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1DB" w:rsidRDefault="004B71DB" w:rsidP="004B71DB">
      <w:pPr>
        <w:pStyle w:val="Heading1"/>
      </w:pPr>
      <w:r>
        <w:t>AT HEGEMONY ADVANTAGES</w:t>
      </w:r>
    </w:p>
    <w:p w:rsidR="004B71DB" w:rsidRPr="004B71DB" w:rsidRDefault="004B71DB" w:rsidP="004B71DB">
      <w:pPr>
        <w:pStyle w:val="Heading2"/>
      </w:pPr>
      <w:r>
        <w:t>LINK DEFENSE</w:t>
      </w:r>
    </w:p>
    <w:p w:rsidR="004B71DB" w:rsidRDefault="004B71DB" w:rsidP="004B71DB">
      <w:pPr>
        <w:pStyle w:val="Heading3"/>
      </w:pPr>
      <w:r>
        <w:t>Heg inev</w:t>
      </w:r>
    </w:p>
    <w:p w:rsidR="004B71DB" w:rsidRPr="00A35CD6" w:rsidRDefault="004B71DB" w:rsidP="004B71DB">
      <w:pPr>
        <w:pStyle w:val="Heading4"/>
      </w:pPr>
      <w:r>
        <w:t>Heg is inevitable and resilient</w:t>
      </w:r>
    </w:p>
    <w:p w:rsidR="004B71DB" w:rsidRPr="00A718F3" w:rsidRDefault="004B71DB" w:rsidP="004B71DB">
      <w:pPr>
        <w:rPr>
          <w:rStyle w:val="Style13ptBold"/>
        </w:rPr>
      </w:pPr>
      <w:r>
        <w:rPr>
          <w:rStyle w:val="Style13ptBold"/>
        </w:rPr>
        <w:t xml:space="preserve">Brands 17’ - </w:t>
      </w:r>
      <w:r w:rsidRPr="00887A2D">
        <w:t>Henry A. Kissinger Distinguished Professor of Global Affairs at the Johns Hopkins School of Advanced International Studies</w:t>
      </w:r>
      <w:r>
        <w:t xml:space="preserve"> (Hal, “</w:t>
      </w:r>
      <w:r w:rsidRPr="00A718F3">
        <w:t>IS AMERICAN INTERNATIONALISM DEAD? READING THE NATIONAL MOOD IN THE AGE OF TRUMP</w:t>
      </w:r>
      <w:r>
        <w:t xml:space="preserve">”, 5/16/17, War on the Rocks, </w:t>
      </w:r>
      <w:r w:rsidRPr="00A718F3">
        <w:t>https://warontherocks.com/2017/05/is-american-internationalism-dead-reading-the-national-mood-in-the-age-of-trump/</w:t>
      </w:r>
      <w:r>
        <w:t>/GHS-AK)</w:t>
      </w:r>
    </w:p>
    <w:p w:rsidR="004B71DB" w:rsidRPr="00413657" w:rsidRDefault="004B71DB" w:rsidP="004B71DB">
      <w:pPr>
        <w:rPr>
          <w:b/>
          <w:iCs/>
          <w:sz w:val="22"/>
          <w:u w:val="single"/>
          <w:bdr w:val="single" w:sz="8" w:space="0" w:color="auto"/>
        </w:rPr>
      </w:pPr>
      <w:r w:rsidRPr="00A35CD6">
        <w:rPr>
          <w:sz w:val="10"/>
        </w:rPr>
        <w:t xml:space="preserve">Start with the optimistic interpretation. It is always dangerous to read too much into the outcome of any single election, and it may be particularly dangerous to read too much into what happened in 2016. For one thing, the 2016 campaign was not fought primarily over philosophical first principles. It did not feature particularly probing debates about America’s place in the world. Rather, it was defined largely by the historic unpopularity of both candidates and featured comparatively little substantive discussion of most foreign policy issues. Moreover, Trump might have been decisively defeated — some polls showed him trailing by double digits in mid-October — were it not for a series of remarkably lucky breaks late in the campaign, particularly then-FBI Director James Comey’s announcement that he had reopened the investigation of Hillary Clinton’s use of a private email server. Finally, although Trump won the election, he did decisively lose the popular vote to a candidate who distanced herself from TPP in the heat of the Democratic primaries but whose views were nonetheless just as reliably internationalist as any of her recent Democratic predecessors. In light of these issues, it is tempting to see 2016 as a political fluke — a sui generis event that tells us little about public support for U.S. foreign policy. This is not simply wishful thinking, for there is a good deal of evidence to bolster this interpretation. </w:t>
      </w:r>
      <w:r w:rsidRPr="00F666EF">
        <w:rPr>
          <w:rStyle w:val="StyleUnderline"/>
        </w:rPr>
        <w:t>If political support for American internationalism was plummeting</w:t>
      </w:r>
      <w:r w:rsidRPr="00A35CD6">
        <w:rPr>
          <w:sz w:val="10"/>
        </w:rPr>
        <w:t xml:space="preserve">, one would </w:t>
      </w:r>
      <w:r w:rsidRPr="00F666EF">
        <w:rPr>
          <w:rStyle w:val="StyleUnderline"/>
        </w:rPr>
        <w:t>expect to see unambiguous downturns in public opinion toward U.S. alliances</w:t>
      </w:r>
      <w:r w:rsidRPr="00A35CD6">
        <w:rPr>
          <w:sz w:val="10"/>
        </w:rPr>
        <w:t xml:space="preserve">, international trade, and other key initiatives. Yet while there certainly are signs of public alienation from American internationalism — as discussed subsequently — </w:t>
      </w:r>
      <w:r w:rsidRPr="00F666EF">
        <w:rPr>
          <w:rStyle w:val="Emphasis"/>
        </w:rPr>
        <w:t>most recent polling data tells a different story</w:t>
      </w:r>
      <w:r w:rsidRPr="00A35CD6">
        <w:rPr>
          <w:sz w:val="10"/>
        </w:rPr>
        <w:t xml:space="preserve">. According to public opinion surveys taken in the heat of the 2016 campaign, for instance, </w:t>
      </w:r>
      <w:r w:rsidRPr="00F666EF">
        <w:rPr>
          <w:rStyle w:val="Emphasis"/>
        </w:rPr>
        <w:t xml:space="preserve">65 percent of Americans saw globalization as </w:t>
      </w:r>
      <w:r w:rsidRPr="00A35CD6">
        <w:rPr>
          <w:sz w:val="10"/>
        </w:rPr>
        <w:t xml:space="preserve">“mostly </w:t>
      </w:r>
      <w:r w:rsidRPr="00F666EF">
        <w:rPr>
          <w:rStyle w:val="Emphasis"/>
        </w:rPr>
        <w:t>good</w:t>
      </w:r>
      <w:r w:rsidRPr="00A35CD6">
        <w:rPr>
          <w:sz w:val="10"/>
        </w:rPr>
        <w:t xml:space="preserve">” for the United States, and </w:t>
      </w:r>
      <w:r w:rsidRPr="00F666EF">
        <w:rPr>
          <w:rStyle w:val="Emphasis"/>
        </w:rPr>
        <w:t xml:space="preserve">64 percent saw international trade as “good </w:t>
      </w:r>
      <w:r w:rsidRPr="00A35CD6">
        <w:rPr>
          <w:sz w:val="10"/>
        </w:rPr>
        <w:t xml:space="preserve">for their own standard of living.” Even the Trans-Pacific Partnership — which Clinton disowned under pressure from Sanders, and which Trump used as a political punching bag — enjoyed 60 percent support. Reaching back slightly further to 2013, an overwhelming majority — </w:t>
      </w:r>
      <w:r w:rsidRPr="00F666EF">
        <w:rPr>
          <w:rStyle w:val="Emphasis"/>
        </w:rPr>
        <w:t>77 percent</w:t>
      </w:r>
      <w:r w:rsidRPr="00A35CD6">
        <w:rPr>
          <w:sz w:val="10"/>
        </w:rPr>
        <w:t xml:space="preserve"> — of Americans </w:t>
      </w:r>
      <w:r w:rsidRPr="00F666EF">
        <w:rPr>
          <w:rStyle w:val="Emphasis"/>
        </w:rPr>
        <w:t>believed that trade and business ties to other countries were</w:t>
      </w:r>
      <w:r w:rsidRPr="00A35CD6">
        <w:rPr>
          <w:sz w:val="10"/>
        </w:rPr>
        <w:t xml:space="preserve"> either “somewhat good” or “</w:t>
      </w:r>
      <w:r w:rsidRPr="00F666EF">
        <w:rPr>
          <w:rStyle w:val="Emphasis"/>
        </w:rPr>
        <w:t>very good</w:t>
      </w:r>
      <w:r w:rsidRPr="00A35CD6">
        <w:rPr>
          <w:sz w:val="10"/>
        </w:rPr>
        <w:t xml:space="preserve">” for the United States. In other words, if Americans are in wholesale revolt against globalization, most public opinion polls are not capturing that discontent. Nor are they registering a broad popular backlash against other aspects of American internationalism. Although Trump delighted in disparaging U.S. alliances during the campaign, some 77 percent of Americans still saw being a member of NATO as a good thing. A remarkable </w:t>
      </w:r>
      <w:r w:rsidRPr="00F666EF">
        <w:rPr>
          <w:rStyle w:val="Emphasis"/>
        </w:rPr>
        <w:t xml:space="preserve">89 percent believed that maintaining U.S. alliances was </w:t>
      </w:r>
      <w:r w:rsidRPr="00A35CD6">
        <w:rPr>
          <w:sz w:val="10"/>
        </w:rPr>
        <w:t xml:space="preserve">“very or somewhat </w:t>
      </w:r>
      <w:r w:rsidRPr="00F666EF">
        <w:rPr>
          <w:rStyle w:val="Emphasis"/>
        </w:rPr>
        <w:t>effective at achieving U.S. foreign policy goals.”</w:t>
      </w:r>
      <w:r>
        <w:rPr>
          <w:rStyle w:val="Emphasis"/>
        </w:rPr>
        <w:t xml:space="preserve"> </w:t>
      </w:r>
      <w:r w:rsidRPr="00A35CD6">
        <w:rPr>
          <w:sz w:val="10"/>
        </w:rPr>
        <w:t xml:space="preserve">Similarly, recent </w:t>
      </w:r>
      <w:r w:rsidRPr="00F666EF">
        <w:rPr>
          <w:rStyle w:val="Emphasis"/>
        </w:rPr>
        <w:t>opinion polls</w:t>
      </w:r>
      <w:r w:rsidRPr="00A35CD6">
        <w:rPr>
          <w:sz w:val="10"/>
        </w:rPr>
        <w:t xml:space="preserve"> have </w:t>
      </w:r>
      <w:r w:rsidRPr="00F666EF">
        <w:rPr>
          <w:rStyle w:val="Emphasis"/>
        </w:rPr>
        <w:t>revealed little evidence that the American public is demanding significant military retrenchment</w:t>
      </w:r>
      <w:r w:rsidRPr="00A35CD6">
        <w:rPr>
          <w:sz w:val="10"/>
        </w:rPr>
        <w:t xml:space="preserve">. In 2016, three-quarters of respondents believed that defense spending should rise or stay the same. The proposition favoring more defense spending had actually increased significantly (from 23 percent to 35 percent) since 2013. </w:t>
      </w:r>
      <w:r w:rsidRPr="00F666EF">
        <w:rPr>
          <w:rStyle w:val="Emphasis"/>
        </w:rPr>
        <w:t>Support for maintaining overseas bases and forward deployments of U.S. troops</w:t>
      </w:r>
      <w:r w:rsidRPr="00A35CD6">
        <w:rPr>
          <w:sz w:val="10"/>
        </w:rPr>
        <w:t xml:space="preserve"> was also </w:t>
      </w:r>
      <w:r w:rsidRPr="00F666EF">
        <w:rPr>
          <w:rStyle w:val="Emphasis"/>
        </w:rPr>
        <w:t>strong</w:t>
      </w:r>
      <w:r w:rsidRPr="00A35CD6">
        <w:rPr>
          <w:sz w:val="10"/>
        </w:rPr>
        <w:t xml:space="preserve">. And </w:t>
      </w:r>
      <w:r w:rsidRPr="00F666EF">
        <w:rPr>
          <w:rStyle w:val="Emphasis"/>
        </w:rPr>
        <w:t>regarding military intervention</w:t>
      </w:r>
      <w:r w:rsidRPr="00A35CD6">
        <w:rPr>
          <w:sz w:val="10"/>
        </w:rPr>
        <w:t xml:space="preserve">, recent polls have indeed shown a </w:t>
      </w:r>
      <w:r w:rsidRPr="00F666EF">
        <w:rPr>
          <w:rStyle w:val="Emphasis"/>
        </w:rPr>
        <w:t>widespread belief that the U.S. wars in Iraq and Afghanistan were not worth the cost</w:t>
      </w:r>
      <w:r w:rsidRPr="00A35CD6">
        <w:rPr>
          <w:sz w:val="10"/>
        </w:rPr>
        <w:t xml:space="preserve">, but these sentiments do not seem to have translated into a broader skepticism regarding the utility of military force. In 2016, for instance, 62 percent of Americans approved of the military campaign against the Islamic State, demonstrating broad agreement that the United States should be willing to use the sword — even in faraway places — when threats emerge. Polling on other issues reveals still more of the same. For all of Trump’s critiques of international institutions, international law, and multilateralism, nearly two-third of Americans (64 percent) viewed the United Nations favorably in 2016 and 71 percent supported U.S. participation in the Paris Agreement on combating climate change. And, although polls indicating that over 50 percent of Americans now prefer to let other countries “get along as best they can” on their own are far more troubling, here too the overall picture painted by recent survey data is somewhat brighter. As of 2016, more than half — 55 percent — of Americans believed that the United States either did too little or the right amount in confronting global problems. When asked if the United States should continue playing an active role in world affairs, nearly two-thirds answered affirmatively. As one comprehensive analysis of the survey data thus concluded, at present there is just not overwhelming evidence — in the polls, at least — to suggest a broad-gauged public rejection of internationalism: The American public as a whole still thinks that the United States is the greatest and most influential country in the world, and bipartisan support remains strong for the country to take an active part in world affairs. On some issues, in fact, </w:t>
      </w:r>
      <w:r w:rsidRPr="00F666EF">
        <w:rPr>
          <w:rStyle w:val="Emphasis"/>
        </w:rPr>
        <w:t>Trump’s behavior since becoming president has actually affirmed the continued resilience of American internationalism</w:t>
      </w:r>
      <w:r w:rsidRPr="00A35CD6">
        <w:rPr>
          <w:sz w:val="10"/>
        </w:rPr>
        <w:t xml:space="preserve">. Early indications that the administration was considering imposing a high border tax on imports from Mexico, or perhaps even withdrawing from NAFTA, were met with a sharply negative political response — including from many Republican senators and congressman otherwise supportive of Trump. As Sen. Lindsay Graham of South Carolina eloquently tweeted, “Any policy proposal which drives up costs of Corona, tequila, or margaritas is a big-time bad idea. Mucho Sad.” Likewise, when Trump harangued Australian Prime Minister Malcolm Turnbull in an early phone conversation, internationalist senators, led by Sen. John McCain, leapt to the defense of the alliance. And when Trump demanded that South Korea pay a greater share of the costs for a missile defense system, in contravention of an earlier agreement, other Republican legislators </w:t>
      </w:r>
      <w:r w:rsidRPr="00F666EF">
        <w:rPr>
          <w:rStyle w:val="StyleUnderline"/>
        </w:rPr>
        <w:t>urged the president to focus on pressuring Pyongyang rather than Seoul.</w:t>
      </w:r>
      <w:r w:rsidRPr="00A35CD6">
        <w:rPr>
          <w:sz w:val="10"/>
        </w:rPr>
        <w:t xml:space="preserve"> What all of this quickly made clear was that although Trump’s rhetoric might have appealed to some portion of his electoral base, there was simply no winning political coalition for tearing up NAFTA, undermining American alliances, or fundamentally deconstructing American internationalism. Indeed, as Trump subsequently moderated his conduct on these issues — </w:t>
      </w:r>
      <w:r w:rsidRPr="00F666EF">
        <w:rPr>
          <w:rStyle w:val="StyleUnderline"/>
        </w:rPr>
        <w:t>by proclaiming his support for NATO and other U.S. alliances, and by pledging to revise rather than terminate NAFTA</w:t>
      </w:r>
      <w:r w:rsidRPr="00A35CD6">
        <w:rPr>
          <w:sz w:val="10"/>
        </w:rPr>
        <w:t xml:space="preserve"> — and as his </w:t>
      </w:r>
      <w:r w:rsidRPr="00F666EF">
        <w:rPr>
          <w:rStyle w:val="StyleUnderline"/>
        </w:rPr>
        <w:t>administration backed away from other campaign pledges</w:t>
      </w:r>
      <w:r w:rsidRPr="00A35CD6">
        <w:rPr>
          <w:sz w:val="10"/>
        </w:rPr>
        <w:t xml:space="preserve"> such as launching an early trade war with China, it increasingly </w:t>
      </w:r>
      <w:r w:rsidRPr="00F666EF">
        <w:rPr>
          <w:rStyle w:val="StyleUnderline"/>
        </w:rPr>
        <w:t>appeared as though the president was simply adjusting to this reality.</w:t>
      </w:r>
      <w:r>
        <w:rPr>
          <w:rStyle w:val="StyleUnderline"/>
        </w:rPr>
        <w:t xml:space="preserve"> </w:t>
      </w:r>
      <w:r w:rsidRPr="00A35CD6">
        <w:rPr>
          <w:sz w:val="10"/>
        </w:rPr>
        <w:t xml:space="preserve">Finally, even if American internationalism is under pressure today, it is worth bearing in mind that we have been here before. </w:t>
      </w:r>
      <w:r w:rsidRPr="00F666EF">
        <w:rPr>
          <w:rStyle w:val="StyleUnderline"/>
        </w:rPr>
        <w:t xml:space="preserve">Trade has always been a contested issue </w:t>
      </w:r>
      <w:r w:rsidRPr="00A35CD6">
        <w:rPr>
          <w:sz w:val="10"/>
        </w:rPr>
        <w:t xml:space="preserve">because it creates losers as well as winners. </w:t>
      </w:r>
      <w:r w:rsidRPr="00F666EF">
        <w:rPr>
          <w:rStyle w:val="StyleUnderline"/>
        </w:rPr>
        <w:t xml:space="preserve">Grumbling about free-loading allies dates back to the birth of NATO. </w:t>
      </w:r>
      <w:r w:rsidRPr="00A35CD6">
        <w:rPr>
          <w:sz w:val="10"/>
        </w:rPr>
        <w:t xml:space="preserve">Indeed, the idea that American internationalism was ever an easy sell would come as news to the spirits of Dean Acheson or Dwight Eisenhower. And although </w:t>
      </w:r>
      <w:r w:rsidRPr="00F666EF">
        <w:rPr>
          <w:rStyle w:val="Emphasis"/>
        </w:rPr>
        <w:t>predictions of the political demise of American internationalism have been made many times before, they have just as often been proven wrong.</w:t>
      </w:r>
      <w:r>
        <w:rPr>
          <w:rStyle w:val="Emphasis"/>
        </w:rPr>
        <w:t xml:space="preserve"> </w:t>
      </w:r>
      <w:r w:rsidRPr="00A35CD6">
        <w:rPr>
          <w:sz w:val="10"/>
        </w:rPr>
        <w:t xml:space="preserve">In the final throes and aftermath of the Vietnam War, for instance, the United States was gripped by desires for geopolitical retrenchment, which carried George McGovern to the Democratic presidential nomination, led to major cuts in defense spending, and even spurred efforts within Congress to withdraw large numbers of U.S. forces from Europe. There was a strong sense of dissatisfaction with the burdens imposed by U.S. leadership of the international economic order — not just in the body politic, but within the Nixon administration itself. “Foreigners are out to screw us,” Treasury Secretary John Connally remarked. “Our job is to screw them first.” It often seemed like political support for American international leadership was evaporating: Following the withdrawal from Vietnam, only 36 percent of Americans felt that “it was important for the United States to make and keep commitments to other nations.” And yet within just a few years’ time, the United States was undertaking a renewed Cold War offensive against the Soviet Union, pursuing democracy- and human rights-promotion with unprecedented fervor, and serving as the foremost evangelist of the intensified economic and financial globalization unleashed in the 1970s. </w:t>
      </w:r>
      <w:r w:rsidRPr="00A35CD6">
        <w:rPr>
          <w:rStyle w:val="Emphasis"/>
        </w:rPr>
        <w:t>The logic of American internationalism has been tested before, and it has repeatedly proven resilient.</w:t>
      </w:r>
    </w:p>
    <w:p w:rsidR="004B71DB" w:rsidRPr="00921008" w:rsidRDefault="00302E78" w:rsidP="004B71DB">
      <w:pPr>
        <w:pStyle w:val="Heading4"/>
      </w:pPr>
      <w:r>
        <w:t>US is so far ahead nothing can stop us</w:t>
      </w:r>
    </w:p>
    <w:p w:rsidR="004B71DB" w:rsidRDefault="004B71DB" w:rsidP="004B71DB">
      <w:r w:rsidRPr="00E43A02">
        <w:rPr>
          <w:rStyle w:val="Style13ptBold"/>
        </w:rPr>
        <w:t>Brands and Edel 17’</w:t>
      </w:r>
      <w:r>
        <w:t xml:space="preserve"> –Hal Brands is the </w:t>
      </w:r>
      <w:r w:rsidRPr="00F94E6D">
        <w:t>Henry A. Kissinger Distinguished Professor of Global Affairs at the Johns Hopkins School of Advanced International Studies</w:t>
      </w:r>
      <w:r>
        <w:t xml:space="preserve">, Charles Edel isan </w:t>
      </w:r>
      <w:r w:rsidRPr="00F94E6D">
        <w:t>associate professor of strategy and policy at the U.S. Naval War College. He served as a special assistant to the secretary of state on the Asia-Pacific region in the State Department’s Office of Policy Planning</w:t>
      </w:r>
      <w:r>
        <w:t xml:space="preserve"> (Hal and Charles, “</w:t>
      </w:r>
      <w:r w:rsidRPr="00F94E6D">
        <w:t>The Gathering Storm vs. the Crisis of Confidence</w:t>
      </w:r>
      <w:r>
        <w:t xml:space="preserve">”, Foreign Policy, 6/14/17, </w:t>
      </w:r>
      <w:hyperlink r:id="rId6" w:history="1">
        <w:r w:rsidRPr="00115C0F">
          <w:rPr>
            <w:rStyle w:val="Hyperlink"/>
          </w:rPr>
          <w:t>http://foreignpolicy.com/2017/07/14/the-gathering-storm-vs-the-crisis-of-confidence-trump-1930s-1970s//GHS-AK)</w:t>
        </w:r>
      </w:hyperlink>
    </w:p>
    <w:p w:rsidR="004B71DB" w:rsidRPr="00921008" w:rsidRDefault="004B71DB" w:rsidP="004B71DB">
      <w:r w:rsidRPr="00921008">
        <w:rPr>
          <w:sz w:val="14"/>
        </w:rPr>
        <w:t xml:space="preserve">And yet the 1970s proved not to be the death knell for American power and the free world system erected after World War II, but simply a difficult moment that served as prelude to renewal. By the </w:t>
      </w:r>
      <w:r w:rsidRPr="00921008">
        <w:rPr>
          <w:rStyle w:val="StyleUnderline"/>
        </w:rPr>
        <w:t>late 1970s, the world was again turning in America’s directio</w:t>
      </w:r>
      <w:r w:rsidRPr="00921008">
        <w:rPr>
          <w:sz w:val="14"/>
        </w:rPr>
        <w:t xml:space="preserve">n — </w:t>
      </w:r>
      <w:r w:rsidRPr="00921008">
        <w:rPr>
          <w:rStyle w:val="StyleUnderline"/>
        </w:rPr>
        <w:t>democracy was spreading, globalization was racing ahead, America’s primary great-power competitor was sliding into irreversible decline</w:t>
      </w:r>
      <w:r w:rsidRPr="00921008">
        <w:rPr>
          <w:sz w:val="14"/>
        </w:rPr>
        <w:t xml:space="preserve">. And by the early </w:t>
      </w:r>
      <w:r w:rsidRPr="00921008">
        <w:rPr>
          <w:rStyle w:val="Emphasis"/>
        </w:rPr>
        <w:t>1980s the United States was pursuing assertive and broadly effective strategies for re-establishing its global ascendancy and pushing the positive trends along</w:t>
      </w:r>
      <w:r w:rsidRPr="00921008">
        <w:rPr>
          <w:sz w:val="14"/>
        </w:rPr>
        <w:t xml:space="preserve">. Within a decade, the </w:t>
      </w:r>
      <w:r w:rsidRPr="00921008">
        <w:rPr>
          <w:rStyle w:val="Emphasis"/>
        </w:rPr>
        <w:t>Cold War had ended on American terms, as democracy and markets were advancing — with U.S. assistance — further than ever before.</w:t>
      </w:r>
      <w:r>
        <w:rPr>
          <w:rStyle w:val="Emphasis"/>
        </w:rPr>
        <w:t xml:space="preserve"> </w:t>
      </w:r>
      <w:r w:rsidRPr="00921008">
        <w:rPr>
          <w:sz w:val="14"/>
        </w:rPr>
        <w:t xml:space="preserve">If focusing on the 1930s analogy thus leads one to fear that the end of the international order is nigh, looking at </w:t>
      </w:r>
      <w:r w:rsidRPr="00921008">
        <w:rPr>
          <w:rStyle w:val="Emphasis"/>
        </w:rPr>
        <w:t>the 1970s encourages the conclusion that perhaps the future is relatively bright after all</w:t>
      </w:r>
      <w:r w:rsidRPr="00921008">
        <w:rPr>
          <w:sz w:val="14"/>
        </w:rPr>
        <w:t>. In this view, t</w:t>
      </w:r>
      <w:r w:rsidRPr="00921008">
        <w:rPr>
          <w:rStyle w:val="Emphasis"/>
        </w:rPr>
        <w:t xml:space="preserve">he United States and the international system it anchors still have tremendous and unmatched strengths vis-à-vis the competition, </w:t>
      </w:r>
      <w:r w:rsidRPr="00921008">
        <w:rPr>
          <w:sz w:val="14"/>
        </w:rPr>
        <w:t xml:space="preserve">the long-term trends are working in Washington’s favor, and America is simply experiencing one of its periodic moments of doubt and introspection rather than a more fundamental turn away from internationalism — just as occurred during the 1970s. 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as a result of Trump’s presidency. From a global perspective, the Soviet Union may have been an authentic military peer rival during the 1970s, but even at its peak its sclerotic, command economy never threatened U.S. economic primacy as China does today. And in the 1970s, </w:t>
      </w:r>
      <w:r w:rsidRPr="00921008">
        <w:rPr>
          <w:rStyle w:val="Emphasis"/>
        </w:rPr>
        <w:t xml:space="preserve">the United States was able deftly to play China and the Soviet Union against each other; </w:t>
      </w:r>
      <w:r w:rsidRPr="00921008">
        <w:rPr>
          <w:sz w:val="14"/>
        </w:rPr>
        <w:t xml:space="preserve">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 Yet if the 1970s are far from the perfect analogy, </w:t>
      </w:r>
      <w:r w:rsidRPr="00921008">
        <w:rPr>
          <w:rStyle w:val="StyleUnderline"/>
        </w:rPr>
        <w:t>the period does nonetheless illuminate important aspects of the contemporary moment.</w:t>
      </w:r>
      <w:r w:rsidRPr="00921008">
        <w:rPr>
          <w:sz w:val="14"/>
        </w:rPr>
        <w:t xml:space="preserve"> It reminds us that, today as in the past, </w:t>
      </w:r>
      <w:r w:rsidRPr="00921008">
        <w:rPr>
          <w:rStyle w:val="Emphasis"/>
        </w:rPr>
        <w:t>America’s competitors face long-term challenges that make ours look relatively modest by comparison</w:t>
      </w:r>
      <w:r w:rsidRPr="00921008">
        <w:rPr>
          <w:sz w:val="14"/>
        </w:rPr>
        <w:t xml:space="preserve">. </w:t>
      </w:r>
      <w:r w:rsidRPr="00921008">
        <w:rPr>
          <w:rStyle w:val="Emphasis"/>
        </w:rPr>
        <w:t>Russia is, after all, a declining economic power and a demographic basket case;</w:t>
      </w:r>
      <w:r w:rsidRPr="00921008">
        <w:rPr>
          <w:sz w:val="14"/>
        </w:rPr>
        <w:t xml:space="preserve"> its </w:t>
      </w:r>
      <w:r w:rsidRPr="00921008">
        <w:rPr>
          <w:rStyle w:val="Emphasis"/>
        </w:rPr>
        <w:t>military power thus rests on extremely precarious foundations</w:t>
      </w:r>
      <w:r w:rsidRPr="00921008">
        <w:rPr>
          <w:sz w:val="14"/>
        </w:rPr>
        <w:t xml:space="preserve">. </w:t>
      </w:r>
      <w:r w:rsidRPr="00921008">
        <w:rPr>
          <w:rStyle w:val="Emphasis"/>
        </w:rPr>
        <w:t>China is already dealing with slowing economic growth, a rapidly aging population, and a massive debt bubble,</w:t>
      </w:r>
      <w:r w:rsidRPr="00921008">
        <w:rPr>
          <w:sz w:val="14"/>
        </w:rPr>
        <w:t xml:space="preserve"> and its </w:t>
      </w:r>
      <w:r w:rsidRPr="00921008">
        <w:rPr>
          <w:rStyle w:val="Emphasis"/>
        </w:rPr>
        <w:t>sense of geopolitical self-confidence hardly conceals its leadership’s transparent nervousness</w:t>
      </w:r>
      <w:r w:rsidRPr="00921008">
        <w:rPr>
          <w:sz w:val="14"/>
        </w:rPr>
        <w:t xml:space="preserve"> about </w:t>
      </w:r>
      <w:r w:rsidRPr="00921008">
        <w:rPr>
          <w:rStyle w:val="Emphasis"/>
        </w:rPr>
        <w:t>growing social unrest and other signs of dissatisfaction with a corrupt and ruthlessly authoritarian political system.</w:t>
      </w:r>
      <w:r>
        <w:rPr>
          <w:rStyle w:val="Emphasis"/>
        </w:rPr>
        <w:t xml:space="preserve"> </w:t>
      </w:r>
      <w:r w:rsidRPr="00921008">
        <w:rPr>
          <w:sz w:val="14"/>
        </w:rPr>
        <w:t xml:space="preserve">Similarly, the 1970s analogy reminds us to take into account </w:t>
      </w:r>
      <w:r w:rsidRPr="00921008">
        <w:rPr>
          <w:rStyle w:val="StyleUnderline"/>
        </w:rPr>
        <w:t>long-range U.S. strengths that no adversary can match and to factor in emerging trends that may play to America’s advantage</w:t>
      </w:r>
      <w:r w:rsidRPr="00921008">
        <w:rPr>
          <w:sz w:val="14"/>
        </w:rPr>
        <w:t xml:space="preserve">. </w:t>
      </w:r>
      <w:r w:rsidRPr="00921008">
        <w:rPr>
          <w:rStyle w:val="Emphasis"/>
        </w:rPr>
        <w:t xml:space="preserve">Washington’s unequaled collection of allies, its relatively healthy demographic profile, its culture of innovation, and its repeated resilience in the face of macroeconomic shifts falls into the first category; an energy revolution that is giving America new economic and geopolitical leverage </w:t>
      </w:r>
      <w:r w:rsidRPr="00921008">
        <w:rPr>
          <w:sz w:val="14"/>
        </w:rPr>
        <w:t>is but one example of the second.</w:t>
      </w:r>
      <w:r>
        <w:rPr>
          <w:rStyle w:val="Emphasis"/>
        </w:rPr>
        <w:t xml:space="preserve"> </w:t>
      </w:r>
      <w:r w:rsidRPr="00921008">
        <w:rPr>
          <w:sz w:val="14"/>
        </w:rPr>
        <w:t xml:space="preserve">Moreover, the experience of the 1970s underscores that assertive challengers often overplay their hand, thereby risking overreach and exposing vulnerabilities for the United States and its allies to exploit. An </w:t>
      </w:r>
      <w:r w:rsidRPr="00921008">
        <w:rPr>
          <w:rStyle w:val="StyleUnderline"/>
        </w:rPr>
        <w:t>overconfident Moscow took on numerous Third World commitments during the 1970s</w:t>
      </w:r>
      <w:r w:rsidRPr="00921008">
        <w:rPr>
          <w:sz w:val="14"/>
        </w:rPr>
        <w:t xml:space="preserve">, </w:t>
      </w:r>
      <w:r w:rsidRPr="00921008">
        <w:rPr>
          <w:rStyle w:val="StyleUnderline"/>
        </w:rPr>
        <w:t>allowing Carter and then Reagan to punish that overextension through support to anti-communist guerrillas</w:t>
      </w:r>
      <w:r w:rsidRPr="00921008">
        <w:rPr>
          <w:sz w:val="14"/>
        </w:rPr>
        <w:t xml:space="preserve">. Should </w:t>
      </w:r>
      <w:r w:rsidRPr="00921008">
        <w:rPr>
          <w:rStyle w:val="Emphasis"/>
        </w:rPr>
        <w:t>Russia and China continue their revisionist behavior today, they are similarly likely to encourage geopolitical blowback</w:t>
      </w:r>
      <w:r w:rsidRPr="00921008">
        <w:rPr>
          <w:sz w:val="14"/>
        </w:rPr>
        <w:t xml:space="preserve">, if only </w:t>
      </w:r>
      <w:r w:rsidRPr="00921008">
        <w:rPr>
          <w:rStyle w:val="Emphasis"/>
        </w:rPr>
        <w:t>by driving their rivals toward closer cooperation with one another and with the United States</w:t>
      </w:r>
      <w:r w:rsidRPr="00921008">
        <w:rPr>
          <w:sz w:val="14"/>
        </w:rPr>
        <w:t>. Additionally, 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p>
    <w:p w:rsidR="004B71DB" w:rsidRPr="00413657" w:rsidRDefault="004B71DB" w:rsidP="004B71DB"/>
    <w:p w:rsidR="004B71DB" w:rsidRDefault="004B71DB" w:rsidP="004B71DB">
      <w:pPr>
        <w:pStyle w:val="Heading3"/>
      </w:pPr>
      <w:r>
        <w:t>AT soft power</w:t>
      </w:r>
      <w:r w:rsidR="008D0D86">
        <w:t xml:space="preserve"> link</w:t>
      </w:r>
    </w:p>
    <w:p w:rsidR="004B71DB" w:rsidRDefault="004B71DB" w:rsidP="004B71DB">
      <w:pPr>
        <w:pStyle w:val="Heading4"/>
      </w:pPr>
      <w:r>
        <w:t xml:space="preserve">Trump makes soft power impossible and decks multilateralism </w:t>
      </w:r>
    </w:p>
    <w:p w:rsidR="004B71DB" w:rsidRPr="00AA6F53" w:rsidRDefault="004B71DB" w:rsidP="004B71DB">
      <w:pPr>
        <w:rPr>
          <w:rStyle w:val="Style13ptBold"/>
        </w:rPr>
      </w:pPr>
      <w:r>
        <w:rPr>
          <w:rStyle w:val="Style13ptBold"/>
        </w:rPr>
        <w:t xml:space="preserve">Wolf 17 – </w:t>
      </w:r>
      <w:r w:rsidRPr="00AA6F53">
        <w:t>(Martin, chief economics commentator at the Financial Times, London. He was awarded the CBE (Commander of the British Empire) in 2000 “for services to financial journalism”, “Donald Trump and the surrendering of US leadership”, MAY 30, 2017, https://www.ft.com/content/f0b9fba6-4241-11e7-9d56-25f963e998b2?mhq5j=e3)//MP</w:t>
      </w:r>
    </w:p>
    <w:p w:rsidR="004B71DB" w:rsidRPr="00607659" w:rsidRDefault="004B71DB" w:rsidP="004B71DB">
      <w:r w:rsidRPr="00302B05">
        <w:t xml:space="preserve">Donald Trump has been the American president for just over four months. It is still impossible to predict what his presidency will mean. But it is already a transformative event: Mr </w:t>
      </w:r>
      <w:r w:rsidRPr="00302B05">
        <w:rPr>
          <w:rStyle w:val="StyleUnderline"/>
        </w:rPr>
        <w:t>Trump</w:t>
      </w:r>
      <w:r w:rsidRPr="00302B05">
        <w:t xml:space="preserve"> </w:t>
      </w:r>
      <w:r w:rsidRPr="00302B05">
        <w:rPr>
          <w:rStyle w:val="StyleUnderline"/>
        </w:rPr>
        <w:t>has</w:t>
      </w:r>
      <w:r w:rsidRPr="00302B05">
        <w:t xml:space="preserve"> </w:t>
      </w:r>
      <w:r w:rsidRPr="00302B05">
        <w:rPr>
          <w:rStyle w:val="StyleUnderline"/>
        </w:rPr>
        <w:t>revolutionised</w:t>
      </w:r>
      <w:r w:rsidRPr="00302B05">
        <w:t xml:space="preserve"> our </w:t>
      </w:r>
      <w:r w:rsidRPr="00302B05">
        <w:rPr>
          <w:rStyle w:val="StyleUnderline"/>
        </w:rPr>
        <w:t>ideas of what the US stands for</w:t>
      </w:r>
      <w:r w:rsidRPr="00302B05">
        <w:t xml:space="preserve">. </w:t>
      </w:r>
      <w:r w:rsidRPr="00302B05">
        <w:rPr>
          <w:rStyle w:val="StyleUnderline"/>
        </w:rPr>
        <w:t>We live in the world the US made. Now it is unmaking it</w:t>
      </w:r>
      <w:r w:rsidRPr="00302B05">
        <w:t xml:space="preserve">. We cannot ignore that grim reality. Mr </w:t>
      </w:r>
      <w:r w:rsidRPr="00302B05">
        <w:rPr>
          <w:rStyle w:val="StyleUnderline"/>
        </w:rPr>
        <w:t>Trump’s domestic programme</w:t>
      </w:r>
      <w:r w:rsidRPr="00302B05">
        <w:t xml:space="preserve"> </w:t>
      </w:r>
      <w:r w:rsidRPr="00302B05">
        <w:rPr>
          <w:rStyle w:val="StyleUnderline"/>
        </w:rPr>
        <w:t>is in accord with the</w:t>
      </w:r>
      <w:r w:rsidRPr="00302B05">
        <w:t xml:space="preserve"> </w:t>
      </w:r>
      <w:r w:rsidRPr="00302B05">
        <w:rPr>
          <w:rStyle w:val="StyleUnderline"/>
        </w:rPr>
        <w:t>agenda of the Republican party</w:t>
      </w:r>
      <w:r w:rsidRPr="00302B05">
        <w:t xml:space="preserve">. Its aim is to cut taxes on the rich by lowering spending on the poor. The Congressional Budget Office’s analysis of the American Health Care Act, recently passed by the House of Representatives and the replacement of Barack Obama’s Affordable Care Act, is startling. Over the 2017-26 period, the act would reduce tax revenues by $992bn, paid for by a $1.1tn reduction in expenditures on Medicaid and other subsidies. According to the CBO, the number of uninsured might have increased by 23m by 2026. Proposals for tax reform and spending go in the same direction. Discretionary spending proposals for next year include a $52bn increase in defence spending, paid for by big cuts in other areas. These include a $13bn (16 per cent) cut to health and human services; $12bn (29 per cent) to the budgets of the state department and the international development agency; and $9bn (14 per cent) to education. The </w:t>
      </w:r>
      <w:r w:rsidRPr="00302B05">
        <w:rPr>
          <w:rStyle w:val="StyleUnderline"/>
        </w:rPr>
        <w:t xml:space="preserve">diplomatic capacity of the US </w:t>
      </w:r>
      <w:r w:rsidRPr="00302B05">
        <w:t xml:space="preserve">would be </w:t>
      </w:r>
      <w:r w:rsidRPr="00302B05">
        <w:rPr>
          <w:rStyle w:val="StyleUnderline"/>
        </w:rPr>
        <w:t>devastated</w:t>
      </w:r>
      <w:r w:rsidRPr="00302B05">
        <w:t xml:space="preserve">. </w:t>
      </w:r>
      <w:r w:rsidRPr="00302B05">
        <w:rPr>
          <w:rStyle w:val="StyleUnderline"/>
        </w:rPr>
        <w:t>Hard power</w:t>
      </w:r>
      <w:r w:rsidRPr="00302B05">
        <w:t xml:space="preserve"> </w:t>
      </w:r>
      <w:r w:rsidRPr="00302B05">
        <w:rPr>
          <w:rStyle w:val="StyleUnderline"/>
        </w:rPr>
        <w:t xml:space="preserve">and lower taxes: these are the US priorities under </w:t>
      </w:r>
      <w:r w:rsidRPr="00302B05">
        <w:t>Mr</w:t>
      </w:r>
      <w:r w:rsidRPr="00302B05">
        <w:rPr>
          <w:rStyle w:val="StyleUnderline"/>
        </w:rPr>
        <w:t xml:space="preserve"> Trump</w:t>
      </w:r>
      <w:r w:rsidRPr="00302B05">
        <w:t xml:space="preserve">. They are also traditionally Republican. Waging what amounts to an economic war on one’s supporters might seem perverse. But there is method in the madness. As the programmes poor whites depend upon are slashed, those who voted for Mr Trump will become more desperate. This will make politics even more polarised. That has been the all-too successful ploy of pluto-populism. So what is new at home? The answer is Mr </w:t>
      </w:r>
      <w:r w:rsidRPr="00302B05">
        <w:rPr>
          <w:rStyle w:val="StyleUnderline"/>
        </w:rPr>
        <w:t>Trump</w:t>
      </w:r>
      <w:r w:rsidRPr="00302B05">
        <w:t xml:space="preserve">’s personality. He </w:t>
      </w:r>
      <w:r w:rsidRPr="00302B05">
        <w:rPr>
          <w:rStyle w:val="StyleUnderline"/>
        </w:rPr>
        <w:t>is in a permanent war with reality and so with the media and his intelligence services.</w:t>
      </w:r>
      <w:r w:rsidRPr="00302B05">
        <w:t xml:space="preserve"> The press and the bureaucracy have both held up well. So has the legal system. But these are early days. The </w:t>
      </w:r>
      <w:r w:rsidRPr="00302B05">
        <w:rPr>
          <w:rStyle w:val="StyleUnderline"/>
        </w:rPr>
        <w:t>president is undisciplined and his administration chao</w:t>
      </w:r>
      <w:r w:rsidRPr="00302B05">
        <w:t xml:space="preserve">tic. </w:t>
      </w:r>
      <w:r w:rsidRPr="00302B05">
        <w:rPr>
          <w:rStyle w:val="StyleUnderline"/>
        </w:rPr>
        <w:t>Under</w:t>
      </w:r>
      <w:r w:rsidRPr="00302B05">
        <w:t xml:space="preserve"> Mr </w:t>
      </w:r>
      <w:r w:rsidRPr="00302B05">
        <w:rPr>
          <w:rStyle w:val="StyleUnderline"/>
        </w:rPr>
        <w:t>Trump</w:t>
      </w:r>
      <w:r w:rsidRPr="00302B05">
        <w:t xml:space="preserve">, </w:t>
      </w:r>
      <w:r w:rsidRPr="00302B05">
        <w:rPr>
          <w:rStyle w:val="StyleUnderline"/>
        </w:rPr>
        <w:t>a terrorist</w:t>
      </w:r>
      <w:r w:rsidRPr="00302B05">
        <w:t xml:space="preserve"> </w:t>
      </w:r>
      <w:r w:rsidRPr="00302B05">
        <w:rPr>
          <w:rStyle w:val="StyleUnderline"/>
        </w:rPr>
        <w:t>outrage might produce a lurch into authoritarianism</w:t>
      </w:r>
      <w:r w:rsidRPr="00302B05">
        <w:t xml:space="preserve">. Mr </w:t>
      </w:r>
      <w:r w:rsidRPr="00302B05">
        <w:rPr>
          <w:rStyle w:val="StyleUnderline"/>
        </w:rPr>
        <w:t>Trump’s impact</w:t>
      </w:r>
      <w:r w:rsidRPr="00302B05">
        <w:t xml:space="preserve"> on the very idea of the </w:t>
      </w:r>
      <w:r w:rsidRPr="00302B05">
        <w:rPr>
          <w:rStyle w:val="StyleUnderline"/>
        </w:rPr>
        <w:t>west is already significant</w:t>
      </w:r>
      <w:r w:rsidRPr="00302B05">
        <w:t xml:space="preserve">. The </w:t>
      </w:r>
      <w:r w:rsidRPr="00302B05">
        <w:rPr>
          <w:rStyle w:val="StyleUnderline"/>
        </w:rPr>
        <w:t>western alliance is still the world’s biggest economic bloc</w:t>
      </w:r>
      <w:r w:rsidRPr="00302B05">
        <w:t xml:space="preserve"> and largest repository of scientific and business knowledge. </w:t>
      </w:r>
      <w:r w:rsidRPr="00302B05">
        <w:rPr>
          <w:rStyle w:val="StyleUnderline"/>
        </w:rPr>
        <w:t>But it is disintegrating</w:t>
      </w:r>
      <w:r w:rsidRPr="00302B05">
        <w:t xml:space="preserve">. As Angela Merkel, chancellor of Germany, admitted, </w:t>
      </w:r>
      <w:r w:rsidRPr="00302B05">
        <w:rPr>
          <w:rStyle w:val="StyleUnderline"/>
        </w:rPr>
        <w:t>Europe can no longer rely on the US</w:t>
      </w:r>
      <w:r w:rsidRPr="00302B05">
        <w:t xml:space="preserve">. It might have been unwise to say so, but she was surely right. Mr </w:t>
      </w:r>
      <w:r w:rsidRPr="00302B05">
        <w:rPr>
          <w:rStyle w:val="StyleUnderline"/>
        </w:rPr>
        <w:t>Trump</w:t>
      </w:r>
      <w:r w:rsidRPr="00302B05">
        <w:t xml:space="preserve"> seems </w:t>
      </w:r>
      <w:r w:rsidRPr="00302B05">
        <w:rPr>
          <w:rStyle w:val="StyleUnderline"/>
        </w:rPr>
        <w:t>to prefer autocrats to</w:t>
      </w:r>
      <w:r w:rsidRPr="00302B05">
        <w:t xml:space="preserve"> today’s </w:t>
      </w:r>
      <w:r w:rsidRPr="00302B05">
        <w:rPr>
          <w:rStyle w:val="StyleUnderline"/>
        </w:rPr>
        <w:t>western Europeans</w:t>
      </w:r>
      <w:r w:rsidRPr="00302B05">
        <w:t xml:space="preserve">. </w:t>
      </w:r>
      <w:r w:rsidRPr="00302B05">
        <w:rPr>
          <w:rStyle w:val="StyleUnderline"/>
        </w:rPr>
        <w:t>He is</w:t>
      </w:r>
      <w:r w:rsidRPr="00302B05">
        <w:t xml:space="preserve"> </w:t>
      </w:r>
      <w:r w:rsidRPr="00302B05">
        <w:rPr>
          <w:rStyle w:val="StyleUnderline"/>
        </w:rPr>
        <w:t>warm towards</w:t>
      </w:r>
      <w:r w:rsidRPr="00302B05">
        <w:t xml:space="preserve"> </w:t>
      </w:r>
      <w:r w:rsidRPr="00302B05">
        <w:rPr>
          <w:rStyle w:val="StyleUnderline"/>
        </w:rPr>
        <w:t>Turkey</w:t>
      </w:r>
      <w:r w:rsidRPr="00302B05">
        <w:t xml:space="preserve">’s Recep Tayyip Erdogan and Rodrigo Duterte of the </w:t>
      </w:r>
      <w:r w:rsidRPr="00302B05">
        <w:rPr>
          <w:rStyle w:val="StyleUnderline"/>
        </w:rPr>
        <w:t>Philippine</w:t>
      </w:r>
      <w:r w:rsidRPr="00302B05">
        <w:t xml:space="preserve">s, </w:t>
      </w:r>
      <w:r w:rsidRPr="00302B05">
        <w:rPr>
          <w:rStyle w:val="StyleUnderline"/>
        </w:rPr>
        <w:t>not to mention Russia</w:t>
      </w:r>
      <w:r w:rsidRPr="00302B05">
        <w:t xml:space="preserve">’s Vladimir Putin. He </w:t>
      </w:r>
      <w:r w:rsidRPr="00302B05">
        <w:rPr>
          <w:rStyle w:val="StyleUnderline"/>
        </w:rPr>
        <w:t>appears to care not at all about democracy or human rights</w:t>
      </w:r>
      <w:r w:rsidRPr="00302B05">
        <w:t xml:space="preserve">. </w:t>
      </w:r>
      <w:r w:rsidRPr="00302B05">
        <w:rPr>
          <w:rStyle w:val="StyleUnderline"/>
        </w:rPr>
        <w:t>Neither</w:t>
      </w:r>
      <w:r w:rsidRPr="00302B05">
        <w:t xml:space="preserve"> does he seem </w:t>
      </w:r>
      <w:r w:rsidRPr="00302B05">
        <w:rPr>
          <w:rStyle w:val="StyleUnderline"/>
        </w:rPr>
        <w:t>committed to the</w:t>
      </w:r>
      <w:r w:rsidRPr="00302B05">
        <w:t xml:space="preserve"> mutual </w:t>
      </w:r>
      <w:r w:rsidRPr="00302B05">
        <w:rPr>
          <w:rStyle w:val="StyleUnderline"/>
        </w:rPr>
        <w:t>defence principles of Nato</w:t>
      </w:r>
      <w:r w:rsidRPr="00302B05">
        <w:t xml:space="preserve">. Mr Trump’s “alt- right” supporters see not a divide between the democracies and the despotisms; but rather between social progressives and globalists, whom they despise, and social traditionalists and nationalists, whom they support. For them, western Europeans are on the wrong side: they are enemies, not friends. Deep down, Mr Trump might agree. He is </w:t>
      </w:r>
      <w:r w:rsidRPr="00302B05">
        <w:rPr>
          <w:rStyle w:val="StyleUnderline"/>
        </w:rPr>
        <w:t>surrounded by orthodox advisers</w:t>
      </w:r>
      <w:r w:rsidRPr="00302B05">
        <w:t xml:space="preserve">, such as James Mattis, defence secretary. </w:t>
      </w:r>
      <w:r w:rsidRPr="00302B05">
        <w:rPr>
          <w:rStyle w:val="StyleUnderline"/>
        </w:rPr>
        <w:t xml:space="preserve">Yet the president’s heart </w:t>
      </w:r>
      <w:r w:rsidRPr="00302B05">
        <w:t xml:space="preserve">seems </w:t>
      </w:r>
      <w:r w:rsidRPr="00302B05">
        <w:rPr>
          <w:rStyle w:val="StyleUnderline"/>
        </w:rPr>
        <w:t>not</w:t>
      </w:r>
      <w:r w:rsidRPr="00302B05">
        <w:t xml:space="preserve"> to be</w:t>
      </w:r>
      <w:r w:rsidRPr="00302B05">
        <w:rPr>
          <w:rStyle w:val="StyleUnderline"/>
        </w:rPr>
        <w:t xml:space="preserve"> in it</w:t>
      </w:r>
      <w:r w:rsidRPr="00302B05">
        <w:t xml:space="preserve">. The west may not be dead. But as a set of countries with shared interests and values, it is moribund. Now consider the west and, above all, the US in the world. The </w:t>
      </w:r>
      <w:r w:rsidRPr="00302B05">
        <w:rPr>
          <w:rStyle w:val="StyleUnderline"/>
        </w:rPr>
        <w:t>rise of China has reduced its economic and political weight</w:t>
      </w:r>
      <w:r w:rsidRPr="00302B05">
        <w:t xml:space="preserve">. A </w:t>
      </w:r>
      <w:r w:rsidRPr="00302B05">
        <w:rPr>
          <w:rStyle w:val="StyleUnderline"/>
        </w:rPr>
        <w:t>recent history of failed wars and financial crises has savaged its leaders’ credibility</w:t>
      </w:r>
      <w:r w:rsidRPr="00302B05">
        <w:t xml:space="preserve">. The choice of Mr </w:t>
      </w:r>
      <w:r w:rsidRPr="00302B05">
        <w:rPr>
          <w:rStyle w:val="StyleUnderline"/>
        </w:rPr>
        <w:t>Trump</w:t>
      </w:r>
      <w:r w:rsidRPr="00302B05">
        <w:t xml:space="preserve">, a man so signally lacking in the virtues, abilities, knowledge and experience to be expected of a president, </w:t>
      </w:r>
      <w:r w:rsidRPr="00302B05">
        <w:rPr>
          <w:rStyle w:val="StyleUnderline"/>
        </w:rPr>
        <w:t>has further damaged the attractions of the democratic system</w:t>
      </w:r>
      <w:r w:rsidRPr="00302B05">
        <w:t xml:space="preserve">. Now </w:t>
      </w:r>
      <w:r w:rsidRPr="00302B05">
        <w:rPr>
          <w:rStyle w:val="StyleUnderline"/>
        </w:rPr>
        <w:t>the west seems deeply divided</w:t>
      </w:r>
      <w:r w:rsidRPr="00302B05">
        <w:t xml:space="preserve"> internally too. Across the world</w:t>
      </w:r>
      <w:r w:rsidRPr="00302B05">
        <w:rPr>
          <w:rStyle w:val="StyleUnderline"/>
        </w:rPr>
        <w:t>, people question the future role of the US</w:t>
      </w:r>
      <w:r w:rsidRPr="00302B05">
        <w:t xml:space="preserve">. </w:t>
      </w:r>
      <w:r w:rsidRPr="00302B05">
        <w:rPr>
          <w:rStyle w:val="StyleUnderline"/>
        </w:rPr>
        <w:t>Would it not be wiser</w:t>
      </w:r>
      <w:r w:rsidRPr="00302B05">
        <w:t xml:space="preserve">, they wonder, </w:t>
      </w:r>
      <w:r w:rsidRPr="00302B05">
        <w:rPr>
          <w:rStyle w:val="StyleUnderline"/>
        </w:rPr>
        <w:t>to move closer to China</w:t>
      </w:r>
      <w:r w:rsidRPr="00302B05">
        <w:t xml:space="preserve">? Mr </w:t>
      </w:r>
      <w:r w:rsidRPr="00302B05">
        <w:rPr>
          <w:rStyle w:val="StyleUnderline"/>
        </w:rPr>
        <w:t>Trump</w:t>
      </w:r>
      <w:r w:rsidRPr="00302B05">
        <w:t xml:space="preserve"> would not appear to mind if this did happen. He voluntarily </w:t>
      </w:r>
      <w:r w:rsidRPr="00302B05">
        <w:rPr>
          <w:rStyle w:val="StyleUnderline"/>
        </w:rPr>
        <w:t>withdrew the US from the Trans-Pacific Partnership</w:t>
      </w:r>
      <w:r w:rsidRPr="00302B05">
        <w:t xml:space="preserve">, aimed at being an alternative to Chinese leadership. </w:t>
      </w:r>
      <w:r w:rsidRPr="00302B05">
        <w:rPr>
          <w:rStyle w:val="StyleUnderline"/>
        </w:rPr>
        <w:t>Under him</w:t>
      </w:r>
      <w:r w:rsidRPr="00302B05">
        <w:t xml:space="preserve">, </w:t>
      </w:r>
      <w:r w:rsidRPr="00302B05">
        <w:rPr>
          <w:rStyle w:val="StyleUnderline"/>
        </w:rPr>
        <w:t xml:space="preserve">the US </w:t>
      </w:r>
      <w:r w:rsidRPr="00302B05">
        <w:t xml:space="preserve">seems to be </w:t>
      </w:r>
      <w:r w:rsidRPr="00302B05">
        <w:rPr>
          <w:rStyle w:val="StyleUnderline"/>
        </w:rPr>
        <w:t>abandoning</w:t>
      </w:r>
      <w:r w:rsidRPr="00302B05">
        <w:t xml:space="preserve"> the notion of </w:t>
      </w:r>
      <w:r w:rsidRPr="00302B05">
        <w:rPr>
          <w:rStyle w:val="StyleUnderline"/>
        </w:rPr>
        <w:t>soft power</w:t>
      </w:r>
      <w:r w:rsidRPr="00302B05">
        <w:t xml:space="preserve">. Indeed, </w:t>
      </w:r>
      <w:r w:rsidRPr="00302B05">
        <w:rPr>
          <w:rStyle w:val="StyleUnderline"/>
        </w:rPr>
        <w:t>the</w:t>
      </w:r>
      <w:r w:rsidRPr="00302B05">
        <w:t xml:space="preserve"> proposed </w:t>
      </w:r>
      <w:r w:rsidRPr="00302B05">
        <w:rPr>
          <w:rStyle w:val="StyleUnderline"/>
        </w:rPr>
        <w:t>budget tells us</w:t>
      </w:r>
      <w:r w:rsidRPr="00302B05">
        <w:t xml:space="preserve"> </w:t>
      </w:r>
      <w:r w:rsidRPr="00302B05">
        <w:rPr>
          <w:rStyle w:val="StyleUnderline"/>
        </w:rPr>
        <w:t>that the administration sees the idea as</w:t>
      </w:r>
      <w:r w:rsidRPr="00302B05">
        <w:t xml:space="preserve"> largely </w:t>
      </w:r>
      <w:r w:rsidRPr="00302B05">
        <w:rPr>
          <w:rStyle w:val="StyleUnderline"/>
        </w:rPr>
        <w:t>empty</w:t>
      </w:r>
      <w:r w:rsidRPr="00302B05">
        <w:t xml:space="preserve">: </w:t>
      </w:r>
      <w:r w:rsidRPr="00302B05">
        <w:rPr>
          <w:rStyle w:val="StyleUnderline"/>
        </w:rPr>
        <w:t>guns matter, diplomacy does not</w:t>
      </w:r>
      <w:r w:rsidRPr="00302B05">
        <w:t xml:space="preserve">. The </w:t>
      </w:r>
      <w:r w:rsidRPr="00302B05">
        <w:rPr>
          <w:rStyle w:val="StyleUnderline"/>
        </w:rPr>
        <w:t>soft power</w:t>
      </w:r>
      <w:r w:rsidRPr="00302B05">
        <w:t xml:space="preserve"> of democracy </w:t>
      </w:r>
      <w:r w:rsidRPr="00302B05">
        <w:rPr>
          <w:rStyle w:val="StyleUnderline"/>
        </w:rPr>
        <w:t>is not what it was</w:t>
      </w:r>
      <w:r w:rsidRPr="00302B05">
        <w:t xml:space="preserve">. </w:t>
      </w:r>
      <w:r w:rsidRPr="00302B05">
        <w:rPr>
          <w:rStyle w:val="StyleUnderline"/>
        </w:rPr>
        <w:t>It has produced</w:t>
      </w:r>
      <w:r w:rsidRPr="00302B05">
        <w:t xml:space="preserve"> Mr </w:t>
      </w:r>
      <w:r w:rsidRPr="00302B05">
        <w:rPr>
          <w:rStyle w:val="StyleUnderline"/>
        </w:rPr>
        <w:t>Trump as leader of the world’s most important country. It is not an advertisement. Yet much is at stake in the world</w:t>
      </w:r>
      <w:r w:rsidRPr="00302B05">
        <w:t xml:space="preserve">. Three big </w:t>
      </w:r>
      <w:r w:rsidRPr="00302B05">
        <w:rPr>
          <w:rStyle w:val="StyleUnderline"/>
        </w:rPr>
        <w:t>challenges exist: prosperity, peace and protection of the commons</w:t>
      </w:r>
      <w:r w:rsidRPr="00302B05">
        <w:t xml:space="preserve">. On the first, Mr </w:t>
      </w:r>
      <w:r w:rsidRPr="00302B05">
        <w:rPr>
          <w:rStyle w:val="StyleUnderline"/>
        </w:rPr>
        <w:t>Trump’s administration</w:t>
      </w:r>
      <w:r w:rsidRPr="00302B05">
        <w:t xml:space="preserve"> is still tempted by the idea of </w:t>
      </w:r>
      <w:r w:rsidRPr="00302B05">
        <w:rPr>
          <w:rStyle w:val="StyleUnderline"/>
        </w:rPr>
        <w:t>restricting imports</w:t>
      </w:r>
      <w:r w:rsidRPr="00302B05">
        <w:t xml:space="preserve"> — or at least by bilateralism. So far its protectionist bark seems worse than its bite. Nevertheless, </w:t>
      </w:r>
      <w:r w:rsidRPr="00302B05">
        <w:rPr>
          <w:rStyle w:val="StyleUnderline"/>
        </w:rPr>
        <w:t>globalisation is stalled</w:t>
      </w:r>
      <w:r w:rsidRPr="00302B05">
        <w:t xml:space="preserve">. </w:t>
      </w:r>
      <w:r w:rsidRPr="00302B05">
        <w:rPr>
          <w:rStyle w:val="StyleUnderline"/>
        </w:rPr>
        <w:t>Without US support it could</w:t>
      </w:r>
      <w:r w:rsidRPr="00302B05">
        <w:t xml:space="preserve"> well </w:t>
      </w:r>
      <w:r w:rsidRPr="00302B05">
        <w:rPr>
          <w:rStyle w:val="StyleUnderline"/>
        </w:rPr>
        <w:t>remain so</w:t>
      </w:r>
      <w:r w:rsidRPr="00302B05">
        <w:t xml:space="preserve">. On peace, the </w:t>
      </w:r>
      <w:r w:rsidRPr="00302B05">
        <w:rPr>
          <w:rStyle w:val="StyleUnderline"/>
        </w:rPr>
        <w:t xml:space="preserve">question remains whether </w:t>
      </w:r>
      <w:r w:rsidRPr="00302B05">
        <w:t>Mr</w:t>
      </w:r>
      <w:r w:rsidRPr="00302B05">
        <w:rPr>
          <w:rStyle w:val="StyleUnderline"/>
        </w:rPr>
        <w:t xml:space="preserve"> Trump’s instinct for conflict can be contained</w:t>
      </w:r>
      <w:r w:rsidRPr="00302B05">
        <w:t xml:space="preserve">. The biggest challenge is the relationship with China. Mr </w:t>
      </w:r>
      <w:r w:rsidRPr="00302B05">
        <w:rPr>
          <w:rStyle w:val="StyleUnderline"/>
        </w:rPr>
        <w:t>Trump seems to thinks he can do business with</w:t>
      </w:r>
      <w:r w:rsidRPr="00302B05">
        <w:t xml:space="preserve"> </w:t>
      </w:r>
      <w:r w:rsidRPr="00302B05">
        <w:rPr>
          <w:rStyle w:val="StyleUnderline"/>
        </w:rPr>
        <w:t>Xi</w:t>
      </w:r>
      <w:r w:rsidRPr="00302B05">
        <w:t xml:space="preserve"> Jinping, China’s president. Maybe he likes the autocracy. Perhaps the most depressing consequence of Mr Trump’s ascent to power emerged at the G7 meeting in Taormina, Sicily, at the weekend. The Paris climate change agreement of December 2015 was not an answer to the challenge, but it was at least a recognition that climate change is a real and pressing danger. Now may well be the last chance to head off the worst of it. In agreement with many Republicans, Mr </w:t>
      </w:r>
      <w:r w:rsidRPr="00302B05">
        <w:rPr>
          <w:rStyle w:val="StyleUnderline"/>
        </w:rPr>
        <w:t>Trump</w:t>
      </w:r>
      <w:r w:rsidRPr="00302B05">
        <w:t xml:space="preserve"> refuses to recognise the threat. He finds it impossible to admit that strong and concerted government action might be required. So he </w:t>
      </w:r>
      <w:r w:rsidRPr="00302B05">
        <w:rPr>
          <w:rStyle w:val="StyleUnderline"/>
        </w:rPr>
        <w:t>rejects</w:t>
      </w:r>
      <w:r w:rsidRPr="00302B05">
        <w:t xml:space="preserve"> </w:t>
      </w:r>
      <w:r w:rsidRPr="00302B05">
        <w:rPr>
          <w:rStyle w:val="StyleUnderline"/>
        </w:rPr>
        <w:t>the</w:t>
      </w:r>
      <w:r w:rsidRPr="00302B05">
        <w:t xml:space="preserve"> very </w:t>
      </w:r>
      <w:r w:rsidRPr="00302B05">
        <w:rPr>
          <w:rStyle w:val="StyleUnderline"/>
        </w:rPr>
        <w:t>notion of environmental limits</w:t>
      </w:r>
      <w:r w:rsidRPr="00302B05">
        <w:t xml:space="preserve">. An optimistic and self-confident US would embrace the challenge of overcoming such limits. Alas, Mr Trump does not speak for that US. If the US withdrew from the Paris accord, the rest of the world must consider sanctions. It is possible to look at the first four months of this presidency as a story of successful containment. It is also possible to view Mr Trump as a normal Republican. Unfortunately, regular Republicans have damaging ideas and Mr Trump may not be contained. This still </w:t>
      </w:r>
      <w:r w:rsidRPr="00302B05">
        <w:rPr>
          <w:rStyle w:val="StyleUnderline"/>
        </w:rPr>
        <w:t>looks like the end of the US-led world order.</w:t>
      </w:r>
    </w:p>
    <w:p w:rsidR="004B71DB" w:rsidRDefault="004B71DB" w:rsidP="004B71DB">
      <w:pPr>
        <w:pStyle w:val="Heading4"/>
      </w:pPr>
      <w:r>
        <w:t xml:space="preserve">Trump has destroyed soft power—Paris, NATO, and the budget prove </w:t>
      </w:r>
    </w:p>
    <w:p w:rsidR="004B71DB" w:rsidRPr="006262EA" w:rsidRDefault="004B71DB" w:rsidP="004B71DB">
      <w:pPr>
        <w:rPr>
          <w:rStyle w:val="Style13ptBold"/>
        </w:rPr>
      </w:pPr>
      <w:r>
        <w:rPr>
          <w:rStyle w:val="Style13ptBold"/>
        </w:rPr>
        <w:t xml:space="preserve">O’Sullivan 6/2/17 – </w:t>
      </w:r>
      <w:r w:rsidRPr="006262EA">
        <w:t>(Meghan, Bloomberg columnist and the Jeane Kirkpatrick Professor of the Practice of International Affairs at Harvard University's Kennedy School. She served on the National Security Council from 2004 to 2007, and was deputy national security adviser for Iraq and Afghanistan, “How Trump Is Surrendering America's Soft Power”, https://www.bloomberg.com/view/articles/2017-06-02/how-trump-is-surrendering-america-s-soft-power)//MP</w:t>
      </w:r>
    </w:p>
    <w:p w:rsidR="004B71DB" w:rsidRDefault="004B71DB" w:rsidP="004B71DB">
      <w:r w:rsidRPr="00ED7D31">
        <w:t xml:space="preserve">President Donald </w:t>
      </w:r>
      <w:r w:rsidRPr="00ED7D31">
        <w:rPr>
          <w:rStyle w:val="StyleUnderline"/>
        </w:rPr>
        <w:t>Trump's</w:t>
      </w:r>
      <w:r w:rsidRPr="00ED7D31">
        <w:t xml:space="preserve"> </w:t>
      </w:r>
      <w:r w:rsidRPr="00ED7D31">
        <w:rPr>
          <w:rStyle w:val="StyleUnderline"/>
        </w:rPr>
        <w:t>decision to remove the U.S. from the Paris climate agreement is yet another</w:t>
      </w:r>
      <w:r w:rsidRPr="00ED7D31">
        <w:t xml:space="preserve"> </w:t>
      </w:r>
      <w:r w:rsidRPr="00ED7D31">
        <w:rPr>
          <w:rStyle w:val="StyleUnderline"/>
        </w:rPr>
        <w:t>manifestation</w:t>
      </w:r>
      <w:r w:rsidRPr="00ED7D31">
        <w:t xml:space="preserve"> -- </w:t>
      </w:r>
      <w:r w:rsidRPr="00ED7D31">
        <w:rPr>
          <w:rStyle w:val="StyleUnderline"/>
        </w:rPr>
        <w:t>alongside the budget</w:t>
      </w:r>
      <w:r w:rsidRPr="00ED7D31">
        <w:t xml:space="preserve"> submitted to Congress </w:t>
      </w:r>
      <w:r w:rsidRPr="00ED7D31">
        <w:rPr>
          <w:rStyle w:val="StyleUnderline"/>
        </w:rPr>
        <w:t>and the president's speech at NATO</w:t>
      </w:r>
      <w:r w:rsidRPr="00ED7D31">
        <w:t xml:space="preserve"> </w:t>
      </w:r>
      <w:r w:rsidRPr="00ED7D31">
        <w:rPr>
          <w:rStyle w:val="StyleUnderline"/>
        </w:rPr>
        <w:t>headquarters in Brussels</w:t>
      </w:r>
      <w:r w:rsidRPr="00ED7D31">
        <w:t xml:space="preserve"> -- of how </w:t>
      </w:r>
      <w:r w:rsidRPr="00ED7D31">
        <w:rPr>
          <w:rStyle w:val="StyleUnderline"/>
        </w:rPr>
        <w:t>he continues to see U.S. interests as narrowly economic, and U.S. influence as exerted solely through hard powe</w:t>
      </w:r>
      <w:r w:rsidRPr="00ED7D31">
        <w:t xml:space="preserve">r. Had the president a more expansive view of both the nation's interests and influence, he would have kept the U.S. in the accord. Instead, </w:t>
      </w:r>
      <w:r w:rsidRPr="00ED7D31">
        <w:rPr>
          <w:rStyle w:val="StyleUnderline"/>
        </w:rPr>
        <w:t>he</w:t>
      </w:r>
      <w:r w:rsidRPr="00ED7D31">
        <w:t xml:space="preserve"> not only harmed global efforts to address a pressing problem, but also </w:t>
      </w:r>
      <w:r w:rsidRPr="00ED7D31">
        <w:rPr>
          <w:rStyle w:val="StyleUnderline"/>
        </w:rPr>
        <w:t xml:space="preserve">deprived the U.S. of an important source of </w:t>
      </w:r>
      <w:r w:rsidRPr="00ED7D31">
        <w:t xml:space="preserve">so-called </w:t>
      </w:r>
      <w:r w:rsidRPr="00ED7D31">
        <w:rPr>
          <w:rStyle w:val="StyleUnderline"/>
        </w:rPr>
        <w:t>soft power</w:t>
      </w:r>
      <w:r w:rsidRPr="00ED7D31">
        <w:t xml:space="preserve">. In a world in which </w:t>
      </w:r>
      <w:r w:rsidRPr="00ED7D31">
        <w:rPr>
          <w:rStyle w:val="StyleUnderline"/>
        </w:rPr>
        <w:t>military might is increasingly difficult and costly to</w:t>
      </w:r>
      <w:r w:rsidRPr="00ED7D31">
        <w:t xml:space="preserve"> </w:t>
      </w:r>
      <w:r w:rsidRPr="00ED7D31">
        <w:rPr>
          <w:rStyle w:val="StyleUnderline"/>
        </w:rPr>
        <w:t>use</w:t>
      </w:r>
      <w:r w:rsidRPr="00ED7D31">
        <w:t xml:space="preserve">, </w:t>
      </w:r>
      <w:r w:rsidRPr="00ED7D31">
        <w:rPr>
          <w:rStyle w:val="StyleUnderline"/>
        </w:rPr>
        <w:t>America will suffer from this loss</w:t>
      </w:r>
      <w:r w:rsidRPr="00ED7D31">
        <w:t xml:space="preserve">. My Harvard colleague Joe Nye coined the term </w:t>
      </w:r>
      <w:r w:rsidRPr="00ED7D31">
        <w:rPr>
          <w:rStyle w:val="StyleUnderline"/>
        </w:rPr>
        <w:t>soft power</w:t>
      </w:r>
      <w:r w:rsidRPr="00ED7D31">
        <w:t>, defining it simply as "</w:t>
      </w:r>
      <w:r w:rsidRPr="00ED7D31">
        <w:rPr>
          <w:rStyle w:val="StyleUnderline"/>
        </w:rPr>
        <w:t>the ability to get what you want through attraction rather than coercion or payments</w:t>
      </w:r>
      <w:r w:rsidRPr="00ED7D31">
        <w:t xml:space="preserve">." According to Nye, the </w:t>
      </w:r>
      <w:r w:rsidRPr="00ED7D31">
        <w:rPr>
          <w:rStyle w:val="StyleUnderline"/>
        </w:rPr>
        <w:t>soft power of a country</w:t>
      </w:r>
      <w:r w:rsidRPr="00ED7D31">
        <w:t xml:space="preserve"> </w:t>
      </w:r>
      <w:r w:rsidRPr="00ED7D31">
        <w:rPr>
          <w:rStyle w:val="StyleUnderline"/>
        </w:rPr>
        <w:t>depends</w:t>
      </w:r>
      <w:r w:rsidRPr="00ED7D31">
        <w:t xml:space="preserve"> largely </w:t>
      </w:r>
      <w:r w:rsidRPr="00ED7D31">
        <w:rPr>
          <w:rStyle w:val="StyleUnderline"/>
        </w:rPr>
        <w:t>on</w:t>
      </w:r>
      <w:r w:rsidRPr="00ED7D31">
        <w:t xml:space="preserve"> three components: </w:t>
      </w:r>
      <w:r w:rsidRPr="00ED7D31">
        <w:rPr>
          <w:rStyle w:val="StyleUnderline"/>
        </w:rPr>
        <w:t>its</w:t>
      </w:r>
      <w:r w:rsidRPr="00ED7D31">
        <w:t xml:space="preserve"> </w:t>
      </w:r>
      <w:r w:rsidRPr="00ED7D31">
        <w:rPr>
          <w:rStyle w:val="StyleUnderline"/>
        </w:rPr>
        <w:t>culture,</w:t>
      </w:r>
      <w:r w:rsidRPr="00ED7D31">
        <w:t xml:space="preserve"> </w:t>
      </w:r>
      <w:r w:rsidRPr="00ED7D31">
        <w:rPr>
          <w:rStyle w:val="StyleUnderline"/>
        </w:rPr>
        <w:t>its political values</w:t>
      </w:r>
      <w:r w:rsidRPr="00ED7D31">
        <w:t xml:space="preserve">, </w:t>
      </w:r>
      <w:r w:rsidRPr="00ED7D31">
        <w:rPr>
          <w:rStyle w:val="StyleUnderline"/>
        </w:rPr>
        <w:t>and how it conducts itself</w:t>
      </w:r>
      <w:r w:rsidRPr="00ED7D31">
        <w:t xml:space="preserve"> in the world and </w:t>
      </w:r>
      <w:r w:rsidRPr="00ED7D31">
        <w:rPr>
          <w:rStyle w:val="StyleUnderline"/>
        </w:rPr>
        <w:t>at home</w:t>
      </w:r>
      <w:r w:rsidRPr="00ED7D31">
        <w:t xml:space="preserve">. </w:t>
      </w:r>
      <w:r w:rsidRPr="00ED7D31">
        <w:rPr>
          <w:rStyle w:val="StyleUnderline"/>
        </w:rPr>
        <w:t>To the extent that</w:t>
      </w:r>
      <w:r w:rsidRPr="00ED7D31">
        <w:t xml:space="preserve"> </w:t>
      </w:r>
      <w:r w:rsidRPr="00ED7D31">
        <w:rPr>
          <w:rStyle w:val="StyleUnderline"/>
        </w:rPr>
        <w:t>these</w:t>
      </w:r>
      <w:r w:rsidRPr="00ED7D31">
        <w:t xml:space="preserve"> three </w:t>
      </w:r>
      <w:r w:rsidRPr="00ED7D31">
        <w:rPr>
          <w:rStyle w:val="StyleUnderline"/>
        </w:rPr>
        <w:t>factors are attractive to others</w:t>
      </w:r>
      <w:r w:rsidRPr="00ED7D31">
        <w:t xml:space="preserve">, </w:t>
      </w:r>
      <w:r w:rsidRPr="00ED7D31">
        <w:rPr>
          <w:rStyle w:val="StyleUnderline"/>
        </w:rPr>
        <w:t>a country can</w:t>
      </w:r>
      <w:r w:rsidRPr="00ED7D31">
        <w:t xml:space="preserve"> wield considerable </w:t>
      </w:r>
      <w:r w:rsidRPr="00ED7D31">
        <w:rPr>
          <w:rStyle w:val="StyleUnderline"/>
        </w:rPr>
        <w:t>sway</w:t>
      </w:r>
      <w:r w:rsidRPr="00ED7D31">
        <w:t xml:space="preserve"> </w:t>
      </w:r>
      <w:r w:rsidRPr="00ED7D31">
        <w:rPr>
          <w:rStyle w:val="StyleUnderline"/>
        </w:rPr>
        <w:t>abroad</w:t>
      </w:r>
      <w:r w:rsidRPr="00ED7D31">
        <w:t xml:space="preserve">. </w:t>
      </w:r>
      <w:r w:rsidRPr="00ED7D31">
        <w:rPr>
          <w:rStyle w:val="StyleUnderline"/>
        </w:rPr>
        <w:t>This soft</w:t>
      </w:r>
      <w:r w:rsidRPr="00ED7D31">
        <w:t xml:space="preserve"> </w:t>
      </w:r>
      <w:r w:rsidRPr="00ED7D31">
        <w:rPr>
          <w:rStyle w:val="StyleUnderline"/>
        </w:rPr>
        <w:t>power</w:t>
      </w:r>
      <w:r w:rsidRPr="00ED7D31">
        <w:t xml:space="preserve"> </w:t>
      </w:r>
      <w:r w:rsidRPr="00ED7D31">
        <w:rPr>
          <w:rStyle w:val="StyleUnderline"/>
        </w:rPr>
        <w:t>complements</w:t>
      </w:r>
      <w:r w:rsidRPr="00ED7D31">
        <w:t xml:space="preserve"> more traditional </w:t>
      </w:r>
      <w:r w:rsidRPr="00ED7D31">
        <w:rPr>
          <w:rStyle w:val="StyleUnderline"/>
        </w:rPr>
        <w:t>notions of hard power</w:t>
      </w:r>
      <w:r w:rsidRPr="00ED7D31">
        <w:t xml:space="preserve">: the military, the economy, and coercive elements of policy. Contrary to a view in which the U.S. cows or pressures others into doing its bidding through its military power alone, it has long relied on soft power to shape the world in a way conducive to its interests. For instance, this year marks the 70th anniversary of the Marshall Plan, an initiative the U.S. took to help rebuild Europe, including Germany, after the devastation of World War II. </w:t>
      </w:r>
      <w:r w:rsidRPr="00ED7D31">
        <w:rPr>
          <w:rStyle w:val="StyleUnderline"/>
        </w:rPr>
        <w:t>During the Cold War, the attractiveness of U.S. ideas,</w:t>
      </w:r>
      <w:r w:rsidRPr="00ED7D31">
        <w:t xml:space="preserve"> values, and policies helped inspire those living under Soviet rule to oppose it, and </w:t>
      </w:r>
      <w:r w:rsidRPr="00ED7D31">
        <w:rPr>
          <w:rStyle w:val="StyleUnderline"/>
        </w:rPr>
        <w:t>allowed the U.S. to sustain alliances in the face of decades-long pressure from Mosco</w:t>
      </w:r>
      <w:r w:rsidRPr="00ED7D31">
        <w:t xml:space="preserve">w. </w:t>
      </w:r>
      <w:r w:rsidRPr="00ED7D31">
        <w:rPr>
          <w:rStyle w:val="StyleUnderline"/>
        </w:rPr>
        <w:t>The U.S. had</w:t>
      </w:r>
      <w:r w:rsidRPr="00ED7D31">
        <w:t xml:space="preserve">, and continues to have, </w:t>
      </w:r>
      <w:r w:rsidRPr="00ED7D31">
        <w:rPr>
          <w:rStyle w:val="StyleUnderline"/>
        </w:rPr>
        <w:t>many sources of soft power</w:t>
      </w:r>
      <w:r w:rsidRPr="00ED7D31">
        <w:t xml:space="preserve">, be it our technologies, universities that attract hundreds of thousands of foreign students each year, or many elements of our popular culture. </w:t>
      </w:r>
      <w:r w:rsidRPr="00ED7D31">
        <w:rPr>
          <w:rStyle w:val="StyleUnderline"/>
        </w:rPr>
        <w:t xml:space="preserve">But a </w:t>
      </w:r>
      <w:r w:rsidRPr="00ED7D31">
        <w:t xml:space="preserve">new and </w:t>
      </w:r>
      <w:r w:rsidRPr="00ED7D31">
        <w:rPr>
          <w:rStyle w:val="StyleUnderline"/>
        </w:rPr>
        <w:t>significant source of soft power was U.S. leadership on</w:t>
      </w:r>
      <w:r w:rsidRPr="00ED7D31">
        <w:t xml:space="preserve"> an issue that virtually every country in the world cares enough about to have devised a national action plan: </w:t>
      </w:r>
      <w:r w:rsidRPr="00ED7D31">
        <w:rPr>
          <w:rStyle w:val="StyleUnderline"/>
        </w:rPr>
        <w:t>climate change</w:t>
      </w:r>
      <w:r w:rsidRPr="00ED7D31">
        <w:t xml:space="preserve">. While the U.S. cannot claim all the credit for producing the Paris accord, the Barack Obama administration was widely seen as having been a critical driver. </w:t>
      </w:r>
      <w:r w:rsidRPr="00ED7D31">
        <w:rPr>
          <w:rStyle w:val="StyleUnderline"/>
        </w:rPr>
        <w:t>America became the champion</w:t>
      </w:r>
      <w:r w:rsidRPr="00ED7D31">
        <w:t xml:space="preserve"> </w:t>
      </w:r>
      <w:r w:rsidRPr="00ED7D31">
        <w:rPr>
          <w:rStyle w:val="StyleUnderline"/>
        </w:rPr>
        <w:t>of many countries that view climate change as an</w:t>
      </w:r>
      <w:r w:rsidRPr="00ED7D31">
        <w:t xml:space="preserve"> urgent, if not </w:t>
      </w:r>
      <w:r w:rsidRPr="00ED7D31">
        <w:rPr>
          <w:rStyle w:val="StyleUnderline"/>
        </w:rPr>
        <w:t>existential</w:t>
      </w:r>
      <w:r w:rsidRPr="00ED7D31">
        <w:t>,</w:t>
      </w:r>
      <w:r w:rsidRPr="00ED7D31">
        <w:rPr>
          <w:rStyle w:val="StyleUnderline"/>
        </w:rPr>
        <w:t xml:space="preserve"> problem</w:t>
      </w:r>
      <w:r w:rsidRPr="00ED7D31">
        <w:t xml:space="preserve">. </w:t>
      </w:r>
      <w:r w:rsidRPr="00ED7D31">
        <w:rPr>
          <w:rStyle w:val="StyleUnderline"/>
        </w:rPr>
        <w:t>This</w:t>
      </w:r>
      <w:r w:rsidRPr="00ED7D31">
        <w:t xml:space="preserve"> global goodwill </w:t>
      </w:r>
      <w:r w:rsidRPr="00ED7D31">
        <w:rPr>
          <w:rStyle w:val="StyleUnderline"/>
        </w:rPr>
        <w:t xml:space="preserve">was extinguished </w:t>
      </w:r>
      <w:r w:rsidRPr="00ED7D31">
        <w:t xml:space="preserve">overnight </w:t>
      </w:r>
      <w:r w:rsidRPr="00ED7D31">
        <w:rPr>
          <w:rStyle w:val="StyleUnderline"/>
        </w:rPr>
        <w:t>with Trump's announcement</w:t>
      </w:r>
      <w:r w:rsidRPr="00ED7D31">
        <w:t xml:space="preserve"> -- and with it, the countless ways in which the U.S. could have leveraged it to achieve other, non-climate related goals. The </w:t>
      </w:r>
      <w:r w:rsidRPr="00ED7D31">
        <w:rPr>
          <w:rStyle w:val="StyleUnderline"/>
        </w:rPr>
        <w:t>most specific</w:t>
      </w:r>
      <w:r w:rsidRPr="00ED7D31">
        <w:t xml:space="preserve"> </w:t>
      </w:r>
      <w:r w:rsidRPr="00ED7D31">
        <w:rPr>
          <w:rStyle w:val="StyleUnderline"/>
        </w:rPr>
        <w:t>and</w:t>
      </w:r>
      <w:r w:rsidRPr="00ED7D31">
        <w:t xml:space="preserve"> likely most </w:t>
      </w:r>
      <w:r w:rsidRPr="00ED7D31">
        <w:rPr>
          <w:rStyle w:val="StyleUnderline"/>
        </w:rPr>
        <w:t>important example of how this will affect</w:t>
      </w:r>
      <w:r w:rsidRPr="00ED7D31">
        <w:t xml:space="preserve"> tangible </w:t>
      </w:r>
      <w:r w:rsidRPr="00ED7D31">
        <w:rPr>
          <w:rStyle w:val="StyleUnderline"/>
        </w:rPr>
        <w:t>American interests is with</w:t>
      </w:r>
      <w:r w:rsidRPr="00ED7D31">
        <w:t xml:space="preserve"> the relationship with </w:t>
      </w:r>
      <w:r w:rsidRPr="00ED7D31">
        <w:rPr>
          <w:rStyle w:val="StyleUnderline"/>
        </w:rPr>
        <w:t>China</w:t>
      </w:r>
      <w:r w:rsidRPr="00ED7D31">
        <w:t xml:space="preserve">. Much has already been said about how </w:t>
      </w:r>
      <w:r w:rsidRPr="00ED7D31">
        <w:rPr>
          <w:rStyle w:val="StyleUnderline"/>
        </w:rPr>
        <w:t>Washington, in withdrawing from the</w:t>
      </w:r>
      <w:r w:rsidRPr="00ED7D31">
        <w:t xml:space="preserve"> </w:t>
      </w:r>
      <w:r w:rsidRPr="00ED7D31">
        <w:rPr>
          <w:rStyle w:val="StyleUnderline"/>
        </w:rPr>
        <w:t>Paris agreement, has</w:t>
      </w:r>
      <w:r w:rsidRPr="00ED7D31">
        <w:t xml:space="preserve"> </w:t>
      </w:r>
      <w:r w:rsidRPr="00ED7D31">
        <w:rPr>
          <w:rStyle w:val="StyleUnderline"/>
        </w:rPr>
        <w:t>handed China a</w:t>
      </w:r>
      <w:r w:rsidRPr="00ED7D31">
        <w:t xml:space="preserve"> geopolitical </w:t>
      </w:r>
      <w:r w:rsidRPr="00ED7D31">
        <w:rPr>
          <w:rStyle w:val="StyleUnderline"/>
        </w:rPr>
        <w:t>gift</w:t>
      </w:r>
      <w:r w:rsidRPr="00ED7D31">
        <w:t xml:space="preserve"> </w:t>
      </w:r>
      <w:r w:rsidRPr="00ED7D31">
        <w:rPr>
          <w:rStyle w:val="StyleUnderline"/>
        </w:rPr>
        <w:t>by</w:t>
      </w:r>
      <w:r w:rsidRPr="00ED7D31">
        <w:t xml:space="preserve"> </w:t>
      </w:r>
      <w:r w:rsidRPr="00ED7D31">
        <w:rPr>
          <w:rStyle w:val="StyleUnderline"/>
        </w:rPr>
        <w:t>ceding</w:t>
      </w:r>
      <w:r w:rsidRPr="00ED7D31">
        <w:t xml:space="preserve"> global </w:t>
      </w:r>
      <w:r w:rsidRPr="00ED7D31">
        <w:rPr>
          <w:rStyle w:val="StyleUnderline"/>
        </w:rPr>
        <w:t>leadership role to Beijing</w:t>
      </w:r>
      <w:r w:rsidRPr="00ED7D31">
        <w:t xml:space="preserve">. </w:t>
      </w:r>
      <w:r w:rsidRPr="00ED7D31">
        <w:rPr>
          <w:rStyle w:val="StyleUnderline"/>
        </w:rPr>
        <w:t>Trump's abdication is</w:t>
      </w:r>
      <w:r w:rsidRPr="00ED7D31">
        <w:t xml:space="preserve"> no doubt </w:t>
      </w:r>
      <w:r w:rsidRPr="00ED7D31">
        <w:rPr>
          <w:rStyle w:val="StyleUnderline"/>
        </w:rPr>
        <w:t>welcomed</w:t>
      </w:r>
      <w:r w:rsidRPr="00ED7D31">
        <w:t xml:space="preserve"> </w:t>
      </w:r>
      <w:r w:rsidRPr="00ED7D31">
        <w:rPr>
          <w:rStyle w:val="StyleUnderline"/>
        </w:rPr>
        <w:t>by</w:t>
      </w:r>
      <w:r w:rsidRPr="00ED7D31">
        <w:t xml:space="preserve"> Chinese President </w:t>
      </w:r>
      <w:r w:rsidRPr="00ED7D31">
        <w:rPr>
          <w:rStyle w:val="StyleUnderline"/>
        </w:rPr>
        <w:t>Xi</w:t>
      </w:r>
      <w:r w:rsidRPr="00ED7D31">
        <w:t xml:space="preserve"> Jinping, </w:t>
      </w:r>
      <w:r w:rsidRPr="00ED7D31">
        <w:rPr>
          <w:rStyle w:val="StyleUnderline"/>
        </w:rPr>
        <w:t xml:space="preserve">who is making a </w:t>
      </w:r>
      <w:r w:rsidRPr="00ED7D31">
        <w:t xml:space="preserve">big </w:t>
      </w:r>
      <w:r w:rsidRPr="00ED7D31">
        <w:rPr>
          <w:rStyle w:val="StyleUnderline"/>
        </w:rPr>
        <w:t>push</w:t>
      </w:r>
      <w:r w:rsidRPr="00ED7D31">
        <w:t xml:space="preserve"> </w:t>
      </w:r>
      <w:r w:rsidRPr="00ED7D31">
        <w:rPr>
          <w:rStyle w:val="StyleUnderline"/>
        </w:rPr>
        <w:t>to</w:t>
      </w:r>
      <w:r w:rsidRPr="00ED7D31">
        <w:t xml:space="preserve"> </w:t>
      </w:r>
      <w:r w:rsidRPr="00ED7D31">
        <w:rPr>
          <w:rStyle w:val="StyleUnderline"/>
        </w:rPr>
        <w:t>increase</w:t>
      </w:r>
      <w:r w:rsidRPr="00ED7D31">
        <w:t xml:space="preserve"> </w:t>
      </w:r>
      <w:r w:rsidRPr="00ED7D31">
        <w:rPr>
          <w:rStyle w:val="StyleUnderline"/>
        </w:rPr>
        <w:t>Chinese soft power</w:t>
      </w:r>
      <w:r w:rsidRPr="00ED7D31">
        <w:t xml:space="preserve"> in the world -- even speaking of it in these terms. But what few appreciate is </w:t>
      </w:r>
      <w:r w:rsidRPr="00ED7D31">
        <w:rPr>
          <w:rStyle w:val="StyleUnderline"/>
        </w:rPr>
        <w:t>how climate was one of a</w:t>
      </w:r>
      <w:r w:rsidRPr="00ED7D31">
        <w:t xml:space="preserve"> perilously </w:t>
      </w:r>
      <w:r w:rsidRPr="00ED7D31">
        <w:rPr>
          <w:rStyle w:val="StyleUnderline"/>
        </w:rPr>
        <w:t>small number of issues on which Washington and Beijing had managed to build a cooperative relationship.</w:t>
      </w:r>
      <w:r w:rsidRPr="00ED7D31">
        <w:t xml:space="preserve"> Perhaps ironically, the boom in U.S. shale gas production helped the U.S. bring down the country's 2015 per-capita carbon emissions to a level not seen since the early 1960s. This helped give the Obama administration credibility when it approached Chinese officials to forge a bilateral agreement in which both countries would commit to reining in carbon emissions. This </w:t>
      </w:r>
      <w:r w:rsidRPr="00ED7D31">
        <w:rPr>
          <w:rStyle w:val="StyleUnderline"/>
        </w:rPr>
        <w:t>2014 agreement</w:t>
      </w:r>
      <w:r w:rsidRPr="00ED7D31">
        <w:t xml:space="preserve"> </w:t>
      </w:r>
      <w:r w:rsidRPr="00ED7D31">
        <w:rPr>
          <w:rStyle w:val="StyleUnderline"/>
        </w:rPr>
        <w:t>was</w:t>
      </w:r>
      <w:r w:rsidRPr="00ED7D31">
        <w:t xml:space="preserve"> </w:t>
      </w:r>
      <w:r w:rsidRPr="00ED7D31">
        <w:rPr>
          <w:rStyle w:val="StyleUnderline"/>
        </w:rPr>
        <w:t>followed</w:t>
      </w:r>
      <w:r w:rsidRPr="00ED7D31">
        <w:t xml:space="preserve"> by three additional </w:t>
      </w:r>
      <w:r w:rsidRPr="00ED7D31">
        <w:rPr>
          <w:rStyle w:val="StyleUnderline"/>
        </w:rPr>
        <w:t>joint climate pacts an</w:t>
      </w:r>
      <w:r w:rsidRPr="00ED7D31">
        <w:t xml:space="preserve">d other </w:t>
      </w:r>
      <w:r w:rsidRPr="00ED7D31">
        <w:rPr>
          <w:rStyle w:val="StyleUnderline"/>
        </w:rPr>
        <w:t>initiatives</w:t>
      </w:r>
      <w:r w:rsidRPr="00ED7D31">
        <w:t xml:space="preserve"> -- such as the U.S.-China Clean Energy Research Center -- </w:t>
      </w:r>
      <w:r w:rsidRPr="00ED7D31">
        <w:rPr>
          <w:rStyle w:val="StyleUnderline"/>
        </w:rPr>
        <w:t xml:space="preserve">that have been the basis for constructive cooperation </w:t>
      </w:r>
      <w:r w:rsidRPr="00ED7D31">
        <w:t xml:space="preserve">between two countries otherwise mired in tense and suspicious relations. The hope was not only that the partnership between the U.S. and China would be good for the environment and climate, but that the personal relationships and mechanisms built through this engagement would have positive spillover effects into more tendentious issues. With tensions high on the Korean Peninsula and in the South China Sea, and with Russian President Vladimir Putin aggressively seeking to position Moscow as a better partner than Washington, removing one of the few points of common interest and real cooperation between the U.S. and China is nothing short of folly -- even if you cared not an iota about climate. </w:t>
      </w:r>
    </w:p>
    <w:p w:rsidR="004B71DB" w:rsidRPr="00B81647" w:rsidRDefault="004B71DB" w:rsidP="004B71DB"/>
    <w:p w:rsidR="004B71DB" w:rsidRDefault="004B71DB" w:rsidP="004B71DB">
      <w:pPr>
        <w:pStyle w:val="Heading4"/>
      </w:pPr>
      <w:r>
        <w:t>Trump has made both hard power and soft power terminally non-unique</w:t>
      </w:r>
    </w:p>
    <w:p w:rsidR="004B71DB" w:rsidRPr="004C4A54" w:rsidRDefault="004B71DB" w:rsidP="004B71DB">
      <w:pPr>
        <w:rPr>
          <w:rStyle w:val="Style13ptBold"/>
        </w:rPr>
      </w:pPr>
      <w:r>
        <w:rPr>
          <w:rStyle w:val="Style13ptBold"/>
        </w:rPr>
        <w:t xml:space="preserve">Engelhardt 6/13/17 – </w:t>
      </w:r>
      <w:r w:rsidRPr="004C4A54">
        <w:t>(Tom, created and runs the Tomdispatch.com website, a project of The Nation Institute, where he is a fellow. He is also consulting editor for Metropolitan Books and the co-founder of its American Empire Project series. He is the author of The American Way of War: How Bush’s Wars Became Obama’s, The End of Victory Culture (University of Massachusetts Press), “﻿Donald Trump Might Set a Record—for the Biggest Decline of American Power in History”, https://www.thenation.com/article/donald-trump-might-set-a-record-for-the-biggest-decline-of-american-power-in-history/)//MP</w:t>
      </w:r>
    </w:p>
    <w:p w:rsidR="004B71DB" w:rsidRDefault="004B71DB" w:rsidP="004B71DB">
      <w:r w:rsidRPr="00376808">
        <w:t xml:space="preserve">﻿ As we watch, </w:t>
      </w:r>
      <w:r w:rsidRPr="00376808">
        <w:rPr>
          <w:rStyle w:val="StyleUnderline"/>
        </w:rPr>
        <w:t>it seems</w:t>
      </w:r>
      <w:r w:rsidRPr="00376808">
        <w:t xml:space="preserve"> almost </w:t>
      </w:r>
      <w:r w:rsidRPr="00376808">
        <w:rPr>
          <w:rStyle w:val="StyleUnderline"/>
        </w:rPr>
        <w:t>possible</w:t>
      </w:r>
      <w:r w:rsidRPr="00376808">
        <w:t xml:space="preserve"> </w:t>
      </w:r>
      <w:r w:rsidRPr="00376808">
        <w:rPr>
          <w:rStyle w:val="StyleUnderline"/>
        </w:rPr>
        <w:t>to see</w:t>
      </w:r>
      <w:r w:rsidRPr="00376808">
        <w:t xml:space="preserve"> President </w:t>
      </w:r>
      <w:r w:rsidRPr="00376808">
        <w:rPr>
          <w:rStyle w:val="StyleUnderline"/>
        </w:rPr>
        <w:t>Trump</w:t>
      </w:r>
      <w:r w:rsidRPr="00376808">
        <w:t xml:space="preserve">, </w:t>
      </w:r>
      <w:r w:rsidRPr="00376808">
        <w:rPr>
          <w:rStyle w:val="StyleUnderline"/>
        </w:rPr>
        <w:t>in real time, tweet by tweet, speech by speech, sword dance by sword dance, intervention by intervention, act by act, in the process of dismantling the system of</w:t>
      </w:r>
      <w:r w:rsidRPr="00376808">
        <w:t xml:space="preserve"> global power—of “</w:t>
      </w:r>
      <w:r w:rsidRPr="00376808">
        <w:rPr>
          <w:rStyle w:val="StyleUnderline"/>
        </w:rPr>
        <w:t>soft power</w:t>
      </w:r>
      <w:r w:rsidRPr="00376808">
        <w:t xml:space="preserve">,” </w:t>
      </w:r>
      <w:r w:rsidRPr="00376808">
        <w:rPr>
          <w:rStyle w:val="StyleUnderline"/>
        </w:rPr>
        <w:t>in particular</w:t>
      </w:r>
      <w:r w:rsidRPr="00376808">
        <w:t>, and of alliances of every sort—</w:t>
      </w:r>
      <w:r w:rsidRPr="00376808">
        <w:rPr>
          <w:rStyle w:val="StyleUnderline"/>
        </w:rPr>
        <w:t>by which the United States made its will felt, made itself a</w:t>
      </w:r>
      <w:r w:rsidRPr="00376808">
        <w:t xml:space="preserve"> truly </w:t>
      </w:r>
      <w:r w:rsidRPr="00376808">
        <w:rPr>
          <w:rStyle w:val="StyleUnderline"/>
        </w:rPr>
        <w:t>global hegemon</w:t>
      </w:r>
      <w:r w:rsidRPr="00376808">
        <w:t xml:space="preserve">. Whether </w:t>
      </w:r>
      <w:r w:rsidRPr="00376808">
        <w:rPr>
          <w:rStyle w:val="StyleUnderline"/>
        </w:rPr>
        <w:t>his</w:t>
      </w:r>
      <w:r w:rsidRPr="00376808">
        <w:t xml:space="preserve"> “</w:t>
      </w:r>
      <w:r w:rsidRPr="00376808">
        <w:rPr>
          <w:rStyle w:val="StyleUnderline"/>
        </w:rPr>
        <w:t>America first” policies</w:t>
      </w:r>
      <w:r w:rsidRPr="00376808">
        <w:t xml:space="preserve"> are aimed at creating a future order of autocrats, or petro-states, or are nothing more than the expression of his libidinous urges and secret hatreds, he may already be </w:t>
      </w:r>
      <w:r w:rsidRPr="00376808">
        <w:rPr>
          <w:rStyle w:val="StyleUnderline"/>
        </w:rPr>
        <w:t>succeeding in taking down that world order in record fashion.</w:t>
      </w:r>
      <w:r w:rsidRPr="00376808">
        <w:t xml:space="preserve"> Despite the mainstream pieties of the moment about the nature of the system Donald Trump appears to be dismantling in Europe and elsewhere, it was anything but either terribly “liberal” or particularly peaceable. </w:t>
      </w:r>
      <w:r w:rsidRPr="00376808">
        <w:rPr>
          <w:rStyle w:val="StyleUnderline"/>
        </w:rPr>
        <w:t>Wars, invasions, occupations, the undermining or overthrow of governments, brutal acts and conflicts of every sort succeeded one another</w:t>
      </w:r>
      <w:r w:rsidRPr="00376808">
        <w:t xml:space="preserve"> in the years of American glory. Past administrations in Washington had a notorious weakness for autocrats, just as Donald Trump does today. They regularly </w:t>
      </w:r>
      <w:r w:rsidRPr="00376808">
        <w:rPr>
          <w:rStyle w:val="StyleUnderline"/>
        </w:rPr>
        <w:t>had less than no respect for democracy</w:t>
      </w:r>
      <w:r w:rsidRPr="00376808">
        <w:t xml:space="preserve"> if, from Iran to Guatemala to Chile, the will of the people seemed to stand in Washington’s way. (It is, as Vladimir Putin has been only too happy to point out of late, an irony of our moment that the country that has undermined or overthrown or meddled in more electoral systems than any other is in a total snit over the possibility that one of its own elections was meddled with.) </w:t>
      </w:r>
      <w:r w:rsidRPr="00376808">
        <w:rPr>
          <w:rStyle w:val="StyleUnderline"/>
        </w:rPr>
        <w:t>To</w:t>
      </w:r>
      <w:r w:rsidRPr="00376808">
        <w:t xml:space="preserve"> </w:t>
      </w:r>
      <w:r w:rsidRPr="00376808">
        <w:rPr>
          <w:rStyle w:val="StyleUnderline"/>
        </w:rPr>
        <w:t>enforce</w:t>
      </w:r>
      <w:r w:rsidRPr="00376808">
        <w:t xml:space="preserve"> their </w:t>
      </w:r>
      <w:r w:rsidRPr="00376808">
        <w:rPr>
          <w:rStyle w:val="StyleUnderline"/>
        </w:rPr>
        <w:t>global</w:t>
      </w:r>
      <w:r w:rsidRPr="00376808">
        <w:t xml:space="preserve"> </w:t>
      </w:r>
      <w:r w:rsidRPr="00376808">
        <w:rPr>
          <w:rStyle w:val="StyleUnderline"/>
        </w:rPr>
        <w:t>system</w:t>
      </w:r>
      <w:r w:rsidRPr="00376808">
        <w:t xml:space="preserve">, </w:t>
      </w:r>
      <w:r w:rsidRPr="00376808">
        <w:rPr>
          <w:rStyle w:val="StyleUnderline"/>
        </w:rPr>
        <w:t>Americans never shied away from torture, black sites, death squads, assassinations</w:t>
      </w:r>
      <w:r w:rsidRPr="00376808">
        <w:t>, and other grim practices</w:t>
      </w:r>
      <w:r w:rsidRPr="00376808">
        <w:rPr>
          <w:rStyle w:val="StyleUnderline"/>
        </w:rPr>
        <w:t xml:space="preserve">. </w:t>
      </w:r>
      <w:r w:rsidRPr="00376808">
        <w:t xml:space="preserve">In those years, </w:t>
      </w:r>
      <w:r w:rsidRPr="00376808">
        <w:rPr>
          <w:rStyle w:val="StyleUnderline"/>
        </w:rPr>
        <w:t>the US planted its military on</w:t>
      </w:r>
      <w:r w:rsidRPr="00376808">
        <w:t xml:space="preserve"> close to </w:t>
      </w:r>
      <w:r w:rsidRPr="00376808">
        <w:rPr>
          <w:rStyle w:val="StyleUnderline"/>
        </w:rPr>
        <w:t>1,000 overseas military bases</w:t>
      </w:r>
      <w:r w:rsidRPr="00376808">
        <w:t xml:space="preserve">, </w:t>
      </w:r>
      <w:r w:rsidRPr="00376808">
        <w:rPr>
          <w:rStyle w:val="StyleUnderline"/>
        </w:rPr>
        <w:t xml:space="preserve">garrisoning the planet </w:t>
      </w:r>
      <w:r w:rsidRPr="00376808">
        <w:t>as no other country ever had. Nonetheless, the</w:t>
      </w:r>
      <w:r w:rsidRPr="00376808">
        <w:rPr>
          <w:rStyle w:val="StyleUnderline"/>
        </w:rPr>
        <w:t xml:space="preserve"> canceling of the Trans Pacific Partnership </w:t>
      </w:r>
      <w:r w:rsidRPr="00376808">
        <w:t xml:space="preserve">trade deal, </w:t>
      </w:r>
      <w:r w:rsidRPr="00376808">
        <w:rPr>
          <w:rStyle w:val="StyleUnderline"/>
        </w:rPr>
        <w:t>the withdrawal from the Paris climate accord</w:t>
      </w:r>
      <w:r w:rsidRPr="00376808">
        <w:t xml:space="preserve">, </w:t>
      </w:r>
      <w:r w:rsidRPr="00376808">
        <w:rPr>
          <w:rStyle w:val="StyleUnderline"/>
        </w:rPr>
        <w:t>threats against NAFTA</w:t>
      </w:r>
      <w:r w:rsidRPr="00376808">
        <w:t xml:space="preserve">, </w:t>
      </w:r>
      <w:r w:rsidRPr="00376808">
        <w:rPr>
          <w:rStyle w:val="StyleUnderline"/>
        </w:rPr>
        <w:t>the undermining of NATO</w:t>
      </w:r>
      <w:r w:rsidRPr="00376808">
        <w:t xml:space="preserve">, </w:t>
      </w:r>
      <w:r w:rsidRPr="00376808">
        <w:rPr>
          <w:rStyle w:val="StyleUnderline"/>
        </w:rPr>
        <w:t>the promise of protective tariffs on foreign goods</w:t>
      </w:r>
      <w:r w:rsidRPr="00376808">
        <w:t xml:space="preserve"> (and the possible trade wars that might go with them) </w:t>
      </w:r>
      <w:r w:rsidRPr="00376808">
        <w:rPr>
          <w:rStyle w:val="StyleUnderline"/>
        </w:rPr>
        <w:t>could</w:t>
      </w:r>
      <w:r w:rsidRPr="00376808">
        <w:t xml:space="preserve"> </w:t>
      </w:r>
      <w:r w:rsidRPr="00376808">
        <w:rPr>
          <w:rStyle w:val="StyleUnderline"/>
        </w:rPr>
        <w:t>go a long way toward dismantling the American global system of soft power</w:t>
      </w:r>
      <w:r w:rsidRPr="00376808">
        <w:t xml:space="preserve"> and economic dominance as it has existed in these last decades. </w:t>
      </w:r>
      <w:r w:rsidRPr="00376808">
        <w:rPr>
          <w:rStyle w:val="StyleUnderline"/>
        </w:rPr>
        <w:t>If such acts</w:t>
      </w:r>
      <w:r w:rsidRPr="00376808">
        <w:t xml:space="preserve"> and others like them </w:t>
      </w:r>
      <w:r w:rsidRPr="00376808">
        <w:rPr>
          <w:rStyle w:val="StyleUnderline"/>
        </w:rPr>
        <w:t>prove effective</w:t>
      </w:r>
      <w:r w:rsidRPr="00376808">
        <w:t xml:space="preserve"> in the months and years to come, </w:t>
      </w:r>
      <w:r w:rsidRPr="00376808">
        <w:rPr>
          <w:rStyle w:val="StyleUnderline"/>
        </w:rPr>
        <w:t>they will leave only</w:t>
      </w:r>
      <w:r w:rsidRPr="00376808">
        <w:t xml:space="preserve"> one kind of power in the American global quiver: hard </w:t>
      </w:r>
      <w:r w:rsidRPr="00376808">
        <w:rPr>
          <w:rStyle w:val="StyleUnderline"/>
        </w:rPr>
        <w:t>military power</w:t>
      </w:r>
      <w:r w:rsidRPr="00376808">
        <w:t xml:space="preserve">, and its handmaiden, the kind of covert power Washington, through the CIA in particular, has long specialized in. </w:t>
      </w:r>
      <w:r w:rsidRPr="00376808">
        <w:rPr>
          <w:rStyle w:val="StyleUnderline"/>
        </w:rPr>
        <w:t>If America’s alliances crack open and its soft power becomes too angry or edgy to pass for dominant power anymore, its massive machinery of destruction will still be left</w:t>
      </w:r>
      <w:r w:rsidRPr="00376808">
        <w:t>, including its vast nuclear arsenal. While, in the Trump era, a drive to cut domestic spending of every sort is evident,</w:t>
      </w:r>
      <w:r w:rsidRPr="00376808">
        <w:rPr>
          <w:rStyle w:val="StyleUnderline"/>
        </w:rPr>
        <w:t xml:space="preserve"> more money is still slated to go to the military</w:t>
      </w:r>
      <w:r w:rsidRPr="00376808">
        <w:t xml:space="preserve">, already funded at levels not reached by combinations of other major powers. ﻿ Given the last 15 years of history, </w:t>
      </w:r>
      <w:r w:rsidRPr="00376808">
        <w:rPr>
          <w:rStyle w:val="StyleUnderline"/>
        </w:rPr>
        <w:t>it’s not hard to imagine what’s likely to result from the further elevation of military power</w:t>
      </w:r>
      <w:r w:rsidRPr="00376808">
        <w:t xml:space="preserve">: </w:t>
      </w:r>
      <w:r w:rsidRPr="00376808">
        <w:rPr>
          <w:rStyle w:val="StyleUnderline"/>
        </w:rPr>
        <w:t>disaster</w:t>
      </w:r>
      <w:r w:rsidRPr="00376808">
        <w:t xml:space="preserve">. </w:t>
      </w:r>
      <w:r w:rsidRPr="00376808">
        <w:rPr>
          <w:rStyle w:val="StyleUnderline"/>
        </w:rPr>
        <w:t>This is especially true because</w:t>
      </w:r>
      <w:r w:rsidRPr="00376808">
        <w:t xml:space="preserve"> Donald </w:t>
      </w:r>
      <w:r w:rsidRPr="00376808">
        <w:rPr>
          <w:rStyle w:val="StyleUnderline"/>
        </w:rPr>
        <w:t>Trump</w:t>
      </w:r>
      <w:r w:rsidRPr="00376808">
        <w:t xml:space="preserve"> </w:t>
      </w:r>
      <w:r w:rsidRPr="00376808">
        <w:rPr>
          <w:rStyle w:val="StyleUnderline"/>
        </w:rPr>
        <w:t>has appointed</w:t>
      </w:r>
      <w:r w:rsidRPr="00376808">
        <w:t xml:space="preserve"> to key positions in his administration a crew of </w:t>
      </w:r>
      <w:r w:rsidRPr="00376808">
        <w:rPr>
          <w:rStyle w:val="StyleUnderline"/>
        </w:rPr>
        <w:t>generals who spent the last decade and a half fighting America’s catastrophic wars a</w:t>
      </w:r>
      <w:r w:rsidRPr="00376808">
        <w:t xml:space="preserve">cross the Greater Middle East. </w:t>
      </w:r>
      <w:r w:rsidRPr="00376808">
        <w:rPr>
          <w:rStyle w:val="StyleUnderline"/>
        </w:rPr>
        <w:t>They</w:t>
      </w:r>
      <w:r w:rsidRPr="00376808">
        <w:t xml:space="preserve"> </w:t>
      </w:r>
      <w:r w:rsidRPr="00376808">
        <w:rPr>
          <w:rStyle w:val="StyleUnderline"/>
        </w:rPr>
        <w:t>are</w:t>
      </w:r>
      <w:r w:rsidRPr="00376808">
        <w:t xml:space="preserve"> not only notoriously </w:t>
      </w:r>
      <w:r w:rsidRPr="00122D45">
        <w:rPr>
          <w:rStyle w:val="StyleUnderline"/>
        </w:rPr>
        <w:t>inca</w:t>
      </w:r>
      <w:r w:rsidRPr="00376808">
        <w:rPr>
          <w:rStyle w:val="StyleUnderline"/>
        </w:rPr>
        <w:t>pable of thinking outside the box about the application of military power,</w:t>
      </w:r>
      <w:r w:rsidRPr="00376808">
        <w:t xml:space="preserve"> </w:t>
      </w:r>
      <w:r w:rsidRPr="00376808">
        <w:rPr>
          <w:rStyle w:val="StyleUnderline"/>
        </w:rPr>
        <w:t>but faced with the crisis of failed wars and failing states, of spreading terror movements and a growing refugee crisis across that crucial region, they can evidently only imagine one solution to just about any problem: more of the same</w:t>
      </w:r>
      <w:r w:rsidRPr="00376808">
        <w:t xml:space="preserve">. </w:t>
      </w:r>
      <w:r w:rsidRPr="00376808">
        <w:rPr>
          <w:rStyle w:val="StyleUnderline"/>
        </w:rPr>
        <w:t>More troops</w:t>
      </w:r>
      <w:r w:rsidRPr="00376808">
        <w:t xml:space="preserve">, </w:t>
      </w:r>
      <w:r w:rsidRPr="00376808">
        <w:rPr>
          <w:rStyle w:val="StyleUnderline"/>
        </w:rPr>
        <w:t>more mini-surges,</w:t>
      </w:r>
      <w:r w:rsidRPr="00376808">
        <w:t xml:space="preserve"> </w:t>
      </w:r>
      <w:r w:rsidRPr="00376808">
        <w:rPr>
          <w:rStyle w:val="StyleUnderline"/>
        </w:rPr>
        <w:t>more military trainers and advisers, more air strikes, more drone strikes</w:t>
      </w:r>
      <w:r w:rsidRPr="00376808">
        <w:t xml:space="preserve">… more. After </w:t>
      </w:r>
      <w:r>
        <w:tab/>
      </w:r>
      <w:r w:rsidRPr="00376808">
        <w:t xml:space="preserve">a decade and a half of such thinking </w:t>
      </w:r>
      <w:r w:rsidRPr="00376808">
        <w:rPr>
          <w:rStyle w:val="StyleUnderline"/>
        </w:rPr>
        <w:t>we already know</w:t>
      </w:r>
      <w:r w:rsidRPr="00376808">
        <w:t xml:space="preserve"> perfectly well </w:t>
      </w:r>
      <w:r w:rsidRPr="00376808">
        <w:rPr>
          <w:rStyle w:val="StyleUnderline"/>
        </w:rPr>
        <w:t>where this ends</w:t>
      </w:r>
      <w:r w:rsidRPr="00376808">
        <w:t>—</w:t>
      </w:r>
      <w:r w:rsidRPr="00376808">
        <w:rPr>
          <w:rStyle w:val="StyleUnderline"/>
        </w:rPr>
        <w:t>in further failure</w:t>
      </w:r>
      <w:r w:rsidRPr="00376808">
        <w:t xml:space="preserve">, </w:t>
      </w:r>
      <w:r w:rsidRPr="00376808">
        <w:rPr>
          <w:rStyle w:val="StyleUnderline"/>
        </w:rPr>
        <w:t>more</w:t>
      </w:r>
      <w:r w:rsidRPr="00376808">
        <w:t xml:space="preserve"> chaos and </w:t>
      </w:r>
      <w:r w:rsidRPr="00376808">
        <w:rPr>
          <w:rStyle w:val="StyleUnderline"/>
        </w:rPr>
        <w:t>suffering</w:t>
      </w:r>
      <w:r w:rsidRPr="00376808">
        <w:t xml:space="preserve">, </w:t>
      </w:r>
      <w:r w:rsidRPr="00376808">
        <w:rPr>
          <w:rStyle w:val="StyleUnderline"/>
        </w:rPr>
        <w:t>but above all in an inability of the United States</w:t>
      </w:r>
      <w:r w:rsidRPr="00376808">
        <w:t xml:space="preserve"> </w:t>
      </w:r>
      <w:r w:rsidRPr="00376808">
        <w:rPr>
          <w:rStyle w:val="StyleUnderline"/>
        </w:rPr>
        <w:t>to</w:t>
      </w:r>
      <w:r w:rsidRPr="00376808">
        <w:t xml:space="preserve"> </w:t>
      </w:r>
      <w:r w:rsidRPr="00376808">
        <w:rPr>
          <w:rStyle w:val="StyleUnderline"/>
        </w:rPr>
        <w:t>effectively apply</w:t>
      </w:r>
      <w:r w:rsidRPr="00376808">
        <w:t xml:space="preserve"> its </w:t>
      </w:r>
      <w:r w:rsidRPr="00376808">
        <w:rPr>
          <w:rStyle w:val="StyleUnderline"/>
        </w:rPr>
        <w:t>hard power</w:t>
      </w:r>
      <w:r w:rsidRPr="00376808">
        <w:t xml:space="preserve"> </w:t>
      </w:r>
      <w:r w:rsidRPr="00376808">
        <w:rPr>
          <w:rStyle w:val="StyleUnderline"/>
        </w:rPr>
        <w:t>anywhere in any way that doesn’t make matters worse</w:t>
      </w:r>
      <w:r w:rsidRPr="00376808">
        <w:t xml:space="preserve">. </w:t>
      </w:r>
      <w:r w:rsidRPr="00376808">
        <w:rPr>
          <w:rStyle w:val="StyleUnderline"/>
        </w:rPr>
        <w:t>Since</w:t>
      </w:r>
      <w:r w:rsidRPr="00376808">
        <w:t xml:space="preserve">, in addition, </w:t>
      </w:r>
      <w:r w:rsidRPr="00376808">
        <w:rPr>
          <w:rStyle w:val="StyleUnderline"/>
        </w:rPr>
        <w:t>the Trump administration is</w:t>
      </w:r>
      <w:r w:rsidRPr="00376808">
        <w:t xml:space="preserve"> </w:t>
      </w:r>
      <w:r w:rsidRPr="00376808">
        <w:rPr>
          <w:rStyle w:val="StyleUnderline"/>
        </w:rPr>
        <w:t>filled with Iranophobes</w:t>
      </w:r>
      <w:r w:rsidRPr="00376808">
        <w:t xml:space="preserve">, including a president who has only recently fused himself to the Saudi royal family in an attempt to further isolate and undermine Iran, the possibility that a military-first version of American foreign policy will spread further is only growing. Such “more” thinking is typical as well of much of the rest of the cast of characters now in key positions in the Trump administration. Take the CIA, for instance. Under its new director, Mike Pompeo (distinctly a “more” kind of guy and an Iranophobe of the first order), two key positions have reportedly been filled: a new chief of counterterrorism and a new head of Iran operations (recently identified as Michael D’Andrea, an Agency hardliner with the nickname “the Dark Prince”). Here’s how Matthew Rosenberg and Adam Goldman of the New York Times recently described their similar approaches to their jobs (my emphasis added): Mr. D’Andrea’s new role is one of a number of moves inside the spy agency that signal a more muscular approach to covert operations under the leadership of Mike Pompeo, the conservative Republican and former congressman, the officials said. The agency also recently named a new chief of counterterrorism, who has begun pushing for greater latitude to strike militants. In other words, more! Rest assured of one thing, </w:t>
      </w:r>
      <w:r w:rsidRPr="00376808">
        <w:rPr>
          <w:rStyle w:val="StyleUnderline"/>
        </w:rPr>
        <w:t>whatever Donald Trump accomplishes in the way of dismantling America’s version of soft power</w:t>
      </w:r>
      <w:r w:rsidRPr="00376808">
        <w:t>, “</w:t>
      </w:r>
      <w:r w:rsidRPr="00376808">
        <w:rPr>
          <w:rStyle w:val="StyleUnderline"/>
        </w:rPr>
        <w:t>his</w:t>
      </w:r>
      <w:r w:rsidRPr="00376808">
        <w:t xml:space="preserve">” </w:t>
      </w:r>
      <w:r w:rsidRPr="00376808">
        <w:rPr>
          <w:rStyle w:val="StyleUnderline"/>
        </w:rPr>
        <w:t>generals and intelligence operatives will handle</w:t>
      </w:r>
      <w:r w:rsidRPr="00376808">
        <w:t xml:space="preserve"> the </w:t>
      </w:r>
      <w:r w:rsidRPr="00376808">
        <w:rPr>
          <w:rStyle w:val="StyleUnderline"/>
        </w:rPr>
        <w:t>hard-power</w:t>
      </w:r>
      <w:r w:rsidRPr="00376808">
        <w:t xml:space="preserve"> part of the equation </w:t>
      </w:r>
      <w:r w:rsidRPr="00376808">
        <w:rPr>
          <w:rStyle w:val="StyleUnderline"/>
        </w:rPr>
        <w:t>just as “ably</w:t>
      </w:r>
      <w:r w:rsidRPr="00376808">
        <w:t>.”</w:t>
      </w:r>
    </w:p>
    <w:p w:rsidR="004B71DB" w:rsidRDefault="004B71DB" w:rsidP="004B71DB">
      <w:pPr>
        <w:pStyle w:val="Heading3"/>
      </w:pPr>
      <w:r>
        <w:t>AT HR leadership</w:t>
      </w:r>
      <w:r w:rsidR="008D0D86">
        <w:t xml:space="preserve"> link</w:t>
      </w:r>
    </w:p>
    <w:p w:rsidR="004B71DB" w:rsidRDefault="004B71DB" w:rsidP="004B71DB">
      <w:pPr>
        <w:pStyle w:val="Heading4"/>
      </w:pPr>
      <w:r>
        <w:t>Trump has killed US HR leadership</w:t>
      </w:r>
      <w:r w:rsidR="008D0D86">
        <w:t xml:space="preserve"> and it’s creating terror recruitment</w:t>
      </w:r>
    </w:p>
    <w:p w:rsidR="004B71DB" w:rsidRPr="00E56B19" w:rsidRDefault="004B71DB" w:rsidP="004B71DB">
      <w:pPr>
        <w:rPr>
          <w:rStyle w:val="Style13ptBold"/>
        </w:rPr>
      </w:pPr>
      <w:r>
        <w:rPr>
          <w:rStyle w:val="Style13ptBold"/>
        </w:rPr>
        <w:t xml:space="preserve">Posner 17 – </w:t>
      </w:r>
      <w:r w:rsidRPr="00785E52">
        <w:t>(Mike, American lawyer, the Founding Executive Director and later the President of Human Rights First (formerly the Lawyers Committee for Human Rights), the former Assistant Secretary of State for Democracy, Human Rights, and Labor (DRL) of the United States, currently a Co-Director for the Center of Business and Human Rights at NYU Stern School of Business, as well as Professor of Business and Society at New York University Stern School of Business, and a Board member of the International Service for Human Rights, “Trump Abandons the Human-Rights Agenda”, May 26, 2017, http://www.newyorker.com/news/news-desk/trump-abandons-the-human-rights-agenda)//MP</w:t>
      </w:r>
    </w:p>
    <w:p w:rsidR="004B71DB" w:rsidRPr="00502E24" w:rsidRDefault="004B71DB" w:rsidP="004B71DB">
      <w:r w:rsidRPr="00502E24">
        <w:t xml:space="preserve">In his first four months in office, President Donald </w:t>
      </w:r>
      <w:r w:rsidRPr="00502E24">
        <w:rPr>
          <w:rStyle w:val="StyleUnderline"/>
        </w:rPr>
        <w:t>Trump</w:t>
      </w:r>
      <w:r w:rsidRPr="00502E24">
        <w:t xml:space="preserve"> </w:t>
      </w:r>
      <w:r w:rsidRPr="00502E24">
        <w:rPr>
          <w:rStyle w:val="StyleUnderline"/>
        </w:rPr>
        <w:t>has shaken America’s democratic</w:t>
      </w:r>
      <w:r w:rsidRPr="00502E24">
        <w:t xml:space="preserve"> </w:t>
      </w:r>
      <w:r w:rsidRPr="00502E24">
        <w:rPr>
          <w:rStyle w:val="StyleUnderline"/>
        </w:rPr>
        <w:t>foundations</w:t>
      </w:r>
      <w:r w:rsidRPr="00502E24">
        <w:t xml:space="preserve"> at home </w:t>
      </w:r>
      <w:r w:rsidRPr="00502E24">
        <w:rPr>
          <w:rStyle w:val="StyleUnderline"/>
        </w:rPr>
        <w:t>and</w:t>
      </w:r>
      <w:r w:rsidRPr="00502E24">
        <w:t xml:space="preserve"> </w:t>
      </w:r>
      <w:r w:rsidRPr="00502E24">
        <w:rPr>
          <w:rStyle w:val="StyleUnderline"/>
        </w:rPr>
        <w:t>abandoned a</w:t>
      </w:r>
      <w:r w:rsidRPr="00502E24">
        <w:t xml:space="preserve"> powerful bipartisan </w:t>
      </w:r>
      <w:r w:rsidRPr="00502E24">
        <w:rPr>
          <w:rStyle w:val="StyleUnderline"/>
        </w:rPr>
        <w:t>commitment</w:t>
      </w:r>
      <w:r w:rsidRPr="00502E24">
        <w:t xml:space="preserve"> </w:t>
      </w:r>
      <w:r w:rsidRPr="00502E24">
        <w:rPr>
          <w:rStyle w:val="StyleUnderline"/>
        </w:rPr>
        <w:t>to human rights</w:t>
      </w:r>
      <w:r w:rsidRPr="00502E24">
        <w:t xml:space="preserve">. Seemingly </w:t>
      </w:r>
      <w:r w:rsidRPr="00502E24">
        <w:rPr>
          <w:rStyle w:val="StyleUnderline"/>
        </w:rPr>
        <w:t>forgotten</w:t>
      </w:r>
      <w:r w:rsidRPr="00502E24">
        <w:t xml:space="preserve"> </w:t>
      </w:r>
      <w:r w:rsidRPr="00502E24">
        <w:rPr>
          <w:rStyle w:val="StyleUnderline"/>
        </w:rPr>
        <w:t>is the</w:t>
      </w:r>
      <w:r w:rsidRPr="00502E24">
        <w:t xml:space="preserve"> </w:t>
      </w:r>
      <w:r w:rsidRPr="00502E24">
        <w:rPr>
          <w:rStyle w:val="StyleUnderline"/>
        </w:rPr>
        <w:t>legacy</w:t>
      </w:r>
      <w:r w:rsidRPr="00502E24">
        <w:t xml:space="preserve"> </w:t>
      </w:r>
      <w:r w:rsidRPr="00502E24">
        <w:rPr>
          <w:rStyle w:val="StyleUnderline"/>
        </w:rPr>
        <w:t>of</w:t>
      </w:r>
      <w:r w:rsidRPr="00502E24">
        <w:t xml:space="preserve"> Ronald Reagan, who, in his first Inaugural Address, pledged that </w:t>
      </w:r>
      <w:r w:rsidRPr="00502E24">
        <w:rPr>
          <w:rStyle w:val="StyleUnderline"/>
        </w:rPr>
        <w:t>America</w:t>
      </w:r>
      <w:r w:rsidRPr="00502E24">
        <w:t xml:space="preserve"> would “be </w:t>
      </w:r>
      <w:r w:rsidRPr="00502E24">
        <w:rPr>
          <w:rStyle w:val="StyleUnderline"/>
        </w:rPr>
        <w:t>the exemplar of freedom and a beacon of hope” for oppressed populations around the world</w:t>
      </w:r>
      <w:r w:rsidRPr="00502E24">
        <w:t xml:space="preserve">. </w:t>
      </w:r>
      <w:r w:rsidRPr="00502E24">
        <w:rPr>
          <w:rStyle w:val="StyleUnderline"/>
        </w:rPr>
        <w:t>Trump seems indifferent</w:t>
      </w:r>
      <w:r w:rsidRPr="00502E24">
        <w:t xml:space="preserve"> </w:t>
      </w:r>
      <w:r w:rsidRPr="00502E24">
        <w:rPr>
          <w:rStyle w:val="StyleUnderline"/>
        </w:rPr>
        <w:t>to</w:t>
      </w:r>
      <w:r w:rsidRPr="00502E24">
        <w:t xml:space="preserve">, and at times disdainful of, </w:t>
      </w:r>
      <w:r w:rsidRPr="00502E24">
        <w:rPr>
          <w:rStyle w:val="StyleUnderline"/>
        </w:rPr>
        <w:t>this</w:t>
      </w:r>
      <w:r w:rsidRPr="00502E24">
        <w:t xml:space="preserve"> deeply rooted </w:t>
      </w:r>
      <w:r w:rsidRPr="00502E24">
        <w:rPr>
          <w:rStyle w:val="StyleUnderline"/>
        </w:rPr>
        <w:t>global commitment</w:t>
      </w:r>
      <w:r w:rsidRPr="00502E24">
        <w:t xml:space="preserve">. He begs off mentioning human rights publicly, as he did on Sunday, in Riyadh, where he spoke to Arab and Muslim leaders from around the world. “We are not here to lecture,” he said. “We are not here to tell other people how to live, what to do, who to be, or how to worship. Instead, we are here to offer partnership—based on shared interests and values—to pursue a better future for us all.” But </w:t>
      </w:r>
      <w:r w:rsidRPr="00502E24">
        <w:rPr>
          <w:rStyle w:val="StyleUnderline"/>
        </w:rPr>
        <w:t>Trump</w:t>
      </w:r>
      <w:r w:rsidRPr="00502E24">
        <w:t xml:space="preserve"> </w:t>
      </w:r>
      <w:r w:rsidRPr="00502E24">
        <w:rPr>
          <w:rStyle w:val="StyleUnderline"/>
        </w:rPr>
        <w:t>has developed a habit of embracing those whose values are antithetical to our own</w:t>
      </w:r>
      <w:r w:rsidRPr="00502E24">
        <w:t xml:space="preserve">. He repeatedly expresses admiration for the Russian President, Vladimir Putin. “I do respect him,” Trump told Bill O’Reilly, in February. “But he’s a killer,” O’Reilly said. “There are a lot of killers,” Trump replied. “We’ve got a lot of killers. What, do you think our country’s so innocent?” In early April, </w:t>
      </w:r>
      <w:r w:rsidRPr="00502E24">
        <w:rPr>
          <w:rStyle w:val="StyleUnderline"/>
        </w:rPr>
        <w:t xml:space="preserve">Trump welcomed </w:t>
      </w:r>
      <w:r w:rsidRPr="00502E24">
        <w:t xml:space="preserve">to the White House </w:t>
      </w:r>
      <w:r w:rsidRPr="00502E24">
        <w:rPr>
          <w:rStyle w:val="StyleUnderline"/>
        </w:rPr>
        <w:t>the Egyptian President</w:t>
      </w:r>
      <w:r w:rsidRPr="00502E24">
        <w:t>, Abdel Fattah El-Sisi, a</w:t>
      </w:r>
      <w:r w:rsidRPr="00502E24">
        <w:rPr>
          <w:rStyle w:val="StyleUnderline"/>
        </w:rPr>
        <w:t xml:space="preserve"> leader who has locked up</w:t>
      </w:r>
      <w:r w:rsidRPr="00502E24">
        <w:t xml:space="preserve"> tens of thousands of </w:t>
      </w:r>
      <w:r w:rsidRPr="00502E24">
        <w:rPr>
          <w:rStyle w:val="StyleUnderline"/>
        </w:rPr>
        <w:t>his political opponents, decimated the human-rights community, and severely undermined Egypt’s democratic institutions</w:t>
      </w:r>
      <w:r w:rsidRPr="00502E24">
        <w:t xml:space="preserve">. In their Oval Office meeting, Trump enthusiastically embraced Sisi, calling him “somebody that’s been very close to me from the first time I met him.” In late April, </w:t>
      </w:r>
      <w:r w:rsidRPr="00502E24">
        <w:rPr>
          <w:rStyle w:val="StyleUnderline"/>
        </w:rPr>
        <w:t>Trump reached out to</w:t>
      </w:r>
      <w:r w:rsidRPr="00502E24">
        <w:t xml:space="preserve"> Rodrigo Duterte, </w:t>
      </w:r>
      <w:r w:rsidRPr="00502E24">
        <w:rPr>
          <w:rStyle w:val="StyleUnderline"/>
        </w:rPr>
        <w:t>the mercurial leader of the Philippines, who has invoked Hitler’s mass extermination of Jews as a model for how he would like to dispose of drug dealers and addicts</w:t>
      </w:r>
      <w:r w:rsidRPr="00502E24">
        <w:t xml:space="preserve">. In what White House aides called a “very friendly conversation,” </w:t>
      </w:r>
      <w:r w:rsidRPr="00502E24">
        <w:rPr>
          <w:rStyle w:val="StyleUnderline"/>
        </w:rPr>
        <w:t>Trump</w:t>
      </w:r>
      <w:r w:rsidRPr="00502E24">
        <w:t xml:space="preserve"> </w:t>
      </w:r>
      <w:r w:rsidRPr="00502E24">
        <w:rPr>
          <w:rStyle w:val="StyleUnderline"/>
        </w:rPr>
        <w:t>congratulated Duterte for doing “ an unbelievable job on the drug problem,”</w:t>
      </w:r>
      <w:r w:rsidRPr="00502E24">
        <w:t xml:space="preserve"> and invited him to visit. And, last month, </w:t>
      </w:r>
      <w:r w:rsidRPr="00502E24">
        <w:rPr>
          <w:rStyle w:val="StyleUnderline"/>
        </w:rPr>
        <w:t>Trump called President</w:t>
      </w:r>
      <w:r w:rsidRPr="00502E24">
        <w:t xml:space="preserve"> Recep Tayyip Erdoğan, </w:t>
      </w:r>
      <w:r w:rsidRPr="00502E24">
        <w:rPr>
          <w:rStyle w:val="StyleUnderline"/>
        </w:rPr>
        <w:t>of Turkey</w:t>
      </w:r>
      <w:r w:rsidRPr="00502E24">
        <w:t xml:space="preserve">, </w:t>
      </w:r>
      <w:r w:rsidRPr="00502E24">
        <w:rPr>
          <w:rStyle w:val="StyleUnderline"/>
        </w:rPr>
        <w:t>to congratulate him for</w:t>
      </w:r>
      <w:r w:rsidRPr="00502E24">
        <w:t xml:space="preserve"> </w:t>
      </w:r>
      <w:r w:rsidRPr="00502E24">
        <w:rPr>
          <w:rStyle w:val="StyleUnderline"/>
        </w:rPr>
        <w:t>winning</w:t>
      </w:r>
      <w:r w:rsidRPr="00502E24">
        <w:t xml:space="preserve"> </w:t>
      </w:r>
      <w:r w:rsidRPr="00502E24">
        <w:rPr>
          <w:rStyle w:val="StyleUnderline"/>
        </w:rPr>
        <w:t>a</w:t>
      </w:r>
      <w:r w:rsidRPr="00502E24">
        <w:t xml:space="preserve"> much-disputed </w:t>
      </w:r>
      <w:r w:rsidRPr="00502E24">
        <w:rPr>
          <w:rStyle w:val="StyleUnderline"/>
        </w:rPr>
        <w:t>referendum</w:t>
      </w:r>
      <w:r w:rsidRPr="00502E24">
        <w:t xml:space="preserve"> </w:t>
      </w:r>
      <w:r w:rsidRPr="00502E24">
        <w:rPr>
          <w:rStyle w:val="StyleUnderline"/>
        </w:rPr>
        <w:t>that will</w:t>
      </w:r>
      <w:r w:rsidRPr="00502E24">
        <w:t xml:space="preserve"> solidify his autocratic rule and further </w:t>
      </w:r>
      <w:r w:rsidRPr="00502E24">
        <w:rPr>
          <w:rStyle w:val="StyleUnderline"/>
        </w:rPr>
        <w:t>erode the country’s democratic institutions.</w:t>
      </w:r>
      <w:r w:rsidRPr="00502E24">
        <w:t xml:space="preserve"> Since a failed coup attempt last July, Erdoğan has sacked academics and thousands of judges and other public officials. Earlier this month, Trump welcomed Erdoğan to the White House—a </w:t>
      </w:r>
      <w:r w:rsidRPr="00502E24">
        <w:rPr>
          <w:rStyle w:val="StyleUnderline"/>
        </w:rPr>
        <w:t>visit</w:t>
      </w:r>
      <w:r w:rsidRPr="00502E24">
        <w:t xml:space="preserve"> that </w:t>
      </w:r>
      <w:r w:rsidRPr="00502E24">
        <w:rPr>
          <w:rStyle w:val="StyleUnderline"/>
        </w:rPr>
        <w:t>was marred by an attack on peaceful demonstrators outside the Turkish Embassy by his security agents.</w:t>
      </w:r>
      <w:r w:rsidRPr="00502E24">
        <w:t xml:space="preserve"> In keeping with this pattern, Trump delivered his first major foreign-policy address to government leaders from the Arab and Muslim world, calling for a “principled realism, rooted in common values, shared interests, and common sense.” It makes sense for the President to talk about shared interests in regional security, in fighting terrorism, and in challenging Iran’s misadventures in Syria and Iraq and its support for Hezbollah. But shared values? According to Freedom House, Saudi Arabia is the eleventh least-free nation on earth: a place where free speech, assembly, and association are a distant dream; religious tolerance is nonexistent; and gender discrimination is pervasive. Much of Trump’s speech was a call to isolate and weaken isis and other violent extremist groups by denying them financial support. “We must strip them of their access to funds,” he urged, failing to acknowledge, even implicitly, that the Saudis have doled out tens of billions of dollars in recent years to support the spread of Wahhabism, a puritanical strain of Islam, underwriting thousands of religious schools and mosques throughout the Arab and greater Islamic world. A number of these institutions have served as recruiting havens for violent extremists. Perhaps most distressing is the President’s seeming lack of understanding of the root causes of the violent extremism that has plagued the Middle East and South Asia for decades, much less a willingness to confront them. As Ban Ki-moon, the United Nations Secretary-General at the time, wrote last year, “</w:t>
      </w:r>
      <w:r w:rsidRPr="00502E24">
        <w:rPr>
          <w:rStyle w:val="StyleUnderline"/>
        </w:rPr>
        <w:t>Violent extremism tends to thrive in an environment characterized by poor governance, democracy deficits, corruption and a culture of impunity for unlawful behavior engaged in by the State or its agents</w:t>
      </w:r>
      <w:r w:rsidRPr="00502E24">
        <w:t>.” Elliott Abrams, a senior official in the George W. Bush Administration, addressed this point in</w:t>
      </w:r>
      <w:r w:rsidRPr="00502E24">
        <w:rPr>
          <w:rStyle w:val="StyleUnderline"/>
        </w:rPr>
        <w:t xml:space="preserve"> </w:t>
      </w:r>
      <w:r w:rsidRPr="00502E24">
        <w:t>reaction to Trump’s speech in Saudi Arabia</w:t>
      </w:r>
      <w:r w:rsidRPr="00502E24">
        <w:rPr>
          <w:rStyle w:val="StyleUnderline"/>
        </w:rPr>
        <w:t>,</w:t>
      </w:r>
      <w:r w:rsidRPr="00502E24">
        <w:t xml:space="preserve"> saying that “the President’s approach would work if terrorists were coming from outer space and our task was solely to organize against them militarily. That’s no doubt part of the task—but that’s not all of it, because they are coming from within the societies whose leaders he was addressing. He offered no explanation of what was producing this phenomenon.” </w:t>
      </w:r>
      <w:r w:rsidRPr="00502E24">
        <w:rPr>
          <w:rStyle w:val="StyleUnderline"/>
        </w:rPr>
        <w:t>Trump assumes that foreign policy boils down to national-security and economic interests and that</w:t>
      </w:r>
      <w:r w:rsidRPr="00502E24">
        <w:t xml:space="preserve"> everything else, especially attention to </w:t>
      </w:r>
      <w:r w:rsidRPr="00502E24">
        <w:rPr>
          <w:rStyle w:val="StyleUnderline"/>
        </w:rPr>
        <w:t>human rights and democracy</w:t>
      </w:r>
      <w:r w:rsidRPr="00502E24">
        <w:t xml:space="preserve">, </w:t>
      </w:r>
      <w:r w:rsidRPr="00502E24">
        <w:rPr>
          <w:rStyle w:val="StyleUnderline"/>
        </w:rPr>
        <w:t>is a distraction</w:t>
      </w:r>
      <w:r w:rsidRPr="00502E24">
        <w:t xml:space="preserve">. Earlier this month, </w:t>
      </w:r>
      <w:r w:rsidRPr="00502E24">
        <w:rPr>
          <w:rStyle w:val="StyleUnderline"/>
        </w:rPr>
        <w:t>Secretary of State</w:t>
      </w:r>
      <w:r w:rsidRPr="00502E24">
        <w:t xml:space="preserve"> Rex Tillerson t</w:t>
      </w:r>
      <w:r w:rsidRPr="00502E24">
        <w:rPr>
          <w:rStyle w:val="StyleUnderline"/>
        </w:rPr>
        <w:t>old State Department employees that pursuing</w:t>
      </w:r>
      <w:r w:rsidRPr="00502E24">
        <w:t xml:space="preserve"> </w:t>
      </w:r>
      <w:r w:rsidRPr="00502E24">
        <w:rPr>
          <w:rStyle w:val="StyleUnderline"/>
        </w:rPr>
        <w:t>such issues</w:t>
      </w:r>
      <w:r w:rsidRPr="00502E24">
        <w:t xml:space="preserve"> “really </w:t>
      </w:r>
      <w:r w:rsidRPr="00502E24">
        <w:rPr>
          <w:rStyle w:val="StyleUnderline"/>
        </w:rPr>
        <w:t>creates obstacles</w:t>
      </w:r>
      <w:r w:rsidRPr="00502E24">
        <w:t xml:space="preserve">” </w:t>
      </w:r>
      <w:r w:rsidRPr="00502E24">
        <w:rPr>
          <w:rStyle w:val="StyleUnderline"/>
        </w:rPr>
        <w:t>in achieving what is best for America</w:t>
      </w:r>
      <w:r w:rsidRPr="00502E24">
        <w:t xml:space="preserve">. That two-dimensional world view was on clear display in Riyadh, as </w:t>
      </w:r>
      <w:r w:rsidRPr="00502E24">
        <w:rPr>
          <w:rStyle w:val="StyleUnderline"/>
        </w:rPr>
        <w:t>Trump</w:t>
      </w:r>
      <w:r w:rsidRPr="00502E24">
        <w:t xml:space="preserve"> </w:t>
      </w:r>
      <w:r w:rsidRPr="00502E24">
        <w:rPr>
          <w:rStyle w:val="StyleUnderline"/>
        </w:rPr>
        <w:t>declined</w:t>
      </w:r>
      <w:r w:rsidRPr="00502E24">
        <w:t xml:space="preserve">, even by inference, </w:t>
      </w:r>
      <w:r w:rsidRPr="00502E24">
        <w:rPr>
          <w:rStyle w:val="StyleUnderline"/>
        </w:rPr>
        <w:t>to challenge</w:t>
      </w:r>
      <w:r w:rsidRPr="00502E24">
        <w:t xml:space="preserve"> the </w:t>
      </w:r>
      <w:r w:rsidRPr="00502E24">
        <w:rPr>
          <w:rStyle w:val="StyleUnderline"/>
        </w:rPr>
        <w:t>Muslim leaders on their own bleak human-rights records</w:t>
      </w:r>
      <w:r w:rsidRPr="00502E24">
        <w:t xml:space="preserve">, </w:t>
      </w:r>
      <w:r w:rsidRPr="00502E24">
        <w:rPr>
          <w:rStyle w:val="StyleUnderline"/>
        </w:rPr>
        <w:t>or to point out the link between their</w:t>
      </w:r>
      <w:r w:rsidRPr="00502E24">
        <w:t xml:space="preserve"> </w:t>
      </w:r>
      <w:r w:rsidRPr="00502E24">
        <w:rPr>
          <w:rStyle w:val="StyleUnderline"/>
        </w:rPr>
        <w:t>failures and the pervasive violent extremism in the region</w:t>
      </w:r>
      <w:r w:rsidRPr="00502E24">
        <w:t xml:space="preserve">. Trump is right to recognize that America’s strategic and economic interests are vital, and oftentimes primary, and that the government often does need to engage with autocratic states to protect them, yet, </w:t>
      </w:r>
      <w:r w:rsidRPr="00502E24">
        <w:rPr>
          <w:rStyle w:val="StyleUnderline"/>
        </w:rPr>
        <w:t>in ignoring human rights, his</w:t>
      </w:r>
      <w:r w:rsidRPr="00502E24">
        <w:t xml:space="preserve"> </w:t>
      </w:r>
      <w:r w:rsidRPr="00502E24">
        <w:rPr>
          <w:rStyle w:val="StyleUnderline"/>
        </w:rPr>
        <w:t>Administration misses a valuable opportunity to advance</w:t>
      </w:r>
      <w:r w:rsidRPr="00502E24">
        <w:t xml:space="preserve"> these very </w:t>
      </w:r>
      <w:r w:rsidRPr="00502E24">
        <w:rPr>
          <w:rStyle w:val="StyleUnderline"/>
        </w:rPr>
        <w:t>interests</w:t>
      </w:r>
      <w:r w:rsidRPr="00502E24">
        <w:t xml:space="preserve">. What </w:t>
      </w:r>
      <w:r w:rsidRPr="00502E24">
        <w:rPr>
          <w:rStyle w:val="StyleUnderline"/>
        </w:rPr>
        <w:t>Trump and</w:t>
      </w:r>
      <w:r w:rsidRPr="00502E24">
        <w:t xml:space="preserve"> </w:t>
      </w:r>
      <w:r w:rsidRPr="00502E24">
        <w:rPr>
          <w:rStyle w:val="StyleUnderline"/>
        </w:rPr>
        <w:t>Tillerson</w:t>
      </w:r>
      <w:r w:rsidRPr="00502E24">
        <w:t xml:space="preserve"> both </w:t>
      </w:r>
      <w:r w:rsidRPr="00502E24">
        <w:rPr>
          <w:rStyle w:val="StyleUnderline"/>
        </w:rPr>
        <w:t>fail to see</w:t>
      </w:r>
      <w:r w:rsidRPr="00502E24">
        <w:t xml:space="preserve"> is </w:t>
      </w:r>
      <w:r w:rsidRPr="00502E24">
        <w:rPr>
          <w:rStyle w:val="StyleUnderline"/>
        </w:rPr>
        <w:t>that</w:t>
      </w:r>
      <w:r w:rsidRPr="00502E24">
        <w:t xml:space="preserve"> the </w:t>
      </w:r>
      <w:r w:rsidRPr="00502E24">
        <w:rPr>
          <w:rStyle w:val="StyleUnderline"/>
        </w:rPr>
        <w:t>bipartisan support for human rights over the past four decades has</w:t>
      </w:r>
      <w:r w:rsidRPr="00502E24">
        <w:t xml:space="preserve"> </w:t>
      </w:r>
      <w:r w:rsidRPr="00502E24">
        <w:rPr>
          <w:rStyle w:val="StyleUnderline"/>
        </w:rPr>
        <w:t>come</w:t>
      </w:r>
      <w:r w:rsidRPr="00502E24">
        <w:t xml:space="preserve"> not </w:t>
      </w:r>
      <w:r w:rsidRPr="00502E24">
        <w:rPr>
          <w:rStyle w:val="StyleUnderline"/>
        </w:rPr>
        <w:t xml:space="preserve">from a </w:t>
      </w:r>
      <w:r w:rsidRPr="00502E24">
        <w:t xml:space="preserve">place of naïveté but from a </w:t>
      </w:r>
      <w:r w:rsidRPr="00502E24">
        <w:rPr>
          <w:rStyle w:val="StyleUnderline"/>
        </w:rPr>
        <w:t>practical recognition</w:t>
      </w:r>
      <w:r w:rsidRPr="00502E24">
        <w:t xml:space="preserve"> by political leaders of all stripes </w:t>
      </w:r>
      <w:r w:rsidRPr="00502E24">
        <w:rPr>
          <w:rStyle w:val="StyleUnderline"/>
        </w:rPr>
        <w:t>that</w:t>
      </w:r>
      <w:r w:rsidRPr="00502E24">
        <w:t xml:space="preserve"> </w:t>
      </w:r>
      <w:r w:rsidRPr="00502E24">
        <w:rPr>
          <w:rStyle w:val="StyleUnderline"/>
        </w:rPr>
        <w:t>democratic, rights-respecting governments have been and are America’s most reliable allies in the fight against terrorism.</w:t>
      </w:r>
      <w:r w:rsidRPr="00502E24">
        <w:t xml:space="preserve"> When the U.S. military looked to build military coalitions in Afghanistan, the nations who stepped forward most significantly were the U.K., Germany, Canada, and Australia. When U.S. intelligence agencies gather and share the most sensitive information affecting national security, it is with the U.K., Canada, Australia, and New Zealand, the so-called “five eyes.” Many of these same countries are also our most trustworthy political allies and our best trading partners. When the world faced the public-health crisis caused by Ebola in West Africa, our essential partners, in providing both funding and expertise, were the French and the British. And </w:t>
      </w:r>
      <w:r w:rsidRPr="00502E24">
        <w:rPr>
          <w:rStyle w:val="StyleUnderline"/>
        </w:rPr>
        <w:t>when the U.S. looks to promote its</w:t>
      </w:r>
      <w:r w:rsidRPr="00502E24">
        <w:t xml:space="preserve"> </w:t>
      </w:r>
      <w:r w:rsidRPr="00502E24">
        <w:rPr>
          <w:rStyle w:val="StyleUnderline"/>
        </w:rPr>
        <w:t xml:space="preserve">political interests </w:t>
      </w:r>
      <w:r w:rsidRPr="00502E24">
        <w:t xml:space="preserve">at the United Nations, </w:t>
      </w:r>
      <w:r w:rsidRPr="00502E24">
        <w:rPr>
          <w:rStyle w:val="StyleUnderline"/>
        </w:rPr>
        <w:t>or to chart its economic future and develop plans for the</w:t>
      </w:r>
      <w:r w:rsidRPr="00502E24">
        <w:t xml:space="preserve"> twenty-first-century </w:t>
      </w:r>
      <w:r w:rsidRPr="00502E24">
        <w:rPr>
          <w:rStyle w:val="StyleUnderline"/>
        </w:rPr>
        <w:t>global economy, this same group of countries is its first port of call</w:t>
      </w:r>
      <w:r w:rsidRPr="00502E24">
        <w:t xml:space="preserve">. </w:t>
      </w:r>
      <w:r w:rsidRPr="00502E24">
        <w:rPr>
          <w:rStyle w:val="StyleUnderline"/>
        </w:rPr>
        <w:t>Rather than</w:t>
      </w:r>
      <w:r w:rsidRPr="00502E24">
        <w:t xml:space="preserve"> </w:t>
      </w:r>
      <w:r w:rsidRPr="00502E24">
        <w:rPr>
          <w:rStyle w:val="StyleUnderline"/>
        </w:rPr>
        <w:t>abandoning a human-rights policy</w:t>
      </w:r>
      <w:r w:rsidRPr="00502E24">
        <w:t xml:space="preserve"> that has so clearly advanced our national interests over the past forty years, </w:t>
      </w:r>
      <w:r w:rsidRPr="00502E24">
        <w:rPr>
          <w:rStyle w:val="StyleUnderline"/>
        </w:rPr>
        <w:t>this is the time to double down</w:t>
      </w:r>
      <w:r w:rsidRPr="00502E24">
        <w:t>.</w:t>
      </w:r>
    </w:p>
    <w:p w:rsidR="004B71DB" w:rsidRDefault="004B71DB" w:rsidP="004B71DB">
      <w:pPr>
        <w:pStyle w:val="Heading4"/>
      </w:pPr>
      <w:r>
        <w:t>The US has lost its ability to be a leader on human rights—any commitment to do so lacks credibility</w:t>
      </w:r>
    </w:p>
    <w:p w:rsidR="004B71DB" w:rsidRPr="00502E24" w:rsidRDefault="004B71DB" w:rsidP="004B71DB">
      <w:pPr>
        <w:rPr>
          <w:rStyle w:val="Style13ptBold"/>
        </w:rPr>
      </w:pPr>
      <w:r>
        <w:rPr>
          <w:rStyle w:val="Style13ptBold"/>
        </w:rPr>
        <w:t xml:space="preserve">EB 6/9/17 – </w:t>
      </w:r>
      <w:r w:rsidRPr="00502E24">
        <w:t>(New York Times Editorial Board, 16 journalists with wide-ranging areas of expertise. Their primary responsibility is to write The Times’s editorials, which represent the voice of the board, its editor and the publisher, “America’s Mixed Message on Human Rights”, https://www.nytimes.com/2017/06/09/opinion/americas-mixed-message-on-human-rights.html)//MP</w:t>
      </w:r>
    </w:p>
    <w:p w:rsidR="004B71DB" w:rsidRDefault="004B71DB" w:rsidP="004B71DB">
      <w:r w:rsidRPr="00CD6764">
        <w:rPr>
          <w:rStyle w:val="StyleUnderline"/>
        </w:rPr>
        <w:t>In</w:t>
      </w:r>
      <w:r w:rsidRPr="00502E24">
        <w:t xml:space="preserve"> President Donald </w:t>
      </w:r>
      <w:r w:rsidRPr="00CD6764">
        <w:rPr>
          <w:rStyle w:val="StyleUnderline"/>
        </w:rPr>
        <w:t>Trump’s</w:t>
      </w:r>
      <w:r w:rsidRPr="00502E24">
        <w:t xml:space="preserve"> </w:t>
      </w:r>
      <w:r w:rsidRPr="00CD6764">
        <w:rPr>
          <w:rStyle w:val="StyleUnderline"/>
        </w:rPr>
        <w:t>transactional worldview</w:t>
      </w:r>
      <w:r w:rsidRPr="00502E24">
        <w:t xml:space="preserve">, </w:t>
      </w:r>
      <w:r w:rsidRPr="00CD6764">
        <w:rPr>
          <w:rStyle w:val="StyleUnderline"/>
        </w:rPr>
        <w:t>human rights are annoying obstacles to making deals.</w:t>
      </w:r>
      <w:r w:rsidRPr="00502E24">
        <w:t xml:space="preserve"> “</w:t>
      </w:r>
      <w:r w:rsidRPr="00CD6764">
        <w:rPr>
          <w:rStyle w:val="StyleUnderline"/>
        </w:rPr>
        <w:t>If you condition</w:t>
      </w:r>
      <w:r w:rsidRPr="00502E24">
        <w:t xml:space="preserve"> our </w:t>
      </w:r>
      <w:r w:rsidRPr="00CD6764">
        <w:rPr>
          <w:rStyle w:val="StyleUnderline"/>
        </w:rPr>
        <w:t>national security efforts</w:t>
      </w:r>
      <w:r w:rsidRPr="00502E24">
        <w:t xml:space="preserve"> </w:t>
      </w:r>
      <w:r w:rsidRPr="00CD6764">
        <w:rPr>
          <w:rStyle w:val="StyleUnderline"/>
        </w:rPr>
        <w:t>on</w:t>
      </w:r>
      <w:r w:rsidRPr="00502E24">
        <w:t xml:space="preserve"> </w:t>
      </w:r>
      <w:r w:rsidRPr="00CD6764">
        <w:rPr>
          <w:rStyle w:val="StyleUnderline"/>
        </w:rPr>
        <w:t>someone adopting our values</w:t>
      </w:r>
      <w:r w:rsidRPr="00502E24">
        <w:t xml:space="preserve">,” Mr. Trump’s secretary of state, Rex </w:t>
      </w:r>
      <w:r w:rsidRPr="00CD6764">
        <w:rPr>
          <w:rStyle w:val="StyleUnderline"/>
        </w:rPr>
        <w:t>Tillerson</w:t>
      </w:r>
      <w:r w:rsidRPr="00502E24">
        <w:t xml:space="preserve">, </w:t>
      </w:r>
      <w:r w:rsidRPr="00CD6764">
        <w:rPr>
          <w:rStyle w:val="StyleUnderline"/>
        </w:rPr>
        <w:t>alerted State Department</w:t>
      </w:r>
      <w:r w:rsidRPr="00502E24">
        <w:t xml:space="preserve"> </w:t>
      </w:r>
      <w:r w:rsidRPr="00CD6764">
        <w:rPr>
          <w:rStyle w:val="StyleUnderline"/>
        </w:rPr>
        <w:t>employees</w:t>
      </w:r>
      <w:r w:rsidRPr="00502E24">
        <w:t xml:space="preserve"> last month, “</w:t>
      </w:r>
      <w:r w:rsidRPr="00CD6764">
        <w:rPr>
          <w:rStyle w:val="StyleUnderline"/>
        </w:rPr>
        <w:t xml:space="preserve">we </w:t>
      </w:r>
      <w:r w:rsidRPr="00502E24">
        <w:t>probably</w:t>
      </w:r>
      <w:r w:rsidRPr="00CD6764">
        <w:rPr>
          <w:rStyle w:val="StyleUnderline"/>
        </w:rPr>
        <w:t xml:space="preserve"> can’t achieve our national security goals</w:t>
      </w:r>
      <w:r w:rsidRPr="00502E24">
        <w:t xml:space="preserve">.” </w:t>
      </w:r>
      <w:r w:rsidRPr="00CD6764">
        <w:rPr>
          <w:rStyle w:val="StyleUnderline"/>
        </w:rPr>
        <w:t>That</w:t>
      </w:r>
      <w:r w:rsidRPr="00502E24">
        <w:t xml:space="preserve"> pretty much </w:t>
      </w:r>
      <w:r w:rsidRPr="00CD6764">
        <w:rPr>
          <w:rStyle w:val="StyleUnderline"/>
        </w:rPr>
        <w:t>told every unsavory regime that it could imprison, abuse and even murder opponents with impunity as long as they were useful to the United States</w:t>
      </w:r>
      <w:r w:rsidRPr="00502E24">
        <w:t xml:space="preserve">. Mr. </w:t>
      </w:r>
      <w:r w:rsidRPr="00CD6764">
        <w:rPr>
          <w:rStyle w:val="StyleUnderline"/>
        </w:rPr>
        <w:t>Trump’s open admiration for a parade of autocrats</w:t>
      </w:r>
      <w:r w:rsidRPr="00502E24">
        <w:t xml:space="preserve"> — from the Philippines’ President Rodrigo Duterte to Egypt’s President Abdel Fattah el-Sisi to Russia’s President Vladimir Putin — </w:t>
      </w:r>
      <w:r w:rsidRPr="00CD6764">
        <w:rPr>
          <w:rStyle w:val="StyleUnderline"/>
        </w:rPr>
        <w:t>has</w:t>
      </w:r>
      <w:r w:rsidRPr="00502E24">
        <w:t xml:space="preserve"> </w:t>
      </w:r>
      <w:r w:rsidRPr="00CD6764">
        <w:rPr>
          <w:rStyle w:val="StyleUnderline"/>
        </w:rPr>
        <w:t>driven home that point, as has the president’s</w:t>
      </w:r>
      <w:r w:rsidRPr="00502E24">
        <w:t xml:space="preserve"> recent </w:t>
      </w:r>
      <w:r w:rsidRPr="00CD6764">
        <w:rPr>
          <w:rStyle w:val="StyleUnderline"/>
        </w:rPr>
        <w:t>trip to the Middle East</w:t>
      </w:r>
      <w:r w:rsidRPr="00502E24">
        <w:t xml:space="preserve">. So, </w:t>
      </w:r>
      <w:r w:rsidRPr="00CD6764">
        <w:rPr>
          <w:rStyle w:val="StyleUnderline"/>
        </w:rPr>
        <w:t>when America’s</w:t>
      </w:r>
      <w:r w:rsidRPr="00502E24">
        <w:t xml:space="preserve"> </w:t>
      </w:r>
      <w:r w:rsidRPr="00CD6764">
        <w:rPr>
          <w:rStyle w:val="StyleUnderline"/>
        </w:rPr>
        <w:t>United Nations ambassador</w:t>
      </w:r>
      <w:r w:rsidRPr="00502E24">
        <w:t xml:space="preserve">, Nikki Haley, </w:t>
      </w:r>
      <w:r w:rsidRPr="00CD6764">
        <w:rPr>
          <w:rStyle w:val="StyleUnderline"/>
        </w:rPr>
        <w:t>vowed</w:t>
      </w:r>
      <w:r w:rsidRPr="00502E24">
        <w:t xml:space="preserve"> in Geneva on Tuesday </w:t>
      </w:r>
      <w:r w:rsidRPr="00CD6764">
        <w:rPr>
          <w:rStyle w:val="StyleUnderline"/>
        </w:rPr>
        <w:t>that the United States “will</w:t>
      </w:r>
      <w:r w:rsidRPr="00502E24">
        <w:t xml:space="preserve"> </w:t>
      </w:r>
      <w:r w:rsidRPr="00CD6764">
        <w:rPr>
          <w:rStyle w:val="StyleUnderline"/>
        </w:rPr>
        <w:t>never give up the cause of</w:t>
      </w:r>
      <w:r w:rsidRPr="00502E24">
        <w:t xml:space="preserve"> universal </w:t>
      </w:r>
      <w:r w:rsidRPr="00CD6764">
        <w:rPr>
          <w:rStyle w:val="StyleUnderline"/>
        </w:rPr>
        <w:t>human rights</w:t>
      </w:r>
      <w:r w:rsidRPr="00502E24">
        <w:t xml:space="preserve">,” </w:t>
      </w:r>
      <w:r w:rsidRPr="00CD6764">
        <w:rPr>
          <w:rStyle w:val="StyleUnderline"/>
        </w:rPr>
        <w:t>her</w:t>
      </w:r>
      <w:r w:rsidRPr="00502E24">
        <w:t xml:space="preserve"> admirable </w:t>
      </w:r>
      <w:r w:rsidRPr="00CD6764">
        <w:rPr>
          <w:rStyle w:val="StyleUnderline"/>
        </w:rPr>
        <w:t>words</w:t>
      </w:r>
      <w:r w:rsidRPr="00502E24">
        <w:t xml:space="preserve"> probably l</w:t>
      </w:r>
      <w:r w:rsidRPr="00CD6764">
        <w:rPr>
          <w:rStyle w:val="StyleUnderline"/>
        </w:rPr>
        <w:t>eft many scratching their heads</w:t>
      </w:r>
      <w:r w:rsidRPr="00502E24">
        <w:t xml:space="preserve">. “I will continue to call out Saudi Arabia,” on human rights, she said, adding: “The administration is allowing me to say it.” Continue reading the main story But Zeid Ra’ad al-Hussein, the </w:t>
      </w:r>
      <w:r w:rsidRPr="00CD6764">
        <w:rPr>
          <w:rStyle w:val="StyleUnderline"/>
        </w:rPr>
        <w:t>United Nations high commissioner for human</w:t>
      </w:r>
      <w:r w:rsidRPr="00502E24">
        <w:t xml:space="preserve"> rights, surely </w:t>
      </w:r>
      <w:r w:rsidRPr="00CD6764">
        <w:rPr>
          <w:rStyle w:val="StyleUnderline"/>
        </w:rPr>
        <w:t>alluded</w:t>
      </w:r>
      <w:r w:rsidRPr="00502E24">
        <w:t xml:space="preserve"> </w:t>
      </w:r>
      <w:r w:rsidRPr="00502E24">
        <w:rPr>
          <w:rStyle w:val="StyleUnderline"/>
        </w:rPr>
        <w:t>to</w:t>
      </w:r>
      <w:r w:rsidRPr="00502E24">
        <w:t xml:space="preserve"> some of </w:t>
      </w:r>
      <w:r w:rsidRPr="00CD6764">
        <w:rPr>
          <w:rStyle w:val="StyleUnderline"/>
        </w:rPr>
        <w:t>the autocrats</w:t>
      </w:r>
      <w:r w:rsidRPr="00502E24">
        <w:t xml:space="preserve"> Mr. </w:t>
      </w:r>
      <w:r w:rsidRPr="00CD6764">
        <w:rPr>
          <w:rStyle w:val="StyleUnderline"/>
        </w:rPr>
        <w:t>Trump</w:t>
      </w:r>
      <w:r w:rsidRPr="00502E24">
        <w:t xml:space="preserve"> </w:t>
      </w:r>
      <w:r w:rsidRPr="00CD6764">
        <w:rPr>
          <w:rStyle w:val="StyleUnderline"/>
        </w:rPr>
        <w:t>admires</w:t>
      </w:r>
      <w:r w:rsidRPr="00502E24">
        <w:t xml:space="preserve"> when he said in an address to the Human Rights Council that Ms. Haley attended, “When thuglike leaders ride to power, democratically or otherwise, and openly defy not only their own laws and constitutions but also their obligations under international law, where is their shame?” Ms. Haley harshly criticized Venezuela, Cuba and Iran, but said the council had been too critical of Israel. She warned that unless the council ended in its attacks on Israel, and also reformed its bylaws to keep human rights violators from becoming members, the United States might leave the group and withdraw its funding. That would be a mistake. The council’s voting system must be reformed, and others deserve more condemnation than Israel. Yet despite the damage Mr. Trump has done, </w:t>
      </w:r>
      <w:r w:rsidRPr="00CD6764">
        <w:rPr>
          <w:rStyle w:val="StyleUnderline"/>
        </w:rPr>
        <w:t>the world still hopes for the leadership on human rights</w:t>
      </w:r>
      <w:r w:rsidRPr="00502E24">
        <w:t xml:space="preserve"> that Ms. Haley is promising. Mr. </w:t>
      </w:r>
      <w:r w:rsidRPr="00CD6764">
        <w:rPr>
          <w:rStyle w:val="StyleUnderline"/>
        </w:rPr>
        <w:t>Trump</w:t>
      </w:r>
      <w:r w:rsidRPr="00502E24">
        <w:t xml:space="preserve"> </w:t>
      </w:r>
      <w:r w:rsidRPr="00CD6764">
        <w:rPr>
          <w:rStyle w:val="StyleUnderline"/>
        </w:rPr>
        <w:t>squanders</w:t>
      </w:r>
      <w:r w:rsidRPr="00502E24">
        <w:t xml:space="preserve"> </w:t>
      </w:r>
      <w:r w:rsidRPr="00CD6764">
        <w:rPr>
          <w:rStyle w:val="StyleUnderline"/>
        </w:rPr>
        <w:t>this hope at the peril of the United States’ ability to shape institutions</w:t>
      </w:r>
      <w:r w:rsidRPr="00502E24">
        <w:t xml:space="preserve">, even flawed ones, </w:t>
      </w:r>
      <w:r w:rsidRPr="00CD6764">
        <w:rPr>
          <w:rStyle w:val="StyleUnderline"/>
        </w:rPr>
        <w:t>and uphold</w:t>
      </w:r>
      <w:r w:rsidRPr="00502E24">
        <w:t xml:space="preserve"> </w:t>
      </w:r>
      <w:r w:rsidRPr="00CD6764">
        <w:rPr>
          <w:rStyle w:val="StyleUnderline"/>
        </w:rPr>
        <w:t>values that are the world’s</w:t>
      </w:r>
      <w:r w:rsidRPr="00502E24">
        <w:t xml:space="preserve"> only </w:t>
      </w:r>
      <w:r w:rsidRPr="00CD6764">
        <w:rPr>
          <w:rStyle w:val="StyleUnderline"/>
        </w:rPr>
        <w:t>bulwark against tyranny</w:t>
      </w:r>
      <w:r w:rsidRPr="00502E24">
        <w:t xml:space="preserve"> </w:t>
      </w:r>
    </w:p>
    <w:p w:rsidR="00526336" w:rsidRDefault="00526336" w:rsidP="00526336">
      <w:pPr>
        <w:pStyle w:val="Heading4"/>
      </w:pPr>
      <w:r>
        <w:t>Trump makes all your impacts inevitable- china fills in and solves</w:t>
      </w:r>
    </w:p>
    <w:p w:rsidR="00526336" w:rsidRDefault="00526336" w:rsidP="00526336">
      <w:r>
        <w:t xml:space="preserve">Ramesh </w:t>
      </w:r>
      <w:r w:rsidRPr="003462BB">
        <w:rPr>
          <w:b/>
        </w:rPr>
        <w:t>Thakur</w:t>
      </w:r>
      <w:r>
        <w:t xml:space="preserve"> 2-23-</w:t>
      </w:r>
      <w:r w:rsidRPr="003462BB">
        <w:rPr>
          <w:b/>
        </w:rPr>
        <w:t>17</w:t>
      </w:r>
    </w:p>
    <w:p w:rsidR="00526336" w:rsidRDefault="00526336" w:rsidP="00526336">
      <w:r>
        <w:t xml:space="preserve">(Ramesh-professor in the Crawford School of Public Policy, Australian National University.  “Trump’s assault on the liberal international order” </w:t>
      </w:r>
      <w:hyperlink r:id="rId7" w:anchor=".WWumh4jyuQ4" w:history="1">
        <w:r w:rsidRPr="00DF18DB">
          <w:rPr>
            <w:rStyle w:val="Hyperlink"/>
          </w:rPr>
          <w:t>http://www.japantimes.co.jp/opinion/2017/02/23/commentary/world-commentary/trumps-assault-liberal-international-order/#.WWumh4jyuQ4</w:t>
        </w:r>
      </w:hyperlink>
      <w:r>
        <w:t>) mba-alb</w:t>
      </w:r>
    </w:p>
    <w:p w:rsidR="00526336" w:rsidRPr="00CD3D51" w:rsidRDefault="00526336" w:rsidP="00526336">
      <w:pPr>
        <w:rPr>
          <w:sz w:val="12"/>
        </w:rPr>
      </w:pPr>
      <w:r w:rsidRPr="00CD3D51">
        <w:rPr>
          <w:sz w:val="12"/>
        </w:rPr>
        <w:t xml:space="preserve">CANBERRA – </w:t>
      </w:r>
      <w:r w:rsidRPr="003462BB">
        <w:rPr>
          <w:u w:val="single"/>
        </w:rPr>
        <w:t xml:space="preserve">There is considerable skepticism about </w:t>
      </w:r>
      <w:r w:rsidRPr="00CD3D51">
        <w:rPr>
          <w:sz w:val="12"/>
        </w:rPr>
        <w:t xml:space="preserve">U.S. President Donald </w:t>
      </w:r>
      <w:r w:rsidRPr="003462BB">
        <w:rPr>
          <w:u w:val="single"/>
        </w:rPr>
        <w:t>Trump’s commitment</w:t>
      </w:r>
      <w:r w:rsidRPr="00CD3D51">
        <w:rPr>
          <w:sz w:val="12"/>
        </w:rPr>
        <w:t xml:space="preserve"> </w:t>
      </w:r>
      <w:r w:rsidRPr="003462BB">
        <w:rPr>
          <w:u w:val="single"/>
        </w:rPr>
        <w:t>to uphold</w:t>
      </w:r>
      <w:r w:rsidRPr="00CD3D51">
        <w:rPr>
          <w:sz w:val="12"/>
        </w:rPr>
        <w:t xml:space="preserve"> </w:t>
      </w:r>
      <w:r w:rsidRPr="003462BB">
        <w:rPr>
          <w:u w:val="single"/>
        </w:rPr>
        <w:t>the</w:t>
      </w:r>
      <w:r w:rsidRPr="00CD3D51">
        <w:rPr>
          <w:sz w:val="12"/>
        </w:rPr>
        <w:t xml:space="preserve"> post-1945 </w:t>
      </w:r>
      <w:r w:rsidRPr="003462BB">
        <w:rPr>
          <w:u w:val="single"/>
        </w:rPr>
        <w:t>liberal international</w:t>
      </w:r>
      <w:r w:rsidRPr="00CD3D51">
        <w:rPr>
          <w:sz w:val="12"/>
        </w:rPr>
        <w:t xml:space="preserve"> </w:t>
      </w:r>
      <w:r w:rsidRPr="003462BB">
        <w:rPr>
          <w:u w:val="single"/>
        </w:rPr>
        <w:t>order</w:t>
      </w:r>
      <w:r w:rsidRPr="00CD3D51">
        <w:rPr>
          <w:sz w:val="12"/>
        </w:rPr>
        <w:t xml:space="preserve"> crafted under American leadership and underwritten by U.S. military power, economic heft and geopolitical clout. </w:t>
      </w:r>
      <w:r w:rsidRPr="003462BB">
        <w:rPr>
          <w:u w:val="single"/>
        </w:rPr>
        <w:t>Trump’s</w:t>
      </w:r>
      <w:r w:rsidRPr="00CD3D51">
        <w:rPr>
          <w:sz w:val="12"/>
        </w:rPr>
        <w:t xml:space="preserve"> pre-election </w:t>
      </w:r>
      <w:r w:rsidRPr="003462BB">
        <w:rPr>
          <w:u w:val="single"/>
        </w:rPr>
        <w:t>statements</w:t>
      </w:r>
      <w:r w:rsidRPr="00CD3D51">
        <w:rPr>
          <w:sz w:val="12"/>
        </w:rPr>
        <w:t xml:space="preserve"> on trade, immigration, alliances and nuclear policy in particular </w:t>
      </w:r>
      <w:r w:rsidRPr="003462BB">
        <w:rPr>
          <w:u w:val="single"/>
        </w:rPr>
        <w:t>seemed to question</w:t>
      </w:r>
      <w:r w:rsidRPr="00CD3D51">
        <w:rPr>
          <w:sz w:val="12"/>
        </w:rPr>
        <w:t xml:space="preserve"> these four </w:t>
      </w:r>
      <w:r w:rsidRPr="003462BB">
        <w:rPr>
          <w:u w:val="single"/>
        </w:rPr>
        <w:t>critical pillars of established U.S. policy</w:t>
      </w:r>
      <w:r w:rsidRPr="00CD3D51">
        <w:rPr>
          <w:sz w:val="12"/>
        </w:rPr>
        <w:t xml:space="preserve">. While some lament “The End of the Anglo-American Order,” others are trying to discern the outlines of Trump’s new world order. Former Soviet leader Mikhail Gorbachev, jointly responsible for the peaceful end of the Cold War, thinks “the world is preparing for war.” Clearly, history likes irony: </w:t>
      </w:r>
      <w:r w:rsidRPr="003462BB">
        <w:rPr>
          <w:u w:val="single"/>
        </w:rPr>
        <w:t>The president with the least previous foreign policy interest and experience could end up having the biggest impact on global affairs in a century.</w:t>
      </w:r>
      <w:r w:rsidRPr="00CD3D51">
        <w:rPr>
          <w:sz w:val="12"/>
        </w:rPr>
        <w:t xml:space="preserve"> Trump’s election proved that a self-confident person can take on and win, despite near-unanimous opposition from the city-based mainstream media, by connecting directly with the voters in the hinterlands: a lesson that all Western politicians terrified of the 24-hour news cycle should heed. Trump took to heart and exploited the public’s 90 percent contempt for Congress and 85 percent distrust of the national press. One way or another, the world order — especially its post-1945 normative, security, trade and immigration architectures — is at an inflection point. Although early indications suggest that relations with Russia could normalize, the risk of falling victim to the Thucydides Trap, whereby most power transitions end in war, could increase as China and the United States elbow each other to assert primacy in the crowded Asia-Pacific region. </w:t>
      </w:r>
      <w:r w:rsidRPr="00997A53">
        <w:rPr>
          <w:u w:val="single"/>
        </w:rPr>
        <w:t>China will step into the leadership vacuum as the stabilizing power in the Asia-Pacific region</w:t>
      </w:r>
      <w:r w:rsidRPr="00CD3D51">
        <w:rPr>
          <w:sz w:val="12"/>
        </w:rPr>
        <w:t xml:space="preserve"> </w:t>
      </w:r>
      <w:r w:rsidRPr="00997A53">
        <w:rPr>
          <w:u w:val="single"/>
        </w:rPr>
        <w:t>and</w:t>
      </w:r>
      <w:r w:rsidRPr="00CD3D51">
        <w:rPr>
          <w:sz w:val="12"/>
        </w:rPr>
        <w:t xml:space="preserve"> — in another historical irony </w:t>
      </w:r>
      <w:r w:rsidRPr="00997A53">
        <w:rPr>
          <w:u w:val="single"/>
        </w:rPr>
        <w:t xml:space="preserve">— as the custodian of the global commons in efforts to check the pace and impacts of climate change. </w:t>
      </w:r>
      <w:r w:rsidRPr="00CD3D51">
        <w:rPr>
          <w:sz w:val="12"/>
        </w:rPr>
        <w:t xml:space="preserve">Yet a question remains. International systems are more stable when the dominant power underwrites global public goods that many others access as free riders. In supporting the post-1945 order, the U.S. government functioned as the de facto world government in writing and policing global rules. Will China follow Britain and America in accepting this burden and can the U.S. acquiesce to playing second fiddle? </w:t>
      </w:r>
      <w:r w:rsidRPr="000149AA">
        <w:rPr>
          <w:u w:val="single"/>
        </w:rPr>
        <w:t>Reversing more than seven decades of American policy</w:t>
      </w:r>
      <w:r w:rsidRPr="00CD3D51">
        <w:rPr>
          <w:sz w:val="12"/>
        </w:rPr>
        <w:t xml:space="preserve">, </w:t>
      </w:r>
      <w:r w:rsidRPr="000149AA">
        <w:rPr>
          <w:u w:val="single"/>
        </w:rPr>
        <w:t>Trump has indicated fierce opposition to free trade agreement</w:t>
      </w:r>
      <w:r w:rsidRPr="00CD3D51">
        <w:rPr>
          <w:sz w:val="12"/>
        </w:rPr>
        <w:t xml:space="preserve">s: Apparently only he can be trusted to negotiate deals that protect American interests. Soon after being sworn in, Trump issued an executive order pulling America out of the Trans-Pacific Partnership. Free trade agreements have in fact turned out to be investor-friendly and worker-hostile deals that enrich a shrinking economic elite, with a sideways flow of benefits to political and bureaucratic elites, while leaving wages stagnant and shredding jobs. These include the North American Free Trade Agreement, which aimed to create an integrated market linking production and consumption in Canada, Mexico and the U.S. This explains the paradox of manufacturing output doubling over the past dozen years even while manufacturing jobs dwindled. Trump heavily criticized both NAFTA and the TPP during the campaign, but because both have in fact been enormously beneficial to the U.S. — automation leading to increased machine-driven productive efficiency has shed more jobs than globalization — </w:t>
      </w:r>
      <w:r w:rsidRPr="000149AA">
        <w:rPr>
          <w:u w:val="single"/>
        </w:rPr>
        <w:t>many assumed Trump would backtrack from campaign promises once he became president. Instead he has given every indication of intending to keep all his promises</w:t>
      </w:r>
      <w:r w:rsidRPr="00CD3D51">
        <w:rPr>
          <w:sz w:val="12"/>
        </w:rPr>
        <w:t xml:space="preserve"> — </w:t>
      </w:r>
      <w:r w:rsidRPr="000149AA">
        <w:rPr>
          <w:u w:val="single"/>
        </w:rPr>
        <w:t>a character trait so radical in contemporary politicians that it has shaken the entire Western world.</w:t>
      </w:r>
      <w:r w:rsidRPr="00CD3D51">
        <w:rPr>
          <w:sz w:val="12"/>
        </w:rPr>
        <w:t xml:space="preserve"> </w:t>
      </w:r>
      <w:r w:rsidRPr="000149AA">
        <w:rPr>
          <w:u w:val="single"/>
        </w:rPr>
        <w:t>Trump has queried the costs and benefits of two decades of U.S. military interventions</w:t>
      </w:r>
      <w:r w:rsidRPr="00CD3D51">
        <w:rPr>
          <w:sz w:val="12"/>
        </w:rPr>
        <w:t xml:space="preserve"> after the Cold War. NATO’s support in most has been less than decisive while it has become the institutional vehicle for multiplying U.S. liabilities in countries of no vital interest to America. </w:t>
      </w:r>
      <w:r w:rsidRPr="000149AA">
        <w:rPr>
          <w:u w:val="single"/>
        </w:rPr>
        <w:t>Trump claims foreign industry has been subsidized by the American taxpayer “at the expense of American industry</w:t>
      </w:r>
      <w:r w:rsidRPr="00CD3D51">
        <w:rPr>
          <w:sz w:val="12"/>
        </w:rPr>
        <w:t xml:space="preserve">” </w:t>
      </w:r>
      <w:r w:rsidRPr="000149AA">
        <w:rPr>
          <w:u w:val="single"/>
        </w:rPr>
        <w:t>and argues that the U.S. has “subsidized the armies of other countries while allowing for the very sad depletion of our military</w:t>
      </w:r>
      <w:r w:rsidRPr="00CD3D51">
        <w:rPr>
          <w:sz w:val="12"/>
        </w:rPr>
        <w:t xml:space="preserve">.” </w:t>
      </w:r>
      <w:r w:rsidRPr="000149AA">
        <w:rPr>
          <w:b/>
          <w:u w:val="single"/>
        </w:rPr>
        <w:t>Trump’s dismissal of NATO as “obsolete” and the promise to put “America First” and force allies to pay for their own defense needs, translates in practice into a policy of disengagement and isolationism</w:t>
      </w:r>
      <w:r w:rsidRPr="00CD3D51">
        <w:rPr>
          <w:sz w:val="12"/>
        </w:rPr>
        <w:t xml:space="preserve">: Fortress America. </w:t>
      </w:r>
      <w:r w:rsidRPr="000149AA">
        <w:rPr>
          <w:u w:val="single"/>
        </w:rPr>
        <w:t xml:space="preserve">Trump has reversed </w:t>
      </w:r>
      <w:r w:rsidRPr="00CD3D51">
        <w:rPr>
          <w:sz w:val="12"/>
        </w:rPr>
        <w:t xml:space="preserve">decades of U.S. </w:t>
      </w:r>
      <w:r w:rsidRPr="000149AA">
        <w:rPr>
          <w:u w:val="single"/>
        </w:rPr>
        <w:t>support</w:t>
      </w:r>
      <w:r w:rsidRPr="00CD3D51">
        <w:rPr>
          <w:sz w:val="12"/>
        </w:rPr>
        <w:t xml:space="preserve"> </w:t>
      </w:r>
      <w:r w:rsidRPr="000149AA">
        <w:rPr>
          <w:u w:val="single"/>
        </w:rPr>
        <w:t>for</w:t>
      </w:r>
      <w:r w:rsidRPr="00CD3D51">
        <w:rPr>
          <w:sz w:val="12"/>
        </w:rPr>
        <w:t xml:space="preserve"> an ever closer </w:t>
      </w:r>
      <w:r w:rsidRPr="000149AA">
        <w:rPr>
          <w:u w:val="single"/>
        </w:rPr>
        <w:t>European Union</w:t>
      </w:r>
      <w:r w:rsidRPr="00CD3D51">
        <w:rPr>
          <w:sz w:val="12"/>
        </w:rPr>
        <w:t xml:space="preserve">, to predict and welcome its breakup instead as the death of an economic competitor to the U.S. </w:t>
      </w:r>
      <w:r w:rsidRPr="000149AA">
        <w:rPr>
          <w:u w:val="single"/>
        </w:rPr>
        <w:t>He is openly hostile to the U.N.</w:t>
      </w:r>
      <w:r w:rsidRPr="00CD3D51">
        <w:rPr>
          <w:sz w:val="12"/>
        </w:rPr>
        <w:t xml:space="preserve"> system and has threatened to cut funding to international organizations by up to 40 percent. </w:t>
      </w:r>
      <w:r w:rsidRPr="000149AA">
        <w:rPr>
          <w:u w:val="single"/>
        </w:rPr>
        <w:t>Trump’s order to suspen</w:t>
      </w:r>
      <w:r w:rsidRPr="00CD3D51">
        <w:rPr>
          <w:sz w:val="12"/>
        </w:rPr>
        <w:t xml:space="preserve">d and then severely reduce </w:t>
      </w:r>
      <w:r w:rsidRPr="000149AA">
        <w:rPr>
          <w:u w:val="single"/>
        </w:rPr>
        <w:t>immigration</w:t>
      </w:r>
      <w:r w:rsidRPr="00CD3D51">
        <w:rPr>
          <w:sz w:val="12"/>
        </w:rPr>
        <w:t xml:space="preserve"> and refugee intakes </w:t>
      </w:r>
      <w:r w:rsidRPr="000149AA">
        <w:rPr>
          <w:u w:val="single"/>
        </w:rPr>
        <w:t>is a repudiation of international conventions</w:t>
      </w:r>
      <w:r w:rsidRPr="00CD3D51">
        <w:rPr>
          <w:sz w:val="12"/>
        </w:rPr>
        <w:t xml:space="preserve"> and arrangements governing the movement of peoples in favor of unilateral policies — and equally a repudiation of the history of how America was built (he need only look at his current wife). </w:t>
      </w:r>
      <w:r w:rsidRPr="000149AA">
        <w:rPr>
          <w:u w:val="single"/>
        </w:rPr>
        <w:t>Concepts like human rights, protection of civilians and climate change are alien to Trump’s vocabulary.</w:t>
      </w:r>
      <w:r w:rsidRPr="00CD3D51">
        <w:rPr>
          <w:sz w:val="12"/>
        </w:rPr>
        <w:t xml:space="preserve"> </w:t>
      </w:r>
      <w:r w:rsidRPr="000149AA">
        <w:rPr>
          <w:b/>
          <w:u w:val="single"/>
        </w:rPr>
        <w:t>With no moral compass to guide it the U.S. cannot provide global moral leadership.</w:t>
      </w:r>
      <w:r w:rsidRPr="00CD3D51">
        <w:rPr>
          <w:sz w:val="12"/>
        </w:rPr>
        <w:t xml:space="preserve"> </w:t>
      </w:r>
      <w:r w:rsidRPr="00611FB6">
        <w:rPr>
          <w:u w:val="single"/>
        </w:rPr>
        <w:t>The tough rhetoric against the Iran nuclear deal</w:t>
      </w:r>
      <w:r w:rsidRPr="00CD3D51">
        <w:rPr>
          <w:sz w:val="12"/>
        </w:rPr>
        <w:t xml:space="preserve"> and the tweeted promise to “greatly strengthen and expand (U.S.) nuclear capability” </w:t>
      </w:r>
      <w:r w:rsidRPr="00611FB6">
        <w:rPr>
          <w:u w:val="single"/>
        </w:rPr>
        <w:t>imply a rejection of the N</w:t>
      </w:r>
      <w:r w:rsidRPr="00CD3D51">
        <w:rPr>
          <w:sz w:val="12"/>
        </w:rPr>
        <w:t>uclear Non-</w:t>
      </w:r>
      <w:r w:rsidRPr="00611FB6">
        <w:rPr>
          <w:u w:val="single"/>
        </w:rPr>
        <w:t>P</w:t>
      </w:r>
      <w:r w:rsidRPr="00CD3D51">
        <w:rPr>
          <w:sz w:val="12"/>
        </w:rPr>
        <w:t xml:space="preserve">roliferation </w:t>
      </w:r>
      <w:r w:rsidRPr="00611FB6">
        <w:rPr>
          <w:u w:val="single"/>
        </w:rPr>
        <w:t>T</w:t>
      </w:r>
      <w:r w:rsidRPr="00CD3D51">
        <w:rPr>
          <w:sz w:val="12"/>
        </w:rPr>
        <w:t xml:space="preserve">reaty as the globally legitimate framework for regulating nuclear policy. </w:t>
      </w:r>
      <w:r w:rsidRPr="00611FB6">
        <w:rPr>
          <w:u w:val="single"/>
        </w:rPr>
        <w:t>Trump might</w:t>
      </w:r>
      <w:r w:rsidRPr="00CD3D51">
        <w:rPr>
          <w:sz w:val="12"/>
        </w:rPr>
        <w:t xml:space="preserve"> prove receptive to the recommendation from a blue ribbon Pentagon panel to expand U.S. nuclear options by developing an arsenal capable of “limited” nuclear wars, </w:t>
      </w:r>
      <w:r w:rsidRPr="00611FB6">
        <w:rPr>
          <w:u w:val="single"/>
        </w:rPr>
        <w:t>which further undermine the NPT</w:t>
      </w:r>
      <w:r w:rsidRPr="00CD3D51">
        <w:rPr>
          <w:sz w:val="12"/>
        </w:rPr>
        <w:t xml:space="preserve">. But </w:t>
      </w:r>
      <w:r w:rsidRPr="00611FB6">
        <w:rPr>
          <w:b/>
          <w:u w:val="single"/>
        </w:rPr>
        <w:t>this would jeopardize the entire basis of the existing global nuclear order, from safety and security to nonproliferation and disarmament</w:t>
      </w:r>
      <w:r w:rsidRPr="00CD3D51">
        <w:rPr>
          <w:sz w:val="12"/>
        </w:rPr>
        <w:t xml:space="preserve">, </w:t>
      </w:r>
      <w:r w:rsidRPr="00611FB6">
        <w:rPr>
          <w:u w:val="single"/>
        </w:rPr>
        <w:t>for which the NPT is the normative anchor</w:t>
      </w:r>
      <w:r w:rsidRPr="00CD3D51">
        <w:rPr>
          <w:sz w:val="12"/>
        </w:rPr>
        <w:t xml:space="preserve">. Without the NPT, for example, Iran as a sovereign nation would have the same right to develop and test nuclear weapons and missiles as the U.S. Nor is increased bellicosity toward Beijing the most effective strategy for gaining Chinese cooperation to curtail North Korea’s nuclear program. There is also a total mismatch between Beijing’s minutely scripted utterances on any subject and Trump’s fondness for firing off tweets on impulse. Globalization rests on and deepens interdependence of security and prosperity. The U.S. has historically led efforts to manage the process through global governance institutions. </w:t>
      </w:r>
      <w:r w:rsidRPr="00CD3D51">
        <w:rPr>
          <w:u w:val="single"/>
        </w:rPr>
        <w:t>Trump’s approach to foreign security and economic policies is transactional and zero-sum. The administration seems determined to keep even career diplomats at a distance</w:t>
      </w:r>
      <w:r w:rsidRPr="00CD3D51">
        <w:rPr>
          <w:sz w:val="12"/>
        </w:rPr>
        <w:t xml:space="preserve">, dismissing many with a curtness that slights their decades of professional service to America in favor of a “know nothing approach” to foreign policy. It is one thing to set out deliberately to try and bend the arc of history to one’s preferred direction. It is another not to know one’s history such that the world is compelled to relearn the worst lessons at great cost in general human misery. </w:t>
      </w:r>
    </w:p>
    <w:p w:rsidR="00526336" w:rsidRDefault="00526336" w:rsidP="004B71DB"/>
    <w:p w:rsidR="004B71DB" w:rsidRDefault="004B71DB" w:rsidP="004B71DB">
      <w:pPr>
        <w:pStyle w:val="Heading3"/>
      </w:pPr>
      <w:r>
        <w:t>AT competitiveness</w:t>
      </w:r>
      <w:r w:rsidR="008D0D86">
        <w:t xml:space="preserve"> link</w:t>
      </w:r>
    </w:p>
    <w:p w:rsidR="004B71DB" w:rsidRDefault="004B71DB" w:rsidP="004B71DB">
      <w:pPr>
        <w:pStyle w:val="Heading4"/>
      </w:pPr>
      <w:r>
        <w:t xml:space="preserve">US competitiveness is </w:t>
      </w:r>
      <w:r w:rsidRPr="00B81647">
        <w:rPr>
          <w:u w:val="single"/>
        </w:rPr>
        <w:t>too far gone</w:t>
      </w:r>
      <w:r>
        <w:t>—tax code, infrastructure, health care and a broken political system ensure that recovery is impossible</w:t>
      </w:r>
    </w:p>
    <w:p w:rsidR="004B71DB" w:rsidRDefault="004B71DB" w:rsidP="004B71DB">
      <w:r>
        <w:rPr>
          <w:rStyle w:val="Style13ptBold"/>
        </w:rPr>
        <w:t xml:space="preserve">HBS 16 – </w:t>
      </w:r>
      <w:r w:rsidRPr="00D94663">
        <w:t>(Harvard Business School Working Knowledge, offer an accessible look at the latest research and ideas from the faculty of Harvard Business School. We cover a vast array of topics, including finance, globalization, team leadership, corporate social responsibility, regulatory issues, social media marketing, and neuroscience, “America Is 'Failing The Test of Competitiveness,' Harvard Study Says”, SEP 15, 2016, https://www.forbes.com/sites/hbsworkingknowledge/2016/09/15/america-is-failing-the-test-of-competitiveness-harvard-study-says/#3572d982fdc1)//MP</w:t>
      </w:r>
    </w:p>
    <w:p w:rsidR="004B71DB" w:rsidRPr="00D94663" w:rsidRDefault="004B71DB" w:rsidP="004B71DB">
      <w:r>
        <w:t>**we do not endorse this author’s use of ablest language**</w:t>
      </w:r>
    </w:p>
    <w:p w:rsidR="004B71DB" w:rsidRDefault="004B71DB" w:rsidP="004B71DB">
      <w:r w:rsidRPr="00D94663">
        <w:t xml:space="preserve">The </w:t>
      </w:r>
      <w:r w:rsidRPr="00C907EB">
        <w:rPr>
          <w:rStyle w:val="StyleUnderline"/>
        </w:rPr>
        <w:t>American economy is a mess</w:t>
      </w:r>
      <w:r w:rsidRPr="00D94663">
        <w:t xml:space="preserve">, </w:t>
      </w:r>
      <w:r w:rsidRPr="00C907EB">
        <w:rPr>
          <w:rStyle w:val="StyleUnderline"/>
        </w:rPr>
        <w:t>and</w:t>
      </w:r>
      <w:r w:rsidRPr="00D94663">
        <w:t xml:space="preserve"> our </w:t>
      </w:r>
      <w:r w:rsidRPr="00C907EB">
        <w:rPr>
          <w:rStyle w:val="StyleUnderline"/>
        </w:rPr>
        <w:t>broken political system is</w:t>
      </w:r>
      <w:r w:rsidRPr="00D94663">
        <w:t xml:space="preserve"> largely </w:t>
      </w:r>
      <w:r w:rsidRPr="00C907EB">
        <w:rPr>
          <w:rStyle w:val="StyleUnderline"/>
        </w:rPr>
        <w:t>to blame</w:t>
      </w:r>
      <w:r w:rsidRPr="00D94663">
        <w:t xml:space="preserve">, according to a Harvard Business School U.S. Competitiveness Project report released today. Harvard’s Michael E. Porter, Jan W. Rivkin, and Mihir A. Desai </w:t>
      </w:r>
      <w:r w:rsidRPr="00C907EB">
        <w:rPr>
          <w:rStyle w:val="StyleUnderline"/>
        </w:rPr>
        <w:t>say American economic performance peaked in the late 1990s</w:t>
      </w:r>
      <w:r w:rsidRPr="00D94663">
        <w:t xml:space="preserve"> </w:t>
      </w:r>
      <w:r w:rsidRPr="00C907EB">
        <w:rPr>
          <w:rStyle w:val="StyleUnderline"/>
        </w:rPr>
        <w:t>and since then has</w:t>
      </w:r>
      <w:r w:rsidRPr="00D94663">
        <w:t xml:space="preserve"> </w:t>
      </w:r>
      <w:r w:rsidRPr="00C907EB">
        <w:rPr>
          <w:rStyle w:val="StyleUnderline"/>
        </w:rPr>
        <w:t>experienced</w:t>
      </w:r>
      <w:r w:rsidRPr="00D94663">
        <w:t xml:space="preserve"> a </w:t>
      </w:r>
      <w:r w:rsidRPr="00C907EB">
        <w:rPr>
          <w:rStyle w:val="StyleUnderline"/>
        </w:rPr>
        <w:t>lingering period of weakness</w:t>
      </w:r>
      <w:r w:rsidRPr="00D94663">
        <w:t xml:space="preserve">, with </w:t>
      </w:r>
      <w:r w:rsidRPr="00C907EB">
        <w:rPr>
          <w:rStyle w:val="StyleUnderline"/>
        </w:rPr>
        <w:t>slower</w:t>
      </w:r>
      <w:r w:rsidRPr="00D94663">
        <w:t xml:space="preserve"> than usual </w:t>
      </w:r>
      <w:r w:rsidRPr="00C907EB">
        <w:rPr>
          <w:rStyle w:val="StyleUnderline"/>
        </w:rPr>
        <w:t>productivity</w:t>
      </w:r>
      <w:r w:rsidRPr="00D94663">
        <w:t xml:space="preserve"> </w:t>
      </w:r>
      <w:r w:rsidRPr="00C907EB">
        <w:rPr>
          <w:rStyle w:val="StyleUnderline"/>
        </w:rPr>
        <w:t>growth</w:t>
      </w:r>
      <w:r w:rsidRPr="00D94663">
        <w:t xml:space="preserve">, </w:t>
      </w:r>
      <w:r w:rsidRPr="00C907EB">
        <w:rPr>
          <w:rStyle w:val="StyleUnderline"/>
        </w:rPr>
        <w:t>job growth, and investment growth.</w:t>
      </w:r>
      <w:r w:rsidRPr="00D94663">
        <w:t xml:space="preserve"> The report, Problems Unsolved and a Nation Divided: The State of US Competitiveness in 2016, which contains an in-depth analysis of the American economy and the results of surveys of global business leaders and the general public, says </w:t>
      </w:r>
      <w:r w:rsidRPr="00C907EB">
        <w:rPr>
          <w:rStyle w:val="StyleUnderline"/>
        </w:rPr>
        <w:t>the U.S. is</w:t>
      </w:r>
      <w:r w:rsidRPr="00D94663">
        <w:t xml:space="preserve"> “</w:t>
      </w:r>
      <w:r w:rsidRPr="00C907EB">
        <w:rPr>
          <w:rStyle w:val="StyleUnderline"/>
        </w:rPr>
        <w:t>failing the test of competitiveness</w:t>
      </w:r>
      <w:r w:rsidRPr="00D94663">
        <w:t xml:space="preserve">.” Overall </w:t>
      </w:r>
      <w:r w:rsidRPr="00C907EB">
        <w:rPr>
          <w:rStyle w:val="StyleUnderline"/>
        </w:rPr>
        <w:t>prosperity may be growing slowly</w:t>
      </w:r>
      <w:r w:rsidRPr="00D94663">
        <w:t>—</w:t>
      </w:r>
      <w:r w:rsidRPr="00C907EB">
        <w:rPr>
          <w:rStyle w:val="StyleUnderline"/>
        </w:rPr>
        <w:t>but only for a small</w:t>
      </w:r>
      <w:r w:rsidRPr="00D94663">
        <w:t xml:space="preserve"> </w:t>
      </w:r>
      <w:r w:rsidRPr="00C907EB">
        <w:rPr>
          <w:rStyle w:val="StyleUnderline"/>
        </w:rPr>
        <w:t>slice of the population. Large companies and highly skilled, high-income workers are faring well, but</w:t>
      </w:r>
      <w:r w:rsidRPr="00D94663">
        <w:t xml:space="preserve"> many </w:t>
      </w:r>
      <w:r w:rsidRPr="00C907EB">
        <w:rPr>
          <w:rStyle w:val="StyleUnderline"/>
        </w:rPr>
        <w:t>others, including working- and middle-class Americans, are struggling, as are</w:t>
      </w:r>
      <w:r w:rsidRPr="00D94663">
        <w:t xml:space="preserve"> many </w:t>
      </w:r>
      <w:r w:rsidRPr="00C907EB">
        <w:rPr>
          <w:rStyle w:val="StyleUnderline"/>
        </w:rPr>
        <w:t>small</w:t>
      </w:r>
      <w:r w:rsidRPr="00D94663">
        <w:t xml:space="preserve"> </w:t>
      </w:r>
      <w:r w:rsidRPr="00C907EB">
        <w:rPr>
          <w:rStyle w:val="StyleUnderline"/>
        </w:rPr>
        <w:t>businesses</w:t>
      </w:r>
      <w:r w:rsidRPr="00D94663">
        <w:t xml:space="preserve">. The </w:t>
      </w:r>
      <w:r w:rsidRPr="00C907EB">
        <w:rPr>
          <w:rStyle w:val="Emphasis"/>
        </w:rPr>
        <w:t>single biggest thorn in the economy’s side: our dysfunctional political system</w:t>
      </w:r>
      <w:r w:rsidRPr="00D94663">
        <w:t xml:space="preserve">. </w:t>
      </w:r>
      <w:r w:rsidRPr="00C907EB">
        <w:rPr>
          <w:rStyle w:val="StyleUnderline"/>
        </w:rPr>
        <w:t>While</w:t>
      </w:r>
      <w:r w:rsidRPr="00D94663">
        <w:t xml:space="preserve"> many </w:t>
      </w:r>
      <w:r w:rsidRPr="00C907EB">
        <w:rPr>
          <w:rStyle w:val="StyleUnderline"/>
        </w:rPr>
        <w:t xml:space="preserve">political leaders individually agree with </w:t>
      </w:r>
      <w:r w:rsidRPr="00D94663">
        <w:t xml:space="preserve">the </w:t>
      </w:r>
      <w:r w:rsidRPr="00C907EB">
        <w:rPr>
          <w:rStyle w:val="StyleUnderline"/>
        </w:rPr>
        <w:t>federal policy priorities</w:t>
      </w:r>
      <w:r w:rsidRPr="00D94663">
        <w:t xml:space="preserve"> the </w:t>
      </w:r>
      <w:r w:rsidRPr="00C907EB">
        <w:rPr>
          <w:rStyle w:val="StyleUnderline"/>
        </w:rPr>
        <w:t>researchers say would</w:t>
      </w:r>
      <w:r w:rsidRPr="00D94663">
        <w:t xml:space="preserve"> </w:t>
      </w:r>
      <w:r w:rsidRPr="00C907EB">
        <w:rPr>
          <w:rStyle w:val="StyleUnderline"/>
        </w:rPr>
        <w:t>unlock</w:t>
      </w:r>
      <w:r w:rsidRPr="00D94663">
        <w:t xml:space="preserve"> U.S. </w:t>
      </w:r>
      <w:r w:rsidRPr="00C907EB">
        <w:rPr>
          <w:rStyle w:val="StyleUnderline"/>
        </w:rPr>
        <w:t>economic growth and competitiveness</w:t>
      </w:r>
      <w:r w:rsidRPr="00D94663">
        <w:t>—including reforming the corporate tax code, easing immigration for high-skilled immigrants, investing in infrastructure, and aggressively addressing abuses in the international trading system—</w:t>
      </w:r>
      <w:r w:rsidRPr="00C907EB">
        <w:rPr>
          <w:rStyle w:val="StyleUnderline"/>
        </w:rPr>
        <w:t>divisive political rhetoric seems to rule the day</w:t>
      </w:r>
      <w:r w:rsidRPr="00D94663">
        <w:t xml:space="preserve">, and as a group, our </w:t>
      </w:r>
      <w:r w:rsidRPr="007B1CF6">
        <w:rPr>
          <w:rStyle w:val="StyleUnderline"/>
        </w:rPr>
        <w:t>political leaders aren’t compromising</w:t>
      </w:r>
      <w:r w:rsidRPr="00D94663">
        <w:t xml:space="preserve">, </w:t>
      </w:r>
      <w:r w:rsidRPr="007B1CF6">
        <w:rPr>
          <w:rStyle w:val="StyleUnderline"/>
        </w:rPr>
        <w:t>seeking pragmatic solutions</w:t>
      </w:r>
      <w:r w:rsidRPr="00D94663">
        <w:t xml:space="preserve">, and reaching compromises. In short, </w:t>
      </w:r>
      <w:r w:rsidRPr="007B1CF6">
        <w:rPr>
          <w:rStyle w:val="StyleUnderline"/>
        </w:rPr>
        <w:t>our political system is</w:t>
      </w:r>
      <w:r w:rsidRPr="00D94663">
        <w:rPr>
          <w:strike/>
        </w:rPr>
        <w:t xml:space="preserve"> paralyzed.</w:t>
      </w:r>
      <w:r w:rsidRPr="00D94663">
        <w:t>[</w:t>
      </w:r>
      <w:r w:rsidRPr="007B1CF6">
        <w:rPr>
          <w:rStyle w:val="StyleUnderline"/>
        </w:rPr>
        <w:t>frozen</w:t>
      </w:r>
      <w:r w:rsidRPr="00D94663">
        <w:t>] “We looked at the progress we’re making and the answer is, basically none,” Porter says. “In the last 15 to 16 years</w:t>
      </w:r>
      <w:r w:rsidRPr="007B1CF6">
        <w:rPr>
          <w:rStyle w:val="StyleUnderline"/>
        </w:rPr>
        <w:t>, we’ve gotten</w:t>
      </w:r>
      <w:r w:rsidRPr="00D94663">
        <w:t xml:space="preserve"> very </w:t>
      </w:r>
      <w:r w:rsidRPr="007B1CF6">
        <w:rPr>
          <w:rStyle w:val="StyleUnderline"/>
        </w:rPr>
        <w:t>little</w:t>
      </w:r>
      <w:r w:rsidRPr="00D94663">
        <w:t xml:space="preserve">, if </w:t>
      </w:r>
      <w:r w:rsidRPr="007B1CF6">
        <w:rPr>
          <w:rStyle w:val="StyleUnderline"/>
        </w:rPr>
        <w:t>anything,</w:t>
      </w:r>
      <w:r w:rsidRPr="00D94663">
        <w:t xml:space="preserve"> </w:t>
      </w:r>
      <w:r w:rsidRPr="007B1CF6">
        <w:rPr>
          <w:rStyle w:val="StyleUnderline"/>
        </w:rPr>
        <w:t>done on</w:t>
      </w:r>
      <w:r w:rsidRPr="00D94663">
        <w:t xml:space="preserve"> the major </w:t>
      </w:r>
      <w:r w:rsidRPr="007B1CF6">
        <w:rPr>
          <w:rStyle w:val="StyleUnderline"/>
        </w:rPr>
        <w:t>priorities that are holding back economic growth</w:t>
      </w:r>
      <w:r w:rsidRPr="00D94663">
        <w:t xml:space="preserve">. What we’ve discovered through countless trips to Washington and discussions with political leaders (is that) in their offices, they agree with all of this. They would say, ‘Yeah, we need to improve the tax system and infrastructure.’ The problem is, (when they get together as a body), nothing gets done.” Harvard Business School launched the U.S. Competitiveness Project in 2011 in an effort to make sense of the disappointing performance of the American economy and recommend steps business and government leaders can take to restore economic growth and prosperity. The news isn’t completely bleak. The </w:t>
      </w:r>
      <w:r w:rsidRPr="007B1CF6">
        <w:rPr>
          <w:rStyle w:val="StyleUnderline"/>
        </w:rPr>
        <w:t>U.S. still retains a variety</w:t>
      </w:r>
      <w:r w:rsidRPr="00D94663">
        <w:t xml:space="preserve"> </w:t>
      </w:r>
      <w:r w:rsidRPr="007B1CF6">
        <w:rPr>
          <w:rStyle w:val="StyleUnderline"/>
        </w:rPr>
        <w:t>of</w:t>
      </w:r>
      <w:r w:rsidRPr="00D94663">
        <w:t xml:space="preserve"> key </w:t>
      </w:r>
      <w:r w:rsidRPr="007B1CF6">
        <w:rPr>
          <w:rStyle w:val="StyleUnderline"/>
        </w:rPr>
        <w:t>strengths in areas like</w:t>
      </w:r>
      <w:r w:rsidRPr="00D94663">
        <w:t xml:space="preserve"> higher </w:t>
      </w:r>
      <w:r w:rsidRPr="007B1CF6">
        <w:rPr>
          <w:rStyle w:val="StyleUnderline"/>
        </w:rPr>
        <w:t>education</w:t>
      </w:r>
      <w:r w:rsidRPr="00D94663">
        <w:t xml:space="preserve">, entrepreneurship, </w:t>
      </w:r>
      <w:r w:rsidRPr="007B1CF6">
        <w:rPr>
          <w:rStyle w:val="StyleUnderline"/>
        </w:rPr>
        <w:t>and innovation</w:t>
      </w:r>
      <w:r w:rsidRPr="00D94663">
        <w:t xml:space="preserve">. </w:t>
      </w:r>
      <w:r w:rsidRPr="007B1CF6">
        <w:rPr>
          <w:rStyle w:val="StyleUnderline"/>
        </w:rPr>
        <w:t xml:space="preserve">But those </w:t>
      </w:r>
      <w:r w:rsidRPr="007B1CF6">
        <w:rPr>
          <w:rStyle w:val="Emphasis"/>
        </w:rPr>
        <w:t>advantages are being offset by weaknesses</w:t>
      </w:r>
      <w:r w:rsidRPr="007B1CF6">
        <w:rPr>
          <w:rStyle w:val="StyleUnderline"/>
        </w:rPr>
        <w:t xml:space="preserve"> in other areas</w:t>
      </w:r>
      <w:r w:rsidRPr="00D94663">
        <w:t xml:space="preserve">, </w:t>
      </w:r>
      <w:r w:rsidRPr="007B1CF6">
        <w:rPr>
          <w:rStyle w:val="StyleUnderline"/>
        </w:rPr>
        <w:t>including the</w:t>
      </w:r>
      <w:r w:rsidRPr="00D94663">
        <w:t xml:space="preserve"> </w:t>
      </w:r>
      <w:r w:rsidRPr="007B1CF6">
        <w:rPr>
          <w:rStyle w:val="StyleUnderline"/>
        </w:rPr>
        <w:t>corporate tax code</w:t>
      </w:r>
      <w:r w:rsidRPr="00D94663">
        <w:t xml:space="preserve">, the K-12 education system, </w:t>
      </w:r>
      <w:r w:rsidRPr="007B1CF6">
        <w:rPr>
          <w:rStyle w:val="StyleUnderline"/>
        </w:rPr>
        <w:t>transportation infrastructure, and healthcare</w:t>
      </w:r>
      <w:r w:rsidRPr="00D94663">
        <w:t>. B</w:t>
      </w:r>
      <w:r w:rsidRPr="007B1CF6">
        <w:rPr>
          <w:rStyle w:val="StyleUnderline"/>
        </w:rPr>
        <w:t>usiness leaders</w:t>
      </w:r>
      <w:r w:rsidRPr="00D94663">
        <w:t xml:space="preserve"> have grown increasingly pessimistic and aren’t expecting much of an uptick in the near future. Fifty percent of those surveyed </w:t>
      </w:r>
      <w:r w:rsidRPr="007B1CF6">
        <w:rPr>
          <w:rStyle w:val="StyleUnderline"/>
        </w:rPr>
        <w:t>expect U.S. competitiveness to decline</w:t>
      </w:r>
      <w:r w:rsidRPr="00D94663">
        <w:t xml:space="preserve"> in the next three years, while </w:t>
      </w:r>
      <w:r w:rsidRPr="007B1CF6">
        <w:rPr>
          <w:rStyle w:val="StyleUnderline"/>
        </w:rPr>
        <w:t>only 30% forecast</w:t>
      </w:r>
      <w:r w:rsidRPr="00D94663">
        <w:t xml:space="preserve"> </w:t>
      </w:r>
      <w:r w:rsidRPr="007B1CF6">
        <w:rPr>
          <w:rStyle w:val="StyleUnderline"/>
        </w:rPr>
        <w:t>an improvement</w:t>
      </w:r>
      <w:r w:rsidRPr="00D94663">
        <w:t xml:space="preserve"> and 20% predict the situation won’t change. The Harvard researchers are hoping this report might help spur Washington to get its act together. “We think this is an American issue, not a Republican issue or a Democrat issue or a high-income or low-income issue. What we want in this country is shared prosperity,” Porter says. “This moment, with this particular election, with this particular discourse and dialogue, is an important moment to talk about this.”</w:t>
      </w:r>
    </w:p>
    <w:p w:rsidR="004B71DB" w:rsidRPr="00607659" w:rsidRDefault="004B71DB" w:rsidP="004B71DB"/>
    <w:p w:rsidR="004B71DB" w:rsidRDefault="004B71DB" w:rsidP="004B71DB">
      <w:pPr>
        <w:pStyle w:val="Heading4"/>
      </w:pPr>
      <w:r>
        <w:t>US competitiveness is impossible</w:t>
      </w:r>
    </w:p>
    <w:p w:rsidR="004B71DB" w:rsidRPr="00D43E16" w:rsidRDefault="004B71DB" w:rsidP="004B71DB">
      <w:pPr>
        <w:rPr>
          <w:rStyle w:val="Style13ptBold"/>
        </w:rPr>
      </w:pPr>
      <w:r>
        <w:rPr>
          <w:rStyle w:val="Style13ptBold"/>
        </w:rPr>
        <w:t xml:space="preserve">DiChristopher 16 – </w:t>
      </w:r>
      <w:r w:rsidRPr="008453B5">
        <w:t>(Tom, award-winning multimedia journalist who covers energy for CNBC.com. He previously coordinated online coverage of broadcast guests for a number of CNBC's Business Day programs, “US competitiveness is at its worst in generations, Harvard’s Michael Porter says”, 15 Sep 2016, http://www.cnbc.com/2016/09/15/us-competitiveness-is-at-its-worst-in-generations-harvards-michael-porter-says.html)//MP</w:t>
      </w:r>
    </w:p>
    <w:p w:rsidR="004B71DB" w:rsidRDefault="004B71DB" w:rsidP="004B71DB">
      <w:pPr>
        <w:rPr>
          <w:rStyle w:val="StyleUnderline"/>
        </w:rPr>
      </w:pPr>
      <w:r w:rsidRPr="00303DB4">
        <w:t xml:space="preserve">The </w:t>
      </w:r>
      <w:r w:rsidRPr="00303DB4">
        <w:rPr>
          <w:rStyle w:val="StyleUnderline"/>
        </w:rPr>
        <w:t>United States is falling short on</w:t>
      </w:r>
      <w:r w:rsidRPr="00303DB4">
        <w:t xml:space="preserve"> a number of critical </w:t>
      </w:r>
      <w:r w:rsidRPr="00303DB4">
        <w:rPr>
          <w:rStyle w:val="StyleUnderline"/>
        </w:rPr>
        <w:t>measures of competitiveness</w:t>
      </w:r>
      <w:r w:rsidRPr="00303DB4">
        <w:t xml:space="preserve">, with </w:t>
      </w:r>
      <w:r w:rsidRPr="00303DB4">
        <w:rPr>
          <w:rStyle w:val="StyleUnderline"/>
        </w:rPr>
        <w:t>small</w:t>
      </w:r>
      <w:r w:rsidRPr="00303DB4">
        <w:t xml:space="preserve"> </w:t>
      </w:r>
      <w:r w:rsidRPr="00303DB4">
        <w:rPr>
          <w:rStyle w:val="StyleUnderline"/>
        </w:rPr>
        <w:t>businesses bearing the most pain due to the shortfalls</w:t>
      </w:r>
      <w:r w:rsidRPr="00303DB4">
        <w:t xml:space="preserve">, a new study by Harvard Business School finds. </w:t>
      </w:r>
      <w:r w:rsidRPr="00303DB4">
        <w:rPr>
          <w:rStyle w:val="StyleUnderline"/>
        </w:rPr>
        <w:t>The end result is the country is failing to promote prosperity among all America</w:t>
      </w:r>
      <w:r w:rsidRPr="00303DB4">
        <w:t>ns, according to Harvard's fifth-annual U.S. Competitiveness Project report. Professor Michael Porter, co-chair of the Competitiveness Project, said Thursday th</w:t>
      </w:r>
      <w:r w:rsidRPr="00303DB4">
        <w:rPr>
          <w:rStyle w:val="StyleUnderline"/>
        </w:rPr>
        <w:t>e weakness extends beyond the current economic recovery from the financial crisis.</w:t>
      </w:r>
      <w:r w:rsidRPr="00303DB4">
        <w:t xml:space="preserve"> According to the study, </w:t>
      </w:r>
      <w:r w:rsidRPr="00303DB4">
        <w:rPr>
          <w:rStyle w:val="StyleUnderline"/>
        </w:rPr>
        <w:t>America's performance peaked in the late 1990s</w:t>
      </w:r>
      <w:r w:rsidRPr="00303DB4">
        <w:t>. "</w:t>
      </w:r>
      <w:r w:rsidRPr="00303DB4">
        <w:rPr>
          <w:rStyle w:val="StyleUnderline"/>
        </w:rPr>
        <w:t>We're stalled in America</w:t>
      </w:r>
      <w:r w:rsidRPr="00303DB4">
        <w:t xml:space="preserve">. Our performance, economic performance, on many metrics is </w:t>
      </w:r>
      <w:r w:rsidRPr="00303DB4">
        <w:rPr>
          <w:rStyle w:val="StyleUnderline"/>
        </w:rPr>
        <w:t>worse than we've seen in many generations</w:t>
      </w:r>
      <w:r w:rsidRPr="00303DB4">
        <w:t xml:space="preserve">. I mean not five years. I mean </w:t>
      </w:r>
      <w:r w:rsidRPr="00303DB4">
        <w:rPr>
          <w:rStyle w:val="StyleUnderline"/>
        </w:rPr>
        <w:t>10, 15, 20, 30 years</w:t>
      </w:r>
      <w:r w:rsidRPr="00303DB4">
        <w:t xml:space="preserve">," he told CNBC's "Squawk Box." The study, which draws on surveys of Harvard Business School alumni and the general public, finds </w:t>
      </w:r>
      <w:r w:rsidRPr="00303DB4">
        <w:rPr>
          <w:rStyle w:val="StyleUnderline"/>
        </w:rPr>
        <w:t>the United States retains key strengths in areas like higher education</w:t>
      </w:r>
      <w:r w:rsidRPr="00303DB4">
        <w:t xml:space="preserve">, entrepreneurship and capital markets. </w:t>
      </w:r>
      <w:r w:rsidRPr="00303DB4">
        <w:rPr>
          <w:rStyle w:val="StyleUnderline"/>
        </w:rPr>
        <w:t xml:space="preserve">But those advantages have been offset by weaknesses </w:t>
      </w:r>
      <w:r w:rsidRPr="00303DB4">
        <w:t xml:space="preserve">in the corporate tax code, early and secondary education, infrastructure, the political system and health care. </w:t>
      </w:r>
      <w:r w:rsidRPr="00303DB4">
        <w:rPr>
          <w:rStyle w:val="StyleUnderline"/>
        </w:rPr>
        <w:t>Those problems have gone unsolved</w:t>
      </w:r>
      <w:r w:rsidRPr="00303DB4">
        <w:t xml:space="preserve"> because Washington has failed to have an honest conversation about addressing them, and the </w:t>
      </w:r>
      <w:r w:rsidRPr="00303DB4">
        <w:rPr>
          <w:rStyle w:val="StyleUnderline"/>
        </w:rPr>
        <w:t xml:space="preserve">country lacks a cohesive economic strategy, </w:t>
      </w:r>
      <w:r w:rsidRPr="00303DB4">
        <w:t xml:space="preserve">particularly </w:t>
      </w:r>
      <w:r w:rsidRPr="00303DB4">
        <w:rPr>
          <w:rStyle w:val="StyleUnderline"/>
        </w:rPr>
        <w:t>at the federal level</w:t>
      </w:r>
      <w:r w:rsidRPr="00303DB4">
        <w:t xml:space="preserve">, the study concludes. According to Porter, that may not change. He said the project gave up on assessing Hillary Clinton and Donald Trump's potential impact on competitiveness because their plans are not clear enough. "Their </w:t>
      </w:r>
      <w:r w:rsidRPr="00303DB4">
        <w:rPr>
          <w:rStyle w:val="StyleUnderline"/>
        </w:rPr>
        <w:t>policies are so fragmented,</w:t>
      </w:r>
      <w:r w:rsidRPr="00303DB4">
        <w:t xml:space="preserve"> so changing that we really can't understand what the strategy is," he said. The study also found f</w:t>
      </w:r>
      <w:r w:rsidRPr="00303DB4">
        <w:rPr>
          <w:rStyle w:val="StyleUnderline"/>
        </w:rPr>
        <w:t xml:space="preserve">ault with companies for failing to improve the business environment </w:t>
      </w:r>
      <w:r w:rsidRPr="00303DB4">
        <w:t xml:space="preserve">in the regions where they operate. It said they must contribute through skills development, supporting public education and partnering on economic development programs. </w:t>
      </w:r>
      <w:r w:rsidRPr="00303DB4">
        <w:rPr>
          <w:rStyle w:val="StyleUnderline"/>
        </w:rPr>
        <w:t>The combined failure of the political system and business class has had a greater negative impact on small business</w:t>
      </w:r>
      <w:r w:rsidRPr="00303DB4">
        <w:t xml:space="preserve">, Porter said. That is because large businesses can inoculate themselves from the weaknesses in American competitiveness by virtue of their size, Porter explained. "If we have a bad tax policy, they have a global tax structure that works around it. If they can't find the right skills for their industry in America, they set up a facility in Latvia," he said. "The </w:t>
      </w:r>
      <w:r w:rsidRPr="00303DB4">
        <w:rPr>
          <w:rStyle w:val="StyleUnderline"/>
        </w:rPr>
        <w:t>real pain is hitting small business</w:t>
      </w:r>
      <w:r w:rsidRPr="00303DB4">
        <w:t xml:space="preserve">." </w:t>
      </w:r>
      <w:r w:rsidRPr="00303DB4">
        <w:rPr>
          <w:rStyle w:val="StyleUnderline"/>
        </w:rPr>
        <w:t>Pessimism is deepening,</w:t>
      </w:r>
      <w:r w:rsidRPr="00303DB4">
        <w:t xml:space="preserve"> the study found. </w:t>
      </w:r>
      <w:r w:rsidRPr="00303DB4">
        <w:rPr>
          <w:rStyle w:val="StyleUnderline"/>
        </w:rPr>
        <w:t>Fifty percent of business leaders surveyed said they thought the situation would worsen in the next three years, while 30 percent expect improvement and 20 percent forecast no change.</w:t>
      </w:r>
    </w:p>
    <w:p w:rsidR="004B71DB" w:rsidRDefault="004B71DB" w:rsidP="004B71DB"/>
    <w:p w:rsidR="004B71DB" w:rsidRDefault="004B71DB" w:rsidP="004B71DB">
      <w:pPr>
        <w:pStyle w:val="Heading4"/>
      </w:pPr>
      <w:r>
        <w:t xml:space="preserve">Health care destroys long term competitiveness </w:t>
      </w:r>
    </w:p>
    <w:p w:rsidR="004B71DB" w:rsidRPr="00051659" w:rsidRDefault="004B71DB" w:rsidP="004B71DB">
      <w:pPr>
        <w:rPr>
          <w:rStyle w:val="Style13ptBold"/>
        </w:rPr>
      </w:pPr>
      <w:r>
        <w:rPr>
          <w:rStyle w:val="Style13ptBold"/>
        </w:rPr>
        <w:t>Douglass 17 –</w:t>
      </w:r>
      <w:r w:rsidRPr="00AC4D19">
        <w:t xml:space="preserve"> (Michael, Deputy Managing Editor, Fool.com, writes in Healthcare, biotech, dividend stocks, and personal finance, “Warren Buffett: Healthcare Is the Real Problem for American Business”, May 7, 2017, https://www.fool.com/investing/2017/05/07/warren-buffett-healthcare-is-the-real-problem-for.aspx)//MP</w:t>
      </w:r>
    </w:p>
    <w:p w:rsidR="004B71DB" w:rsidRDefault="004B71DB" w:rsidP="004B71DB">
      <w:r w:rsidRPr="00051659">
        <w:t xml:space="preserve">When Warren Buffett was asked Saturday about the American Health Care Act (AHCA), taxes seemed the likely topic of discussion. After all, President Donald Trump has signaled that the AHCA is the first salvo in a broader tax strategy designed to make American businesses more competitive. (And Warren Buffett has never been shy about tax policy.) But Buffett didn't go there. In fact, Buffett claimed at Berkshire Hathaway's (BRK-A, BRK-B) annual shareholders meeting that other corporate leaders who complain about tax rates know </w:t>
      </w:r>
      <w:r w:rsidRPr="00FD1B96">
        <w:rPr>
          <w:rStyle w:val="StyleUnderline"/>
        </w:rPr>
        <w:t>the real issue is health care</w:t>
      </w:r>
      <w:r w:rsidRPr="00051659">
        <w:t>. He even went so far as to call</w:t>
      </w:r>
      <w:r w:rsidRPr="00FD1B96">
        <w:rPr>
          <w:rStyle w:val="StyleUnderline"/>
        </w:rPr>
        <w:t xml:space="preserve"> medical costs</w:t>
      </w:r>
      <w:r w:rsidRPr="00051659">
        <w:t xml:space="preserve"> "</w:t>
      </w:r>
      <w:r w:rsidRPr="00FD1B96">
        <w:rPr>
          <w:rStyle w:val="StyleUnderline"/>
        </w:rPr>
        <w:t>the tapeworm of American economic competitiveness</w:t>
      </w:r>
      <w:r w:rsidRPr="00051659">
        <w:t xml:space="preserve">." That's a bold statement, but the research backs him up. According to Buffett and his business partner Charlie Munger, </w:t>
      </w:r>
      <w:r w:rsidRPr="00FD1B96">
        <w:rPr>
          <w:rStyle w:val="StyleUnderline"/>
        </w:rPr>
        <w:t>health care spending in</w:t>
      </w:r>
      <w:r w:rsidRPr="00051659">
        <w:t xml:space="preserve"> </w:t>
      </w:r>
      <w:r w:rsidRPr="00FD1B96">
        <w:rPr>
          <w:rStyle w:val="StyleUnderline"/>
        </w:rPr>
        <w:t xml:space="preserve">the U.S. </w:t>
      </w:r>
      <w:r w:rsidRPr="00051659">
        <w:t>(and around the world) was</w:t>
      </w:r>
      <w:r w:rsidRPr="00FD1B96">
        <w:rPr>
          <w:rStyle w:val="StyleUnderline"/>
        </w:rPr>
        <w:t xml:space="preserve"> </w:t>
      </w:r>
      <w:r w:rsidRPr="00051659">
        <w:t>around 5 percent of GDP in the 1960s but ramped up faster</w:t>
      </w:r>
      <w:r w:rsidRPr="00FD1B96">
        <w:rPr>
          <w:rStyle w:val="StyleUnderline"/>
        </w:rPr>
        <w:t xml:space="preserve"> </w:t>
      </w:r>
      <w:r w:rsidRPr="00051659">
        <w:t xml:space="preserve">in the U.S., with health care spending here now </w:t>
      </w:r>
      <w:r w:rsidRPr="00FD1B96">
        <w:rPr>
          <w:rStyle w:val="StyleUnderline"/>
        </w:rPr>
        <w:t>totaling around 17 percent of annual GDP</w:t>
      </w:r>
      <w:r w:rsidRPr="00051659">
        <w:t xml:space="preserve"> versus low double digits worldwide. This means, according to Buffett, "[</w:t>
      </w:r>
      <w:r w:rsidRPr="00FD1B96">
        <w:rPr>
          <w:rStyle w:val="StyleUnderline"/>
        </w:rPr>
        <w:t>other countries] have gained a five- or six-point advantage over us</w:t>
      </w:r>
      <w:r w:rsidRPr="00051659">
        <w:t xml:space="preserve">" in health care spending today. They were a little off in the particulars, but on the overall issue, they're spot-on. According to the Centers for Medicare &amp; Medicaid Services, </w:t>
      </w:r>
      <w:r w:rsidRPr="00FD1B96">
        <w:rPr>
          <w:rStyle w:val="StyleUnderline"/>
        </w:rPr>
        <w:t>health care spending grew from 5 percent</w:t>
      </w:r>
      <w:r w:rsidRPr="00051659">
        <w:t xml:space="preserve"> of GDP in 1960 </w:t>
      </w:r>
      <w:r w:rsidRPr="00FD1B96">
        <w:rPr>
          <w:rStyle w:val="StyleUnderline"/>
        </w:rPr>
        <w:t>to 17.8 percent</w:t>
      </w:r>
      <w:r w:rsidRPr="00051659">
        <w:t xml:space="preserve"> in 2015. And according to the World Bank, the </w:t>
      </w:r>
      <w:r w:rsidRPr="00FD1B96">
        <w:rPr>
          <w:rStyle w:val="StyleUnderline"/>
        </w:rPr>
        <w:t>U.S. spent 17.1 percent of GDP on health care in 2014</w:t>
      </w:r>
      <w:r w:rsidRPr="00051659">
        <w:t xml:space="preserve">, </w:t>
      </w:r>
      <w:r w:rsidRPr="00FD1B96">
        <w:rPr>
          <w:rStyle w:val="StyleUnderline"/>
        </w:rPr>
        <w:t>while the</w:t>
      </w:r>
      <w:r w:rsidRPr="00051659">
        <w:t xml:space="preserve"> overall </w:t>
      </w:r>
      <w:r w:rsidRPr="00FD1B96">
        <w:rPr>
          <w:rStyle w:val="StyleUnderline"/>
        </w:rPr>
        <w:t>worldwide average</w:t>
      </w:r>
      <w:r w:rsidRPr="00051659">
        <w:t xml:space="preserve"> </w:t>
      </w:r>
      <w:r w:rsidRPr="00FD1B96">
        <w:rPr>
          <w:rStyle w:val="StyleUnderline"/>
        </w:rPr>
        <w:t>was 9.9 percent</w:t>
      </w:r>
      <w:r w:rsidRPr="00051659">
        <w:t xml:space="preserve">. </w:t>
      </w:r>
      <w:r w:rsidRPr="00FD1B96">
        <w:rPr>
          <w:rStyle w:val="StyleUnderline"/>
        </w:rPr>
        <w:t>That's</w:t>
      </w:r>
      <w:r w:rsidRPr="00051659">
        <w:t xml:space="preserve"> a lot of extra cost here in the U.S. -- </w:t>
      </w:r>
      <w:r w:rsidRPr="00FD1B96">
        <w:rPr>
          <w:rStyle w:val="StyleUnderline"/>
        </w:rPr>
        <w:t>over a trillion dollars in incremental health care spending</w:t>
      </w:r>
      <w:r w:rsidRPr="00051659">
        <w:t xml:space="preserve"> due to that extra 7 percent of GDP we're spending compared to the rest of the world. </w:t>
      </w:r>
      <w:r w:rsidRPr="00FD1B96">
        <w:rPr>
          <w:rStyle w:val="StyleUnderline"/>
        </w:rPr>
        <w:t>American businesses</w:t>
      </w:r>
      <w:r w:rsidRPr="00051659">
        <w:t xml:space="preserve">, which provided insurance for 49 percent of the American population in 2015 according to the Kaiser Family Foundation, </w:t>
      </w:r>
      <w:r w:rsidRPr="00FD1B96">
        <w:rPr>
          <w:rStyle w:val="StyleUnderline"/>
        </w:rPr>
        <w:t>are suffering from this rapid growth</w:t>
      </w:r>
      <w:r w:rsidRPr="00051659">
        <w:t xml:space="preserve">. According to the National Federation of Independent Business's (NFIB) 2016 survey of small-business priorities and problems, </w:t>
      </w:r>
      <w:r w:rsidRPr="00FD1B96">
        <w:rPr>
          <w:rStyle w:val="Emphasis"/>
        </w:rPr>
        <w:t>the cost of health insurance is "the most severe" problem</w:t>
      </w:r>
      <w:r w:rsidRPr="00051659">
        <w:t xml:space="preserve"> facing American small businesses today, and 52 percent of small-business owners identified it as a "critical" issue. And like the growth in health care costs, </w:t>
      </w:r>
      <w:r w:rsidRPr="00051659">
        <w:rPr>
          <w:rStyle w:val="StyleUnderline"/>
        </w:rPr>
        <w:t>this</w:t>
      </w:r>
      <w:r w:rsidRPr="00051659">
        <w:t xml:space="preserve"> </w:t>
      </w:r>
      <w:r w:rsidRPr="00051659">
        <w:rPr>
          <w:rStyle w:val="StyleUnderline"/>
        </w:rPr>
        <w:t>has been a long-standing issue</w:t>
      </w:r>
      <w:r w:rsidRPr="00051659">
        <w:t>: NFIB noted that</w:t>
      </w:r>
      <w:r w:rsidRPr="00051659">
        <w:rPr>
          <w:rStyle w:val="StyleUnderline"/>
        </w:rPr>
        <w:t xml:space="preserve"> health care costs</w:t>
      </w:r>
      <w:r w:rsidRPr="00051659">
        <w:t xml:space="preserve"> </w:t>
      </w:r>
      <w:r w:rsidRPr="00051659">
        <w:rPr>
          <w:rStyle w:val="StyleUnderline"/>
        </w:rPr>
        <w:t>have been the most severe issue</w:t>
      </w:r>
      <w:r w:rsidRPr="00051659">
        <w:t xml:space="preserve"> </w:t>
      </w:r>
      <w:r w:rsidRPr="00051659">
        <w:rPr>
          <w:rStyle w:val="StyleUnderline"/>
        </w:rPr>
        <w:t>cited by small businesses</w:t>
      </w:r>
      <w:r w:rsidRPr="00051659">
        <w:t xml:space="preserve"> for the past 30 years running. Buffett and Munger are good at quickly identifying a problem and its components. Right after Buffett cited the "five- or six-point advantage" other countries had in health care spending over U.S. companies, Munger bluntly noted: "That's because of socialized medicine." Later, Munger further explained that </w:t>
      </w:r>
      <w:r w:rsidRPr="00051659">
        <w:rPr>
          <w:rStyle w:val="StyleUnderline"/>
        </w:rPr>
        <w:t>costs "put our manufacturers at a</w:t>
      </w:r>
      <w:r w:rsidRPr="00051659">
        <w:t xml:space="preserve"> big </w:t>
      </w:r>
      <w:r w:rsidRPr="00051659">
        <w:rPr>
          <w:rStyle w:val="StyleUnderline"/>
        </w:rPr>
        <w:t>disadvantage</w:t>
      </w:r>
      <w:r w:rsidRPr="00051659">
        <w:t xml:space="preserve"> to other people where the government pays." Keep in mind, these two have made a career out of identifying companies with competitive advantages and buying them before other investors catch on. The European experience confirms their accuracy. For example, drug prices are substantially lower in the European Union than in the U.S., largely as a result of single-payer systems that aggressively negotiate on price before they allow drugs to be sold to their citizens. Pharma companies risk rejection of their drugs if they fail to offer sufficiently generous discounts, and the difference in drug prices is obvious. The traditional American fee-for-service model, wherein hospitals were paid for every test and procedure they provide instead of whether they actually help patients get better, is also a major culprit. The profit incentives in such a private system can have structural inefficiencies based on the competing priorities of insurers, hospitals, pharma companies, patients and the government. Buffett and Munger have identified </w:t>
      </w:r>
      <w:r w:rsidRPr="00051659">
        <w:rPr>
          <w:rStyle w:val="StyleUnderline"/>
        </w:rPr>
        <w:t>health care</w:t>
      </w:r>
      <w:r w:rsidRPr="00051659">
        <w:t xml:space="preserve"> as </w:t>
      </w:r>
      <w:r w:rsidRPr="00051659">
        <w:rPr>
          <w:rStyle w:val="StyleUnderline"/>
        </w:rPr>
        <w:t>the biggest issue facing American businesses</w:t>
      </w:r>
      <w:r w:rsidRPr="00051659">
        <w:t>. If they're correct, the U.S. has a tremendous economic opportunity. This article was originally published on Motley Fool. Michael Douglass owns shares of Berkshire Hathaway (B shares). The Motley Fool owns shares of and recommends Berkshire Hathaway (B shares). The Motley Fool has a disclosure policy.</w:t>
      </w:r>
    </w:p>
    <w:p w:rsidR="004B71DB" w:rsidRPr="00303DB4" w:rsidRDefault="004B71DB" w:rsidP="004B71DB">
      <w:pPr>
        <w:rPr>
          <w:rStyle w:val="StyleUnderline"/>
        </w:rPr>
      </w:pPr>
    </w:p>
    <w:p w:rsidR="004B71DB" w:rsidRPr="00BB2DF7" w:rsidRDefault="004B71DB" w:rsidP="004B71DB"/>
    <w:p w:rsidR="004B71DB" w:rsidRDefault="004B71DB" w:rsidP="004B71DB">
      <w:pPr>
        <w:pStyle w:val="Heading3"/>
      </w:pPr>
      <w:r>
        <w:t>AT i-law</w:t>
      </w:r>
      <w:r w:rsidR="008D0D86">
        <w:t xml:space="preserve"> link</w:t>
      </w:r>
    </w:p>
    <w:p w:rsidR="004B71DB" w:rsidRDefault="004B71DB" w:rsidP="004B71DB">
      <w:pPr>
        <w:pStyle w:val="Heading4"/>
      </w:pPr>
      <w:r>
        <w:t xml:space="preserve">Travel ban and treaty pullout means that ILaw violation is inevitable under Trump </w:t>
      </w:r>
    </w:p>
    <w:p w:rsidR="004B71DB" w:rsidRPr="00303DB4" w:rsidRDefault="004B71DB" w:rsidP="004B71DB">
      <w:pPr>
        <w:rPr>
          <w:rStyle w:val="Style13ptBold"/>
        </w:rPr>
      </w:pPr>
      <w:r>
        <w:rPr>
          <w:rStyle w:val="Style13ptBold"/>
        </w:rPr>
        <w:t xml:space="preserve">Norchi 17 – </w:t>
      </w:r>
      <w:r w:rsidRPr="00303DB4">
        <w:t>(Charles, Professor of Law and University Trustee Professor in the University of Maine School of Law, USA, and a contributing editor to Global Geneva, “Trump’s Impact on International Law: A Great unravelling?”, March 14, 2017, http://www.global-geneva.com/trumps-impact-on-international-law-a-great-unravelling/)//MP</w:t>
      </w:r>
    </w:p>
    <w:p w:rsidR="004B71DB" w:rsidRDefault="004B71DB" w:rsidP="004B71DB">
      <w:r w:rsidRPr="00303DB4">
        <w:t xml:space="preserve">Two months into the new United States administration, US President Donald </w:t>
      </w:r>
      <w:r w:rsidRPr="00D062C9">
        <w:rPr>
          <w:rStyle w:val="StyleUnderline"/>
        </w:rPr>
        <w:t>Trump</w:t>
      </w:r>
      <w:r w:rsidRPr="00303DB4">
        <w:t xml:space="preserve"> </w:t>
      </w:r>
      <w:r w:rsidRPr="00D062C9">
        <w:rPr>
          <w:rStyle w:val="StyleUnderline"/>
        </w:rPr>
        <w:t>has</w:t>
      </w:r>
      <w:r w:rsidRPr="00303DB4">
        <w:t xml:space="preserve"> already had </w:t>
      </w:r>
      <w:r w:rsidRPr="00D062C9">
        <w:rPr>
          <w:rStyle w:val="StyleUnderline"/>
        </w:rPr>
        <w:t>an impact on international law</w:t>
      </w:r>
      <w:r w:rsidRPr="00303DB4">
        <w:t xml:space="preserve">, </w:t>
      </w:r>
      <w:r w:rsidRPr="00D062C9">
        <w:rPr>
          <w:rStyle w:val="StyleUnderline"/>
        </w:rPr>
        <w:t xml:space="preserve">and the </w:t>
      </w:r>
      <w:r w:rsidRPr="00CE068A">
        <w:rPr>
          <w:rStyle w:val="Emphasis"/>
        </w:rPr>
        <w:t>international legal system</w:t>
      </w:r>
      <w:r w:rsidRPr="00303DB4">
        <w:t xml:space="preserve"> that now </w:t>
      </w:r>
      <w:r w:rsidRPr="00D062C9">
        <w:rPr>
          <w:rStyle w:val="StyleUnderline"/>
        </w:rPr>
        <w:t xml:space="preserve">appears </w:t>
      </w:r>
      <w:r w:rsidRPr="00CE068A">
        <w:rPr>
          <w:rStyle w:val="Emphasis"/>
        </w:rPr>
        <w:t>on the brink of</w:t>
      </w:r>
      <w:r w:rsidRPr="00D062C9">
        <w:rPr>
          <w:rStyle w:val="StyleUnderline"/>
        </w:rPr>
        <w:t xml:space="preserve"> </w:t>
      </w:r>
      <w:r w:rsidRPr="00CE068A">
        <w:rPr>
          <w:rStyle w:val="Emphasis"/>
        </w:rPr>
        <w:t>unravelling</w:t>
      </w:r>
      <w:r w:rsidRPr="00303DB4">
        <w:t xml:space="preserve">. </w:t>
      </w:r>
      <w:r w:rsidRPr="00D062C9">
        <w:rPr>
          <w:rStyle w:val="StyleUnderline"/>
        </w:rPr>
        <w:t xml:space="preserve">Executive Orders intended to modify or withdraw from legal obligations by the US government </w:t>
      </w:r>
      <w:r w:rsidRPr="00CE068A">
        <w:rPr>
          <w:rStyle w:val="Emphasis"/>
        </w:rPr>
        <w:t>will affect the United Nations, human rights, refugees, international trade, the environment and limitations on the use of force</w:t>
      </w:r>
      <w:r w:rsidRPr="00D062C9">
        <w:rPr>
          <w:rStyle w:val="StyleUnderline"/>
        </w:rPr>
        <w:t>.</w:t>
      </w:r>
      <w:r w:rsidRPr="00303DB4">
        <w:t xml:space="preserve"> US law classifies international agreements according to three basic categories: treaties, congressional executive agreements and sole executive agreements. In most circumstances, the </w:t>
      </w:r>
      <w:r w:rsidRPr="00D062C9">
        <w:rPr>
          <w:rStyle w:val="StyleUnderline"/>
        </w:rPr>
        <w:t>President can withdraw unilaterally</w:t>
      </w:r>
      <w:r w:rsidRPr="00303DB4">
        <w:t xml:space="preserve"> from sole executive agreements (i.e. political arrangements). The December, 2015 UN-sponsored Paris Agreement on climate change falls into this category. As a result, </w:t>
      </w:r>
      <w:r w:rsidRPr="00D062C9">
        <w:rPr>
          <w:rStyle w:val="StyleUnderline"/>
        </w:rPr>
        <w:t>Trump’s</w:t>
      </w:r>
      <w:r w:rsidRPr="00303DB4">
        <w:t xml:space="preserve"> proposed </w:t>
      </w:r>
      <w:r w:rsidRPr="00D062C9">
        <w:rPr>
          <w:rStyle w:val="StyleUnderline"/>
        </w:rPr>
        <w:t>policies</w:t>
      </w:r>
      <w:r w:rsidRPr="00303DB4">
        <w:t xml:space="preserve"> could significantly </w:t>
      </w:r>
      <w:r w:rsidRPr="00D062C9">
        <w:rPr>
          <w:rStyle w:val="StyleUnderline"/>
        </w:rPr>
        <w:t>undermine</w:t>
      </w:r>
      <w:r w:rsidRPr="00303DB4">
        <w:t xml:space="preserve"> much of the </w:t>
      </w:r>
      <w:r w:rsidRPr="00D062C9">
        <w:rPr>
          <w:rStyle w:val="StyleUnderline"/>
        </w:rPr>
        <w:t>progress made in recent years with regard to environmental protection</w:t>
      </w:r>
      <w:r w:rsidRPr="00303DB4">
        <w:t xml:space="preserve">. Three of </w:t>
      </w:r>
      <w:r w:rsidRPr="00D062C9">
        <w:rPr>
          <w:rStyle w:val="StyleUnderline"/>
        </w:rPr>
        <w:t>Trump’s</w:t>
      </w:r>
      <w:r w:rsidRPr="00303DB4">
        <w:t xml:space="preserve"> </w:t>
      </w:r>
      <w:r w:rsidRPr="00D062C9">
        <w:rPr>
          <w:rStyle w:val="StyleUnderline"/>
        </w:rPr>
        <w:t>executive orders have a bearing on immigration and human rights and they impose dramatic restrictions on asylum and other immigration protections in the United States</w:t>
      </w:r>
      <w:r w:rsidRPr="00303DB4">
        <w:t xml:space="preserve">. </w:t>
      </w:r>
      <w:r w:rsidRPr="00D062C9">
        <w:rPr>
          <w:rStyle w:val="StyleUnderline"/>
        </w:rPr>
        <w:t>These breach</w:t>
      </w:r>
      <w:r w:rsidRPr="00303DB4">
        <w:t xml:space="preserve"> </w:t>
      </w:r>
      <w:r w:rsidRPr="00D062C9">
        <w:rPr>
          <w:rStyle w:val="StyleUnderline"/>
        </w:rPr>
        <w:t>the 1951 Convention Relating to the Status of Refugees, the International Covenant on Civil and Political Rights, the American Convention on Human Rights, the International Covenant on Economic, Social and Cultural Rights and the Convention on the Rights of the C</w:t>
      </w:r>
      <w:r w:rsidRPr="00CE068A">
        <w:rPr>
          <w:rStyle w:val="StyleUnderline"/>
        </w:rPr>
        <w:t>hild</w:t>
      </w:r>
      <w:r w:rsidRPr="00303DB4">
        <w:t xml:space="preserve">. </w:t>
      </w:r>
      <w:r w:rsidRPr="00CE068A">
        <w:rPr>
          <w:rStyle w:val="StyleUnderline"/>
        </w:rPr>
        <w:t>Border Enforcement Order</w:t>
      </w:r>
      <w:r w:rsidRPr="00303DB4">
        <w:t xml:space="preserve"> violates 1951 Refugee Convention The 1951 Refugee Convention, for example, obliges governments to observe the principle of non-refoulement. It prohibits parties from expelling or returning refugees to territories where their lives or freedom would be at risk. The Border Enforcement Order violates this agreement by directing the Department of Homeland (DHS) to expand “expedited removal” to the maximum extent possible. This executive order alone </w:t>
      </w:r>
      <w:r w:rsidRPr="00CE068A">
        <w:rPr>
          <w:rStyle w:val="StyleUnderline"/>
        </w:rPr>
        <w:t xml:space="preserve">threatens the lives of up to 11 million </w:t>
      </w:r>
      <w:r w:rsidRPr="00303DB4">
        <w:t xml:space="preserve">illegal </w:t>
      </w:r>
      <w:r w:rsidRPr="00CE068A">
        <w:rPr>
          <w:rStyle w:val="StyleUnderline"/>
        </w:rPr>
        <w:t>immigrants</w:t>
      </w:r>
      <w:r w:rsidRPr="00303DB4">
        <w:t xml:space="preserve">. </w:t>
      </w:r>
      <w:r w:rsidRPr="00CE068A">
        <w:rPr>
          <w:rStyle w:val="StyleUnderline"/>
        </w:rPr>
        <w:t>It will</w:t>
      </w:r>
      <w:r w:rsidRPr="00303DB4">
        <w:t xml:space="preserve"> exponentially </w:t>
      </w:r>
      <w:r w:rsidRPr="00CE068A">
        <w:rPr>
          <w:rStyle w:val="StyleUnderline"/>
        </w:rPr>
        <w:t>increase the likelihood of refoulement</w:t>
      </w:r>
      <w:r w:rsidRPr="00303DB4">
        <w:t xml:space="preserve">. The </w:t>
      </w:r>
      <w:r w:rsidRPr="00CE068A">
        <w:rPr>
          <w:rStyle w:val="StyleUnderline"/>
        </w:rPr>
        <w:t>criminal penalties under</w:t>
      </w:r>
      <w:r w:rsidRPr="00303DB4">
        <w:t xml:space="preserve"> the </w:t>
      </w:r>
      <w:r w:rsidRPr="00CE068A">
        <w:rPr>
          <w:rStyle w:val="StyleUnderline"/>
        </w:rPr>
        <w:t>new policies violate international law and fail to protect basic</w:t>
      </w:r>
      <w:r w:rsidRPr="00303DB4">
        <w:t xml:space="preserve"> refugee </w:t>
      </w:r>
      <w:r w:rsidRPr="00CE068A">
        <w:rPr>
          <w:rStyle w:val="StyleUnderline"/>
        </w:rPr>
        <w:t>rights</w:t>
      </w:r>
      <w:r w:rsidRPr="00303DB4">
        <w:t xml:space="preserve">. The Refugee Convention also prohibits the imposition of penalties on refugees for unauthorized entry or presence in a country. </w:t>
      </w:r>
      <w:r w:rsidRPr="00CE068A">
        <w:rPr>
          <w:rStyle w:val="StyleUnderline"/>
        </w:rPr>
        <w:t>Trump’s policy of prosecuting and penalizing undocumented entrants</w:t>
      </w:r>
      <w:r w:rsidRPr="00303DB4">
        <w:t xml:space="preserve"> without consideration for why they fled </w:t>
      </w:r>
      <w:r w:rsidRPr="00CE068A">
        <w:rPr>
          <w:rStyle w:val="StyleUnderline"/>
        </w:rPr>
        <w:t>is a breach of</w:t>
      </w:r>
      <w:r w:rsidRPr="00303DB4">
        <w:t xml:space="preserve"> the </w:t>
      </w:r>
      <w:r w:rsidRPr="00CE068A">
        <w:rPr>
          <w:rStyle w:val="StyleUnderline"/>
        </w:rPr>
        <w:t>international obligations of the U</w:t>
      </w:r>
      <w:r w:rsidRPr="00303DB4">
        <w:t xml:space="preserve">nited </w:t>
      </w:r>
      <w:r w:rsidRPr="00CE068A">
        <w:rPr>
          <w:rStyle w:val="StyleUnderline"/>
        </w:rPr>
        <w:t>S</w:t>
      </w:r>
      <w:r w:rsidRPr="00303DB4">
        <w:t xml:space="preserve">tates. International trade agreements and the </w:t>
      </w:r>
      <w:r w:rsidRPr="00CE068A">
        <w:rPr>
          <w:rStyle w:val="Emphasis"/>
        </w:rPr>
        <w:t>global trade system</w:t>
      </w:r>
      <w:r w:rsidRPr="00303DB4">
        <w:t xml:space="preserve"> have also been put </w:t>
      </w:r>
      <w:r w:rsidRPr="00CE068A">
        <w:rPr>
          <w:rStyle w:val="Emphasis"/>
        </w:rPr>
        <w:t>at risk</w:t>
      </w:r>
      <w:r w:rsidRPr="00303DB4">
        <w:t xml:space="preserve">. Trump intends to terminate agreements pertaining to international commerce and trade, beginning with the Trans-Pacific Partnership (TPP) and the North American Free Trade Agreement (NAFTA). President Obama signed the TPP, but the agreement required Congressional approval, was never debated and consequently never entered into force. Trump’s “un-signing” the TPP—the largest regional trade accord in history—as a matter of unilateral Executive power was straightforward. It went ‘puff” with the stroke of a pen. </w:t>
      </w:r>
      <w:r w:rsidRPr="00CE068A">
        <w:rPr>
          <w:rStyle w:val="StyleUnderline"/>
        </w:rPr>
        <w:t>Other countries</w:t>
      </w:r>
      <w:r w:rsidRPr="00303DB4">
        <w:t xml:space="preserve"> to </w:t>
      </w:r>
      <w:r w:rsidRPr="00CE068A">
        <w:rPr>
          <w:rStyle w:val="StyleUnderline"/>
        </w:rPr>
        <w:t>fill global economy vacuum</w:t>
      </w:r>
      <w:r w:rsidRPr="00303DB4">
        <w:t xml:space="preserve"> NAFTA, in theory, requires six-months notice before any of the partners can withdraw. Nevertheless, it was implemented by congressional-executive agreement, and it is unclear whether Trump has the authority to withdraw without the support of Congress. However,since Trump is a Republican and Republicans control both houses of Congress, it is a moot point. What is clear is that </w:t>
      </w:r>
      <w:r w:rsidRPr="00CE068A">
        <w:rPr>
          <w:rStyle w:val="StyleUnderline"/>
        </w:rPr>
        <w:t>if the U.S. retreats from the global economy, other countries will fill the vacuum, notably China</w:t>
      </w:r>
      <w:r w:rsidRPr="00303DB4">
        <w:t xml:space="preserve">. </w:t>
      </w:r>
      <w:r w:rsidRPr="00CE068A">
        <w:rPr>
          <w:rStyle w:val="StyleUnderline"/>
        </w:rPr>
        <w:t>Trump has</w:t>
      </w:r>
      <w:r w:rsidRPr="00303DB4">
        <w:t xml:space="preserve"> also </w:t>
      </w:r>
      <w:r w:rsidRPr="00CE068A">
        <w:rPr>
          <w:rStyle w:val="StyleUnderline"/>
        </w:rPr>
        <w:t>suggested that the US</w:t>
      </w:r>
      <w:r w:rsidRPr="00303DB4">
        <w:t xml:space="preserve"> could </w:t>
      </w:r>
      <w:r w:rsidRPr="00CE068A">
        <w:rPr>
          <w:rStyle w:val="StyleUnderline"/>
        </w:rPr>
        <w:t xml:space="preserve">withdraw from the </w:t>
      </w:r>
      <w:r w:rsidRPr="00303DB4">
        <w:t>World Trade Organization (</w:t>
      </w:r>
      <w:r w:rsidRPr="00CE068A">
        <w:rPr>
          <w:rStyle w:val="StyleUnderline"/>
        </w:rPr>
        <w:t>WTO</w:t>
      </w:r>
      <w:r w:rsidRPr="00303DB4">
        <w:t xml:space="preserve">). The WTO treaties were congressional-executive agreements approved and implemented by Congress. Withdrawal would require consent from both houses of Congress as well as the president. There is no question that a </w:t>
      </w:r>
      <w:r w:rsidRPr="00CE068A">
        <w:rPr>
          <w:rStyle w:val="StyleUnderline"/>
        </w:rPr>
        <w:t>withdrawal would</w:t>
      </w:r>
      <w:r w:rsidRPr="00303DB4">
        <w:t xml:space="preserve"> </w:t>
      </w:r>
      <w:r w:rsidRPr="00CE068A">
        <w:rPr>
          <w:rStyle w:val="StyleUnderline"/>
        </w:rPr>
        <w:t>significantly affect the ability of American companies to access foreign markets</w:t>
      </w:r>
      <w:r w:rsidRPr="00303DB4">
        <w:t xml:space="preserve">. </w:t>
      </w:r>
      <w:r w:rsidRPr="00CE068A">
        <w:rPr>
          <w:rStyle w:val="StyleUnderline"/>
        </w:rPr>
        <w:t>It would</w:t>
      </w:r>
      <w:r w:rsidRPr="00303DB4">
        <w:t xml:space="preserve"> also </w:t>
      </w:r>
      <w:r w:rsidRPr="00CE068A">
        <w:rPr>
          <w:rStyle w:val="StyleUnderline"/>
        </w:rPr>
        <w:t>make</w:t>
      </w:r>
      <w:r w:rsidRPr="00303DB4">
        <w:t xml:space="preserve"> </w:t>
      </w:r>
      <w:r w:rsidRPr="00CE068A">
        <w:rPr>
          <w:rStyle w:val="StyleUnderline"/>
        </w:rPr>
        <w:t>them vulnerable to customs, duties, tariffs and regulatory barriers</w:t>
      </w:r>
      <w:r w:rsidRPr="00303DB4">
        <w:t xml:space="preserve">. In addition, </w:t>
      </w:r>
      <w:r w:rsidRPr="00CE068A">
        <w:rPr>
          <w:rStyle w:val="StyleUnderline"/>
        </w:rPr>
        <w:t>American firms would</w:t>
      </w:r>
      <w:r w:rsidRPr="00303DB4">
        <w:t xml:space="preserve"> </w:t>
      </w:r>
      <w:r w:rsidRPr="00CE068A">
        <w:rPr>
          <w:rStyle w:val="StyleUnderline"/>
        </w:rPr>
        <w:t>no longer be able to challenge expropriations and other commercially discriminatory actions</w:t>
      </w:r>
      <w:r w:rsidRPr="00303DB4">
        <w:t xml:space="preserve"> before international tribunals. </w:t>
      </w:r>
      <w:r w:rsidRPr="00CE068A">
        <w:rPr>
          <w:rStyle w:val="StyleUnderline"/>
        </w:rPr>
        <w:t>Global trade</w:t>
      </w:r>
      <w:r w:rsidRPr="00303DB4">
        <w:t xml:space="preserve"> and commerce </w:t>
      </w:r>
      <w:r w:rsidRPr="00CE068A">
        <w:rPr>
          <w:rStyle w:val="StyleUnderline"/>
        </w:rPr>
        <w:t>would become</w:t>
      </w:r>
      <w:r w:rsidRPr="00303DB4">
        <w:t xml:space="preserve"> much more </w:t>
      </w:r>
      <w:r w:rsidRPr="00CE068A">
        <w:rPr>
          <w:rStyle w:val="StyleUnderline"/>
        </w:rPr>
        <w:t>unpredictable</w:t>
      </w:r>
      <w:r w:rsidRPr="00303DB4">
        <w:t xml:space="preserve">. </w:t>
      </w:r>
      <w:r w:rsidRPr="00CE068A">
        <w:rPr>
          <w:rStyle w:val="StyleUnderline"/>
        </w:rPr>
        <w:t>International markets</w:t>
      </w:r>
      <w:r w:rsidRPr="00303DB4">
        <w:t xml:space="preserve"> are already beginning to </w:t>
      </w:r>
      <w:r w:rsidRPr="00CE068A">
        <w:rPr>
          <w:rStyle w:val="StyleUnderline"/>
        </w:rPr>
        <w:t>show signs of instability</w:t>
      </w:r>
      <w:r w:rsidRPr="00303DB4">
        <w:t xml:space="preserve">. </w:t>
      </w:r>
      <w:r w:rsidRPr="00CE068A">
        <w:rPr>
          <w:rStyle w:val="StyleUnderline"/>
        </w:rPr>
        <w:t>Increased risk of international confrontation</w:t>
      </w:r>
      <w:r w:rsidRPr="00303DB4">
        <w:t xml:space="preserve"> The most important function of international law is the prevention of war. The Iran Nuclear deal, also known as the Joint Comprehensive Plan of Action (JCPOA), was concluded by the United States, the EU and five other countries precisely to ensure that Iran could not build a nuclear weapon. The intention was to avoid war, especially with Israel. Tru</w:t>
      </w:r>
      <w:r w:rsidRPr="00CE068A">
        <w:rPr>
          <w:rStyle w:val="StyleUnderline"/>
        </w:rPr>
        <w:t>mp has called the JCPOA “the worst deal ever negotiated,”</w:t>
      </w:r>
      <w:r w:rsidRPr="00303DB4">
        <w:t xml:space="preserve"> and declared that ending it would be his “number one priority.” The JCPOA is a political commitment that turns on technical—and thus far successful—verification measures. </w:t>
      </w:r>
      <w:r w:rsidRPr="00CE068A">
        <w:rPr>
          <w:rStyle w:val="StyleUnderline"/>
        </w:rPr>
        <w:t>US denunciation of the JCPOA would</w:t>
      </w:r>
      <w:r w:rsidRPr="00303DB4">
        <w:t xml:space="preserve"> not only </w:t>
      </w:r>
      <w:r w:rsidRPr="00CE068A">
        <w:rPr>
          <w:rStyle w:val="StyleUnderline"/>
        </w:rPr>
        <w:t>risk</w:t>
      </w:r>
      <w:r w:rsidRPr="00303DB4">
        <w:t xml:space="preserve"> an </w:t>
      </w:r>
      <w:r w:rsidRPr="00CE068A">
        <w:rPr>
          <w:rStyle w:val="StyleUnderline"/>
        </w:rPr>
        <w:t>international confrontation</w:t>
      </w:r>
      <w:r w:rsidRPr="00303DB4">
        <w:t xml:space="preserve">, it would also be harmful to Western companies seeking to do business in Iran and to the legal regime for the control of nuclear weapons. </w:t>
      </w:r>
      <w:r w:rsidRPr="00CE068A">
        <w:rPr>
          <w:rStyle w:val="StyleUnderline"/>
        </w:rPr>
        <w:t>It would send a dangerous signal to paranoid elites who control nuclear weapons</w:t>
      </w:r>
      <w:r w:rsidRPr="00303DB4">
        <w:t xml:space="preserve">. The </w:t>
      </w:r>
      <w:r w:rsidRPr="00CE068A">
        <w:rPr>
          <w:rStyle w:val="StyleUnderline"/>
        </w:rPr>
        <w:t>Trump Administration</w:t>
      </w:r>
      <w:r w:rsidRPr="00303DB4">
        <w:t xml:space="preserve"> </w:t>
      </w:r>
      <w:r w:rsidRPr="00CE068A">
        <w:rPr>
          <w:rStyle w:val="StyleUnderline"/>
        </w:rPr>
        <w:t>will</w:t>
      </w:r>
      <w:r w:rsidRPr="00303DB4">
        <w:t xml:space="preserve"> most likely </w:t>
      </w:r>
      <w:r w:rsidRPr="00CE068A">
        <w:rPr>
          <w:rStyle w:val="StyleUnderline"/>
        </w:rPr>
        <w:t xml:space="preserve">attempt to undercut </w:t>
      </w:r>
      <w:r w:rsidRPr="00303DB4">
        <w:t xml:space="preserve">more ratified </w:t>
      </w:r>
      <w:r w:rsidRPr="00CE068A">
        <w:rPr>
          <w:rStyle w:val="StyleUnderline"/>
        </w:rPr>
        <w:t>treaties which impose international legal obligations on the United States</w:t>
      </w:r>
      <w:r w:rsidRPr="00303DB4">
        <w:t xml:space="preserve">. The US Supreme Court has not settled the question of whether the President can unilaterally withdraw from treaties or congressional executive agreements. However, whether any state can withdraw from, denounce or terminate a treaty is not merely a domestic matter. It is also a matter of international law which requires either compliance with a specific withdrawal procedure or narrow exceptions. Under the 1969 Vienna Convention on the Law of Treaties, a state may only withdraw from or otherwise terminate its obligations if the treaty itself permits, or with the consent of all parties. Without such clauses, which can vary widely with many specifying a fixed term of years and/or notice period, the treaty is presumed to continue indefinitely. Failure to comply with the Vienna Convention procedures means that a US withdrawal would not be considered legal by the international community. </w:t>
      </w:r>
    </w:p>
    <w:p w:rsidR="004B71DB" w:rsidRPr="00DF672F" w:rsidRDefault="004B71DB" w:rsidP="004B71DB">
      <w:pPr>
        <w:pStyle w:val="Heading4"/>
      </w:pPr>
      <w:r>
        <w:t>Trump doesn’t abide by international law—no one policy can reverse the trend</w:t>
      </w:r>
    </w:p>
    <w:p w:rsidR="004B71DB" w:rsidRPr="00915D32" w:rsidRDefault="004B71DB" w:rsidP="004B71DB">
      <w:r>
        <w:rPr>
          <w:rStyle w:val="Style13ptBold"/>
        </w:rPr>
        <w:t xml:space="preserve">Goldsmith 17 – </w:t>
      </w:r>
      <w:r w:rsidRPr="00915D32">
        <w:t>(Jack, Henry L. Shattuck Professor at Harvard Law School, co-founder of Lawfare, and a Senior Fellow at the Hoover Institution, “The Trump Onslaught on International Law and Institutions”, March 17, 2017, https://www.lawfareblog.com/trump-onslaught-international-law-and-institutions)//MP</w:t>
      </w:r>
    </w:p>
    <w:p w:rsidR="004B71DB" w:rsidRPr="00413657" w:rsidRDefault="004B71DB" w:rsidP="004B71DB">
      <w:r w:rsidRPr="00915D32">
        <w:t xml:space="preserve">Two months into the </w:t>
      </w:r>
      <w:r w:rsidRPr="0039751D">
        <w:rPr>
          <w:rStyle w:val="StyleUnderline"/>
        </w:rPr>
        <w:t>Trump administration</w:t>
      </w:r>
      <w:r w:rsidRPr="00915D32">
        <w:t xml:space="preserve">, we are witnessing the beginnings of the </w:t>
      </w:r>
      <w:r w:rsidRPr="0039751D">
        <w:rPr>
          <w:rStyle w:val="StyleUnderline"/>
        </w:rPr>
        <w:t>greatest</w:t>
      </w:r>
      <w:r w:rsidRPr="00915D32">
        <w:t xml:space="preserve"> presidential </w:t>
      </w:r>
      <w:r w:rsidRPr="0039751D">
        <w:rPr>
          <w:rStyle w:val="StyleUnderline"/>
        </w:rPr>
        <w:t>onslaught on international law</w:t>
      </w:r>
      <w:r w:rsidRPr="00915D32">
        <w:t xml:space="preserve"> and international institutions </w:t>
      </w:r>
      <w:r w:rsidRPr="0039751D">
        <w:rPr>
          <w:rStyle w:val="StyleUnderline"/>
        </w:rPr>
        <w:t>in</w:t>
      </w:r>
      <w:r w:rsidRPr="00915D32">
        <w:t xml:space="preserve"> American </w:t>
      </w:r>
      <w:r w:rsidRPr="0039751D">
        <w:rPr>
          <w:rStyle w:val="StyleUnderline"/>
        </w:rPr>
        <w:t>history</w:t>
      </w:r>
      <w:r w:rsidRPr="00915D32">
        <w:t xml:space="preserve">. The onslaught appears to be </w:t>
      </w:r>
      <w:r w:rsidRPr="0039751D">
        <w:rPr>
          <w:rStyle w:val="StyleUnderline"/>
        </w:rPr>
        <w:t>driven by a combination of economic nationalism</w:t>
      </w:r>
      <w:r w:rsidRPr="00915D32">
        <w:t xml:space="preserve">, </w:t>
      </w:r>
      <w:r w:rsidRPr="0039751D">
        <w:rPr>
          <w:rStyle w:val="StyleUnderline"/>
        </w:rPr>
        <w:t>anti-cosmopolitanism</w:t>
      </w:r>
      <w:r w:rsidRPr="00915D32">
        <w:t xml:space="preserve">, </w:t>
      </w:r>
      <w:r w:rsidRPr="0039751D">
        <w:rPr>
          <w:rStyle w:val="StyleUnderline"/>
        </w:rPr>
        <w:t>anti</w:t>
      </w:r>
      <w:r w:rsidRPr="00915D32">
        <w:t>-</w:t>
      </w:r>
      <w:r w:rsidRPr="0039751D">
        <w:rPr>
          <w:rStyle w:val="StyleUnderline"/>
        </w:rPr>
        <w:t>elitism</w:t>
      </w:r>
      <w:r w:rsidRPr="00915D32">
        <w:t xml:space="preserve">, </w:t>
      </w:r>
      <w:r w:rsidRPr="0039751D">
        <w:rPr>
          <w:rStyle w:val="StyleUnderline"/>
        </w:rPr>
        <w:t>a belief that international law does not reflect American values but threatens American institutions</w:t>
      </w:r>
      <w:r w:rsidRPr="00915D32">
        <w:t xml:space="preserve">, </w:t>
      </w:r>
      <w:r w:rsidRPr="0039751D">
        <w:rPr>
          <w:rStyle w:val="StyleUnderline"/>
        </w:rPr>
        <w:t>and a related belief that “American peace, prestige, and prosperity were not being served by our foreign policy.</w:t>
      </w:r>
      <w:r w:rsidRPr="00915D32">
        <w:t xml:space="preserve">” I don’t think the </w:t>
      </w:r>
      <w:r w:rsidRPr="0039751D">
        <w:rPr>
          <w:rStyle w:val="StyleUnderline"/>
        </w:rPr>
        <w:t>onslaught</w:t>
      </w:r>
      <w:r w:rsidRPr="00915D32">
        <w:t xml:space="preserve"> will succeed on its own terms, but I do think it </w:t>
      </w:r>
      <w:r w:rsidRPr="0039751D">
        <w:rPr>
          <w:rStyle w:val="StyleUnderline"/>
        </w:rPr>
        <w:t>will be</w:t>
      </w:r>
      <w:r w:rsidRPr="00915D32">
        <w:t xml:space="preserve"> </w:t>
      </w:r>
      <w:r w:rsidRPr="0039751D">
        <w:rPr>
          <w:rStyle w:val="StyleUnderline"/>
        </w:rPr>
        <w:t>consequential</w:t>
      </w:r>
      <w:r w:rsidRPr="00915D32">
        <w:t>—</w:t>
      </w:r>
      <w:r w:rsidRPr="0039751D">
        <w:rPr>
          <w:rStyle w:val="StyleUnderline"/>
        </w:rPr>
        <w:t>for international law and institutions, and for America’s role in the world</w:t>
      </w:r>
      <w:r w:rsidRPr="00915D32">
        <w:t xml:space="preserve">. What follows is an outline of what we know so far about the onslaught, as well as some modest predictions along the way, and at the end. </w:t>
      </w:r>
      <w:r w:rsidRPr="000B3AE9">
        <w:rPr>
          <w:rStyle w:val="Emphasis"/>
        </w:rPr>
        <w:t>Gutting State Department capacity</w:t>
      </w:r>
      <w:r w:rsidRPr="00915D32">
        <w:t xml:space="preserve"> The State Department runs U.S. diplomacy and oversees the operation of U.S. international agreements. </w:t>
      </w:r>
      <w:r w:rsidRPr="0039751D">
        <w:rPr>
          <w:rStyle w:val="StyleUnderline"/>
        </w:rPr>
        <w:t>The Trump administration is</w:t>
      </w:r>
      <w:r w:rsidRPr="00915D32">
        <w:t xml:space="preserve"> </w:t>
      </w:r>
      <w:r w:rsidRPr="0039751D">
        <w:rPr>
          <w:rStyle w:val="StyleUnderline"/>
        </w:rPr>
        <w:t>trying to gut State Department capacity across the board</w:t>
      </w:r>
      <w:r w:rsidRPr="00915D32">
        <w:t xml:space="preserve">. </w:t>
      </w:r>
      <w:r w:rsidRPr="0039751D">
        <w:rPr>
          <w:rStyle w:val="StyleUnderline"/>
        </w:rPr>
        <w:t>This is evident in</w:t>
      </w:r>
      <w:r w:rsidRPr="00915D32">
        <w:t xml:space="preserve"> its proposal to cut sharply the State Department and USAID budgets, in its failure to nominate (much less get confirmed) anyone yet for senior Department posts other than Secretary of State Tillerson, </w:t>
      </w:r>
      <w:r w:rsidRPr="0039751D">
        <w:rPr>
          <w:rStyle w:val="StyleUnderline"/>
        </w:rPr>
        <w:t>in the general slowdown of</w:t>
      </w:r>
      <w:r w:rsidRPr="00915D32">
        <w:t xml:space="preserve"> </w:t>
      </w:r>
      <w:r w:rsidRPr="0039751D">
        <w:rPr>
          <w:rStyle w:val="StyleUnderline"/>
        </w:rPr>
        <w:t>State Department operations</w:t>
      </w:r>
      <w:r w:rsidRPr="00915D32">
        <w:t xml:space="preserve">, in </w:t>
      </w:r>
      <w:r w:rsidRPr="0039751D">
        <w:rPr>
          <w:rStyle w:val="StyleUnderline"/>
        </w:rPr>
        <w:t xml:space="preserve">Tillerson’s </w:t>
      </w:r>
      <w:r w:rsidRPr="00915D32">
        <w:t xml:space="preserve">very </w:t>
      </w:r>
      <w:r w:rsidRPr="0039751D">
        <w:rPr>
          <w:rStyle w:val="StyleUnderline"/>
        </w:rPr>
        <w:t>low-key tenure thus far</w:t>
      </w:r>
      <w:r w:rsidRPr="00915D32">
        <w:t xml:space="preserve">, </w:t>
      </w:r>
      <w:r w:rsidRPr="0039751D">
        <w:rPr>
          <w:rStyle w:val="StyleUnderline"/>
        </w:rPr>
        <w:t>and in its proposal to kill a</w:t>
      </w:r>
      <w:r w:rsidRPr="00915D32">
        <w:t xml:space="preserve"> </w:t>
      </w:r>
      <w:r w:rsidRPr="0039751D">
        <w:rPr>
          <w:rStyle w:val="StyleUnderline"/>
        </w:rPr>
        <w:t>number of State Department initiatives and funds</w:t>
      </w:r>
      <w:r w:rsidRPr="00915D32">
        <w:t xml:space="preserve">, including </w:t>
      </w:r>
      <w:r w:rsidRPr="0039751D">
        <w:rPr>
          <w:rStyle w:val="StyleUnderline"/>
        </w:rPr>
        <w:t>the Global Climate Change, the Green and Strategic Climate Funds, the Emergency Refugee and Migration Assistance Fund, and the East-West Cente</w:t>
      </w:r>
      <w:r w:rsidRPr="00915D32">
        <w:t xml:space="preserve">r. It is unclear at this point precisely how a reduction of State Department capacity will impact U.S. international law commitments and U.S. participation and influence in international institutions. But </w:t>
      </w:r>
      <w:r w:rsidRPr="0039751D">
        <w:rPr>
          <w:rStyle w:val="StyleUnderline"/>
        </w:rPr>
        <w:t>Tillerson wrote to State Department employees</w:t>
      </w:r>
      <w:r w:rsidRPr="00915D32">
        <w:t xml:space="preserve"> yesterday, the </w:t>
      </w:r>
      <w:r w:rsidRPr="0039751D">
        <w:rPr>
          <w:rStyle w:val="StyleUnderline"/>
        </w:rPr>
        <w:t>budget cuts are</w:t>
      </w:r>
      <w:r w:rsidRPr="00915D32">
        <w:t xml:space="preserve"> “</w:t>
      </w:r>
      <w:r w:rsidRPr="0039751D">
        <w:rPr>
          <w:rStyle w:val="StyleUnderline"/>
        </w:rPr>
        <w:t>an</w:t>
      </w:r>
      <w:r w:rsidRPr="00915D32">
        <w:t xml:space="preserve"> </w:t>
      </w:r>
      <w:r w:rsidRPr="0039751D">
        <w:rPr>
          <w:rStyle w:val="StyleUnderline"/>
        </w:rPr>
        <w:t>unmistakable restatement of the needs the country faces and the priorities we</w:t>
      </w:r>
      <w:r w:rsidRPr="00915D32">
        <w:t xml:space="preserve"> must </w:t>
      </w:r>
      <w:r w:rsidRPr="0039751D">
        <w:rPr>
          <w:rStyle w:val="StyleUnderline"/>
        </w:rPr>
        <w:t>establish</w:t>
      </w:r>
      <w:r w:rsidRPr="00915D32">
        <w:t xml:space="preserve">.” </w:t>
      </w:r>
      <w:r w:rsidRPr="000B3AE9">
        <w:rPr>
          <w:rStyle w:val="Emphasis"/>
        </w:rPr>
        <w:t xml:space="preserve">Eliminating domestic agencies related to international relations </w:t>
      </w:r>
      <w:r w:rsidRPr="00915D32">
        <w:t xml:space="preserve">The </w:t>
      </w:r>
      <w:r w:rsidRPr="0039751D">
        <w:rPr>
          <w:rStyle w:val="StyleUnderline"/>
        </w:rPr>
        <w:t>Trump budget also proposes to eliminate</w:t>
      </w:r>
      <w:r w:rsidRPr="00915D32">
        <w:t xml:space="preserve"> </w:t>
      </w:r>
      <w:r w:rsidRPr="0039751D">
        <w:rPr>
          <w:rStyle w:val="StyleUnderline"/>
        </w:rPr>
        <w:t>numerous domestic agencies</w:t>
      </w:r>
      <w:r w:rsidRPr="00915D32">
        <w:t xml:space="preserve"> outside the State Department </w:t>
      </w:r>
      <w:r w:rsidRPr="0039751D">
        <w:rPr>
          <w:rStyle w:val="StyleUnderline"/>
        </w:rPr>
        <w:t>related to international law and relations</w:t>
      </w:r>
      <w:r w:rsidRPr="00915D32">
        <w:t xml:space="preserve">, including African Development Foundation, the Inter-American Foundation, the U.S. Trade and Development Agency, the Overseas Private Investment Corp., the U.S. Institute of Peace, and the Woodrow Wilson International Center for Scholars, and the International Food for Education program. </w:t>
      </w:r>
      <w:r w:rsidRPr="0039751D">
        <w:rPr>
          <w:rStyle w:val="StyleUnderline"/>
        </w:rPr>
        <w:t>Slow-down, or halt, in new international agreements</w:t>
      </w:r>
      <w:r w:rsidRPr="00915D32">
        <w:t xml:space="preserve"> The writing has been on the wall for new international agreements ever since President </w:t>
      </w:r>
      <w:r w:rsidRPr="0039751D">
        <w:rPr>
          <w:rStyle w:val="StyleUnderline"/>
        </w:rPr>
        <w:t>Trump</w:t>
      </w:r>
      <w:r w:rsidRPr="00915D32">
        <w:t xml:space="preserve"> formally </w:t>
      </w:r>
      <w:r w:rsidRPr="0039751D">
        <w:rPr>
          <w:rStyle w:val="StyleUnderline"/>
        </w:rPr>
        <w:t>abandoned the Trans-Pacific</w:t>
      </w:r>
      <w:r w:rsidRPr="00915D32">
        <w:t xml:space="preserve"> </w:t>
      </w:r>
      <w:r w:rsidRPr="0039751D">
        <w:rPr>
          <w:rStyle w:val="StyleUnderline"/>
        </w:rPr>
        <w:t>Partnership</w:t>
      </w:r>
      <w:r w:rsidRPr="00915D32">
        <w:t xml:space="preserve"> </w:t>
      </w:r>
      <w:r w:rsidRPr="0039751D">
        <w:rPr>
          <w:rStyle w:val="StyleUnderline"/>
        </w:rPr>
        <w:t>on the third day of his presidency</w:t>
      </w:r>
      <w:r w:rsidRPr="00915D32">
        <w:t xml:space="preserve">. A few days later a draft </w:t>
      </w:r>
      <w:r w:rsidRPr="0039751D">
        <w:rPr>
          <w:rStyle w:val="StyleUnderline"/>
        </w:rPr>
        <w:t>Executive Order</w:t>
      </w:r>
      <w:r w:rsidRPr="00915D32">
        <w:t>, Moratorium on New Multilateral Treaties, leaked. The EO was only a draft, and it is limited to Article II treaties, which form only a sliver of U.S. international agreements. (It’s not clear if the Trump Team realizes that treaties are rare.) But even if it never sees the light of say, the draft EO reveals the thinking of some senior officials in the Trump White House. The purpose of the draft EO is “</w:t>
      </w:r>
      <w:r w:rsidRPr="0039751D">
        <w:rPr>
          <w:rStyle w:val="StyleUnderline"/>
        </w:rPr>
        <w:t>to prevent the making of</w:t>
      </w:r>
      <w:r w:rsidRPr="00915D32">
        <w:t xml:space="preserve"> </w:t>
      </w:r>
      <w:r w:rsidRPr="0039751D">
        <w:rPr>
          <w:rStyle w:val="StyleUnderline"/>
        </w:rPr>
        <w:t>any new treaties</w:t>
      </w:r>
      <w:r w:rsidRPr="00915D32">
        <w:t xml:space="preserve">—other than treaties that are clearly appropriate matters of international concern, such as treaties implicating national security, extradition, and international trade—until a high-level executive branch committee has had an opportunity to review and assess the treaty.” The draft EO </w:t>
      </w:r>
      <w:r w:rsidRPr="0039751D">
        <w:rPr>
          <w:rStyle w:val="StyleUnderline"/>
        </w:rPr>
        <w:t xml:space="preserve">would place a moratorium on most new treaties </w:t>
      </w:r>
      <w:r w:rsidRPr="00915D32">
        <w:t xml:space="preserve">except upon an inter-agency Treaty Committee’s review and recommendation (a process that apparently comes on top of the usual Circular 175 process). 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w:t>
      </w:r>
      <w:r w:rsidRPr="0039751D">
        <w:rPr>
          <w:rStyle w:val="StyleUnderline"/>
        </w:rPr>
        <w:t>It’s</w:t>
      </w:r>
      <w:r w:rsidRPr="00915D32">
        <w:t xml:space="preserve"> thus </w:t>
      </w:r>
      <w:r w:rsidRPr="0039751D">
        <w:rPr>
          <w:rStyle w:val="StyleUnderline"/>
        </w:rPr>
        <w:t>not looking so good for</w:t>
      </w:r>
      <w:r w:rsidRPr="00915D32">
        <w:t xml:space="preserve"> these </w:t>
      </w:r>
      <w:r w:rsidRPr="0039751D">
        <w:rPr>
          <w:rStyle w:val="StyleUnderline"/>
        </w:rPr>
        <w:t>treaties in the next four years, or for other human rights treaties, or for other even slightly controversial multilateral treaties</w:t>
      </w:r>
      <w:r w:rsidRPr="00915D32">
        <w:t xml:space="preserve">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t>
      </w:r>
      <w:r w:rsidRPr="0039751D">
        <w:rPr>
          <w:rStyle w:val="StyleUnderline"/>
        </w:rPr>
        <w:t>would not be surprised if the Trump administration declined to send</w:t>
      </w:r>
      <w:r w:rsidRPr="00915D32">
        <w:t xml:space="preserve"> to </w:t>
      </w:r>
      <w:r w:rsidRPr="0039751D">
        <w:rPr>
          <w:rStyle w:val="StyleUnderline"/>
        </w:rPr>
        <w:t>the</w:t>
      </w:r>
      <w:r w:rsidRPr="00915D32">
        <w:t xml:space="preserve"> </w:t>
      </w:r>
      <w:r w:rsidRPr="0039751D">
        <w:rPr>
          <w:rStyle w:val="StyleUnderline"/>
        </w:rPr>
        <w:t>Senate the</w:t>
      </w:r>
      <w:r w:rsidRPr="00915D32">
        <w:t xml:space="preserve"> usual </w:t>
      </w:r>
      <w:r w:rsidRPr="0039751D">
        <w:rPr>
          <w:rStyle w:val="StyleUnderline"/>
        </w:rPr>
        <w:t>Treaty Priority List</w:t>
      </w:r>
      <w:r w:rsidRPr="00915D32">
        <w:t xml:space="preserve">. Finally, expect relevant treaties that make it through the Senate to have historically robust non-self-execution declarations and federalism clauses. </w:t>
      </w:r>
      <w:r w:rsidRPr="000B3AE9">
        <w:rPr>
          <w:rStyle w:val="Emphasis"/>
        </w:rPr>
        <w:t xml:space="preserve">Increase in termination of international agreements </w:t>
      </w:r>
      <w:r w:rsidRPr="00915D32">
        <w:t xml:space="preserve">President </w:t>
      </w:r>
      <w:r w:rsidRPr="0039751D">
        <w:rPr>
          <w:rStyle w:val="StyleUnderline"/>
        </w:rPr>
        <w:t>Trump has already threatened to unwind or</w:t>
      </w:r>
      <w:r w:rsidRPr="00915D32">
        <w:t xml:space="preserve"> </w:t>
      </w:r>
      <w:r w:rsidRPr="0039751D">
        <w:rPr>
          <w:rStyle w:val="StyleUnderline"/>
        </w:rPr>
        <w:t>terminate the Iran Deal</w:t>
      </w:r>
      <w:r w:rsidRPr="00915D32">
        <w:t xml:space="preserve"> (i.e. the Joint Comprehensive Plan of Action), the </w:t>
      </w:r>
      <w:r w:rsidRPr="0039751D">
        <w:rPr>
          <w:rStyle w:val="StyleUnderline"/>
        </w:rPr>
        <w:t>Paris Agreement</w:t>
      </w:r>
      <w:r w:rsidRPr="00915D32">
        <w:t xml:space="preserve">, </w:t>
      </w:r>
      <w:r w:rsidRPr="0039751D">
        <w:rPr>
          <w:rStyle w:val="StyleUnderline"/>
        </w:rPr>
        <w:t>and</w:t>
      </w:r>
      <w:r w:rsidRPr="00915D32">
        <w:t xml:space="preserve"> </w:t>
      </w:r>
      <w:r w:rsidRPr="0039751D">
        <w:rPr>
          <w:rStyle w:val="StyleUnderline"/>
        </w:rPr>
        <w:t>NAFTA.</w:t>
      </w:r>
      <w:r w:rsidRPr="00915D32">
        <w:t xml:space="preserve">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reimposition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r w:rsidRPr="0039751D">
        <w:rPr>
          <w:rStyle w:val="StyleUnderline"/>
        </w:rPr>
        <w:t xml:space="preserve">While all </w:t>
      </w:r>
      <w:r w:rsidRPr="00915D32">
        <w:t>three</w:t>
      </w:r>
      <w:r w:rsidRPr="0039751D">
        <w:rPr>
          <w:rStyle w:val="StyleUnderline"/>
        </w:rPr>
        <w:t xml:space="preserve"> of these </w:t>
      </w:r>
      <w:r w:rsidRPr="00915D32">
        <w:t xml:space="preserve">threatened high-profile </w:t>
      </w:r>
      <w:r w:rsidRPr="0039751D">
        <w:rPr>
          <w:rStyle w:val="StyleUnderline"/>
        </w:rPr>
        <w:t>terminations</w:t>
      </w:r>
      <w:r w:rsidRPr="00915D32">
        <w:t xml:space="preserve"> </w:t>
      </w:r>
      <w:r w:rsidRPr="0039751D">
        <w:rPr>
          <w:rStyle w:val="StyleUnderline"/>
        </w:rPr>
        <w:t>are</w:t>
      </w:r>
      <w:r w:rsidRPr="00915D32">
        <w:t xml:space="preserve"> thus </w:t>
      </w:r>
      <w:r w:rsidRPr="0039751D">
        <w:rPr>
          <w:rStyle w:val="StyleUnderline"/>
        </w:rPr>
        <w:t>uncertain, I expect Trump to try to kill or undermine</w:t>
      </w:r>
      <w:r w:rsidRPr="00915D32">
        <w:t xml:space="preserve"> at least some of </w:t>
      </w:r>
      <w:r w:rsidRPr="0039751D">
        <w:rPr>
          <w:rStyle w:val="StyleUnderline"/>
        </w:rPr>
        <w:t>them</w:t>
      </w:r>
      <w:r w:rsidRPr="00915D32">
        <w:t xml:space="preserve">, </w:t>
      </w:r>
      <w:r w:rsidRPr="0039751D">
        <w:rPr>
          <w:rStyle w:val="StyleUnderline"/>
        </w:rPr>
        <w:t>and also to terminate less prominent treaties and agreements for symbolic purposes</w:t>
      </w:r>
      <w:r w:rsidRPr="00915D32">
        <w:t xml:space="preserve"> if nothing else. We will, I expect, learn a lot about the law of treaty and agreement termination—a topic almost bereft of judicial guidance—in the coming years. </w:t>
      </w:r>
      <w:r w:rsidRPr="000B3AE9">
        <w:rPr>
          <w:rStyle w:val="Emphasis"/>
        </w:rPr>
        <w:t>Disengagement from international organizations</w:t>
      </w:r>
      <w:r w:rsidRPr="00915D32">
        <w:t xml:space="preserve"> </w:t>
      </w:r>
      <w:r w:rsidRPr="0039751D">
        <w:rPr>
          <w:rStyle w:val="StyleUnderline"/>
        </w:rPr>
        <w:t>Early in the administration</w:t>
      </w:r>
      <w:r w:rsidRPr="00915D32">
        <w:t xml:space="preserve"> a draft Executive Order titled Auditing and Reducing U.S. Funding of International Organizations leaked. Like the draft on new treaties, this one has not become final. But the </w:t>
      </w:r>
      <w:r w:rsidRPr="0039751D">
        <w:rPr>
          <w:rStyle w:val="StyleUnderline"/>
        </w:rPr>
        <w:t>Trump administration has made clear</w:t>
      </w:r>
      <w:r w:rsidRPr="00915D32">
        <w:t xml:space="preserve"> </w:t>
      </w:r>
      <w:r w:rsidRPr="0039751D">
        <w:rPr>
          <w:rStyle w:val="StyleUnderline"/>
        </w:rPr>
        <w:t>its plans to reduce funding or disengage from from international organizations</w:t>
      </w:r>
      <w:r w:rsidRPr="00915D32">
        <w:t xml:space="preserve">. Secretary of Defense </w:t>
      </w:r>
      <w:r w:rsidRPr="0039751D">
        <w:rPr>
          <w:rStyle w:val="StyleUnderline"/>
        </w:rPr>
        <w:t>Mattis</w:t>
      </w:r>
      <w:r w:rsidRPr="00915D32">
        <w:t xml:space="preserve"> </w:t>
      </w:r>
      <w:r w:rsidRPr="0039751D">
        <w:rPr>
          <w:rStyle w:val="StyleUnderline"/>
        </w:rPr>
        <w:t>threatened to reduce NATO funding</w:t>
      </w:r>
      <w:r w:rsidRPr="00915D32">
        <w:t xml:space="preserve"> unless NATO allies pony up. Secretary of State </w:t>
      </w:r>
      <w:r w:rsidRPr="0039751D">
        <w:rPr>
          <w:rStyle w:val="StyleUnderline"/>
        </w:rPr>
        <w:t>Tillerson</w:t>
      </w:r>
      <w:r w:rsidRPr="00915D32">
        <w:t xml:space="preserve"> has </w:t>
      </w:r>
      <w:r w:rsidRPr="0039751D">
        <w:rPr>
          <w:rStyle w:val="StyleUnderline"/>
        </w:rPr>
        <w:t>threatened to withdraw from the UN Human Rights Council</w:t>
      </w:r>
      <w:r w:rsidRPr="00915D32">
        <w:t xml:space="preserve"> absent “considerable reform.” The </w:t>
      </w:r>
      <w:r w:rsidRPr="0039751D">
        <w:rPr>
          <w:rStyle w:val="StyleUnderline"/>
        </w:rPr>
        <w:t>Trump</w:t>
      </w:r>
      <w:r w:rsidRPr="00915D32">
        <w:t xml:space="preserve"> </w:t>
      </w:r>
      <w:r w:rsidRPr="0039751D">
        <w:rPr>
          <w:rStyle w:val="StyleUnderline"/>
        </w:rPr>
        <w:t>budget would reduce or kill funding to a number of United Nations programs</w:t>
      </w:r>
      <w:r w:rsidRPr="00915D32">
        <w:t xml:space="preserve">, </w:t>
      </w:r>
      <w:r w:rsidRPr="0039751D">
        <w:rPr>
          <w:rStyle w:val="StyleUnderline"/>
        </w:rPr>
        <w:t>including</w:t>
      </w:r>
      <w:r w:rsidRPr="00915D32">
        <w:t xml:space="preserve"> “</w:t>
      </w:r>
      <w:r w:rsidRPr="0039751D">
        <w:rPr>
          <w:rStyle w:val="StyleUnderline"/>
        </w:rPr>
        <w:t>eliminating</w:t>
      </w:r>
      <w:r w:rsidRPr="00915D32">
        <w:t xml:space="preserve"> </w:t>
      </w:r>
      <w:r w:rsidRPr="0039751D">
        <w:rPr>
          <w:rStyle w:val="StyleUnderline"/>
        </w:rPr>
        <w:t>pledged payments to U.N. climate-change programs, and reducing funding for U.N. peacekeeping mission</w:t>
      </w:r>
      <w:r w:rsidRPr="00915D32">
        <w:t xml:space="preserve">s.” Trump won’t get all of his cuts, but the </w:t>
      </w:r>
      <w:r w:rsidRPr="0039751D">
        <w:rPr>
          <w:rStyle w:val="StyleUnderline"/>
        </w:rPr>
        <w:t>prospects for U.S. funding for and participation in many international organizations looks bleak.</w:t>
      </w:r>
      <w:r w:rsidRPr="00915D32">
        <w:t xml:space="preserve"> </w:t>
      </w:r>
      <w:r w:rsidRPr="000B3AE9">
        <w:rPr>
          <w:rStyle w:val="Emphasis"/>
        </w:rPr>
        <w:t>Disengagement from international courts</w:t>
      </w:r>
      <w:r w:rsidRPr="00915D32">
        <w:t xml:space="preserve"> Don’t expect the next four years to be happy times for U.S. engagement with international courts either. The Trump administration has not said anything specific on this topic. But </w:t>
      </w:r>
      <w:r w:rsidRPr="0039751D">
        <w:rPr>
          <w:rStyle w:val="StyleUnderline"/>
        </w:rPr>
        <w:t>it easy to imagine the</w:t>
      </w:r>
      <w:r w:rsidRPr="00915D32">
        <w:t xml:space="preserve"> </w:t>
      </w:r>
      <w:r w:rsidRPr="0039751D">
        <w:rPr>
          <w:rStyle w:val="StyleUnderline"/>
        </w:rPr>
        <w:t>administration refusing to participate</w:t>
      </w:r>
      <w:r w:rsidRPr="00915D32">
        <w:t xml:space="preserve"> in the current case brought by Iran </w:t>
      </w:r>
      <w:r w:rsidRPr="0039751D">
        <w:rPr>
          <w:rStyle w:val="StyleUnderline"/>
        </w:rPr>
        <w:t>in the International Court of</w:t>
      </w:r>
      <w:r w:rsidRPr="00915D32">
        <w:t xml:space="preserve"> </w:t>
      </w:r>
      <w:r w:rsidRPr="0039751D">
        <w:rPr>
          <w:rStyle w:val="StyleUnderline"/>
        </w:rPr>
        <w:t>Justice</w:t>
      </w:r>
      <w:r w:rsidRPr="00915D32">
        <w:t xml:space="preserve">—especially if the United States loses on jurisdiction. A </w:t>
      </w:r>
      <w:r w:rsidRPr="0039751D">
        <w:rPr>
          <w:rStyle w:val="StyleUnderline"/>
        </w:rPr>
        <w:t>refusal to participate accompanied by</w:t>
      </w:r>
      <w:r w:rsidRPr="00915D32">
        <w:t xml:space="preserve"> a bit of Iran-bashing and </w:t>
      </w:r>
      <w:r w:rsidRPr="0039751D">
        <w:rPr>
          <w:rStyle w:val="StyleUnderline"/>
        </w:rPr>
        <w:t>ICJ-bashing would be just the type of easy-to-accomplish, highly symbolic anti-international law move that the Trump Team appears to like</w:t>
      </w:r>
      <w:r w:rsidRPr="00915D32">
        <w:t xml:space="preserve">. </w:t>
      </w:r>
      <w:r w:rsidRPr="0039751D">
        <w:rPr>
          <w:rStyle w:val="StyleUnderline"/>
        </w:rPr>
        <w:t xml:space="preserve">Expect similarly poor relations with the International Criminal Court, </w:t>
      </w:r>
      <w:r w:rsidRPr="00915D32">
        <w:t xml:space="preserve">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w:t>
      </w:r>
      <w:r w:rsidRPr="0039751D">
        <w:rPr>
          <w:rStyle w:val="StyleUnderline"/>
        </w:rPr>
        <w:t xml:space="preserve">The </w:t>
      </w:r>
      <w:r w:rsidRPr="0039751D">
        <w:rPr>
          <w:rStyle w:val="Emphasis"/>
        </w:rPr>
        <w:t>Trump administration won’t support the ICC in any way</w:t>
      </w:r>
      <w:r w:rsidRPr="0039751D">
        <w:rPr>
          <w:rStyle w:val="StyleUnderline"/>
        </w:rPr>
        <w:t xml:space="preserve"> and may withdraw even from observer status in the ASP.</w:t>
      </w:r>
      <w:r w:rsidRPr="00915D32">
        <w:t xml:space="preserve"> </w:t>
      </w:r>
      <w:r w:rsidRPr="0039751D">
        <w:rPr>
          <w:rStyle w:val="StyleUnderline"/>
        </w:rPr>
        <w:t>Finally</w:t>
      </w:r>
      <w:r w:rsidRPr="00915D32">
        <w:t xml:space="preserve">, I think </w:t>
      </w:r>
      <w:r w:rsidRPr="0039751D">
        <w:rPr>
          <w:rStyle w:val="StyleUnderline"/>
        </w:rPr>
        <w:t xml:space="preserve">we can expect somewhat </w:t>
      </w:r>
      <w:r w:rsidRPr="0039751D">
        <w:rPr>
          <w:rStyle w:val="Emphasis"/>
        </w:rPr>
        <w:t>greater presidential resistance to WTO</w:t>
      </w:r>
      <w:r w:rsidRPr="00915D32">
        <w:t xml:space="preserve"> dispute resolution decisions than in the past. </w:t>
      </w:r>
      <w:r w:rsidRPr="0039751D">
        <w:rPr>
          <w:rStyle w:val="Emphasis"/>
        </w:rPr>
        <w:t>De-emphasis on international human rights law in U.S. foreign policy</w:t>
      </w:r>
      <w:r w:rsidRPr="00915D32">
        <w:t xml:space="preserve"> President Obama has been criticized in some circles for his poor human rights record. Expect President </w:t>
      </w:r>
      <w:r w:rsidRPr="000B3AE9">
        <w:rPr>
          <w:rStyle w:val="StyleUnderline"/>
        </w:rPr>
        <w:t>Trump</w:t>
      </w:r>
      <w:r w:rsidRPr="00915D32">
        <w:t xml:space="preserve"> to be much </w:t>
      </w:r>
      <w:r w:rsidRPr="000B3AE9">
        <w:rPr>
          <w:rStyle w:val="StyleUnderline"/>
        </w:rPr>
        <w:t>worse for</w:t>
      </w:r>
      <w:r w:rsidRPr="00915D32">
        <w:t xml:space="preserve"> the </w:t>
      </w:r>
      <w:r w:rsidRPr="000B3AE9">
        <w:rPr>
          <w:rStyle w:val="StyleUnderline"/>
        </w:rPr>
        <w:t>international human rights</w:t>
      </w:r>
      <w:r w:rsidRPr="00915D32">
        <w:t xml:space="preserve"> movement. </w:t>
      </w:r>
      <w:r w:rsidRPr="000B3AE9">
        <w:rPr>
          <w:rStyle w:val="StyleUnderline"/>
        </w:rPr>
        <w:t>Trump’s rhetoric</w:t>
      </w:r>
      <w:r w:rsidRPr="00915D32">
        <w:t xml:space="preserve"> on topics ranging from torture to immigration to Islam have</w:t>
      </w:r>
      <w:r w:rsidRPr="000B3AE9">
        <w:rPr>
          <w:rStyle w:val="StyleUnderline"/>
        </w:rPr>
        <w:t xml:space="preserve"> already </w:t>
      </w:r>
      <w:r w:rsidRPr="00915D32">
        <w:t>been seen as</w:t>
      </w:r>
      <w:r w:rsidRPr="000B3AE9">
        <w:rPr>
          <w:rStyle w:val="StyleUnderline"/>
        </w:rPr>
        <w:t xml:space="preserve"> a major setback for international human rights.</w:t>
      </w:r>
      <w:r w:rsidRPr="00915D32">
        <w:t xml:space="preserve"> “Donald </w:t>
      </w:r>
      <w:r w:rsidRPr="000B3AE9">
        <w:rPr>
          <w:rStyle w:val="StyleUnderline"/>
        </w:rPr>
        <w:t>Trump’s election</w:t>
      </w:r>
      <w:r w:rsidRPr="00915D32">
        <w:t xml:space="preserve"> as US president after a campaign fomenting hatred and intolerance,” in combination with the rise of the right in Europe, has “</w:t>
      </w:r>
      <w:r w:rsidRPr="000B3AE9">
        <w:rPr>
          <w:rStyle w:val="StyleUnderline"/>
        </w:rPr>
        <w:t>put the postwar human rights system at risk,</w:t>
      </w:r>
      <w:r w:rsidRPr="00915D32">
        <w:t xml:space="preserve">” said Human Rights Watch in the introduction to its 2017 World Report. One sign of the Trump administration's attitude toward international human rights: In a breach of tradition, </w:t>
      </w:r>
      <w:r w:rsidRPr="000B3AE9">
        <w:rPr>
          <w:rStyle w:val="StyleUnderline"/>
        </w:rPr>
        <w:t>neither</w:t>
      </w:r>
      <w:r w:rsidRPr="00915D32">
        <w:t xml:space="preserve"> </w:t>
      </w:r>
      <w:r w:rsidRPr="000B3AE9">
        <w:rPr>
          <w:rStyle w:val="StyleUnderline"/>
        </w:rPr>
        <w:t>Secretary of State</w:t>
      </w:r>
      <w:r w:rsidRPr="00915D32">
        <w:t xml:space="preserve"> Tillerson </w:t>
      </w:r>
      <w:r w:rsidRPr="000B3AE9">
        <w:rPr>
          <w:rStyle w:val="StyleUnderline"/>
        </w:rPr>
        <w:t>nor anyone else at the State Department appeared</w:t>
      </w:r>
      <w:r w:rsidRPr="00915D32">
        <w:t xml:space="preserve"> in person </w:t>
      </w:r>
      <w:r w:rsidRPr="000B3AE9">
        <w:rPr>
          <w:rStyle w:val="StyleUnderline"/>
        </w:rPr>
        <w:t>to introduce the</w:t>
      </w:r>
      <w:r w:rsidRPr="00915D32">
        <w:t xml:space="preserve"> recent </w:t>
      </w:r>
      <w:r w:rsidRPr="000B3AE9">
        <w:rPr>
          <w:rStyle w:val="StyleUnderline"/>
        </w:rPr>
        <w:t>rollout of the Department’s annual human rights report</w:t>
      </w:r>
      <w:r w:rsidRPr="00915D32">
        <w:t xml:space="preserve">. Actions closer to the (controversial) legal line on jus ad bellum and jus in bello President Obama interpreted international law related to war powers (jus ad bellum and jus in bello) to give the United States more discretion to engage in offensive operations against terrorists in countries with whom the United States was not in an armed conflict. His administration was also successful in getting many important allies to accept these interpretations. President Obama tempered these legal interpretations, which were controversial in many quarters, by imposing restrictive policy overlays on the use of force outside areas of “active hostilities” (defined to be areas other than in Afghanistan, Iraq, and Syria). Now President </w:t>
      </w:r>
      <w:r w:rsidRPr="00D3281A">
        <w:rPr>
          <w:rStyle w:val="StyleUnderline"/>
        </w:rPr>
        <w:t>Trump is in the process of</w:t>
      </w:r>
      <w:r w:rsidRPr="00915D32">
        <w:t xml:space="preserve"> </w:t>
      </w:r>
      <w:r w:rsidRPr="00D3281A">
        <w:rPr>
          <w:rStyle w:val="StyleUnderline"/>
        </w:rPr>
        <w:t>removing</w:t>
      </w:r>
      <w:r w:rsidRPr="00915D32">
        <w:t xml:space="preserve"> the </w:t>
      </w:r>
      <w:r w:rsidRPr="00D3281A">
        <w:rPr>
          <w:rStyle w:val="StyleUnderline"/>
        </w:rPr>
        <w:t>policy restrictions and of using force closer to</w:t>
      </w:r>
      <w:r w:rsidRPr="00915D32">
        <w:t xml:space="preserve"> the </w:t>
      </w:r>
      <w:r w:rsidRPr="00D3281A">
        <w:rPr>
          <w:rStyle w:val="StyleUnderline"/>
        </w:rPr>
        <w:t>legal limits</w:t>
      </w:r>
      <w:r w:rsidRPr="00915D32">
        <w:t xml:space="preserve"> marked out by the Obama administration—and perhaps beyond. * * * I lack space or time—and it is too early—to analyze the Trump onslaught in any detail. But here are a few initial thoughts. For reasons briefly stated above, Trump will have a hard time unwinding the Paris Agreement, Iran Deal, and NAFTA. I expect he will have the most success in gutting the core U.S. pledge on climate change, and that he will do so by attacking the domestic regulatory basis for the U.S. pledge. Trump will not get all or perhaps even most of his budget cuts. But even absent the budget cuts, the President can achieve many of the aims of the budget cuts simply by directing his administration not to act in international fora, or to act in ways sharply contrary to American policy in the past. And finally, a word on tactics. </w:t>
      </w:r>
      <w:r w:rsidRPr="00D3281A">
        <w:rPr>
          <w:rStyle w:val="StyleUnderline"/>
        </w:rPr>
        <w:t>An in-your-face attitude toward international law and institutions will invite blowback—from international and domestic actors</w:t>
      </w:r>
      <w:r w:rsidRPr="00915D32">
        <w:t xml:space="preserve">—not unlike what Trump has been experiencing in response to his controversial attacks on domestic courts and the press. There is a quiet way to pull back from international law and institutions, and a loud way. The loud way has heightened symbolic impact, and for that reason invites heightened resistance and retaliation. I predict that the </w:t>
      </w:r>
      <w:r w:rsidRPr="00D3281A">
        <w:rPr>
          <w:rStyle w:val="StyleUnderline"/>
        </w:rPr>
        <w:t>Trump Team will prefer a loud approach with high symbolic impact to policy achievement, just as he has done thus far in the domestic realm</w:t>
      </w:r>
      <w:r w:rsidRPr="00915D32">
        <w:t xml:space="preserve"> (e.g. the immigration EOs).</w:t>
      </w:r>
    </w:p>
    <w:p w:rsidR="004B71DB" w:rsidRPr="0087299D" w:rsidRDefault="004B71DB" w:rsidP="004B71DB"/>
    <w:p w:rsidR="00526336" w:rsidRDefault="00526336" w:rsidP="00526336">
      <w:pPr>
        <w:pStyle w:val="Heading2"/>
      </w:pPr>
      <w:bookmarkStart w:id="0" w:name="_Hlk487896221"/>
      <w:r>
        <w:t>IMPACT DEFENSE</w:t>
      </w:r>
    </w:p>
    <w:p w:rsidR="003550E8" w:rsidRDefault="003550E8" w:rsidP="003550E8">
      <w:pPr>
        <w:pStyle w:val="Heading3"/>
      </w:pPr>
      <w:r>
        <w:t>Unsustainable</w:t>
      </w:r>
    </w:p>
    <w:p w:rsidR="003550E8" w:rsidRPr="00F66D71" w:rsidRDefault="003550E8" w:rsidP="003550E8">
      <w:pPr>
        <w:pStyle w:val="Heading4"/>
      </w:pPr>
      <w:r>
        <w:t xml:space="preserve">Russia and China make heg unsustainable – </w:t>
      </w:r>
      <w:r>
        <w:rPr>
          <w:i/>
        </w:rPr>
        <w:t xml:space="preserve">only </w:t>
      </w:r>
      <w:r>
        <w:t xml:space="preserve">offshore balancing solves – we’re moving to it now </w:t>
      </w:r>
    </w:p>
    <w:p w:rsidR="003550E8" w:rsidRDefault="003550E8" w:rsidP="003550E8">
      <w:r>
        <w:t xml:space="preserve">Robert W. </w:t>
      </w:r>
      <w:r w:rsidRPr="00F66D71">
        <w:rPr>
          <w:rStyle w:val="Style13ptBold"/>
        </w:rPr>
        <w:t>Merry</w:t>
      </w:r>
      <w:r>
        <w:t xml:space="preserve"> </w:t>
      </w:r>
      <w:r w:rsidRPr="00F66D71">
        <w:rPr>
          <w:rStyle w:val="Style13ptBold"/>
        </w:rPr>
        <w:t>6-27</w:t>
      </w:r>
      <w:r>
        <w:t xml:space="preserve">-2017, (Citing Michael Lind, senior fellow at the New America think tank; political editor of The National Interest "‘Blocpolitik’ would replace U.S. in global role," Washington Times, </w:t>
      </w:r>
      <w:hyperlink r:id="rId8" w:history="1">
        <w:r w:rsidRPr="00806CE2">
          <w:rPr>
            <w:rStyle w:val="Hyperlink"/>
          </w:rPr>
          <w:t>http://www.washingtontimes.com/news/2017/jun/27/blocpolitik-would-replace-us-in-global-role///)MBA</w:t>
        </w:r>
      </w:hyperlink>
      <w:r>
        <w:t xml:space="preserve"> HBJ</w:t>
      </w:r>
    </w:p>
    <w:p w:rsidR="003550E8" w:rsidRPr="003D64ED" w:rsidRDefault="003550E8" w:rsidP="003550E8">
      <w:pPr>
        <w:rPr>
          <w:b/>
          <w:iCs/>
          <w:sz w:val="22"/>
          <w:u w:val="single"/>
          <w:bdr w:val="single" w:sz="8" w:space="0" w:color="auto"/>
        </w:rPr>
      </w:pPr>
      <w:r w:rsidRPr="00AD2662">
        <w:rPr>
          <w:sz w:val="10"/>
        </w:rPr>
        <w:t xml:space="preserve">Instead, Mr. </w:t>
      </w:r>
      <w:r w:rsidRPr="00AD2662">
        <w:rPr>
          <w:rStyle w:val="StyleUnderline"/>
        </w:rPr>
        <w:t xml:space="preserve">Lind believes </w:t>
      </w:r>
      <w:r w:rsidRPr="00AD2662">
        <w:rPr>
          <w:rStyle w:val="Emphasis"/>
        </w:rPr>
        <w:t>the world is more likely to divide itself into “a small number of more or less permanent hierarchical, multinational blocs, each led by one or more dominant nation-states.”</w:t>
      </w:r>
      <w:r w:rsidRPr="00AD2662">
        <w:rPr>
          <w:sz w:val="10"/>
        </w:rPr>
        <w:t xml:space="preserve"> After all, he notes, this wouldn’t be far removed from what emerged during the Cold War, when there were two such blocs in a bipolar world. But now </w:t>
      </w:r>
      <w:r w:rsidRPr="00AD2662">
        <w:rPr>
          <w:rStyle w:val="StyleUnderline"/>
        </w:rPr>
        <w:t xml:space="preserve">we seem headed into a multipolar world, and thus </w:t>
      </w:r>
      <w:r w:rsidRPr="00AD2662">
        <w:rPr>
          <w:rStyle w:val="Emphasis"/>
        </w:rPr>
        <w:t xml:space="preserve">it is reasonable to expect the emerging regional hegemons to pull under their banner other, more subservient nations </w:t>
      </w:r>
      <w:r w:rsidRPr="00AD2662">
        <w:rPr>
          <w:rStyle w:val="StyleUnderline"/>
        </w:rPr>
        <w:t>willing to sacrifice a measure of national independence for military and economic security.</w:t>
      </w:r>
      <w:r>
        <w:rPr>
          <w:rStyle w:val="StyleUnderline"/>
        </w:rPr>
        <w:t xml:space="preserve"> </w:t>
      </w:r>
      <w:r w:rsidRPr="00AD2662">
        <w:rPr>
          <w:sz w:val="10"/>
        </w:rPr>
        <w:t xml:space="preserve">Certainly </w:t>
      </w:r>
      <w:r w:rsidRPr="00AD2662">
        <w:rPr>
          <w:rStyle w:val="Emphasis"/>
        </w:rPr>
        <w:t>China will be one of these regional hegemons. Most likely, so will Russia.</w:t>
      </w:r>
      <w:r w:rsidRPr="00AD2662">
        <w:rPr>
          <w:sz w:val="10"/>
        </w:rPr>
        <w:t xml:space="preserve"> “</w:t>
      </w:r>
      <w:r w:rsidRPr="00AD2662">
        <w:rPr>
          <w:rStyle w:val="Emphasis"/>
          <w:sz w:val="28"/>
        </w:rPr>
        <w:t>The current conflicts with China and Russia are not bumps on the road to U.S. global hegemony but barricades,”</w:t>
      </w:r>
      <w:r w:rsidRPr="00AD2662">
        <w:rPr>
          <w:sz w:val="10"/>
        </w:rPr>
        <w:t xml:space="preserve"> writes Mr. Lind. “</w:t>
      </w:r>
      <w:r w:rsidRPr="00AD2662">
        <w:rPr>
          <w:rStyle w:val="StyleUnderline"/>
        </w:rPr>
        <w:t>There is not the slightest chance that Chinese and Russian regimes, of any character, no matter how liberal or democratic, will ever accept as legitimate a permanent U.S military presence along their borders.”</w:t>
      </w:r>
      <w:r w:rsidRPr="00AD2662">
        <w:rPr>
          <w:sz w:val="10"/>
        </w:rPr>
        <w:t xml:space="preserve"> Peering further into the future, Mr. Lind believes </w:t>
      </w:r>
      <w:r w:rsidRPr="00AD2662">
        <w:rPr>
          <w:rStyle w:val="Emphasis"/>
        </w:rPr>
        <w:t>India also could emerge “as a leading military and economic power, perhaps as the center of its own bloc.”</w:t>
      </w:r>
      <w:r>
        <w:rPr>
          <w:rStyle w:val="Emphasis"/>
        </w:rPr>
        <w:t xml:space="preserve"> </w:t>
      </w:r>
      <w:r w:rsidRPr="00AD2662">
        <w:rPr>
          <w:sz w:val="10"/>
        </w:rPr>
        <w:t xml:space="preserve">What we see under the Lind vision is </w:t>
      </w:r>
      <w:r w:rsidRPr="00AD2662">
        <w:rPr>
          <w:rStyle w:val="StyleUnderline"/>
        </w:rPr>
        <w:t>a division of the world into spheres of influence</w:t>
      </w:r>
      <w:r w:rsidRPr="00AD2662">
        <w:rPr>
          <w:sz w:val="10"/>
        </w:rPr>
        <w:t xml:space="preserve"> </w:t>
      </w:r>
      <w:r w:rsidRPr="00AD2662">
        <w:rPr>
          <w:rStyle w:val="Emphasis"/>
        </w:rPr>
        <w:t>— “the nightmare scenario invoked as a warning by proponents of global hegemony</w:t>
      </w:r>
      <w:r w:rsidRPr="00AD2662">
        <w:rPr>
          <w:sz w:val="10"/>
        </w:rPr>
        <w:t xml:space="preserve">,” says Mr. Lind. It’s their nightmare scenario because the very concept of </w:t>
      </w:r>
      <w:r w:rsidRPr="00AD2662">
        <w:rPr>
          <w:rStyle w:val="StyleUnderline"/>
        </w:rPr>
        <w:t>spheres of influence shatters their hopes for American global dominance and a “rules-based”</w:t>
      </w:r>
      <w:r w:rsidRPr="00AD2662">
        <w:rPr>
          <w:sz w:val="10"/>
        </w:rPr>
        <w:t xml:space="preserve"> global free </w:t>
      </w:r>
      <w:r w:rsidRPr="00AD2662">
        <w:rPr>
          <w:rStyle w:val="StyleUnderline"/>
        </w:rPr>
        <w:t>market policed by America</w:t>
      </w:r>
      <w:r w:rsidRPr="00AD2662">
        <w:rPr>
          <w:sz w:val="10"/>
        </w:rPr>
        <w:t>. But</w:t>
      </w:r>
      <w:r w:rsidRPr="00AD2662">
        <w:rPr>
          <w:rStyle w:val="Emphasis"/>
        </w:rPr>
        <w:t>, as realists know, spheres of influence have characterized major portions of world history,</w:t>
      </w:r>
      <w:r w:rsidRPr="00AD2662">
        <w:rPr>
          <w:rStyle w:val="Emphasis"/>
          <w:sz w:val="28"/>
        </w:rPr>
        <w:t xml:space="preserve"> including periods of ongoing peace and stability.</w:t>
      </w:r>
      <w:r>
        <w:rPr>
          <w:rStyle w:val="Emphasis"/>
        </w:rPr>
        <w:t xml:space="preserve"> </w:t>
      </w:r>
      <w:r w:rsidRPr="00AD2662">
        <w:rPr>
          <w:sz w:val="10"/>
        </w:rPr>
        <w:t xml:space="preserve">Indeed, </w:t>
      </w:r>
      <w:r w:rsidRPr="00AD2662">
        <w:rPr>
          <w:rStyle w:val="StyleUnderline"/>
        </w:rPr>
        <w:t>the power and sustainability of geopolitical blocs can be seen in the fact that, even after the Cold War, the American bloc pieced together to fight it continued to operate as if that struggle were still ongoing. And regional powers that wish to curb America’s rise as a global hegemon — China and Russia in particular — will have to build blocs of their own in order to blunt America’s global ambitions.</w:t>
      </w:r>
      <w:r w:rsidRPr="00AD2662">
        <w:rPr>
          <w:sz w:val="10"/>
        </w:rPr>
        <w:t xml:space="preserve"> Thus, </w:t>
      </w:r>
      <w:r w:rsidRPr="00AD2662">
        <w:rPr>
          <w:rStyle w:val="Emphasis"/>
        </w:rPr>
        <w:t>it could be that the emergence of “Blocpolitik”</w:t>
      </w:r>
      <w:r w:rsidRPr="00AD2662">
        <w:rPr>
          <w:sz w:val="10"/>
        </w:rPr>
        <w:t xml:space="preserve"> (the title of Mr. Lind’s article) </w:t>
      </w:r>
      <w:r w:rsidRPr="00AD2662">
        <w:rPr>
          <w:rStyle w:val="Emphasis"/>
        </w:rPr>
        <w:t>is an almost inevitable geopolitical development.</w:t>
      </w:r>
      <w:r>
        <w:rPr>
          <w:rStyle w:val="Emphasis"/>
        </w:rPr>
        <w:t xml:space="preserve"> </w:t>
      </w:r>
      <w:r w:rsidRPr="00AD2662">
        <w:rPr>
          <w:sz w:val="10"/>
        </w:rPr>
        <w:t xml:space="preserve">Under this scenario, </w:t>
      </w:r>
      <w:r w:rsidRPr="00AD2662">
        <w:rPr>
          <w:rStyle w:val="StyleUnderline"/>
        </w:rPr>
        <w:t>the United States will remain the hegemon of North America</w:t>
      </w:r>
      <w:r w:rsidRPr="00AD2662">
        <w:rPr>
          <w:sz w:val="10"/>
        </w:rPr>
        <w:t xml:space="preserve">, </w:t>
      </w:r>
      <w:r w:rsidRPr="00AD2662">
        <w:rPr>
          <w:rStyle w:val="StyleUnderline"/>
        </w:rPr>
        <w:t>probably of Europe, parts of the Asia-Pacific zone, and other regions within its reach. China will pull under its umbrella numerous Asian nations and perhaps other Third World nations, while Russia will dominate what might be called “Eurasia,”</w:t>
      </w:r>
      <w:r w:rsidRPr="00AD2662">
        <w:rPr>
          <w:sz w:val="10"/>
        </w:rPr>
        <w:t xml:space="preserve"> an entity, says Mr. Lind, that will be “much smaller and weaker than the former USSR.” </w:t>
      </w:r>
      <w:r w:rsidRPr="00AD2662">
        <w:rPr>
          <w:rStyle w:val="Emphasis"/>
        </w:rPr>
        <w:t>Such a system</w:t>
      </w:r>
      <w:r w:rsidRPr="00AD2662">
        <w:rPr>
          <w:sz w:val="10"/>
        </w:rPr>
        <w:t xml:space="preserve">, in Mr. Lind’s view, </w:t>
      </w:r>
      <w:r w:rsidRPr="00AD2662">
        <w:rPr>
          <w:rStyle w:val="Emphasis"/>
        </w:rPr>
        <w:t xml:space="preserve">could be conducive of a significant level of stability, with “centuries of </w:t>
      </w:r>
      <w:r w:rsidRPr="00AD2662">
        <w:rPr>
          <w:rStyle w:val="Emphasis"/>
          <w:sz w:val="32"/>
        </w:rPr>
        <w:t>low-level skirmishes along the frontiers without the conflicts escalating to wars of annihilation.”</w:t>
      </w:r>
      <w:r>
        <w:rPr>
          <w:rStyle w:val="Emphasis"/>
        </w:rPr>
        <w:t xml:space="preserve"> </w:t>
      </w:r>
      <w:r w:rsidRPr="00AD2662">
        <w:rPr>
          <w:rStyle w:val="StyleUnderline"/>
        </w:rPr>
        <w:t xml:space="preserve">Perhaps that argues for a U.S. foreign policy designed to foster the emergence of such blocs of influence and force, a foreign policy based on the view that there’s merit in spheres of influence and balance of power diplomacy, in power sharing based on geopolitical realities rather than power hoarding based on wispy concepts of America as benign hegemon. </w:t>
      </w:r>
      <w:r w:rsidRPr="00AD2662">
        <w:rPr>
          <w:sz w:val="10"/>
        </w:rPr>
        <w:t xml:space="preserve">But it may be that Mr. </w:t>
      </w:r>
      <w:r w:rsidRPr="00AD2662">
        <w:rPr>
          <w:rStyle w:val="Emphasis"/>
        </w:rPr>
        <w:t>Lind’s vision of the future will emerge irrespective of what the country does to foster it or prevent it.</w:t>
      </w:r>
    </w:p>
    <w:p w:rsidR="003550E8" w:rsidRDefault="003550E8" w:rsidP="003550E8">
      <w:pPr>
        <w:pStyle w:val="Heading4"/>
      </w:pPr>
      <w:r>
        <w:t xml:space="preserve">More warrants: backlash, Trump withdraw, domestic nationalism, Chinese leadership and alliances are already doubting US commitment </w:t>
      </w:r>
    </w:p>
    <w:p w:rsidR="003550E8" w:rsidRDefault="003550E8" w:rsidP="003550E8">
      <w:r>
        <w:t xml:space="preserve">Taesuh </w:t>
      </w:r>
      <w:r w:rsidRPr="000F6196">
        <w:rPr>
          <w:rStyle w:val="Style13ptBold"/>
        </w:rPr>
        <w:t>Cha</w:t>
      </w:r>
      <w:r>
        <w:t>, 12-8-</w:t>
      </w:r>
      <w:r w:rsidRPr="000F6196">
        <w:rPr>
          <w:rStyle w:val="Style13ptBold"/>
        </w:rPr>
        <w:t>2016</w:t>
      </w:r>
      <w:r>
        <w:t xml:space="preserve">, (Senior Research Fellow, Institute of International Studies, Seoul National University "The Return of Jacksonianism: the International Implications of the Trump Phenomenon," Taylor &amp; Francis, </w:t>
      </w:r>
      <w:hyperlink r:id="rId9" w:history="1">
        <w:r w:rsidRPr="007B3301">
          <w:rPr>
            <w:rStyle w:val="Hyperlink"/>
          </w:rPr>
          <w:t>http://www.tandfonline.com/doi/abs/10.1080/0163660X.2016.1261562?journalCode=rwaq20//)MBA</w:t>
        </w:r>
      </w:hyperlink>
      <w:r>
        <w:t xml:space="preserve"> HBJ</w:t>
      </w:r>
    </w:p>
    <w:p w:rsidR="003550E8" w:rsidRPr="00BB5A74" w:rsidRDefault="003550E8" w:rsidP="003550E8">
      <w:pPr>
        <w:rPr>
          <w:rStyle w:val="StyleUnderline"/>
        </w:rPr>
      </w:pPr>
      <w:r w:rsidRPr="00BB5A74">
        <w:rPr>
          <w:sz w:val="8"/>
        </w:rPr>
        <w:t xml:space="preserve">The Trump Doctrine: Its Social Basis and Foreign Policy Several things have energized Trumpism. These include the 2008 global financial crisis and the deterioration of socioeconomic conditions that have been underway for the last decades in interior white communities.19 The negative effects of neoliberal globalization—such as growing economic polarization, endured income stagnation for the middle and working classes, declining life expectancy among white country Americans—have “undermined trust and confidence in the ‘establishment’” that championed laissez-faire capitalism, as Nobel Prize-winning economist Joseph Stiglitz says in a recent essay.20 Moreover, the growing mass immigration as another facet of globalization has not only threatened white workers’ sense of economic security but also destabilized their national (racial) folk identity. In this historical environment, the emergence of the right-populist Tea Party faction in 2009 betokened a huge political storm. The Tea Party was an early harbinger of the rising populist revolt against the Republican entrenched elites and intellectuals in the twenty-first century. Riding on the tide of popular anxieties and anti-establishment sentiment, the movement and its poster child, Ted Cruz, strengthened the populist passion in the GOP and radicalized the existing doctrinaire conservative policies. Indeed, the culmination of this populist, anti-intellectual trend is the victory of Donald Trump.21 Taesuh Cha 86 THE WASHINGTON QUARTERLY ▪ WINTER 2017 </w:t>
      </w:r>
      <w:r w:rsidRPr="00C91E59">
        <w:rPr>
          <w:rStyle w:val="StyleUnderline"/>
        </w:rPr>
        <w:t>The advent of the Tea Party and then Trump’s surge are signs of the final collapse</w:t>
      </w:r>
      <w:r>
        <w:rPr>
          <w:rStyle w:val="StyleUnderline"/>
        </w:rPr>
        <w:t xml:space="preserve"> </w:t>
      </w:r>
      <w:r w:rsidRPr="00C91E59">
        <w:rPr>
          <w:rStyle w:val="StyleUnderline"/>
        </w:rPr>
        <w:t>of the traditional liberal consensus in post-war American society and the</w:t>
      </w:r>
      <w:r>
        <w:rPr>
          <w:rStyle w:val="StyleUnderline"/>
        </w:rPr>
        <w:t xml:space="preserve"> </w:t>
      </w:r>
      <w:r w:rsidRPr="00C91E59">
        <w:rPr>
          <w:rStyle w:val="StyleUnderline"/>
        </w:rPr>
        <w:t>“roaring return of Andrew Jackson’s spirit into the</w:t>
      </w:r>
      <w:r>
        <w:rPr>
          <w:rStyle w:val="StyleUnderline"/>
        </w:rPr>
        <w:t xml:space="preserve"> </w:t>
      </w:r>
      <w:r w:rsidRPr="00C91E59">
        <w:rPr>
          <w:rStyle w:val="StyleUnderline"/>
        </w:rPr>
        <w:t>political debate.”</w:t>
      </w:r>
      <w:r>
        <w:rPr>
          <w:rStyle w:val="StyleUnderline"/>
        </w:rPr>
        <w:t xml:space="preserve"> </w:t>
      </w:r>
      <w:r w:rsidRPr="00BB5A74">
        <w:rPr>
          <w:sz w:val="8"/>
        </w:rPr>
        <w:t xml:space="preserve">22 Average people, especially the non-college educated white working class, who have been most devastated by no-holds-barred globalization and deindustrialization, have rallied around Trump to express their anger and opposition to the mainstream and its “failed” national vision. Stephen Walt, in Foreign Policy, wrote how ordinary, aggrieved white voters were “fed up with a political class that repeatedly engages in self-serving misconduct yet walks unscathed, leaving others to pay the price of their mistakes,” including the 2008 financial crisis and the endless wars in Iraq and Afghanistan.23 In this sense, the Trump phenomenon fundamentally rests upon the Jacksonian populist movement and its anti-establishment spirit. Mead points out how Trump is a “blank screen on which Jacksonians project their hopes.” 24 Although he is an inherited billionaire, Trump sets himself against “big business, elite media and major donors” or America’s “most powerful special interests.” 25 Whereas Hillary Clinton was depicted as the “puppet” of the establishment, Trump considers himself as a tribune of the plebs, as Jackson did almost two centuries ago. He said, “Every day I wake up determined to deliver for the people I have met all across this nation that have been neglected, ignored, and abandoned. I have visited the laid-off factory workers, and the communities crushed by our horrible and unfair trade deals. These are the forgotten men and women of our country. People who work hard but no longer have a voice. I AM YOUR VOICE.” 26 [Capitalization in original.] Of course, the Trump phenomenon (along with the rise of Bernie Sanders across the political spectrum) can be positively interpreted. Francis Fukuyama suggests that it means that the U.S. political system, which has been encumbered by corrupt oligarchs for decades, is “finally responding to the rise of inequality and the economic stagnation” in America.27 However, Trump’s populist initiatives neither guarantee judicious prescriptions nor suggest liberal democratic procedures of reform. In Trump’s political program, in line with the traditional Jacksonian approach, both attacking the U.S. power elites and scapegoating a variety of “others” are suggested as solutions to various present ills, domestic and international. In this narrative, Clinton (and other established politicians in the Republican Party) represent a “massive agglomeration of power, intellect, wealth and talent,” 28 i.e., </w:t>
      </w:r>
      <w:r w:rsidRPr="00C91E59">
        <w:rPr>
          <w:rStyle w:val="StyleUnderline"/>
        </w:rPr>
        <w:t>the</w:t>
      </w:r>
      <w:r>
        <w:rPr>
          <w:rStyle w:val="StyleUnderline"/>
        </w:rPr>
        <w:t xml:space="preserve"> </w:t>
      </w:r>
      <w:r w:rsidRPr="00C91E59">
        <w:rPr>
          <w:rStyle w:val="StyleUnderline"/>
        </w:rPr>
        <w:t>American mainstream that has caused all of the current political, economic, and</w:t>
      </w:r>
      <w:r>
        <w:rPr>
          <w:rStyle w:val="StyleUnderline"/>
        </w:rPr>
        <w:t xml:space="preserve"> </w:t>
      </w:r>
      <w:r w:rsidRPr="00C91E59">
        <w:rPr>
          <w:rStyle w:val="StyleUnderline"/>
        </w:rPr>
        <w:t>Trump’s surge is a</w:t>
      </w:r>
      <w:r>
        <w:rPr>
          <w:rStyle w:val="StyleUnderline"/>
        </w:rPr>
        <w:t xml:space="preserve"> </w:t>
      </w:r>
      <w:r w:rsidRPr="00C91E59">
        <w:rPr>
          <w:rStyle w:val="StyleUnderline"/>
        </w:rPr>
        <w:t>sign of the final collapse</w:t>
      </w:r>
      <w:r>
        <w:rPr>
          <w:rStyle w:val="StyleUnderline"/>
        </w:rPr>
        <w:t xml:space="preserve"> </w:t>
      </w:r>
      <w:r w:rsidRPr="00C91E59">
        <w:rPr>
          <w:rStyle w:val="StyleUnderline"/>
        </w:rPr>
        <w:t>of the traditional</w:t>
      </w:r>
      <w:r>
        <w:rPr>
          <w:rStyle w:val="StyleUnderline"/>
        </w:rPr>
        <w:t xml:space="preserve"> </w:t>
      </w:r>
      <w:r w:rsidRPr="00C91E59">
        <w:rPr>
          <w:rStyle w:val="StyleUnderline"/>
        </w:rPr>
        <w:t>post-war</w:t>
      </w:r>
      <w:r>
        <w:rPr>
          <w:rStyle w:val="StyleUnderline"/>
        </w:rPr>
        <w:t xml:space="preserve"> </w:t>
      </w:r>
      <w:r w:rsidRPr="00C91E59">
        <w:rPr>
          <w:rStyle w:val="StyleUnderline"/>
        </w:rPr>
        <w:t>U.S. liberal</w:t>
      </w:r>
      <w:r>
        <w:rPr>
          <w:rStyle w:val="StyleUnderline"/>
        </w:rPr>
        <w:t xml:space="preserve"> </w:t>
      </w:r>
      <w:r w:rsidRPr="00C91E59">
        <w:rPr>
          <w:rStyle w:val="StyleUnderline"/>
        </w:rPr>
        <w:t>consensus.</w:t>
      </w:r>
      <w:r>
        <w:rPr>
          <w:rStyle w:val="StyleUnderline"/>
        </w:rPr>
        <w:t xml:space="preserve"> </w:t>
      </w:r>
      <w:r w:rsidRPr="00BB5A74">
        <w:rPr>
          <w:sz w:val="8"/>
        </w:rPr>
        <w:t xml:space="preserve">The Return of Jacksonianism THE WASHINGTON QUARTERLY ▪ WINTER 2017 87 cultural discontents. This ranges from the chaos in the Middle East, to free trade, to economic polarization, to increasing crimes, to Obamacare, and to transgender bathroom rights. On the other hand, Clinton and her “PC crowd” are allegedly colluded with a variety of outsiders, such as Muslims, Hispanics, Mexicans, immigrants, and refugees, who threaten “authentic” American identity. Put differently, Trump’s main supporters— rural working-class whites in the South and interior West—perceive that the American folk community is in danger because of Democrat-led “identity politics” over cultural issues and cosmopolitanism.29 Accordingly, under the banner of “Make America Great Again,” the corrupt liberal orthodoxy must be replaced with “the politics of ‘NO!’”30 that reject the status quo, or the hegemony of the liberal, boomer consensus. Also, un-American aliens must be contained and excluded from the genuine American ethno-religious collective by the border wall, deportation, and similar initiatives. In addition, we should note that </w:t>
      </w:r>
      <w:r w:rsidRPr="00C91E59">
        <w:rPr>
          <w:rStyle w:val="StyleUnderline"/>
        </w:rPr>
        <w:t>the Trump ascendancy is part of a “broad</w:t>
      </w:r>
      <w:r>
        <w:rPr>
          <w:rStyle w:val="StyleUnderline"/>
        </w:rPr>
        <w:t xml:space="preserve"> </w:t>
      </w:r>
      <w:r w:rsidRPr="00C91E59">
        <w:rPr>
          <w:rStyle w:val="StyleUnderline"/>
        </w:rPr>
        <w:t>populist/nationalist backlash” against neoliberal globalization in advanced capitalist</w:t>
      </w:r>
      <w:r>
        <w:rPr>
          <w:rStyle w:val="StyleUnderline"/>
        </w:rPr>
        <w:t xml:space="preserve"> </w:t>
      </w:r>
      <w:r w:rsidRPr="00C91E59">
        <w:rPr>
          <w:rStyle w:val="StyleUnderline"/>
        </w:rPr>
        <w:t>countries today.31 Those established conservative and progressive parties that</w:t>
      </w:r>
      <w:r>
        <w:rPr>
          <w:rStyle w:val="StyleUnderline"/>
        </w:rPr>
        <w:t xml:space="preserve"> </w:t>
      </w:r>
      <w:r w:rsidRPr="00C91E59">
        <w:rPr>
          <w:rStyle w:val="StyleUnderline"/>
        </w:rPr>
        <w:t>have supported laissez-faire economic liberalism for decades are now challenged</w:t>
      </w:r>
      <w:r>
        <w:rPr>
          <w:rStyle w:val="StyleUnderline"/>
        </w:rPr>
        <w:t xml:space="preserve"> </w:t>
      </w:r>
      <w:r w:rsidRPr="00C91E59">
        <w:rPr>
          <w:rStyle w:val="StyleUnderline"/>
        </w:rPr>
        <w:t>by “populist, nativist/nationalist anti-establishment” political forces</w:t>
      </w:r>
      <w:r w:rsidRPr="00BB5A74">
        <w:rPr>
          <w:sz w:val="8"/>
        </w:rPr>
        <w:t xml:space="preserve">, as economist Nouriel Roubini describes.32 Harvard professor Jeffrey Frankel points out how </w:t>
      </w:r>
      <w:r w:rsidRPr="00C91E59">
        <w:rPr>
          <w:rStyle w:val="StyleUnderline"/>
        </w:rPr>
        <w:t>the</w:t>
      </w:r>
      <w:r>
        <w:rPr>
          <w:rStyle w:val="StyleUnderline"/>
        </w:rPr>
        <w:t xml:space="preserve"> </w:t>
      </w:r>
      <w:r w:rsidRPr="00C91E59">
        <w:rPr>
          <w:rStyle w:val="StyleUnderline"/>
        </w:rPr>
        <w:t>Brexit vote and the rise of anti-globalization leaders in continental Europe indicate</w:t>
      </w:r>
      <w:r>
        <w:rPr>
          <w:rStyle w:val="StyleUnderline"/>
        </w:rPr>
        <w:t xml:space="preserve"> </w:t>
      </w:r>
      <w:r w:rsidRPr="00C91E59">
        <w:rPr>
          <w:rStyle w:val="StyleUnderline"/>
        </w:rPr>
        <w:t>that “globalization’s have-nots” in developed economies are “far angrier than</w:t>
      </w:r>
      <w:r>
        <w:rPr>
          <w:rStyle w:val="StyleUnderline"/>
        </w:rPr>
        <w:t xml:space="preserve"> </w:t>
      </w:r>
      <w:r w:rsidRPr="00C91E59">
        <w:rPr>
          <w:rStyle w:val="StyleUnderline"/>
        </w:rPr>
        <w:t>establishment leaders realized”</w:t>
      </w:r>
      <w:r w:rsidRPr="00BB5A74">
        <w:rPr>
          <w:sz w:val="8"/>
        </w:rPr>
        <w:t xml:space="preserve"> and are looking for radical solutions to their discontents.33 By lauding British voters’ decision to leave the European Union as a victory of the people’s longing for national sovereignty and safe borders,34 Trump expressed his sympathy for the exploding populist passion in Europe. It shows that his syndrome is intimately related to the present anti-globalization and nationalist awakening across the West. In the same vein, </w:t>
      </w:r>
      <w:r w:rsidRPr="005B68F9">
        <w:rPr>
          <w:rStyle w:val="StyleUnderline"/>
        </w:rPr>
        <w:t>Trumpist grand strategy signals the emergence of an unorthodox</w:t>
      </w:r>
      <w:r>
        <w:rPr>
          <w:rStyle w:val="StyleUnderline"/>
        </w:rPr>
        <w:t xml:space="preserve"> </w:t>
      </w:r>
      <w:r w:rsidRPr="005B68F9">
        <w:rPr>
          <w:rStyle w:val="StyleUnderline"/>
        </w:rPr>
        <w:t>foreign policy in the Republican Party, not only departing from the existing</w:t>
      </w:r>
      <w:r>
        <w:rPr>
          <w:rStyle w:val="StyleUnderline"/>
        </w:rPr>
        <w:t xml:space="preserve"> </w:t>
      </w:r>
      <w:r w:rsidRPr="005B68F9">
        <w:rPr>
          <w:rStyle w:val="StyleUnderline"/>
        </w:rPr>
        <w:t>bipartisan consensus in general,35 but attacking the main tenets of post-Reaganite</w:t>
      </w:r>
      <w:r>
        <w:rPr>
          <w:rStyle w:val="StyleUnderline"/>
        </w:rPr>
        <w:t xml:space="preserve"> </w:t>
      </w:r>
      <w:r w:rsidRPr="005B68F9">
        <w:rPr>
          <w:rStyle w:val="StyleUnderline"/>
        </w:rPr>
        <w:t>Republican foreign policy in particular, such as internationalism, pro-democracy</w:t>
      </w:r>
      <w:r>
        <w:rPr>
          <w:rStyle w:val="StyleUnderline"/>
        </w:rPr>
        <w:t xml:space="preserve"> </w:t>
      </w:r>
      <w:r w:rsidRPr="005B68F9">
        <w:rPr>
          <w:rStyle w:val="StyleUnderline"/>
        </w:rPr>
        <w:t>promotion, pro-free trade, and pro-immigration, among others</w:t>
      </w:r>
      <w:r w:rsidRPr="00BB5A74">
        <w:rPr>
          <w:sz w:val="8"/>
        </w:rPr>
        <w:t xml:space="preserve">.36 This new vision of foreign policy means a return to another maverick tradition, i.e., the Jacksonian weltanschauung of popular nationalism.37 Resonating with the Jacksonian sentiment of anti-establishment, Trump expresses his strong suspicion of the foreign-policy establishment inside the Beltway. (While Obama and others Trump’s main supporters perceive that the American folk community is in danger. Taesuh Cha 88 THE WASHINGTON QUARTERLY ▪ WINTER 2017 sometimes use elements of populist, anti-establishment rhetoric to mobilize voters, Trump is the most prominent example of a Jacksonian politician today.) The mainstream experts are actually responsible for “a long history of failed policies and continued losses at war.” In essence, </w:t>
      </w:r>
      <w:r w:rsidRPr="005B68F9">
        <w:rPr>
          <w:rStyle w:val="StyleUnderline"/>
        </w:rPr>
        <w:t>Trump’s international theory stands for the resurgence of the Jacksonian</w:t>
      </w:r>
      <w:r>
        <w:rPr>
          <w:rStyle w:val="StyleUnderline"/>
        </w:rPr>
        <w:t xml:space="preserve"> </w:t>
      </w:r>
      <w:r w:rsidRPr="005B68F9">
        <w:rPr>
          <w:rStyle w:val="StyleUnderline"/>
        </w:rPr>
        <w:t>doctrine in the narrative of U.S. diplomacy</w:t>
      </w:r>
      <w:r w:rsidRPr="00BB5A74">
        <w:rPr>
          <w:sz w:val="8"/>
        </w:rPr>
        <w:t xml:space="preserve">. In his first coherent speech on foreign policy, </w:t>
      </w:r>
      <w:r w:rsidRPr="005B68F9">
        <w:rPr>
          <w:rStyle w:val="Emphasis"/>
        </w:rPr>
        <w:t>Trump</w:t>
      </w:r>
      <w:r w:rsidRPr="005B68F9">
        <w:rPr>
          <w:rStyle w:val="StyleUnderline"/>
        </w:rPr>
        <w:t xml:space="preserve"> presented his quasi-realist39 understanding of world politics</w:t>
      </w:r>
      <w:r>
        <w:rPr>
          <w:rStyle w:val="StyleUnderline"/>
        </w:rPr>
        <w:t xml:space="preserve"> </w:t>
      </w:r>
      <w:r w:rsidRPr="005B68F9">
        <w:rPr>
          <w:rStyle w:val="StyleUnderline"/>
        </w:rPr>
        <w:t xml:space="preserve">as an image of the Hobbesian world, and </w:t>
      </w:r>
      <w:r w:rsidRPr="005B68F9">
        <w:rPr>
          <w:rStyle w:val="Emphasis"/>
        </w:rPr>
        <w:t>suggested neo-isolationist and neo-sovereigntist</w:t>
      </w:r>
      <w:r>
        <w:rPr>
          <w:rStyle w:val="Emphasis"/>
        </w:rPr>
        <w:t xml:space="preserve"> </w:t>
      </w:r>
      <w:r w:rsidRPr="005B68F9">
        <w:rPr>
          <w:rStyle w:val="Emphasis"/>
        </w:rPr>
        <w:t>countermeasures</w:t>
      </w:r>
      <w:r w:rsidRPr="00BB5A74">
        <w:rPr>
          <w:sz w:val="8"/>
        </w:rPr>
        <w:t xml:space="preserve"> (“America first!”) </w:t>
      </w:r>
      <w:r w:rsidRPr="005B68F9">
        <w:rPr>
          <w:rStyle w:val="Emphasis"/>
        </w:rPr>
        <w:t>against dominant multilateralism or</w:t>
      </w:r>
      <w:r w:rsidRPr="00BB5A74">
        <w:rPr>
          <w:rStyle w:val="Emphasis"/>
          <w:b w:val="0"/>
          <w:iCs w:val="0"/>
          <w:sz w:val="8"/>
          <w:u w:val="none"/>
          <w:bdr w:val="none" w:sz="0" w:space="0" w:color="auto"/>
        </w:rPr>
        <w:t xml:space="preserve"> </w:t>
      </w:r>
      <w:r w:rsidRPr="005B68F9">
        <w:rPr>
          <w:rStyle w:val="Emphasis"/>
        </w:rPr>
        <w:t>globalism</w:t>
      </w:r>
      <w:r w:rsidRPr="00BB5A74">
        <w:rPr>
          <w:sz w:val="8"/>
        </w:rPr>
        <w:t xml:space="preserve">: “No country has ever prospered that failed to put its own interests first. Both our friends and our enemies put their countries above ours and we, while being fair to them, must start doing the same. We will no longer surrender this country or its people to the false song of globalism. The nation-state remains the true foundation for happiness and harmony … [U]nder my administration, we will never enter America into any agreement that reduces our ability to control our own affairs.” </w:t>
      </w:r>
      <w:r w:rsidRPr="005B68F9">
        <w:rPr>
          <w:rStyle w:val="StyleUnderline"/>
        </w:rPr>
        <w:t>With regard to the international economy</w:t>
      </w:r>
      <w:r w:rsidRPr="005B68F9">
        <w:rPr>
          <w:rStyle w:val="Emphasis"/>
        </w:rPr>
        <w:t>, Trump insinuated that the whole</w:t>
      </w:r>
      <w:r>
        <w:rPr>
          <w:rStyle w:val="Emphasis"/>
        </w:rPr>
        <w:t xml:space="preserve"> </w:t>
      </w:r>
      <w:r w:rsidRPr="005B68F9">
        <w:rPr>
          <w:rStyle w:val="Emphasis"/>
        </w:rPr>
        <w:t>architecture of economic multilateralism can be either redesigned or abandoned</w:t>
      </w:r>
      <w:r>
        <w:rPr>
          <w:rStyle w:val="Emphasis"/>
        </w:rPr>
        <w:t xml:space="preserve"> </w:t>
      </w:r>
      <w:r w:rsidRPr="005B68F9">
        <w:rPr>
          <w:rStyle w:val="Emphasis"/>
        </w:rPr>
        <w:t>to initiate an era of bilateralism and protectionism</w:t>
      </w:r>
      <w:r w:rsidRPr="00BB5A74">
        <w:rPr>
          <w:sz w:val="8"/>
        </w:rPr>
        <w:t xml:space="preserve"> against the long-cherished principle of free trade. In order to turn the United States’ “bad” trade agreements that kill U.S. jobs and destroy the middle class into “great” trade agreements, he declared, “I will make individual deals with individual countries. No longer will we enter into these massive transactions, with many countries.” 42 In his view, NAFTA is “one of the worst trade deals ever signed anywhere in the world.” Thus, he stressed, “If I don’t get a change, I would pull out of NAFTA in a split second.” 43 Relatedly, he defined “China’s entrance into the World Trade Organization” as one of Bill Clinton’s “colossal mistakes.” 44 In addition, the Obama administration’s Trans-Pacific Partnership (TPP), he argues, will “not only destroy our manufacturing, but it will make America subject to the rulings of foreign governments.” 45 Trump’s nativist energies aim to build a “Fortress America,” or a large gated ethno-religious community in the United States, mainly against Hispanics and Muslims. He promised that he will deport eleven million illegal immigrants and build security walls against Mexican immigrants around the southern border, walls that he would make Mexico pay for.46 Concerning radical Islamic terrorism, Trump scandalously called for “a total and complete shutdown of Muslims entering the United States until our country’s representatives can figure out what is going on.” 47 He then proposed an “extreme vetting” test, or an ideological purity exam, asking immigrants whether they “share our values and respect our people.” 48 The Return of Jacksonianism THE WASHINGTON QUARTERLY ▪ WINTER 2017 89 Furthermore, the Trump Doctrine shows hostility to several international liberal norms, especially those related to the War on Terror. For example, as an outspoken supporter of torture, Trump argued, “Don’t tell me it doesn’t work– torture works.” Because America is facing barbaric terrorists, he plans to “bring back a hell of a lot worse than waterboarding.” 49 More generally, when asked whether the Geneva Conventions were obsolete, Trump responded, “I think everything’s out of date. We have a whole new world.” He also added, “I am a person that believes in enhanced interrogation, yes. And by the way, it works.” 50 Criticizing that the United States is “fighting a very politically correct war,” Trump even went further to promise that he would kill the families of terrorists to win the war against the Islamic State.51 This brutal attitude is definitely founded upon the Jacksonian double-standard of “honorable” and “dishonorable” enemies. The Jacksonian ethic rejects any moral limits on “innocent” American response to its barbaric foes.52 In his speech at Iowa Central Community College, Trump presented his crude, bellicose solution to the rise of the Islamic State: “I’d bomb the shit out of them. I would just bomb those suckers. That’s right. I’d blow up the pipes; I’d blow up the refineries. I’d blow up every single inch. There would be nothing left.” 53 Furthermore, it was reported that Trump repeatedly asked a foreign policy advisor why the United States could not use nuclear bombs to deal with its difficult problems such as the Islamic State.54 How “Others” Are Terrified: the Rest of the World’s Views of Jacksonianism All over the world, </w:t>
      </w:r>
      <w:r w:rsidRPr="005B68F9">
        <w:rPr>
          <w:rStyle w:val="StyleUnderline"/>
        </w:rPr>
        <w:t>foreign leaders have attempted to understand how serious the</w:t>
      </w:r>
      <w:r>
        <w:rPr>
          <w:rStyle w:val="StyleUnderline"/>
        </w:rPr>
        <w:t xml:space="preserve"> </w:t>
      </w:r>
      <w:r w:rsidRPr="005B68F9">
        <w:rPr>
          <w:rStyle w:val="StyleUnderline"/>
        </w:rPr>
        <w:t>Jacksonian ascendancy is in the U</w:t>
      </w:r>
      <w:r w:rsidRPr="00BB5A74">
        <w:rPr>
          <w:sz w:val="8"/>
        </w:rPr>
        <w:t xml:space="preserve">nited </w:t>
      </w:r>
      <w:r w:rsidRPr="005B68F9">
        <w:rPr>
          <w:rStyle w:val="StyleUnderline"/>
        </w:rPr>
        <w:t>S</w:t>
      </w:r>
      <w:r w:rsidRPr="00BB5A74">
        <w:rPr>
          <w:sz w:val="8"/>
        </w:rPr>
        <w:t xml:space="preserve">tates, </w:t>
      </w:r>
      <w:r w:rsidRPr="005B68F9">
        <w:rPr>
          <w:rStyle w:val="StyleUnderline"/>
        </w:rPr>
        <w:t>and worry about what this fundamental</w:t>
      </w:r>
      <w:r>
        <w:rPr>
          <w:rStyle w:val="StyleUnderline"/>
        </w:rPr>
        <w:t xml:space="preserve"> </w:t>
      </w:r>
      <w:r w:rsidRPr="005B68F9">
        <w:rPr>
          <w:rStyle w:val="StyleUnderline"/>
        </w:rPr>
        <w:t>“isolationist” turn means for them.</w:t>
      </w:r>
      <w:r>
        <w:rPr>
          <w:rStyle w:val="StyleUnderline"/>
        </w:rPr>
        <w:t xml:space="preserve"> </w:t>
      </w:r>
      <w:r w:rsidRPr="00BB5A74">
        <w:rPr>
          <w:sz w:val="8"/>
        </w:rPr>
        <w:t xml:space="preserve">Indeed, the prospect of a possible great shift in U.S. grand strategy delineated by the Trump Doctrine has triggered intense reactions from other nations. Most Western leaders have expressed concern that </w:t>
      </w:r>
      <w:r w:rsidRPr="00876B4F">
        <w:rPr>
          <w:rStyle w:val="StyleUnderline"/>
        </w:rPr>
        <w:t>a victory for Jacksonianism in</w:t>
      </w:r>
      <w:r>
        <w:rPr>
          <w:rStyle w:val="StyleUnderline"/>
        </w:rPr>
        <w:t xml:space="preserve"> </w:t>
      </w:r>
      <w:r w:rsidRPr="00876B4F">
        <w:rPr>
          <w:rStyle w:val="StyleUnderline"/>
        </w:rPr>
        <w:t>the United States would be bad news for transatlantic</w:t>
      </w:r>
      <w:r>
        <w:rPr>
          <w:rStyle w:val="StyleUnderline"/>
        </w:rPr>
        <w:t xml:space="preserve"> </w:t>
      </w:r>
      <w:r w:rsidRPr="00876B4F">
        <w:rPr>
          <w:rStyle w:val="StyleUnderline"/>
        </w:rPr>
        <w:t xml:space="preserve">relations by </w:t>
      </w:r>
      <w:r w:rsidRPr="00876B4F">
        <w:rPr>
          <w:rStyle w:val="Emphasis"/>
        </w:rPr>
        <w:t>imposing harsh burdensharing</w:t>
      </w:r>
      <w:r>
        <w:rPr>
          <w:rStyle w:val="Emphasis"/>
        </w:rPr>
        <w:t xml:space="preserve"> </w:t>
      </w:r>
      <w:r w:rsidRPr="00876B4F">
        <w:rPr>
          <w:rStyle w:val="Emphasis"/>
        </w:rPr>
        <w:t>on NATO members. To Europeans, it</w:t>
      </w:r>
      <w:r>
        <w:rPr>
          <w:rStyle w:val="Emphasis"/>
        </w:rPr>
        <w:t xml:space="preserve"> </w:t>
      </w:r>
      <w:r w:rsidRPr="00876B4F">
        <w:rPr>
          <w:rStyle w:val="Emphasis"/>
        </w:rPr>
        <w:t>is profoundly alarming that Trump was clearly</w:t>
      </w:r>
      <w:r>
        <w:rPr>
          <w:rStyle w:val="Emphasis"/>
        </w:rPr>
        <w:t xml:space="preserve"> </w:t>
      </w:r>
      <w:r w:rsidRPr="00876B4F">
        <w:rPr>
          <w:rStyle w:val="Emphasis"/>
        </w:rPr>
        <w:t>against multilateralism and single-mindedly</w:t>
      </w:r>
      <w:r>
        <w:rPr>
          <w:rStyle w:val="Emphasis"/>
        </w:rPr>
        <w:t xml:space="preserve"> </w:t>
      </w:r>
      <w:r w:rsidRPr="00876B4F">
        <w:rPr>
          <w:rStyle w:val="Emphasis"/>
        </w:rPr>
        <w:t>pursues pure U.S. national interests</w:t>
      </w:r>
      <w:r w:rsidRPr="00BB5A74">
        <w:rPr>
          <w:sz w:val="8"/>
        </w:rPr>
        <w:t xml:space="preserve">. Germany’s foreign minister, Frank-Walter Steinmeier, argued that “‘America First’ is no proper answer” to contemporary world affairs.55 Thus, the election of Trump “would complicate relations between Europe and the United States,” as French President Francois Hollande said. Furthermore, Norwegian Prime Minister Erna Solberg insisted, “A lot of what Donald Trump says make for a more unstable world” in general.56 Across the Pacific, </w:t>
      </w:r>
      <w:r w:rsidRPr="00876B4F">
        <w:rPr>
          <w:rStyle w:val="StyleUnderline"/>
        </w:rPr>
        <w:t>East Asian allies</w:t>
      </w:r>
      <w:r w:rsidRPr="00BB5A74">
        <w:rPr>
          <w:sz w:val="8"/>
        </w:rPr>
        <w:t xml:space="preserve"> have also </w:t>
      </w:r>
      <w:r w:rsidRPr="00876B4F">
        <w:rPr>
          <w:rStyle w:val="StyleUnderline"/>
        </w:rPr>
        <w:t>watched the rise of Jacksonianism</w:t>
      </w:r>
      <w:r>
        <w:rPr>
          <w:rStyle w:val="StyleUnderline"/>
        </w:rPr>
        <w:t xml:space="preserve"> </w:t>
      </w:r>
      <w:r w:rsidRPr="00876B4F">
        <w:rPr>
          <w:rStyle w:val="StyleUnderline"/>
        </w:rPr>
        <w:t xml:space="preserve">closely. </w:t>
      </w:r>
      <w:r w:rsidRPr="00876B4F">
        <w:rPr>
          <w:rStyle w:val="Emphasis"/>
        </w:rPr>
        <w:t>South Korea and Japan are concerned about the United States possibly</w:t>
      </w:r>
      <w:r>
        <w:rPr>
          <w:rStyle w:val="Emphasis"/>
        </w:rPr>
        <w:t xml:space="preserve"> </w:t>
      </w:r>
      <w:r w:rsidRPr="00876B4F">
        <w:rPr>
          <w:rStyle w:val="Emphasis"/>
        </w:rPr>
        <w:t>turning toward a more isolationist orientation, and were annoyed to hear</w:t>
      </w:r>
      <w:r>
        <w:rPr>
          <w:rStyle w:val="Emphasis"/>
        </w:rPr>
        <w:t xml:space="preserve"> </w:t>
      </w:r>
      <w:r w:rsidRPr="00876B4F">
        <w:rPr>
          <w:rStyle w:val="Emphasis"/>
        </w:rPr>
        <w:t>Trump describe them as greedy freeloaders.</w:t>
      </w:r>
      <w:r w:rsidRPr="00BB5A74">
        <w:rPr>
          <w:sz w:val="8"/>
        </w:rPr>
        <w:t xml:space="preserve"> Whereas politicians and government officials tend to decline comment on the Trump phenomenon, major media outlets in the region followed the U.S. presidential campaign with excruciating detail and harshly criticized Trump’s false assertion that Seoul and Tokyo do not contribute financially to the U.S. security umbrella. Indeed</w:t>
      </w:r>
      <w:r w:rsidRPr="00876B4F">
        <w:rPr>
          <w:rStyle w:val="Emphasis"/>
        </w:rPr>
        <w:t>, his retrenchment</w:t>
      </w:r>
      <w:r>
        <w:rPr>
          <w:rStyle w:val="Emphasis"/>
        </w:rPr>
        <w:t xml:space="preserve"> </w:t>
      </w:r>
      <w:r w:rsidRPr="00876B4F">
        <w:rPr>
          <w:rStyle w:val="Emphasis"/>
        </w:rPr>
        <w:t>or “abandonment” position has sparked intense discussion</w:t>
      </w:r>
      <w:r w:rsidRPr="00BB5A74">
        <w:rPr>
          <w:sz w:val="8"/>
        </w:rPr>
        <w:t xml:space="preserve"> in the media of the two nations. Both countries commonly worry that the absence of the United States in Northeast Asia will lead to dangerous Chinese expansionism. From a different angle, some in Seoul fear that Trump’s neo-isolationism could embolden Japan’s ultra-right-wing and its aggressive foreign policy, reminiscent of imperial Japan during the Second World War.57 Some maintained that China would welcome Jacksonian retrenchment policy as a chance to build Chinese hegemony over East Asia, preferring the “pragmatic” businessman who rarely cares about promoting liberal norms abroad to Hillary Clinton, who has outspokenly criticized China’s human rights record.58 However, Trump’s continuous China-bashing campaign indicated that Sino–U.S. relations under a Trump presidency could seriously have deteriorated. Trump seems to have little intention to engage China through the wellknown recipe of liberal internationalism. The long-cherished initiative to include China in the existing world economic multilateral architecture, such as the World Trade Organization, is hardly appreciated by Jacksonians. In their eyes, China is not an economic partner but the arch-enemy that manipulates currency, steals U.S. jobs, and consequently destroys the backdrop of the U.S. economy. Thus, Trump declared, “We can’t continue to allow China to rape our country.” 59 In this context, Trump suggested a militaristic solution, strengthening the U.S. military presence in the East and South China Seas in order to “discourage Chinese adventurism that imperils American interests in Asia and show our strength as we begin renegotiating our trading relationship with China.” 60 Although most Chinese officials tried to remain silent on Trump’s provocations, major Chinese newspapers, usually regarded as Beijing’s mouthpiece, have insisted that the Trump phenomenon demonstrates the limit of corrupt U.S. democracy, warning that “if he could move forward with the [anti-China] campaign, then we should show him what China can do when the time comes.” 61 The Return of Jacksonianism THE WASHINGTON QUARTERLY ▪ WINTER 2017 91 What is more worrisome is that due to the recent growth of national power and the CCP’s ideological policy, </w:t>
      </w:r>
      <w:r w:rsidRPr="00876B4F">
        <w:rPr>
          <w:rStyle w:val="StyleUnderline"/>
        </w:rPr>
        <w:t>Chinese people have also developed strong chauvinistic</w:t>
      </w:r>
      <w:r>
        <w:rPr>
          <w:rStyle w:val="StyleUnderline"/>
        </w:rPr>
        <w:t xml:space="preserve"> </w:t>
      </w:r>
      <w:r w:rsidRPr="00876B4F">
        <w:rPr>
          <w:rStyle w:val="StyleUnderline"/>
        </w:rPr>
        <w:t>patriotism in recent years. What would happen if the U.S. populist anger</w:t>
      </w:r>
      <w:r w:rsidRPr="00BB5A74">
        <w:rPr>
          <w:sz w:val="8"/>
        </w:rPr>
        <w:t xml:space="preserve">— </w:t>
      </w:r>
      <w:r w:rsidRPr="00876B4F">
        <w:rPr>
          <w:rStyle w:val="StyleUnderline"/>
        </w:rPr>
        <w:t>founded on the fear of economic recession and the decline of U.S. hegemony—</w:t>
      </w:r>
      <w:r>
        <w:rPr>
          <w:rStyle w:val="StyleUnderline"/>
        </w:rPr>
        <w:t xml:space="preserve"> </w:t>
      </w:r>
      <w:r w:rsidRPr="00876B4F">
        <w:rPr>
          <w:rStyle w:val="StyleUnderline"/>
        </w:rPr>
        <w:t>pushed for a hawkish strategy toward China</w:t>
      </w:r>
      <w:r w:rsidRPr="00BB5A74">
        <w:rPr>
          <w:sz w:val="8"/>
        </w:rPr>
        <w:t xml:space="preserve">? </w:t>
      </w:r>
      <w:r w:rsidRPr="00876B4F">
        <w:rPr>
          <w:rStyle w:val="Emphasis"/>
        </w:rPr>
        <w:t>It could lead to an incredibly confrontational</w:t>
      </w:r>
      <w:r>
        <w:rPr>
          <w:rStyle w:val="Emphasis"/>
        </w:rPr>
        <w:t xml:space="preserve"> </w:t>
      </w:r>
      <w:r w:rsidRPr="00876B4F">
        <w:rPr>
          <w:rStyle w:val="Emphasis"/>
        </w:rPr>
        <w:t>response from Beijing, driven by a Chinese militant nationalism</w:t>
      </w:r>
      <w:r>
        <w:rPr>
          <w:rStyle w:val="Emphasis"/>
        </w:rPr>
        <w:t xml:space="preserve"> </w:t>
      </w:r>
      <w:r w:rsidRPr="00876B4F">
        <w:rPr>
          <w:rStyle w:val="Emphasis"/>
        </w:rPr>
        <w:t>still haunted by the so-called hundred years of national humiliation</w:t>
      </w:r>
      <w:r w:rsidRPr="00BB5A74">
        <w:rPr>
          <w:sz w:val="8"/>
        </w:rPr>
        <w:t xml:space="preserve">.62 Last but not least, </w:t>
      </w:r>
      <w:r w:rsidRPr="00876B4F">
        <w:rPr>
          <w:rStyle w:val="StyleUnderline"/>
        </w:rPr>
        <w:t>Trump’s blunt rhetoric on Muslim immigrants caused particular</w:t>
      </w:r>
      <w:r>
        <w:rPr>
          <w:rStyle w:val="StyleUnderline"/>
        </w:rPr>
        <w:t xml:space="preserve"> </w:t>
      </w:r>
      <w:r w:rsidRPr="00876B4F">
        <w:rPr>
          <w:rStyle w:val="StyleUnderline"/>
        </w:rPr>
        <w:t>disquiet in the Middle East.</w:t>
      </w:r>
      <w:r w:rsidRPr="00BB5A74">
        <w:rPr>
          <w:sz w:val="8"/>
        </w:rPr>
        <w:t xml:space="preserve"> Accordingly, </w:t>
      </w:r>
      <w:r w:rsidRPr="00876B4F">
        <w:rPr>
          <w:rStyle w:val="StyleUnderline"/>
        </w:rPr>
        <w:t>he would have made a significant</w:t>
      </w:r>
      <w:r>
        <w:rPr>
          <w:rStyle w:val="StyleUnderline"/>
        </w:rPr>
        <w:t xml:space="preserve"> </w:t>
      </w:r>
      <w:r w:rsidRPr="00876B4F">
        <w:rPr>
          <w:rStyle w:val="StyleUnderline"/>
        </w:rPr>
        <w:t>contribution to volatile anti-Americanism in the Muslim world.</w:t>
      </w:r>
      <w:r w:rsidRPr="00BB5A74">
        <w:rPr>
          <w:sz w:val="8"/>
        </w:rPr>
        <w:t xml:space="preserve"> In his Twitter feed, Saudi Prince Al-Waleed bin Talal called Trump “a disgrace not only to the GOP but to all America.” 63 The editorial team of Dubai’s Gulf News warned that </w:t>
      </w:r>
      <w:r w:rsidRPr="00876B4F">
        <w:rPr>
          <w:rStyle w:val="StyleUnderline"/>
        </w:rPr>
        <w:t>Trump’s “shutdown” speech, or his call for a shutdown of Muslims</w:t>
      </w:r>
      <w:r>
        <w:rPr>
          <w:rStyle w:val="StyleUnderline"/>
        </w:rPr>
        <w:t xml:space="preserve"> </w:t>
      </w:r>
      <w:r w:rsidRPr="00876B4F">
        <w:rPr>
          <w:rStyle w:val="StyleUnderline"/>
        </w:rPr>
        <w:t>entering America, “creates a near-perfect toxic soup where extremists on both</w:t>
      </w:r>
      <w:r>
        <w:rPr>
          <w:rStyle w:val="StyleUnderline"/>
        </w:rPr>
        <w:t xml:space="preserve"> </w:t>
      </w:r>
      <w:r w:rsidRPr="00876B4F">
        <w:rPr>
          <w:rStyle w:val="StyleUnderline"/>
        </w:rPr>
        <w:t>sides thrive in the shadows, and where the moderates and innocents suffer</w:t>
      </w:r>
      <w:r w:rsidRPr="00BB5A74">
        <w:rPr>
          <w:sz w:val="8"/>
        </w:rPr>
        <w:t xml:space="preserve">. His extremism is no different than that of Daesh [the Islamic State].” 64 In fact, it was reported earlier this year that at least two jihadist groups, Al Shabaab (the East African affiliate of al-Qaeda) and ISIS, used Trump’s anti-Muslim statements in their recruiting propaganda.65 Hence, we can infer that Trump’s Jacksonian doctrine based on macho militarism would seriously clash with radical Islamism. The End of an Era: the Coming Collapse of the Liberal International Order? </w:t>
      </w:r>
      <w:r w:rsidRPr="00876B4F">
        <w:rPr>
          <w:rStyle w:val="StyleUnderline"/>
        </w:rPr>
        <w:t>As a “liberal leviathan,” the</w:t>
      </w:r>
      <w:r w:rsidRPr="00BB5A74">
        <w:rPr>
          <w:sz w:val="8"/>
        </w:rPr>
        <w:t xml:space="preserve"> </w:t>
      </w:r>
      <w:r w:rsidRPr="00876B4F">
        <w:rPr>
          <w:rStyle w:val="StyleUnderline"/>
        </w:rPr>
        <w:t>U</w:t>
      </w:r>
      <w:r w:rsidRPr="00BB5A74">
        <w:rPr>
          <w:sz w:val="8"/>
        </w:rPr>
        <w:t xml:space="preserve">nited </w:t>
      </w:r>
      <w:r w:rsidRPr="00876B4F">
        <w:rPr>
          <w:rStyle w:val="StyleUnderline"/>
        </w:rPr>
        <w:t>S</w:t>
      </w:r>
      <w:r w:rsidRPr="00BB5A74">
        <w:rPr>
          <w:sz w:val="8"/>
        </w:rPr>
        <w:t xml:space="preserve">tates </w:t>
      </w:r>
      <w:r w:rsidRPr="00876B4F">
        <w:rPr>
          <w:rStyle w:val="StyleUnderline"/>
        </w:rPr>
        <w:t>has created and maintained the liberal</w:t>
      </w:r>
      <w:r>
        <w:rPr>
          <w:rStyle w:val="StyleUnderline"/>
        </w:rPr>
        <w:t xml:space="preserve"> </w:t>
      </w:r>
      <w:r w:rsidRPr="00876B4F">
        <w:rPr>
          <w:rStyle w:val="StyleUnderline"/>
        </w:rPr>
        <w:t>international order since the end of World War II. Such an internationalist and</w:t>
      </w:r>
      <w:r>
        <w:rPr>
          <w:rStyle w:val="StyleUnderline"/>
        </w:rPr>
        <w:t xml:space="preserve"> </w:t>
      </w:r>
      <w:r w:rsidRPr="00876B4F">
        <w:rPr>
          <w:rStyle w:val="StyleUnderline"/>
        </w:rPr>
        <w:t>hegemonic grand strategy as the old, agreed-upon approach among U.S. decision</w:t>
      </w:r>
      <w:r>
        <w:rPr>
          <w:rStyle w:val="StyleUnderline"/>
        </w:rPr>
        <w:t xml:space="preserve"> </w:t>
      </w:r>
      <w:r w:rsidRPr="00876B4F">
        <w:rPr>
          <w:rStyle w:val="StyleUnderline"/>
        </w:rPr>
        <w:t>makers has informed U.S. foreign policy throughout the Cold War and beyond.66</w:t>
      </w:r>
      <w:r>
        <w:rPr>
          <w:rStyle w:val="StyleUnderline"/>
        </w:rPr>
        <w:t xml:space="preserve"> </w:t>
      </w:r>
      <w:r w:rsidRPr="00BB5A74">
        <w:rPr>
          <w:sz w:val="8"/>
        </w:rPr>
        <w:t xml:space="preserve">Conventional globalists on both sides of the political spectrum emphasize that the United States should persistently play its role in world hegemony in order to maintain post-war peace and prosperity. Despite its many problems and controversies, contemporary internationalists hold that the United States is still the world’s strongest power and that the U.S.-led liberal order is the best international arrangement, much better than other illiberal alternatives in which authoritarian leaders pursue nationalistic realpolitik. 67 Until recently, it was widely believed that the United States should promote “democratic peace,” thereby ushering a benevolent Pax Americana. The Bush presidency, coupled with the “neoconservative moment,” was the pinnacle of this rosy zeitgeist. However, </w:t>
      </w:r>
      <w:r w:rsidRPr="00BB5A74">
        <w:rPr>
          <w:rStyle w:val="Emphasis"/>
        </w:rPr>
        <w:t>such triumphalism of the post-Cold War era has dramatically given</w:t>
      </w:r>
      <w:r>
        <w:rPr>
          <w:rStyle w:val="Emphasis"/>
        </w:rPr>
        <w:t xml:space="preserve"> </w:t>
      </w:r>
      <w:r w:rsidRPr="00BB5A74">
        <w:rPr>
          <w:rStyle w:val="Emphasis"/>
        </w:rPr>
        <w:t>way to a sense of pessimism and alarm about the future of the U.S.-centric</w:t>
      </w:r>
      <w:r>
        <w:rPr>
          <w:rStyle w:val="Emphasis"/>
        </w:rPr>
        <w:t xml:space="preserve"> </w:t>
      </w:r>
      <w:r w:rsidRPr="00BB5A74">
        <w:rPr>
          <w:rStyle w:val="Emphasis"/>
        </w:rPr>
        <w:t>interstate system. Are we not at the brink of the “end of the liberal world order as</w:t>
      </w:r>
      <w:r>
        <w:rPr>
          <w:rStyle w:val="Emphasis"/>
        </w:rPr>
        <w:t xml:space="preserve"> </w:t>
      </w:r>
      <w:r w:rsidRPr="00BB5A74">
        <w:rPr>
          <w:rStyle w:val="Emphasis"/>
        </w:rPr>
        <w:t>we know it”?</w:t>
      </w:r>
      <w:r>
        <w:rPr>
          <w:rStyle w:val="Emphasis"/>
        </w:rPr>
        <w:t xml:space="preserve"> </w:t>
      </w:r>
      <w:r w:rsidRPr="00BB5A74">
        <w:rPr>
          <w:sz w:val="8"/>
        </w:rPr>
        <w:t xml:space="preserve">68 Nowadays a growing number of experts warn that </w:t>
      </w:r>
      <w:r w:rsidRPr="00BB5A74">
        <w:rPr>
          <w:rStyle w:val="Emphasis"/>
        </w:rPr>
        <w:t>the post-WWII</w:t>
      </w:r>
      <w:r>
        <w:rPr>
          <w:rStyle w:val="Emphasis"/>
        </w:rPr>
        <w:t xml:space="preserve"> </w:t>
      </w:r>
      <w:r w:rsidRPr="00BB5A74">
        <w:rPr>
          <w:rStyle w:val="Emphasis"/>
        </w:rPr>
        <w:t>internationalist consensus</w:t>
      </w:r>
      <w:r w:rsidRPr="00BB5A74">
        <w:rPr>
          <w:sz w:val="8"/>
        </w:rPr>
        <w:t xml:space="preserve"> held by both mainstream liberals and conservatives </w:t>
      </w:r>
      <w:r w:rsidRPr="00BB5A74">
        <w:rPr>
          <w:rStyle w:val="Emphasis"/>
        </w:rPr>
        <w:t>is</w:t>
      </w:r>
      <w:r>
        <w:rPr>
          <w:rStyle w:val="Emphasis"/>
        </w:rPr>
        <w:t xml:space="preserve"> </w:t>
      </w:r>
      <w:r w:rsidRPr="00BB5A74">
        <w:rPr>
          <w:rStyle w:val="Emphasis"/>
        </w:rPr>
        <w:t>profoundly imperiled</w:t>
      </w:r>
      <w:r w:rsidRPr="00BB5A74">
        <w:rPr>
          <w:sz w:val="8"/>
        </w:rPr>
        <w:t xml:space="preserve">: journalist Roger Cohen explains how “the forces of disintegration are on the march” and “the foundations of the post-war world … are trembling.” 69 In particular, what would happen if, with the start of Brexit, a series of right populists in Western Europe came to power70 and turned to unilateralist initiatives </w:t>
      </w:r>
      <w:r w:rsidRPr="00BB5A74">
        <w:rPr>
          <w:rStyle w:val="StyleUnderline"/>
        </w:rPr>
        <w:t>against past multilateral frameworks, such as the EU and NATO</w:t>
      </w:r>
      <w:r w:rsidRPr="00BB5A74">
        <w:rPr>
          <w:sz w:val="8"/>
        </w:rPr>
        <w:t xml:space="preserve">? </w:t>
      </w:r>
      <w:r w:rsidRPr="00BB5A74">
        <w:rPr>
          <w:rStyle w:val="StyleUnderline"/>
        </w:rPr>
        <w:t>The scenario</w:t>
      </w:r>
      <w:r>
        <w:rPr>
          <w:rStyle w:val="StyleUnderline"/>
        </w:rPr>
        <w:t xml:space="preserve"> </w:t>
      </w:r>
      <w:r w:rsidRPr="00BB5A74">
        <w:rPr>
          <w:rStyle w:val="StyleUnderline"/>
        </w:rPr>
        <w:t>looks even gloomier when we add the list of rising authoritarian powers, such as</w:t>
      </w:r>
      <w:r>
        <w:rPr>
          <w:rStyle w:val="StyleUnderline"/>
        </w:rPr>
        <w:t xml:space="preserve"> </w:t>
      </w:r>
      <w:r w:rsidRPr="00BB5A74">
        <w:rPr>
          <w:rStyle w:val="StyleUnderline"/>
        </w:rPr>
        <w:t>China and Russia, and the soaring fundamentalist forces in the Muslim world</w:t>
      </w:r>
      <w:r w:rsidRPr="00BB5A74">
        <w:rPr>
          <w:sz w:val="8"/>
        </w:rPr>
        <w:t xml:space="preserve">.71 The 2016 U.S. presidential election was crucial at this historical juncture. Americans are asking themselves about the future of American statecraft. The U.S. foreign-policy establishment (both Democrats and Republicans) and its liberal grand strategies are perceived to have done a poor job, leading to the increasing disorder in the Middle East and the global economic meltdown.72 In response, the majority of the American public prefers an isolationist approach at present. According to Pew Research Center polls, </w:t>
      </w:r>
      <w:r w:rsidRPr="00BB5A74">
        <w:rPr>
          <w:rStyle w:val="Emphasis"/>
        </w:rPr>
        <w:t>57 percent of Americans</w:t>
      </w:r>
      <w:r>
        <w:rPr>
          <w:rStyle w:val="Emphasis"/>
        </w:rPr>
        <w:t xml:space="preserve"> </w:t>
      </w:r>
      <w:r w:rsidRPr="00BB5A74">
        <w:rPr>
          <w:rStyle w:val="Emphasis"/>
        </w:rPr>
        <w:t>think that the United States “should deal with its own problems and let other</w:t>
      </w:r>
      <w:r>
        <w:rPr>
          <w:rStyle w:val="Emphasis"/>
        </w:rPr>
        <w:t xml:space="preserve"> </w:t>
      </w:r>
      <w:r w:rsidRPr="00BB5A74">
        <w:rPr>
          <w:rStyle w:val="Emphasis"/>
        </w:rPr>
        <w:t>countries deal with their problems as best they can.”</w:t>
      </w:r>
      <w:r>
        <w:rPr>
          <w:rStyle w:val="Emphasis"/>
        </w:rPr>
        <w:t xml:space="preserve"> </w:t>
      </w:r>
      <w:r w:rsidRPr="00BB5A74">
        <w:rPr>
          <w:sz w:val="8"/>
        </w:rPr>
        <w:t xml:space="preserve">73 In this regard, </w:t>
      </w:r>
      <w:r w:rsidRPr="00BB5A74">
        <w:rPr>
          <w:rStyle w:val="StyleUnderline"/>
        </w:rPr>
        <w:t>Trump</w:t>
      </w:r>
      <w:r>
        <w:rPr>
          <w:rStyle w:val="StyleUnderline"/>
        </w:rPr>
        <w:t xml:space="preserve"> </w:t>
      </w:r>
      <w:r w:rsidRPr="00BB5A74">
        <w:rPr>
          <w:rStyle w:val="StyleUnderline"/>
        </w:rPr>
        <w:t>and his supporters do not share the conventional liberal internationalist assumptions</w:t>
      </w:r>
      <w:r>
        <w:rPr>
          <w:rStyle w:val="StyleUnderline"/>
        </w:rPr>
        <w:t xml:space="preserve"> </w:t>
      </w:r>
      <w:r w:rsidRPr="00BB5A74">
        <w:rPr>
          <w:rStyle w:val="StyleUnderline"/>
        </w:rPr>
        <w:t xml:space="preserve">and </w:t>
      </w:r>
      <w:r w:rsidRPr="00BB5A74">
        <w:rPr>
          <w:rStyle w:val="Emphasis"/>
        </w:rPr>
        <w:t>no longer want to play the global hegemonic role</w:t>
      </w:r>
      <w:r w:rsidRPr="00BB5A74">
        <w:rPr>
          <w:sz w:val="8"/>
        </w:rPr>
        <w:t xml:space="preserve">. Rather, Trump claims, “We are not the same country and the world is not the same world.” Hence, the United States, as the past liberal leviathan, does not have the “luxury” of performing the active strategy of liberal hegemony.74 In short, the </w:t>
      </w:r>
      <w:r w:rsidRPr="00BB5A74">
        <w:rPr>
          <w:rStyle w:val="StyleUnderline"/>
        </w:rPr>
        <w:t>Trump</w:t>
      </w:r>
      <w:r w:rsidRPr="00BB5A74">
        <w:rPr>
          <w:sz w:val="8"/>
        </w:rPr>
        <w:t xml:space="preserve"> movement </w:t>
      </w:r>
      <w:r w:rsidRPr="00BB5A74">
        <w:rPr>
          <w:rStyle w:val="StyleUnderline"/>
        </w:rPr>
        <w:t>emerged to destroy the liberal international order,</w:t>
      </w:r>
      <w:r w:rsidRPr="00BB5A74">
        <w:rPr>
          <w:sz w:val="8"/>
        </w:rPr>
        <w:t xml:space="preserve"> even though the order was built and maintained by its main beneficiary—that is, the United States. As the American people increasingly embrace the idea of the United States being freed from the burdens of global leadership, </w:t>
      </w:r>
      <w:r w:rsidRPr="00BB5A74">
        <w:rPr>
          <w:rStyle w:val="StyleUnderline"/>
        </w:rPr>
        <w:t>we are watching the ideational</w:t>
      </w:r>
      <w:r>
        <w:rPr>
          <w:rStyle w:val="StyleUnderline"/>
        </w:rPr>
        <w:t xml:space="preserve"> </w:t>
      </w:r>
      <w:r w:rsidRPr="00BB5A74">
        <w:rPr>
          <w:rStyle w:val="StyleUnderline"/>
        </w:rPr>
        <w:t>foundation of U.S. hegemony being fiercely contested</w:t>
      </w:r>
      <w:r>
        <w:rPr>
          <w:rStyle w:val="StyleUnderline"/>
        </w:rPr>
        <w:t xml:space="preserve"> </w:t>
      </w:r>
      <w:r w:rsidRPr="00BB5A74">
        <w:rPr>
          <w:rStyle w:val="StyleUnderline"/>
        </w:rPr>
        <w:t>internally in this putative hegemonic transition</w:t>
      </w:r>
      <w:r>
        <w:rPr>
          <w:rStyle w:val="StyleUnderline"/>
        </w:rPr>
        <w:t xml:space="preserve"> </w:t>
      </w:r>
      <w:r w:rsidRPr="00BB5A74">
        <w:rPr>
          <w:rStyle w:val="StyleUnderline"/>
        </w:rPr>
        <w:t>period</w:t>
      </w:r>
      <w:r w:rsidRPr="00BB5A74">
        <w:rPr>
          <w:sz w:val="8"/>
        </w:rPr>
        <w:t>. This situation represents the latest phase of the long historical conflicts between two Americas—that is, liberal internationalism of the urban establishment and popular isolationism in predominantly rural white communities.75 Considering the fact that even Clinton, a former unapologetic liberal internationalist, shifted toward protectionist trade policies,76 we can assume that</w:t>
      </w:r>
      <w:r w:rsidRPr="00BB5A74">
        <w:rPr>
          <w:rStyle w:val="StyleUnderline"/>
        </w:rPr>
        <w:t xml:space="preserve"> the unraveling</w:t>
      </w:r>
      <w:r>
        <w:rPr>
          <w:rStyle w:val="StyleUnderline"/>
        </w:rPr>
        <w:t xml:space="preserve"> </w:t>
      </w:r>
      <w:r w:rsidRPr="00BB5A74">
        <w:rPr>
          <w:rStyle w:val="StyleUnderline"/>
        </w:rPr>
        <w:t>of the U.S.-led liberal international order, or an “Amexit,” became one possible</w:t>
      </w:r>
      <w:r>
        <w:rPr>
          <w:rStyle w:val="StyleUnderline"/>
        </w:rPr>
        <w:t xml:space="preserve"> </w:t>
      </w:r>
      <w:r w:rsidRPr="00BB5A74">
        <w:rPr>
          <w:rStyle w:val="StyleUnderline"/>
        </w:rPr>
        <w:t>product of the 2016 election</w:t>
      </w:r>
      <w:r w:rsidRPr="00BB5A74">
        <w:rPr>
          <w:sz w:val="8"/>
        </w:rPr>
        <w:t xml:space="preserve">. No one can predict what comes next for sure. </w:t>
      </w:r>
      <w:r w:rsidRPr="00BB5A74">
        <w:rPr>
          <w:rStyle w:val="Emphasis"/>
        </w:rPr>
        <w:t>The ideational</w:t>
      </w:r>
      <w:r>
        <w:rPr>
          <w:rStyle w:val="Emphasis"/>
        </w:rPr>
        <w:t xml:space="preserve"> </w:t>
      </w:r>
      <w:r w:rsidRPr="00BB5A74">
        <w:rPr>
          <w:rStyle w:val="Emphasis"/>
        </w:rPr>
        <w:t>foundation of U.S.</w:t>
      </w:r>
      <w:r>
        <w:rPr>
          <w:rStyle w:val="Emphasis"/>
        </w:rPr>
        <w:t xml:space="preserve"> </w:t>
      </w:r>
      <w:r w:rsidRPr="00BB5A74">
        <w:rPr>
          <w:rStyle w:val="Emphasis"/>
        </w:rPr>
        <w:t>hegemony is being</w:t>
      </w:r>
      <w:r>
        <w:rPr>
          <w:rStyle w:val="Emphasis"/>
        </w:rPr>
        <w:t xml:space="preserve"> </w:t>
      </w:r>
      <w:r w:rsidRPr="00BB5A74">
        <w:rPr>
          <w:rStyle w:val="Emphasis"/>
        </w:rPr>
        <w:t>fiercely contested</w:t>
      </w:r>
      <w:r>
        <w:rPr>
          <w:rStyle w:val="Emphasis"/>
        </w:rPr>
        <w:t xml:space="preserve"> </w:t>
      </w:r>
      <w:r w:rsidRPr="00BB5A74">
        <w:rPr>
          <w:rStyle w:val="Emphasis"/>
        </w:rPr>
        <w:t>internally.</w:t>
      </w:r>
      <w:r>
        <w:rPr>
          <w:rStyle w:val="Emphasis"/>
        </w:rPr>
        <w:t xml:space="preserve"> </w:t>
      </w:r>
      <w:r w:rsidRPr="00BB5A74">
        <w:rPr>
          <w:sz w:val="8"/>
        </w:rPr>
        <w:t xml:space="preserve">The Return of Jacksonianism THE WASHINGTON QUARTERLY ▪ WINTER 2017 93 </w:t>
      </w:r>
      <w:r w:rsidRPr="00BB5A74">
        <w:rPr>
          <w:rStyle w:val="StyleUnderline"/>
        </w:rPr>
        <w:t>And yet many overseas, as well as in the United States, are concerned that we have</w:t>
      </w:r>
      <w:r>
        <w:rPr>
          <w:rStyle w:val="StyleUnderline"/>
        </w:rPr>
        <w:t xml:space="preserve"> </w:t>
      </w:r>
      <w:r w:rsidRPr="00BB5A74">
        <w:rPr>
          <w:rStyle w:val="StyleUnderline"/>
        </w:rPr>
        <w:t>arrived at an historical interregnum with surging popular anger—and no certain</w:t>
      </w:r>
      <w:r>
        <w:rPr>
          <w:rStyle w:val="StyleUnderline"/>
        </w:rPr>
        <w:t xml:space="preserve"> </w:t>
      </w:r>
      <w:r w:rsidRPr="00BB5A74">
        <w:rPr>
          <w:rStyle w:val="StyleUnderline"/>
        </w:rPr>
        <w:t>future prospect.</w:t>
      </w:r>
    </w:p>
    <w:p w:rsidR="003550E8" w:rsidRDefault="003550E8" w:rsidP="003550E8"/>
    <w:p w:rsidR="003550E8" w:rsidRDefault="003550E8" w:rsidP="003550E8">
      <w:pPr>
        <w:pStyle w:val="Heading4"/>
      </w:pPr>
      <w:r>
        <w:t>BRICS, Counterbalancing and populism in the west all mean heg is unsustainable</w:t>
      </w:r>
    </w:p>
    <w:p w:rsidR="003550E8" w:rsidRDefault="003550E8" w:rsidP="003550E8">
      <w:r>
        <w:t xml:space="preserve">Ziya </w:t>
      </w:r>
      <w:r w:rsidRPr="00C478E3">
        <w:rPr>
          <w:rStyle w:val="Style13ptBold"/>
        </w:rPr>
        <w:t>Öniş</w:t>
      </w:r>
      <w:r>
        <w:t xml:space="preserve"> May </w:t>
      </w:r>
      <w:r w:rsidRPr="00C478E3">
        <w:rPr>
          <w:rStyle w:val="Style13ptBold"/>
        </w:rPr>
        <w:t>2017</w:t>
      </w:r>
      <w:r>
        <w:t xml:space="preserve"> (Koç University University, Istanbul, Department of International relations “The Age of Anxiety: The Crisis of Liberal Democracy in a Post-Hegemonic Global Order” </w:t>
      </w:r>
      <w:hyperlink r:id="rId10" w:history="1">
        <w:r w:rsidRPr="007B3301">
          <w:rPr>
            <w:rStyle w:val="Hyperlink"/>
          </w:rPr>
          <w:t>https://www.researchgate.net/publication/317269201_The_Age_of_Anxiety_The_Crisis_of_Liberal_Democracy_in_a_Post-Hegemonic_Global_Order//)MBA</w:t>
        </w:r>
      </w:hyperlink>
      <w:r>
        <w:t xml:space="preserve"> HBJ</w:t>
      </w:r>
    </w:p>
    <w:p w:rsidR="003550E8" w:rsidRPr="00CB2235" w:rsidRDefault="003550E8" w:rsidP="003550E8">
      <w:pPr>
        <w:rPr>
          <w:sz w:val="8"/>
        </w:rPr>
      </w:pPr>
      <w:r w:rsidRPr="00CB2235">
        <w:rPr>
          <w:sz w:val="8"/>
        </w:rPr>
        <w:t xml:space="preserve">Almost a decade has passed since the beginning of the global financial crisis of 2008. </w:t>
      </w:r>
      <w:r w:rsidRPr="001A64D0">
        <w:rPr>
          <w:rStyle w:val="StyleUnderline"/>
        </w:rPr>
        <w:t>One of</w:t>
      </w:r>
      <w:r>
        <w:rPr>
          <w:rStyle w:val="StyleUnderline"/>
        </w:rPr>
        <w:t xml:space="preserve"> </w:t>
      </w:r>
      <w:r w:rsidRPr="001A64D0">
        <w:rPr>
          <w:rStyle w:val="StyleUnderline"/>
        </w:rPr>
        <w:t>the striking features of the post-crisis era has been the dramatic decline in the fortunes of</w:t>
      </w:r>
      <w:r>
        <w:rPr>
          <w:rStyle w:val="StyleUnderline"/>
        </w:rPr>
        <w:t xml:space="preserve"> </w:t>
      </w:r>
      <w:r w:rsidRPr="001A64D0">
        <w:rPr>
          <w:rStyle w:val="StyleUnderline"/>
        </w:rPr>
        <w:t>liberal democracy.</w:t>
      </w:r>
      <w:r w:rsidRPr="00CB2235">
        <w:rPr>
          <w:sz w:val="8"/>
        </w:rPr>
        <w:t xml:space="preserve"> In the late twentieth and the early twenty-first century, especially following the collapse of communism, the predominant expectation was that liberal democracy would spread to different parts of the world through successive waves. It was quite common to talk about second, third or fourth wave democracies. The established democracies of the ‘West’ or the ‘global North’, whatever terminology one would like to choose, appeared to be firmly consolidated. In the early years of the ‘Arab Spring’ there was great hope and 2 expectation that firmly entrenched authoritarian regimes of the Arab Middle East would crumble, paving the way for political liberalisation and eventually democratic forms of governance of some form in a region such as the Middle East, characterised by its exceptionalism in terms of the very strength, durability and brutality of its authoritarian regimes. Only a few years have passed since the onset of the Arab Spring. The initial optimism concerning it has been totally reversed. There are exceptional cases of success such as Tunisia. But the overall pattern points towards the extraordinary resilience of authoritarian structures and a dramatic setback for any kind of democratic opening in this troubled region of the world. Beyond the Arab Spring, </w:t>
      </w:r>
      <w:r w:rsidRPr="001A64D0">
        <w:rPr>
          <w:rStyle w:val="StyleUnderline"/>
        </w:rPr>
        <w:t>the future of liberal democracy appears to be uncertain</w:t>
      </w:r>
      <w:r>
        <w:rPr>
          <w:rStyle w:val="StyleUnderline"/>
        </w:rPr>
        <w:t xml:space="preserve"> </w:t>
      </w:r>
      <w:r w:rsidRPr="001A64D0">
        <w:rPr>
          <w:rStyle w:val="StyleUnderline"/>
        </w:rPr>
        <w:t>even in the very heartland of democracy – in the United States and Western Europe – where</w:t>
      </w:r>
      <w:r>
        <w:rPr>
          <w:rStyle w:val="StyleUnderline"/>
        </w:rPr>
        <w:t xml:space="preserve"> </w:t>
      </w:r>
      <w:r w:rsidRPr="001A64D0">
        <w:rPr>
          <w:rStyle w:val="StyleUnderline"/>
        </w:rPr>
        <w:t>anti-intellectualism, jingoism and xenophobia are on the rise. The changing tone of the</w:t>
      </w:r>
      <w:r>
        <w:rPr>
          <w:rStyle w:val="StyleUnderline"/>
        </w:rPr>
        <w:t xml:space="preserve"> </w:t>
      </w:r>
      <w:r w:rsidRPr="001A64D0">
        <w:rPr>
          <w:rStyle w:val="StyleUnderline"/>
        </w:rPr>
        <w:t>dominant literature on comparative democratisation studies increasingly utilises terms such as</w:t>
      </w:r>
      <w:r>
        <w:rPr>
          <w:rStyle w:val="StyleUnderline"/>
        </w:rPr>
        <w:t xml:space="preserve"> </w:t>
      </w:r>
      <w:r w:rsidRPr="001A64D0">
        <w:rPr>
          <w:rStyle w:val="StyleUnderline"/>
        </w:rPr>
        <w:t>“the global recession of democracy” and “the process of de-consolidation”, which aptly</w:t>
      </w:r>
      <w:r>
        <w:rPr>
          <w:rStyle w:val="StyleUnderline"/>
        </w:rPr>
        <w:t xml:space="preserve"> </w:t>
      </w:r>
      <w:r w:rsidRPr="001A64D0">
        <w:rPr>
          <w:rStyle w:val="StyleUnderline"/>
        </w:rPr>
        <w:t>summarize the drastic change of mood in recent years.</w:t>
      </w:r>
      <w:r w:rsidRPr="00CB2235">
        <w:rPr>
          <w:sz w:val="8"/>
        </w:rPr>
        <w:t>1 In that sense, 2016 was a remarkable year characterised by dramatic and unexpected shocks such as the Brexit decision in the UK and the victory of Donald Trump in the presidential elections of the United States. The impacts of these momentous events are likely to have</w:t>
      </w:r>
      <w:r>
        <w:rPr>
          <w:rStyle w:val="StyleUnderline"/>
        </w:rPr>
        <w:t xml:space="preserve"> </w:t>
      </w:r>
      <w:r w:rsidRPr="001A64D0">
        <w:rPr>
          <w:rStyle w:val="StyleUnderline"/>
        </w:rPr>
        <w:t>further repercussions in Western Europe with the rising challenge of the radical right to the</w:t>
      </w:r>
      <w:r>
        <w:rPr>
          <w:rStyle w:val="StyleUnderline"/>
        </w:rPr>
        <w:t xml:space="preserve"> </w:t>
      </w:r>
      <w:r w:rsidRPr="001A64D0">
        <w:rPr>
          <w:rStyle w:val="StyleUnderline"/>
        </w:rPr>
        <w:t>established centre parties during the course of 2017. These chains of events highlight that</w:t>
      </w:r>
      <w:r>
        <w:rPr>
          <w:rStyle w:val="StyleUnderline"/>
        </w:rPr>
        <w:t xml:space="preserve"> </w:t>
      </w:r>
      <w:r w:rsidRPr="001A64D0">
        <w:rPr>
          <w:rStyle w:val="StyleUnderline"/>
        </w:rPr>
        <w:t>‘liberal democracy’ may be in a state of acute crisis</w:t>
      </w:r>
      <w:r w:rsidRPr="00CB2235">
        <w:rPr>
          <w:sz w:val="8"/>
        </w:rPr>
        <w:t xml:space="preserve">. This is not to say that we are in a period where “liberal democracy is dead” in the language of popular discourse. We may safely argue, however, that liberal democracy is confronted with severe challenges and it no longer seems inevitable that it will expand progressively into the rest of the world through successive waves. The optimism of the liberal modernisation school seems to have faded somewhat in recent years. 1 Particularly relevant in this context are Diamond, “Facing the Democratic Recession”; Bermeo, “On Democratic Backsliding“; Dawson and Hanley, “The Fading Mirage”. Foa and Mounk (“The Democratic Disconnect”) make an important contribution to the debate on the possible de-consolidation process underway in established Western democracies. 3 The central claim of this article is that a global, holistic perspective is required to understand the forces that have undermined the momentum for democratic progress, both in the very core of the system, the global North and in the broader periphery, the ‘global South’. The changing fortunes of liberal democracy may only be understood with reference to the onset of dramatic global shifts, which have been taking place in the context of late twentieth and early twenty-first century globalisation. While the global financial crisis of 2008 did not initiate these shifts directly, it has certainly contributed to their acceleration. Within the context of global shifts in an increasingly post-Western or post-hegemonic world, the following elements appear to be particularly important. </w:t>
      </w:r>
      <w:r w:rsidRPr="00A64EDA">
        <w:rPr>
          <w:rStyle w:val="Emphasis"/>
        </w:rPr>
        <w:t>The first concerns the relative</w:t>
      </w:r>
      <w:r>
        <w:rPr>
          <w:rStyle w:val="Emphasis"/>
        </w:rPr>
        <w:t xml:space="preserve"> </w:t>
      </w:r>
      <w:r w:rsidRPr="00A64EDA">
        <w:rPr>
          <w:rStyle w:val="Emphasis"/>
        </w:rPr>
        <w:t>decline of established powers in a rapidly shifting global order and the uncertainties, tensions,</w:t>
      </w:r>
      <w:r>
        <w:rPr>
          <w:rStyle w:val="Emphasis"/>
        </w:rPr>
        <w:t xml:space="preserve"> </w:t>
      </w:r>
      <w:r w:rsidRPr="00A64EDA">
        <w:rPr>
          <w:rStyle w:val="Emphasis"/>
        </w:rPr>
        <w:t>fears and backlashes that these tensions and fears generate. The second is the formidable</w:t>
      </w:r>
      <w:r>
        <w:rPr>
          <w:rStyle w:val="Emphasis"/>
        </w:rPr>
        <w:t xml:space="preserve"> </w:t>
      </w:r>
      <w:r w:rsidRPr="00A64EDA">
        <w:rPr>
          <w:rStyle w:val="Emphasis"/>
        </w:rPr>
        <w:t>challenge that the rise of powerful ‘southern’ states with a different set of norms such as</w:t>
      </w:r>
      <w:r>
        <w:rPr>
          <w:rStyle w:val="Emphasis"/>
        </w:rPr>
        <w:t xml:space="preserve"> </w:t>
      </w:r>
      <w:r w:rsidRPr="00A64EDA">
        <w:rPr>
          <w:rStyle w:val="Emphasis"/>
        </w:rPr>
        <w:t>China, India and other major BRICS,</w:t>
      </w:r>
      <w:r w:rsidRPr="00CB2235">
        <w:rPr>
          <w:sz w:val="8"/>
        </w:rPr>
        <w:t xml:space="preserve"> </w:t>
      </w:r>
      <w:r w:rsidRPr="00A64EDA">
        <w:rPr>
          <w:rStyle w:val="Emphasis"/>
        </w:rPr>
        <w:t>as well as near-BRICS, presents to the global hierarchy</w:t>
      </w:r>
      <w:r>
        <w:rPr>
          <w:rStyle w:val="Emphasis"/>
        </w:rPr>
        <w:t xml:space="preserve"> </w:t>
      </w:r>
      <w:r w:rsidRPr="00A64EDA">
        <w:rPr>
          <w:rStyle w:val="Emphasis"/>
        </w:rPr>
        <w:t>of power relations</w:t>
      </w:r>
      <w:r w:rsidRPr="00CB2235">
        <w:rPr>
          <w:sz w:val="8"/>
        </w:rPr>
        <w:t xml:space="preserve">. </w:t>
      </w:r>
      <w:r w:rsidRPr="00A64EDA">
        <w:rPr>
          <w:rStyle w:val="StyleUnderline"/>
        </w:rPr>
        <w:t>One of the striking features of recent years, again somewhat unexpected</w:t>
      </w:r>
      <w:r>
        <w:rPr>
          <w:rStyle w:val="StyleUnderline"/>
        </w:rPr>
        <w:t xml:space="preserve"> </w:t>
      </w:r>
      <w:r w:rsidRPr="00A64EDA">
        <w:rPr>
          <w:rStyle w:val="StyleUnderline"/>
        </w:rPr>
        <w:t>and paradoxical, is that the coalition of authoritarian BRICS, the China-Russia axis, has</w:t>
      </w:r>
      <w:r>
        <w:rPr>
          <w:rStyle w:val="StyleUnderline"/>
        </w:rPr>
        <w:t xml:space="preserve"> </w:t>
      </w:r>
      <w:r w:rsidRPr="00A64EDA">
        <w:rPr>
          <w:rStyle w:val="StyleUnderline"/>
        </w:rPr>
        <w:t>become one of the dominant elements within the club of BRICS itself, a phenomenon which</w:t>
      </w:r>
      <w:r>
        <w:rPr>
          <w:rStyle w:val="StyleUnderline"/>
        </w:rPr>
        <w:t xml:space="preserve"> </w:t>
      </w:r>
      <w:r w:rsidRPr="00A64EDA">
        <w:rPr>
          <w:rStyle w:val="StyleUnderline"/>
        </w:rPr>
        <w:t>has not been adequately challenged by the more democratic BRICs, such as India, Brazil and</w:t>
      </w:r>
      <w:r>
        <w:rPr>
          <w:rStyle w:val="StyleUnderline"/>
        </w:rPr>
        <w:t xml:space="preserve"> </w:t>
      </w:r>
      <w:r w:rsidRPr="00A64EDA">
        <w:rPr>
          <w:rStyle w:val="StyleUnderline"/>
        </w:rPr>
        <w:t>South Africa.</w:t>
      </w:r>
      <w:r w:rsidRPr="00CB2235">
        <w:rPr>
          <w:sz w:val="8"/>
        </w:rPr>
        <w:t xml:space="preserve"> The outcome of this process is that </w:t>
      </w:r>
      <w:r w:rsidRPr="00A64EDA">
        <w:rPr>
          <w:rStyle w:val="Emphasis"/>
        </w:rPr>
        <w:t>the China-Russia axis may present itself as</w:t>
      </w:r>
      <w:r>
        <w:rPr>
          <w:rStyle w:val="Emphasis"/>
        </w:rPr>
        <w:t xml:space="preserve"> </w:t>
      </w:r>
      <w:r w:rsidRPr="00A64EDA">
        <w:rPr>
          <w:rStyle w:val="Emphasis"/>
        </w:rPr>
        <w:t>an increasingly powerful alternative, especially to countries that are already governed by</w:t>
      </w:r>
      <w:r>
        <w:rPr>
          <w:rStyle w:val="Emphasis"/>
        </w:rPr>
        <w:t xml:space="preserve"> </w:t>
      </w:r>
      <w:r w:rsidRPr="00A64EDA">
        <w:rPr>
          <w:rStyle w:val="Emphasis"/>
        </w:rPr>
        <w:t>authoritarian regimes or are in the category of ‘hybrid regimes’ or ‘illiberal democracies’.</w:t>
      </w:r>
      <w:r>
        <w:rPr>
          <w:rStyle w:val="Emphasis"/>
        </w:rPr>
        <w:t xml:space="preserve"> </w:t>
      </w:r>
      <w:r w:rsidRPr="00A64EDA">
        <w:rPr>
          <w:rStyle w:val="StyleUnderline"/>
        </w:rPr>
        <w:t>A ‘push and pull framework’ can be identified to discuss the fortunes of the countries that</w:t>
      </w:r>
      <w:r>
        <w:rPr>
          <w:rStyle w:val="StyleUnderline"/>
        </w:rPr>
        <w:t xml:space="preserve"> </w:t>
      </w:r>
      <w:r w:rsidRPr="00A64EDA">
        <w:rPr>
          <w:rStyle w:val="StyleUnderline"/>
        </w:rPr>
        <w:t>find themselves in this intermediate or hybrid category. ‘Push factors’ refer to those forces</w:t>
      </w:r>
      <w:r>
        <w:rPr>
          <w:rStyle w:val="StyleUnderline"/>
        </w:rPr>
        <w:t xml:space="preserve"> </w:t>
      </w:r>
      <w:r w:rsidRPr="00A64EDA">
        <w:rPr>
          <w:rStyle w:val="StyleUnderline"/>
        </w:rPr>
        <w:t>which underline the declining appeal of the established or core democracies. ‘Pull factors’, in</w:t>
      </w:r>
      <w:r>
        <w:rPr>
          <w:rStyle w:val="StyleUnderline"/>
        </w:rPr>
        <w:t xml:space="preserve"> </w:t>
      </w:r>
      <w:r w:rsidRPr="00A64EDA">
        <w:rPr>
          <w:rStyle w:val="StyleUnderline"/>
        </w:rPr>
        <w:t>turn, refer to the increasing attractiveness of the coalition of authoritarian BRICS for the</w:t>
      </w:r>
      <w:r>
        <w:rPr>
          <w:rStyle w:val="StyleUnderline"/>
        </w:rPr>
        <w:t xml:space="preserve"> </w:t>
      </w:r>
      <w:r w:rsidRPr="00A64EDA">
        <w:rPr>
          <w:rStyle w:val="StyleUnderline"/>
        </w:rPr>
        <w:t>powerful leaders of many hybrid or illiberal regimes.4 This push-pull framework, associated</w:t>
      </w:r>
      <w:r>
        <w:rPr>
          <w:rStyle w:val="StyleUnderline"/>
        </w:rPr>
        <w:t xml:space="preserve"> </w:t>
      </w:r>
      <w:r w:rsidRPr="00A64EDA">
        <w:rPr>
          <w:rStyle w:val="StyleUnderline"/>
        </w:rPr>
        <w:t>with major global shifts, is particularly applicable to the case of the European periphery,</w:t>
      </w:r>
      <w:r>
        <w:rPr>
          <w:rStyle w:val="StyleUnderline"/>
        </w:rPr>
        <w:t xml:space="preserve"> </w:t>
      </w:r>
      <w:r w:rsidRPr="00A64EDA">
        <w:rPr>
          <w:rStyle w:val="StyleUnderline"/>
        </w:rPr>
        <w:t>which has witnessed a dramatic illiberal turn in ‘European insiders</w:t>
      </w:r>
      <w:r w:rsidRPr="00CB2235">
        <w:rPr>
          <w:sz w:val="8"/>
        </w:rPr>
        <w:t xml:space="preserve">’, such as Hungary under Victor Orban and Poland under Jaroslaw Kaczynski, as well as the dramatic backslide from illiberal democracy to ‘competitive authoritarianism’ in a major ‘European outsider’, Turkey under Recep Tayyip Erdoğan.5 Global shifts and the emerging post-hegemonic order The global financial crisis of 2008 constituted an important turning point in the fortunes of Western powers. Crises of neoliberal globalisation were not a new phenomenon. In the 1990s, they manifested themselves primarily in the context of emerging powers. During 2007- 08, however, the crises of neoliberal globalisation returned to the very core of the system, originating initially from the dominant power, the United States, and spreading to Europe with devastating consequences, especially for the latter. Almost a decade has passed since the outbreak of the global crisis of the centre. There has been a certain degree of recovery in recent years, with the United States doing better than Europe in terms of overall economic performance. Even in the United States, however, the recovery process has been slow and the gains from the recovery seem to be distributed extremely unevenly with large segments of the population failing to benefit in real terms from the re-activation of economic growth.6 In the European context, relative stagnation or very slow recovery has been the norm in spite of exceptional cases of dynamism, such as in Germany, Sweden and Poland. Austerity policies pursued in the post-crisis era have contributed to rising inequality and unemployment and the erosion of the welfare state in the European context, while failing to create the basis of a sustained recovery. What is significant in the present context is that </w:t>
      </w:r>
      <w:r w:rsidRPr="00A64EDA">
        <w:rPr>
          <w:rStyle w:val="Emphasis"/>
        </w:rPr>
        <w:t>the West’s diminished economic prosperity</w:t>
      </w:r>
      <w:r>
        <w:rPr>
          <w:rStyle w:val="Emphasis"/>
        </w:rPr>
        <w:t xml:space="preserve"> </w:t>
      </w:r>
      <w:r w:rsidRPr="00A64EDA">
        <w:rPr>
          <w:rStyle w:val="Emphasis"/>
        </w:rPr>
        <w:t>and financial resources have been damaging its position as a natural reference point for many</w:t>
      </w:r>
      <w:r>
        <w:rPr>
          <w:rStyle w:val="Emphasis"/>
        </w:rPr>
        <w:t xml:space="preserve"> </w:t>
      </w:r>
      <w:r w:rsidRPr="00A64EDA">
        <w:rPr>
          <w:rStyle w:val="Emphasis"/>
        </w:rPr>
        <w:t>countries in the developing world and its transformative capacity in both the European</w:t>
      </w:r>
      <w:r>
        <w:rPr>
          <w:rStyle w:val="Emphasis"/>
        </w:rPr>
        <w:t xml:space="preserve"> </w:t>
      </w:r>
      <w:r w:rsidRPr="00A64EDA">
        <w:rPr>
          <w:rStyle w:val="Emphasis"/>
        </w:rPr>
        <w:t>periphery and the broader global setting</w:t>
      </w:r>
      <w:r w:rsidRPr="00CB2235">
        <w:rPr>
          <w:sz w:val="8"/>
        </w:rPr>
        <w:t>. The increasing preoccupation of Western powers with setting their own house in order has also meant that they have remained fundamentally passive to the major humanitarian crises of the new era, such as the Syrian crisis with its devastating consequences. Western powers seemed to have neither the collective capacity nor the willingness to facilitate the transformation of the Middle East with the onset of the Arab Spring in the way they helped transform post-communist Eastern Europe twenty years ago. One could also talk about a certain decay in the moral and normative appeal of the West, and the European Union, in particular in the sense that the humanitarian crisis in Syria and the broader Middle East became an effective concern only when the it manifested itself as a problem of domestic politics in key Western states. Growing security threats with the rise of ISIS and massive influx of refugees to the heart of Europe led to a renewed interest in the prolonged crises in the Middle East. Yet there seemed to be relatively limited humanitarian concern and a certain lack of interest as a new authoritarian wave regained momentum and replaced the early optimism of the initial phase of the Arab Spring in countries such as Egypt.</w:t>
      </w:r>
      <w:r>
        <w:rPr>
          <w:rStyle w:val="Emphasis"/>
        </w:rPr>
        <w:t xml:space="preserve"> </w:t>
      </w:r>
      <w:r w:rsidRPr="00335DEF">
        <w:rPr>
          <w:rStyle w:val="Emphasis"/>
        </w:rPr>
        <w:t>The relative decline of the West in the post-global crisis context clearly manifested itself both</w:t>
      </w:r>
      <w:r>
        <w:rPr>
          <w:rStyle w:val="Emphasis"/>
        </w:rPr>
        <w:t xml:space="preserve"> </w:t>
      </w:r>
      <w:r w:rsidRPr="00335DEF">
        <w:rPr>
          <w:rStyle w:val="Emphasis"/>
        </w:rPr>
        <w:t>in the United States and Western Europe in a growing inward orientation and single-minded</w:t>
      </w:r>
      <w:r>
        <w:rPr>
          <w:rStyle w:val="Emphasis"/>
        </w:rPr>
        <w:t xml:space="preserve"> </w:t>
      </w:r>
      <w:r w:rsidRPr="00335DEF">
        <w:rPr>
          <w:rStyle w:val="Emphasis"/>
        </w:rPr>
        <w:t>concern with domestic problems. This increasing inward orientation and narrowly interestdriven</w:t>
      </w:r>
      <w:r>
        <w:rPr>
          <w:rStyle w:val="Emphasis"/>
        </w:rPr>
        <w:t xml:space="preserve"> </w:t>
      </w:r>
      <w:r w:rsidRPr="00335DEF">
        <w:rPr>
          <w:rStyle w:val="Emphasis"/>
        </w:rPr>
        <w:t>approach to regional and global problems means that the West no longer seems to</w:t>
      </w:r>
      <w:r>
        <w:rPr>
          <w:rStyle w:val="Emphasis"/>
        </w:rPr>
        <w:t xml:space="preserve"> </w:t>
      </w:r>
      <w:r w:rsidRPr="00335DEF">
        <w:rPr>
          <w:rStyle w:val="Emphasis"/>
        </w:rPr>
        <w:t>command its previously dominant position and serve as a natural anchor for the elites of many</w:t>
      </w:r>
      <w:r>
        <w:rPr>
          <w:rStyle w:val="Emphasis"/>
        </w:rPr>
        <w:t xml:space="preserve"> </w:t>
      </w:r>
      <w:r w:rsidRPr="00335DEF">
        <w:rPr>
          <w:rStyle w:val="Emphasis"/>
        </w:rPr>
        <w:t>countries in the developing world</w:t>
      </w:r>
      <w:r w:rsidRPr="00CB2235">
        <w:rPr>
          <w:sz w:val="8"/>
        </w:rPr>
        <w:t xml:space="preserve">.7 </w:t>
      </w:r>
      <w:r w:rsidRPr="00335DEF">
        <w:rPr>
          <w:rStyle w:val="StyleUnderline"/>
        </w:rPr>
        <w:t>Another dramatic consequence of the global financial crisis was to tilt the balance in favour of</w:t>
      </w:r>
      <w:r>
        <w:rPr>
          <w:rStyle w:val="StyleUnderline"/>
        </w:rPr>
        <w:t xml:space="preserve"> </w:t>
      </w:r>
      <w:r w:rsidRPr="00335DEF">
        <w:rPr>
          <w:rStyle w:val="StyleUnderline"/>
        </w:rPr>
        <w:t>rising powers from the global South</w:t>
      </w:r>
      <w:r w:rsidRPr="00CB2235">
        <w:rPr>
          <w:sz w:val="8"/>
        </w:rPr>
        <w:t xml:space="preserve"> (Table 1). </w:t>
      </w:r>
      <w:r w:rsidRPr="00335DEF">
        <w:rPr>
          <w:rStyle w:val="StyleUnderline"/>
        </w:rPr>
        <w:t>The process of power shifts had already began</w:t>
      </w:r>
      <w:r>
        <w:rPr>
          <w:rStyle w:val="StyleUnderline"/>
        </w:rPr>
        <w:t xml:space="preserve"> </w:t>
      </w:r>
      <w:r w:rsidRPr="00335DEF">
        <w:rPr>
          <w:rStyle w:val="StyleUnderline"/>
        </w:rPr>
        <w:t>in the pre-crisis period with the phenomenal rise of China and other major BRICS</w:t>
      </w:r>
      <w:r w:rsidRPr="00CB2235">
        <w:rPr>
          <w:sz w:val="8"/>
        </w:rPr>
        <w:t xml:space="preserve"> from the 1990s onwards. Indeed, the term BRICs was coined by Jim O’Neill, a Goldman and Sachs economist, in 2001. Yet, the crisis clearly accelerated a phenomenon, which was already gathering momentum. The rapid rise of China, India and others facilitated a certain recovery of the world economy and prevented a deeper recession than would otherwise have been the case. Yet, the rise of China, BRICS, and even second-tier near BRICS (such as Turkey, Mexico, Indonesia) helped to produce a more complex world than the previous system dominated by the United States and Western powers. The earlier phase of globalisation dominated by the United States and the West involved fewer actors (G-7 including Japan) and uniform norms, namely commitment to liberal forms involving a commitment to free markets and liberal democracy. A certain difference could be detected between the logics of the ‘Washington’ and ‘post-Washington’ consensus, with the latter pointing towards a more regulated and humane version of the free market. Yet, the difference was not fundamental. The new phase of globalisation, instead, involves new actors appearing in the picture (G-20 with the participation of BRICS and near BRICS). More significantly, in the context of the present analysis, the new order also involves a fundamental clash of norms as key elements of the Beijing consensus seem to challenge the liberal developmental and democratic norms associated with Western-based logics of the Washington or post-Washington consensus. From the perspective of many developing or emerging economies, the challenge of the Beijing consensus has a number of benign or positive features, which contribute to the opening up of ‘developmental space’ for many countries. Ironically, China does not seem to promote a particular model of development for the developing world based on its own particular developmental experience. Actually, this is often portrayed as a positive feature with respect to Washington’s norms, which often posit a uniform set of institutions and policy reforms based on Western experiences. The key principles of the Beijing consensus appear to be ‘flexibility’ and ‘sovereignty’. The overriding logic is that countries should not necessarily copy from others, but experiment with different policies or institutions depending on their individual contexts and particular historical and cultural settings. </w:t>
      </w:r>
      <w:r w:rsidRPr="00335DEF">
        <w:rPr>
          <w:rStyle w:val="StyleUnderline"/>
        </w:rPr>
        <w:t>The Chinese experience, in</w:t>
      </w:r>
      <w:r>
        <w:rPr>
          <w:rStyle w:val="StyleUnderline"/>
        </w:rPr>
        <w:t xml:space="preserve"> </w:t>
      </w:r>
      <w:r w:rsidRPr="00335DEF">
        <w:rPr>
          <w:rStyle w:val="StyleUnderline"/>
        </w:rPr>
        <w:t>particular, and the experience of the BRICS represent different styles of integration into the</w:t>
      </w:r>
      <w:r>
        <w:rPr>
          <w:rStyle w:val="StyleUnderline"/>
        </w:rPr>
        <w:t xml:space="preserve"> </w:t>
      </w:r>
      <w:r w:rsidRPr="00335DEF">
        <w:rPr>
          <w:rStyle w:val="StyleUnderline"/>
        </w:rPr>
        <w:t>global political economy based on significant state interventionism involving continued</w:t>
      </w:r>
      <w:r>
        <w:rPr>
          <w:rStyle w:val="StyleUnderline"/>
        </w:rPr>
        <w:t xml:space="preserve"> </w:t>
      </w:r>
      <w:r w:rsidRPr="00335DEF">
        <w:rPr>
          <w:rStyle w:val="StyleUnderline"/>
        </w:rPr>
        <w:t>protection of the industrial sector, and controls over capital flows</w:t>
      </w:r>
      <w:r w:rsidRPr="00CB2235">
        <w:rPr>
          <w:sz w:val="8"/>
        </w:rPr>
        <w:t xml:space="preserve">. In other words, ‘strategic capitalism’ is emerging as a serious rival to the established models of the Anglo-Saxon free market model of the United States and the social market model of Europe. 8 </w:t>
      </w:r>
      <w:r w:rsidRPr="00335DEF">
        <w:rPr>
          <w:rStyle w:val="StyleUnderline"/>
        </w:rPr>
        <w:t>China and the BRICS promote a rival form of strategic capitalism through their growing role</w:t>
      </w:r>
      <w:r>
        <w:rPr>
          <w:rStyle w:val="StyleUnderline"/>
        </w:rPr>
        <w:t xml:space="preserve"> </w:t>
      </w:r>
      <w:r w:rsidRPr="00335DEF">
        <w:rPr>
          <w:rStyle w:val="StyleUnderline"/>
        </w:rPr>
        <w:t>in existing institutions such as the World Bank,</w:t>
      </w:r>
      <w:r w:rsidRPr="00CB2235">
        <w:rPr>
          <w:sz w:val="8"/>
        </w:rPr>
        <w:t xml:space="preserve"> the International Monetary Fund (</w:t>
      </w:r>
      <w:r w:rsidRPr="00335DEF">
        <w:rPr>
          <w:rStyle w:val="StyleUnderline"/>
        </w:rPr>
        <w:t>IMF</w:t>
      </w:r>
      <w:r w:rsidRPr="00CB2235">
        <w:rPr>
          <w:sz w:val="8"/>
        </w:rPr>
        <w:t xml:space="preserve">) </w:t>
      </w:r>
      <w:r w:rsidRPr="00335DEF">
        <w:rPr>
          <w:rStyle w:val="StyleUnderline"/>
        </w:rPr>
        <w:t>and</w:t>
      </w:r>
      <w:r w:rsidRPr="00CB2235">
        <w:rPr>
          <w:sz w:val="8"/>
        </w:rPr>
        <w:t xml:space="preserve"> World Trade Organisation (</w:t>
      </w:r>
      <w:r w:rsidRPr="00335DEF">
        <w:rPr>
          <w:rStyle w:val="StyleUnderline"/>
        </w:rPr>
        <w:t>WTO</w:t>
      </w:r>
      <w:r w:rsidRPr="00CB2235">
        <w:rPr>
          <w:sz w:val="8"/>
        </w:rPr>
        <w:t xml:space="preserve">). </w:t>
      </w:r>
      <w:r w:rsidRPr="00335DEF">
        <w:rPr>
          <w:rStyle w:val="StyleUnderline"/>
        </w:rPr>
        <w:t>They also promote it through a new set of institutions such</w:t>
      </w:r>
      <w:r>
        <w:rPr>
          <w:rStyle w:val="StyleUnderline"/>
        </w:rPr>
        <w:t xml:space="preserve"> </w:t>
      </w:r>
      <w:r w:rsidRPr="00335DEF">
        <w:rPr>
          <w:rStyle w:val="StyleUnderline"/>
        </w:rPr>
        <w:t>as the BRICS Summits,</w:t>
      </w:r>
      <w:r w:rsidRPr="00CB2235">
        <w:rPr>
          <w:sz w:val="8"/>
        </w:rPr>
        <w:t xml:space="preserve"> the </w:t>
      </w:r>
      <w:r w:rsidRPr="00335DEF">
        <w:rPr>
          <w:rStyle w:val="StyleUnderline"/>
        </w:rPr>
        <w:t>N</w:t>
      </w:r>
      <w:r w:rsidRPr="00CB2235">
        <w:rPr>
          <w:sz w:val="8"/>
        </w:rPr>
        <w:t xml:space="preserve">ew </w:t>
      </w:r>
      <w:r w:rsidRPr="00335DEF">
        <w:rPr>
          <w:rStyle w:val="StyleUnderline"/>
        </w:rPr>
        <w:t>D</w:t>
      </w:r>
      <w:r w:rsidRPr="00CB2235">
        <w:rPr>
          <w:sz w:val="8"/>
        </w:rPr>
        <w:t xml:space="preserve">evelopment </w:t>
      </w:r>
      <w:r w:rsidRPr="00335DEF">
        <w:rPr>
          <w:rStyle w:val="StyleUnderline"/>
        </w:rPr>
        <w:t>B</w:t>
      </w:r>
      <w:r w:rsidRPr="00CB2235">
        <w:rPr>
          <w:sz w:val="8"/>
        </w:rPr>
        <w:t xml:space="preserve">ank, the </w:t>
      </w:r>
      <w:r w:rsidRPr="00335DEF">
        <w:rPr>
          <w:rStyle w:val="StyleUnderline"/>
        </w:rPr>
        <w:t>A</w:t>
      </w:r>
      <w:r w:rsidRPr="00CB2235">
        <w:rPr>
          <w:sz w:val="8"/>
        </w:rPr>
        <w:t xml:space="preserve">sian </w:t>
      </w:r>
      <w:r w:rsidRPr="00335DEF">
        <w:rPr>
          <w:rStyle w:val="StyleUnderline"/>
        </w:rPr>
        <w:t>I</w:t>
      </w:r>
      <w:r w:rsidRPr="00CB2235">
        <w:rPr>
          <w:sz w:val="8"/>
        </w:rPr>
        <w:t xml:space="preserve">nvestment and </w:t>
      </w:r>
      <w:r w:rsidRPr="00335DEF">
        <w:rPr>
          <w:rStyle w:val="StyleUnderline"/>
        </w:rPr>
        <w:t>I</w:t>
      </w:r>
      <w:r w:rsidRPr="00CB2235">
        <w:rPr>
          <w:sz w:val="8"/>
        </w:rPr>
        <w:t xml:space="preserve">nfrastructure </w:t>
      </w:r>
      <w:r w:rsidRPr="00335DEF">
        <w:rPr>
          <w:rStyle w:val="StyleUnderline"/>
        </w:rPr>
        <w:t>B</w:t>
      </w:r>
      <w:r w:rsidRPr="00CB2235">
        <w:rPr>
          <w:sz w:val="8"/>
        </w:rPr>
        <w:t xml:space="preserve">ank </w:t>
      </w:r>
      <w:r w:rsidRPr="00335DEF">
        <w:rPr>
          <w:rStyle w:val="StyleUnderline"/>
        </w:rPr>
        <w:t>and</w:t>
      </w:r>
      <w:r w:rsidRPr="00CB2235">
        <w:rPr>
          <w:sz w:val="8"/>
        </w:rPr>
        <w:t xml:space="preserve"> the Shanghai Cooperation Organisation (</w:t>
      </w:r>
      <w:r w:rsidRPr="00335DEF">
        <w:rPr>
          <w:rStyle w:val="StyleUnderline"/>
        </w:rPr>
        <w:t>SCO</w:t>
      </w:r>
      <w:r w:rsidRPr="00CB2235">
        <w:rPr>
          <w:sz w:val="8"/>
        </w:rPr>
        <w:t xml:space="preserve">), among others. </w:t>
      </w:r>
      <w:r w:rsidRPr="00335DEF">
        <w:rPr>
          <w:rStyle w:val="Emphasis"/>
        </w:rPr>
        <w:t>China is clearly the</w:t>
      </w:r>
      <w:r>
        <w:rPr>
          <w:rStyle w:val="Emphasis"/>
        </w:rPr>
        <w:t xml:space="preserve"> </w:t>
      </w:r>
      <w:r w:rsidRPr="00335DEF">
        <w:rPr>
          <w:rStyle w:val="Emphasis"/>
        </w:rPr>
        <w:t>dominant actor in this process</w:t>
      </w:r>
      <w:r w:rsidRPr="00335DEF">
        <w:rPr>
          <w:rStyle w:val="StyleUnderline"/>
        </w:rPr>
        <w:t>. In addition to its key role in the creation of the new institutions</w:t>
      </w:r>
      <w:r>
        <w:rPr>
          <w:rStyle w:val="StyleUnderline"/>
        </w:rPr>
        <w:t xml:space="preserve"> </w:t>
      </w:r>
      <w:r w:rsidRPr="00335DEF">
        <w:rPr>
          <w:rStyle w:val="StyleUnderline"/>
        </w:rPr>
        <w:t>of the emerging post-Western economic order, it has also been developing mega projects such</w:t>
      </w:r>
      <w:r>
        <w:rPr>
          <w:rStyle w:val="StyleUnderline"/>
        </w:rPr>
        <w:t xml:space="preserve"> </w:t>
      </w:r>
      <w:r w:rsidRPr="00335DEF">
        <w:rPr>
          <w:rStyle w:val="StyleUnderline"/>
        </w:rPr>
        <w:t>as the O</w:t>
      </w:r>
      <w:r w:rsidRPr="00CB2235">
        <w:rPr>
          <w:sz w:val="8"/>
        </w:rPr>
        <w:t xml:space="preserve">ne </w:t>
      </w:r>
      <w:r w:rsidRPr="00335DEF">
        <w:rPr>
          <w:rStyle w:val="StyleUnderline"/>
        </w:rPr>
        <w:t>B</w:t>
      </w:r>
      <w:r w:rsidRPr="00CB2235">
        <w:rPr>
          <w:sz w:val="8"/>
        </w:rPr>
        <w:t xml:space="preserve">elt </w:t>
      </w:r>
      <w:r w:rsidRPr="00335DEF">
        <w:rPr>
          <w:rStyle w:val="StyleUnderline"/>
        </w:rPr>
        <w:t>O</w:t>
      </w:r>
      <w:r w:rsidRPr="00CB2235">
        <w:rPr>
          <w:sz w:val="8"/>
        </w:rPr>
        <w:t xml:space="preserve">ne </w:t>
      </w:r>
      <w:r w:rsidRPr="00335DEF">
        <w:rPr>
          <w:rStyle w:val="StyleUnderline"/>
        </w:rPr>
        <w:t>R</w:t>
      </w:r>
      <w:r w:rsidRPr="00CB2235">
        <w:rPr>
          <w:sz w:val="8"/>
        </w:rPr>
        <w:t xml:space="preserve">oad project, to link many countries and build economic interdependence over a wide geographical space. </w:t>
      </w:r>
      <w:r w:rsidRPr="00335DEF">
        <w:rPr>
          <w:rStyle w:val="StyleUnderline"/>
        </w:rPr>
        <w:t>The attractiveness of the Beijing consensus</w:t>
      </w:r>
      <w:r>
        <w:rPr>
          <w:rStyle w:val="StyleUnderline"/>
        </w:rPr>
        <w:t xml:space="preserve"> </w:t>
      </w:r>
      <w:r w:rsidRPr="00335DEF">
        <w:rPr>
          <w:rStyle w:val="StyleUnderline"/>
        </w:rPr>
        <w:t>is accentuated by the fact that economic interdependence with China and to a lesser extent</w:t>
      </w:r>
      <w:r>
        <w:rPr>
          <w:rStyle w:val="StyleUnderline"/>
        </w:rPr>
        <w:t xml:space="preserve"> </w:t>
      </w:r>
      <w:r w:rsidRPr="00335DEF">
        <w:rPr>
          <w:rStyle w:val="StyleUnderline"/>
        </w:rPr>
        <w:t>with other BRICS offers major benefits for many countries in terms of trade, investment and</w:t>
      </w:r>
      <w:r>
        <w:rPr>
          <w:rStyle w:val="StyleUnderline"/>
        </w:rPr>
        <w:t xml:space="preserve"> </w:t>
      </w:r>
      <w:r w:rsidRPr="00335DEF">
        <w:rPr>
          <w:rStyle w:val="StyleUnderline"/>
        </w:rPr>
        <w:t>infrastructural development, and development aid for countries at low levels of development.</w:t>
      </w:r>
      <w:r>
        <w:rPr>
          <w:rStyle w:val="StyleUnderline"/>
        </w:rPr>
        <w:t xml:space="preserve"> </w:t>
      </w:r>
      <w:r w:rsidRPr="00CB2235">
        <w:rPr>
          <w:sz w:val="8"/>
        </w:rPr>
        <w:t xml:space="preserve">The dark side of the Beijing consensus and the new China-Russia axis The major BRICS (including South Africa in recent years) agree on the broad principles underlying a more participatory, post-Western, multipolar global order. The experience of all major BRICS, by and large, represents different versions of strategic capitalism. While BRICS agree on developmental norms, considerable differences exist within the group on the issue of democratic norms. In this respect, a fundamental difference exists between the democratic BRICS (India, Brazil, and South Africa) and the authoritarian BRICS (China and Russia). This substantive difference arguably prevents the BRICS from evolving from a strategic community based on a common set of interests to a genuine political community based on common norms. An important corollary of this dichotomy in the emerging global order is that the democratic BRICS face a real dilemma. In terms of developmental norms they are part of the BRICS coalition. Yet, in terms of their commitment to liberal democratic norms they are much closer to the core Western states. In that respect, democratic BRICS find themselves in a hybrid, in-between situation.9 9 Malle (“Russia and China in the 21st Century”) provides a valuable analysis of the emerging China-Russia axis. Stuenkel (“Rising Powers”) is a useful source on the nature and limits of the influence of key democratic BRICS. Piccone (Five Rising Democracies) extends the range of democratic emerging powers by including near-BRICS with democratic credentials in his 9 Democratic BRICS are confronted with two fundamental challenges with important implications for the future of liberal democracy on a global scale. First, they face a collective action problem. Their economic dependence on China, in particular, and the benefits of participation in the club of BRICS tend to place firm constraints on their ability to act collectively as democracy promotion actors. Secondly, their domestic performance in recent years has also undermined their ability to serve as model cases of democratic success for many countries of the global South. Indeed both Brazil and South Africa, the two with the strongest democratic credentials on paper, have been experiencing severe economic and political crises in recent years. In both cases, key political leaders have been associated with major corruption scandals shedding serious doubts on the quality of their respective democratic regimes. It is also ironic that the two BRICS with the strongest credentials in terms of democratic participation are among the most unequal societies in the world, suggesting that civil and political rights are not always translated into a significant expansion of social and economic rights. Among the democratic BRICS, only India is doing well in terms of economic growth. Yet under Narendra Modi, India seems to be experiencing some degree of backsliding in its democratic regime in terms of repression of press and media freedoms by the dominant Hindu majority. </w:t>
      </w:r>
      <w:r w:rsidRPr="00CB2235">
        <w:rPr>
          <w:rStyle w:val="StyleUnderline"/>
        </w:rPr>
        <w:t>The fact that India has moved closer to the China-Russia axis by becoming a</w:t>
      </w:r>
      <w:r>
        <w:rPr>
          <w:rStyle w:val="StyleUnderline"/>
        </w:rPr>
        <w:t xml:space="preserve"> </w:t>
      </w:r>
      <w:r w:rsidRPr="00CB2235">
        <w:rPr>
          <w:rStyle w:val="StyleUnderline"/>
        </w:rPr>
        <w:t>member of SCO in 2016 may also be interpreted as a sign that it is more likely to favour its</w:t>
      </w:r>
      <w:r>
        <w:rPr>
          <w:rStyle w:val="StyleUnderline"/>
        </w:rPr>
        <w:t xml:space="preserve"> </w:t>
      </w:r>
      <w:r w:rsidRPr="00CB2235">
        <w:rPr>
          <w:rStyle w:val="StyleUnderline"/>
        </w:rPr>
        <w:t>economic and security interests over others such as democracy promotion</w:t>
      </w:r>
      <w:r w:rsidRPr="00CB2235">
        <w:rPr>
          <w:sz w:val="8"/>
        </w:rPr>
        <w:t xml:space="preserve">. One of the striking trends of recent years concerns the possible fragmentation within the BRICS camp and the development of sub-groups. </w:t>
      </w:r>
      <w:r w:rsidRPr="00CB2235">
        <w:rPr>
          <w:rStyle w:val="StyleUnderline"/>
        </w:rPr>
        <w:t>The China-Russia axis appears to be much</w:t>
      </w:r>
      <w:r>
        <w:rPr>
          <w:rStyle w:val="StyleUnderline"/>
        </w:rPr>
        <w:t xml:space="preserve"> </w:t>
      </w:r>
      <w:r w:rsidRPr="00CB2235">
        <w:rPr>
          <w:rStyle w:val="StyleUnderline"/>
        </w:rPr>
        <w:t>stronger and institutionalised, epitomised by the growing role and attractiveness of the SCO</w:t>
      </w:r>
      <w:r>
        <w:rPr>
          <w:rStyle w:val="StyleUnderline"/>
        </w:rPr>
        <w:t xml:space="preserve"> </w:t>
      </w:r>
      <w:r w:rsidRPr="00CB2235">
        <w:rPr>
          <w:rStyle w:val="StyleUnderline"/>
        </w:rPr>
        <w:t xml:space="preserve">for important leaders of the developing world. </w:t>
      </w:r>
      <w:r w:rsidRPr="00CB2235">
        <w:rPr>
          <w:sz w:val="8"/>
        </w:rPr>
        <w:t xml:space="preserve">This is aptly illustrated by Turkish President Erdoğan’s growing preference for the SCO as opposed to the EU. Nevertheless, democratic BRICS also form a sub-group within the BRICS and have developed the IBSA Dialogue Forum as a means of fostering closer collaboration between BRICS with common democratic norms. The IBSA Dialogue Forum, however, represents a much looser and weaker organisation than the umbrella organisation of the authoritarian BRICS, the SCO.10 sample, pointing towards a larger group of emerging powers with democratic credentials, which could potentially be influential in a global setting. 10 See O. Stuenkel (“The Uncertain Future of IBSA”) on the challenges and dilemmas facing IBSA. 10 This brings us to one of the darker features that tends to counterbalance the benign face of the Beijing consensus. The appeal of ‘Sino-capitalism’ or the Chinese developmental model to the elites of many authoritarian or hybrid regimes in the developing world originates from the fact that it represents a successful and dynamic model of capitalism in a highly institutionalised, single-party dominated authoritarian setting. There is an important debate in the literature concerning whether China actually practices ‘autocracy promotion’. 11 The bulk of the evidence suggests that China does not try to influence directly the political regime of the countries with which it conducts serious economic relations. The key concept is respecting the sovereignty of individual nations. However, its growing economic presence indirectly injects an authoritarian bias as many authoritarian or hybrid states can develop strong economic relations with China and thereby escape from the pressures and disciplines of Western powers or Western-dominated institutions such as the IMF and the World Bank. This, in turn contributes to the resilience of authoritarian regimes (with notable examples in central Asia and Africa), as well as to the further backsliding into authoritarianism of illiberal democracies (with striking recent examples in the European periphery). Any analysis of China and the Beijing consensus would be incomplete without considering the crucial role that Russia is increasingly playing in developing a strong coalition of authoritarian BRICS. Although Russia is not as economically dynamic as its Chinese counterpart, it also wields considerable powers based on its energy resources and military capabilities. Under the leadership of Vladimir Putin, Russia has been trying to regain the global power status that it temporarily lost following the collapse of communism and the disintegration of the Soviet Empire in the late 1980s and early 1990s. Although the Russian economy has been in a state of crisis in recent years, in sharp contrast to China which has been growing quite rapidly at rates near to 7 percent per annum (in spite of a certain loss of momentum recently compared to earlier periods), Putin’s aggressive foreign policy aimed at putting Russia back on the map as a major global power appears to have paid handsome dividends at home in terms of continued popularity and political appeal to large segments of the Russian population. 11 Nathan, “The Authoritarian Resurgence”; Ortman and Thompson (“China and the ‘Singapore Model’”; Pei (“Is CCP Rule Fragile or Resilient?”); Chen and Kinzelbach, (“Democracy Promotion and China”) provide valuable insights into the nature of the authoritarian regime in China and its global implications. 11 So while China has been more of a relative bystander in terms of influencing regime change in different countries, Russia has clearly been a proactive force. It has played an important role in reversing the tide of the ‘coloured’ revolutions in the broader European periphery, a phenomenon that looked very promising for the future of democracy in the region in the early 2000s. In the case of Ukraine, Russia intervened directly and has since been shaping its domestic political dynamics. The list of direct Russian influence on individual polities can be extended. The most recent example is Syria where, without direct Russian support, the highly authoritarian and entrenched Assad regime would most likely have collapsed at some point. There are even suggestions that the Russians have been trying to influence the outcome of elections in the core Western states, an issue, which came to the surface during Donald Trump’s election as the new president of the United States. </w:t>
      </w:r>
      <w:r w:rsidRPr="00CB2235">
        <w:rPr>
          <w:rStyle w:val="StyleUnderline"/>
        </w:rPr>
        <w:t>From the perspective of the future of liberal democracy in a broader global setting, Chinese</w:t>
      </w:r>
      <w:r>
        <w:rPr>
          <w:rStyle w:val="StyleUnderline"/>
        </w:rPr>
        <w:t xml:space="preserve"> </w:t>
      </w:r>
      <w:r w:rsidRPr="00CB2235">
        <w:rPr>
          <w:rStyle w:val="StyleUnderline"/>
        </w:rPr>
        <w:t>power and Russian power cannot be considered as separate and isolated phenomena. The</w:t>
      </w:r>
      <w:r>
        <w:rPr>
          <w:rStyle w:val="StyleUnderline"/>
        </w:rPr>
        <w:t xml:space="preserve"> </w:t>
      </w:r>
      <w:r w:rsidRPr="00CB2235">
        <w:rPr>
          <w:rStyle w:val="StyleUnderline"/>
        </w:rPr>
        <w:t>power of China and of Russia are mutually reinforcing processes</w:t>
      </w:r>
      <w:r w:rsidRPr="00CB2235">
        <w:rPr>
          <w:sz w:val="8"/>
        </w:rPr>
        <w:t>. Indeed, if Russia were in a state of isolation, its ability to project its power first in the European periphery and then in the Middle East, and its ability to escape Western sanctions would be far more limited.</w:t>
      </w:r>
      <w:r w:rsidRPr="00CB2235">
        <w:rPr>
          <w:rStyle w:val="StyleUnderline"/>
        </w:rPr>
        <w:t xml:space="preserve"> China also</w:t>
      </w:r>
      <w:r>
        <w:rPr>
          <w:rStyle w:val="StyleUnderline"/>
        </w:rPr>
        <w:t xml:space="preserve"> </w:t>
      </w:r>
      <w:r w:rsidRPr="00CB2235">
        <w:rPr>
          <w:rStyle w:val="StyleUnderline"/>
        </w:rPr>
        <w:t>draws strength from its alliance with Russia</w:t>
      </w:r>
      <w:r w:rsidRPr="00CB2235">
        <w:rPr>
          <w:sz w:val="8"/>
        </w:rPr>
        <w:t xml:space="preserve">, given the complementarities of the economic structures of the two countries and Chinese dependence on the energy sources, oil and natural gas, abundantly available in Russia and the post-Soviet world. There is no doubt that the resilience of this powerful new alliance will be tested by the growing competition between Russia and China over Central Asia. This is likely to cause tensions and frictions, especially if the growth performances of the two countries remain so strikingly asymmetrical. </w:t>
      </w:r>
      <w:r w:rsidRPr="00CB2235">
        <w:rPr>
          <w:rStyle w:val="StyleUnderline"/>
        </w:rPr>
        <w:t>The possible</w:t>
      </w:r>
      <w:r>
        <w:rPr>
          <w:rStyle w:val="StyleUnderline"/>
        </w:rPr>
        <w:t xml:space="preserve"> </w:t>
      </w:r>
      <w:r w:rsidRPr="00CB2235">
        <w:rPr>
          <w:rStyle w:val="StyleUnderline"/>
        </w:rPr>
        <w:t>rapprochement between the US and Russia under the Trump administration might also pose a</w:t>
      </w:r>
      <w:r>
        <w:rPr>
          <w:rStyle w:val="StyleUnderline"/>
        </w:rPr>
        <w:t xml:space="preserve"> </w:t>
      </w:r>
      <w:r w:rsidRPr="00CB2235">
        <w:rPr>
          <w:rStyle w:val="StyleUnderline"/>
        </w:rPr>
        <w:t>threat for the China-Russia alliance. For the time being, however, the new axis appears to be</w:t>
      </w:r>
      <w:r>
        <w:rPr>
          <w:rStyle w:val="StyleUnderline"/>
        </w:rPr>
        <w:t xml:space="preserve"> </w:t>
      </w:r>
      <w:r w:rsidRPr="00CB2235">
        <w:rPr>
          <w:rStyle w:val="StyleUnderline"/>
        </w:rPr>
        <w:t>fairly secure and represents a formidable challenge to the project of extending the boundaries</w:t>
      </w:r>
      <w:r>
        <w:rPr>
          <w:rStyle w:val="StyleUnderline"/>
        </w:rPr>
        <w:t xml:space="preserve"> </w:t>
      </w:r>
      <w:r w:rsidRPr="00CB2235">
        <w:rPr>
          <w:rStyle w:val="StyleUnderline"/>
        </w:rPr>
        <w:t>of liberal democracy on a global scale.</w:t>
      </w:r>
      <w:r>
        <w:rPr>
          <w:rStyle w:val="StyleUnderline"/>
        </w:rPr>
        <w:t xml:space="preserve"> </w:t>
      </w:r>
      <w:r w:rsidRPr="00CB2235">
        <w:rPr>
          <w:sz w:val="8"/>
        </w:rPr>
        <w:t xml:space="preserve">Inequality, uncertainty, and challenges for liberal democracy in a fragmented world Proponents of globalisation often point to its positive features. Empirical evidence suggests that post-war economic growth through growing interdependence of national economies and the flow of capital from the centre to the periphery has helped to raise living standards and 12 reduce absolute poverty by a significant margin in many parts of the world.12 High levels of wealth and income inequality, however, remain a serious challenge and the problem of inequality has a close bearing on the future of liberal democracy, especially in the core group of established democracies. Recent research suggests that the process of rapid globalisation over the past few decades has led to a decline in interstate inequality, as countries of the global South have managed to achieve rapid growth, reducing the significant gaps between the living standards of North and South. At the same time, however, intra-state inequality seems to be on the increase, especially in advanced industrialised countries.13 Looking specifically at the post-global financial crisis years, a era of fragmentation can be discerned which is contributing to new uncertainties and insecurities. The latter, in turn, are at the very heart of what one might call the ‘new age of anxiety’. This fragmentation seems to be occurring at several distinct levels, the common denominator of which is that they cause tensions, frictions and counter-reactions that present formidable challenges to the future of liberal democracy or democratic governance at large. The following layers of fragmentation appear to be particularly striking. (a) Fragmentation and rising intra-state inequality within advanced democracies The United States may be in a more favourable situation in terms of the degree of post-crisis recovery. Yet, there is considerable evidence that the benefits of that growth have mainly accrued to high-income groups.14 Lower and middle-income groups have by and large failed to recover their pre-crisis positions.15 There has been some degree of social democratisation of the American model during the Obama administration in the form of the healthcare reforms. Yet, while important in extending welfare coverage to the poorest segments of American society, they did not go far enough with respect to the scale of the problem involved, in spite of the fact that the policy managed to reduce the number of uninsured Americans by 20 million. In Western Europe, with a strong tradition of state welfare, slow recovery from the crisis and severe austerity policies have undermined the very basis of a more egalitarian form of social market capitalism and contributed to further increasing 12 For evidence on the long-term benefits of globalisation, see Wolf ( Why Globalization Works). 13 Milanovic (Global Inequality) provides a comprehensive analysis and empirical evidence on inequality on a global scale. 14 See Milanovic (Global Inequality) chapter one in this context. Also relevant in this context is Landy ( A Tale of Two Recoveries). 15 See Milanovic (Global Inequality) chapter one and Landy (A Tale of Two Recoveries). 13 unemployment, which has emerged as a serious economic, social and political problem in many European states. (b) Fragmentation in terms of uneven growth and rising inter-state inequality among advanced democracies Arguably the European market model has been the real loser of the global financial crisis and the significant global power shifts, which have been taking place in recent years. While Europe as a whole lags behind the United States, within Europe there has been considerable variation in performance. This has resulted in fragmentation and contributed to weakening solidarity and the resolve to undertake collective action on key issues such as the reform of the Eurozone system and the migration and refugee crisis. The Eurozone crisis has been the key contributor to the North-South divide in Europe, while the migration and refugee crisis has emerged as the central element underlying the East-West divide. </w:t>
      </w:r>
      <w:r w:rsidRPr="00CB2235">
        <w:rPr>
          <w:rStyle w:val="StyleUnderline"/>
        </w:rPr>
        <w:t>The EU’s inability to deal effectively with these crises encouraged fragmentation by</w:t>
      </w:r>
      <w:r>
        <w:rPr>
          <w:rStyle w:val="StyleUnderline"/>
        </w:rPr>
        <w:t xml:space="preserve"> </w:t>
      </w:r>
      <w:r w:rsidRPr="00CB2235">
        <w:rPr>
          <w:rStyle w:val="StyleUnderline"/>
        </w:rPr>
        <w:t>making the option of exit from membership a concrete possibility. The United Kingdom’s</w:t>
      </w:r>
      <w:r>
        <w:rPr>
          <w:rStyle w:val="StyleUnderline"/>
        </w:rPr>
        <w:t xml:space="preserve"> </w:t>
      </w:r>
      <w:r w:rsidRPr="00CB2235">
        <w:rPr>
          <w:rStyle w:val="StyleUnderline"/>
        </w:rPr>
        <w:t>Brexit decision was one of the most dramatic events of recent times and it could have a</w:t>
      </w:r>
      <w:r>
        <w:rPr>
          <w:rStyle w:val="StyleUnderline"/>
        </w:rPr>
        <w:t xml:space="preserve"> </w:t>
      </w:r>
      <w:r w:rsidRPr="00CB2235">
        <w:rPr>
          <w:rStyle w:val="StyleUnderline"/>
        </w:rPr>
        <w:t>domino effect in the sense that, with a weakening sense of solidarity and common identity and</w:t>
      </w:r>
      <w:r>
        <w:rPr>
          <w:rStyle w:val="StyleUnderline"/>
        </w:rPr>
        <w:t xml:space="preserve"> </w:t>
      </w:r>
      <w:r w:rsidRPr="00CB2235">
        <w:rPr>
          <w:rStyle w:val="StyleUnderline"/>
        </w:rPr>
        <w:t>rising nationalism and Euro-skepticism, other countries may follow in the UK’s footsteps.</w:t>
      </w:r>
      <w:r>
        <w:rPr>
          <w:rStyle w:val="StyleUnderline"/>
        </w:rPr>
        <w:t xml:space="preserve"> </w:t>
      </w:r>
    </w:p>
    <w:p w:rsidR="003550E8" w:rsidRDefault="003550E8" w:rsidP="003550E8"/>
    <w:p w:rsidR="003550E8" w:rsidRDefault="003550E8" w:rsidP="003550E8">
      <w:pPr>
        <w:pStyle w:val="Heading4"/>
      </w:pPr>
      <w:r>
        <w:t>Foreign policy blundering, Crisis of confidence and internal collapse of the liberal world order</w:t>
      </w:r>
    </w:p>
    <w:p w:rsidR="003550E8" w:rsidRDefault="003550E8" w:rsidP="003550E8">
      <w:r>
        <w:t xml:space="preserve">Robert </w:t>
      </w:r>
      <w:r w:rsidRPr="00787803">
        <w:rPr>
          <w:rStyle w:val="Style13ptBold"/>
        </w:rPr>
        <w:t>Kagan, 1-24</w:t>
      </w:r>
      <w:r>
        <w:t xml:space="preserve">-2017, (senior fellow with the Project on International Order and Strategy in the Foreign Policy program at Brookings. graduate of Yale University and Harvard University’s Kennedy School of Government and holds a doctorate in American history from American University. served in the State Department from 1984 to 1988 as a member of the policy planning staff "The twilight of the liberal world order," Brookings, </w:t>
      </w:r>
      <w:hyperlink r:id="rId11" w:history="1">
        <w:r w:rsidRPr="005A5A72">
          <w:rPr>
            <w:rStyle w:val="Hyperlink"/>
          </w:rPr>
          <w:t>https://www.brookings.edu/research/the-twilight-of-the-liberal-world-order//)MBA</w:t>
        </w:r>
      </w:hyperlink>
      <w:r>
        <w:t xml:space="preserve"> HBJ</w:t>
      </w:r>
    </w:p>
    <w:p w:rsidR="003550E8" w:rsidRPr="00BB0392" w:rsidRDefault="003550E8" w:rsidP="003550E8">
      <w:pPr>
        <w:rPr>
          <w:rStyle w:val="Emphasis"/>
        </w:rPr>
      </w:pPr>
      <w:r w:rsidRPr="00BB0392">
        <w:rPr>
          <w:sz w:val="8"/>
        </w:rPr>
        <w:t xml:space="preserve">Faced with these obstacles, </w:t>
      </w:r>
      <w:r w:rsidRPr="00257861">
        <w:rPr>
          <w:rStyle w:val="StyleUnderline"/>
        </w:rPr>
        <w:t>the two great powers, as well as the lesser dissatisfied powers, have had to hope for or if possible engineer a weakening of the U.S.-supported world order from within</w:t>
      </w:r>
      <w:r w:rsidRPr="00BB0392">
        <w:rPr>
          <w:sz w:val="8"/>
        </w:rPr>
        <w:t xml:space="preserve">.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 </w:t>
      </w:r>
      <w:r w:rsidRPr="00257861">
        <w:rPr>
          <w:rStyle w:val="Emphasis"/>
        </w:rPr>
        <w:t>The system has depended, however, on will, capacity, and coherence at the heart of the liberal world order. The U</w:t>
      </w:r>
      <w:r w:rsidRPr="00BB0392">
        <w:rPr>
          <w:sz w:val="8"/>
        </w:rPr>
        <w:t xml:space="preserve">nited </w:t>
      </w:r>
      <w:r w:rsidRPr="00257861">
        <w:rPr>
          <w:rStyle w:val="Emphasis"/>
        </w:rPr>
        <w:t>S</w:t>
      </w:r>
      <w:r w:rsidRPr="00BB0392">
        <w:rPr>
          <w:sz w:val="8"/>
        </w:rPr>
        <w:t xml:space="preserve">tates </w:t>
      </w:r>
      <w:r w:rsidRPr="00257861">
        <w:rPr>
          <w:rStyle w:val="Emphasis"/>
        </w:rPr>
        <w:t>had to be willing and able to play its part as the principal guarantor of the order, especially in the military and strategic realm.</w:t>
      </w:r>
      <w:r w:rsidRPr="00BB0392">
        <w:rPr>
          <w:sz w:val="8"/>
        </w:rPr>
        <w:t xml:space="preserve"> The order’s ideological and economic core—the democracies of Europe and East Asia and the Pacific—had to remain relatively healthy and relatively confident. In such circumstances, </w:t>
      </w:r>
      <w:r w:rsidRPr="00257861">
        <w:rPr>
          <w:rStyle w:val="StyleUnderline"/>
        </w:rPr>
        <w:t>the combined political, economic, and military power of the liberal world would be too great to be seriously challenged by the great powers</w:t>
      </w:r>
      <w:r w:rsidRPr="00BB0392">
        <w:rPr>
          <w:sz w:val="8"/>
        </w:rPr>
        <w:t>, much less by the smaller dissatisfied powers.</w:t>
      </w:r>
      <w:r>
        <w:rPr>
          <w:rStyle w:val="StyleUnderline"/>
        </w:rPr>
        <w:t xml:space="preserve"> </w:t>
      </w:r>
      <w:r w:rsidRPr="00BB0392">
        <w:rPr>
          <w:sz w:val="8"/>
        </w:rPr>
        <w:t xml:space="preserve">In recent years, however, </w:t>
      </w:r>
      <w:r w:rsidRPr="00257861">
        <w:rPr>
          <w:rStyle w:val="Emphasis"/>
        </w:rPr>
        <w:t>the liberal order has begun to weaken and fracture at the core</w:t>
      </w:r>
      <w:r w:rsidRPr="00BB0392">
        <w:rPr>
          <w:sz w:val="8"/>
        </w:rPr>
        <w:t>. As a result of many related factors—</w:t>
      </w:r>
      <w:r w:rsidRPr="00257861">
        <w:rPr>
          <w:rStyle w:val="StyleUnderline"/>
        </w:rPr>
        <w:t>difficult economic conditions, the recrudescence of nationalism and tribalism, weak and uncertain political leadership and unresponsive mainstream political parties, a new era of communications that seems to strengthen rather than weaken tribalism</w:t>
      </w:r>
      <w:r w:rsidRPr="00BB0392">
        <w:rPr>
          <w:sz w:val="8"/>
        </w:rPr>
        <w:t>—</w:t>
      </w:r>
      <w:r w:rsidRPr="00257861">
        <w:rPr>
          <w:rStyle w:val="Emphasis"/>
        </w:rPr>
        <w:t>there has emerged a crisis of confidence in what might be called the liberal enlightenment project.</w:t>
      </w:r>
      <w:r w:rsidRPr="00BB0392">
        <w:rPr>
          <w:sz w:val="8"/>
        </w:rPr>
        <w:t xml:space="preserve">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w:t>
      </w:r>
      <w:r w:rsidRPr="00257861">
        <w:rPr>
          <w:rStyle w:val="StyleUnderline"/>
        </w:rPr>
        <w:t>This crisis of the enlightenment project may have been inevitable.</w:t>
      </w:r>
      <w:r w:rsidRPr="00BB0392">
        <w:rPr>
          <w:sz w:val="8"/>
        </w:rPr>
        <w:t xml:space="preserve"> </w:t>
      </w:r>
      <w:r w:rsidRPr="00257861">
        <w:rPr>
          <w:rStyle w:val="StyleUnderline"/>
        </w:rPr>
        <w:t>It may indeed have been cyclical, due to inherent flaws in both capitalism and democracy, which periodically have been exposed and have raised doubts about both</w:t>
      </w:r>
      <w:r w:rsidRPr="00BB0392">
        <w:rPr>
          <w:sz w:val="8"/>
        </w:rPr>
        <w:t xml:space="preserve">—as happened, for instance, throughout the West in the 1930s. Now, as then, moreover, </w:t>
      </w:r>
      <w:r w:rsidRPr="00257861">
        <w:rPr>
          <w:rStyle w:val="Emphasis"/>
        </w:rPr>
        <w:t>this crisis of confidence in liberalism coincides with a breakdown of the strategic order</w:t>
      </w:r>
      <w:r w:rsidRPr="00BB0392">
        <w:rPr>
          <w:sz w:val="8"/>
        </w:rPr>
        <w:t xml:space="preserve">. In this case, however, </w:t>
      </w:r>
      <w:r w:rsidRPr="00257861">
        <w:rPr>
          <w:rStyle w:val="StyleUnderline"/>
        </w:rPr>
        <w:t xml:space="preserve">the key variable has not been the United States as the outside power and its willingness, or not, to step in and save or remake an order lost by other powers. </w:t>
      </w:r>
      <w:r w:rsidRPr="00257861">
        <w:rPr>
          <w:rStyle w:val="Emphasis"/>
        </w:rPr>
        <w:t>Rather it is the United States’ own willingness to continue upholding the order</w:t>
      </w:r>
      <w:r w:rsidRPr="00257861">
        <w:rPr>
          <w:rStyle w:val="StyleUnderline"/>
        </w:rPr>
        <w:t xml:space="preserve"> that it created and which depends entirely on American power.</w:t>
      </w:r>
      <w:r>
        <w:rPr>
          <w:rStyle w:val="StyleUnderline"/>
        </w:rPr>
        <w:t xml:space="preserve"> </w:t>
      </w:r>
      <w:r w:rsidRPr="00257861">
        <w:rPr>
          <w:rStyle w:val="Emphasis"/>
        </w:rPr>
        <w:t>That willingness has been in doubt for some time</w:t>
      </w:r>
      <w:r w:rsidRPr="00BB0392">
        <w:rPr>
          <w:sz w:val="8"/>
        </w:rPr>
        <w:t xml:space="preserve">. Increasingly in the quarter-century after the end of the Cold War, </w:t>
      </w:r>
      <w:r w:rsidRPr="00BB0392">
        <w:rPr>
          <w:rStyle w:val="StyleUnderline"/>
        </w:rPr>
        <w:t>Americans have been wondering why they bear such an unusual and outsized responsibility for preserving global order when their own interests are not always apparently served and when, indeed, the U</w:t>
      </w:r>
      <w:r w:rsidRPr="00BB0392">
        <w:rPr>
          <w:sz w:val="8"/>
        </w:rPr>
        <w:t xml:space="preserve">nited </w:t>
      </w:r>
      <w:r w:rsidRPr="00BB0392">
        <w:rPr>
          <w:rStyle w:val="StyleUnderline"/>
        </w:rPr>
        <w:t>S</w:t>
      </w:r>
      <w:r w:rsidRPr="00BB0392">
        <w:rPr>
          <w:sz w:val="8"/>
        </w:rPr>
        <w:t xml:space="preserve">tates </w:t>
      </w:r>
      <w:r w:rsidRPr="00BB0392">
        <w:rPr>
          <w:rStyle w:val="StyleUnderline"/>
        </w:rPr>
        <w:t>seems to be making sacrifices while others benefit.</w:t>
      </w:r>
      <w:r w:rsidRPr="00BB0392">
        <w:rPr>
          <w:sz w:val="8"/>
        </w:rPr>
        <w:t xml:space="preserve">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w:t>
      </w:r>
      <w:r w:rsidRPr="00BB0392">
        <w:rPr>
          <w:rStyle w:val="StyleUnderline"/>
        </w:rPr>
        <w:t xml:space="preserve">Obama pursued an ambivalent approach to global involvement, but </w:t>
      </w:r>
      <w:r w:rsidRPr="00BB0392">
        <w:rPr>
          <w:rStyle w:val="Emphasis"/>
        </w:rPr>
        <w:t>the main thrust of his approach was retrenchment</w:t>
      </w:r>
      <w:r w:rsidRPr="00BB0392">
        <w:rPr>
          <w:sz w:val="8"/>
        </w:rPr>
        <w:t xml:space="preserve">. </w:t>
      </w:r>
      <w:r w:rsidRPr="00BB0392">
        <w:rPr>
          <w:rStyle w:val="StyleUnderline"/>
        </w:rPr>
        <w:t>His actions and statements were a critique of previous American strategy and reinforced a national mood favoring a much less active role in the world and much narrower definition of American interests.</w:t>
      </w:r>
      <w:r>
        <w:rPr>
          <w:rStyle w:val="StyleUnderline"/>
        </w:rPr>
        <w:t xml:space="preserve"> </w:t>
      </w:r>
      <w:r w:rsidRPr="00BB0392">
        <w:rPr>
          <w:rStyle w:val="Emphasis"/>
        </w:rPr>
        <w:t xml:space="preserve">With the election of </w:t>
      </w:r>
      <w:r w:rsidRPr="00BB0392">
        <w:rPr>
          <w:sz w:val="8"/>
        </w:rPr>
        <w:t>Donald</w:t>
      </w:r>
      <w:r w:rsidRPr="00BB0392">
        <w:rPr>
          <w:rStyle w:val="Emphasis"/>
        </w:rPr>
        <w:t xml:space="preserve"> Trump, </w:t>
      </w:r>
      <w:r w:rsidRPr="00BB0392">
        <w:rPr>
          <w:sz w:val="8"/>
        </w:rPr>
        <w:t>a majority of</w:t>
      </w:r>
      <w:r w:rsidRPr="00BB0392">
        <w:rPr>
          <w:rStyle w:val="Emphasis"/>
        </w:rPr>
        <w:t xml:space="preserve"> Americans have signaled their unwillingness to continue upholding the world order</w:t>
      </w:r>
      <w:r w:rsidRPr="00BB0392">
        <w:rPr>
          <w:sz w:val="8"/>
        </w:rPr>
        <w:t>. Trump was not the only candidate in 2016 to run on a platform suggesting a much narrower definition of American interests and a lessening of the burdens of American global leadership. “America First” is not just an empty phrase but a fairly coherent philosophy with a long lineage and many adherents in the American academy</w:t>
      </w:r>
      <w:r w:rsidRPr="00BB0392">
        <w:rPr>
          <w:rStyle w:val="StyleUnderline"/>
        </w:rPr>
        <w:t>. It calls for viewing American interests through a narrow lens</w:t>
      </w:r>
      <w:r w:rsidRPr="00BB0392">
        <w:rPr>
          <w:sz w:val="8"/>
        </w:rPr>
        <w:t xml:space="preserve">. </w:t>
      </w:r>
      <w:r w:rsidRPr="00BB0392">
        <w:rPr>
          <w:rStyle w:val="Emphasis"/>
        </w:rPr>
        <w:t>It suggests no longer supporting an international alliance structure, no longer seeking to deny great powers their spheres of influence and regional hegemony, no longer attempting to uphold liberal norms in the international system, and no longer sacrificing short-term interests</w:t>
      </w:r>
      <w:r w:rsidRPr="00BB0392">
        <w:rPr>
          <w:sz w:val="8"/>
        </w:rPr>
        <w:t xml:space="preserve">—in trade for instance—in the longer-term interest of preserving an open economic order. Coming as it does at a time of growing great power competition, this new approach in American foreign policy is likely to hasten a return to the instability and clashes of previous eras. </w:t>
      </w:r>
      <w:r w:rsidRPr="00BB0392">
        <w:rPr>
          <w:rStyle w:val="StyleUnderline"/>
        </w:rPr>
        <w:t>These external challenges to the liberal world order and the continuing weakness and fracturing of the liberal world from within are likely to feed on each other. The weakness of the liberal core and the abdication by the United States of its global responsibilities will encourage more aggressive revisionism</w:t>
      </w:r>
      <w:r w:rsidRPr="00BB0392">
        <w:rPr>
          <w:sz w:val="8"/>
        </w:rPr>
        <w:t xml:space="preserve"> by the dissatisfied powers, which may in turn exacerbate the sense of weakness and helplessness and the loss of confidence of the liberal world, </w:t>
      </w:r>
      <w:r w:rsidRPr="00BB0392">
        <w:rPr>
          <w:rStyle w:val="StyleUnderline"/>
        </w:rPr>
        <w:t>which will in turn increase the sense on the part of the great power autocracies that this is their opportunity to reorder the world to conform to their interests.</w:t>
      </w:r>
      <w:r>
        <w:rPr>
          <w:rStyle w:val="StyleUnderline"/>
        </w:rPr>
        <w:t xml:space="preserve"> </w:t>
      </w:r>
      <w:r w:rsidRPr="00BB0392">
        <w:rPr>
          <w:sz w:val="8"/>
        </w:rPr>
        <w:t xml:space="preserve">History suggests that this is a downward spiral from which it will be difficult to recover absent a major conflict.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if and when the great powers that make up the existing power structure, in today’s case, the United States, decide they have had enough. We know those moments as major power wars. </w:t>
      </w:r>
      <w:r w:rsidRPr="00BB0392">
        <w:rPr>
          <w:rStyle w:val="StyleUnderline"/>
        </w:rPr>
        <w:t>The new administration seems to be fixated almost entirely on the threat of radical Islam and may not believe its main problem is going to be great power confrontation</w:t>
      </w:r>
      <w:r w:rsidRPr="00BB0392">
        <w:rPr>
          <w:sz w:val="8"/>
        </w:rPr>
        <w:t>. In fact, it is going to have to confront both sets of challenges. The first, addressing the threat of terrorism, is comparatively manageable. It is the second, managing great power competition and confrontation, that has historically proved the most difficult and also the most costly when handled badly. The best way to avoid great power clashes is to make the U.S. position clear from the outset. That position should be that the United States welcomes competition of a certain kind. Great powers compete across multiple planes—economic, ideological, and political,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But security competition is different.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w:t>
      </w:r>
      <w:r w:rsidRPr="00BB0392">
        <w:rPr>
          <w:rStyle w:val="Emphasis"/>
        </w:rPr>
        <w:t>. But without a U.S. willingness to use military power to establish balance in far-flung regions of the world, the system will buckle under the unrestrained military competition of regional powers.</w:t>
      </w:r>
      <w:r>
        <w:rPr>
          <w:rStyle w:val="Emphasis"/>
        </w:rPr>
        <w:t xml:space="preserve"> </w:t>
      </w:r>
      <w:r w:rsidRPr="00BB0392">
        <w:rPr>
          <w:sz w:val="8"/>
        </w:rPr>
        <w:t xml:space="preserve">If history is any guide, </w:t>
      </w:r>
      <w:r w:rsidRPr="00BB0392">
        <w:rPr>
          <w:rStyle w:val="StyleUnderline"/>
        </w:rPr>
        <w:t>the next four years are the critical inflection point. The rest of the world will take its cue from the early actions of the new administration.</w:t>
      </w:r>
      <w:r w:rsidRPr="00BB0392">
        <w:rPr>
          <w:sz w:val="8"/>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w:t>
      </w:r>
      <w:r w:rsidRPr="00BB0392">
        <w:rPr>
          <w:rStyle w:val="StyleUnderline"/>
        </w:rPr>
        <w:t>ceases to place a high priority on reassuring allies and partners in the world’s principal strategic theaters—</w:t>
      </w:r>
      <w:r w:rsidRPr="00BB0392">
        <w:rPr>
          <w:rStyle w:val="Emphasis"/>
        </w:rPr>
        <w:t>then the collapse of the world order, with all that entails, may not be far off.</w:t>
      </w:r>
    </w:p>
    <w:p w:rsidR="003550E8" w:rsidRDefault="003550E8" w:rsidP="003550E8">
      <w:pPr>
        <w:pStyle w:val="Heading4"/>
      </w:pPr>
      <w:r>
        <w:t>Overstretch is true and leads to blowback and retraction inevitably</w:t>
      </w:r>
    </w:p>
    <w:p w:rsidR="003550E8" w:rsidRDefault="003550E8" w:rsidP="003550E8">
      <w:r>
        <w:t xml:space="preserve">Barry R. </w:t>
      </w:r>
      <w:r w:rsidRPr="00517AFA">
        <w:rPr>
          <w:rStyle w:val="Style13ptBold"/>
        </w:rPr>
        <w:t>Posen</w:t>
      </w:r>
      <w:r>
        <w:t>, 8-7-</w:t>
      </w:r>
      <w:r w:rsidRPr="00517AFA">
        <w:rPr>
          <w:rStyle w:val="Style13ptBold"/>
        </w:rPr>
        <w:t>2016</w:t>
      </w:r>
      <w:r>
        <w:t xml:space="preserve">, (Ford International Professor of Political Science at MIT, Director of the MIT Security Studies Program Council on Foreign Relations International Affairs Fellow; Rockefeller Foundation International Affairs Fellow; Guest Scholar at the Center for Strategic and International Studies; Woodrow Wilson Center Fellow; Smithsonian Institution; Transatlantic Fellow of the German Marshall Fund of the United States, and most recently Visiting Fellow at the John Sloan Dickey Center at Dartmouth College. "The High Costs and Limited Benefits of America’s Alliances," National Interest, </w:t>
      </w:r>
      <w:hyperlink r:id="rId12" w:history="1">
        <w:r w:rsidRPr="00F46E8A">
          <w:rPr>
            <w:rStyle w:val="Hyperlink"/>
          </w:rPr>
          <w:t>http://nationalinterest.org/blog/the-skeptics/the-high-costs-limited-benefits-americas-alliances-17273?page=show//)MBA</w:t>
        </w:r>
      </w:hyperlink>
      <w:r>
        <w:t xml:space="preserve"> HBJ</w:t>
      </w:r>
    </w:p>
    <w:p w:rsidR="003550E8" w:rsidRPr="008D1030" w:rsidRDefault="003550E8" w:rsidP="003550E8">
      <w:pPr>
        <w:rPr>
          <w:rStyle w:val="StyleUnderline"/>
        </w:rPr>
      </w:pPr>
      <w:r w:rsidRPr="00517AFA">
        <w:rPr>
          <w:rStyle w:val="StyleUnderline"/>
        </w:rPr>
        <w:t>The U</w:t>
      </w:r>
      <w:r w:rsidRPr="008D1030">
        <w:rPr>
          <w:sz w:val="8"/>
        </w:rPr>
        <w:t>nited</w:t>
      </w:r>
      <w:r w:rsidRPr="00517AFA">
        <w:rPr>
          <w:rStyle w:val="StyleUnderline"/>
        </w:rPr>
        <w:t xml:space="preserve"> S</w:t>
      </w:r>
      <w:r w:rsidRPr="008D1030">
        <w:rPr>
          <w:sz w:val="8"/>
        </w:rPr>
        <w:t xml:space="preserve">tates </w:t>
      </w:r>
      <w:r w:rsidRPr="00517AFA">
        <w:rPr>
          <w:rStyle w:val="StyleUnderline"/>
        </w:rPr>
        <w:t>stands at the center of a far flung global alliance system, which commits it to defend the security of countries rich and poor, great and small, liberal and illiberal</w:t>
      </w:r>
      <w:r w:rsidRPr="008D1030">
        <w:rPr>
          <w:sz w:val="8"/>
        </w:rPr>
        <w:t xml:space="preserve">. The principal U.S. formal alliances are the North Atlantic Treaty Organization, the U.S.-Japan security treaty, the Republic of Korea Treaty, and the Australia-New Zealand (ANZUS) treaty. The United States has less formal relationships with Israel and several Arab states, and many others around the world. The foreign-policy establishment insists that all of these alliances are central to our security. The reasons offered since the end of the Cold War to support this judgment are seldom clear, and the costs are always buried, if acknowledged at all. The value of U.S. alliances should be judged on their contribution to U.S. security--the ability to defend the safety, sovereignty, and territorial integrity of the United States. </w:t>
      </w:r>
      <w:r w:rsidRPr="00517AFA">
        <w:rPr>
          <w:rStyle w:val="StyleUnderline"/>
        </w:rPr>
        <w:t>The combination of the inherent strengths of the U.S. economy, the nature of modern military technology--both nuclear and conventional, along with the American military's mastery of those technologies--and two vast ocean barriers, make it either unbelievably foolhardy or hugely difficult for others to constitute a major threat to the U.S. homeland</w:t>
      </w:r>
      <w:r w:rsidRPr="008D1030">
        <w:rPr>
          <w:sz w:val="8"/>
        </w:rPr>
        <w:t xml:space="preserve">. Given the relative ease of ensuring U.S. security without extensive help from others, </w:t>
      </w:r>
      <w:r w:rsidRPr="00517AFA">
        <w:rPr>
          <w:rStyle w:val="Emphasis"/>
        </w:rPr>
        <w:t>it is a challenge to show that the security value of these alliances exceeds the costs and risks incurred for them. In no case do current allies directly "defend" the United States</w:t>
      </w:r>
      <w:r w:rsidRPr="008D1030">
        <w:rPr>
          <w:sz w:val="8"/>
        </w:rPr>
        <w:t xml:space="preserve">, though some do occupy important strategic geography, which contributes to our military power. At best, our allies defend themselves with vast assistance from the United States. What does this assistance cost? Costs </w:t>
      </w:r>
      <w:r w:rsidRPr="00517AFA">
        <w:rPr>
          <w:rStyle w:val="Emphasis"/>
        </w:rPr>
        <w:t>The U</w:t>
      </w:r>
      <w:r w:rsidRPr="008D1030">
        <w:rPr>
          <w:sz w:val="8"/>
        </w:rPr>
        <w:t xml:space="preserve">nited </w:t>
      </w:r>
      <w:r w:rsidRPr="00517AFA">
        <w:rPr>
          <w:rStyle w:val="Emphasis"/>
        </w:rPr>
        <w:t>S</w:t>
      </w:r>
      <w:r w:rsidRPr="008D1030">
        <w:rPr>
          <w:sz w:val="8"/>
        </w:rPr>
        <w:t>tates</w:t>
      </w:r>
      <w:r w:rsidRPr="00517AFA">
        <w:rPr>
          <w:rStyle w:val="Emphasis"/>
        </w:rPr>
        <w:t xml:space="preserve"> bears four principal costs for these alliances: 1) the direct military costs; 2) the costs of wars waged mainly for </w:t>
      </w:r>
      <w:r w:rsidRPr="008D1030">
        <w:rPr>
          <w:sz w:val="8"/>
        </w:rPr>
        <w:t>the purpose of</w:t>
      </w:r>
      <w:r w:rsidRPr="00517AFA">
        <w:rPr>
          <w:rStyle w:val="Emphasis"/>
        </w:rPr>
        <w:t xml:space="preserve"> reassuring these allies; 3) the nuclear risks necessary to "extend" nuclear deterrence to these allies and 4) the "moral hazard" consequences of security guarantees, which have the perverse effect of driving down the defense efforts of allies and further driving up U.S. military costs.</w:t>
      </w:r>
      <w:r>
        <w:rPr>
          <w:rStyle w:val="Emphasis"/>
        </w:rPr>
        <w:t xml:space="preserve"> </w:t>
      </w:r>
      <w:r w:rsidRPr="008D1030">
        <w:rPr>
          <w:sz w:val="8"/>
        </w:rPr>
        <w:t xml:space="preserve">Supporters of the present alliance system routinely minimize its military costs. The </w:t>
      </w:r>
      <w:r w:rsidRPr="008D1030">
        <w:rPr>
          <w:rStyle w:val="StyleUnderline"/>
        </w:rPr>
        <w:t>D</w:t>
      </w:r>
      <w:r w:rsidRPr="008D1030">
        <w:rPr>
          <w:sz w:val="8"/>
        </w:rPr>
        <w:t xml:space="preserve">epartment </w:t>
      </w:r>
      <w:r w:rsidRPr="008D1030">
        <w:rPr>
          <w:rStyle w:val="StyleUnderline"/>
        </w:rPr>
        <w:t>o</w:t>
      </w:r>
      <w:r w:rsidRPr="008D1030">
        <w:rPr>
          <w:sz w:val="8"/>
        </w:rPr>
        <w:t xml:space="preserve">f </w:t>
      </w:r>
      <w:r w:rsidRPr="008D1030">
        <w:rPr>
          <w:rStyle w:val="StyleUnderline"/>
        </w:rPr>
        <w:t>D</w:t>
      </w:r>
      <w:r w:rsidRPr="008D1030">
        <w:rPr>
          <w:sz w:val="8"/>
        </w:rPr>
        <w:t>efense</w:t>
      </w:r>
      <w:r w:rsidRPr="008D1030">
        <w:rPr>
          <w:rStyle w:val="StyleUnderline"/>
        </w:rPr>
        <w:t>'s</w:t>
      </w:r>
      <w:r w:rsidRPr="008D1030">
        <w:rPr>
          <w:sz w:val="8"/>
        </w:rPr>
        <w:t xml:space="preserve"> </w:t>
      </w:r>
      <w:r w:rsidRPr="008D1030">
        <w:rPr>
          <w:rStyle w:val="StyleUnderline"/>
        </w:rPr>
        <w:t>accounting systems make the calculation of such costs difficult</w:t>
      </w:r>
      <w:r w:rsidRPr="008D1030">
        <w:rPr>
          <w:sz w:val="8"/>
        </w:rPr>
        <w:t xml:space="preserve">. One cannot find a clear official statement that apportions the DOD budget to Europe, the MIddle East, and Asia. If a lay person attempts such a calculation, they will be brought up short by the defining characteristic of U.S. post-Cold War force structure: the U.S. military is essentially a global strategic reserve that can concentrate in defense of whichever ally is most in need of assistance. Small numbers of U.S. troops live abroad in Europe, Asia and the Middle East, and these small numbers make the effort look tiny. </w:t>
      </w:r>
      <w:r w:rsidRPr="008D1030">
        <w:rPr>
          <w:rStyle w:val="StyleUnderline"/>
        </w:rPr>
        <w:t>We must therefore try to estimate the cost of the U.S. grand strategy that commits the country to defend all these places</w:t>
      </w:r>
      <w:r w:rsidRPr="008D1030">
        <w:rPr>
          <w:sz w:val="8"/>
        </w:rPr>
        <w:t xml:space="preserve">. I have argued that if the United States were more judicious in its promises abroad, perhaps a fifth of the defense budget could be cut (excluding the costs of actual wars), amounting to roughly one hundred billion dollars per year at current prices. This is a nontrivial sum with major opportunity costs: it could reduce the deficit; repair the country's crumbling infrastructure; retrain American workers to compete more effectively in the global economy, or simply be returned to the taxpayer. </w:t>
      </w:r>
      <w:r w:rsidRPr="008D1030">
        <w:rPr>
          <w:rStyle w:val="Emphasis"/>
        </w:rPr>
        <w:t>Instead it subsidizes the defense of prosperous allies, providing welfare for the rich.</w:t>
      </w:r>
      <w:r>
        <w:rPr>
          <w:rStyle w:val="Emphasis"/>
        </w:rPr>
        <w:t xml:space="preserve"> </w:t>
      </w:r>
      <w:r w:rsidRPr="008D1030">
        <w:rPr>
          <w:rStyle w:val="Emphasis"/>
        </w:rPr>
        <w:t>The "credibility" wars that the U.S. fights, or threatens are another cost of the alliance system.</w:t>
      </w:r>
      <w:r w:rsidRPr="008D1030">
        <w:rPr>
          <w:sz w:val="8"/>
        </w:rPr>
        <w:t xml:space="preserve"> The Balkan Wars of the 1990s fall into this category. So far, the post-Cold War world has not seen very expensive wars of this kind, but there was nothing about the Balkan wars that threatened the United States. Currently, </w:t>
      </w:r>
      <w:r w:rsidRPr="008D1030">
        <w:rPr>
          <w:rStyle w:val="StyleUnderline"/>
        </w:rPr>
        <w:t>members of the foreign-policy establishment argue that the United States should be assisting Ukraine in its fight with Russia</w:t>
      </w:r>
      <w:r w:rsidRPr="008D1030">
        <w:rPr>
          <w:sz w:val="8"/>
        </w:rPr>
        <w:t xml:space="preserve"> and subverting the brutal Assad regime, in part </w:t>
      </w:r>
      <w:r w:rsidRPr="008D1030">
        <w:rPr>
          <w:rStyle w:val="StyleUnderline"/>
        </w:rPr>
        <w:t>to convince others of U.S. credibility</w:t>
      </w:r>
      <w:r w:rsidRPr="008D1030">
        <w:rPr>
          <w:sz w:val="8"/>
        </w:rPr>
        <w:t xml:space="preserve">. </w:t>
      </w:r>
      <w:r w:rsidRPr="008D1030">
        <w:rPr>
          <w:rStyle w:val="Emphasis"/>
        </w:rPr>
        <w:t>Once committed to defend allies everywhere, a state becomes obsessed with its political and military prestige, and vulnerable to the claim that "small" wars must be fought in the hope of deterring large ones</w:t>
      </w:r>
      <w:r w:rsidRPr="008D1030">
        <w:rPr>
          <w:rStyle w:val="Emphasis"/>
          <w:sz w:val="28"/>
        </w:rPr>
        <w:t>. This is especially true when the actual strategic value of these allies is modest.</w:t>
      </w:r>
      <w:r>
        <w:rPr>
          <w:b/>
          <w:iCs/>
          <w:u w:val="single"/>
          <w:bdr w:val="single" w:sz="12" w:space="0" w:color="auto"/>
        </w:rPr>
        <w:t xml:space="preserve"> </w:t>
      </w:r>
      <w:r w:rsidRPr="008D1030">
        <w:rPr>
          <w:rStyle w:val="StyleUnderline"/>
        </w:rPr>
        <w:t>A third cost of these alliances is the commitment to nuclear war that they embody</w:t>
      </w:r>
      <w:r w:rsidRPr="008D1030">
        <w:rPr>
          <w:sz w:val="8"/>
        </w:rPr>
        <w:t xml:space="preserve">. We understood this during the Cold War, but no one discusses this anymore. </w:t>
      </w:r>
      <w:r w:rsidRPr="008D1030">
        <w:rPr>
          <w:rStyle w:val="StyleUnderline"/>
        </w:rPr>
        <w:t>Europe's principal potential challenger is Russia; Japan's is China; South Korea's is North Korea. To defend these regions or countries from their most plausible challengers, and to deter attack,</w:t>
      </w:r>
      <w:r w:rsidRPr="008D1030">
        <w:rPr>
          <w:sz w:val="8"/>
        </w:rPr>
        <w:t xml:space="preserve"> </w:t>
      </w:r>
      <w:r w:rsidRPr="008D1030">
        <w:rPr>
          <w:rStyle w:val="StyleUnderline"/>
        </w:rPr>
        <w:t>the U</w:t>
      </w:r>
      <w:r w:rsidRPr="008D1030">
        <w:rPr>
          <w:sz w:val="8"/>
        </w:rPr>
        <w:t xml:space="preserve">nited </w:t>
      </w:r>
      <w:r w:rsidRPr="008D1030">
        <w:rPr>
          <w:rStyle w:val="StyleUnderline"/>
        </w:rPr>
        <w:t>S</w:t>
      </w:r>
      <w:r w:rsidRPr="008D1030">
        <w:rPr>
          <w:sz w:val="8"/>
        </w:rPr>
        <w:t xml:space="preserve">tates </w:t>
      </w:r>
      <w:r w:rsidRPr="008D1030">
        <w:rPr>
          <w:rStyle w:val="StyleUnderline"/>
        </w:rPr>
        <w:t xml:space="preserve">must convince those challengers that it would, if pressed, wage nuclear war on their behalf. </w:t>
      </w:r>
      <w:r w:rsidRPr="008D1030">
        <w:rPr>
          <w:sz w:val="8"/>
        </w:rPr>
        <w:t xml:space="preserve">(The difficulty of making its nuclear-escalation commitments plausible further tempts America to fight 'small' wars to build credibility.) Are these nuclear commitments strategically necessary? During the Cold War, at the margin, one could make the argument that they were. We did not want to see what the Soviet Union might extract from rich European states or Japan by way of extra resources, if it could cow or conquer them, and convert their economic assets into military power. Today, however, it is hard to argue that any of the challengers that these countries face today are capable of conquering these allies, or coercing them into making great contributions to the challenger's military war chest. </w:t>
      </w:r>
      <w:r w:rsidRPr="008D1030">
        <w:rPr>
          <w:rStyle w:val="Emphasis"/>
        </w:rPr>
        <w:t>The United States assumes nuclear risks in the absence of a clear case for doing so. To offer an extreme example, the Baltic states are members of NATO. The United States is committed to their defense if they are challenged by Russia.</w:t>
      </w:r>
      <w:r w:rsidRPr="008D1030">
        <w:rPr>
          <w:sz w:val="8"/>
        </w:rPr>
        <w:t xml:space="preserve"> These states cannot defend themselves conventionally, and because of the peculiarities of their geography, neither can the United States (This was seldom discussed when these states were brought into NATO in the George W. Bush administration.) I believe that a full fledged Russian challenge over the Baltics is unlikely, but were it to occur the United States could face the alternative of a potentially irreversible military defeat or a dramatic and dangerous nuclear crisis. </w:t>
      </w:r>
      <w:r w:rsidRPr="008D1030">
        <w:rPr>
          <w:rStyle w:val="StyleUnderline"/>
        </w:rPr>
        <w:t>Finally, these alliance commitments create a special kind of "moral hazard."</w:t>
      </w:r>
      <w:r w:rsidRPr="008D1030">
        <w:rPr>
          <w:sz w:val="8"/>
        </w:rPr>
        <w:t xml:space="preserve"> </w:t>
      </w:r>
      <w:r w:rsidRPr="008D1030">
        <w:rPr>
          <w:rStyle w:val="Emphasis"/>
        </w:rPr>
        <w:t>The extravagant insurance that we offer these countries encourages them to engage in risky behavior</w:t>
      </w:r>
      <w:r w:rsidRPr="008D1030">
        <w:rPr>
          <w:sz w:val="8"/>
        </w:rPr>
        <w:t xml:space="preserve">. </w:t>
      </w:r>
      <w:r w:rsidRPr="008D1030">
        <w:rPr>
          <w:rStyle w:val="StyleUnderline"/>
        </w:rPr>
        <w:t>For the Europeans and Japanese, this consists of buying too little military insurance for themselves.</w:t>
      </w:r>
      <w:r w:rsidRPr="008D1030">
        <w:rPr>
          <w:sz w:val="8"/>
        </w:rPr>
        <w:t xml:space="preserve"> </w:t>
      </w:r>
      <w:r w:rsidRPr="008D1030">
        <w:rPr>
          <w:rStyle w:val="StyleUnderline"/>
        </w:rPr>
        <w:t>Their defense budgets are too small even to sustain their present force structures.</w:t>
      </w:r>
      <w:r w:rsidRPr="008D1030">
        <w:rPr>
          <w:sz w:val="8"/>
        </w:rPr>
        <w:t xml:space="preserve"> U.S. defense secretaries from both parties dutifully chide allies for their shortfalls and then go on to ignore them as we move to provide more security welfare. In NATO, for example, </w:t>
      </w:r>
      <w:r w:rsidRPr="008D1030">
        <w:rPr>
          <w:rStyle w:val="StyleUnderline"/>
        </w:rPr>
        <w:t>all but four of the allies fail to spend 2 percent of GDP on defense</w:t>
      </w:r>
      <w:r w:rsidRPr="008D1030">
        <w:rPr>
          <w:sz w:val="8"/>
        </w:rPr>
        <w:t xml:space="preserve">, </w:t>
      </w:r>
      <w:r w:rsidRPr="008D1030">
        <w:rPr>
          <w:rStyle w:val="Emphasis"/>
        </w:rPr>
        <w:t>an alliance commitment</w:t>
      </w:r>
      <w:r w:rsidRPr="008D1030">
        <w:rPr>
          <w:sz w:val="8"/>
        </w:rPr>
        <w:t xml:space="preserve">, while the United States spends 3 percent excluding war costs. (Germany, the fourth-most-productive economy in the world and the NATO ally best placed to assist the Baltic states, spends barely 1.2 percent.) </w:t>
      </w:r>
      <w:r w:rsidRPr="008D1030">
        <w:rPr>
          <w:rStyle w:val="StyleUnderline"/>
        </w:rPr>
        <w:t>Yet in the face of European concerns about Russian adventurism, the U</w:t>
      </w:r>
      <w:r w:rsidRPr="008D1030">
        <w:rPr>
          <w:sz w:val="8"/>
        </w:rPr>
        <w:t xml:space="preserve">nited </w:t>
      </w:r>
      <w:r w:rsidRPr="008D1030">
        <w:rPr>
          <w:rStyle w:val="StyleUnderline"/>
        </w:rPr>
        <w:t>S</w:t>
      </w:r>
      <w:r w:rsidRPr="008D1030">
        <w:rPr>
          <w:sz w:val="8"/>
        </w:rPr>
        <w:t xml:space="preserve">tates has </w:t>
      </w:r>
      <w:r w:rsidRPr="008D1030">
        <w:rPr>
          <w:rStyle w:val="StyleUnderline"/>
        </w:rPr>
        <w:t>rushed into the breach with five billion dollars of additional spending on European security</w:t>
      </w:r>
      <w:r w:rsidRPr="008D1030">
        <w:rPr>
          <w:sz w:val="8"/>
        </w:rPr>
        <w:t xml:space="preserve"> over the last three fiscal years, which the Pentagon smuggled into the budget for Overseas Contingency Operations, whose purpose is to pay for actual unexpected war costs, </w:t>
      </w:r>
      <w:r w:rsidRPr="008D1030">
        <w:rPr>
          <w:rStyle w:val="StyleUnderline"/>
        </w:rPr>
        <w:t>and which therefore escapes the scrutiny of normal budget politics.</w:t>
      </w:r>
    </w:p>
    <w:p w:rsidR="003550E8" w:rsidRDefault="003550E8" w:rsidP="003550E8"/>
    <w:p w:rsidR="003550E8" w:rsidRPr="008E67EC" w:rsidRDefault="003550E8" w:rsidP="003550E8">
      <w:pPr>
        <w:pStyle w:val="Heading4"/>
        <w:rPr>
          <w:rFonts w:cs="Times New Roman"/>
        </w:rPr>
      </w:pPr>
      <w:r w:rsidRPr="008E67EC">
        <w:rPr>
          <w:rFonts w:cs="Times New Roman"/>
        </w:rPr>
        <w:t>Primacy decline inevitable --- nonstate actors and fracturing political authority overwhelm</w:t>
      </w:r>
    </w:p>
    <w:p w:rsidR="003550E8" w:rsidRPr="008E67EC" w:rsidRDefault="003550E8" w:rsidP="003550E8">
      <w:pPr>
        <w:rPr>
          <w:rStyle w:val="Style13ptBold"/>
          <w:b w:val="0"/>
          <w:sz w:val="22"/>
        </w:rPr>
      </w:pPr>
      <w:r w:rsidRPr="008E67EC">
        <w:rPr>
          <w:rStyle w:val="Style13ptBold"/>
        </w:rPr>
        <w:t xml:space="preserve">Freier et al. 2017 </w:t>
      </w:r>
      <w:r w:rsidRPr="008E67EC">
        <w:rPr>
          <w:rStyle w:val="Style13ptBold"/>
          <w:b w:val="0"/>
          <w:sz w:val="22"/>
        </w:rPr>
        <w:t>--- Associate Professor of National Security Studies with the Strategic Studies Institute (SSI). Colonel Christopher M. Bado – former army strategist. Dr. Christopher J. Bolan - Professor of Middle East Security Studies with SSI. Colonel Robert S. Hume -  assistant professor of operational art and theater planning at the USAWC.  Colonel J. Matthew Lissner - Senior Army Reserve Research Advisor. (Nathan, 6/29/17, “At Our Own Peril: DoD Risk Assessment in a Post-Primacy World”, https://ssi.armywarcollege.edu/pubs/display.cfm?pubID=1358)//ET</w:t>
      </w:r>
    </w:p>
    <w:p w:rsidR="003550E8" w:rsidRPr="008E67EC" w:rsidRDefault="003550E8" w:rsidP="003550E8">
      <w:pPr>
        <w:rPr>
          <w:rStyle w:val="StyleUnderline"/>
        </w:rPr>
      </w:pPr>
      <w:r w:rsidRPr="008E67EC">
        <w:rPr>
          <w:rStyle w:val="StyleUnderline"/>
        </w:rPr>
        <w:t>While the United States remains a global political, economic, and military giant,</w:t>
      </w:r>
      <w:r w:rsidRPr="008E67EC">
        <w:t xml:space="preserve"> </w:t>
      </w:r>
      <w:r w:rsidRPr="008E67EC">
        <w:rPr>
          <w:rStyle w:val="StyleUnderline"/>
        </w:rPr>
        <w:t>it no longer enjoys an unassailable position versus state competitors.</w:t>
      </w:r>
      <w:r w:rsidRPr="008E67EC">
        <w:rPr>
          <w:rStyle w:val="Emphasis"/>
        </w:rPr>
        <w:t xml:space="preserve"> </w:t>
      </w:r>
      <w:r w:rsidRPr="008E67EC">
        <w:t xml:space="preserve">Further, </w:t>
      </w:r>
      <w:r w:rsidRPr="008E67EC">
        <w:rPr>
          <w:rStyle w:val="StyleUnderline"/>
        </w:rPr>
        <w:t xml:space="preserve">it remains buffeted by a range of </w:t>
      </w:r>
      <w:r w:rsidRPr="008E67EC">
        <w:rPr>
          <w:rStyle w:val="Emphasis"/>
        </w:rPr>
        <w:t>metastasizing violent</w:t>
      </w:r>
      <w:r w:rsidRPr="008E67EC">
        <w:rPr>
          <w:rStyle w:val="StyleUnderline"/>
        </w:rPr>
        <w:t xml:space="preserve"> or disruptive </w:t>
      </w:r>
      <w:r w:rsidRPr="008E67EC">
        <w:rPr>
          <w:rStyle w:val="Emphasis"/>
        </w:rPr>
        <w:t>nonstate challengers</w:t>
      </w:r>
      <w:r w:rsidRPr="008E67EC">
        <w:rPr>
          <w:rStyle w:val="StyleUnderline"/>
        </w:rPr>
        <w:t>,</w:t>
      </w:r>
      <w:r w:rsidRPr="008E67EC">
        <w:t xml:space="preserve"> </w:t>
      </w:r>
      <w:r w:rsidRPr="008E67EC">
        <w:rPr>
          <w:rStyle w:val="StyleUnderline"/>
        </w:rPr>
        <w:t>and it is under stress—as</w:t>
      </w:r>
      <w:r w:rsidRPr="008E67EC">
        <w:t xml:space="preserve"> are all states—</w:t>
      </w:r>
      <w:r w:rsidRPr="008E67EC">
        <w:rPr>
          <w:rStyle w:val="StyleUnderline"/>
        </w:rPr>
        <w:t xml:space="preserve">from the dispersion and diffusion of effective resistance and the varied forces of disintegrating or </w:t>
      </w:r>
      <w:r w:rsidRPr="008E67EC">
        <w:rPr>
          <w:rStyle w:val="Emphasis"/>
        </w:rPr>
        <w:t>fracturing political authority</w:t>
      </w:r>
      <w:r w:rsidRPr="008E67EC">
        <w:t xml:space="preserve">. In brief, </w:t>
      </w:r>
      <w:r w:rsidRPr="008E67EC">
        <w:rPr>
          <w:rStyle w:val="StyleUnderline"/>
        </w:rPr>
        <w:t xml:space="preserve">the status quo </w:t>
      </w:r>
      <w:r w:rsidRPr="008E67EC">
        <w:t xml:space="preserve">that was hatched and nurtured by U.S. strategists after World War II and has for decades been the principal “beat” for DoD is not merely fraying but </w:t>
      </w:r>
      <w:r w:rsidRPr="008E67EC">
        <w:rPr>
          <w:rStyle w:val="Emphasis"/>
        </w:rPr>
        <w:t>may</w:t>
      </w:r>
      <w:r w:rsidRPr="008E67EC">
        <w:t xml:space="preserve">, in fact, </w:t>
      </w:r>
      <w:r w:rsidRPr="008E67EC">
        <w:rPr>
          <w:rStyle w:val="Emphasis"/>
        </w:rPr>
        <w:t xml:space="preserve">be collapsing. </w:t>
      </w:r>
      <w:r w:rsidRPr="008E67EC">
        <w:rPr>
          <w:rStyle w:val="StyleUnderline"/>
        </w:rPr>
        <w:t>Consequently, the United States’ role in and approach to the world may be fundamentally changing as well.</w:t>
      </w:r>
      <w:r w:rsidRPr="008E67EC">
        <w:t xml:space="preserve">10 This new post-primacy period is distinct from either of the previously mentioned eras. Moreover, it is laden with profound implications for DoD and its civilian and military leadership. </w:t>
      </w:r>
      <w:r w:rsidRPr="008E67EC">
        <w:rPr>
          <w:rStyle w:val="StyleUnderline"/>
        </w:rPr>
        <w:t xml:space="preserve">Consequential </w:t>
      </w:r>
      <w:r w:rsidRPr="008E67EC">
        <w:rPr>
          <w:rStyle w:val="Emphasis"/>
        </w:rPr>
        <w:t>global events will happen faster</w:t>
      </w:r>
      <w:r w:rsidRPr="008E67EC">
        <w:rPr>
          <w:rStyle w:val="StyleUnderline"/>
        </w:rPr>
        <w:t xml:space="preserve"> than DoD is currently equipped to handle. U.S. defense capabilities and concepts will rarely be a perfect fit for the conditions they encounter.</w:t>
      </w:r>
      <w:r w:rsidRPr="008E67EC">
        <w:t xml:space="preserve"> Indeed, while the United States remains a global military The 17-year period after the Cold War . . . was a unique time when American power was essentially unchallenged. . . . </w:t>
      </w:r>
      <w:r w:rsidRPr="008E67EC">
        <w:rPr>
          <w:rStyle w:val="StyleUnderline"/>
        </w:rPr>
        <w:t xml:space="preserve">we have been moving into a new era—a period of enhanced </w:t>
      </w:r>
      <w:r w:rsidRPr="008E67EC">
        <w:rPr>
          <w:rStyle w:val="Emphasis"/>
        </w:rPr>
        <w:t>global competition</w:t>
      </w:r>
      <w:r w:rsidRPr="008E67EC">
        <w:rPr>
          <w:rStyle w:val="StyleUnderline"/>
        </w:rPr>
        <w:t>, and the acceleration of trends that challenge our preeminence,</w:t>
      </w:r>
      <w:r w:rsidRPr="008E67EC">
        <w:t xml:space="preserve"> complicate our decision-making, and demand of us greater agility and geopolitical savvy.8 5 power, it no longer can—as in the past—automatically generate consistent and sustained local military superiority at range. Finally, </w:t>
      </w:r>
      <w:r w:rsidRPr="008E67EC">
        <w:rPr>
          <w:rStyle w:val="StyleUnderline"/>
        </w:rPr>
        <w:t xml:space="preserve">the complexity of DoD’s decision-making and operating environments will increasingly defy its current strategy, planning, and risk assessment conventions and biases. </w:t>
      </w:r>
    </w:p>
    <w:p w:rsidR="003550E8" w:rsidRPr="008E67EC" w:rsidRDefault="003550E8" w:rsidP="003550E8">
      <w:pPr>
        <w:pStyle w:val="Heading4"/>
        <w:rPr>
          <w:rStyle w:val="StyleUnderline"/>
          <w:rFonts w:cs="Times New Roman"/>
          <w:sz w:val="26"/>
          <w:szCs w:val="26"/>
          <w:u w:val="none"/>
        </w:rPr>
      </w:pPr>
      <w:r w:rsidRPr="008E67EC">
        <w:rPr>
          <w:rStyle w:val="StyleUnderline"/>
          <w:rFonts w:cs="Times New Roman"/>
          <w:sz w:val="26"/>
          <w:szCs w:val="26"/>
          <w:u w:val="none"/>
        </w:rPr>
        <w:t>Alliances --- perceive U.S. abandoning now, overwhelms any sustainability warrant</w:t>
      </w:r>
    </w:p>
    <w:p w:rsidR="003550E8" w:rsidRPr="008E67EC" w:rsidRDefault="003550E8" w:rsidP="003550E8">
      <w:pPr>
        <w:rPr>
          <w:bCs/>
        </w:rPr>
      </w:pPr>
      <w:r w:rsidRPr="008E67EC">
        <w:rPr>
          <w:rStyle w:val="Style13ptBold"/>
        </w:rPr>
        <w:t xml:space="preserve">Freier et al. 2017 </w:t>
      </w:r>
      <w:r w:rsidRPr="008E67EC">
        <w:rPr>
          <w:rStyle w:val="Style13ptBold"/>
          <w:b w:val="0"/>
          <w:sz w:val="22"/>
        </w:rPr>
        <w:t>--- Associate Professor of National Security Studies with the Strategic Studies Institute (SSI). Colonel Christopher M. Bado – former army strategist. Dr. Christopher J. Bolan - Professor of Middle East Security Studies with SSI. Colonel Robert S. Hume -  assistant professor of operational art and theater planning at the USAWC.  Colonel J. Matthew Lissner - Senior Army Reserve Research Advisor. (Nathan, 6/29/17, “At Our Own Peril: DoD Risk Assessment in a Post-Primacy World”, https://ssi.armywarcollege.edu/pubs/display.cfm?pubID=1358)//ET</w:t>
      </w:r>
    </w:p>
    <w:p w:rsidR="003550E8" w:rsidRPr="008E67EC" w:rsidRDefault="003550E8" w:rsidP="003550E8">
      <w:r w:rsidRPr="008E67EC">
        <w:rPr>
          <w:rStyle w:val="StyleUnderline"/>
        </w:rPr>
        <w:t xml:space="preserve">Both inside and outside the United States, a great number of </w:t>
      </w:r>
      <w:r w:rsidRPr="008E67EC">
        <w:rPr>
          <w:rStyle w:val="Emphasis"/>
        </w:rPr>
        <w:t xml:space="preserve">analysts and opinionmakers </w:t>
      </w:r>
      <w:r w:rsidRPr="008E67EC">
        <w:rPr>
          <w:rStyle w:val="StyleUnderline"/>
        </w:rPr>
        <w:t xml:space="preserve">are </w:t>
      </w:r>
      <w:r w:rsidRPr="008E67EC">
        <w:rPr>
          <w:rStyle w:val="Emphasis"/>
        </w:rPr>
        <w:t>questioning the continued strength of U.S. commitment</w:t>
      </w:r>
      <w:r w:rsidRPr="008E67EC">
        <w:rPr>
          <w:rStyle w:val="StyleUnderline"/>
        </w:rPr>
        <w:t xml:space="preserve"> to its commonly recognized security obligations. At the same time, the study team found through extensive interactions with key defense stakeholders that the </w:t>
      </w:r>
      <w:r w:rsidRPr="008E67EC">
        <w:rPr>
          <w:rStyle w:val="Emphasis"/>
        </w:rPr>
        <w:t>maintenance of the U.S. position</w:t>
      </w:r>
      <w:r w:rsidRPr="008E67EC">
        <w:rPr>
          <w:rStyle w:val="StyleUnderline"/>
        </w:rPr>
        <w:t xml:space="preserve"> as a dominant global power </w:t>
      </w:r>
      <w:r w:rsidRPr="008E67EC">
        <w:rPr>
          <w:rStyle w:val="Emphasis"/>
        </w:rPr>
        <w:t>is untenable without</w:t>
      </w:r>
      <w:r w:rsidRPr="008E67EC">
        <w:rPr>
          <w:rStyle w:val="StyleUnderline"/>
        </w:rPr>
        <w:t xml:space="preserve"> both active maintenance and expansion of </w:t>
      </w:r>
      <w:r w:rsidRPr="008E67EC">
        <w:rPr>
          <w:rStyle w:val="Emphasis"/>
        </w:rPr>
        <w:t>meaningful security partnerships</w:t>
      </w:r>
      <w:r w:rsidRPr="008E67EC">
        <w:rPr>
          <w:rStyle w:val="StyleUnderline"/>
        </w:rPr>
        <w:t xml:space="preserve"> worldwide.16 </w:t>
      </w:r>
      <w:r w:rsidRPr="008E67EC">
        <w:t xml:space="preserve">The world has grown accustomed to U.S. leadership. Yet, </w:t>
      </w:r>
      <w:r w:rsidRPr="008E67EC">
        <w:rPr>
          <w:rStyle w:val="StyleUnderline"/>
        </w:rPr>
        <w:t xml:space="preserve">there are real fears that a combination of effective counter-U.S. resistance and deliberate, unilateral U.S. hesitation and restraint have both diminished American leverage and eroded many of the </w:t>
      </w:r>
      <w:r w:rsidRPr="008E67EC">
        <w:rPr>
          <w:rStyle w:val="Emphasis"/>
        </w:rPr>
        <w:t>key advantages essential to the United States maintaining</w:t>
      </w:r>
      <w:r w:rsidRPr="008E67EC">
        <w:rPr>
          <w:rStyle w:val="StyleUnderline"/>
        </w:rPr>
        <w:t xml:space="preserve"> and leading its historically strong network of alliances and partnerships.</w:t>
      </w:r>
      <w:r w:rsidRPr="008E67EC">
        <w:t xml:space="preserve">17 According to General David Petraeus, </w:t>
      </w:r>
      <w:r w:rsidRPr="008E67EC">
        <w:rPr>
          <w:rStyle w:val="StyleUnderline"/>
        </w:rPr>
        <w:t>“The paradox of the moment is that, just as the threats to the world order</w:t>
      </w:r>
      <w:r w:rsidRPr="008E67EC">
        <w:t xml:space="preserve"> [the United States] </w:t>
      </w:r>
      <w:r w:rsidRPr="008E67EC">
        <w:rPr>
          <w:rStyle w:val="StyleUnderline"/>
        </w:rPr>
        <w:t xml:space="preserve">created have grown ever more apparent, American resolve about its defense has become somewhat ambivalent.”18 </w:t>
      </w:r>
      <w:r w:rsidRPr="008E67EC">
        <w:t xml:space="preserve">In the end, the study team found </w:t>
      </w:r>
      <w:r w:rsidRPr="008E67EC">
        <w:rPr>
          <w:rStyle w:val="Emphasis"/>
        </w:rPr>
        <w:t>this objective</w:t>
      </w:r>
      <w:r w:rsidRPr="008E67EC">
        <w:t xml:space="preserve"> to be at the same time potentially </w:t>
      </w:r>
      <w:r w:rsidRPr="008E67EC">
        <w:rPr>
          <w:rStyle w:val="StyleUnderline"/>
        </w:rPr>
        <w:t xml:space="preserve">the United States’ single greatest competitive advantage, as well as </w:t>
      </w:r>
      <w:r w:rsidRPr="008E67EC">
        <w:rPr>
          <w:rStyle w:val="Emphasis"/>
        </w:rPr>
        <w:t>its single greatest vulnerability</w:t>
      </w:r>
      <w:r w:rsidRPr="008E67EC">
        <w:t>.19 Going forward, senior U.S. decision-makers will need to carefully account 46 for the strength of U.S. relationships, the reliability of individual U.S. partners, and the degree and merit of partner contributions to collective defense and security.20</w:t>
      </w:r>
    </w:p>
    <w:p w:rsidR="003550E8" w:rsidRPr="008E67EC" w:rsidRDefault="003550E8" w:rsidP="003550E8">
      <w:pPr>
        <w:pStyle w:val="Heading4"/>
        <w:rPr>
          <w:rFonts w:cs="Times New Roman"/>
        </w:rPr>
      </w:pPr>
      <w:r w:rsidRPr="008E67EC">
        <w:rPr>
          <w:rFonts w:cs="Times New Roman"/>
        </w:rPr>
        <w:t>Institutions collapsing --- U.S. can’t deal with revisionist powers and nonstate actors</w:t>
      </w:r>
    </w:p>
    <w:p w:rsidR="003550E8" w:rsidRPr="008E67EC" w:rsidRDefault="003550E8" w:rsidP="003550E8">
      <w:pPr>
        <w:rPr>
          <w:bCs/>
        </w:rPr>
      </w:pPr>
      <w:r w:rsidRPr="008E67EC">
        <w:rPr>
          <w:rStyle w:val="Style13ptBold"/>
        </w:rPr>
        <w:t xml:space="preserve">Freier et al. 2017 </w:t>
      </w:r>
      <w:r w:rsidRPr="008E67EC">
        <w:rPr>
          <w:rStyle w:val="Style13ptBold"/>
          <w:b w:val="0"/>
          <w:sz w:val="22"/>
        </w:rPr>
        <w:t>--- Associate Professor of National Security Studies with the Strategic Studies Institute (SSI). Colonel Christopher M. Bado – former army strategist. Dr. Christopher J. Bolan - Professor of Middle East Security Studies with SSI. Colonel Robert S. Hume -  assistant professor of operational art and theater planning at the USAWC.  Colonel J. Matthew Lissner - Senior Army Reserve Research Advisor. (Nathan, 6/29/17, “At Our Own Peril: DoD Risk Assessment in a Post-Primacy World”, https://ssi.armywarcollege.edu/pubs/display.cfm?pubID=1358)//ET</w:t>
      </w:r>
    </w:p>
    <w:p w:rsidR="003550E8" w:rsidRPr="008E67EC" w:rsidRDefault="003550E8" w:rsidP="003550E8">
      <w:pPr>
        <w:rPr>
          <w:rStyle w:val="Emphasis"/>
        </w:rPr>
      </w:pPr>
      <w:r w:rsidRPr="008E67EC">
        <w:rPr>
          <w:rStyle w:val="Emphasis"/>
        </w:rPr>
        <w:t>Since 9/11,</w:t>
      </w:r>
      <w:r w:rsidRPr="008E67EC">
        <w:rPr>
          <w:sz w:val="14"/>
        </w:rPr>
        <w:t xml:space="preserve"> however,</w:t>
      </w:r>
      <w:r w:rsidRPr="008E67EC">
        <w:rPr>
          <w:rStyle w:val="StyleUnderline"/>
        </w:rPr>
        <w:t xml:space="preserve"> U.S. perceptions of both the complexity of the contemporary order</w:t>
      </w:r>
      <w:r w:rsidRPr="008E67EC">
        <w:rPr>
          <w:sz w:val="14"/>
        </w:rPr>
        <w:t xml:space="preserve"> (or disorder) </w:t>
      </w:r>
      <w:r w:rsidRPr="008E67EC">
        <w:rPr>
          <w:rStyle w:val="StyleUnderline"/>
        </w:rPr>
        <w:t>and its inherent hazards have grown more sophisticated, uncertain, unsettling, and confounding</w:t>
      </w:r>
      <w:r w:rsidRPr="008E67EC">
        <w:rPr>
          <w:sz w:val="14"/>
        </w:rPr>
        <w:t>.24 The next section describes the contemporary post-primacy environment in detail</w:t>
      </w:r>
      <w:r w:rsidRPr="008E67EC">
        <w:rPr>
          <w:rStyle w:val="StyleUnderline"/>
        </w:rPr>
        <w:t xml:space="preserve">. While the United States still clings to significant political, economic, and military leverage, that </w:t>
      </w:r>
      <w:r w:rsidRPr="008E67EC">
        <w:rPr>
          <w:rStyle w:val="Emphasis"/>
        </w:rPr>
        <w:t>leverage is increasingly exhibiting less reach</w:t>
      </w:r>
      <w:r w:rsidRPr="008E67EC">
        <w:rPr>
          <w:rStyle w:val="StyleUnderline"/>
        </w:rPr>
        <w:t xml:space="preserve">, </w:t>
      </w:r>
      <w:r w:rsidRPr="008E67EC">
        <w:rPr>
          <w:rStyle w:val="Emphasis"/>
        </w:rPr>
        <w:t>durability, and endurance</w:t>
      </w:r>
      <w:r w:rsidRPr="008E67EC">
        <w:rPr>
          <w:sz w:val="14"/>
        </w:rPr>
        <w:t xml:space="preserve">. In short, </w:t>
      </w:r>
      <w:r w:rsidRPr="008E67EC">
        <w:rPr>
          <w:rStyle w:val="StyleUnderline"/>
        </w:rPr>
        <w:t xml:space="preserve">the rules-based global order that the United States built and sustained for 7 decades is under </w:t>
      </w:r>
      <w:r w:rsidRPr="008E67EC">
        <w:rPr>
          <w:rStyle w:val="Emphasis"/>
        </w:rPr>
        <w:t>enormous stress</w:t>
      </w:r>
      <w:r w:rsidRPr="008E67EC">
        <w:rPr>
          <w:rStyle w:val="StyleUnderline"/>
        </w:rPr>
        <w:t>.</w:t>
      </w:r>
      <w:r w:rsidRPr="008E67EC">
        <w:rPr>
          <w:sz w:val="14"/>
        </w:rPr>
        <w:t xml:space="preserve"> </w:t>
      </w:r>
      <w:r w:rsidRPr="008E67EC">
        <w:rPr>
          <w:rStyle w:val="StyleUnderline"/>
        </w:rPr>
        <w:t>The greatest source of stress lies in an inherent dynamism in the character and velocity of consequential change in strategic conditions.</w:t>
      </w:r>
      <w:r w:rsidRPr="008E67EC">
        <w:rPr>
          <w:sz w:val="14"/>
        </w:rPr>
        <w:t xml:space="preserve"> General Petraeus is instructive here as well. He recently observed: </w:t>
      </w:r>
      <w:r w:rsidRPr="008E67EC">
        <w:rPr>
          <w:rStyle w:val="StyleUnderline"/>
        </w:rPr>
        <w:t xml:space="preserve">Americans should not take the current international order for granted. </w:t>
      </w:r>
      <w:r w:rsidRPr="008E67EC">
        <w:rPr>
          <w:sz w:val="14"/>
        </w:rPr>
        <w:t xml:space="preserve">It did not will itself into existence. [The United States] created it. Likewise, </w:t>
      </w:r>
      <w:r w:rsidRPr="008E67EC">
        <w:rPr>
          <w:rStyle w:val="StyleUnderline"/>
        </w:rPr>
        <w:t>it is not self-sustaining</w:t>
      </w:r>
      <w:r w:rsidRPr="008E67EC">
        <w:rPr>
          <w:sz w:val="14"/>
        </w:rPr>
        <w:t xml:space="preserve">. [The United States has] sustained it. If [the United States] stops doing so, it will fray and, eventually, collapse.25 </w:t>
      </w:r>
      <w:r w:rsidRPr="008E67EC">
        <w:rPr>
          <w:rStyle w:val="StyleUnderline"/>
        </w:rPr>
        <w:t>U.S. adjustment to the post-primacy era has been uneven at best.</w:t>
      </w:r>
      <w:r w:rsidRPr="008E67EC">
        <w:rPr>
          <w:sz w:val="14"/>
        </w:rPr>
        <w:t xml:space="preserve"> </w:t>
      </w:r>
      <w:r w:rsidRPr="008E67EC">
        <w:rPr>
          <w:rStyle w:val="StyleUnderline"/>
        </w:rPr>
        <w:t xml:space="preserve">What can be </w:t>
      </w:r>
      <w:r w:rsidRPr="008E67EC">
        <w:rPr>
          <w:rStyle w:val="Emphasis"/>
        </w:rPr>
        <w:t>perceived</w:t>
      </w:r>
      <w:r w:rsidRPr="008E67EC">
        <w:rPr>
          <w:rStyle w:val="StyleUnderline"/>
        </w:rPr>
        <w:t xml:space="preserve"> by foreign rivals or domestic partisan opposition as </w:t>
      </w:r>
      <w:r w:rsidRPr="008E67EC">
        <w:rPr>
          <w:rStyle w:val="Emphasis"/>
        </w:rPr>
        <w:t>fecklessness</w:t>
      </w:r>
      <w:r w:rsidRPr="008E67EC">
        <w:rPr>
          <w:sz w:val="14"/>
        </w:rPr>
        <w:t xml:space="preserve"> on the part of those charged with U.S. foreign and security policy </w:t>
      </w:r>
      <w:r w:rsidRPr="008E67EC">
        <w:rPr>
          <w:rStyle w:val="StyleUnderline"/>
        </w:rPr>
        <w:t xml:space="preserve">might instead simply be </w:t>
      </w:r>
      <w:r w:rsidRPr="008E67EC">
        <w:rPr>
          <w:rStyle w:val="Emphasis"/>
        </w:rPr>
        <w:t>confusion</w:t>
      </w:r>
      <w:r w:rsidRPr="008E67EC">
        <w:rPr>
          <w:sz w:val="14"/>
        </w:rPr>
        <w:t xml:space="preserve">— </w:t>
      </w:r>
      <w:r w:rsidRPr="008E67EC">
        <w:rPr>
          <w:rStyle w:val="StyleUnderline"/>
        </w:rPr>
        <w:t xml:space="preserve">confusion about the proximate source and nature of consequential hazards, the risks associated with action or inaction against them, and the stability of the foundation upon which past best practice has most often ably averted military catastrophe, contagious insecurity, and uncontrolled disorder.26 </w:t>
      </w:r>
      <w:r w:rsidRPr="008E67EC">
        <w:rPr>
          <w:sz w:val="14"/>
        </w:rPr>
        <w:t xml:space="preserve">Today, </w:t>
      </w:r>
      <w:r w:rsidRPr="008E67EC">
        <w:rPr>
          <w:rStyle w:val="Emphasis"/>
        </w:rPr>
        <w:t>past best practice is increasingly ineffective.</w:t>
      </w:r>
      <w:r w:rsidRPr="008E67EC">
        <w:rPr>
          <w:sz w:val="14"/>
        </w:rPr>
        <w:t xml:space="preserve"> </w:t>
      </w:r>
      <w:r w:rsidRPr="008E67EC">
        <w:rPr>
          <w:rStyle w:val="StyleUnderline"/>
        </w:rPr>
        <w:t>Revisionist or revolutionary powers such as China, Russia, Iran, and North Korea demonstrate a penchant for paralyzing, counter-U.S. gray zone competition.</w:t>
      </w:r>
      <w:r w:rsidRPr="008E67EC">
        <w:rPr>
          <w:sz w:val="14"/>
        </w:rPr>
        <w:t xml:space="preserve">27 </w:t>
      </w:r>
      <w:r w:rsidRPr="008E67EC">
        <w:rPr>
          <w:rStyle w:val="StyleUnderline"/>
        </w:rPr>
        <w:t>Vulnerable states are also falling victim to more organic networked rejectionist forces and movements that effectively challenge the legitimate exercise of political authority wherever they emerge</w:t>
      </w:r>
      <w:r w:rsidRPr="008E67EC">
        <w:rPr>
          <w:sz w:val="14"/>
        </w:rPr>
        <w:t xml:space="preserve">. The </w:t>
      </w:r>
      <w:r w:rsidRPr="008E67EC">
        <w:rPr>
          <w:rStyle w:val="StyleUnderline"/>
        </w:rPr>
        <w:t>growth</w:t>
      </w:r>
      <w:r w:rsidRPr="008E67EC">
        <w:rPr>
          <w:sz w:val="14"/>
        </w:rPr>
        <w:t xml:space="preserve">, persistent presence, and corrosive impact </w:t>
      </w:r>
      <w:r w:rsidRPr="008E67EC">
        <w:rPr>
          <w:rStyle w:val="StyleUnderline"/>
        </w:rPr>
        <w:t xml:space="preserve">of these stateless environmental forces lead to noticeable spikes in terrorism, insurgency, and civil conflict, and undermine the U.S.-led </w:t>
      </w:r>
      <w:r w:rsidRPr="008E67EC">
        <w:rPr>
          <w:sz w:val="14"/>
        </w:rPr>
        <w:t xml:space="preserve">47 </w:t>
      </w:r>
      <w:r w:rsidRPr="008E67EC">
        <w:rPr>
          <w:rStyle w:val="StyleUnderline"/>
        </w:rPr>
        <w:t>order often less by purpose than by implication</w:t>
      </w:r>
      <w:r w:rsidRPr="008E67EC">
        <w:rPr>
          <w:sz w:val="14"/>
        </w:rPr>
        <w:t xml:space="preserve">. In reality, </w:t>
      </w:r>
      <w:r w:rsidRPr="008E67EC">
        <w:rPr>
          <w:rStyle w:val="StyleUnderline"/>
        </w:rPr>
        <w:t xml:space="preserve">the “rules” in “rules-based” are failing and the United States is struggling to keep pace.28 </w:t>
      </w:r>
      <w:r w:rsidRPr="008E67EC">
        <w:rPr>
          <w:sz w:val="14"/>
        </w:rPr>
        <w:t xml:space="preserve">However, American military power does continue to insure or underwrite stability in critical regions of the world. And, while the favorable U.S.-dominated status quo is under significant internal and external pressure, adapted American power can help to forestall or even reverse outright failure in the most critical regions.29 There is significantly more to effective solutions than military power. However, a </w:t>
      </w:r>
      <w:r w:rsidRPr="008E67EC">
        <w:rPr>
          <w:rStyle w:val="Emphasis"/>
        </w:rPr>
        <w:t xml:space="preserve">broad front of hostile challenges and forces are in position to sweep the status quo aside and in the process, create conditions that are profoundly unfavorable to U.S. interests. </w:t>
      </w:r>
    </w:p>
    <w:p w:rsidR="003550E8" w:rsidRPr="008E67EC" w:rsidRDefault="003550E8" w:rsidP="003550E8">
      <w:pPr>
        <w:pStyle w:val="Heading4"/>
        <w:rPr>
          <w:rStyle w:val="Emphasis"/>
          <w:b/>
          <w:sz w:val="26"/>
          <w:szCs w:val="26"/>
          <w:u w:val="none"/>
        </w:rPr>
      </w:pPr>
      <w:r w:rsidRPr="008E67EC">
        <w:rPr>
          <w:rStyle w:val="Emphasis"/>
          <w:b/>
          <w:sz w:val="26"/>
          <w:szCs w:val="26"/>
          <w:u w:val="none"/>
        </w:rPr>
        <w:t>Revisionist backlash makes collapse inevitable – current order’s unsatisfactory</w:t>
      </w:r>
    </w:p>
    <w:p w:rsidR="003550E8" w:rsidRPr="008E67EC" w:rsidRDefault="003550E8" w:rsidP="003550E8">
      <w:pPr>
        <w:rPr>
          <w:bCs/>
        </w:rPr>
      </w:pPr>
      <w:r w:rsidRPr="008E67EC">
        <w:rPr>
          <w:rStyle w:val="Style13ptBold"/>
        </w:rPr>
        <w:t xml:space="preserve">Freier et al. 2017 </w:t>
      </w:r>
      <w:r w:rsidRPr="008E67EC">
        <w:rPr>
          <w:rStyle w:val="Style13ptBold"/>
          <w:b w:val="0"/>
          <w:sz w:val="22"/>
        </w:rPr>
        <w:t>--- Associate Professor of National Security Studies with the Strategic Studies Institute (SSI). Colonel Christopher M. Bado – former army strategist. Dr. Christopher J. Bolan - Professor of Middle East Security Studies with SSI. Colonel Robert S. Hume -  assistant professor of operational art and theater planning at the USAWC.  Colonel J. Matthew Lissner - Senior Army Reserve Research Advisor. (Nathan, 6/29/17, “At Our Own Peril: DoD Risk Assessment in a Post-Primacy World”, https://ssi.armywarcollege.edu/pubs/display.cfm?pubID=1358)//ET</w:t>
      </w:r>
    </w:p>
    <w:p w:rsidR="003550E8" w:rsidRPr="008E67EC" w:rsidRDefault="003550E8" w:rsidP="003550E8">
      <w:pPr>
        <w:rPr>
          <w:rStyle w:val="StyleUnderline"/>
        </w:rPr>
      </w:pPr>
      <w:r w:rsidRPr="008E67EC">
        <w:rPr>
          <w:rStyle w:val="StyleUnderline"/>
        </w:rPr>
        <w:t>Revisionist forces benefit from</w:t>
      </w:r>
      <w:r w:rsidRPr="008E67EC">
        <w:t xml:space="preserve"> the </w:t>
      </w:r>
      <w:r w:rsidRPr="008E67EC">
        <w:rPr>
          <w:rStyle w:val="StyleUnderline"/>
        </w:rPr>
        <w:t>same</w:t>
      </w:r>
      <w:r w:rsidRPr="008E67EC">
        <w:t xml:space="preserve"> basic </w:t>
      </w:r>
      <w:r w:rsidRPr="008E67EC">
        <w:rPr>
          <w:rStyle w:val="StyleUnderline"/>
        </w:rPr>
        <w:t>international order but believe they have a rightful place at the table in the negotiation and determination of the precise terms of that order going forward.</w:t>
      </w:r>
      <w:r w:rsidRPr="008E67EC">
        <w:t xml:space="preserve"> In short, </w:t>
      </w:r>
      <w:r w:rsidRPr="008E67EC">
        <w:rPr>
          <w:rStyle w:val="Emphasis"/>
        </w:rPr>
        <w:t>they seek a new distribution of power and authority commensurate with their emergence as legitimate rivals to U.S. dominance</w:t>
      </w:r>
      <w:r w:rsidRPr="008E67EC">
        <w:t xml:space="preserve">. In the current environment, </w:t>
      </w:r>
      <w:r w:rsidRPr="008E67EC">
        <w:rPr>
          <w:rStyle w:val="StyleUnderline"/>
        </w:rPr>
        <w:t>Russia and China are the most obvious examples of revisionist powers. Both are engaged in a deliberate program to demonstrate the limits of U.S. authority, will, reach, influence, and impact</w:t>
      </w:r>
      <w:r w:rsidRPr="008E67EC">
        <w:t>.26 According to Outplayed, “[R</w:t>
      </w:r>
      <w:r w:rsidRPr="008E67EC">
        <w:rPr>
          <w:rStyle w:val="StyleUnderline"/>
        </w:rPr>
        <w:t xml:space="preserve">]evisionists advocate and agitate for a more favorable redistribution of influence and authority . . . and demonstrate a </w:t>
      </w:r>
      <w:r w:rsidRPr="008E67EC">
        <w:rPr>
          <w:rStyle w:val="Emphasis"/>
        </w:rPr>
        <w:t>willingness to act with purpose and volition to achieve it.”</w:t>
      </w:r>
      <w:r w:rsidRPr="008E67EC">
        <w:t xml:space="preserve">27 </w:t>
      </w:r>
      <w:r w:rsidRPr="008E67EC">
        <w:rPr>
          <w:rStyle w:val="StyleUnderline"/>
        </w:rPr>
        <w:t>Revolutionary forces</w:t>
      </w:r>
      <w:r w:rsidRPr="008E67EC">
        <w:t xml:space="preserve"> are neither the products of, nor are they satisfied with, the contemporary order. They lie outside for a variety of political, cultural, and historical reasons. At a minimum, they </w:t>
      </w:r>
      <w:r w:rsidRPr="008E67EC">
        <w:rPr>
          <w:rStyle w:val="StyleUnderline"/>
        </w:rPr>
        <w:t xml:space="preserve">intend to destroy the reach of the U.S.-led order into what they perceive to be their legitimate sphere of influence. </w:t>
      </w:r>
      <w:r w:rsidRPr="008E67EC">
        <w:t xml:space="preserve">They are also resolved to replace that order locally with a new rule set dictated by them. </w:t>
      </w:r>
      <w:r w:rsidRPr="008E67EC">
        <w:rPr>
          <w:rStyle w:val="StyleUnderline"/>
        </w:rPr>
        <w:t xml:space="preserve">Iran and North Korea may be seen as the best current examples of revolutionary forces in action. </w:t>
      </w:r>
    </w:p>
    <w:p w:rsidR="003550E8" w:rsidRPr="00517AFA" w:rsidRDefault="003550E8" w:rsidP="003550E8"/>
    <w:p w:rsidR="003550E8" w:rsidRPr="00787803" w:rsidRDefault="003550E8" w:rsidP="003550E8"/>
    <w:p w:rsidR="003550E8" w:rsidRDefault="003550E8" w:rsidP="003550E8">
      <w:pPr>
        <w:pStyle w:val="Heading3"/>
      </w:pPr>
      <w:r>
        <w:t>Unsustainable – AT econ key</w:t>
      </w:r>
    </w:p>
    <w:p w:rsidR="003550E8" w:rsidRDefault="003550E8" w:rsidP="003550E8">
      <w:pPr>
        <w:pStyle w:val="Heading4"/>
      </w:pPr>
      <w:r>
        <w:t>Dollar and financial leverage collapse from trump takes out every economics warrant</w:t>
      </w:r>
    </w:p>
    <w:p w:rsidR="003550E8" w:rsidRDefault="003550E8" w:rsidP="003550E8">
      <w:r w:rsidRPr="00601F7F">
        <w:rPr>
          <w:rStyle w:val="Style13ptBold"/>
        </w:rPr>
        <w:t>The Economist</w:t>
      </w:r>
      <w:r>
        <w:t xml:space="preserve"> 2-9-</w:t>
      </w:r>
      <w:r w:rsidRPr="00601F7F">
        <w:rPr>
          <w:rStyle w:val="Style13ptBold"/>
        </w:rPr>
        <w:t>2017</w:t>
      </w:r>
      <w:r>
        <w:t xml:space="preserve">, "Donald Trump and the dollar standard," Economist, </w:t>
      </w:r>
      <w:hyperlink r:id="rId13" w:history="1">
        <w:r w:rsidRPr="005A5A72">
          <w:rPr>
            <w:rStyle w:val="Hyperlink"/>
          </w:rPr>
          <w:t>https://www.economist.com/news/finance-and-economics/21716618-pillar-global-financial-stability-under-threat-donald-trump-and-dollar//)MBA</w:t>
        </w:r>
      </w:hyperlink>
      <w:r>
        <w:t xml:space="preserve"> HBJ</w:t>
      </w:r>
    </w:p>
    <w:p w:rsidR="003550E8" w:rsidRPr="00460D3B" w:rsidRDefault="003550E8" w:rsidP="003550E8">
      <w:pPr>
        <w:rPr>
          <w:sz w:val="8"/>
        </w:rPr>
      </w:pPr>
      <w:r w:rsidRPr="00460D3B">
        <w:rPr>
          <w:sz w:val="8"/>
        </w:rPr>
        <w:t xml:space="preserve">TRUMPISM is in part an expression of American exhaustion at bearing burdens it first took up 70 years ago. Donald </w:t>
      </w:r>
      <w:r w:rsidRPr="00460D3B">
        <w:rPr>
          <w:rStyle w:val="StyleUnderline"/>
        </w:rPr>
        <w:t xml:space="preserve">Trump has moaned less about the dollar than about shirking NATO allies or cheating trade partners. </w:t>
      </w:r>
      <w:r w:rsidRPr="00460D3B">
        <w:rPr>
          <w:rStyle w:val="Emphasis"/>
        </w:rPr>
        <w:t>Yet the dollar standard is one of the most vulnerable pillars of global stability</w:t>
      </w:r>
      <w:r w:rsidRPr="00460D3B">
        <w:rPr>
          <w:sz w:val="8"/>
        </w:rPr>
        <w:t xml:space="preserve">. And the world is far from ready for America to ditch its global financial role. Unlike other aspects of American hegemony, </w:t>
      </w:r>
      <w:r w:rsidRPr="00460D3B">
        <w:rPr>
          <w:rStyle w:val="StyleUnderline"/>
        </w:rPr>
        <w:t>the dollar has grown more important as the world has globalised</w:t>
      </w:r>
      <w:r w:rsidRPr="00460D3B">
        <w:rPr>
          <w:sz w:val="8"/>
        </w:rPr>
        <w:t xml:space="preserve">, not less. In the Bretton Woods system devised for the post-war world, </w:t>
      </w:r>
      <w:r w:rsidRPr="00460D3B">
        <w:rPr>
          <w:rStyle w:val="StyleUnderline"/>
        </w:rPr>
        <w:t>Western economies fixed their exchange rates to the dollar, which was in turn pegged to the price of gold. After the fracturing of this system</w:t>
      </w:r>
      <w:r w:rsidRPr="00460D3B">
        <w:rPr>
          <w:sz w:val="8"/>
        </w:rPr>
        <w:t xml:space="preserve"> under the inflationary pressures of the 1970s, </w:t>
      </w:r>
      <w:r w:rsidRPr="00460D3B">
        <w:rPr>
          <w:rStyle w:val="StyleUnderline"/>
        </w:rPr>
        <w:t xml:space="preserve">the dollar became more central than ever. </w:t>
      </w:r>
      <w:r w:rsidRPr="00460D3B">
        <w:rPr>
          <w:sz w:val="8"/>
        </w:rPr>
        <w:t xml:space="preserve">As economies opened their capital markets in the 1980s and 1990s, global capital flows surged. Yet most governments sought exchange-rate stability amid the sloshing tides of money. They managed their exchange rates using massive piles of foreign-exchange reserves (see chart). Global reserves have grown from under $1trn in the 1980s to more than $10trn today. Dollar-denominated assets account for much of those reserves. Governments worry more about big swings in the dollar than in other currencies; trade is often conducted in dollar terms; and firms and governments owe roughly $10trn in dollar-denominated debt. New research by Ethan Ilzetzki, of the London School of Economics, and Carmen Reinhart and Kenneth Rogoff , of Harvard University, concludes that </w:t>
      </w:r>
      <w:r w:rsidRPr="00460D3B">
        <w:rPr>
          <w:rStyle w:val="Emphasis"/>
        </w:rPr>
        <w:t>the dollar is</w:t>
      </w:r>
      <w:r w:rsidRPr="00460D3B">
        <w:rPr>
          <w:sz w:val="8"/>
        </w:rPr>
        <w:t xml:space="preserve">, on some measures, </w:t>
      </w:r>
      <w:r w:rsidRPr="00460D3B">
        <w:rPr>
          <w:rStyle w:val="Emphasis"/>
        </w:rPr>
        <w:t>more central to the global system now than it was immediately after the second world war. It remains the world’s principal “anchor” currency, against which others seek to limit volatility.</w:t>
      </w:r>
      <w:r>
        <w:rPr>
          <w:rStyle w:val="Emphasis"/>
        </w:rPr>
        <w:t xml:space="preserve"> </w:t>
      </w:r>
      <w:r w:rsidRPr="00460D3B">
        <w:rPr>
          <w:sz w:val="8"/>
        </w:rPr>
        <w:t xml:space="preserve">America wields enormous financial power as a result. It can wreak havoc by withholding supplies of dollars in a crisis. When the Federal Reserve tweaks monetary policy, the effects ripple across the global economy. Hélène Rey of the London Business School argues that, despite their reserve holdings, many economies have lost full control over their domestic monetary policy, because of the effect of Fed policy on global appetite for risk. Leaders of other economies bristle at this. During the heyday of Bretton Woods, Valéry Giscard d’Estaing, a French finance minister (later president), complained about the “exorbitant privilege” enjoyed by the issuer of the world’s reserve currency. America’s return on its foreign assets is markedly higher than the return foreign investors earn on their American assets (foreign governments hold vast amounts of safe but low-yielding dollar assets, like Treasury bonds, as reserves). That flow of investment income allows America to run persistent current-account deficits—to buy more than it produces year after year, decade after decade. </w:t>
      </w:r>
      <w:r w:rsidRPr="00460D3B">
        <w:rPr>
          <w:rStyle w:val="Emphasis"/>
          <w:sz w:val="32"/>
        </w:rPr>
        <w:t>This has become a privilege America seems eager to discard.</w:t>
      </w:r>
      <w:r w:rsidRPr="00460D3B">
        <w:rPr>
          <w:sz w:val="8"/>
        </w:rPr>
        <w:t xml:space="preserve"> An overvalued currency and persistent trade deficits are fine for America’s consumers, but painful for its producers. </w:t>
      </w:r>
      <w:r w:rsidRPr="00460D3B">
        <w:rPr>
          <w:rStyle w:val="Emphasis"/>
        </w:rPr>
        <w:t>The reserve accumulation of the past two decades has gone hand-in-hand with a soaring current-account deficit in America.</w:t>
      </w:r>
      <w:r w:rsidRPr="00460D3B">
        <w:rPr>
          <w:sz w:val="8"/>
        </w:rPr>
        <w:t xml:space="preserve"> Imports have grown faster than exports; new jobs in exporting industries have not appeared in numbers great enough to absorb workers displaced by increased foreign competition. Tariffs cannot fix this problem. </w:t>
      </w:r>
      <w:r w:rsidRPr="00460D3B">
        <w:rPr>
          <w:rStyle w:val="StyleUnderline"/>
        </w:rPr>
        <w:t>The current-account gap is a product of underlying financial flows, and taxing imports will simply cause the dollar to rise in an offsetting fashion</w:t>
      </w:r>
      <w:r w:rsidRPr="00460D3B">
        <w:rPr>
          <w:sz w:val="8"/>
        </w:rPr>
        <w:t xml:space="preserve">. </w:t>
      </w:r>
      <w:r w:rsidRPr="00460D3B">
        <w:rPr>
          <w:rStyle w:val="StyleUnderline"/>
        </w:rPr>
        <w:t>America’s privilege also increases inequality, since lost jobs in factories hurt workers while outsize investment performance benefits richer Americans with big portfolios.</w:t>
      </w:r>
      <w:r w:rsidRPr="00460D3B">
        <w:rPr>
          <w:sz w:val="8"/>
        </w:rPr>
        <w:t xml:space="preserve"> Because the rich are less inclined to spend an extra dollar than the typical worker, this shift in resources creates weakness in American demand—and sluggish economic growth—except when consumer debt rises as the rich lend their purchasing power to the rest. </w:t>
      </w:r>
      <w:r w:rsidRPr="00460D3B">
        <w:rPr>
          <w:rStyle w:val="StyleUnderline"/>
        </w:rPr>
        <w:t xml:space="preserve">Chalk the headaches generated by low interest rates up to the dollar standard, too. Some economists reckon they reflect global appetite outstripping the supply of the safe assets America is uniquely equipped to provide—dollar-denominated government bonds. </w:t>
      </w:r>
      <w:r w:rsidRPr="00460D3B">
        <w:rPr>
          <w:sz w:val="8"/>
        </w:rPr>
        <w:t xml:space="preserve">As the price of safe bonds rises, rates on those bonds fall close to zero, </w:t>
      </w:r>
      <w:r w:rsidRPr="00460D3B">
        <w:rPr>
          <w:rStyle w:val="StyleUnderline"/>
        </w:rPr>
        <w:t>leaving central banks with ever less room to stimulate their economies when they run into trouble.</w:t>
      </w:r>
      <w:r>
        <w:rPr>
          <w:rStyle w:val="StyleUnderline"/>
        </w:rPr>
        <w:t xml:space="preserve"> </w:t>
      </w:r>
      <w:r w:rsidRPr="00460D3B">
        <w:rPr>
          <w:sz w:val="8"/>
        </w:rPr>
        <w:t xml:space="preserve">A new golden age </w:t>
      </w:r>
      <w:r w:rsidRPr="00460D3B">
        <w:rPr>
          <w:rStyle w:val="Emphasis"/>
        </w:rPr>
        <w:t>A benign solution seems obvious: the dollar should share its role with other currencies</w:t>
      </w:r>
      <w:r w:rsidRPr="00460D3B">
        <w:rPr>
          <w:sz w:val="8"/>
        </w:rPr>
        <w:t xml:space="preserve">. But one candidate to share the load—China’s yuan—is inhibited by tight limits on Chinese financial markets. Nor is increased dependence on China an attractive option for governments seeking to reduce their exposure to authoritarian-minded, transparency-averse regimes with unclear motives. The role of the euro, the other logical option, is constrained by existential political risk and the scarcity of safe euro-denominated bonds. What is more, the world’s big economies have much to lose from an end to American monetary hegemony. Their politically convenient trade surpluses for one; the value of the enormous piles of dollar-denominated assets for another. </w:t>
      </w:r>
      <w:r w:rsidRPr="00460D3B">
        <w:rPr>
          <w:rStyle w:val="StyleUnderline"/>
        </w:rPr>
        <w:t xml:space="preserve">History suggests two ways in which Mr Trump might undermine the dollar’s role. Bretton Woods broke apart as a result of a fatal flaw: governments were desperate for dollars, but in creating more of them America fanned inflation, which made its gold peg unsustainable. Similarly, </w:t>
      </w:r>
      <w:r w:rsidRPr="00460D3B">
        <w:rPr>
          <w:rStyle w:val="Emphasis"/>
        </w:rPr>
        <w:t>should Mr Trump’s efforts to make America great again through tax cuts and spending lead to ever larger budget deficits and rising inflation, American assets might lose their lustre.</w:t>
      </w:r>
      <w:r w:rsidRPr="00460D3B">
        <w:rPr>
          <w:sz w:val="8"/>
        </w:rPr>
        <w:t xml:space="preserve"> America might resemble the 1970s again: with soaring prices and interest rates, but free of its exorbitant burden. </w:t>
      </w:r>
      <w:r w:rsidRPr="00460D3B">
        <w:rPr>
          <w:rStyle w:val="Emphasis"/>
        </w:rPr>
        <w:t>Alternatively, the dollar might go the way of the inter-war gold standard. That collapsed amid a breakdown in international co-operation, as governments of uncompetitive economies put up tariffs and then withdrew from the system altogether through the erection of capital controls.</w:t>
      </w:r>
      <w:r w:rsidRPr="00460D3B">
        <w:rPr>
          <w:sz w:val="8"/>
        </w:rPr>
        <w:t xml:space="preserve"> It would be tragic if history’s lessons were forgotten and had to be learned all over again.</w:t>
      </w:r>
    </w:p>
    <w:p w:rsidR="003550E8" w:rsidRPr="00F74257" w:rsidRDefault="003550E8" w:rsidP="003550E8"/>
    <w:p w:rsidR="003550E8" w:rsidRPr="003E315E" w:rsidRDefault="003550E8" w:rsidP="003550E8"/>
    <w:p w:rsidR="00526336" w:rsidRDefault="00526336" w:rsidP="00526336">
      <w:pPr>
        <w:pStyle w:val="Heading3"/>
      </w:pPr>
      <w:r>
        <w:t>AT transition wars</w:t>
      </w:r>
    </w:p>
    <w:p w:rsidR="00526336" w:rsidRDefault="00526336" w:rsidP="00526336">
      <w:pPr>
        <w:pStyle w:val="Heading4"/>
      </w:pPr>
      <w:r>
        <w:t>Power transitions don’t necessitate war- other methods of diplomacy solve</w:t>
      </w:r>
    </w:p>
    <w:p w:rsidR="00526336" w:rsidRPr="009417BE" w:rsidRDefault="00526336" w:rsidP="00526336">
      <w:pPr>
        <w:rPr>
          <w:b/>
        </w:rPr>
      </w:pPr>
      <w:r w:rsidRPr="009417BE">
        <w:rPr>
          <w:b/>
        </w:rPr>
        <w:t>Liao</w:t>
      </w:r>
      <w:r>
        <w:t xml:space="preserve"> </w:t>
      </w:r>
      <w:r>
        <w:rPr>
          <w:b/>
        </w:rPr>
        <w:t>2016</w:t>
      </w:r>
    </w:p>
    <w:p w:rsidR="00526336" w:rsidRDefault="00526336" w:rsidP="00526336">
      <w:r>
        <w:t>(Hsiao-Chuan Liao-Assistant Professor in the Graduate Institute of China Studies.  “The Black Box behind Power Shifts and</w:t>
      </w:r>
    </w:p>
    <w:p w:rsidR="00526336" w:rsidRDefault="00526336" w:rsidP="00526336">
      <w:r>
        <w:t xml:space="preserve">War — A Rational Choice Perspective” </w:t>
      </w:r>
      <w:hyperlink r:id="rId14" w:history="1">
        <w:r w:rsidRPr="00DF18DB">
          <w:rPr>
            <w:rStyle w:val="Hyperlink"/>
          </w:rPr>
          <w:t>http://sci-hub.io/http://www.worldscientific.com/doi/pdf/10.1142/S1013251116500107</w:t>
        </w:r>
      </w:hyperlink>
      <w:r>
        <w:t>) mba-alb</w:t>
      </w:r>
    </w:p>
    <w:p w:rsidR="00526336" w:rsidRPr="002C0B53" w:rsidRDefault="00526336" w:rsidP="00526336">
      <w:pPr>
        <w:rPr>
          <w:b/>
          <w:sz w:val="12"/>
        </w:rPr>
      </w:pPr>
      <w:r w:rsidRPr="002C0B53">
        <w:rPr>
          <w:sz w:val="12"/>
        </w:rPr>
        <w:t xml:space="preserve">Rational choice is not a theory but an approach that assists scholars in clarifying their assumptions and limitations before solving empirical questions. Utilizing a framework that takes interactions among states in international systems into account is appealing because this framework allows states to act upon the considerations of various kinds of information and variants and provides a system of checks and balances. </w:t>
      </w:r>
      <w:r w:rsidRPr="006C217D">
        <w:rPr>
          <w:u w:val="single"/>
        </w:rPr>
        <w:t>Although structural considerations such as power shifts are powerful in explaining the occurrence of wars, they cannot explain the cases which should result in war but do not and cannot provide states with more details to be taken into consideration when initiating a</w:t>
      </w:r>
      <w:r w:rsidRPr="002C0B53">
        <w:rPr>
          <w:sz w:val="12"/>
        </w:rPr>
        <w:t xml:space="preserve"> </w:t>
      </w:r>
      <w:r w:rsidRPr="006C217D">
        <w:rPr>
          <w:u w:val="single"/>
        </w:rPr>
        <w:t>war</w:t>
      </w:r>
      <w:r w:rsidRPr="002C0B53">
        <w:rPr>
          <w:sz w:val="12"/>
        </w:rPr>
        <w:t xml:space="preserve">. The rational choice approach can compensate for the deficiency. </w:t>
      </w:r>
      <w:r w:rsidRPr="006C217D">
        <w:rPr>
          <w:u w:val="single"/>
        </w:rPr>
        <w:t>In</w:t>
      </w:r>
      <w:r w:rsidRPr="002C0B53">
        <w:rPr>
          <w:sz w:val="12"/>
        </w:rPr>
        <w:t xml:space="preserve"> terms of </w:t>
      </w:r>
      <w:r w:rsidRPr="006C217D">
        <w:rPr>
          <w:u w:val="single"/>
        </w:rPr>
        <w:t>the rational choice approach, war is not the only destined outcome since the objective of states is to maximize their net gains</w:t>
      </w:r>
      <w:r w:rsidRPr="002C0B53">
        <w:rPr>
          <w:sz w:val="12"/>
        </w:rPr>
        <w:t xml:space="preserve">. More specifically, the power within an international system is a relative resource although the leading position in the system is an absolute resource. </w:t>
      </w:r>
      <w:r w:rsidRPr="006C217D">
        <w:rPr>
          <w:b/>
          <w:u w:val="single"/>
        </w:rPr>
        <w:t>Challengers do not have to go to war to take over the absolute position, but can gain more power by revising the international system</w:t>
      </w:r>
      <w:r w:rsidRPr="002C0B53">
        <w:rPr>
          <w:sz w:val="12"/>
        </w:rPr>
        <w:t xml:space="preserve">. </w:t>
      </w:r>
      <w:r w:rsidRPr="006C217D">
        <w:rPr>
          <w:u w:val="single"/>
        </w:rPr>
        <w:t>Dominant states do not have to attack their challengers in order to maintain the status quo but can impose demands on the challengers using military or economic means</w:t>
      </w:r>
      <w:r w:rsidRPr="002C0B53">
        <w:rPr>
          <w:sz w:val="12"/>
        </w:rPr>
        <w:t xml:space="preserve">. The decision to go to war depends on considerations regarding the costs and benefits of different utilities. Furthermore, the status quo is not a static situation but a dynamic process according to the proposed interaction framework. Although the three pairing preferences, (a, A), (d, D), and (g, G), all refer to the status quo, these three status quos are slightly different because of the interaction processes that are involved. </w:t>
      </w:r>
      <w:r w:rsidRPr="00D55B65">
        <w:rPr>
          <w:u w:val="single"/>
        </w:rPr>
        <w:t>The first status quo, SQ1</w:t>
      </w:r>
      <w:r w:rsidRPr="002C0B53">
        <w:rPr>
          <w:sz w:val="12"/>
        </w:rPr>
        <w:t xml:space="preserve"> (the payoff is a and A), can be understood as the case where the dominant state tries to preserve the status quo since it accepts the refusal of the challenger. However, </w:t>
      </w:r>
      <w:r w:rsidRPr="00D55B65">
        <w:rPr>
          <w:u w:val="single"/>
        </w:rPr>
        <w:t xml:space="preserve">this is an unpleasant experience for the dominant state, and inevitably the </w:t>
      </w:r>
      <w:r w:rsidRPr="00D55B65">
        <w:rPr>
          <w:b/>
          <w:u w:val="single"/>
        </w:rPr>
        <w:t>dominant state will start to be more sensitive regarding the challenger’s actions.</w:t>
      </w:r>
      <w:r w:rsidRPr="002C0B53">
        <w:rPr>
          <w:sz w:val="12"/>
        </w:rPr>
        <w:t xml:space="preserve"> The dominant state’s allies will be getting worried about the credibility and capability of the dominant state’s promises. </w:t>
      </w:r>
      <w:r w:rsidRPr="00D55B65">
        <w:rPr>
          <w:u w:val="single"/>
        </w:rPr>
        <w:t>Another status quo, SQ3</w:t>
      </w:r>
      <w:r w:rsidRPr="002C0B53">
        <w:rPr>
          <w:sz w:val="12"/>
        </w:rPr>
        <w:t xml:space="preserve"> (the payoff is g and G), represents just the opposite situation to that of SQ1. </w:t>
      </w:r>
      <w:r w:rsidRPr="00D55B65">
        <w:rPr>
          <w:u w:val="single"/>
        </w:rPr>
        <w:t>It can be referred to as a failed challenge to the status quo since the challenger accepts the refusal of the dominant state.</w:t>
      </w:r>
      <w:r w:rsidRPr="002C0B53">
        <w:rPr>
          <w:sz w:val="12"/>
        </w:rPr>
        <w:t xml:space="preserve"> As it is a failure to the challenger and hurts the challenger’s reputation, however, the action that the challenger dares to demand that the dominant state take indicates that the challenger has the confidence and the ability to make a demand. Hence, it is possible that eventually the challenger will continue to require a change and will defy the international system. </w:t>
      </w:r>
      <w:r w:rsidRPr="00D55B65">
        <w:rPr>
          <w:u w:val="single"/>
        </w:rPr>
        <w:t>The last status quo</w:t>
      </w:r>
      <w:r w:rsidRPr="002C0B53">
        <w:rPr>
          <w:sz w:val="12"/>
        </w:rPr>
        <w:t xml:space="preserve"> is the pure status quo, SQ2 (the payoff is d and D), which means that </w:t>
      </w:r>
      <w:r w:rsidRPr="00D55B65">
        <w:rPr>
          <w:u w:val="single"/>
        </w:rPr>
        <w:t>neither the challenger nor the dominant state will demand anything</w:t>
      </w:r>
      <w:r w:rsidRPr="002C0B53">
        <w:rPr>
          <w:sz w:val="12"/>
        </w:rPr>
        <w:t xml:space="preserve">. However, it is not a stable situation since the challenger’s ability is growing in peaceful circumstances. If the dominant state does not demand that the challenger limits its growth, then as long as the challenger keeps on growing, a power shift between the dominant state and the challenger will be expected and a game involving a struggle for power will be started at any time.22 </w:t>
      </w:r>
      <w:r w:rsidRPr="00D55B65">
        <w:rPr>
          <w:u w:val="single"/>
        </w:rPr>
        <w:t>A less conflicting way to deal with the development may be to attract the challenger to prefer the current international system and to give the challenger more say and responsibility</w:t>
      </w:r>
      <w:r w:rsidRPr="002C0B53">
        <w:rPr>
          <w:sz w:val="12"/>
        </w:rPr>
        <w:t xml:space="preserve"> in the process of maintaining the international system. </w:t>
      </w:r>
      <w:r w:rsidRPr="00D55B65">
        <w:rPr>
          <w:u w:val="single"/>
        </w:rPr>
        <w:t>This is part of the U.S.’s strategy</w:t>
      </w:r>
      <w:r w:rsidRPr="002C0B53">
        <w:rPr>
          <w:sz w:val="12"/>
        </w:rPr>
        <w:t xml:space="preserve"> to deal with Japan’s growth in the case of the relationship between the U.S. and Japan. Finally, PTT scholars argue that a power transition may not trigger a war every time, but if there is a war there is the occurrence of a power transition. This can be substantiated by the rational choice approach, too. Considering Bueno de Mesquita and Lalman’s formula for the utility derived from initiating a war: Ui (Wari ) ¼ p Ui (j) þ (1-p) Ui (i) Ti(1-pi) ipi (Bueno de Mesquita &amp; Lalman, 1992, p. 31),23 the winning probability, p, is calculated based on how much a state’s capability occupies the whole capability amount.24 Accordingly, </w:t>
      </w:r>
      <w:r w:rsidRPr="00D55B65">
        <w:rPr>
          <w:u w:val="single"/>
        </w:rPr>
        <w:t>the utility derived from initiating a war is very small if p is sma</w:t>
      </w:r>
      <w:r w:rsidRPr="002C0B53">
        <w:rPr>
          <w:sz w:val="12"/>
        </w:rPr>
        <w:t xml:space="preserve">ll. </w:t>
      </w:r>
      <w:r w:rsidRPr="00D55B65">
        <w:rPr>
          <w:u w:val="single"/>
        </w:rPr>
        <w:t>That is, if the state’s capability is less than 0.5, then it is very hard for its total utility derived from initiating a war to be large since the cost of initiating a war and the utility derived from being compelled to do so are greater</w:t>
      </w:r>
      <w:r w:rsidRPr="002C0B53">
        <w:rPr>
          <w:sz w:val="12"/>
        </w:rPr>
        <w:t xml:space="preserve"> (Bueno de Mesquita, 2000). To sum up</w:t>
      </w:r>
      <w:r w:rsidRPr="00D55B65">
        <w:rPr>
          <w:b/>
          <w:u w:val="single"/>
        </w:rPr>
        <w:t>, a power transition can bring a state a higher utility from initiating a war, but it does not necessarily lead to war considering that states may have different preference orders and the interaction process is dynamic</w:t>
      </w:r>
      <w:r w:rsidRPr="002C0B53">
        <w:rPr>
          <w:sz w:val="12"/>
        </w:rPr>
        <w:t xml:space="preserve">. However, </w:t>
      </w:r>
      <w:r w:rsidRPr="002C0B53">
        <w:rPr>
          <w:u w:val="single"/>
        </w:rPr>
        <w:t>initiating a war is more attractive when a power shift</w:t>
      </w:r>
      <w:r w:rsidRPr="002C0B53">
        <w:rPr>
          <w:sz w:val="12"/>
        </w:rPr>
        <w:t xml:space="preserve"> </w:t>
      </w:r>
      <w:r w:rsidRPr="002C0B53">
        <w:rPr>
          <w:sz w:val="24"/>
          <w:u w:val="single"/>
        </w:rPr>
        <w:t>occurs</w:t>
      </w:r>
      <w:r w:rsidRPr="002C0B53">
        <w:rPr>
          <w:sz w:val="12"/>
        </w:rPr>
        <w:t xml:space="preserve">, whereby a state obtains a higher utility from initiating a war. In such a case, the decision to go to war is both rational and feasible. 2 Overall, the two cases show that the utilities of all outcomes are dynamic. </w:t>
      </w:r>
      <w:r w:rsidRPr="002C0B53">
        <w:rPr>
          <w:u w:val="single"/>
        </w:rPr>
        <w:t>War is not the only option for the dominant state to impede the development of challengers or for the challenger to change the system to improve its international status</w:t>
      </w:r>
      <w:r w:rsidRPr="002C0B53">
        <w:rPr>
          <w:sz w:val="12"/>
        </w:rPr>
        <w:t>. Although, as scholars of power shifts argue, the most important factor in influencing the utilities of outcome is power shifts, there are other ways of mitigating the unbalanced situation or engaging the challenger. By combining both the theories of power shifts and the interaction framework proposed in this paper, not only can PTT gain better predictive power, but it is also more feasible for practitioners and leaders to consider different options during the period of power shifts.</w:t>
      </w:r>
    </w:p>
    <w:p w:rsidR="00526336" w:rsidRDefault="00526336" w:rsidP="00526336">
      <w:pPr>
        <w:pStyle w:val="Heading4"/>
      </w:pPr>
      <w:r>
        <w:t>No transition wars- empirics and china solves stability</w:t>
      </w:r>
    </w:p>
    <w:p w:rsidR="00526336" w:rsidRDefault="00526336" w:rsidP="00526336">
      <w:r w:rsidRPr="00C97AEE">
        <w:rPr>
          <w:b/>
        </w:rPr>
        <w:t>Kopits</w:t>
      </w:r>
      <w:r>
        <w:t xml:space="preserve"> 8-3-</w:t>
      </w:r>
      <w:r w:rsidRPr="00C97AEE">
        <w:rPr>
          <w:b/>
        </w:rPr>
        <w:t>16</w:t>
      </w:r>
      <w:r>
        <w:t xml:space="preserve"> </w:t>
      </w:r>
    </w:p>
    <w:p w:rsidR="00526336" w:rsidRDefault="00526336" w:rsidP="00526336">
      <w:r>
        <w:t>(Steven, President of Princeton Energy Advisors. He consulted to government, state-owned enterprises and private clients in post-socialist Eastern Europe from 1990 to 2005, and monitors developments in China for his firm’s clients. Mr. Kopits regularly contributes commentary for CNBC and writes about oil market for the UAE’s National. “China Should Push for American-Style Hegemony”</w:t>
      </w:r>
      <w:r w:rsidRPr="00C97AEE">
        <w:t>http://nationalinterest.org/feature/china-should-push-american-style-hegemony-17238?page=3</w:t>
      </w:r>
      <w:r>
        <w:t>) mba-alb</w:t>
      </w:r>
    </w:p>
    <w:p w:rsidR="00526336" w:rsidRPr="00AB057F" w:rsidRDefault="00526336" w:rsidP="00526336">
      <w:pPr>
        <w:rPr>
          <w:sz w:val="12"/>
        </w:rPr>
      </w:pPr>
      <w:r w:rsidRPr="00AB057F">
        <w:rPr>
          <w:sz w:val="12"/>
        </w:rPr>
        <w:t>On the other hand</w:t>
      </w:r>
      <w:r w:rsidRPr="00AB057F">
        <w:rPr>
          <w:u w:val="single"/>
        </w:rPr>
        <w:t>, if China behaves as a legitimate system operator, then squeezing out the United States becomes an attainable goal. It would do so by providing hegemonic services to the East Asian community better</w:t>
      </w:r>
      <w:r w:rsidRPr="00AB057F">
        <w:rPr>
          <w:sz w:val="12"/>
        </w:rPr>
        <w:t xml:space="preserve"> and cheaper </w:t>
      </w:r>
      <w:r w:rsidRPr="00AB057F">
        <w:rPr>
          <w:u w:val="single"/>
        </w:rPr>
        <w:t>than the United States</w:t>
      </w:r>
      <w:r w:rsidRPr="00AB057F">
        <w:rPr>
          <w:sz w:val="12"/>
        </w:rPr>
        <w:t xml:space="preserve"> </w:t>
      </w:r>
      <w:r w:rsidRPr="00AB057F">
        <w:rPr>
          <w:u w:val="single"/>
        </w:rPr>
        <w:t>does</w:t>
      </w:r>
      <w:r w:rsidRPr="00AB057F">
        <w:rPr>
          <w:sz w:val="12"/>
        </w:rPr>
        <w:t xml:space="preserve">. Such services include protecting and assisting in the clarification of regional property rights, as well as the creation of impartial, credible and competent institutions to foster the development of shared resources. It may also imply backstopping the United States to ensure that critical East Asian imports—for example, Saudi and Iranian oil—continues to flow to the region, even if the United States fails to provide security services in the Middle East. </w:t>
      </w:r>
      <w:r w:rsidRPr="00AB057F">
        <w:rPr>
          <w:u w:val="single"/>
        </w:rPr>
        <w:t>China is well placed to play this</w:t>
      </w:r>
      <w:r w:rsidRPr="00AB057F">
        <w:rPr>
          <w:sz w:val="12"/>
        </w:rPr>
        <w:t xml:space="preserve"> </w:t>
      </w:r>
      <w:r w:rsidRPr="00AB057F">
        <w:rPr>
          <w:u w:val="single"/>
        </w:rPr>
        <w:t>role</w:t>
      </w:r>
      <w:r w:rsidRPr="00AB057F">
        <w:rPr>
          <w:sz w:val="12"/>
        </w:rPr>
        <w:t xml:space="preserve">. </w:t>
      </w:r>
      <w:r w:rsidRPr="00AB057F">
        <w:rPr>
          <w:u w:val="single"/>
        </w:rPr>
        <w:t>The country specializes in providing manufactures and services of good quality much cheaper than do the western powers. Playing regional hegemon would simply be an extension of existing commercial strategy to the diplomatic sphere</w:t>
      </w:r>
      <w:r w:rsidRPr="00AB057F">
        <w:rPr>
          <w:sz w:val="12"/>
        </w:rPr>
        <w:t>. And</w:t>
      </w:r>
      <w:r w:rsidRPr="00AB057F">
        <w:rPr>
          <w:u w:val="single"/>
        </w:rPr>
        <w:t xml:space="preserve"> China has huge advantages, because </w:t>
      </w:r>
      <w:r w:rsidRPr="00AB057F">
        <w:rPr>
          <w:b/>
          <w:u w:val="single"/>
        </w:rPr>
        <w:t>an authoritarian regime</w:t>
      </w:r>
      <w:r w:rsidRPr="00AB057F">
        <w:rPr>
          <w:sz w:val="12"/>
        </w:rPr>
        <w:t xml:space="preserve"> with ample financial resources </w:t>
      </w:r>
      <w:r w:rsidRPr="00AB057F">
        <w:rPr>
          <w:b/>
          <w:u w:val="single"/>
        </w:rPr>
        <w:t>can move more quickly and decisively</w:t>
      </w:r>
      <w:r w:rsidRPr="00AB057F">
        <w:rPr>
          <w:sz w:val="12"/>
        </w:rPr>
        <w:t xml:space="preserve"> </w:t>
      </w:r>
      <w:r w:rsidRPr="00AB057F">
        <w:rPr>
          <w:u w:val="single"/>
        </w:rPr>
        <w:t>than</w:t>
      </w:r>
      <w:r w:rsidRPr="00AB057F">
        <w:rPr>
          <w:sz w:val="12"/>
        </w:rPr>
        <w:t xml:space="preserve"> </w:t>
      </w:r>
      <w:r w:rsidRPr="00AB057F">
        <w:rPr>
          <w:u w:val="single"/>
        </w:rPr>
        <w:t>the protracted and mushy process that characterizes democracy.</w:t>
      </w:r>
      <w:r w:rsidRPr="00AB057F">
        <w:rPr>
          <w:sz w:val="12"/>
        </w:rPr>
        <w:t xml:space="preserve"> Furthermore, </w:t>
      </w:r>
      <w:r w:rsidRPr="00AB057F">
        <w:rPr>
          <w:u w:val="single"/>
        </w:rPr>
        <w:t>China is local in East Asia</w:t>
      </w:r>
      <w:r w:rsidRPr="00AB057F">
        <w:rPr>
          <w:sz w:val="12"/>
        </w:rPr>
        <w:t xml:space="preserve">. The United States is not. Consider that not many people know that the United States actually has two border disputes with Canada. The only way the United States cannot resolve these disputes is with force, even though it could easily defeat Canada in a war. Were the United States to try, Canada would immediately look for allies, and among these would be China. Thus, the United States threat of force would bring China into regional North American disputes. Trust in United States intentions around the world would also be undermined. If the United States is willing to seize Canadian territory by force, what might it do in the Middle East? Might the United States decide to take over, say, Bahrain? </w:t>
      </w:r>
      <w:r w:rsidRPr="00AB057F">
        <w:rPr>
          <w:u w:val="single"/>
        </w:rPr>
        <w:t>The hegemon, in some cases, cannot even threaten force even if it could easily win a fight. China faces the same logic. If the country threatens it neighbors, as it has</w:t>
      </w:r>
      <w:r w:rsidRPr="00AB057F">
        <w:rPr>
          <w:sz w:val="12"/>
        </w:rPr>
        <w:t xml:space="preserve">, </w:t>
      </w:r>
      <w:r w:rsidRPr="00AB057F">
        <w:rPr>
          <w:u w:val="single"/>
        </w:rPr>
        <w:t>then the United States is sucked into</w:t>
      </w:r>
      <w:r w:rsidRPr="00AB057F">
        <w:rPr>
          <w:sz w:val="12"/>
        </w:rPr>
        <w:t xml:space="preserve"> intra-</w:t>
      </w:r>
      <w:r w:rsidRPr="00AB057F">
        <w:rPr>
          <w:u w:val="single"/>
        </w:rPr>
        <w:t>Asian disputes and China’s wider intentions</w:t>
      </w:r>
      <w:r w:rsidRPr="00AB057F">
        <w:rPr>
          <w:sz w:val="12"/>
        </w:rPr>
        <w:t xml:space="preserve"> in places like South and East Asia </w:t>
      </w:r>
      <w:r w:rsidRPr="00AB057F">
        <w:rPr>
          <w:u w:val="single"/>
        </w:rPr>
        <w:t>come into question</w:t>
      </w:r>
      <w:r w:rsidRPr="00AB057F">
        <w:rPr>
          <w:sz w:val="12"/>
        </w:rPr>
        <w:t>. An aggressive China in the South China Sea paints China as a general threat to the region. However,</w:t>
      </w:r>
      <w:r w:rsidRPr="00AB057F">
        <w:rPr>
          <w:u w:val="single"/>
        </w:rPr>
        <w:t xml:space="preserve"> if China is providing the public service of policing in East Asia, then the United States will feel comfortable leaving</w:t>
      </w:r>
      <w:r w:rsidRPr="00AB057F">
        <w:rPr>
          <w:sz w:val="12"/>
        </w:rPr>
        <w:t>. The voting public in democracies traditionally dislikes spending money on the military in remote parts of the world. They would rather spend it on healthcare and pensions at home. If the United States public feels the country can afford to spend less in Asia—because China is doing a better job than the United States could—then the United States will withdraw. For China, the challenge is not defeating the United States, it is allowing the United States to leave</w:t>
      </w:r>
      <w:r w:rsidRPr="00AB057F">
        <w:rPr>
          <w:u w:val="single"/>
        </w:rPr>
        <w:t>. This is a process of displacement, not confrontation</w:t>
      </w:r>
      <w:r w:rsidRPr="00AB057F">
        <w:rPr>
          <w:sz w:val="12"/>
        </w:rPr>
        <w:t xml:space="preserve">. </w:t>
      </w:r>
      <w:r w:rsidRPr="00AB057F">
        <w:rPr>
          <w:u w:val="single"/>
        </w:rPr>
        <w:t>China allows the United States to withdraw by providing hegemonic services to the region better and cheaper than the United States</w:t>
      </w:r>
      <w:r w:rsidRPr="00AB057F">
        <w:rPr>
          <w:sz w:val="12"/>
        </w:rPr>
        <w:t xml:space="preserve">. It’s that simple. </w:t>
      </w:r>
      <w:r w:rsidRPr="00AB057F">
        <w:rPr>
          <w:b/>
          <w:u w:val="single"/>
          <w:bdr w:val="single" w:sz="4" w:space="0" w:color="auto"/>
        </w:rPr>
        <w:t>History tells us that assuming hegemony does not imply war</w:t>
      </w:r>
      <w:r w:rsidRPr="00AB057F">
        <w:rPr>
          <w:sz w:val="12"/>
        </w:rPr>
        <w:t xml:space="preserve">. </w:t>
      </w:r>
      <w:r w:rsidRPr="00AB057F">
        <w:rPr>
          <w:u w:val="single"/>
        </w:rPr>
        <w:t>The United States displaced Great Britain as the global hegemo</w:t>
      </w:r>
      <w:r w:rsidRPr="00AB057F">
        <w:rPr>
          <w:sz w:val="12"/>
        </w:rPr>
        <w:t xml:space="preserve">n sometime between the two world wars. </w:t>
      </w:r>
      <w:r w:rsidRPr="00AB057F">
        <w:rPr>
          <w:u w:val="single"/>
        </w:rPr>
        <w:t>Nevertheless</w:t>
      </w:r>
      <w:r w:rsidRPr="00AB057F">
        <w:rPr>
          <w:sz w:val="12"/>
        </w:rPr>
        <w:t xml:space="preserve">, </w:t>
      </w:r>
      <w:r w:rsidRPr="00AB057F">
        <w:rPr>
          <w:u w:val="single"/>
        </w:rPr>
        <w:t>the United States and Britain have been the closest of allies</w:t>
      </w:r>
      <w:r w:rsidRPr="00AB057F">
        <w:rPr>
          <w:sz w:val="12"/>
        </w:rPr>
        <w:t xml:space="preserve"> for now two hundred years. </w:t>
      </w:r>
      <w:r w:rsidRPr="00AB057F">
        <w:rPr>
          <w:u w:val="single"/>
        </w:rPr>
        <w:t>Hegemony was passed without conflict,</w:t>
      </w:r>
      <w:r w:rsidRPr="00AB057F">
        <w:rPr>
          <w:sz w:val="12"/>
        </w:rPr>
        <w:t xml:space="preserve"> indeed, in some cases at the behest of Britain as the declining power. </w:t>
      </w:r>
      <w:r w:rsidRPr="00AB057F">
        <w:rPr>
          <w:u w:val="single"/>
        </w:rPr>
        <w:t>That is China’s model for East Asia. China</w:t>
      </w:r>
      <w:r w:rsidRPr="00AB057F">
        <w:rPr>
          <w:sz w:val="12"/>
        </w:rPr>
        <w:t xml:space="preserve"> </w:t>
      </w:r>
      <w:r w:rsidRPr="00AB057F">
        <w:rPr>
          <w:u w:val="single"/>
        </w:rPr>
        <w:t>becomes influential and respected not because it can beat up the kids on the playground, but because the kids on the playground trust China implicitly to protect personal and property rights and permit fair play.</w:t>
      </w:r>
      <w:r w:rsidRPr="00AB057F">
        <w:rPr>
          <w:sz w:val="12"/>
        </w:rPr>
        <w:t xml:space="preserve"> </w:t>
      </w:r>
      <w:r w:rsidRPr="00AB057F">
        <w:rPr>
          <w:b/>
          <w:u w:val="single"/>
        </w:rPr>
        <w:t>They turn to China for leadership, protection, financial support and organizational guidance</w:t>
      </w:r>
      <w:r w:rsidRPr="00AB057F">
        <w:rPr>
          <w:sz w:val="12"/>
        </w:rPr>
        <w:t xml:space="preserve">. China could be proud of itself for providing these services. That is the true path to hegemony. </w:t>
      </w:r>
    </w:p>
    <w:p w:rsidR="00526336" w:rsidRDefault="00526336" w:rsidP="00526336">
      <w:pPr>
        <w:pStyle w:val="Heading4"/>
      </w:pPr>
      <w:r>
        <w:t>Power shifts don’t lead to conflict</w:t>
      </w:r>
    </w:p>
    <w:p w:rsidR="00526336" w:rsidRDefault="00526336" w:rsidP="00526336">
      <w:r w:rsidRPr="00A9504C">
        <w:t xml:space="preserve">Alexandre </w:t>
      </w:r>
      <w:r w:rsidRPr="00F13E51">
        <w:rPr>
          <w:b/>
        </w:rPr>
        <w:t>Debs</w:t>
      </w:r>
      <w:r w:rsidRPr="00A9504C">
        <w:t xml:space="preserve"> </w:t>
      </w:r>
      <w:r w:rsidRPr="00F13E51">
        <w:rPr>
          <w:b/>
        </w:rPr>
        <w:t>and</w:t>
      </w:r>
      <w:r w:rsidRPr="00A9504C">
        <w:t xml:space="preserve"> Nuno P. </w:t>
      </w:r>
      <w:r w:rsidRPr="009F2F28">
        <w:rPr>
          <w:b/>
        </w:rPr>
        <w:t>Monteiro</w:t>
      </w:r>
      <w:r w:rsidRPr="00A9504C">
        <w:t xml:space="preserve"> </w:t>
      </w:r>
      <w:r>
        <w:t>7-30-</w:t>
      </w:r>
      <w:r w:rsidRPr="009F2F28">
        <w:rPr>
          <w:b/>
        </w:rPr>
        <w:t>1</w:t>
      </w:r>
      <w:r>
        <w:rPr>
          <w:b/>
        </w:rPr>
        <w:t>3</w:t>
      </w:r>
      <w:r>
        <w:t xml:space="preserve"> </w:t>
      </w:r>
    </w:p>
    <w:p w:rsidR="00526336" w:rsidRPr="00A9504C" w:rsidRDefault="00526336" w:rsidP="00526336">
      <w:r>
        <w:t xml:space="preserve">(Alexandre Debs- Associate Professor of Political Science, Research Fellow at the Whitney and Betty MacMillan Center for International and Area Studies, and co-Director of the Leitner Program of International and Comparative Political Economy. Nuno P. Monteiro- Associate Professor of Political Science at Yale University, where he teaches International Relations theory and security studies. </w:t>
      </w:r>
      <w:r w:rsidRPr="00A9504C">
        <w:t>“Known Unknowns: Power Shifts, Uncertainty, and War</w:t>
      </w:r>
      <w:r>
        <w:t xml:space="preserve">” </w:t>
      </w:r>
      <w:hyperlink r:id="rId15" w:history="1">
        <w:r w:rsidRPr="00DF18DB">
          <w:rPr>
            <w:rStyle w:val="Hyperlink"/>
          </w:rPr>
          <w:t>https://www.cambridge.org/core/journals/international-organization/article/known-unknowns-power-shifts-uncertainty-and-war/93860929449484112FDDC5F213C8BE16</w:t>
        </w:r>
      </w:hyperlink>
      <w:r>
        <w:t>) mba-alb</w:t>
      </w:r>
    </w:p>
    <w:p w:rsidR="00526336" w:rsidRPr="004F6516" w:rsidRDefault="00526336" w:rsidP="00526336">
      <w:r w:rsidRPr="004F6516">
        <w:t xml:space="preserve">Because militarization efforts can go undetected, some states may pursue them in the hope of presenting their adversaries with a fait accompli+ </w:t>
      </w:r>
      <w:r w:rsidRPr="004F6516">
        <w:rPr>
          <w:u w:val="single"/>
        </w:rPr>
        <w:t>Aware of this possibility, other states may attack an adversary for fear of its militarization even if they do not possess unambiguous evidence that such militarization is taking place</w:t>
      </w:r>
      <w:r w:rsidRPr="004F6516">
        <w:t xml:space="preserve">+ Thus, </w:t>
      </w:r>
      <w:r w:rsidRPr="004F6516">
        <w:rPr>
          <w:u w:val="single"/>
        </w:rPr>
        <w:t>information problems play a crucial role in providing a rationalist explanation for wa</w:t>
      </w:r>
      <w:r w:rsidRPr="004F6516">
        <w:t xml:space="preserve">r+ Ever since Fearon’s seminal article, 85 </w:t>
      </w:r>
      <w:r w:rsidRPr="004F6516">
        <w:rPr>
          <w:u w:val="single"/>
        </w:rPr>
        <w:t>commitment problems are seen as a sufficient cause of war in the presence of large and rapid power shifts</w:t>
      </w:r>
      <w:r w:rsidRPr="004F6516">
        <w:t xml:space="preserve">+ 86 Thus far, however, </w:t>
      </w:r>
      <w:r w:rsidRPr="004F6516">
        <w:rPr>
          <w:u w:val="single"/>
        </w:rPr>
        <w:t xml:space="preserve">the rationalist literature has assumed that shifts are produced exogenously, freely, or immediately, before another state can strike preventively+ In our view, large and rapid power shifts typically result from a state’s decision to militarize, which is best understood as a costly investment with delayed returns in military capability+ </w:t>
      </w:r>
      <w:r w:rsidRPr="004F6516">
        <w:rPr>
          <w:b/>
          <w:u w:val="single"/>
        </w:rPr>
        <w:t>Conceptualizing power shifts this way, we show that power shifts do not in and of themselves lead to conflict+</w:t>
      </w:r>
      <w:r w:rsidRPr="004F6516">
        <w:rPr>
          <w:u w:val="single"/>
        </w:rPr>
        <w:t xml:space="preserve"> Only when informational problems are present do power shifts lead to wa</w:t>
      </w:r>
      <w:r w:rsidRPr="004F6516">
        <w:t>r+</w:t>
      </w:r>
    </w:p>
    <w:p w:rsidR="00526336" w:rsidRPr="00526336" w:rsidRDefault="00526336" w:rsidP="00526336"/>
    <w:p w:rsidR="00526336" w:rsidRDefault="00526336" w:rsidP="00526336">
      <w:pPr>
        <w:pStyle w:val="Heading3"/>
      </w:pPr>
      <w:r>
        <w:t>AT heg good – allies</w:t>
      </w:r>
    </w:p>
    <w:p w:rsidR="00526336" w:rsidRDefault="00526336" w:rsidP="00526336">
      <w:pPr>
        <w:pStyle w:val="Heading4"/>
      </w:pPr>
      <w:r>
        <w:t xml:space="preserve">They already doubt US commitment or they will in the future because of trump </w:t>
      </w:r>
    </w:p>
    <w:p w:rsidR="00526336" w:rsidRDefault="00526336" w:rsidP="00526336">
      <w:r>
        <w:t xml:space="preserve">Michael </w:t>
      </w:r>
      <w:r w:rsidRPr="00EE030E">
        <w:rPr>
          <w:rStyle w:val="Style13ptBold"/>
        </w:rPr>
        <w:t>Clarke and</w:t>
      </w:r>
      <w:r>
        <w:t xml:space="preserve"> Anthony </w:t>
      </w:r>
      <w:r w:rsidRPr="00EE030E">
        <w:rPr>
          <w:rStyle w:val="Style13ptBold"/>
        </w:rPr>
        <w:t>Ricketts</w:t>
      </w:r>
      <w:r>
        <w:t xml:space="preserve">, </w:t>
      </w:r>
      <w:r w:rsidRPr="00011E1F">
        <w:rPr>
          <w:rStyle w:val="Style13ptBold"/>
        </w:rPr>
        <w:t>2017</w:t>
      </w:r>
      <w:r>
        <w:t xml:space="preserve">, (Michael Clarke is Associate Professor at the National Security College, Australian National Security University. He is the author of Xinjiang and China's Rise in Central Asia—A History, Routledge, 2011. Anthony Ricketts is a doctoral student at the National Security College, Australian National University. "Understanding the Return of the Jacksonian Tradition," Orbis Journal Volume 61, Issue 1, 2017, Pages 13-26 , </w:t>
      </w:r>
      <w:hyperlink r:id="rId16" w:history="1">
        <w:r w:rsidRPr="005A5A72">
          <w:rPr>
            <w:rStyle w:val="Hyperlink"/>
          </w:rPr>
          <w:t>http://www.sciencedirect.com/science/article/pii/S0030438716300734//)MBA</w:t>
        </w:r>
      </w:hyperlink>
      <w:r>
        <w:t xml:space="preserve"> HBJ</w:t>
      </w:r>
    </w:p>
    <w:p w:rsidR="00526336" w:rsidRPr="00526336" w:rsidRDefault="00526336" w:rsidP="00526336">
      <w:pPr>
        <w:rPr>
          <w:b/>
          <w:iCs/>
          <w:sz w:val="22"/>
          <w:u w:val="single"/>
          <w:bdr w:val="single" w:sz="8" w:space="0" w:color="auto"/>
        </w:rPr>
      </w:pPr>
      <w:r w:rsidRPr="00E638BB">
        <w:rPr>
          <w:sz w:val="8"/>
        </w:rPr>
        <w:t xml:space="preserve">In many respects, the 2016 presidential race witnessed the return of Jacksonian sentiment to center stage in American politics to challenge the post-Cold War consensus on foreign policy. Robert J. Merry perceptively noted this when he argued that the Trump-Clinton presidential contest was (among other things) between whether “nationalism” or “globalism” would guide American foreign policy in the near future.35 Donald J. </w:t>
      </w:r>
      <w:r w:rsidRPr="00E638BB">
        <w:rPr>
          <w:rStyle w:val="StyleUnderline"/>
        </w:rPr>
        <w:t>Trump’s “America First” sloganeering placed him in</w:t>
      </w:r>
      <w:r>
        <w:rPr>
          <w:rStyle w:val="StyleUnderline"/>
        </w:rPr>
        <w:t xml:space="preserve"> </w:t>
      </w:r>
      <w:r w:rsidRPr="00E638BB">
        <w:rPr>
          <w:rStyle w:val="StyleUnderline"/>
        </w:rPr>
        <w:t>opposition not only to the group of neoconservatives that have largely dominated</w:t>
      </w:r>
      <w:r>
        <w:rPr>
          <w:rStyle w:val="StyleUnderline"/>
        </w:rPr>
        <w:t xml:space="preserve"> </w:t>
      </w:r>
      <w:r w:rsidRPr="00E638BB">
        <w:rPr>
          <w:rStyle w:val="StyleUnderline"/>
        </w:rPr>
        <w:t>GOP foreign policy debates in recent times, but also to the broader post-Cold War</w:t>
      </w:r>
      <w:r>
        <w:rPr>
          <w:rStyle w:val="StyleUnderline"/>
        </w:rPr>
        <w:t xml:space="preserve"> </w:t>
      </w:r>
      <w:r w:rsidRPr="00E638BB">
        <w:rPr>
          <w:rStyle w:val="StyleUnderline"/>
        </w:rPr>
        <w:t>consensus among Washington’s foreign policy establishment</w:t>
      </w:r>
      <w:r w:rsidRPr="00E638BB">
        <w:rPr>
          <w:sz w:val="8"/>
        </w:rPr>
        <w:t xml:space="preserve">. When Trump articulated his proposed foreign policy at his first major speech on the issue, he argued that a </w:t>
      </w:r>
      <w:r w:rsidRPr="00E638BB">
        <w:rPr>
          <w:rStyle w:val="StyleUnderline"/>
        </w:rPr>
        <w:t>Trump</w:t>
      </w:r>
      <w:r w:rsidRPr="00E638BB">
        <w:rPr>
          <w:sz w:val="8"/>
        </w:rPr>
        <w:t xml:space="preserve"> Administration </w:t>
      </w:r>
      <w:r w:rsidRPr="00E638BB">
        <w:rPr>
          <w:rStyle w:val="StyleUnderline"/>
        </w:rPr>
        <w:t>would be a major departure from previous</w:t>
      </w:r>
      <w:r>
        <w:rPr>
          <w:rStyle w:val="StyleUnderline"/>
        </w:rPr>
        <w:t xml:space="preserve"> </w:t>
      </w:r>
      <w:r w:rsidRPr="00E638BB">
        <w:rPr>
          <w:rStyle w:val="StyleUnderline"/>
        </w:rPr>
        <w:t>administrations in affording primacy to the interest of the American people over that</w:t>
      </w:r>
      <w:r>
        <w:rPr>
          <w:rStyle w:val="StyleUnderline"/>
        </w:rPr>
        <w:t xml:space="preserve"> </w:t>
      </w:r>
      <w:r w:rsidRPr="00E638BB">
        <w:rPr>
          <w:rStyle w:val="StyleUnderline"/>
        </w:rPr>
        <w:t>of establishment elites and their desire to underwrite the security of the international</w:t>
      </w:r>
      <w:r>
        <w:rPr>
          <w:rStyle w:val="StyleUnderline"/>
        </w:rPr>
        <w:t xml:space="preserve"> </w:t>
      </w:r>
      <w:r w:rsidRPr="00E638BB">
        <w:rPr>
          <w:rStyle w:val="StyleUnderline"/>
        </w:rPr>
        <w:t>order</w:t>
      </w:r>
      <w:r w:rsidRPr="00E638BB">
        <w:rPr>
          <w:sz w:val="8"/>
        </w:rPr>
        <w:t xml:space="preserve">. “We will no longer surrender this country or its people,” Trump stated, “to the false song of globalism. The nation-state remains the true foundation for happiness and harmony. I am skeptical of international unions that tie us up and bring America down.”36 </w:t>
      </w:r>
      <w:r w:rsidRPr="00E638BB">
        <w:rPr>
          <w:rStyle w:val="Emphasis"/>
        </w:rPr>
        <w:t>This “America First” foreign policy challenged core tenets</w:t>
      </w:r>
      <w:r>
        <w:rPr>
          <w:rStyle w:val="Emphasis"/>
        </w:rPr>
        <w:t xml:space="preserve"> </w:t>
      </w:r>
      <w:r w:rsidRPr="00E638BB">
        <w:rPr>
          <w:rStyle w:val="Emphasis"/>
        </w:rPr>
        <w:t>of the strategy of primacy or liberal hegemony long championed by U.S.</w:t>
      </w:r>
      <w:r>
        <w:rPr>
          <w:rStyle w:val="Emphasis"/>
        </w:rPr>
        <w:t xml:space="preserve"> </w:t>
      </w:r>
      <w:r w:rsidRPr="00E638BB">
        <w:rPr>
          <w:rStyle w:val="Emphasis"/>
        </w:rPr>
        <w:t>policymakers.</w:t>
      </w:r>
      <w:r>
        <w:rPr>
          <w:rStyle w:val="Emphasis"/>
        </w:rPr>
        <w:t xml:space="preserve"> </w:t>
      </w:r>
      <w:r w:rsidRPr="00E638BB">
        <w:rPr>
          <w:sz w:val="8"/>
        </w:rPr>
        <w:t xml:space="preserve">First, </w:t>
      </w:r>
      <w:r w:rsidRPr="00E638BB">
        <w:rPr>
          <w:rStyle w:val="Emphasis"/>
        </w:rPr>
        <w:t>the Republican nominee openly and repeatedly questioned the web of</w:t>
      </w:r>
      <w:r>
        <w:rPr>
          <w:rStyle w:val="Emphasis"/>
        </w:rPr>
        <w:t xml:space="preserve"> </w:t>
      </w:r>
      <w:r w:rsidRPr="00E638BB">
        <w:rPr>
          <w:rStyle w:val="Emphasis"/>
        </w:rPr>
        <w:t>long-standing alliances that the United States established</w:t>
      </w:r>
      <w:r w:rsidRPr="00E638BB">
        <w:rPr>
          <w:sz w:val="8"/>
        </w:rPr>
        <w:t xml:space="preserve"> since the end of World War II. In the European context, he speculated that if he were the occupant of the White House, </w:t>
      </w:r>
      <w:r w:rsidRPr="00E638BB">
        <w:rPr>
          <w:rStyle w:val="Emphasis"/>
        </w:rPr>
        <w:t>the United States would not necessarily automatically abide by its treaty</w:t>
      </w:r>
      <w:r>
        <w:rPr>
          <w:rStyle w:val="Emphasis"/>
        </w:rPr>
        <w:t xml:space="preserve"> </w:t>
      </w:r>
      <w:r w:rsidRPr="00E638BB">
        <w:rPr>
          <w:rStyle w:val="Emphasis"/>
        </w:rPr>
        <w:t>commitments to come to the aid of a member state if attacked</w:t>
      </w:r>
      <w:r w:rsidRPr="00E638BB">
        <w:rPr>
          <w:sz w:val="8"/>
        </w:rPr>
        <w:t xml:space="preserve">.37 Indeed, </w:t>
      </w:r>
      <w:r w:rsidRPr="00E638BB">
        <w:rPr>
          <w:rStyle w:val="StyleUnderline"/>
        </w:rPr>
        <w:t>many U.S.</w:t>
      </w:r>
      <w:r>
        <w:rPr>
          <w:rStyle w:val="StyleUnderline"/>
        </w:rPr>
        <w:t xml:space="preserve"> </w:t>
      </w:r>
      <w:r w:rsidRPr="00E638BB">
        <w:rPr>
          <w:rStyle w:val="StyleUnderline"/>
        </w:rPr>
        <w:t>officials,</w:t>
      </w:r>
      <w:r w:rsidRPr="00E638BB">
        <w:rPr>
          <w:sz w:val="8"/>
        </w:rPr>
        <w:t xml:space="preserve"> from the depths of the Cold War to the crisis in Libya, often have </w:t>
      </w:r>
      <w:r w:rsidRPr="00E638BB">
        <w:rPr>
          <w:rStyle w:val="StyleUnderline"/>
        </w:rPr>
        <w:t>complained about the unwillingness or inability of other NATO members to pull</w:t>
      </w:r>
      <w:r>
        <w:rPr>
          <w:rStyle w:val="StyleUnderline"/>
        </w:rPr>
        <w:t xml:space="preserve"> </w:t>
      </w:r>
      <w:r w:rsidRPr="00E638BB">
        <w:rPr>
          <w:rStyle w:val="StyleUnderline"/>
        </w:rPr>
        <w:t xml:space="preserve">their weight. </w:t>
      </w:r>
      <w:r w:rsidRPr="00E638BB">
        <w:rPr>
          <w:sz w:val="8"/>
        </w:rPr>
        <w:t xml:space="preserve">In recent times, perhaps the most prominent expression of this sentiment came from Robert Gates, former Secretary of Defense under both Presidents George W. Bush and Barack Obama, when he asserted that “there will be dwindling appetite and patience in the U.S. Congress—and in the American body politic writ large—to expend increasingly precious funds on behalf of nations that are apparently unwilling to devote the necessary resources […] to be serious and capable partners in their own defense.”38 </w:t>
      </w:r>
      <w:r w:rsidRPr="00E638BB">
        <w:rPr>
          <w:rStyle w:val="Emphasis"/>
        </w:rPr>
        <w:t>Trump’s criticisms of NATO went further than these, however, by</w:t>
      </w:r>
      <w:r>
        <w:rPr>
          <w:rStyle w:val="Emphasis"/>
        </w:rPr>
        <w:t xml:space="preserve"> </w:t>
      </w:r>
      <w:r w:rsidRPr="00E638BB">
        <w:rPr>
          <w:rStyle w:val="Emphasis"/>
        </w:rPr>
        <w:t>suggesting that NATO was “obsolete” and that the United States should be prepared</w:t>
      </w:r>
      <w:r>
        <w:rPr>
          <w:rStyle w:val="Emphasis"/>
        </w:rPr>
        <w:t xml:space="preserve"> </w:t>
      </w:r>
      <w:r w:rsidRPr="00E638BB">
        <w:rPr>
          <w:rStyle w:val="Emphasis"/>
        </w:rPr>
        <w:t>to walk away from it unless member states “reimbursed” Washington or committed</w:t>
      </w:r>
      <w:r>
        <w:rPr>
          <w:rStyle w:val="Emphasis"/>
        </w:rPr>
        <w:t xml:space="preserve"> </w:t>
      </w:r>
      <w:r w:rsidRPr="00E638BB">
        <w:rPr>
          <w:rStyle w:val="Emphasis"/>
        </w:rPr>
        <w:t>more of their own materiel in the form of additional troops or funding to the</w:t>
      </w:r>
      <w:r>
        <w:rPr>
          <w:rStyle w:val="Emphasis"/>
        </w:rPr>
        <w:t xml:space="preserve"> </w:t>
      </w:r>
      <w:r w:rsidRPr="00E638BB">
        <w:rPr>
          <w:rStyle w:val="Emphasis"/>
        </w:rPr>
        <w:t>alliance</w:t>
      </w:r>
      <w:r w:rsidRPr="00E638BB">
        <w:rPr>
          <w:sz w:val="8"/>
        </w:rPr>
        <w:t xml:space="preserve">. </w:t>
      </w:r>
      <w:r w:rsidRPr="00E638BB">
        <w:rPr>
          <w:rStyle w:val="StyleUnderline"/>
        </w:rPr>
        <w:t>Central to Trump’s case was the claim that NATO was “unfair”</w:t>
      </w:r>
      <w:r>
        <w:rPr>
          <w:rStyle w:val="StyleUnderline"/>
        </w:rPr>
        <w:t xml:space="preserve"> </w:t>
      </w:r>
      <w:r w:rsidRPr="00E638BB">
        <w:rPr>
          <w:rStyle w:val="StyleUnderline"/>
        </w:rPr>
        <w:t>economically as “we pay a disproportionate share</w:t>
      </w:r>
      <w:r w:rsidRPr="00E638BB">
        <w:rPr>
          <w:sz w:val="8"/>
        </w:rPr>
        <w:t>.” Under a Trump Administration, he claimed, “</w:t>
      </w:r>
      <w:r w:rsidRPr="00E638BB">
        <w:rPr>
          <w:rStyle w:val="StyleUnderline"/>
        </w:rPr>
        <w:t>We will no longer be ripped off anymore” and “taken advantage of.”</w:t>
      </w:r>
      <w:r w:rsidRPr="00E638BB">
        <w:rPr>
          <w:sz w:val="8"/>
        </w:rPr>
        <w:t xml:space="preserve">39 </w:t>
      </w:r>
      <w:r w:rsidRPr="00E638BB">
        <w:rPr>
          <w:rStyle w:val="Emphasis"/>
          <w:sz w:val="28"/>
        </w:rPr>
        <w:t>Trump also applied this logic to long-standing alliance relationships in Asia and the</w:t>
      </w:r>
      <w:r>
        <w:rPr>
          <w:rStyle w:val="Emphasis"/>
          <w:sz w:val="28"/>
        </w:rPr>
        <w:t xml:space="preserve"> </w:t>
      </w:r>
      <w:r w:rsidRPr="00E638BB">
        <w:rPr>
          <w:rStyle w:val="Emphasis"/>
          <w:sz w:val="28"/>
        </w:rPr>
        <w:t>Middle East, suggesting that states such as Japan, South Korea, and Saudi Arabia</w:t>
      </w:r>
      <w:r>
        <w:rPr>
          <w:rStyle w:val="Emphasis"/>
          <w:sz w:val="28"/>
        </w:rPr>
        <w:t xml:space="preserve"> </w:t>
      </w:r>
      <w:r w:rsidRPr="00E638BB">
        <w:rPr>
          <w:rStyle w:val="Emphasis"/>
          <w:sz w:val="28"/>
        </w:rPr>
        <w:t>should be prepared to “go it alone” in security terms by acquiring nuclear weapons</w:t>
      </w:r>
      <w:r w:rsidRPr="00E638BB">
        <w:rPr>
          <w:sz w:val="8"/>
        </w:rPr>
        <w:t xml:space="preserve">.40 Second, Trump also elucidated a belligerent position on countering the Islamic State in Iraq and Syria: “I have a simple message for them. Their days are numbered. I won’t tell them where and I won’t tell them how. We must as, a nation, be more unpredictable. But they’re going to be gone. And soon.”41 In a separate campaign speech, the Republican standard bearer went further to assert that he would, “Bomb the shit outta them…. I’d just bomb those suckers…. I’d blow up the pipes, I’d blow up the refineries, I’d blow up every single inch, there would be nothing left.”42 This statement speaks both to the Jacksonian desire to protect its community from direct threat (construed in this instance as both physical and economic) and Jacksonian conceptions of “honor,” as the Islamic State constitutes an inherently dishonorable adversary, justifying the deployment of all and any means to destroy them. Third, Trump also vociferously argued that major initiatives and agreements designed to establish and maintain an open global economic system and championed by successive U.S. Administrations in the post-Cold War era, such as the North American Free Trade Agreement (NAFTA) and World Trade Organization (WTO), have led to the economic “rape” of middle class America.43 President Bill Clinton’s lobbying for “China’s disastrous entry” into the WTO, for instance, provided the conditions for Beijing’s currency manipulation and intellectual property theft “adding another trillion dollars to our trade deficit.”44 The proposed remedy to this situation—imposing high tariffs on imports, pursuing a “trade war” against China, and scrapping the Trans-Pacific Partnership (TPP)—presented a throwback to the protectionism and “tariff wall” of nineteenth-century American policymakers to which Jacksonian opinion is predisposed.45 Critics were quick, however, to point out the flaws in such positions. Michael O’Hanlon and Kathleen Hicks, for example, argued with respect to the issue of U.S. alliance systems that they were not only “a very good investment,” but also “the central characteristic of its global leadership” providing Washington with “nearly 60” allies encompassing two-thirds of global GDP and two-thirds of global military spending. In contrast, they continued, Washington’s most likely peer competitors, Russia and China, were “blessed with the likes of Belarus and North Korea” as formal security partners.46 </w:t>
      </w:r>
      <w:r w:rsidRPr="00E638BB">
        <w:rPr>
          <w:rStyle w:val="StyleUnderline"/>
        </w:rPr>
        <w:t>While undoubtedly valid, such arguments do not engage</w:t>
      </w:r>
      <w:r>
        <w:rPr>
          <w:rStyle w:val="StyleUnderline"/>
        </w:rPr>
        <w:t xml:space="preserve"> </w:t>
      </w:r>
      <w:r w:rsidRPr="00E638BB">
        <w:rPr>
          <w:rStyle w:val="StyleUnderline"/>
        </w:rPr>
        <w:t>effectively the major elements of the Jacksonian tradition embodied in Trump’s</w:t>
      </w:r>
      <w:r>
        <w:rPr>
          <w:rStyle w:val="StyleUnderline"/>
        </w:rPr>
        <w:t xml:space="preserve"> </w:t>
      </w:r>
      <w:r w:rsidRPr="00E638BB">
        <w:rPr>
          <w:rStyle w:val="StyleUnderline"/>
        </w:rPr>
        <w:t>positions nor recognize their internal consistency. Indeed, with respect to alliances, as</w:t>
      </w:r>
      <w:r>
        <w:rPr>
          <w:rStyle w:val="StyleUnderline"/>
        </w:rPr>
        <w:t xml:space="preserve"> </w:t>
      </w:r>
      <w:r w:rsidRPr="00E638BB">
        <w:rPr>
          <w:rStyle w:val="StyleUnderline"/>
        </w:rPr>
        <w:t>Mead notes, that although Jacksonians “value allies and believe that the United States</w:t>
      </w:r>
      <w:r>
        <w:rPr>
          <w:rStyle w:val="StyleUnderline"/>
        </w:rPr>
        <w:t xml:space="preserve"> </w:t>
      </w:r>
      <w:r w:rsidRPr="00E638BB">
        <w:rPr>
          <w:rStyle w:val="StyleUnderline"/>
        </w:rPr>
        <w:t xml:space="preserve">must honor its word, </w:t>
      </w:r>
      <w:r w:rsidRPr="00E638BB">
        <w:rPr>
          <w:rStyle w:val="Emphasis"/>
        </w:rPr>
        <w:t>they do not believe in institutional constraints on the United</w:t>
      </w:r>
      <w:r>
        <w:rPr>
          <w:rStyle w:val="Emphasis"/>
        </w:rPr>
        <w:t xml:space="preserve"> </w:t>
      </w:r>
      <w:r w:rsidRPr="00E638BB">
        <w:rPr>
          <w:rStyle w:val="Emphasis"/>
        </w:rPr>
        <w:t xml:space="preserve">States' freedom to act, unilaterally if necessary, in self-defense.”47 </w:t>
      </w:r>
    </w:p>
    <w:p w:rsidR="00526336" w:rsidRDefault="00526336" w:rsidP="00526336">
      <w:pPr>
        <w:pStyle w:val="Heading4"/>
      </w:pPr>
      <w:r>
        <w:t>Even even allies don’t want US involvement and deterrence fails and leads to instability</w:t>
      </w:r>
    </w:p>
    <w:p w:rsidR="00526336" w:rsidRDefault="00526336" w:rsidP="00526336">
      <w:r>
        <w:t xml:space="preserve">Luke </w:t>
      </w:r>
      <w:r w:rsidRPr="003B1D4E">
        <w:rPr>
          <w:rStyle w:val="Style13ptBold"/>
        </w:rPr>
        <w:t>O’Brien, 6-12-</w:t>
      </w:r>
      <w:r>
        <w:t xml:space="preserve">2017, (U.S. Army officer assigned to Aberdeen Proving Ground and was most recently a Countering Weapons of Mass Destruction Graduate Fellow at National Defense University. He is also a member of the Military Writers Guild. "Does America Need Nuclear-Armed Cruise Missiles?," National Interest, </w:t>
      </w:r>
      <w:hyperlink r:id="rId17" w:history="1">
        <w:r w:rsidRPr="00F46E8A">
          <w:rPr>
            <w:rStyle w:val="Hyperlink"/>
          </w:rPr>
          <w:t>http://nationalinterest.org/blog/the-buzz/does-america-need-nuclear-armed-cruise-missiles-21123?page=show//)MBA</w:t>
        </w:r>
      </w:hyperlink>
      <w:r>
        <w:t xml:space="preserve"> HBJ</w:t>
      </w:r>
    </w:p>
    <w:p w:rsidR="00526336" w:rsidRPr="00B76C17" w:rsidRDefault="00526336" w:rsidP="00526336">
      <w:pPr>
        <w:rPr>
          <w:rStyle w:val="Emphasis"/>
        </w:rPr>
      </w:pPr>
      <w:r w:rsidRPr="00B76C17">
        <w:rPr>
          <w:sz w:val="8"/>
        </w:rPr>
        <w:t xml:space="preserve">Today, </w:t>
      </w:r>
      <w:r w:rsidRPr="00B76C17">
        <w:rPr>
          <w:rStyle w:val="StyleUnderline"/>
        </w:rPr>
        <w:t>returning the TLAM-N to Europe, however, would likely be subject to the same constraints as NATO faced with the F-111 in the 1980s. If the submarines equipped with the TLAM-N are allowed to perform conventional warfighting missions, then you risk them being exposed to normal battlefield attrition</w:t>
      </w:r>
      <w:r w:rsidRPr="00B76C17">
        <w:rPr>
          <w:sz w:val="8"/>
        </w:rPr>
        <w:t xml:space="preserve">. </w:t>
      </w:r>
      <w:r w:rsidRPr="00B76C17">
        <w:rPr>
          <w:rStyle w:val="StyleUnderline"/>
        </w:rPr>
        <w:t>It's hard to see combat in the Baltic Sea, Barents Sea, or elsewhere not subjecting the submarine force to combat losses</w:t>
      </w:r>
      <w:r w:rsidRPr="00B76C17">
        <w:rPr>
          <w:sz w:val="8"/>
        </w:rPr>
        <w:t xml:space="preserve">. This is particularly the case if those submarines are launching conventional cruise missile strikes, thus potentially compromising their position. </w:t>
      </w:r>
      <w:r w:rsidRPr="00B76C17">
        <w:rPr>
          <w:rStyle w:val="StyleUnderline"/>
        </w:rPr>
        <w:t>The alternative</w:t>
      </w:r>
      <w:r w:rsidRPr="00B76C17">
        <w:rPr>
          <w:sz w:val="8"/>
        </w:rPr>
        <w:t xml:space="preserve">, then, </w:t>
      </w:r>
      <w:r w:rsidRPr="00B76C17">
        <w:rPr>
          <w:rStyle w:val="StyleUnderline"/>
        </w:rPr>
        <w:t>is to dedicate one or more submarines to a reserve force</w:t>
      </w:r>
      <w:r w:rsidRPr="00B76C17">
        <w:rPr>
          <w:sz w:val="8"/>
        </w:rPr>
        <w:t xml:space="preserve">, carrying the TLAM-N and remaining concealed until such a time as it is needed, </w:t>
      </w:r>
      <w:r w:rsidRPr="00B76C17">
        <w:rPr>
          <w:rStyle w:val="Emphasis"/>
        </w:rPr>
        <w:t>depriving theater commanders of a combatant that could be performing any number of different missions.</w:t>
      </w:r>
      <w:r>
        <w:rPr>
          <w:rStyle w:val="Emphasis"/>
        </w:rPr>
        <w:t xml:space="preserve"> </w:t>
      </w:r>
      <w:r w:rsidRPr="00B76C17">
        <w:rPr>
          <w:sz w:val="8"/>
        </w:rPr>
        <w:t xml:space="preserve">Submarine-Basing and Alliance Maintenance: Deceptively Costly </w:t>
      </w:r>
      <w:r w:rsidRPr="00B76C17">
        <w:rPr>
          <w:rStyle w:val="Emphasis"/>
        </w:rPr>
        <w:t>The Double Track Decision</w:t>
      </w:r>
      <w:r w:rsidRPr="00B76C17">
        <w:rPr>
          <w:sz w:val="8"/>
        </w:rPr>
        <w:t xml:space="preserve">, as history shows, </w:t>
      </w:r>
      <w:r w:rsidRPr="00B76C17">
        <w:rPr>
          <w:rStyle w:val="Emphasis"/>
        </w:rPr>
        <w:t>was a controversial one</w:t>
      </w:r>
      <w:r w:rsidRPr="00B76C17">
        <w:rPr>
          <w:sz w:val="8"/>
        </w:rPr>
        <w:t xml:space="preserve">. </w:t>
      </w:r>
      <w:r w:rsidRPr="00B76C17">
        <w:rPr>
          <w:rStyle w:val="Emphasis"/>
        </w:rPr>
        <w:t>Sensitive to any perception that the United States may be pushing NATO to prepare to fight a nuclear conflict</w:t>
      </w:r>
      <w:r w:rsidRPr="00B76C17">
        <w:rPr>
          <w:sz w:val="8"/>
        </w:rPr>
        <w:t xml:space="preserve"> with the Soviet Union, </w:t>
      </w:r>
      <w:r w:rsidRPr="00B76C17">
        <w:rPr>
          <w:rStyle w:val="StyleUnderline"/>
        </w:rPr>
        <w:t>one that would take place largely on European soil, European publics exploded in opposition to the deployment,</w:t>
      </w:r>
      <w:r w:rsidRPr="00B76C17">
        <w:rPr>
          <w:sz w:val="8"/>
        </w:rPr>
        <w:t xml:space="preserve"> with thousands taking to the streets in protest across West Germany and elsewhere. Indeed, to overcome much of these concerns, </w:t>
      </w:r>
      <w:r w:rsidRPr="00B76C17">
        <w:rPr>
          <w:rStyle w:val="Emphasis"/>
        </w:rPr>
        <w:t>NATO had to agree to withdraw 1,000 nuclear warheads immediately</w:t>
      </w:r>
      <w:r w:rsidRPr="00B76C17">
        <w:rPr>
          <w:sz w:val="8"/>
        </w:rPr>
        <w:t xml:space="preserve">, with the warheads supporting the Pershing IIs and Gryphons being introduced on a one-for-one basis with the remaining warheads. </w:t>
      </w:r>
      <w:r w:rsidRPr="00B76C17">
        <w:rPr>
          <w:rStyle w:val="StyleUnderline"/>
        </w:rPr>
        <w:t>Consider then that this was at a time when the perceived threat from Russian nuclear weapons was far higher than it is today, which sees over 85% of Germans opposed to the presence of any weapons on German soil.</w:t>
      </w:r>
      <w:r>
        <w:rPr>
          <w:rStyle w:val="StyleUnderline"/>
        </w:rPr>
        <w:t xml:space="preserve"> </w:t>
      </w:r>
      <w:r w:rsidRPr="00B76C17">
        <w:rPr>
          <w:sz w:val="8"/>
        </w:rPr>
        <w:t xml:space="preserve">TLAM-Ns, then, might seem like a more attractive alternative. Since submarines will spend the majority of their time patrolling at sea, they won’t be subject to the same levels of protests that rocked Gryphon and Pershing II bases across Europe. That's a distinction that peace activists inside Europe are not likely to find especially compelling. This means deploying TLAM-Ns on some or all of the submarine forces assigned to European Command complicates every potential port-call and exercise inside Europe, a problem to which U.S. Pacific Command can attest. </w:t>
      </w:r>
      <w:r w:rsidRPr="00B76C17">
        <w:rPr>
          <w:rStyle w:val="StyleUnderline"/>
        </w:rPr>
        <w:t>Even if the United States only loads TLAM-Ns to a handful of submarines, it is for obvious reasons unlikely to announce which submarines are nuclear-armed with it and which ones aren’t, which essentially means that every port call by an attack submarine is likely to become extremely complicated</w:t>
      </w:r>
      <w:r w:rsidRPr="00B76C17">
        <w:rPr>
          <w:sz w:val="8"/>
        </w:rPr>
        <w:t xml:space="preserve">. </w:t>
      </w:r>
      <w:r w:rsidRPr="00B76C17">
        <w:rPr>
          <w:rStyle w:val="Emphasis"/>
        </w:rPr>
        <w:t>Should NATO nations refuse docking rights due to public pressure, what would that do to U.S. alliance maintenance inside Europe</w:t>
      </w:r>
      <w:r w:rsidRPr="00B76C17">
        <w:rPr>
          <w:sz w:val="8"/>
        </w:rPr>
        <w:t xml:space="preserve">? Most likely </w:t>
      </w:r>
      <w:r w:rsidRPr="00B76C17">
        <w:rPr>
          <w:rStyle w:val="Emphasis"/>
        </w:rPr>
        <w:t>nothing good. And the diplomatic fallout of a U.S. submarine accident in European waters is bad enough before you start having them carry nuclear weapons.</w:t>
      </w:r>
      <w:r w:rsidRPr="00B76C17">
        <w:rPr>
          <w:sz w:val="8"/>
        </w:rPr>
        <w:t xml:space="preserve"> The Whiskey on the Rocks incident, where a Soviet Whiskey-Class attack submarine ran aground in Swedish waters is likely informative here. It wasn’t just the fact that the Whiskey had been violating Swedish waters, but also that it was carrying nuclear warheads that helped make the fallout that much more intense (no pun intended). </w:t>
      </w:r>
      <w:r w:rsidRPr="00B76C17">
        <w:rPr>
          <w:rStyle w:val="StyleUnderline"/>
        </w:rPr>
        <w:t>Assigning the TLAM-N to nuclear submarines also has signaling implications. Do we want the routine deployment of attack submarines, especially in the event of a crisis, to carry a nuclear signaling message</w:t>
      </w:r>
      <w:r w:rsidRPr="00B76C17">
        <w:rPr>
          <w:sz w:val="8"/>
        </w:rPr>
        <w:t xml:space="preserve">? </w:t>
      </w:r>
      <w:r w:rsidRPr="00B76C17">
        <w:rPr>
          <w:rStyle w:val="StyleUnderline"/>
        </w:rPr>
        <w:t>Though this might have utility in some situations, it could also deter the United States from flowing additional attack submarines into Europe during a crisis out of fear that such a move would be seen as having too high of an escalation cost</w:t>
      </w:r>
      <w:r w:rsidRPr="00B76C17">
        <w:rPr>
          <w:sz w:val="8"/>
        </w:rPr>
        <w:t xml:space="preserve">. Of course, the United States could opt to introduce the TLAM-N only after a crisis and fly them in to be loaded onto attack submarines, but this too has signaling implications and undercuts the argument that bringing back the TLAM-N would avoid the basing problem. The reasoning behind why intermediate-range nuclear forces were introduced into Europe the way that they were in the 1980s must also be considered. The idea of basing these new weapons at sea, or basing them on remote islands, was actually a course of action that NATO explored but ultimately rejected. Though basing at sea would avoid higher domestic political costs, avoiding such costs would signal to the Soviet Union that NATO wasn’t serious about its nuclear deterrent. </w:t>
      </w:r>
      <w:r w:rsidRPr="00B76C17">
        <w:rPr>
          <w:rStyle w:val="StyleUnderline"/>
        </w:rPr>
        <w:t>If NATO allies were unwilling to take on the political costs of such a deployment, would those same allies be willing to approve a NATO nuclear release if the time came to do so</w:t>
      </w:r>
      <w:r w:rsidRPr="00B76C17">
        <w:rPr>
          <w:sz w:val="8"/>
        </w:rPr>
        <w:t xml:space="preserve">? </w:t>
      </w:r>
      <w:r w:rsidRPr="00B76C17">
        <w:rPr>
          <w:rStyle w:val="StyleUnderline"/>
        </w:rPr>
        <w:t>Given the deeply wary approach to nuclear weapons that NATO has shown since the end of the Cold War,</w:t>
      </w:r>
      <w:r w:rsidRPr="00B76C17">
        <w:rPr>
          <w:sz w:val="8"/>
        </w:rPr>
        <w:t xml:space="preserve"> </w:t>
      </w:r>
      <w:r w:rsidRPr="00B76C17">
        <w:rPr>
          <w:rStyle w:val="Emphasis"/>
        </w:rPr>
        <w:t xml:space="preserve">this is likely an even bigger problem today than it was then, </w:t>
      </w:r>
      <w:r w:rsidRPr="00B76C17">
        <w:rPr>
          <w:sz w:val="8"/>
        </w:rPr>
        <w:t xml:space="preserve">and </w:t>
      </w:r>
      <w:r w:rsidRPr="00B76C17">
        <w:rPr>
          <w:rStyle w:val="StyleUnderline"/>
        </w:rPr>
        <w:t>if a deployment of TLAM-N isn’t seen as credible, then it defeats the entire purpose of deploying it in the first place.</w:t>
      </w:r>
      <w:r>
        <w:rPr>
          <w:rStyle w:val="StyleUnderline"/>
        </w:rPr>
        <w:t xml:space="preserve"> </w:t>
      </w:r>
      <w:r w:rsidRPr="00B76C17">
        <w:rPr>
          <w:sz w:val="8"/>
        </w:rPr>
        <w:t xml:space="preserve">TLAM-N Will Not Change Russia’s Mind When the INF Treaty was signed in the 1980s, it served a very specific purpose in the minds of the Soviet leadership. Gryphon and Pershing II, when introduced to Europe, demonstrated an unacceptable decapitation risk to the Soviet leadership. Like their American counterparts, the Soviet Union had been endeavoring to create reliable command and control systems for their nuclear forces since the late 1950s. By the 1980s, however, Soviet leaders become acutely afraid that the United States could succeed. With the introduction of Gryphon and Pershing I, Soviet leadership had become convinced that the United States had introduced a new generation of weapons into Europe which would allow such a strike to succeed, killing Soviet leaders before they could order their nuclear forces to retaliate. As such, the INF Treaty was a win-win for both sides. The United States would eliminate a weapon that potentially decoupled it from its allies, and the Soviet Union would no longer face a weapon that could, in their view, allow for a successful decapitation strike. It goes without saying, however, that times have changed. As Sergei Ivanov, the former Russian foreign minister, would tell Robert Gates in 2007, when the United States and the Soviet Union signed the INF Treaty, from their perspective the United States was the only country that had intermediate-range systems capable of reaching the Soviet Union. Now, however, Russia is ranged by intermediate-ranged systems from North Korea, the People’s Republic of China, Iran, and Pakistan. Further, with the Baltic States and Poland jutting closer to Russia’s western border, dual-capable aircraft like the F-35 (once fielded and certified to carry out the nuclear mission) could accomplish much the same thing. Further, </w:t>
      </w:r>
      <w:r w:rsidRPr="00B76C17">
        <w:rPr>
          <w:rStyle w:val="StyleUnderline"/>
        </w:rPr>
        <w:t>Russia increasingly sees longer-range precision strike weapons as being particularly useful operational capabilities.</w:t>
      </w:r>
      <w:r w:rsidRPr="00B76C17">
        <w:rPr>
          <w:sz w:val="8"/>
        </w:rPr>
        <w:t xml:space="preserve"> It should be no surprise that long-range cruise missile strikes against targets in Syria have been launched from Russia’s Caspian Sea flotilla. </w:t>
      </w:r>
      <w:r w:rsidRPr="00B76C17">
        <w:rPr>
          <w:rStyle w:val="Emphasis"/>
        </w:rPr>
        <w:t>Sea-based systems are still allowed under the INF Treaty, and Russia is showing that it sees real utility in their use. Further, Russian ground-launched intermediate-range systems would enable them to strike NATO targets</w:t>
      </w:r>
      <w:r w:rsidRPr="00B76C17">
        <w:rPr>
          <w:sz w:val="8"/>
        </w:rPr>
        <w:t xml:space="preserve"> as far away as Germany </w:t>
      </w:r>
      <w:r w:rsidRPr="00B76C17">
        <w:rPr>
          <w:rStyle w:val="StyleUnderline"/>
        </w:rPr>
        <w:t>while still sitting more deeply inside of Russia’s integrated air defense system, and would allow them to replace shorter-ranged Iskander systems deployed in Kaliningrad, which would be far more vulnerable to NATO airpower.</w:t>
      </w:r>
      <w:r>
        <w:rPr>
          <w:rStyle w:val="StyleUnderline"/>
        </w:rPr>
        <w:t xml:space="preserve"> </w:t>
      </w:r>
      <w:r w:rsidRPr="00B76C17">
        <w:rPr>
          <w:sz w:val="8"/>
        </w:rPr>
        <w:t xml:space="preserve">Conclusion If NATO wishes to deter Russia, it needs to focus on building capabilities that allow it to prevail in an armed conflict. That doesn’t mean new nuclear capabilities, but rather the continued enhancement of NATO’s conventional capabilities, backed by a more robust U.S. conventional warfighting capability in Europe and elsewhere. The Turgidsonian impulse to field capabilities purely because an adversary maintains something similar is counterproductive. Defense resources are finite, and every dollar spent fielding capabilities that aren’t core to meeting your strategic requirements is a dollar that could have gone elsewhere. There is much to be said about fielding conventionally-armed intermediate-range missile systems. Besides their utility in the Pacific, where ranges are much more extreme, such systems potentially offer commanders the capability to overwhelm Russian air defense systems and critical logistics nodes. But </w:t>
      </w:r>
      <w:r w:rsidRPr="00B76C17">
        <w:rPr>
          <w:rStyle w:val="StyleUnderline"/>
        </w:rPr>
        <w:t xml:space="preserve">the diplomatic costs of doing so are too high until such a time as Russia withdraws instead, or so blatantly violates it as to leave no doubt as to their noncompliance. </w:t>
      </w:r>
      <w:r w:rsidRPr="00B76C17">
        <w:rPr>
          <w:rStyle w:val="Emphasis"/>
        </w:rPr>
        <w:t>But bringing back a nuclear variant is not likely to accomplish much more than complicating both alliance maintenance as well as harming NATO’s edge in conventional warfighting.</w:t>
      </w:r>
    </w:p>
    <w:p w:rsidR="00526336" w:rsidRDefault="00526336" w:rsidP="00526336"/>
    <w:p w:rsidR="00526336" w:rsidRDefault="00526336" w:rsidP="00526336"/>
    <w:p w:rsidR="00526336" w:rsidRDefault="00526336" w:rsidP="00526336">
      <w:pPr>
        <w:pStyle w:val="Heading3"/>
      </w:pPr>
      <w:r>
        <w:t>AT heg good – i-law</w:t>
      </w:r>
    </w:p>
    <w:p w:rsidR="00526336" w:rsidRDefault="00526336" w:rsidP="00526336">
      <w:pPr>
        <w:pStyle w:val="Heading4"/>
      </w:pPr>
      <w:r>
        <w:t>Trump collapses ILaw – also another reason heg is unsustainable</w:t>
      </w:r>
    </w:p>
    <w:p w:rsidR="00526336" w:rsidRDefault="00526336" w:rsidP="00526336">
      <w:r>
        <w:t xml:space="preserve">Jack </w:t>
      </w:r>
      <w:r w:rsidRPr="0022260E">
        <w:rPr>
          <w:rStyle w:val="Style13ptBold"/>
        </w:rPr>
        <w:t>Goldsmith</w:t>
      </w:r>
      <w:r>
        <w:t>, 3-17-</w:t>
      </w:r>
      <w:r w:rsidRPr="0022260E">
        <w:rPr>
          <w:rStyle w:val="Style13ptBold"/>
        </w:rPr>
        <w:t>2017</w:t>
      </w:r>
      <w:r>
        <w:t xml:space="preserve">, (the Henry L. Shattuck Professor at Harvard Law School, co-founder of Lawfare, and a Senior Fellow at the Hoover Institution. Before coming to Harvard, Professor Goldsmith served as Assistant Attorney General, Office of Legal Counsel from 2003-2004, and Special Counsel to the Department of Defense from 2002-2003. "The Trump Onslaught on International Law and Institutions," Lawfare, </w:t>
      </w:r>
      <w:hyperlink r:id="rId18" w:history="1">
        <w:r w:rsidRPr="00806CE2">
          <w:rPr>
            <w:rStyle w:val="Hyperlink"/>
          </w:rPr>
          <w:t>https://www.lawfareblog.com/trump-onslaught-international-law-and-institutions//)MBA</w:t>
        </w:r>
      </w:hyperlink>
      <w:r>
        <w:t xml:space="preserve"> HBJ</w:t>
      </w:r>
    </w:p>
    <w:p w:rsidR="00526336" w:rsidRPr="00DC3D8D" w:rsidRDefault="00526336" w:rsidP="00526336">
      <w:pPr>
        <w:rPr>
          <w:rStyle w:val="Emphasis"/>
        </w:rPr>
      </w:pPr>
      <w:r w:rsidRPr="00DC3D8D">
        <w:rPr>
          <w:sz w:val="8"/>
        </w:rPr>
        <w:t xml:space="preserve">Two months into the Trump administration, </w:t>
      </w:r>
      <w:r w:rsidRPr="00DC3D8D">
        <w:rPr>
          <w:rStyle w:val="Emphasis"/>
        </w:rPr>
        <w:t>we are witnessing</w:t>
      </w:r>
      <w:r w:rsidRPr="00DC3D8D">
        <w:rPr>
          <w:sz w:val="8"/>
        </w:rPr>
        <w:t xml:space="preserve"> the beginnings of the </w:t>
      </w:r>
      <w:r w:rsidRPr="00DC3D8D">
        <w:rPr>
          <w:rStyle w:val="Emphasis"/>
        </w:rPr>
        <w:t>greatest presidential onslaught on international law and international institutions in American history. The onslaught appears to be driven by a combination of economic nationalism, anti-cosmopolitanism, anti-elitism, a belief that international law does not reflect American values but threatens American institutions</w:t>
      </w:r>
      <w:r w:rsidRPr="00DC3D8D">
        <w:rPr>
          <w:sz w:val="8"/>
        </w:rPr>
        <w:t xml:space="preserve">, and a related belief that “American peace, prestige, and prosperity were not being served by our foreign policy.” I don’t think the onslaught will succeed on its own terms, but I do </w:t>
      </w:r>
      <w:r w:rsidRPr="00DC3D8D">
        <w:rPr>
          <w:rStyle w:val="Emphasis"/>
          <w:sz w:val="28"/>
        </w:rPr>
        <w:t>think it will be consequential—for international law and institutions, and for America’s role in the world.</w:t>
      </w:r>
      <w:r w:rsidRPr="00DC3D8D">
        <w:rPr>
          <w:sz w:val="8"/>
        </w:rPr>
        <w:t xml:space="preserve"> What follows is an outline of what we know so far about the onslaught, as well as some modest predictions along the way, and at the end. </w:t>
      </w:r>
      <w:r w:rsidRPr="00DC3D8D">
        <w:rPr>
          <w:rStyle w:val="StyleUnderline"/>
        </w:rPr>
        <w:t>The State Department runs U.S. diplomacy and oversees the operation of U.S. international agreements.</w:t>
      </w:r>
      <w:r w:rsidRPr="00DC3D8D">
        <w:rPr>
          <w:sz w:val="8"/>
        </w:rPr>
        <w:t xml:space="preserve"> </w:t>
      </w:r>
      <w:r w:rsidRPr="00DC3D8D">
        <w:rPr>
          <w:rStyle w:val="StyleUnderline"/>
        </w:rPr>
        <w:t>The Trump administration is trying to gut State Department capacity across the board.</w:t>
      </w:r>
      <w:r w:rsidRPr="00DC3D8D">
        <w:rPr>
          <w:sz w:val="8"/>
        </w:rPr>
        <w:t xml:space="preserve"> This is evident in its proposal to cut sharply the State Department and USAID budgets, in its failure to nominate (much less get confirmed) anyone yet for senior Department posts other than Secretary of State Tillerson, in the general slowdown of State Department operations, in Tillerson’s very low-key tenure thus far, and in its proposal to kill a number of State Department initiatives and funds, including the Global Climate Change, the Green and Strategic Climate Funds, the Emergency Refugee and Migration Assistance Fund, and the East-West Center. It is unclear at this point precisely how a reduction of State Department capacity will impact U.S. international law commitments and U.S. participation and influence in international institutions. But Tillerson wrote to State Department employees yesterday, the budget cuts are “an unmistakable restatement of the needs the country faces and the priorities we must establish.” Eliminating domestic agencies related to international relations The Trump budget also proposes to eliminate numerous domestic agencies outside the State Department related to international law and relations, including African Development Foundation, the Inter-American Foundation, the U.S. Trade and Development Agency, the Overseas Private Investment Corp., the U.S. Institute of Peace, and the Woodrow Wilson International Center for Scholars, and the International Food for Education program. Slow-down, or halt, in new international agreements The writing has been on the wall for new international agreements ever since President Trump formally abandoned the Trans-Pacific Partnership on the third day of his presidency</w:t>
      </w:r>
      <w:r w:rsidRPr="00DC3D8D">
        <w:rPr>
          <w:rStyle w:val="StyleUnderline"/>
        </w:rPr>
        <w:t>. A few days later a draft Executive Order, Moratorium on New Multilateral Treaties, leaked</w:t>
      </w:r>
      <w:r w:rsidRPr="00DC3D8D">
        <w:rPr>
          <w:sz w:val="8"/>
        </w:rPr>
        <w:t xml:space="preserve">. The EO was only a draft, and it is limited to Article II treaties, which form only a sliver of U.S. international agreements. (It’s not clear if the Trump Team realizes that treaties are rare.) </w:t>
      </w:r>
      <w:r w:rsidRPr="00DC3D8D">
        <w:rPr>
          <w:rStyle w:val="Emphasis"/>
        </w:rPr>
        <w:t xml:space="preserve">But even if it never sees the light of say, the draft EO reveals the thinking of some senior officials in the Trump White House. </w:t>
      </w:r>
      <w:r w:rsidRPr="00DC3D8D">
        <w:rPr>
          <w:sz w:val="8"/>
        </w:rPr>
        <w:t xml:space="preserve">The </w:t>
      </w:r>
      <w:r w:rsidRPr="00DC3D8D">
        <w:rPr>
          <w:rStyle w:val="Emphasis"/>
        </w:rPr>
        <w:t>purpose of the draft EO is “to prevent the making of any new treaties</w:t>
      </w:r>
      <w:r w:rsidRPr="00DC3D8D">
        <w:rPr>
          <w:sz w:val="8"/>
        </w:rPr>
        <w:t>—other than treaties that are clearly appropriate matters of international concern, such as treaties implicating national security, extradition, and international trade—</w:t>
      </w:r>
      <w:r w:rsidRPr="00DC3D8D">
        <w:rPr>
          <w:rStyle w:val="StyleUnderline"/>
        </w:rPr>
        <w:t>until a high-level executive branch committee has had an opportunity to review and assess the treaty.” The draft EO would place a moratorium on most new treaties except upon an inter-agency Treaty Committee’s review and recommendation</w:t>
      </w:r>
      <w:r w:rsidRPr="00DC3D8D">
        <w:rPr>
          <w:sz w:val="8"/>
        </w:rPr>
        <w:t xml:space="preserve"> (a process that apparently comes on top of the usual Circular 175 process). The explanatory statement of the draft EO picks out the Convention on the Elimination of all Forms of Discrimination Against Women and the Rights of the Child Convention as treaties used “to force countries to often radical domestic agendas that could not, themselves, otherwise be enacted in accordance with a country’s domestic laws.” It’s thus not looking so good for these treaties in the next four years, or for other human rights treaties, or for other even slightly controversial multilateral treaties (including the Law of the Sea Convention and the Convention on Biological Diversity.) For various reasons, President Obama both sent treaties to the Senate and received Senate consent at historically low rates. We should expect the Trump administration’s rate to be even lower, perhaps much lower. Indeed, I would not be surprised if the Trump administration declined to send to the Senate the usual Treaty Priority List. </w:t>
      </w:r>
      <w:r w:rsidRPr="00DC3D8D">
        <w:rPr>
          <w:rStyle w:val="Emphasis"/>
        </w:rPr>
        <w:t>Finally, expect relevant treaties that make it through the Senate to have historically robust non-self-execution declarations and federalism clauses.</w:t>
      </w:r>
      <w:r>
        <w:rPr>
          <w:rStyle w:val="Emphasis"/>
        </w:rPr>
        <w:t xml:space="preserve"> </w:t>
      </w:r>
      <w:r w:rsidRPr="00DC3D8D">
        <w:rPr>
          <w:sz w:val="8"/>
        </w:rPr>
        <w:t xml:space="preserve">Increase in termination of international agreements President </w:t>
      </w:r>
      <w:r w:rsidRPr="00DC3D8D">
        <w:rPr>
          <w:rStyle w:val="Emphasis"/>
        </w:rPr>
        <w:t>Trump has already threatened to unwind or terminate the Iran Deal</w:t>
      </w:r>
      <w:r w:rsidRPr="00DC3D8D">
        <w:rPr>
          <w:sz w:val="8"/>
        </w:rPr>
        <w:t xml:space="preserve"> (i.e. the Joint Comprehensive Plan of Action), </w:t>
      </w:r>
      <w:r w:rsidRPr="00DC3D8D">
        <w:rPr>
          <w:rStyle w:val="Emphasis"/>
        </w:rPr>
        <w:t>the Paris Agreement</w:t>
      </w:r>
      <w:r w:rsidRPr="00DC3D8D">
        <w:rPr>
          <w:sz w:val="8"/>
        </w:rPr>
        <w:t xml:space="preserve">, </w:t>
      </w:r>
      <w:r w:rsidRPr="00DC3D8D">
        <w:rPr>
          <w:rStyle w:val="Emphasis"/>
        </w:rPr>
        <w:t>and NAFTA.</w:t>
      </w:r>
      <w:r w:rsidRPr="00DC3D8D">
        <w:rPr>
          <w:sz w:val="8"/>
        </w:rPr>
        <w:t xml:space="preserve"> This will be harder to do than he thinks. It is in theory easy for the United States to walk away from its part of the Iran Deal, which rests at its foundation on presidential waivers of domestic sanctions that President Trump can reverse. But this might be politically hard to do since the United States cannot re-establish the global sanctions regime and any reimposition of unilateral action might hurt U.S. companies more than anyone else. Certain elements of the Paris Deal establish binding international commitments, though the key provision on emissions reduction is legally non-binding. It is unclear whether President Trump will try to terminate the agreement itself, or simply violate the non-binding commitment to reduce emissions, which would involve unwinding the domestic Clean Power Plan (the latter of which would likely trigger significant domestic litigation). As for NAFTA, it is an ex post congressional-executive agreements embedded in domestic law. No president (to my knowledge) has every unilaterally terminated such an agreement, and it is unclear whether Trump has the authority to do so. </w:t>
      </w:r>
      <w:r w:rsidRPr="00DC3D8D">
        <w:rPr>
          <w:rStyle w:val="StyleUnderline"/>
        </w:rPr>
        <w:t>While all three of these threatened high-profile terminations are thus uncertain, I expect Trump to try to kill or undermine at least some of them, and also to terminate less prominent treaties and agreements for symbolic purposes if nothing else. We will, I expect, learn a lot about the law of treaty and agreement termination—a topic almost bereft of judicial guidance—in the coming years.</w:t>
      </w:r>
      <w:r>
        <w:rPr>
          <w:rStyle w:val="StyleUnderline"/>
        </w:rPr>
        <w:t xml:space="preserve"> </w:t>
      </w:r>
      <w:r w:rsidRPr="00DC3D8D">
        <w:rPr>
          <w:sz w:val="8"/>
        </w:rPr>
        <w:t xml:space="preserve">Disengagement from international organizations Early in the administration a draft Executive Order titled Auditing and Reducing U.S. Funding of International Organizations leaked. Like the draft on new treaties, this one has not become final. But the </w:t>
      </w:r>
      <w:r w:rsidRPr="00DC3D8D">
        <w:rPr>
          <w:rStyle w:val="Emphasis"/>
        </w:rPr>
        <w:t>Trump</w:t>
      </w:r>
      <w:r w:rsidRPr="00DC3D8D">
        <w:rPr>
          <w:sz w:val="8"/>
        </w:rPr>
        <w:t xml:space="preserve"> administration </w:t>
      </w:r>
      <w:r w:rsidRPr="00DC3D8D">
        <w:rPr>
          <w:rStyle w:val="Emphasis"/>
        </w:rPr>
        <w:t>has made clear its plans to reduce funding or disengage from from international organizations.</w:t>
      </w:r>
      <w:r w:rsidRPr="00DC3D8D">
        <w:rPr>
          <w:sz w:val="8"/>
        </w:rPr>
        <w:t xml:space="preserve"> Secretary of Defense Mattis threatened to reduce NATO funding unless NATO allies pony up. Secretary of State Tillerson has threatened to withdraw from the UN Human Rights Council absent “considerable reform.” </w:t>
      </w:r>
      <w:r w:rsidRPr="00DC3D8D">
        <w:rPr>
          <w:rStyle w:val="StyleUnderline"/>
        </w:rPr>
        <w:t>The Trump budget would reduce or kill funding to a number of United Nations programs</w:t>
      </w:r>
      <w:r w:rsidRPr="00DC3D8D">
        <w:rPr>
          <w:sz w:val="8"/>
        </w:rPr>
        <w:t>, including “</w:t>
      </w:r>
      <w:r w:rsidRPr="00DC3D8D">
        <w:rPr>
          <w:rStyle w:val="Emphasis"/>
        </w:rPr>
        <w:t>eliminating pledged payments to U.N. climate-change programs, and reducing funding for U.N. peacekeeping missions</w:t>
      </w:r>
      <w:r w:rsidRPr="00DC3D8D">
        <w:rPr>
          <w:sz w:val="8"/>
        </w:rPr>
        <w:t xml:space="preserve">.” Trump won’t get all of his cuts, but </w:t>
      </w:r>
      <w:r w:rsidRPr="00DC3D8D">
        <w:rPr>
          <w:rStyle w:val="Emphasis"/>
        </w:rPr>
        <w:t>the prospects for U.S. funding for and participation in many international organizations looks bleak.</w:t>
      </w:r>
      <w:r>
        <w:rPr>
          <w:rStyle w:val="Emphasis"/>
        </w:rPr>
        <w:t xml:space="preserve"> </w:t>
      </w:r>
      <w:r w:rsidRPr="00DC3D8D">
        <w:rPr>
          <w:sz w:val="8"/>
        </w:rPr>
        <w:t xml:space="preserve">Disengagement from international courts Don’t expect the next four years to be happy times for U.S. engagement with international courts either. The Trump administration has not said anything specific on this topic. But it easy to imagine the administration refusing to participate in the current case brought by Iran in the International Court of Justice—especially if the United States loses on jurisdiction. </w:t>
      </w:r>
      <w:r w:rsidRPr="00DC3D8D">
        <w:rPr>
          <w:rStyle w:val="StyleUnderline"/>
        </w:rPr>
        <w:t xml:space="preserve">A refusal to participate accompanied by a bit of Iran-bashing and ICJ-bashing would be just the type of easy-to-accomplish, </w:t>
      </w:r>
      <w:r w:rsidRPr="00DC3D8D">
        <w:rPr>
          <w:rStyle w:val="Emphasis"/>
        </w:rPr>
        <w:t>highly symbolic anti-international law move that the Trump Team appears to like</w:t>
      </w:r>
      <w:r w:rsidRPr="00DC3D8D">
        <w:rPr>
          <w:sz w:val="8"/>
        </w:rPr>
        <w:t>. Expect similarly poor relations with the International Criminal Court, especially if the prosecutor there opens a full investigation against Israel or of senior Bush officials concerning activities in Afghanistan. The Obama and late Bush administrations supported ICC prosecutions and gave assistance to the ICC prosecutor, and the Obama administration participated in an observer capacity in the ICC Assembly of States Parties (ASP). The Trump administration won’t support the ICC in any way and may withdraw even from observer status in the ASP. Finally</w:t>
      </w:r>
      <w:r w:rsidRPr="00DC3D8D">
        <w:rPr>
          <w:rStyle w:val="Emphasis"/>
        </w:rPr>
        <w:t xml:space="preserve">, I think we can expect somewhat greater presidential resistance to WTO dispute resolution </w:t>
      </w:r>
      <w:r w:rsidRPr="00DC3D8D">
        <w:rPr>
          <w:sz w:val="8"/>
        </w:rPr>
        <w:t>decisions than in the past.</w:t>
      </w:r>
    </w:p>
    <w:p w:rsidR="00526336" w:rsidRDefault="00526336" w:rsidP="00526336"/>
    <w:p w:rsidR="00526336" w:rsidRDefault="00526336" w:rsidP="00526336">
      <w:pPr>
        <w:pStyle w:val="Heading4"/>
      </w:pPr>
      <w:r>
        <w:t xml:space="preserve"> Multipolarity solves ILaw better – key to flexibility </w:t>
      </w:r>
    </w:p>
    <w:p w:rsidR="00526336" w:rsidRDefault="00526336" w:rsidP="00526336">
      <w:r>
        <w:t xml:space="preserve">William W. </w:t>
      </w:r>
      <w:r w:rsidRPr="00A54698">
        <w:rPr>
          <w:rStyle w:val="Style13ptBold"/>
        </w:rPr>
        <w:t>Burke-White</w:t>
      </w:r>
      <w:r>
        <w:t xml:space="preserve"> </w:t>
      </w:r>
      <w:r w:rsidRPr="00A54698">
        <w:rPr>
          <w:rStyle w:val="Style13ptBold"/>
        </w:rPr>
        <w:t>2015</w:t>
      </w:r>
      <w:r>
        <w:rPr>
          <w:rStyle w:val="Style13ptBold"/>
        </w:rPr>
        <w:t xml:space="preserve"> (</w:t>
      </w:r>
      <w:r>
        <w:t xml:space="preserve">Richard Perry Professor and Inaugural Director, Perry World House at the University of Pennsylvania and Professor of Law, University of Pennsylvania Law School. The author wishes to thank Bill Alford, Shyam Balganesh, Gabriella Blum, Michael Boyle, Christopher Brummer, Jacqes deLisle, Maggie Gardner, Jack Goldsmith, Noah Feldman, Andrew Moravcsik, Sonia Rolland, Anne-Marie Slaughter, Thomas Wright, Mark Wu, and the participants in workshops at the University of Pennsylvania, Northeastern Law School, and Fordham Law School for valuable discussion and feedback on prior drafts. The author thanks the Moscow State Institute of International Relations, where he served as Visiting Professor while conducting aspects of this research, as well as all the interviewees in Russia, India, China, and Brazil. For research assistance, the author thanks Yukti Choudhary, David Donatti, Kamola Kobildjanova, Ursina Menn, Duy-Lam Nguyen, Anya Richter, Laura Sinisterra Paez, Dean Rosenberg, Kristin Teager, and Kenta Tsuda “Power Shifts in International Law: Structural Realignment and Substantive Pluralism” Volume 56, Number 1, Winter 2015 </w:t>
      </w:r>
      <w:hyperlink r:id="rId19" w:history="1">
        <w:r w:rsidRPr="00806CE2">
          <w:rPr>
            <w:rStyle w:val="Hyperlink"/>
          </w:rPr>
          <w:t>http://www.harvardilj.org/wp-content/uploads/561Burke-White.pdf//)MBA</w:t>
        </w:r>
      </w:hyperlink>
      <w:r>
        <w:t xml:space="preserve"> HBJ</w:t>
      </w:r>
    </w:p>
    <w:p w:rsidR="00526336" w:rsidRPr="00E875C5" w:rsidRDefault="00526336" w:rsidP="00526336">
      <w:pPr>
        <w:rPr>
          <w:sz w:val="8"/>
        </w:rPr>
      </w:pPr>
      <w:r w:rsidRPr="00E875C5">
        <w:rPr>
          <w:sz w:val="8"/>
        </w:rPr>
        <w:t xml:space="preserve">These two moments are emblematic of the rapid and profound redistribution of power in the international system. </w:t>
      </w:r>
      <w:r w:rsidRPr="00AA0AF6">
        <w:rPr>
          <w:rStyle w:val="StyleUnderline"/>
        </w:rPr>
        <w:t>China has risen.4 Brazil, India,</w:t>
      </w:r>
      <w:r>
        <w:rPr>
          <w:rStyle w:val="StyleUnderline"/>
        </w:rPr>
        <w:t xml:space="preserve"> </w:t>
      </w:r>
      <w:r w:rsidRPr="00AA0AF6">
        <w:rPr>
          <w:rStyle w:val="StyleUnderline"/>
        </w:rPr>
        <w:t>and Russia are following.5 Numerous other states, from Turkey to Mexico,</w:t>
      </w:r>
      <w:r>
        <w:rPr>
          <w:rStyle w:val="StyleUnderline"/>
        </w:rPr>
        <w:t xml:space="preserve"> </w:t>
      </w:r>
      <w:r w:rsidRPr="00AA0AF6">
        <w:rPr>
          <w:rStyle w:val="StyleUnderline"/>
        </w:rPr>
        <w:t>Indonesia to South Africa, are quickly transitioning from secondary or even</w:t>
      </w:r>
      <w:r>
        <w:rPr>
          <w:rStyle w:val="StyleUnderline"/>
        </w:rPr>
        <w:t xml:space="preserve"> </w:t>
      </w:r>
      <w:r w:rsidRPr="00AA0AF6">
        <w:rPr>
          <w:rStyle w:val="StyleUnderline"/>
        </w:rPr>
        <w:t>tertiary status to meaningful global actors.6 The relative power of the</w:t>
      </w:r>
      <w:r>
        <w:rPr>
          <w:rStyle w:val="StyleUnderline"/>
        </w:rPr>
        <w:t xml:space="preserve"> </w:t>
      </w:r>
      <w:r w:rsidRPr="00AA0AF6">
        <w:rPr>
          <w:rStyle w:val="StyleUnderline"/>
        </w:rPr>
        <w:t xml:space="preserve">United States is declining. </w:t>
      </w:r>
      <w:r w:rsidRPr="00AA0AF6">
        <w:rPr>
          <w:rStyle w:val="Emphasis"/>
        </w:rPr>
        <w:t>The era in which the United States and Europe</w:t>
      </w:r>
      <w:r>
        <w:rPr>
          <w:rStyle w:val="Emphasis"/>
        </w:rPr>
        <w:t xml:space="preserve"> </w:t>
      </w:r>
      <w:r w:rsidRPr="00AA0AF6">
        <w:rPr>
          <w:rStyle w:val="Emphasis"/>
        </w:rPr>
        <w:t xml:space="preserve">together could steer the international legal system has passed. </w:t>
      </w:r>
      <w:r w:rsidRPr="00E875C5">
        <w:rPr>
          <w:sz w:val="8"/>
        </w:rPr>
        <w:t xml:space="preserve">Much has been written about how this power shift will influence international politics. Yet, international lawyers have rarely examined how this changing distribution of power will alter the processes and substance of international law.7 Where they have done so, they have generally assumed that the decline of American hegemony and the rise of the BRICs (Brazil, Russia, India, and China) will have a uniform and largely detrimental effect on international law.8 The reality, however, is far more nuanced, and quite possibly more positive. The reluctance of international lawyers to grapple with this redistribution of power may stem from the uneasy relationship that has long existed between power and international law.9 Classical international lawyers saw their role as one of scientific inquiry into what the law was, denying any role for power. As Vattel wrote in 1760, “[p]ower or weakness does not in this respect produce any difference. A dwarf is as much a man as a giant is 2. For a transcript of the White House briefing outlining these events, see Joe Romm, White House Tells Amazing Inside Story of How the Copenhagen Accord Was Reached, ClimateProgress (Dec. 20, 2009), http://thinkprogress.org/climate/2009/12/20/205232/white-house-tells-amazing-inside-story-of-howthe-copenhagen-accord-was-reached/. 3. See United Nations Framework Convention on Climate Change, Copenhagen Climate Change Conference, Copenhagen, Den., Dec. 7–19, 2009, Rep. of the Conference of the Parties on its 15th Session, held in Copenhagen from 7 to 19 December, 2009, FCCC/CP/2009/11/Add.1 (Mar. 30, 2010). 4. See generally Noah Feldman, Cool War: The Future of Global Competition (2013); Aaron Friedberg, A Contest for Supremacy: China, America and the Struggle for Mastery in Asia (2011). 5. See Harold James, The Rise of the BRICs and the New Logic in International Politics, Int’l Econ., Summer 2008, at 41. 6. See generally Jim O’Neill, The Growth Map: Economic Opportunity in the BRICs and Beyond (2011). 7. On the lack of scholarship in this space, see Nico Krisch, International Law in Times of Hegemony: Unequal Power and the Shaping of the International Legal Order, 16 Eur. J. Int’l L. 369, 372 (2005). For a review of scholarship on power, see generally Richard H. Steinberg &amp; Jonathan Zasloff, Power and International Law, 100 Am. J. Int’l L. 64 (2006). 8. See, e.g., Eric Posner &amp; John C. Yoo, International Law and the Rise of China, 7 Chi. J. Int’l L. 1, 15 (2006) (“The history of the first Cold War, the current American and Chinese attitudes toward international law, and the current state of international institutions all point to . . . the weakness of these institutions for managing a superpower conflict.”). 9. See Oscar Schachter, The Role of Power in International Law, 93 Amer. Soc’y Int’l L. Proc. 200, 200 (1999) (describing “power as antithetical to law”). \\jciprod01\productn\H\HLI\56-1\HLI101.txt unknown Seq: 3 27-APR-15 10:30 2015 / Power Shifts In International Law 3 . . . .”10 In the mid-20th century, political realists such as Carr and Morgenthau launched an attack on international law, fundamentally shaping international lawyers’ relationships with power ever since.11 They argued that law was merely an epiphenomenon of power.12 International law only exists, they claimed, due to “identical or complementary interests of states, backed by power.”13 </w:t>
      </w:r>
      <w:r w:rsidRPr="00AA0AF6">
        <w:rPr>
          <w:rStyle w:val="StyleUnderline"/>
        </w:rPr>
        <w:t>If classical international lawyers were right that “[p]ower or weakness</w:t>
      </w:r>
      <w:r>
        <w:rPr>
          <w:rStyle w:val="StyleUnderline"/>
        </w:rPr>
        <w:t xml:space="preserve"> </w:t>
      </w:r>
      <w:r w:rsidRPr="00AA0AF6">
        <w:rPr>
          <w:rStyle w:val="StyleUnderline"/>
        </w:rPr>
        <w:t>does not . . . produce any difference</w:t>
      </w:r>
      <w:r w:rsidRPr="00E875C5">
        <w:rPr>
          <w:sz w:val="8"/>
        </w:rPr>
        <w:t xml:space="preserve">,” </w:t>
      </w:r>
      <w:r w:rsidRPr="00AA0AF6">
        <w:rPr>
          <w:rStyle w:val="Emphasis"/>
        </w:rPr>
        <w:t>the present power redistribution</w:t>
      </w:r>
      <w:r>
        <w:rPr>
          <w:rStyle w:val="Emphasis"/>
        </w:rPr>
        <w:t xml:space="preserve"> </w:t>
      </w:r>
      <w:r w:rsidRPr="00AA0AF6">
        <w:rPr>
          <w:rStyle w:val="Emphasis"/>
        </w:rPr>
        <w:t>should have no impact on international law.</w:t>
      </w:r>
      <w:r w:rsidRPr="00E875C5">
        <w:rPr>
          <w:sz w:val="8"/>
        </w:rPr>
        <w:t xml:space="preserve">14 In contrast, if Morgenthau were correct that “prospective beneficiaries” of a redistribution of power will “try to bring about a corresponding change of the legal rules, whereas the beneficiaries of the legal status quo will resist any change of the old order,” the result would be, in his words, “a competitive contest for power” whereby “change in the existing legal order will be decided, not through a legal procedure provided for by this same legal order, but through a conflagration of conflicting social forces which challenge the legal order as a whole.”15 Yet the reality may be more complex than either of these positions allows. Classical international lawyers ignored the fact that </w:t>
      </w:r>
      <w:r w:rsidRPr="00AA0AF6">
        <w:rPr>
          <w:rStyle w:val="Emphasis"/>
        </w:rPr>
        <w:t>power does influence</w:t>
      </w:r>
      <w:r>
        <w:rPr>
          <w:rStyle w:val="Emphasis"/>
        </w:rPr>
        <w:t xml:space="preserve"> </w:t>
      </w:r>
      <w:r w:rsidRPr="00AA0AF6">
        <w:rPr>
          <w:rStyle w:val="Emphasis"/>
        </w:rPr>
        <w:t>state behavior and, hence, international law.</w:t>
      </w:r>
      <w:r w:rsidRPr="00E875C5">
        <w:rPr>
          <w:sz w:val="8"/>
        </w:rPr>
        <w:t xml:space="preserve"> Morgenthau, like most classical realists, offered an over-determined view of power. His critique assumed that states seek to maximize power as a primary value.16 In fact, states want far more than power and have a varied set of preferences that shape their behaviors. These preferences matter critically because what states want and how badly they want it determine their willingness to use some portion of their power to achieve an objective.17 </w:t>
      </w:r>
      <w:r w:rsidRPr="00AA0AF6">
        <w:rPr>
          <w:rStyle w:val="Emphasis"/>
        </w:rPr>
        <w:t>Due to the recognition that they can</w:t>
      </w:r>
      <w:r>
        <w:rPr>
          <w:rStyle w:val="Emphasis"/>
        </w:rPr>
        <w:t xml:space="preserve"> </w:t>
      </w:r>
      <w:r w:rsidRPr="00AA0AF6">
        <w:rPr>
          <w:rStyle w:val="Emphasis"/>
        </w:rPr>
        <w:t>advance their interests through the existing system of international law, rising</w:t>
      </w:r>
      <w:r>
        <w:rPr>
          <w:rStyle w:val="Emphasis"/>
        </w:rPr>
        <w:t xml:space="preserve"> </w:t>
      </w:r>
      <w:r w:rsidRPr="00AA0AF6">
        <w:rPr>
          <w:rStyle w:val="Emphasis"/>
        </w:rPr>
        <w:t>powers are not attempting to wholly destroy the edifice of international</w:t>
      </w:r>
      <w:r>
        <w:rPr>
          <w:rStyle w:val="Emphasis"/>
        </w:rPr>
        <w:t xml:space="preserve"> </w:t>
      </w:r>
      <w:r w:rsidRPr="00AA0AF6">
        <w:rPr>
          <w:rStyle w:val="Emphasis"/>
        </w:rPr>
        <w:t>law nor even rejecting international law</w:t>
      </w:r>
      <w:r w:rsidRPr="00E875C5">
        <w:rPr>
          <w:sz w:val="8"/>
        </w:rPr>
        <w:t xml:space="preserve"> per se. Rather, </w:t>
      </w:r>
      <w:r w:rsidRPr="00AA0AF6">
        <w:rPr>
          <w:rStyle w:val="StyleUnderline"/>
        </w:rPr>
        <w:t>they are seeking to</w:t>
      </w:r>
      <w:r>
        <w:rPr>
          <w:rStyle w:val="StyleUnderline"/>
        </w:rPr>
        <w:t xml:space="preserve"> </w:t>
      </w:r>
      <w:r w:rsidRPr="00AA0AF6">
        <w:rPr>
          <w:rStyle w:val="StyleUnderline"/>
        </w:rPr>
        <w:t>adjust the system from within and to make contemporary international law</w:t>
      </w:r>
      <w:r>
        <w:rPr>
          <w:rStyle w:val="StyleUnderline"/>
        </w:rPr>
        <w:t xml:space="preserve"> </w:t>
      </w:r>
      <w:r w:rsidRPr="00AA0AF6">
        <w:rPr>
          <w:rStyle w:val="StyleUnderline"/>
        </w:rPr>
        <w:t>more compatible with their own preferences.</w:t>
      </w:r>
      <w:r>
        <w:rPr>
          <w:rStyle w:val="StyleUnderline"/>
        </w:rPr>
        <w:t xml:space="preserve"> </w:t>
      </w:r>
      <w:r w:rsidRPr="00E875C5">
        <w:rPr>
          <w:sz w:val="8"/>
        </w:rPr>
        <w:t xml:space="preserve">As many international lawyers have sought to prove Morgenthau right or wrong by examining the ability of international law to have a causal influence on state behavior, they have focused their inquiry on the power of law to constrain state behavior.18 This paper shifts the debate to a related but distinct question—the role of power within law. It opens an inquiry into how changes in the distribution of power influence the processes and substance of international law. This debate is much more rarely engaged but is particularly important in light of today’s changing distribution of power.19 The perennial debate has been about whether law can constrain power. The question here is how power and changes in the distribution of power shape the law. If law is merely a reflection of state power, rather than a constraint on that power, then it should equally be, in substance, what powerful states want it to be.20 The United States and Europe,21 independently and collectively, have had extraordinary influence on both the processes and substance of international law over the past sixty years. During this unique transatlantic moment, while they have not always agreed with one another, they have often been able to collectively lead the creation, interpretation, and enforcement of international legal rules. In so doing, they have embedded their particular preferences into the substance of international law.22 Present power redistributions have brought an end to that transatlantic moment. The question then is how changes in the distribution of power are influencing and altering both the processes and substance of international law. This paper answers that question with both a structural and a substantive claim. </w:t>
      </w:r>
      <w:r w:rsidRPr="00AA0AF6">
        <w:rPr>
          <w:rStyle w:val="StyleUnderline"/>
        </w:rPr>
        <w:t>Structurally, it argues that international law is transitioning into a new</w:t>
      </w:r>
      <w:r>
        <w:rPr>
          <w:rStyle w:val="StyleUnderline"/>
        </w:rPr>
        <w:t xml:space="preserve"> </w:t>
      </w:r>
      <w:r w:rsidRPr="00AA0AF6">
        <w:rPr>
          <w:rStyle w:val="StyleUnderline"/>
        </w:rPr>
        <w:t xml:space="preserve">structure, termed here a multi-hub system. </w:t>
      </w:r>
      <w:r w:rsidRPr="00AA0AF6">
        <w:rPr>
          <w:rStyle w:val="Emphasis"/>
        </w:rPr>
        <w:t>The multi-hub system both fosters</w:t>
      </w:r>
      <w:r>
        <w:rPr>
          <w:rStyle w:val="Emphasis"/>
        </w:rPr>
        <w:t xml:space="preserve"> </w:t>
      </w:r>
      <w:r w:rsidRPr="00AA0AF6">
        <w:rPr>
          <w:rStyle w:val="Emphasis"/>
        </w:rPr>
        <w:t>pluralism and pushes many of the processes of international law toward</w:t>
      </w:r>
      <w:r>
        <w:rPr>
          <w:rStyle w:val="Emphasis"/>
        </w:rPr>
        <w:t xml:space="preserve"> </w:t>
      </w:r>
      <w:r w:rsidRPr="00AA0AF6">
        <w:rPr>
          <w:rStyle w:val="Emphasis"/>
        </w:rPr>
        <w:t>a number of separate, but flexible, subsystems</w:t>
      </w:r>
      <w:r w:rsidRPr="00E875C5">
        <w:rPr>
          <w:sz w:val="8"/>
        </w:rPr>
        <w:t xml:space="preserve">. Substantively, the paper argues that </w:t>
      </w:r>
      <w:r w:rsidRPr="00AA0AF6">
        <w:rPr>
          <w:rStyle w:val="Emphasis"/>
        </w:rPr>
        <w:t xml:space="preserve">rising powers are not rejecting international law </w:t>
      </w:r>
      <w:r w:rsidRPr="00E875C5">
        <w:rPr>
          <w:sz w:val="8"/>
        </w:rPr>
        <w:t xml:space="preserve">as Morgenthau predicted, </w:t>
      </w:r>
      <w:r w:rsidRPr="00AA0AF6">
        <w:rPr>
          <w:rStyle w:val="Emphasis"/>
        </w:rPr>
        <w:t>but are instead articulating distinct preferences within the existing</w:t>
      </w:r>
      <w:r>
        <w:rPr>
          <w:rStyle w:val="Emphasis"/>
        </w:rPr>
        <w:t xml:space="preserve"> </w:t>
      </w:r>
      <w:r w:rsidRPr="00AA0AF6">
        <w:rPr>
          <w:rStyle w:val="Emphasis"/>
        </w:rPr>
        <w:t>system that challenge aspects of the transatlantic vision of international</w:t>
      </w:r>
      <w:r>
        <w:rPr>
          <w:rStyle w:val="Emphasis"/>
        </w:rPr>
        <w:t xml:space="preserve"> </w:t>
      </w:r>
      <w:r w:rsidRPr="00AA0AF6">
        <w:rPr>
          <w:rStyle w:val="Emphasis"/>
        </w:rPr>
        <w:t>law, often through a reassertion of the role of the state.</w:t>
      </w:r>
      <w:r w:rsidRPr="00E875C5">
        <w:rPr>
          <w:sz w:val="8"/>
        </w:rPr>
        <w:t xml:space="preserve"> </w:t>
      </w:r>
      <w:r w:rsidRPr="00AA0AF6">
        <w:rPr>
          <w:rStyle w:val="StyleUnderline"/>
        </w:rPr>
        <w:t>These new</w:t>
      </w:r>
      <w:r>
        <w:rPr>
          <w:rStyle w:val="StyleUnderline"/>
        </w:rPr>
        <w:t xml:space="preserve"> </w:t>
      </w:r>
      <w:r w:rsidRPr="00AA0AF6">
        <w:rPr>
          <w:rStyle w:val="StyleUnderline"/>
        </w:rPr>
        <w:t>preferences increase the diversity of ideas in international law, fostering</w:t>
      </w:r>
      <w:r>
        <w:rPr>
          <w:rStyle w:val="StyleUnderline"/>
        </w:rPr>
        <w:t xml:space="preserve"> </w:t>
      </w:r>
      <w:r w:rsidRPr="00AA0AF6">
        <w:rPr>
          <w:rStyle w:val="StyleUnderline"/>
        </w:rPr>
        <w:t>what is here termed substantive pluralism</w:t>
      </w:r>
      <w:r w:rsidRPr="00E875C5">
        <w:rPr>
          <w:sz w:val="8"/>
        </w:rPr>
        <w:t xml:space="preserve">.23 From the end of World War II until the fall of the Union of Soviet Socialist Republics (“USSR”), the international political order was bipolar, with the United States and the USSR acting as conflicting, counterbalancing poles.24 For the past two decades that order has been unipolar, with the United States as the sole global hegemon.25 Today, a new power structure of international law is emerging with three basic characteristics.26 First, power is diffuse—a relatively large number of states are amassing significant power. Second, power is disaggregated—different states have relative advantages in different types of power (military power, economic power, and soft power) that have variable effectiveness in different areas of law. Third, power is asymmetrically distributed—many states have or can develop significant 22. See, e.g., John B. Bellinger III, Reflections on Transatlantic Approaches to International Law, 17 Duke J. Comp. &amp; Int’l L. 513 (2007); Daniel Bethlehem, A Transatlantic View of International Law and Lawyers: Cooperation and Conflict in Hard Times, 103 Am. Soc’y Int’l L. Proc. 455 (2009). 23. For an expanded discussion of international legal pluralism, see William W. Burke-White, International Legal Pluralism, 25 Mich. J. Int’l L. 963 (2004). This concept of pluralism, which focuses on the range of norms being contested and articulated in the legal system, is somewhat distinct from traditional legal pluralism. Cf. Sally Engle Merry, Legal Pluralism, 22 L. &amp; Soc’y Rev. 869 (1988). 24. See, e.g., Richard Ned Lebow, The Long Peace, The End of the Cold War, and the Failure of Realism, 48 Int’l Org. 249 (1994); John J. Mearsheimer, Back to the Future: Instability in Europe After the Cold War, 15 Int’l Sec. 5 (1990); Kenneth Waltz, The Stability of a Bipolar World, 93 Daedalus 881, 888 (1964). 25. See Robert Jervis, Unipolarity: A Structural Perspective, 61 World Pol. 188, 190 (2009). Some have argued that Europe represents a second pole in the current political order. See Andrew Moravcsik, Europe: Rising Superpower in a Bipolar World, in Rising States, Rising Institutions: Challenges for Global Governance 151 (Alan S. Alexandroff &amp; Andrew F. Cooper eds., 2010). 26. This project focuses on changes in the distribution of power among states. Another simultaneous shift of power from states to private actors, including individuals, corporations, and NGOs, is beyond the scope of this study. See generally Jessica Matthews, Power Shift, 76 Foreign Aff. 50 (1997); Oscar Schachter, The Decline of the Nation State and Its Implications for International Law, 35 Colum. J. Transnat’l L. 7 (1998). \\jciprod01\productn\H\HLI\56-1\HLI101.txt unknown Seq: 6 27-APR-15 10:30 6 Harvard International Law Journal / Vol. 56 power advantages over others in the system on an issue-specific basis. These three characteristics produce a system that is not unipolar, bipolar, or multipolar, but rather multi-hub. 27 The distinction between a multipolar system and the multi-hub structure of international law is not just semantic. In a multipolar system, such as the Concert of Europe, a fixed group of Great Powers or poles engage in rivalry and balancing, dominating a far larger group of weaker, subordinate states.28 In contrast, </w:t>
      </w:r>
      <w:r w:rsidRPr="00E875C5">
        <w:rPr>
          <w:rStyle w:val="StyleUnderline"/>
        </w:rPr>
        <w:t>in the newly emerging multi-hub structure a growing number</w:t>
      </w:r>
      <w:r>
        <w:rPr>
          <w:rStyle w:val="StyleUnderline"/>
        </w:rPr>
        <w:t xml:space="preserve"> </w:t>
      </w:r>
      <w:r w:rsidRPr="00E875C5">
        <w:rPr>
          <w:rStyle w:val="StyleUnderline"/>
        </w:rPr>
        <w:t>of states play issue-specific leadership roles in a more flexible and fluid system.</w:t>
      </w:r>
      <w:r>
        <w:rPr>
          <w:rStyle w:val="StyleUnderline"/>
        </w:rPr>
        <w:t xml:space="preserve"> </w:t>
      </w:r>
      <w:r w:rsidRPr="00E875C5">
        <w:rPr>
          <w:sz w:val="8"/>
        </w:rPr>
        <w:t xml:space="preserve">In the right circumstances, </w:t>
      </w:r>
      <w:r w:rsidRPr="00E875C5">
        <w:rPr>
          <w:rStyle w:val="StyleUnderline"/>
        </w:rPr>
        <w:t>many different states can act as hubs, leading</w:t>
      </w:r>
      <w:r>
        <w:rPr>
          <w:rStyle w:val="StyleUnderline"/>
        </w:rPr>
        <w:t xml:space="preserve"> </w:t>
      </w:r>
      <w:r w:rsidRPr="00E875C5">
        <w:rPr>
          <w:rStyle w:val="StyleUnderline"/>
        </w:rPr>
        <w:t>international legal processes or articulating preferences that attract</w:t>
      </w:r>
      <w:r>
        <w:rPr>
          <w:rStyle w:val="StyleUnderline"/>
        </w:rPr>
        <w:t xml:space="preserve"> </w:t>
      </w:r>
      <w:r w:rsidRPr="00E875C5">
        <w:rPr>
          <w:rStyle w:val="StyleUnderline"/>
        </w:rPr>
        <w:t>followers and alter substantive norms.</w:t>
      </w:r>
      <w:r w:rsidRPr="00E875C5">
        <w:rPr>
          <w:sz w:val="8"/>
        </w:rPr>
        <w:t xml:space="preserve"> In other circumstances, those same states may follow the lead of others. Whereas in a classical multipolar system, the status of a pole usually turned on its ability to coerce followers, in the multi-hub structure, with a wide range of states capable of assuming leadership in a flexible system, the ability of a hub to attract followers will often be as or more important than its ability to coerce them. The multi-hub system thereby empowers states that are not hubs in a particular instance with choices as to which of a number of hubs to follow on any given issue or even to build the issue-specific power necessary to assume leadership themselves.</w:t>
      </w:r>
      <w:r>
        <w:rPr>
          <w:rStyle w:val="StyleUnderline"/>
        </w:rPr>
        <w:t xml:space="preserve"> </w:t>
      </w:r>
      <w:r w:rsidRPr="00E875C5">
        <w:rPr>
          <w:rStyle w:val="StyleUnderline"/>
        </w:rPr>
        <w:t>The emergence of this multi-hub system has two significant structural</w:t>
      </w:r>
      <w:r>
        <w:rPr>
          <w:rStyle w:val="StyleUnderline"/>
        </w:rPr>
        <w:t xml:space="preserve"> </w:t>
      </w:r>
      <w:r w:rsidRPr="00E875C5">
        <w:rPr>
          <w:rStyle w:val="StyleUnderline"/>
        </w:rPr>
        <w:t>implications for international law. First, it promotes international legal pluralism</w:t>
      </w:r>
      <w:r>
        <w:rPr>
          <w:rStyle w:val="StyleUnderline"/>
        </w:rPr>
        <w:t xml:space="preserve"> </w:t>
      </w:r>
      <w:r w:rsidRPr="00E875C5">
        <w:rPr>
          <w:rStyle w:val="StyleUnderline"/>
        </w:rPr>
        <w:t>as hubs assume leadership and advance alternate norms within and</w:t>
      </w:r>
      <w:r>
        <w:rPr>
          <w:rStyle w:val="StyleUnderline"/>
        </w:rPr>
        <w:t xml:space="preserve"> </w:t>
      </w:r>
      <w:r w:rsidRPr="00E875C5">
        <w:rPr>
          <w:rStyle w:val="StyleUnderline"/>
        </w:rPr>
        <w:t>among a number of flexible subsystems</w:t>
      </w:r>
      <w:r w:rsidRPr="00E875C5">
        <w:rPr>
          <w:sz w:val="8"/>
        </w:rPr>
        <w:t xml:space="preserve"> in a kind of variable geometry</w:t>
      </w:r>
      <w:r w:rsidRPr="00E875C5">
        <w:rPr>
          <w:rStyle w:val="StyleUnderline"/>
        </w:rPr>
        <w:t>. As</w:t>
      </w:r>
      <w:r>
        <w:rPr>
          <w:rStyle w:val="StyleUnderline"/>
        </w:rPr>
        <w:t xml:space="preserve"> </w:t>
      </w:r>
      <w:r w:rsidRPr="00E875C5">
        <w:rPr>
          <w:rStyle w:val="StyleUnderline"/>
        </w:rPr>
        <w:t>hubs seek to gain followers, they have opportunity and incentives to articulate</w:t>
      </w:r>
      <w:r>
        <w:rPr>
          <w:rStyle w:val="StyleUnderline"/>
        </w:rPr>
        <w:t xml:space="preserve"> </w:t>
      </w:r>
      <w:r w:rsidRPr="00E875C5">
        <w:rPr>
          <w:rStyle w:val="StyleUnderline"/>
        </w:rPr>
        <w:t>distinct preferences for the evolution of the substance of international</w:t>
      </w:r>
      <w:r>
        <w:rPr>
          <w:rStyle w:val="StyleUnderline"/>
        </w:rPr>
        <w:t xml:space="preserve"> </w:t>
      </w:r>
      <w:r w:rsidRPr="00E875C5">
        <w:rPr>
          <w:rStyle w:val="StyleUnderline"/>
        </w:rPr>
        <w:t>law that reflect their own interests and may be attractive to potential</w:t>
      </w:r>
      <w:r>
        <w:rPr>
          <w:rStyle w:val="StyleUnderline"/>
        </w:rPr>
        <w:t xml:space="preserve"> </w:t>
      </w:r>
      <w:r w:rsidRPr="00E875C5">
        <w:rPr>
          <w:rStyle w:val="StyleUnderline"/>
        </w:rPr>
        <w:t>followers.</w:t>
      </w:r>
      <w:r>
        <w:rPr>
          <w:rStyle w:val="StyleUnderline"/>
        </w:rPr>
        <w:t xml:space="preserve"> </w:t>
      </w:r>
      <w:r w:rsidRPr="00E875C5">
        <w:rPr>
          <w:sz w:val="8"/>
        </w:rPr>
        <w:t xml:space="preserve">Second, </w:t>
      </w:r>
      <w:r w:rsidRPr="00E875C5">
        <w:rPr>
          <w:rStyle w:val="StyleUnderline"/>
        </w:rPr>
        <w:t>this new structure pushes and pulls international legal</w:t>
      </w:r>
      <w:r>
        <w:rPr>
          <w:rStyle w:val="StyleUnderline"/>
        </w:rPr>
        <w:t xml:space="preserve"> </w:t>
      </w:r>
      <w:r w:rsidRPr="00E875C5">
        <w:rPr>
          <w:rStyle w:val="StyleUnderline"/>
        </w:rPr>
        <w:t>processes—such as rulemaking, interpretation, and enforcement—from the</w:t>
      </w:r>
      <w:r>
        <w:rPr>
          <w:rStyle w:val="StyleUnderline"/>
        </w:rPr>
        <w:t xml:space="preserve"> </w:t>
      </w:r>
      <w:r w:rsidRPr="00E875C5">
        <w:rPr>
          <w:rStyle w:val="StyleUnderline"/>
        </w:rPr>
        <w:t>global level of the system toward these separate, flexible subsystems. Due to</w:t>
      </w:r>
      <w:r>
        <w:rPr>
          <w:rStyle w:val="StyleUnderline"/>
        </w:rPr>
        <w:t xml:space="preserve"> </w:t>
      </w:r>
      <w:r w:rsidRPr="00E875C5">
        <w:rPr>
          <w:rStyle w:val="StyleUnderline"/>
        </w:rPr>
        <w:t>both the increasing number of relevant states and the diffusion of power</w:t>
      </w:r>
      <w:r>
        <w:rPr>
          <w:rStyle w:val="StyleUnderline"/>
        </w:rPr>
        <w:t xml:space="preserve"> </w:t>
      </w:r>
      <w:r w:rsidRPr="00E875C5">
        <w:rPr>
          <w:rStyle w:val="StyleUnderline"/>
        </w:rPr>
        <w:t>among them</w:t>
      </w:r>
      <w:r w:rsidRPr="00E875C5">
        <w:rPr>
          <w:sz w:val="8"/>
        </w:rPr>
        <w:t xml:space="preserve">, </w:t>
      </w:r>
      <w:r w:rsidRPr="00E875C5">
        <w:rPr>
          <w:rStyle w:val="Emphasis"/>
        </w:rPr>
        <w:t>it is becoming increasingly difficult to successfully conclude</w:t>
      </w:r>
      <w:r>
        <w:rPr>
          <w:rStyle w:val="Emphasis"/>
        </w:rPr>
        <w:t xml:space="preserve"> </w:t>
      </w:r>
      <w:r w:rsidRPr="00E875C5">
        <w:rPr>
          <w:rStyle w:val="Emphasis"/>
        </w:rPr>
        <w:t>international legal processes that are truly global in scope</w:t>
      </w:r>
      <w:r w:rsidRPr="00E875C5">
        <w:rPr>
          <w:sz w:val="8"/>
        </w:rPr>
        <w:t xml:space="preserve">. In contrast, </w:t>
      </w:r>
      <w:r w:rsidRPr="00E875C5">
        <w:rPr>
          <w:rStyle w:val="Emphasis"/>
        </w:rPr>
        <w:t>due</w:t>
      </w:r>
      <w:r>
        <w:rPr>
          <w:rStyle w:val="Emphasis"/>
        </w:rPr>
        <w:t xml:space="preserve"> </w:t>
      </w:r>
      <w:r w:rsidRPr="00E875C5">
        <w:rPr>
          <w:rStyle w:val="Emphasis"/>
        </w:rPr>
        <w:t>to asymmetric power distributions that facilitate leadership by hubs, legal</w:t>
      </w:r>
      <w:r>
        <w:rPr>
          <w:rStyle w:val="Emphasis"/>
        </w:rPr>
        <w:t xml:space="preserve"> </w:t>
      </w:r>
      <w:r w:rsidRPr="00E875C5">
        <w:rPr>
          <w:rStyle w:val="Emphasis"/>
        </w:rPr>
        <w:t>processes that are confined within particular subsystems are becoming comparatively</w:t>
      </w:r>
      <w:r>
        <w:rPr>
          <w:rStyle w:val="Emphasis"/>
        </w:rPr>
        <w:t xml:space="preserve"> </w:t>
      </w:r>
      <w:r w:rsidRPr="00E875C5">
        <w:rPr>
          <w:rStyle w:val="Emphasis"/>
        </w:rPr>
        <w:t>more successful.</w:t>
      </w:r>
      <w:r w:rsidRPr="00E875C5">
        <w:rPr>
          <w:sz w:val="8"/>
        </w:rPr>
        <w:t xml:space="preserve"> The result is a gradual, but discernable, shift in rulemaking, interpretation, and enforcement from the global level toward particular subsystems. Whether any individual international legal process in fact moves toward such subsystems will turn on an issue-specific calculation of the marginal costs and benefits of global processes over their more readily available subsystemic alternatives. The overall vector of change, however, is toward these separate subsystems. Substantively, this paper argues that the pluralism anticipated in the multi-hub structure is emerging at three critical tension points in the international legal system. At these tension points one or more hubs articulates and advances preferences that conflict with the norms previously embedded in international law, largely by the United States and Europe. While an analysis of power alone can illuminate changes to the structure of the international legal system, understanding current and future substantive change at these tension points requires an analysis of the preferences of rising powers.29 </w:t>
      </w:r>
      <w:r w:rsidRPr="00E875C5">
        <w:rPr>
          <w:rStyle w:val="StyleUnderline"/>
        </w:rPr>
        <w:t>State preferences determine when and whether states will use some</w:t>
      </w:r>
      <w:r>
        <w:rPr>
          <w:rStyle w:val="StyleUnderline"/>
        </w:rPr>
        <w:t xml:space="preserve"> </w:t>
      </w:r>
      <w:r w:rsidRPr="00E875C5">
        <w:rPr>
          <w:rStyle w:val="StyleUnderline"/>
        </w:rPr>
        <w:t>portion of their power to seek particular results through international law</w:t>
      </w:r>
      <w:r w:rsidRPr="00E875C5">
        <w:rPr>
          <w:sz w:val="8"/>
        </w:rPr>
        <w:t xml:space="preserve">.30 Examination of those preferences shows that </w:t>
      </w:r>
      <w:r w:rsidRPr="00E875C5">
        <w:rPr>
          <w:rStyle w:val="Emphasis"/>
        </w:rPr>
        <w:t>rising powers</w:t>
      </w:r>
      <w:r w:rsidRPr="00E875C5">
        <w:rPr>
          <w:sz w:val="8"/>
        </w:rPr>
        <w:t xml:space="preserve"> are not rejecting international law through the kind of “competitive contest for power” Morgenthau predicted.31 Instead, they </w:t>
      </w:r>
      <w:r w:rsidRPr="00E875C5">
        <w:rPr>
          <w:rStyle w:val="Emphasis"/>
        </w:rPr>
        <w:t>are embracing the system,</w:t>
      </w:r>
      <w:r>
        <w:rPr>
          <w:rStyle w:val="Emphasis"/>
        </w:rPr>
        <w:t xml:space="preserve"> </w:t>
      </w:r>
      <w:r w:rsidRPr="00E875C5">
        <w:rPr>
          <w:rStyle w:val="Emphasis"/>
        </w:rPr>
        <w:t>while seeking change within it. Consideration of the preferences of China,</w:t>
      </w:r>
      <w:r>
        <w:rPr>
          <w:rStyle w:val="Emphasis"/>
        </w:rPr>
        <w:t xml:space="preserve"> </w:t>
      </w:r>
      <w:r w:rsidRPr="00E875C5">
        <w:rPr>
          <w:rStyle w:val="Emphasis"/>
        </w:rPr>
        <w:t>India, Brazil, and Russia</w:t>
      </w:r>
      <w:r w:rsidRPr="00E875C5">
        <w:rPr>
          <w:sz w:val="8"/>
        </w:rPr>
        <w:t>—four states with exceptionally rapid economic growth rates—sho</w:t>
      </w:r>
      <w:r w:rsidRPr="00E875C5">
        <w:rPr>
          <w:rStyle w:val="Emphasis"/>
        </w:rPr>
        <w:t>ws how rising powers are already influencing international</w:t>
      </w:r>
      <w:r>
        <w:rPr>
          <w:rStyle w:val="Emphasis"/>
        </w:rPr>
        <w:t xml:space="preserve"> </w:t>
      </w:r>
      <w:r w:rsidRPr="00E875C5">
        <w:rPr>
          <w:rStyle w:val="Emphasis"/>
        </w:rPr>
        <w:t>legal norms.</w:t>
      </w:r>
      <w:r w:rsidRPr="00E875C5">
        <w:rPr>
          <w:sz w:val="8"/>
        </w:rPr>
        <w:t>32 First, sovereignty: for Russia and China, sovereignty is a more absolute concept than the more permeable vision of sovereignty that had been advanced during the transatlantic moment. Second, legitimacy: Brazil and India evaluate legitimacy based on participation and process, in contrast with a U.S. approach that prioritizes effectiveness. Third, the role of the state in economic development: Brazil, India, and China all have a far more state-centric approach to economic development than the liberal development agenda advanced by the United States and Europe and embedded in many rules of international economic law.</w:t>
      </w:r>
    </w:p>
    <w:p w:rsidR="00526336" w:rsidRDefault="00526336" w:rsidP="00526336"/>
    <w:p w:rsidR="00526336" w:rsidRPr="006211CD" w:rsidRDefault="00526336" w:rsidP="00526336">
      <w:pPr>
        <w:keepNext/>
        <w:keepLines/>
        <w:spacing w:before="200"/>
        <w:outlineLvl w:val="3"/>
        <w:rPr>
          <w:rFonts w:eastAsiaTheme="majorEastAsia" w:cstheme="majorBidi"/>
          <w:b/>
          <w:bCs/>
          <w:iCs/>
        </w:rPr>
      </w:pPr>
      <w:r>
        <w:rPr>
          <w:rFonts w:eastAsiaTheme="majorEastAsia" w:cstheme="majorBidi"/>
          <w:b/>
          <w:bCs/>
          <w:iCs/>
        </w:rPr>
        <w:t>No ILaw Impact</w:t>
      </w:r>
    </w:p>
    <w:p w:rsidR="00526336" w:rsidRPr="006211CD" w:rsidRDefault="00526336" w:rsidP="00526336">
      <w:pPr>
        <w:rPr>
          <w:szCs w:val="16"/>
        </w:rPr>
      </w:pPr>
      <w:r w:rsidRPr="006211CD">
        <w:rPr>
          <w:b/>
        </w:rPr>
        <w:t xml:space="preserve">Goldin, 13 </w:t>
      </w:r>
      <w:r w:rsidRPr="006211CD">
        <w:rPr>
          <w:szCs w:val="16"/>
        </w:rPr>
        <w:t>– Ian, Director of the University of Oxford’s Oxford Martin School world-leading centre of pioneering research, debate and policy for a sustainable and inclusive future (</w:t>
      </w:r>
      <w:r w:rsidRPr="006211CD">
        <w:rPr>
          <w:i/>
          <w:szCs w:val="16"/>
        </w:rPr>
        <w:t>Divided Nations</w:t>
      </w:r>
      <w:r w:rsidRPr="006211CD">
        <w:rPr>
          <w:szCs w:val="16"/>
        </w:rPr>
        <w:t>, Oxford University Press, 2013, google books //red)</w:t>
      </w:r>
    </w:p>
    <w:p w:rsidR="00526336" w:rsidRPr="006211CD" w:rsidRDefault="00526336" w:rsidP="00526336">
      <w:pPr>
        <w:rPr>
          <w:szCs w:val="16"/>
        </w:rPr>
      </w:pPr>
    </w:p>
    <w:p w:rsidR="00526336" w:rsidRPr="006211CD" w:rsidRDefault="00526336" w:rsidP="00526336">
      <w:r w:rsidRPr="006211CD">
        <w:t xml:space="preserve">I wrote this book because I believe that increasingly </w:t>
      </w:r>
      <w:r w:rsidRPr="006211CD">
        <w:rPr>
          <w:u w:val="single"/>
        </w:rPr>
        <w:t>globalization presents a paradox</w:t>
      </w:r>
      <w:r w:rsidRPr="006211CD">
        <w:t xml:space="preserve">: it has been the most progressive force in history, but the most </w:t>
      </w:r>
      <w:r w:rsidRPr="006211CD">
        <w:rPr>
          <w:u w:val="single"/>
        </w:rPr>
        <w:t>severe crises</w:t>
      </w:r>
      <w:r w:rsidRPr="006211CD">
        <w:t xml:space="preserve"> of the 21st century </w:t>
      </w:r>
      <w:r w:rsidRPr="006211CD">
        <w:rPr>
          <w:u w:val="single"/>
        </w:rPr>
        <w:t>will arise due to the very success of globalization</w:t>
      </w:r>
      <w:r w:rsidRPr="006211CD">
        <w:t>. Unless we are able to manage these threats, there is a real danger that globalization will have given birth to its own downfall. Asuccession ofcrises that result from increased integration will lead to a backlash. Citizens will see increased integration as too risky. They will become increasingly xenophobic, protectionist, and nationalist. Our integrated financial and trade systems, and other networks such as energy systems and the internet, could become fragmented into silos.</w:t>
      </w:r>
    </w:p>
    <w:p w:rsidR="00526336" w:rsidRPr="006211CD" w:rsidRDefault="00526336" w:rsidP="00526336">
      <w:pPr>
        <w:rPr>
          <w:szCs w:val="16"/>
        </w:rPr>
      </w:pPr>
      <w:r w:rsidRPr="006211CD">
        <w:rPr>
          <w:szCs w:val="16"/>
        </w:rPr>
        <w:t>This would be disastrous, as it would lead to a downward spiral and the arresting ofthe opportunities offered by globalization. Poor people, as always, would be the first to suffer the consequences, with their livelihoods and prospects undermined by slower global growth and the perversely regressive impacts of insularity.</w:t>
      </w:r>
    </w:p>
    <w:p w:rsidR="00526336" w:rsidRPr="006211CD" w:rsidRDefault="00526336" w:rsidP="00526336">
      <w:r w:rsidRPr="006211CD">
        <w:t xml:space="preserve">The stakes could not be higher. </w:t>
      </w:r>
      <w:r w:rsidRPr="006211CD">
        <w:rPr>
          <w:highlight w:val="yellow"/>
          <w:u w:val="single"/>
        </w:rPr>
        <w:t>Unless we</w:t>
      </w:r>
      <w:r w:rsidRPr="006211CD">
        <w:rPr>
          <w:u w:val="single"/>
        </w:rPr>
        <w:t xml:space="preserve"> are able to </w:t>
      </w:r>
      <w:r w:rsidRPr="006211CD">
        <w:rPr>
          <w:highlight w:val="yellow"/>
          <w:u w:val="single"/>
        </w:rPr>
        <w:t>more effectively manage</w:t>
      </w:r>
      <w:r w:rsidRPr="006211CD">
        <w:rPr>
          <w:u w:val="single"/>
        </w:rPr>
        <w:t xml:space="preserve"> the </w:t>
      </w:r>
      <w:r w:rsidRPr="006211CD">
        <w:rPr>
          <w:highlight w:val="yellow"/>
          <w:u w:val="single"/>
        </w:rPr>
        <w:t>risks</w:t>
      </w:r>
      <w:r w:rsidRPr="006211CD">
        <w:rPr>
          <w:u w:val="single"/>
        </w:rPr>
        <w:t xml:space="preserve"> associated with globalization, </w:t>
      </w:r>
      <w:r w:rsidRPr="006211CD">
        <w:rPr>
          <w:highlight w:val="yellow"/>
          <w:u w:val="single"/>
        </w:rPr>
        <w:t>they will overwhelm</w:t>
      </w:r>
      <w:r w:rsidRPr="006211CD">
        <w:rPr>
          <w:u w:val="single"/>
        </w:rPr>
        <w:t xml:space="preserve"> us</w:t>
      </w:r>
      <w:r w:rsidRPr="006211CD">
        <w:t>. This is the core challenge of our times.</w:t>
      </w:r>
    </w:p>
    <w:p w:rsidR="00526336" w:rsidRPr="006211CD" w:rsidRDefault="00526336" w:rsidP="00526336">
      <w:r w:rsidRPr="006211CD">
        <w:rPr>
          <w:u w:val="single"/>
        </w:rPr>
        <w:t xml:space="preserve">The </w:t>
      </w:r>
      <w:r w:rsidRPr="006211CD">
        <w:rPr>
          <w:highlight w:val="yellow"/>
          <w:u w:val="single"/>
        </w:rPr>
        <w:t>20th century</w:t>
      </w:r>
      <w:r w:rsidRPr="006211CD">
        <w:rPr>
          <w:u w:val="single"/>
        </w:rPr>
        <w:t xml:space="preserve"> was characterized by</w:t>
      </w:r>
      <w:r w:rsidRPr="006211CD">
        <w:t xml:space="preserve"> at least four </w:t>
      </w:r>
      <w:r w:rsidRPr="006211CD">
        <w:rPr>
          <w:u w:val="single"/>
        </w:rPr>
        <w:t>terrible global tragedies</w:t>
      </w:r>
      <w:r w:rsidRPr="006211CD">
        <w:t xml:space="preserve">. Two brutal world </w:t>
      </w:r>
      <w:r w:rsidRPr="006211CD">
        <w:rPr>
          <w:u w:val="single"/>
        </w:rPr>
        <w:t>wars</w:t>
      </w:r>
      <w:r w:rsidRPr="006211CD">
        <w:t xml:space="preserve">, a global </w:t>
      </w:r>
      <w:r w:rsidRPr="006211CD">
        <w:rPr>
          <w:u w:val="single"/>
        </w:rPr>
        <w:t>pandemic</w:t>
      </w:r>
      <w:r w:rsidRPr="006211CD">
        <w:t xml:space="preserve">, and a worldwide </w:t>
      </w:r>
      <w:r w:rsidRPr="006211CD">
        <w:rPr>
          <w:u w:val="single"/>
        </w:rPr>
        <w:t>depression</w:t>
      </w:r>
      <w:r w:rsidRPr="006211CD">
        <w:t xml:space="preserve"> affected almost everyone on the planet. </w:t>
      </w:r>
      <w:r w:rsidRPr="006211CD">
        <w:rPr>
          <w:u w:val="single"/>
        </w:rPr>
        <w:t>In response</w:t>
      </w:r>
      <w:r w:rsidRPr="006211CD">
        <w:t xml:space="preserve"> to these and other crises </w:t>
      </w:r>
      <w:r w:rsidRPr="006211CD">
        <w:rPr>
          <w:u w:val="single"/>
        </w:rPr>
        <w:t>the</w:t>
      </w:r>
      <w:r w:rsidRPr="006211CD">
        <w:t xml:space="preserve"> United Nations (</w:t>
      </w:r>
      <w:r w:rsidRPr="006211CD">
        <w:rPr>
          <w:u w:val="single"/>
        </w:rPr>
        <w:t>UN</w:t>
      </w:r>
      <w:r w:rsidRPr="006211CD">
        <w:t xml:space="preserve">), Bretton Woods (the </w:t>
      </w:r>
      <w:r w:rsidRPr="006211CD">
        <w:rPr>
          <w:u w:val="single"/>
        </w:rPr>
        <w:t>World Bank and</w:t>
      </w:r>
      <w:r w:rsidRPr="006211CD">
        <w:t xml:space="preserve"> </w:t>
      </w:r>
      <w:r w:rsidRPr="006211CD">
        <w:rPr>
          <w:u w:val="single"/>
        </w:rPr>
        <w:t>I</w:t>
      </w:r>
      <w:r w:rsidRPr="006211CD">
        <w:t xml:space="preserve">nternational </w:t>
      </w:r>
      <w:r w:rsidRPr="006211CD">
        <w:rPr>
          <w:u w:val="single"/>
        </w:rPr>
        <w:t>M</w:t>
      </w:r>
      <w:r w:rsidRPr="006211CD">
        <w:t xml:space="preserve">onetary </w:t>
      </w:r>
      <w:r w:rsidRPr="006211CD">
        <w:rPr>
          <w:u w:val="single"/>
        </w:rPr>
        <w:t>F</w:t>
      </w:r>
      <w:r w:rsidRPr="006211CD">
        <w:t xml:space="preserve">und), </w:t>
      </w:r>
      <w:r w:rsidRPr="006211CD">
        <w:rPr>
          <w:u w:val="single"/>
        </w:rPr>
        <w:t xml:space="preserve">and other </w:t>
      </w:r>
      <w:r w:rsidRPr="006211CD">
        <w:rPr>
          <w:highlight w:val="yellow"/>
          <w:u w:val="single"/>
        </w:rPr>
        <w:t>international institutions</w:t>
      </w:r>
      <w:r w:rsidRPr="006211CD">
        <w:rPr>
          <w:u w:val="single"/>
        </w:rPr>
        <w:t xml:space="preserve"> were created which aimed to ensure that humanity never faced crises on the same scale</w:t>
      </w:r>
      <w:r w:rsidRPr="006211CD">
        <w:t xml:space="preserve"> again.</w:t>
      </w:r>
    </w:p>
    <w:p w:rsidR="00526336" w:rsidRPr="006211CD" w:rsidRDefault="00526336" w:rsidP="00526336">
      <w:r w:rsidRPr="006211CD">
        <w:rPr>
          <w:u w:val="single"/>
        </w:rPr>
        <w:t>These</w:t>
      </w:r>
      <w:r w:rsidRPr="006211CD">
        <w:t xml:space="preserve"> institutions have </w:t>
      </w:r>
      <w:r w:rsidRPr="006211CD">
        <w:rPr>
          <w:b/>
          <w:highlight w:val="yellow"/>
          <w:u w:val="single"/>
        </w:rPr>
        <w:t>enjoyed some success</w:t>
      </w:r>
      <w:r w:rsidRPr="006211CD">
        <w:t>. After all, we are yet to witness another global conflict despite decades of Cold War tension between competing superpowers. Until 2008, modern-day recessions had not come close to the deep worldwide contraction created by the Great Depression, for which the International Monetary Fund (IMF) and World Bank can claim some credit. The World Health Organization (WHO) and other agencies may also take pride in having overcome polio, smallpox, and a number of other devastating communicable diseases and preventing a significant global pandemic despite increasing connectivity and population density.</w:t>
      </w:r>
    </w:p>
    <w:p w:rsidR="00526336" w:rsidRPr="006211CD" w:rsidRDefault="00526336" w:rsidP="00526336">
      <w:r w:rsidRPr="006211CD">
        <w:rPr>
          <w:b/>
          <w:highlight w:val="yellow"/>
          <w:u w:val="single"/>
        </w:rPr>
        <w:t>The future</w:t>
      </w:r>
      <w:r w:rsidRPr="006211CD">
        <w:rPr>
          <w:b/>
          <w:u w:val="single"/>
        </w:rPr>
        <w:t xml:space="preserve">, however, </w:t>
      </w:r>
      <w:r w:rsidRPr="006211CD">
        <w:rPr>
          <w:b/>
          <w:highlight w:val="yellow"/>
          <w:u w:val="single"/>
        </w:rPr>
        <w:t>will be unlike the past</w:t>
      </w:r>
      <w:r w:rsidRPr="006211CD">
        <w:t xml:space="preserve">. </w:t>
      </w:r>
      <w:r w:rsidRPr="006211CD">
        <w:rPr>
          <w:b/>
          <w:highlight w:val="yellow"/>
          <w:u w:val="single"/>
        </w:rPr>
        <w:t>We face</w:t>
      </w:r>
      <w:r w:rsidRPr="006211CD">
        <w:rPr>
          <w:b/>
          <w:u w:val="single"/>
        </w:rPr>
        <w:t xml:space="preserve"> a </w:t>
      </w:r>
      <w:r w:rsidRPr="006211CD">
        <w:rPr>
          <w:b/>
          <w:highlight w:val="yellow"/>
          <w:u w:val="single"/>
        </w:rPr>
        <w:t>new</w:t>
      </w:r>
      <w:r w:rsidRPr="006211CD">
        <w:rPr>
          <w:b/>
          <w:u w:val="single"/>
        </w:rPr>
        <w:t xml:space="preserve"> set of </w:t>
      </w:r>
      <w:r w:rsidRPr="006211CD">
        <w:rPr>
          <w:b/>
          <w:highlight w:val="yellow"/>
          <w:u w:val="single"/>
        </w:rPr>
        <w:t>challenges</w:t>
      </w:r>
      <w:r w:rsidRPr="006211CD">
        <w:t xml:space="preserve">. The biggest of these is that </w:t>
      </w:r>
      <w:r w:rsidRPr="006211CD">
        <w:rPr>
          <w:b/>
          <w:highlight w:val="yellow"/>
          <w:u w:val="single"/>
        </w:rPr>
        <w:t>our capacity to manage</w:t>
      </w:r>
      <w:r w:rsidRPr="006211CD">
        <w:rPr>
          <w:b/>
          <w:u w:val="single"/>
        </w:rPr>
        <w:t xml:space="preserve"> global issues </w:t>
      </w:r>
      <w:r w:rsidRPr="006211CD">
        <w:rPr>
          <w:b/>
          <w:highlight w:val="yellow"/>
          <w:u w:val="single"/>
        </w:rPr>
        <w:t>has not kept pace</w:t>
      </w:r>
      <w:r w:rsidRPr="006211CD">
        <w:rPr>
          <w:b/>
          <w:u w:val="single"/>
        </w:rPr>
        <w:t xml:space="preserve"> with the growth in their complexity and danger</w:t>
      </w:r>
      <w:r w:rsidRPr="006211CD">
        <w:t xml:space="preserve">. </w:t>
      </w:r>
      <w:r w:rsidRPr="006211CD">
        <w:rPr>
          <w:b/>
          <w:u w:val="single"/>
        </w:rPr>
        <w:t xml:space="preserve">Global </w:t>
      </w:r>
      <w:r w:rsidRPr="006211CD">
        <w:rPr>
          <w:b/>
          <w:highlight w:val="yellow"/>
          <w:u w:val="single"/>
        </w:rPr>
        <w:t>institutions which</w:t>
      </w:r>
      <w:r w:rsidRPr="006211CD">
        <w:rPr>
          <w:b/>
          <w:u w:val="single"/>
        </w:rPr>
        <w:t xml:space="preserve"> may have </w:t>
      </w:r>
      <w:r w:rsidRPr="006211CD">
        <w:rPr>
          <w:b/>
          <w:highlight w:val="yellow"/>
          <w:u w:val="single"/>
        </w:rPr>
        <w:t>had</w:t>
      </w:r>
      <w:r w:rsidRPr="006211CD">
        <w:rPr>
          <w:b/>
          <w:u w:val="single"/>
        </w:rPr>
        <w:t xml:space="preserve"> some </w:t>
      </w:r>
      <w:r w:rsidRPr="006211CD">
        <w:rPr>
          <w:b/>
          <w:highlight w:val="yellow"/>
          <w:u w:val="single"/>
        </w:rPr>
        <w:t>success in the 20th century are now unfit</w:t>
      </w:r>
      <w:r w:rsidRPr="006211CD">
        <w:rPr>
          <w:b/>
          <w:u w:val="single"/>
        </w:rPr>
        <w:t xml:space="preserve"> for purpose</w:t>
      </w:r>
      <w:r w:rsidRPr="006211CD">
        <w:t xml:space="preserve">. The </w:t>
      </w:r>
      <w:r w:rsidRPr="006211CD">
        <w:rPr>
          <w:u w:val="single"/>
        </w:rPr>
        <w:t>repurposing of global governance to meet the new challenges is a vital</w:t>
      </w:r>
      <w:r w:rsidRPr="006211CD">
        <w:t xml:space="preserve"> and massive undertaking. Responsibility for this revolution lies not just with the global governance organizations themselves, or indeed with national governments.</w:t>
      </w:r>
    </w:p>
    <w:p w:rsidR="00526336" w:rsidRPr="006211CD" w:rsidRDefault="00526336" w:rsidP="00526336">
      <w:r w:rsidRPr="006211CD">
        <w:rPr>
          <w:b/>
          <w:highlight w:val="yellow"/>
          <w:u w:val="single"/>
        </w:rPr>
        <w:t>Nations are divided</w:t>
      </w:r>
      <w:r w:rsidRPr="006211CD">
        <w:rPr>
          <w:b/>
          <w:u w:val="single"/>
        </w:rPr>
        <w:t xml:space="preserve"> and </w:t>
      </w:r>
      <w:r w:rsidRPr="006211CD">
        <w:rPr>
          <w:b/>
          <w:highlight w:val="yellow"/>
          <w:u w:val="single"/>
        </w:rPr>
        <w:t>cannot agree a common approach</w:t>
      </w:r>
      <w:r w:rsidRPr="006211CD">
        <w:t xml:space="preserve">, and </w:t>
      </w:r>
      <w:r w:rsidRPr="006211CD">
        <w:rPr>
          <w:u w:val="single"/>
        </w:rPr>
        <w:t>within</w:t>
      </w:r>
      <w:r w:rsidRPr="006211CD">
        <w:t xml:space="preserve"> the </w:t>
      </w:r>
      <w:r w:rsidRPr="006211CD">
        <w:rPr>
          <w:u w:val="single"/>
        </w:rPr>
        <w:t xml:space="preserve">leading nations </w:t>
      </w:r>
      <w:r w:rsidRPr="006211CD">
        <w:rPr>
          <w:highlight w:val="yellow"/>
          <w:u w:val="single"/>
        </w:rPr>
        <w:t xml:space="preserve">there is </w:t>
      </w:r>
      <w:r w:rsidRPr="006211CD">
        <w:rPr>
          <w:b/>
          <w:highlight w:val="yellow"/>
          <w:u w:val="single"/>
        </w:rPr>
        <w:t>no consensus or leadership on critical</w:t>
      </w:r>
      <w:r w:rsidRPr="006211CD">
        <w:rPr>
          <w:b/>
          <w:u w:val="single"/>
        </w:rPr>
        <w:t xml:space="preserve"> global </w:t>
      </w:r>
      <w:r w:rsidRPr="006211CD">
        <w:rPr>
          <w:b/>
          <w:highlight w:val="yellow"/>
          <w:u w:val="single"/>
        </w:rPr>
        <w:t>issues</w:t>
      </w:r>
      <w:r w:rsidRPr="006211CD">
        <w:rPr>
          <w:b/>
          <w:u w:val="single"/>
        </w:rPr>
        <w:t>.</w:t>
      </w:r>
      <w:r w:rsidRPr="006211CD">
        <w:t xml:space="preserve"> The </w:t>
      </w:r>
      <w:r w:rsidRPr="006211CD">
        <w:rPr>
          <w:u w:val="single"/>
        </w:rPr>
        <w:t>continued failure to resolve the fina</w:t>
      </w:r>
      <w:r w:rsidRPr="006211CD">
        <w:rPr>
          <w:highlight w:val="yellow"/>
          <w:u w:val="single"/>
        </w:rPr>
        <w:t>ncial crisis</w:t>
      </w:r>
      <w:r w:rsidRPr="006211CD">
        <w:t xml:space="preserve"> which started in 2007, the </w:t>
      </w:r>
      <w:r w:rsidRPr="006211CD">
        <w:rPr>
          <w:highlight w:val="yellow"/>
          <w:u w:val="single"/>
        </w:rPr>
        <w:t>impasse in climate</w:t>
      </w:r>
      <w:r w:rsidRPr="006211CD">
        <w:t xml:space="preserve"> and environment negotiations at the Rio+20 conference in 2012 and the Durban conference in 2011, as well as </w:t>
      </w:r>
      <w:r w:rsidRPr="006211CD">
        <w:rPr>
          <w:u w:val="single"/>
        </w:rPr>
        <w:t xml:space="preserve">the </w:t>
      </w:r>
      <w:r w:rsidRPr="006211CD">
        <w:rPr>
          <w:highlight w:val="yellow"/>
          <w:u w:val="single"/>
        </w:rPr>
        <w:t>stymied</w:t>
      </w:r>
      <w:r w:rsidRPr="006211CD">
        <w:rPr>
          <w:u w:val="single"/>
        </w:rPr>
        <w:t xml:space="preserve"> 'development round’ of </w:t>
      </w:r>
      <w:r w:rsidRPr="006211CD">
        <w:rPr>
          <w:highlight w:val="yellow"/>
          <w:u w:val="single"/>
        </w:rPr>
        <w:t>trade negotiations</w:t>
      </w:r>
      <w:r w:rsidRPr="006211CD">
        <w:t xml:space="preserve"> initiated </w:t>
      </w:r>
      <w:r w:rsidRPr="006211CD">
        <w:rPr>
          <w:highlight w:val="yellow"/>
          <w:u w:val="single"/>
        </w:rPr>
        <w:t>in Doha</w:t>
      </w:r>
      <w:r w:rsidRPr="006211CD">
        <w:t xml:space="preserve"> in 2001 </w:t>
      </w:r>
      <w:r w:rsidRPr="006211CD">
        <w:rPr>
          <w:highlight w:val="yellow"/>
          <w:u w:val="single"/>
        </w:rPr>
        <w:t>should be a wake-up call</w:t>
      </w:r>
      <w:r w:rsidRPr="006211CD">
        <w:t xml:space="preserve"> to us all.</w:t>
      </w:r>
    </w:p>
    <w:p w:rsidR="00526336" w:rsidRPr="006211CD" w:rsidRDefault="00526336" w:rsidP="00526336">
      <w:r w:rsidRPr="006211CD">
        <w:rPr>
          <w:b/>
          <w:highlight w:val="yellow"/>
          <w:u w:val="single"/>
        </w:rPr>
        <w:t>Global governance</w:t>
      </w:r>
      <w:r w:rsidRPr="006211CD">
        <w:t xml:space="preserve"> is at a crossroads and </w:t>
      </w:r>
      <w:r w:rsidRPr="006211CD">
        <w:rPr>
          <w:b/>
          <w:highlight w:val="yellow"/>
          <w:u w:val="single"/>
        </w:rPr>
        <w:t>appears incapable of overcoming</w:t>
      </w:r>
      <w:r w:rsidRPr="006211CD">
        <w:rPr>
          <w:b/>
          <w:u w:val="single"/>
        </w:rPr>
        <w:t xml:space="preserve"> the current </w:t>
      </w:r>
      <w:r w:rsidRPr="006211CD">
        <w:rPr>
          <w:b/>
          <w:highlight w:val="yellow"/>
          <w:u w:val="single"/>
        </w:rPr>
        <w:t>gridlock</w:t>
      </w:r>
      <w:r w:rsidRPr="006211CD">
        <w:rPr>
          <w:b/>
          <w:u w:val="single"/>
        </w:rPr>
        <w:t xml:space="preserve"> in the most significant global negotiations</w:t>
      </w:r>
      <w:r w:rsidRPr="006211CD">
        <w:t xml:space="preserve">. </w:t>
      </w:r>
      <w:r w:rsidRPr="006211CD">
        <w:rPr>
          <w:u w:val="single"/>
        </w:rPr>
        <w:t xml:space="preserve">The </w:t>
      </w:r>
      <w:r w:rsidRPr="006211CD">
        <w:rPr>
          <w:highlight w:val="yellow"/>
          <w:u w:val="single"/>
        </w:rPr>
        <w:t>number of countries involved</w:t>
      </w:r>
      <w:r w:rsidRPr="006211CD">
        <w:t xml:space="preserve"> in negotiations (close to 200 now) </w:t>
      </w:r>
      <w:r w:rsidRPr="006211CD">
        <w:rPr>
          <w:highlight w:val="yellow"/>
          <w:u w:val="single"/>
        </w:rPr>
        <w:t>and</w:t>
      </w:r>
      <w:r w:rsidRPr="006211CD">
        <w:rPr>
          <w:u w:val="single"/>
        </w:rPr>
        <w:t xml:space="preserve"> the </w:t>
      </w:r>
      <w:r w:rsidRPr="006211CD">
        <w:rPr>
          <w:highlight w:val="yellow"/>
          <w:u w:val="single"/>
        </w:rPr>
        <w:t>complexity of the issues</w:t>
      </w:r>
      <w:r w:rsidRPr="006211CD">
        <w:t xml:space="preserve"> and their interconnectedness </w:t>
      </w:r>
      <w:r w:rsidRPr="006211CD">
        <w:rPr>
          <w:u w:val="single"/>
        </w:rPr>
        <w:t xml:space="preserve">have </w:t>
      </w:r>
      <w:r w:rsidRPr="006211CD">
        <w:rPr>
          <w:highlight w:val="yellow"/>
          <w:u w:val="single"/>
        </w:rPr>
        <w:t>grown rapidly</w:t>
      </w:r>
      <w:r w:rsidRPr="006211CD">
        <w:t xml:space="preserve">, as has the effect ofinstant media and other pressures on politicians. </w:t>
      </w:r>
      <w:r w:rsidRPr="006211CD">
        <w:rPr>
          <w:u w:val="single"/>
        </w:rPr>
        <w:t xml:space="preserve">These and other factors have </w:t>
      </w:r>
      <w:r w:rsidRPr="006211CD">
        <w:rPr>
          <w:highlight w:val="yellow"/>
          <w:u w:val="single"/>
        </w:rPr>
        <w:t>paralysed progress</w:t>
      </w:r>
      <w:r w:rsidRPr="006211CD">
        <w:t xml:space="preserve">, so </w:t>
      </w:r>
      <w:r w:rsidRPr="006211CD">
        <w:rPr>
          <w:b/>
          <w:u w:val="single"/>
        </w:rPr>
        <w:t xml:space="preserve">the </w:t>
      </w:r>
      <w:r w:rsidRPr="006211CD">
        <w:rPr>
          <w:b/>
          <w:highlight w:val="yellow"/>
          <w:u w:val="single"/>
        </w:rPr>
        <w:t>prospect of resolving</w:t>
      </w:r>
      <w:r w:rsidRPr="006211CD">
        <w:rPr>
          <w:b/>
          <w:u w:val="single"/>
        </w:rPr>
        <w:t xml:space="preserve"> critical global </w:t>
      </w:r>
      <w:r w:rsidRPr="006211CD">
        <w:rPr>
          <w:b/>
          <w:highlight w:val="yellow"/>
          <w:u w:val="single"/>
        </w:rPr>
        <w:t>challenges appears ever more distant</w:t>
      </w:r>
      <w:r w:rsidRPr="006211CD">
        <w:rPr>
          <w:b/>
          <w:u w:val="single"/>
        </w:rPr>
        <w:t>.</w:t>
      </w:r>
      <w:r w:rsidRPr="006211CD">
        <w:t xml:space="preserve"> We have reached a fork in the road. New solutions must be found.</w:t>
      </w:r>
    </w:p>
    <w:p w:rsidR="00526336" w:rsidRPr="006211CD" w:rsidRDefault="00526336" w:rsidP="00526336">
      <w:pPr>
        <w:rPr>
          <w:szCs w:val="16"/>
        </w:rPr>
      </w:pPr>
      <w:r w:rsidRPr="006211CD">
        <w:rPr>
          <w:szCs w:val="16"/>
        </w:rPr>
        <w:t>Resolving questions of global governance urgently requires an invigorated national and global debate. This necessitates the involvement of ordinary citizens everywhere. For without the engagement and support of us all, reform efforts are bound to fail.</w:t>
      </w:r>
    </w:p>
    <w:p w:rsidR="00526336" w:rsidRPr="006211CD" w:rsidRDefault="00526336" w:rsidP="00526336">
      <w:r w:rsidRPr="006211CD">
        <w:rPr>
          <w:u w:val="single"/>
        </w:rPr>
        <w:t>Structural changes in the world have led to fundamental shifts in the nature of the challenges and their potential for resolution.</w:t>
      </w:r>
      <w:r w:rsidRPr="006211CD">
        <w:t xml:space="preserve"> In this book I select five key challenges for this century—climate change, cybersecurity, pandemics, migration, and finance—to illustrate the need for fundamental reform ofglobal governance. I am not suggesting that these issues are completely new. It is the radical change in the nature of these challenges and the complexity and potential severity of their impact that defines them as 21st-century challenges.</w:t>
      </w:r>
    </w:p>
    <w:p w:rsidR="00526336" w:rsidRPr="006211CD" w:rsidRDefault="00526336" w:rsidP="00526336">
      <w:r w:rsidRPr="006211CD">
        <w:rPr>
          <w:u w:val="single"/>
        </w:rPr>
        <w:t>The UN, WHO, IMF</w:t>
      </w:r>
      <w:r w:rsidRPr="006211CD">
        <w:t>, World Trade Organization (</w:t>
      </w:r>
      <w:r w:rsidRPr="006211CD">
        <w:rPr>
          <w:u w:val="single"/>
        </w:rPr>
        <w:t>WTO</w:t>
      </w:r>
      <w:r w:rsidRPr="006211CD">
        <w:t xml:space="preserve">), </w:t>
      </w:r>
      <w:r w:rsidRPr="006211CD">
        <w:rPr>
          <w:u w:val="single"/>
        </w:rPr>
        <w:t xml:space="preserve">and other </w:t>
      </w:r>
      <w:r w:rsidRPr="006211CD">
        <w:rPr>
          <w:highlight w:val="yellow"/>
          <w:u w:val="single"/>
        </w:rPr>
        <w:t>institutions</w:t>
      </w:r>
      <w:r w:rsidRPr="006211CD">
        <w:t xml:space="preserve"> charged with global governance </w:t>
      </w:r>
      <w:r w:rsidRPr="006211CD">
        <w:rPr>
          <w:highlight w:val="yellow"/>
          <w:u w:val="single"/>
        </w:rPr>
        <w:t>have undertaken reform at a painfully slow pace</w:t>
      </w:r>
      <w:r w:rsidRPr="006211CD">
        <w:t xml:space="preserve">. The </w:t>
      </w:r>
      <w:r w:rsidRPr="006211CD">
        <w:rPr>
          <w:u w:val="single"/>
        </w:rPr>
        <w:t xml:space="preserve">growing disconnect between the need for urgent collective decision making to meet 21st-century challenges and the evolutionary progress in institutional capability </w:t>
      </w:r>
      <w:r w:rsidRPr="006211CD">
        <w:rPr>
          <w:highlight w:val="yellow"/>
          <w:u w:val="single"/>
        </w:rPr>
        <w:t xml:space="preserve">has led to a </w:t>
      </w:r>
      <w:r w:rsidRPr="006211CD">
        <w:rPr>
          <w:b/>
          <w:highlight w:val="yellow"/>
          <w:u w:val="single"/>
        </w:rPr>
        <w:t>yawning</w:t>
      </w:r>
      <w:r w:rsidRPr="006211CD">
        <w:rPr>
          <w:b/>
          <w:u w:val="single"/>
        </w:rPr>
        <w:t xml:space="preserve"> governance </w:t>
      </w:r>
      <w:r w:rsidRPr="006211CD">
        <w:rPr>
          <w:b/>
          <w:highlight w:val="yellow"/>
          <w:u w:val="single"/>
        </w:rPr>
        <w:t>gap</w:t>
      </w:r>
      <w:r w:rsidRPr="006211CD">
        <w:rPr>
          <w:b/>
          <w:u w:val="single"/>
        </w:rPr>
        <w:t>.</w:t>
      </w:r>
    </w:p>
    <w:p w:rsidR="00526336" w:rsidRPr="006211CD" w:rsidRDefault="00526336" w:rsidP="00526336">
      <w:pPr>
        <w:rPr>
          <w:szCs w:val="16"/>
        </w:rPr>
      </w:pPr>
      <w:r w:rsidRPr="006211CD">
        <w:rPr>
          <w:szCs w:val="16"/>
        </w:rPr>
        <w:t>This book seeks to identify the growing gap between yester-day’s structures and today’s problems, and provides perspectives on possible future solutions. By global governance, I mean the institutions and processes which seek to manage global problems. Global implies they transcend national and regional borders and involve many countries. This definition captures traditional global governance structures, including the institutions already referred to, such as the UN, WTO, IMF, and WHO. It also refers to the different players that participate and influence global governance and the management of global issues including regional alliances, the nation state, and private-public partnerships at the global level as well as civil-society engagement in global affairs.</w:t>
      </w:r>
    </w:p>
    <w:p w:rsidR="00526336" w:rsidRPr="006211CD" w:rsidRDefault="00526336" w:rsidP="00526336">
      <w:pPr>
        <w:rPr>
          <w:szCs w:val="16"/>
        </w:rPr>
      </w:pPr>
      <w:r w:rsidRPr="006211CD">
        <w:rPr>
          <w:szCs w:val="16"/>
        </w:rPr>
        <w:t>My aim is not to be comprehensive or add to the exhaustive analysis of the existing global governance arrangements. Libraries are filled with books on the many hundreds of international organizations, treaties, and agreements that seek to manage global affairs. Rather, this book offers fresh perspectives on these organizations in light of today s challenges, and makes proposals that aim to contribute to the resolution of these challenges, both through the reform of these traditional structures and by alternative means.</w:t>
      </w:r>
    </w:p>
    <w:p w:rsidR="00526336" w:rsidRPr="00A54698" w:rsidRDefault="00526336" w:rsidP="00526336"/>
    <w:p w:rsidR="00526336" w:rsidRDefault="00526336" w:rsidP="00526336">
      <w:pPr>
        <w:pStyle w:val="Heading3"/>
      </w:pPr>
      <w:r>
        <w:t>AT heg good – prolif / revisionism</w:t>
      </w:r>
    </w:p>
    <w:p w:rsidR="00526336" w:rsidRDefault="00526336" w:rsidP="00526336">
      <w:pPr>
        <w:pStyle w:val="Heading4"/>
      </w:pPr>
      <w:r>
        <w:t>Heg leads to prolif and hostile challengers – security dilemma and counterbalancing – deterrence doesn’t solve</w:t>
      </w:r>
    </w:p>
    <w:p w:rsidR="00526336" w:rsidRDefault="00526336" w:rsidP="00526336">
      <w:r>
        <w:t xml:space="preserve">Christopher A. </w:t>
      </w:r>
      <w:r w:rsidRPr="00DC3D8D">
        <w:rPr>
          <w:rStyle w:val="Style13ptBold"/>
        </w:rPr>
        <w:t>Preble and</w:t>
      </w:r>
      <w:r>
        <w:t xml:space="preserve"> William </w:t>
      </w:r>
      <w:r w:rsidRPr="00DC3D8D">
        <w:rPr>
          <w:rStyle w:val="Style13ptBold"/>
        </w:rPr>
        <w:t>Ruger</w:t>
      </w:r>
      <w:r>
        <w:t>, 8-31-</w:t>
      </w:r>
      <w:r w:rsidRPr="00DC3D8D">
        <w:rPr>
          <w:rStyle w:val="Style13ptBold"/>
        </w:rPr>
        <w:t>2016</w:t>
      </w:r>
      <w:r>
        <w:t xml:space="preserve">, (Christopher Preble is the vice president for defense and foreign policy studies at the Cato Institute. PhD in history from Temple University. William Ruger is a research fellow in foreign policy studies at Cato Institute. He is also vice president for research and policy at the Charles Koch Institute and vice president for research at the Charles Koch Foundation. Ruger was previously an Associate Professor of Political Science at Texas State University and an adjunct assistant professor at the LBJ School of Public Affairs at the University of Texas-Austin. Ruger is currently an officer in U.S. Navy (Reserve), and a veteran of the Afghanistan War. He earned his Ph.D. in Politics from Brandeis University and an A.B. from the College of William and Mary. "No More of the Same: The Problem with Primacy," Cato Institute, </w:t>
      </w:r>
      <w:hyperlink r:id="rId20" w:history="1">
        <w:r w:rsidRPr="00806CE2">
          <w:rPr>
            <w:rStyle w:val="Hyperlink"/>
          </w:rPr>
          <w:t>https://www.cato.org/publications/commentary/no-more-same-problem-primacy/)MBA</w:t>
        </w:r>
      </w:hyperlink>
      <w:r>
        <w:t xml:space="preserve"> HBJ</w:t>
      </w:r>
    </w:p>
    <w:p w:rsidR="00526336" w:rsidRPr="003E2E90" w:rsidRDefault="00526336" w:rsidP="00526336">
      <w:pPr>
        <w:rPr>
          <w:sz w:val="8"/>
        </w:rPr>
      </w:pPr>
      <w:r w:rsidRPr="003E2E90">
        <w:rPr>
          <w:sz w:val="8"/>
        </w:rPr>
        <w:t xml:space="preserve">U.S. policymakers have invited this response. For decades, U.S. foreign policy has followed a quixotic goal of primacy, or global </w:t>
      </w:r>
      <w:r w:rsidRPr="003E2E90">
        <w:rPr>
          <w:rStyle w:val="StyleUnderline"/>
        </w:rPr>
        <w:t>hegemony</w:t>
      </w:r>
      <w:r w:rsidRPr="003E2E90">
        <w:rPr>
          <w:sz w:val="8"/>
        </w:rPr>
        <w:t xml:space="preserve">. It </w:t>
      </w:r>
      <w:r w:rsidRPr="003E2E90">
        <w:rPr>
          <w:rStyle w:val="StyleUnderline"/>
        </w:rPr>
        <w:t>presumes that the United States is the indispensable nation, and that every problem, in any part of the world, must be resolved by U.S. leadership or else will impact American safety.</w:t>
      </w:r>
      <w:r>
        <w:rPr>
          <w:rStyle w:val="StyleUnderline"/>
        </w:rPr>
        <w:t xml:space="preserve"> </w:t>
      </w:r>
      <w:r w:rsidRPr="003E2E90">
        <w:rPr>
          <w:sz w:val="8"/>
        </w:rPr>
        <w:t xml:space="preserve">But </w:t>
      </w:r>
      <w:r w:rsidRPr="003E2E90">
        <w:rPr>
          <w:rStyle w:val="Emphasis"/>
        </w:rPr>
        <w:t>primacy has proved both difficult and costly</w:t>
      </w:r>
      <w:r w:rsidRPr="003E2E90">
        <w:rPr>
          <w:sz w:val="8"/>
        </w:rPr>
        <w:t xml:space="preserve">. It is also frequently disconnected from American security needs. </w:t>
      </w:r>
      <w:r w:rsidRPr="003E2E90">
        <w:rPr>
          <w:rStyle w:val="StyleUnderline"/>
        </w:rPr>
        <w:t>An alternative approach to global affairs would concentrate on vital U.S. national interests and maintain the tools necessary to defend them. It would also reject the need for global hegemony.</w:t>
      </w:r>
      <w:r w:rsidRPr="003E2E90">
        <w:rPr>
          <w:sz w:val="8"/>
        </w:rPr>
        <w:t xml:space="preserve"> </w:t>
      </w:r>
      <w:r w:rsidRPr="003E2E90">
        <w:rPr>
          <w:rStyle w:val="Emphasis"/>
        </w:rPr>
        <w:t>The idea that we can only be safe once the world is remade in our image is riddled with logical fallacies.</w:t>
      </w:r>
      <w:r w:rsidRPr="003E2E90">
        <w:rPr>
          <w:sz w:val="8"/>
        </w:rPr>
        <w:t xml:space="preserve"> Moreover, an interests-driven foreign policy would take seriously the consequences of our actions abroad and here at home — on our soldiers, our fiscal health, and our principles. America’s default foreign policy is unnecessarily costly and unnecessarily risky. 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 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as primacists Robert Kagan and Bill Kristol have argued. They are comfortable going to war even “when we cannot prove that a narrowly construed ‘vital interest’ of the United States is at stake.” 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 </w:t>
      </w:r>
      <w:r w:rsidRPr="003E2E90">
        <w:rPr>
          <w:rStyle w:val="StyleUnderline"/>
        </w:rPr>
        <w:t>Unfortunately — but predictably given what theory and history teach us</w:t>
      </w:r>
      <w:r w:rsidRPr="003E2E90">
        <w:rPr>
          <w:sz w:val="8"/>
        </w:rPr>
        <w:t xml:space="preserve"> — </w:t>
      </w:r>
      <w:r w:rsidRPr="003E2E90">
        <w:rPr>
          <w:rStyle w:val="StyleUnderline"/>
        </w:rPr>
        <w:t>primacy has been neither easy to implement nor cheap to sustain</w:t>
      </w:r>
      <w:r w:rsidRPr="003E2E90">
        <w:rPr>
          <w:sz w:val="8"/>
        </w:rPr>
        <w:t xml:space="preserve">. </w:t>
      </w:r>
      <w:r w:rsidRPr="003E2E90">
        <w:rPr>
          <w:rStyle w:val="StyleUnderline"/>
        </w:rPr>
        <w:t>When the U.S. military is called upon to fight wars across the globe, the human toll is considerable.</w:t>
      </w:r>
      <w:r w:rsidRPr="003E2E90">
        <w:rPr>
          <w:sz w:val="8"/>
        </w:rPr>
        <w:t xml:space="preserve"> Since 9/11 and through 2014, nearly 7,000 U.S. troops have been killed, 52,000 have been wounded in action, and close to a million veterans have registered disability claims. </w:t>
      </w:r>
      <w:r w:rsidRPr="003E2E90">
        <w:rPr>
          <w:rStyle w:val="Emphasis"/>
        </w:rPr>
        <w:t>The fiscal burdens of primacy are severe as well. The wars in Iraq and Afghanistan cost</w:t>
      </w:r>
      <w:r w:rsidRPr="003E2E90">
        <w:rPr>
          <w:sz w:val="8"/>
        </w:rPr>
        <w:t xml:space="preserve"> the United States </w:t>
      </w:r>
      <w:r w:rsidRPr="003E2E90">
        <w:rPr>
          <w:rStyle w:val="Emphasis"/>
        </w:rPr>
        <w:t>trillions</w:t>
      </w:r>
      <w:r w:rsidRPr="003E2E90">
        <w:rPr>
          <w:sz w:val="8"/>
        </w:rPr>
        <w:t xml:space="preserve"> of dollars, </w:t>
      </w:r>
      <w:r w:rsidRPr="003E2E90">
        <w:rPr>
          <w:rStyle w:val="StyleUnderline"/>
        </w:rPr>
        <w:t xml:space="preserve">some of which we will be paying for many decades in the form of additional debt servicing and veteran care. </w:t>
      </w:r>
      <w:r w:rsidRPr="003E2E90">
        <w:rPr>
          <w:sz w:val="8"/>
        </w:rPr>
        <w:t xml:space="preserve">And </w:t>
      </w:r>
      <w:r w:rsidRPr="003E2E90">
        <w:rPr>
          <w:rStyle w:val="Emphasis"/>
        </w:rPr>
        <w:t>primacy guarantees more fighting in the future — and the bills that come with it.</w:t>
      </w:r>
      <w:r>
        <w:rPr>
          <w:rStyle w:val="Emphasis"/>
        </w:rPr>
        <w:t xml:space="preserve"> </w:t>
      </w:r>
      <w:r w:rsidRPr="003E2E90">
        <w:rPr>
          <w:sz w:val="8"/>
        </w:rPr>
        <w:t xml:space="preserve">Of course, we ought to have a strong defense. But, under primacy, the U.S. military is expected both to stop threats from materializing and to stomp out any fires it fails to prevent. That expectation requires us to maintain the world’s largest and most active military. Notwithstanding the false claims that the Budget Control Act is responsible for “gutting national defense”, or the widespread belief that the U.S. military has been hollowed out and needs to be rebuilt, the U.S. military is the preeminent fighting force in the world. No state can match U.S. global power-projection capabilities. And U.S. military spending remains near historic highs.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 The United States spends at least as much on its military as the next eight countries worldwide and nearly three times more than China and Russia combined. Although not all of that money is spent wisely, it still buys incomparable capabilities. No sensible American should wish to trade places with any other country on earth. The U.S. military is second to none, and our massive economy is a solid foundation for generating military power when it is needed.. </w:t>
      </w:r>
      <w:r w:rsidRPr="003E2E90">
        <w:rPr>
          <w:rStyle w:val="StyleUnderline"/>
        </w:rPr>
        <w:t>In the current strategic environment, the United States could easily spend less and still safeguard America’s vital interests</w:t>
      </w:r>
      <w:r w:rsidRPr="003E2E90">
        <w:rPr>
          <w:sz w:val="8"/>
        </w:rPr>
        <w:t xml:space="preserve">. </w:t>
      </w:r>
      <w:r w:rsidRPr="003E2E90">
        <w:rPr>
          <w:rStyle w:val="StyleUnderline"/>
        </w:rPr>
        <w:t>It could do so through smarter spending, eliminating wasteful gold-plated programs</w:t>
      </w:r>
      <w:r w:rsidRPr="003E2E90">
        <w:rPr>
          <w:sz w:val="8"/>
        </w:rPr>
        <w:t xml:space="preserve"> such as the F-35, </w:t>
      </w:r>
      <w:r w:rsidRPr="003E2E90">
        <w:rPr>
          <w:rStyle w:val="StyleUnderline"/>
        </w:rPr>
        <w:t>and demanding greater burden-sharing from allies.</w:t>
      </w:r>
      <w:r w:rsidRPr="003E2E90">
        <w:rPr>
          <w:sz w:val="8"/>
        </w:rPr>
        <w:t xml:space="preserve"> At present, U</w:t>
      </w:r>
      <w:r w:rsidRPr="003E2E90">
        <w:rPr>
          <w:rStyle w:val="Emphasis"/>
        </w:rPr>
        <w:t>.S. security guarantees to wealthy allies cause them to underprovide for their own defense, meaning they have less capacity to help us deal with common security challenges.</w:t>
      </w:r>
      <w:r>
        <w:rPr>
          <w:rStyle w:val="Emphasis"/>
        </w:rPr>
        <w:t xml:space="preserve"> </w:t>
      </w:r>
      <w:r w:rsidRPr="003E2E90">
        <w:rPr>
          <w:sz w:val="8"/>
        </w:rPr>
        <w:t xml:space="preserve">Former Chairman of the Joint Chiefs of Staff Michael Mullen warned that debts and deficits represent threats to not just our fiscal health but our national security as well. </w:t>
      </w:r>
      <w:r w:rsidRPr="003E2E90">
        <w:rPr>
          <w:rStyle w:val="Emphasis"/>
        </w:rPr>
        <w:t>Although military spending is not the primary driver of the nation’s massive and unprecedented fiscal imbalance, primacy’s high costs undermine our economic security.</w:t>
      </w:r>
      <w:r>
        <w:rPr>
          <w:rStyle w:val="Emphasis"/>
        </w:rPr>
        <w:t xml:space="preserve"> </w:t>
      </w:r>
      <w:r w:rsidRPr="003E2E90">
        <w:rPr>
          <w:sz w:val="8"/>
        </w:rPr>
        <w:t xml:space="preserve">Such expenditures might still be justified if they were instrumental in keeping Americans safe. But, in fact, primacy is based on a number of faulty premises, including: (a) that the United States is subjected to more urgent and prevalent threats than ever before; (b) that U.S. security guarantees reassure nervous allies and thus contribute to global peace and stability; and (c) that a large and active U.S. military is essential to the health of the international economy. Primacists hold that the United States cannot adopt a wait-and-see attitude with respect to distant trouble spots. They believe that the security of all states are bound together and that threats to others are actually threats to the United States. Primacists believe that instability and crises abroad will adversely affect American interests if they are allowed to fester. “The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 </w:t>
      </w:r>
      <w:r w:rsidRPr="003E2E90">
        <w:rPr>
          <w:rStyle w:val="Emphasis"/>
          <w:sz w:val="24"/>
        </w:rPr>
        <w:t>This assumption is based on a very selective reading of world history, grossly exaggerates the United States’ ability to control outcomes, and underplays its costs. It also miscasts the nature of the threats that are facing us.</w:t>
      </w:r>
      <w:r>
        <w:rPr>
          <w:rStyle w:val="Emphasis"/>
          <w:sz w:val="24"/>
        </w:rPr>
        <w:t xml:space="preserve"> </w:t>
      </w:r>
      <w:r w:rsidRPr="003E2E90">
        <w:rPr>
          <w:sz w:val="8"/>
        </w:rPr>
        <w:t>Technology has not evaporated the seas, allowing large land armies to march across the ocean floor. Meanwhile, potential challengers like China face more urgent problems that will diminish their desire and ability to project power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Causing problems abroad would threaten critical trading relations that are essential to the health of the Chinese economy. Primacists argue that we cannot rely on oceans to halt nuclear missiles that fly over them or cyberattacks in the virtual realm. And terrorists could infiltrate by land, sea, or air, or they could be grown right here at home. But our own nuclear weapons provide a powerful deterrent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To the extent that we can identify myriad threats that our ancestors could not fathom, primacy compounds the problem. By calling on the United States to deal with so many threats, to so many people, in so many places, primacy ensures that even distant problems become our own. Primacy’s other key problem is that, contrary to the claims of its advocates,</w:t>
      </w:r>
      <w:r w:rsidRPr="003E2E90">
        <w:rPr>
          <w:rStyle w:val="Emphasis"/>
          <w:sz w:val="28"/>
        </w:rPr>
        <w:t xml:space="preserve"> it inadvertently increases the risk of conflict. Allies are more willing to confront powerful rivals because they are confident that the United States will rescue them if the confrontation turns ugly, a classic case of moral hazard, or</w:t>
      </w:r>
      <w:r w:rsidRPr="003E2E90">
        <w:rPr>
          <w:sz w:val="8"/>
        </w:rPr>
        <w:t xml:space="preserve"> what MIT’s Barry Posen calls “</w:t>
      </w:r>
      <w:r w:rsidRPr="003E2E90">
        <w:rPr>
          <w:rStyle w:val="Emphasis"/>
          <w:sz w:val="28"/>
        </w:rPr>
        <w:t>reckless driving.”</w:t>
      </w:r>
      <w:r>
        <w:rPr>
          <w:rStyle w:val="Emphasis"/>
          <w:sz w:val="28"/>
        </w:rPr>
        <w:t xml:space="preserve"> </w:t>
      </w:r>
      <w:r w:rsidRPr="003E2E90">
        <w:rPr>
          <w:sz w:val="8"/>
        </w:rPr>
        <w:t xml:space="preserve">Restraining our impulse to intervene militarily or diplomatically when our safety and vital national interests are not threatened would reduce the likelihood that our friends and allies will engage in such reckless behavior in the first place. Plus, a more restrained foreign policy would encourage others to assume the burden of defending themselves. </w:t>
      </w:r>
      <w:r w:rsidRPr="003E2E90">
        <w:rPr>
          <w:rStyle w:val="Emphasis"/>
          <w:sz w:val="28"/>
        </w:rPr>
        <w:t>Such a move on the part of our allies could prove essential, given that primacy has not stopped our rivals from challenging U.S. power. Russia and China, for example, have resisted the U.S. government’s efforts to expand its influence in Europe and Asia.</w:t>
      </w:r>
      <w:r w:rsidRPr="003E2E90">
        <w:rPr>
          <w:sz w:val="8"/>
        </w:rPr>
        <w:t xml:space="preserve"> </w:t>
      </w:r>
      <w:r w:rsidRPr="003E2E90">
        <w:rPr>
          <w:rStyle w:val="Emphasis"/>
          <w:sz w:val="28"/>
        </w:rPr>
        <w:t>Indeed, by provoking security fears, primacy exacerbates the very sorts of problems that it claims to prevent, including nuclear proliferation. U.S. efforts at regime change and talk of an “axis of evil” that needed to be eliminated certainly provided additional incentives for states to develop nuclear weapons to deter U.S. actions</w:t>
      </w:r>
      <w:r w:rsidRPr="003E2E90">
        <w:rPr>
          <w:sz w:val="8"/>
        </w:rPr>
        <w:t xml:space="preserve"> (e.g., </w:t>
      </w:r>
      <w:r w:rsidRPr="003E2E90">
        <w:rPr>
          <w:rStyle w:val="Emphasis"/>
          <w:sz w:val="28"/>
        </w:rPr>
        <w:t>North Korea</w:t>
      </w:r>
      <w:r w:rsidRPr="003E2E90">
        <w:rPr>
          <w:sz w:val="8"/>
        </w:rPr>
        <w:t>).</w:t>
      </w:r>
    </w:p>
    <w:p w:rsidR="00526336" w:rsidRPr="00692AB9" w:rsidRDefault="00526336" w:rsidP="00526336">
      <w:pPr>
        <w:pStyle w:val="Heading4"/>
      </w:pPr>
      <w:r>
        <w:t>No prolif impact</w:t>
      </w:r>
    </w:p>
    <w:p w:rsidR="00526336" w:rsidRPr="00692AB9" w:rsidRDefault="00526336" w:rsidP="00526336">
      <w:r w:rsidRPr="00692AB9">
        <w:t>Colin H.</w:t>
      </w:r>
      <w:r>
        <w:t xml:space="preserve"> </w:t>
      </w:r>
      <w:r>
        <w:rPr>
          <w:rStyle w:val="Style13ptBold"/>
        </w:rPr>
        <w:t xml:space="preserve">Kahl </w:t>
      </w:r>
      <w:r w:rsidRPr="00692AB9">
        <w:rPr>
          <w:rStyle w:val="Style13ptBold"/>
        </w:rPr>
        <w:t>13</w:t>
      </w:r>
      <w:r>
        <w:t xml:space="preserve">, </w:t>
      </w:r>
      <w:r w:rsidRPr="00692AB9">
        <w:t xml:space="preserve">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21" w:history="1">
        <w:r w:rsidRPr="00692AB9">
          <w:rPr>
            <w:rStyle w:val="Hyperlink"/>
          </w:rPr>
          <w:t>http://www.cnas.org/files/documents/publications/CNAS_AtomicKingdom_Kahl.pdf</w:t>
        </w:r>
      </w:hyperlink>
    </w:p>
    <w:p w:rsidR="00526336" w:rsidRDefault="00526336" w:rsidP="00526336">
      <w:r>
        <w:t>*</w:t>
      </w:r>
      <w:r w:rsidRPr="00692AB9">
        <w:t>cites Jacques Hymans, USC Associate Professor of IR***</w:t>
      </w:r>
    </w:p>
    <w:p w:rsidR="00526336" w:rsidRPr="00692AB9" w:rsidRDefault="00526336" w:rsidP="00526336"/>
    <w:p w:rsidR="00526336" w:rsidRPr="0055166A" w:rsidRDefault="00526336" w:rsidP="00526336">
      <w:pPr>
        <w:rPr>
          <w:sz w:val="10"/>
        </w:rPr>
      </w:pPr>
      <w:r w:rsidRPr="0055166A">
        <w:rPr>
          <w:sz w:val="10"/>
        </w:rPr>
        <w:t xml:space="preserve">I I I . LESSONS FROM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567114">
        <w:rPr>
          <w:rStyle w:val="TitleChar"/>
          <w:highlight w:val="yellow"/>
        </w:rPr>
        <w:t>predictions of</w:t>
      </w:r>
      <w:r w:rsidRPr="0055166A">
        <w:rPr>
          <w:sz w:val="10"/>
        </w:rPr>
        <w:t xml:space="preserve"> inevitable </w:t>
      </w:r>
      <w:r w:rsidRPr="008860B0">
        <w:rPr>
          <w:rStyle w:val="TitleChar"/>
        </w:rPr>
        <w:t>prolif</w:t>
      </w:r>
      <w:r w:rsidRPr="008860B0">
        <w:rPr>
          <w:sz w:val="10"/>
        </w:rPr>
        <w:t>eration</w:t>
      </w:r>
      <w:r w:rsidRPr="0055166A">
        <w:rPr>
          <w:sz w:val="10"/>
        </w:rPr>
        <w:t xml:space="preserve"> </w:t>
      </w:r>
      <w:r w:rsidRPr="00567114">
        <w:rPr>
          <w:rStyle w:val="TitleChar"/>
          <w:highlight w:val="yellow"/>
        </w:rPr>
        <w:t xml:space="preserve">cascades have </w:t>
      </w:r>
      <w:r w:rsidRPr="00567114">
        <w:rPr>
          <w:rStyle w:val="Emphasis"/>
          <w:highlight w:val="yellow"/>
        </w:rPr>
        <w:t>historically proven false</w:t>
      </w:r>
      <w:r w:rsidRPr="0055166A">
        <w:rPr>
          <w:sz w:val="10"/>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567114">
        <w:rPr>
          <w:rStyle w:val="TitleChar"/>
          <w:highlight w:val="yellow"/>
        </w:rPr>
        <w:t xml:space="preserve">countries </w:t>
      </w:r>
      <w:r w:rsidRPr="00692AB9">
        <w:rPr>
          <w:rStyle w:val="TitleChar"/>
        </w:rPr>
        <w:t>that</w:t>
      </w:r>
      <w:r w:rsidRPr="0055166A">
        <w:rPr>
          <w:sz w:val="10"/>
        </w:rPr>
        <w:t xml:space="preserve"> have </w:t>
      </w:r>
      <w:r w:rsidRPr="00692AB9">
        <w:rPr>
          <w:rStyle w:val="TitleChar"/>
        </w:rPr>
        <w:t>started down the nuclear path</w:t>
      </w:r>
      <w:r w:rsidRPr="0055166A">
        <w:rPr>
          <w:sz w:val="10"/>
        </w:rPr>
        <w:t xml:space="preserve"> have </w:t>
      </w:r>
      <w:r w:rsidRPr="00567114">
        <w:rPr>
          <w:rStyle w:val="TitleChar"/>
          <w:highlight w:val="yellow"/>
        </w:rPr>
        <w:t xml:space="preserve">found the road </w:t>
      </w:r>
      <w:r w:rsidRPr="00567114">
        <w:rPr>
          <w:rStyle w:val="Emphasis"/>
          <w:highlight w:val="yellow"/>
        </w:rPr>
        <w:t>more difficult than imagined</w:t>
      </w:r>
      <w:r w:rsidRPr="00567114">
        <w:rPr>
          <w:rStyle w:val="TitleChar"/>
          <w:highlight w:val="yellow"/>
        </w:rPr>
        <w:t>,</w:t>
      </w:r>
      <w:r w:rsidRPr="0055166A">
        <w:rPr>
          <w:sz w:val="10"/>
        </w:rPr>
        <w:t xml:space="preserve"> both technologically and bureaucratically, </w:t>
      </w:r>
      <w:r w:rsidRPr="00567114">
        <w:rPr>
          <w:rStyle w:val="TitleChar"/>
          <w:highlight w:val="yellow"/>
        </w:rPr>
        <w:t>leading the majority</w:t>
      </w:r>
      <w:r w:rsidRPr="0055166A">
        <w:rPr>
          <w:sz w:val="10"/>
        </w:rPr>
        <w:t xml:space="preserve"> of nuclear-weapons aspirants </w:t>
      </w:r>
      <w:r w:rsidRPr="00567114">
        <w:rPr>
          <w:rStyle w:val="Emphasis"/>
          <w:highlight w:val="yellow"/>
        </w:rPr>
        <w:t>to reverse course.</w:t>
      </w:r>
      <w:r w:rsidRPr="0055166A">
        <w:rPr>
          <w:sz w:val="10"/>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567114">
        <w:rPr>
          <w:rStyle w:val="TitleChar"/>
          <w:highlight w:val="yellow"/>
        </w:rPr>
        <w:t>Analysts</w:t>
      </w:r>
      <w:r w:rsidRPr="0055166A">
        <w:rPr>
          <w:sz w:val="10"/>
        </w:rPr>
        <w:t xml:space="preserve"> </w:t>
      </w:r>
      <w:r w:rsidRPr="00692AB9">
        <w:rPr>
          <w:rStyle w:val="TitleChar"/>
        </w:rPr>
        <w:t>predicting proliferation</w:t>
      </w:r>
      <w:r w:rsidRPr="0055166A">
        <w:rPr>
          <w:sz w:val="10"/>
        </w:rPr>
        <w:t xml:space="preserve"> cascades tend to </w:t>
      </w:r>
      <w:r w:rsidRPr="00692AB9">
        <w:rPr>
          <w:rStyle w:val="TitleChar"/>
        </w:rPr>
        <w:t>emphasize the incentives for</w:t>
      </w:r>
      <w:r w:rsidRPr="0055166A">
        <w:rPr>
          <w:sz w:val="10"/>
        </w:rPr>
        <w:t xml:space="preserve"> reactive </w:t>
      </w:r>
      <w:r w:rsidRPr="00692AB9">
        <w:rPr>
          <w:rStyle w:val="TitleChar"/>
        </w:rPr>
        <w:t>prolif</w:t>
      </w:r>
      <w:r w:rsidRPr="0055166A">
        <w:rPr>
          <w:sz w:val="10"/>
        </w:rPr>
        <w:t xml:space="preserve">eration </w:t>
      </w:r>
      <w:r w:rsidRPr="00692AB9">
        <w:rPr>
          <w:rStyle w:val="TitleChar"/>
        </w:rPr>
        <w:t>while</w:t>
      </w:r>
      <w:r w:rsidRPr="0055166A">
        <w:rPr>
          <w:sz w:val="10"/>
        </w:rPr>
        <w:t xml:space="preserve"> ignoring or </w:t>
      </w:r>
      <w:r w:rsidRPr="00567114">
        <w:rPr>
          <w:rStyle w:val="Emphasis"/>
          <w:highlight w:val="yellow"/>
        </w:rPr>
        <w:t>downplay</w:t>
      </w:r>
      <w:r w:rsidRPr="008860B0">
        <w:rPr>
          <w:rStyle w:val="Emphasis"/>
        </w:rPr>
        <w:t xml:space="preserve">ing the </w:t>
      </w:r>
      <w:r w:rsidRPr="00567114">
        <w:rPr>
          <w:rStyle w:val="Emphasis"/>
          <w:highlight w:val="yellow"/>
        </w:rPr>
        <w:t>disincentives</w:t>
      </w:r>
      <w:r w:rsidRPr="00567114">
        <w:rPr>
          <w:rStyle w:val="TitleChar"/>
          <w:highlight w:val="yellow"/>
        </w:rPr>
        <w:t>.</w:t>
      </w:r>
      <w:r w:rsidRPr="0055166A">
        <w:rPr>
          <w:sz w:val="10"/>
        </w:rPr>
        <w:t xml:space="preserve"> </w:t>
      </w:r>
      <w:r w:rsidRPr="00692AB9">
        <w:rPr>
          <w:rStyle w:val="TitleChar"/>
        </w:rPr>
        <w:t>Yet</w:t>
      </w:r>
      <w:r w:rsidRPr="0055166A">
        <w:rPr>
          <w:sz w:val="10"/>
        </w:rPr>
        <w:t xml:space="preserve">, as it turns out, </w:t>
      </w:r>
      <w:r w:rsidRPr="00567114">
        <w:rPr>
          <w:rStyle w:val="TitleChar"/>
          <w:highlight w:val="yellow"/>
        </w:rPr>
        <w:t xml:space="preserve">instances </w:t>
      </w:r>
      <w:r w:rsidRPr="008860B0">
        <w:rPr>
          <w:rStyle w:val="TitleChar"/>
        </w:rPr>
        <w:t>of</w:t>
      </w:r>
      <w:r w:rsidRPr="008860B0">
        <w:rPr>
          <w:sz w:val="10"/>
        </w:rPr>
        <w:t xml:space="preserve"> nuclear </w:t>
      </w:r>
      <w:r w:rsidRPr="008860B0">
        <w:rPr>
          <w:rStyle w:val="TitleChar"/>
        </w:rPr>
        <w:t>prolif</w:t>
      </w:r>
      <w:r w:rsidRPr="008860B0">
        <w:rPr>
          <w:sz w:val="10"/>
        </w:rPr>
        <w:t>eration (including reactive proliferation)</w:t>
      </w:r>
      <w:r w:rsidRPr="0055166A">
        <w:rPr>
          <w:sz w:val="10"/>
        </w:rPr>
        <w:t xml:space="preserve"> </w:t>
      </w:r>
      <w:r w:rsidRPr="00567114">
        <w:rPr>
          <w:rStyle w:val="TitleChar"/>
          <w:highlight w:val="yellow"/>
        </w:rPr>
        <w:t xml:space="preserve">have been </w:t>
      </w:r>
      <w:r w:rsidRPr="00567114">
        <w:rPr>
          <w:rStyle w:val="Emphasis"/>
          <w:highlight w:val="yellow"/>
        </w:rPr>
        <w:t>so rare</w:t>
      </w:r>
      <w:r w:rsidRPr="00567114">
        <w:rPr>
          <w:rStyle w:val="TitleChar"/>
          <w:highlight w:val="yellow"/>
        </w:rPr>
        <w:t xml:space="preserve"> because</w:t>
      </w:r>
      <w:r w:rsidRPr="0055166A">
        <w:rPr>
          <w:sz w:val="10"/>
        </w:rPr>
        <w:t xml:space="preserve"> going down </w:t>
      </w:r>
      <w:r w:rsidRPr="00692AB9">
        <w:rPr>
          <w:rStyle w:val="TitleChar"/>
        </w:rPr>
        <w:t>this road</w:t>
      </w:r>
      <w:r w:rsidRPr="0055166A">
        <w:rPr>
          <w:sz w:val="10"/>
        </w:rPr>
        <w:t xml:space="preserve"> often </w:t>
      </w:r>
      <w:r w:rsidRPr="00692AB9">
        <w:rPr>
          <w:rStyle w:val="TitleChar"/>
        </w:rPr>
        <w:t xml:space="preserve">risks </w:t>
      </w:r>
      <w:r w:rsidRPr="008860B0">
        <w:rPr>
          <w:rStyle w:val="TitleChar"/>
          <w:highlight w:val="yellow"/>
        </w:rPr>
        <w:t xml:space="preserve">insecurity, reputational damage and economic costs </w:t>
      </w:r>
      <w:r w:rsidRPr="00692AB9">
        <w:rPr>
          <w:rStyle w:val="TitleChar"/>
        </w:rPr>
        <w:t xml:space="preserve">that </w:t>
      </w:r>
      <w:r w:rsidRPr="00567114">
        <w:rPr>
          <w:rStyle w:val="TitleChar"/>
          <w:highlight w:val="yellow"/>
        </w:rPr>
        <w:t>outweigh</w:t>
      </w:r>
      <w:r w:rsidRPr="0055166A">
        <w:rPr>
          <w:sz w:val="10"/>
        </w:rPr>
        <w:t xml:space="preserve"> the </w:t>
      </w:r>
      <w:r w:rsidRPr="008860B0">
        <w:rPr>
          <w:rStyle w:val="TitleChar"/>
        </w:rPr>
        <w:t>potential benefits.</w:t>
      </w:r>
      <w:r w:rsidRPr="008860B0">
        <w:rPr>
          <w:sz w:val="10"/>
        </w:rPr>
        <w:t>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w:t>
      </w:r>
      <w:r w:rsidRPr="0055166A">
        <w:rPr>
          <w:sz w:val="10"/>
        </w:rPr>
        <w:t xml:space="preserv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692AB9">
        <w:rPr>
          <w:rStyle w:val="TitleChar"/>
        </w:rPr>
        <w:t xml:space="preserve">the number of nuclear </w:t>
      </w:r>
      <w:r w:rsidRPr="00567114">
        <w:rPr>
          <w:rStyle w:val="Emphasis"/>
          <w:highlight w:val="yellow"/>
        </w:rPr>
        <w:t xml:space="preserve">reversals has grown while </w:t>
      </w:r>
      <w:r w:rsidRPr="00692AB9">
        <w:rPr>
          <w:rStyle w:val="Emphasis"/>
        </w:rPr>
        <w:t>the number of</w:t>
      </w:r>
      <w:r w:rsidRPr="00567114">
        <w:rPr>
          <w:rStyle w:val="Emphasis"/>
          <w:highlight w:val="yellow"/>
        </w:rPr>
        <w:t xml:space="preserve"> states initiating </w:t>
      </w:r>
      <w:r w:rsidRPr="008860B0">
        <w:rPr>
          <w:rStyle w:val="Emphasis"/>
        </w:rPr>
        <w:t>programs</w:t>
      </w:r>
      <w:r w:rsidRPr="0055166A">
        <w:rPr>
          <w:sz w:val="10"/>
        </w:rPr>
        <w:t xml:space="preserve"> with possible military dimensions </w:t>
      </w:r>
      <w:r w:rsidRPr="008860B0">
        <w:rPr>
          <w:rStyle w:val="Emphasis"/>
        </w:rPr>
        <w:t>has</w:t>
      </w:r>
      <w:r w:rsidRPr="0055166A">
        <w:rPr>
          <w:sz w:val="10"/>
        </w:rPr>
        <w:t xml:space="preserve"> markedly </w:t>
      </w:r>
      <w:r w:rsidRPr="00567114">
        <w:rPr>
          <w:rStyle w:val="Emphasis"/>
          <w:highlight w:val="yellow"/>
        </w:rPr>
        <w:t>declined</w:t>
      </w:r>
      <w:r w:rsidRPr="00567114">
        <w:rPr>
          <w:rStyle w:val="TitleChar"/>
          <w:highlight w:val="yellow"/>
        </w:rPr>
        <w:t>.</w:t>
      </w:r>
      <w:r w:rsidRPr="0055166A">
        <w:rPr>
          <w:sz w:val="10"/>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567114">
        <w:rPr>
          <w:rStyle w:val="TitleChar"/>
          <w:highlight w:val="yellow"/>
        </w:rPr>
        <w:t xml:space="preserve">the </w:t>
      </w:r>
      <w:r w:rsidRPr="008860B0">
        <w:rPr>
          <w:rStyle w:val="TitleChar"/>
        </w:rPr>
        <w:t xml:space="preserve">average </w:t>
      </w:r>
      <w:r w:rsidRPr="00567114">
        <w:rPr>
          <w:rStyle w:val="TitleChar"/>
          <w:highlight w:val="yellow"/>
        </w:rPr>
        <w:t xml:space="preserve">time </w:t>
      </w:r>
      <w:r w:rsidRPr="00692AB9">
        <w:rPr>
          <w:rStyle w:val="TitleChar"/>
        </w:rPr>
        <w:t>required to complete a</w:t>
      </w:r>
      <w:r w:rsidRPr="0055166A">
        <w:rPr>
          <w:sz w:val="10"/>
        </w:rPr>
        <w:t xml:space="preserve"> nuclear weapons </w:t>
      </w:r>
      <w:r w:rsidRPr="00692AB9">
        <w:rPr>
          <w:rStyle w:val="TitleChar"/>
        </w:rPr>
        <w:t xml:space="preserve">program </w:t>
      </w:r>
      <w:r w:rsidRPr="00567114">
        <w:rPr>
          <w:rStyle w:val="TitleChar"/>
          <w:highlight w:val="yellow"/>
        </w:rPr>
        <w:t xml:space="preserve">has increased </w:t>
      </w:r>
      <w:r w:rsidRPr="00692AB9">
        <w:rPr>
          <w:rStyle w:val="TitleChar"/>
        </w:rPr>
        <w:t>from seven</w:t>
      </w:r>
      <w:r w:rsidRPr="0055166A">
        <w:rPr>
          <w:sz w:val="10"/>
        </w:rPr>
        <w:t xml:space="preserve"> years prior to 1970 </w:t>
      </w:r>
      <w:r w:rsidRPr="00567114">
        <w:rPr>
          <w:rStyle w:val="TitleChar"/>
          <w:highlight w:val="yellow"/>
        </w:rPr>
        <w:t>to</w:t>
      </w:r>
      <w:r w:rsidRPr="0055166A">
        <w:rPr>
          <w:sz w:val="10"/>
        </w:rPr>
        <w:t xml:space="preserve"> about </w:t>
      </w:r>
      <w:r w:rsidRPr="00567114">
        <w:rPr>
          <w:rStyle w:val="Emphasis"/>
          <w:highlight w:val="yellow"/>
        </w:rPr>
        <w:t>17 years</w:t>
      </w:r>
      <w:r w:rsidRPr="0055166A">
        <w:rPr>
          <w:sz w:val="10"/>
        </w:rPr>
        <w:t xml:space="preserve"> after 1970, </w:t>
      </w:r>
      <w:r w:rsidRPr="008860B0">
        <w:rPr>
          <w:rStyle w:val="TitleChar"/>
          <w:highlight w:val="yellow"/>
        </w:rPr>
        <w:t>even as the</w:t>
      </w:r>
      <w:r w:rsidRPr="00692AB9">
        <w:rPr>
          <w:rStyle w:val="TitleChar"/>
        </w:rPr>
        <w:t xml:space="preserve"> hardware, </w:t>
      </w:r>
      <w:r w:rsidRPr="008860B0">
        <w:rPr>
          <w:rStyle w:val="TitleChar"/>
          <w:highlight w:val="yellow"/>
        </w:rPr>
        <w:t>knowledge and industrial base</w:t>
      </w:r>
      <w:r w:rsidRPr="00692AB9">
        <w:rPr>
          <w:rStyle w:val="TitleChar"/>
        </w:rPr>
        <w:t xml:space="preserve"> required for prolif</w:t>
      </w:r>
      <w:r w:rsidRPr="0055166A">
        <w:rPr>
          <w:sz w:val="10"/>
        </w:rPr>
        <w:t xml:space="preserve">eration </w:t>
      </w:r>
      <w:r w:rsidRPr="008860B0">
        <w:rPr>
          <w:rStyle w:val="TitleChar"/>
          <w:highlight w:val="yellow"/>
        </w:rPr>
        <w:t>has expanded</w:t>
      </w:r>
      <w:r w:rsidRPr="0055166A">
        <w:rPr>
          <w:sz w:val="10"/>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692AB9">
        <w:rPr>
          <w:rStyle w:val="TitleChar"/>
        </w:rPr>
        <w:t>leaders have to weigh</w:t>
      </w:r>
      <w:r w:rsidRPr="0055166A">
        <w:rPr>
          <w:sz w:val="10"/>
        </w:rPr>
        <w:t xml:space="preserve"> these </w:t>
      </w:r>
      <w:r w:rsidRPr="00692AB9">
        <w:rPr>
          <w:rStyle w:val="TitleChar"/>
        </w:rPr>
        <w:t>potential gains against the possibility that seeking nuclear weapons would</w:t>
      </w:r>
      <w:r w:rsidRPr="0055166A">
        <w:rPr>
          <w:sz w:val="10"/>
        </w:rPr>
        <w:t xml:space="preserve"> make the country or regime less secure by </w:t>
      </w:r>
      <w:r w:rsidRPr="00692AB9">
        <w:rPr>
          <w:rStyle w:val="TitleChar"/>
        </w:rPr>
        <w:t>trigger</w:t>
      </w:r>
      <w:r w:rsidRPr="0055166A">
        <w:rPr>
          <w:sz w:val="10"/>
        </w:rPr>
        <w:t xml:space="preserve">ing </w:t>
      </w:r>
      <w:r w:rsidRPr="00692AB9">
        <w:rPr>
          <w:rStyle w:val="TitleChar"/>
        </w:rPr>
        <w:t>a regional arms race or</w:t>
      </w:r>
      <w:r w:rsidRPr="0055166A">
        <w:rPr>
          <w:sz w:val="10"/>
        </w:rPr>
        <w:t xml:space="preserve"> a preventive </w:t>
      </w:r>
      <w:r w:rsidRPr="00692AB9">
        <w:rPr>
          <w:rStyle w:val="TitleChar"/>
        </w:rPr>
        <w:t>attack by outside powers.</w:t>
      </w:r>
      <w:r w:rsidRPr="0055166A">
        <w:rPr>
          <w:sz w:val="10"/>
        </w:rPr>
        <w:t xml:space="preserve"> Countries also have to consider the possibility that </w:t>
      </w:r>
      <w:r w:rsidRPr="00692AB9">
        <w:rPr>
          <w:rStyle w:val="TitleChar"/>
        </w:rPr>
        <w:t>pursuing nuclear weapons will</w:t>
      </w:r>
      <w:r w:rsidRPr="0055166A">
        <w:rPr>
          <w:sz w:val="10"/>
        </w:rPr>
        <w:t xml:space="preserve"> produce </w:t>
      </w:r>
      <w:r w:rsidRPr="00692AB9">
        <w:rPr>
          <w:rStyle w:val="TitleChar"/>
        </w:rPr>
        <w:t>strain</w:t>
      </w:r>
      <w:r w:rsidRPr="0055166A">
        <w:rPr>
          <w:sz w:val="10"/>
        </w:rPr>
        <w:t xml:space="preserve">s in strategic </w:t>
      </w:r>
      <w:r w:rsidRPr="00692AB9">
        <w:rPr>
          <w:rStyle w:val="TitleChar"/>
        </w:rPr>
        <w:t>relations</w:t>
      </w:r>
      <w:r w:rsidRPr="0055166A">
        <w:rPr>
          <w:sz w:val="10"/>
        </w:rPr>
        <w:t xml:space="preserve">hips </w:t>
      </w:r>
      <w:r w:rsidRPr="00692AB9">
        <w:rPr>
          <w:rStyle w:val="TitleChar"/>
        </w:rPr>
        <w:t>with</w:t>
      </w:r>
      <w:r w:rsidRPr="0055166A">
        <w:rPr>
          <w:sz w:val="10"/>
        </w:rPr>
        <w:t xml:space="preserve"> key </w:t>
      </w:r>
      <w:r w:rsidRPr="00692AB9">
        <w:rPr>
          <w:rStyle w:val="TitleChar"/>
        </w:rPr>
        <w:t>allies</w:t>
      </w:r>
      <w:r w:rsidRPr="0055166A">
        <w:rPr>
          <w:sz w:val="10"/>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567114">
        <w:rPr>
          <w:rStyle w:val="TitleChar"/>
          <w:highlight w:val="yellow"/>
        </w:rPr>
        <w:t>rulers</w:t>
      </w:r>
      <w:r w:rsidRPr="0055166A">
        <w:rPr>
          <w:sz w:val="10"/>
        </w:rPr>
        <w:t xml:space="preserve"> to </w:t>
      </w:r>
      <w:r w:rsidRPr="00567114">
        <w:rPr>
          <w:rStyle w:val="TitleChar"/>
          <w:highlight w:val="yellow"/>
        </w:rPr>
        <w:t>take a coercive</w:t>
      </w:r>
      <w:r w:rsidRPr="0055166A">
        <w:rPr>
          <w:sz w:val="10"/>
        </w:rPr>
        <w:t xml:space="preserve">, authoritarian </w:t>
      </w:r>
      <w:r w:rsidRPr="008860B0">
        <w:rPr>
          <w:rStyle w:val="TitleChar"/>
          <w:highlight w:val="yellow"/>
        </w:rPr>
        <w:t>management approach</w:t>
      </w:r>
      <w:r w:rsidRPr="00692AB9">
        <w:rPr>
          <w:rStyle w:val="TitleChar"/>
        </w:rPr>
        <w:t xml:space="preserve"> to their nuclear programs. </w:t>
      </w:r>
      <w:r w:rsidRPr="008860B0">
        <w:rPr>
          <w:rStyle w:val="TitleChar"/>
          <w:highlight w:val="yellow"/>
        </w:rPr>
        <w:t>This</w:t>
      </w:r>
      <w:r w:rsidRPr="0055166A">
        <w:rPr>
          <w:sz w:val="10"/>
        </w:rPr>
        <w:t xml:space="preserve"> approach, in turn, politicizes and ultimately </w:t>
      </w:r>
      <w:r w:rsidRPr="00567114">
        <w:rPr>
          <w:rStyle w:val="Emphasis"/>
          <w:highlight w:val="yellow"/>
        </w:rPr>
        <w:t xml:space="preserve">undermines </w:t>
      </w:r>
      <w:r w:rsidRPr="008860B0">
        <w:rPr>
          <w:rStyle w:val="Emphasis"/>
        </w:rPr>
        <w:t xml:space="preserve">nuclear </w:t>
      </w:r>
      <w:r w:rsidRPr="00567114">
        <w:rPr>
          <w:rStyle w:val="Emphasis"/>
          <w:highlight w:val="yellow"/>
        </w:rPr>
        <w:t>projects</w:t>
      </w:r>
      <w:r w:rsidRPr="00567114">
        <w:rPr>
          <w:rStyle w:val="TitleChar"/>
          <w:highlight w:val="yellow"/>
        </w:rPr>
        <w:t xml:space="preserve"> by gutting </w:t>
      </w:r>
      <w:r w:rsidRPr="008860B0">
        <w:rPr>
          <w:rStyle w:val="TitleChar"/>
        </w:rPr>
        <w:t xml:space="preserve">the </w:t>
      </w:r>
      <w:r w:rsidRPr="00567114">
        <w:rPr>
          <w:rStyle w:val="TitleChar"/>
          <w:highlight w:val="yellow"/>
        </w:rPr>
        <w:t>autonomy</w:t>
      </w:r>
      <w:r w:rsidRPr="0055166A">
        <w:rPr>
          <w:sz w:val="10"/>
        </w:rPr>
        <w:t xml:space="preserve"> and professionalism </w:t>
      </w:r>
      <w:r w:rsidRPr="00567114">
        <w:rPr>
          <w:rStyle w:val="TitleChar"/>
          <w:highlight w:val="yellow"/>
        </w:rPr>
        <w:t xml:space="preserve">of </w:t>
      </w:r>
      <w:r w:rsidRPr="00692AB9">
        <w:rPr>
          <w:rStyle w:val="TitleChar"/>
        </w:rPr>
        <w:t>the</w:t>
      </w:r>
      <w:r w:rsidRPr="0055166A">
        <w:rPr>
          <w:sz w:val="10"/>
        </w:rPr>
        <w:t xml:space="preserve"> very </w:t>
      </w:r>
      <w:r w:rsidRPr="00692AB9">
        <w:rPr>
          <w:rStyle w:val="TitleChar"/>
        </w:rPr>
        <w:t xml:space="preserve">scientists, </w:t>
      </w:r>
      <w:r w:rsidRPr="00567114">
        <w:rPr>
          <w:rStyle w:val="TitleChar"/>
          <w:highlight w:val="yellow"/>
        </w:rPr>
        <w:t xml:space="preserve">experts </w:t>
      </w:r>
      <w:r w:rsidRPr="00692AB9">
        <w:rPr>
          <w:rStyle w:val="TitleChar"/>
        </w:rPr>
        <w:t>and organizations needed to</w:t>
      </w:r>
      <w:r w:rsidRPr="0055166A">
        <w:rPr>
          <w:sz w:val="10"/>
        </w:rPr>
        <w:t xml:space="preserve"> successfully </w:t>
      </w:r>
      <w:r w:rsidRPr="00692AB9">
        <w:rPr>
          <w:rStyle w:val="TitleChar"/>
        </w:rPr>
        <w:t>build the bomb.</w:t>
      </w:r>
      <w:r w:rsidRPr="0055166A">
        <w:rPr>
          <w:sz w:val="10"/>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8860B0">
        <w:rPr>
          <w:rStyle w:val="TitleChar"/>
        </w:rPr>
        <w:t>potential prolif</w:t>
      </w:r>
      <w:r w:rsidRPr="008860B0">
        <w:rPr>
          <w:sz w:val="10"/>
        </w:rPr>
        <w:t>eration</w:t>
      </w:r>
      <w:r w:rsidRPr="0055166A">
        <w:rPr>
          <w:sz w:val="10"/>
        </w:rPr>
        <w:t xml:space="preserve"> </w:t>
      </w:r>
      <w:r w:rsidRPr="00567114">
        <w:rPr>
          <w:rStyle w:val="TitleChar"/>
          <w:highlight w:val="yellow"/>
        </w:rPr>
        <w:t>candidates</w:t>
      </w:r>
      <w:r w:rsidRPr="0055166A">
        <w:rPr>
          <w:sz w:val="10"/>
        </w:rPr>
        <w:t xml:space="preserve"> appear to </w:t>
      </w:r>
      <w:r w:rsidRPr="00567114">
        <w:rPr>
          <w:rStyle w:val="TitleChar"/>
          <w:highlight w:val="yellow"/>
        </w:rPr>
        <w:t xml:space="preserve">have abstained </w:t>
      </w:r>
      <w:r w:rsidRPr="008860B0">
        <w:rPr>
          <w:rStyle w:val="TitleChar"/>
        </w:rPr>
        <w:t>from developing the bomb</w:t>
      </w:r>
      <w:r w:rsidRPr="008860B0">
        <w:rPr>
          <w:sz w:val="10"/>
        </w:rPr>
        <w:t xml:space="preserve"> at least</w:t>
      </w:r>
      <w:r w:rsidRPr="0055166A">
        <w:rPr>
          <w:sz w:val="10"/>
        </w:rPr>
        <w:t xml:space="preserve"> </w:t>
      </w:r>
      <w:r w:rsidRPr="00567114">
        <w:rPr>
          <w:rStyle w:val="TitleChar"/>
          <w:highlight w:val="yellow"/>
        </w:rPr>
        <w:t>partly because of</w:t>
      </w:r>
      <w:r w:rsidRPr="0055166A">
        <w:rPr>
          <w:sz w:val="10"/>
        </w:rPr>
        <w:t xml:space="preserve"> formal or </w:t>
      </w:r>
      <w:r w:rsidRPr="008860B0">
        <w:rPr>
          <w:sz w:val="10"/>
        </w:rPr>
        <w:t xml:space="preserve">informal </w:t>
      </w:r>
      <w:r w:rsidRPr="008860B0">
        <w:rPr>
          <w:rStyle w:val="TitleChar"/>
        </w:rPr>
        <w:t xml:space="preserve">extended deterrence guarantees from the </w:t>
      </w:r>
      <w:r w:rsidRPr="008860B0">
        <w:rPr>
          <w:rStyle w:val="Emphasis"/>
        </w:rPr>
        <w:t>U</w:t>
      </w:r>
      <w:r w:rsidRPr="008860B0">
        <w:rPr>
          <w:sz w:val="10"/>
        </w:rPr>
        <w:t xml:space="preserve">nited </w:t>
      </w:r>
      <w:r w:rsidRPr="008860B0">
        <w:rPr>
          <w:rStyle w:val="Emphasis"/>
        </w:rPr>
        <w:t>S</w:t>
      </w:r>
      <w:r w:rsidRPr="008860B0">
        <w:rPr>
          <w:sz w:val="10"/>
        </w:rPr>
        <w:t>tates (e.g., Australia, Germany, Japan, Norway, South Korea and Sweden).47 All told, a recent quantitative assessment</w:t>
      </w:r>
      <w:r w:rsidRPr="0055166A">
        <w:rPr>
          <w:sz w:val="10"/>
        </w:rPr>
        <w:t xml:space="preserve"> by Bleek finds that </w:t>
      </w:r>
      <w:r w:rsidRPr="00567114">
        <w:rPr>
          <w:rStyle w:val="TitleChar"/>
          <w:highlight w:val="yellow"/>
        </w:rPr>
        <w:t xml:space="preserve">security assurances </w:t>
      </w:r>
      <w:r w:rsidRPr="008860B0">
        <w:rPr>
          <w:rStyle w:val="TitleChar"/>
        </w:rPr>
        <w:t xml:space="preserve">have </w:t>
      </w:r>
      <w:r w:rsidRPr="008860B0">
        <w:rPr>
          <w:rStyle w:val="Emphasis"/>
        </w:rPr>
        <w:t>empirically</w:t>
      </w:r>
      <w:r w:rsidRPr="008860B0">
        <w:rPr>
          <w:sz w:val="10"/>
        </w:rPr>
        <w:t xml:space="preserve"> significantly </w:t>
      </w:r>
      <w:r w:rsidRPr="008860B0">
        <w:rPr>
          <w:rStyle w:val="Emphasis"/>
        </w:rPr>
        <w:t>reduced prolif</w:t>
      </w:r>
      <w:r w:rsidRPr="008860B0">
        <w:rPr>
          <w:sz w:val="10"/>
        </w:rPr>
        <w:t>eration proclivity among recipient countries.48 Therefore, if a country perceives that a security guarantee by the United States or another nuclear power is both available and credible, it is less likely to pursue nuclear weapons</w:t>
      </w:r>
      <w:r w:rsidRPr="0055166A">
        <w:rPr>
          <w:sz w:val="10"/>
        </w:rPr>
        <w:t xml:space="preserve">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526336" w:rsidRDefault="00526336" w:rsidP="00526336">
      <w:pPr>
        <w:pStyle w:val="Heading4"/>
      </w:pPr>
      <w:r>
        <w:t xml:space="preserve">China and Russia aren’t revisionist but are only emboldened by US hegemony </w:t>
      </w:r>
    </w:p>
    <w:p w:rsidR="00526336" w:rsidRPr="0068048E" w:rsidRDefault="00526336" w:rsidP="00526336">
      <w:r w:rsidRPr="0068048E">
        <w:rPr>
          <w:rStyle w:val="Style13ptBold"/>
        </w:rPr>
        <w:t>Lind, 2-13-17</w:t>
      </w:r>
      <w:r>
        <w:t xml:space="preserve"> - (Jennifer, Associate Professor of Government at Dartmouth,  "Asia's Other Revisionist Power," Foreign Affairs, https://www.foreignaffairs.com/articles/asia/2017-02-13/asias-other-revisionist-power,//BR/)</w:t>
      </w:r>
    </w:p>
    <w:p w:rsidR="00526336" w:rsidRPr="00592E79" w:rsidRDefault="00526336" w:rsidP="00526336">
      <w:pPr>
        <w:rPr>
          <w:b/>
          <w:u w:val="single"/>
        </w:rPr>
      </w:pPr>
      <w:r w:rsidRPr="00951C28">
        <w:rPr>
          <w:sz w:val="12"/>
        </w:rPr>
        <w:t xml:space="preserve">Donald </w:t>
      </w:r>
      <w:r w:rsidRPr="007F2028">
        <w:rPr>
          <w:rStyle w:val="StyleUnderline"/>
        </w:rPr>
        <w:t>Trump’s election</w:t>
      </w:r>
      <w:r w:rsidRPr="00951C28">
        <w:rPr>
          <w:sz w:val="12"/>
        </w:rPr>
        <w:t xml:space="preserve"> as U.S. president </w:t>
      </w:r>
      <w:r w:rsidRPr="007F2028">
        <w:rPr>
          <w:rStyle w:val="StyleUnderline"/>
        </w:rPr>
        <w:t>threatens to upend the world’s most important bilateral relationship</w:t>
      </w:r>
      <w:r w:rsidRPr="00951C28">
        <w:rPr>
          <w:sz w:val="12"/>
        </w:rPr>
        <w:t xml:space="preserve">. On the campaign trail, </w:t>
      </w:r>
      <w:r w:rsidRPr="0013798B">
        <w:rPr>
          <w:rStyle w:val="StyleUnderline"/>
        </w:rPr>
        <w:t>Trump promised</w:t>
      </w:r>
      <w:r w:rsidRPr="007F2028">
        <w:rPr>
          <w:rStyle w:val="StyleUnderline"/>
        </w:rPr>
        <w:t xml:space="preserve"> </w:t>
      </w:r>
      <w:r w:rsidRPr="007137C3">
        <w:rPr>
          <w:rStyle w:val="StyleUnderline"/>
          <w:highlight w:val="cyan"/>
        </w:rPr>
        <w:t>to label China a currency manipulator and</w:t>
      </w:r>
      <w:r w:rsidRPr="007F2028">
        <w:rPr>
          <w:rStyle w:val="StyleUnderline"/>
        </w:rPr>
        <w:t xml:space="preserve"> to respond to its “theft of American trade secrets” and “unfair subsidy behavior” </w:t>
      </w:r>
      <w:r w:rsidRPr="00951C28">
        <w:rPr>
          <w:sz w:val="12"/>
        </w:rPr>
        <w:t xml:space="preserve">by levying a 45 percent tariff on Chinese exports. As president-elect, </w:t>
      </w:r>
      <w:r w:rsidRPr="007F2028">
        <w:rPr>
          <w:rStyle w:val="StyleUnderline"/>
        </w:rPr>
        <w:t xml:space="preserve">he reversed four decades of U.S. policy </w:t>
      </w:r>
      <w:r w:rsidRPr="007137C3">
        <w:rPr>
          <w:rStyle w:val="StyleUnderline"/>
          <w:highlight w:val="cyan"/>
        </w:rPr>
        <w:t>when</w:t>
      </w:r>
      <w:r w:rsidRPr="0013798B">
        <w:rPr>
          <w:rStyle w:val="StyleUnderline"/>
        </w:rPr>
        <w:t xml:space="preserve"> </w:t>
      </w:r>
      <w:r w:rsidRPr="007137C3">
        <w:rPr>
          <w:rStyle w:val="StyleUnderline"/>
          <w:highlight w:val="cyan"/>
        </w:rPr>
        <w:t>he spoke</w:t>
      </w:r>
      <w:r w:rsidRPr="007F2028">
        <w:rPr>
          <w:rStyle w:val="StyleUnderline"/>
        </w:rPr>
        <w:t xml:space="preserve"> by telephone </w:t>
      </w:r>
      <w:r w:rsidRPr="007137C3">
        <w:rPr>
          <w:rStyle w:val="StyleUnderline"/>
          <w:highlight w:val="cyan"/>
        </w:rPr>
        <w:t>with</w:t>
      </w:r>
      <w:r w:rsidRPr="00951C28">
        <w:rPr>
          <w:sz w:val="12"/>
        </w:rPr>
        <w:t xml:space="preserve"> Taiwanese President </w:t>
      </w:r>
      <w:r w:rsidRPr="007137C3">
        <w:rPr>
          <w:rStyle w:val="StyleUnderline"/>
          <w:highlight w:val="cyan"/>
        </w:rPr>
        <w:t>Tsai</w:t>
      </w:r>
      <w:r w:rsidRPr="00951C28">
        <w:rPr>
          <w:sz w:val="12"/>
        </w:rPr>
        <w:t xml:space="preserve"> Ing-wen and declared that the United States was not bound by the “one China” policy, the diplomatic understanding that has underpinned Washington’s approach to Beijing since 1979. </w:t>
      </w:r>
      <w:r w:rsidRPr="009429DE">
        <w:rPr>
          <w:rStyle w:val="Emphasis"/>
          <w:sz w:val="28"/>
        </w:rPr>
        <w:t>Trump’s actions</w:t>
      </w:r>
      <w:r w:rsidRPr="009429DE">
        <w:rPr>
          <w:sz w:val="12"/>
        </w:rPr>
        <w:t xml:space="preserve">, however, </w:t>
      </w:r>
      <w:r w:rsidRPr="009429DE">
        <w:rPr>
          <w:rStyle w:val="Emphasis"/>
          <w:sz w:val="28"/>
          <w:szCs w:val="28"/>
        </w:rPr>
        <w:t xml:space="preserve">have </w:t>
      </w:r>
      <w:r w:rsidRPr="007137C3">
        <w:rPr>
          <w:rStyle w:val="Emphasis"/>
          <w:sz w:val="28"/>
          <w:szCs w:val="28"/>
          <w:highlight w:val="cyan"/>
        </w:rPr>
        <w:t>only compounded deeper</w:t>
      </w:r>
      <w:r w:rsidRPr="007137C3">
        <w:rPr>
          <w:rStyle w:val="Emphasis"/>
          <w:sz w:val="28"/>
          <w:highlight w:val="cyan"/>
        </w:rPr>
        <w:t xml:space="preserve"> problems</w:t>
      </w:r>
      <w:r w:rsidRPr="007137C3">
        <w:rPr>
          <w:sz w:val="12"/>
          <w:highlight w:val="cyan"/>
        </w:rPr>
        <w:t xml:space="preserve"> </w:t>
      </w:r>
      <w:r w:rsidRPr="007137C3">
        <w:rPr>
          <w:rStyle w:val="StyleUnderline"/>
          <w:highlight w:val="cyan"/>
        </w:rPr>
        <w:t xml:space="preserve">in </w:t>
      </w:r>
      <w:r w:rsidRPr="0013798B">
        <w:rPr>
          <w:rStyle w:val="StyleUnderline"/>
        </w:rPr>
        <w:t>the Sino-American</w:t>
      </w:r>
      <w:r w:rsidRPr="007F2028">
        <w:rPr>
          <w:rStyle w:val="StyleUnderline"/>
        </w:rPr>
        <w:t xml:space="preserve"> </w:t>
      </w:r>
      <w:r w:rsidRPr="007137C3">
        <w:rPr>
          <w:rStyle w:val="StyleUnderline"/>
          <w:highlight w:val="cyan"/>
        </w:rPr>
        <w:t>relations</w:t>
      </w:r>
      <w:r w:rsidRPr="0013798B">
        <w:rPr>
          <w:rStyle w:val="StyleUnderline"/>
        </w:rPr>
        <w:t>hip</w:t>
      </w:r>
      <w:r w:rsidRPr="00951C28">
        <w:rPr>
          <w:sz w:val="12"/>
        </w:rPr>
        <w:t xml:space="preserve">. </w:t>
      </w:r>
      <w:r w:rsidRPr="007F2028">
        <w:rPr>
          <w:rStyle w:val="StyleUnderline"/>
        </w:rPr>
        <w:t xml:space="preserve">Recent </w:t>
      </w:r>
      <w:r w:rsidRPr="007137C3">
        <w:rPr>
          <w:rStyle w:val="StyleUnderline"/>
          <w:highlight w:val="cyan"/>
        </w:rPr>
        <w:t>Chinese policies have fueled concerns that the country seeks to overturn the post–Cold War geopolitical order</w:t>
      </w:r>
      <w:r w:rsidRPr="007F2028">
        <w:rPr>
          <w:rStyle w:val="StyleUnderline"/>
        </w:rPr>
        <w:t>.</w:t>
      </w:r>
      <w:r w:rsidRPr="00951C28">
        <w:rPr>
          <w:sz w:val="12"/>
        </w:rPr>
        <w:t xml:space="preserve"> President </w:t>
      </w:r>
      <w:r w:rsidRPr="007F2028">
        <w:rPr>
          <w:rStyle w:val="StyleUnderline"/>
        </w:rPr>
        <w:t>Xi</w:t>
      </w:r>
      <w:r w:rsidRPr="00951C28">
        <w:rPr>
          <w:sz w:val="12"/>
        </w:rPr>
        <w:t xml:space="preserve"> Jinping has </w:t>
      </w:r>
      <w:r w:rsidRPr="007F2028">
        <w:rPr>
          <w:rStyle w:val="StyleUnderline"/>
        </w:rPr>
        <w:t xml:space="preserve">begun to modernize China’s military, gradually transforming the regional balance of power. He has pursued assertive policies in the East </w:t>
      </w:r>
      <w:r w:rsidRPr="007137C3">
        <w:rPr>
          <w:rStyle w:val="StyleUnderline"/>
        </w:rPr>
        <w:t xml:space="preserve">China and South China Seas, appearing to reject both the territorial status quo in East Asia and the role of international law in adjudicating disputes. Many observers now believe that efforts to integrate China into the international system have failed and that East </w:t>
      </w:r>
      <w:r w:rsidRPr="007137C3">
        <w:rPr>
          <w:rStyle w:val="Emphasis"/>
        </w:rPr>
        <w:t>Asia will have to contend with a dangerous, revisionist power. But</w:t>
      </w:r>
      <w:r w:rsidRPr="00951C28">
        <w:rPr>
          <w:sz w:val="12"/>
        </w:rPr>
        <w:t xml:space="preserve"> </w:t>
      </w:r>
      <w:r w:rsidRPr="007137C3">
        <w:rPr>
          <w:rStyle w:val="Emphasis"/>
          <w:highlight w:val="cyan"/>
        </w:rPr>
        <w:t xml:space="preserve">China is not the </w:t>
      </w:r>
      <w:r w:rsidRPr="007137C3">
        <w:rPr>
          <w:rStyle w:val="Emphasis"/>
        </w:rPr>
        <w:t xml:space="preserve">only </w:t>
      </w:r>
      <w:r w:rsidRPr="007137C3">
        <w:rPr>
          <w:rStyle w:val="Emphasis"/>
          <w:highlight w:val="cyan"/>
        </w:rPr>
        <w:t xml:space="preserve">revisionist </w:t>
      </w:r>
      <w:r w:rsidRPr="007137C3">
        <w:rPr>
          <w:rStyle w:val="Emphasis"/>
        </w:rPr>
        <w:t>power in the U.S.-Chinese relationship</w:t>
      </w:r>
      <w:r w:rsidRPr="00951C28">
        <w:rPr>
          <w:sz w:val="12"/>
        </w:rPr>
        <w:t xml:space="preserve">. Since the end of World War II, </w:t>
      </w:r>
      <w:r w:rsidRPr="007137C3">
        <w:rPr>
          <w:rStyle w:val="StyleUnderline"/>
          <w:highlight w:val="cyan"/>
        </w:rPr>
        <w:t>the U</w:t>
      </w:r>
      <w:r w:rsidRPr="00951C28">
        <w:rPr>
          <w:sz w:val="12"/>
        </w:rPr>
        <w:t xml:space="preserve">nited </w:t>
      </w:r>
      <w:r w:rsidRPr="007137C3">
        <w:rPr>
          <w:rStyle w:val="StyleUnderline"/>
          <w:highlight w:val="cyan"/>
        </w:rPr>
        <w:t>S</w:t>
      </w:r>
      <w:r w:rsidRPr="00951C28">
        <w:rPr>
          <w:sz w:val="12"/>
        </w:rPr>
        <w:t xml:space="preserve">tates </w:t>
      </w:r>
      <w:r w:rsidRPr="007137C3">
        <w:rPr>
          <w:rStyle w:val="Emphasis"/>
          <w:highlight w:val="cyan"/>
        </w:rPr>
        <w:t xml:space="preserve">has pursued a strategy aimed at overturning the status quo by spreading </w:t>
      </w:r>
      <w:r w:rsidRPr="009429DE">
        <w:rPr>
          <w:rStyle w:val="Emphasis"/>
        </w:rPr>
        <w:t xml:space="preserve">liberalism, free markets, and </w:t>
      </w:r>
      <w:r w:rsidRPr="007137C3">
        <w:rPr>
          <w:rStyle w:val="Emphasis"/>
          <w:highlight w:val="cyan"/>
        </w:rPr>
        <w:t>U.S. influence around the world</w:t>
      </w:r>
      <w:r w:rsidRPr="00951C28">
        <w:rPr>
          <w:sz w:val="12"/>
        </w:rPr>
        <w:t xml:space="preserve">. Just as </w:t>
      </w:r>
      <w:r w:rsidRPr="007137C3">
        <w:rPr>
          <w:sz w:val="12"/>
        </w:rPr>
        <w:t xml:space="preserve">Chinese revisionism alarms Washington, </w:t>
      </w:r>
      <w:r w:rsidRPr="007137C3">
        <w:rPr>
          <w:rStyle w:val="StyleUnderline"/>
        </w:rPr>
        <w:t>the United States’ posture stokes fear in Beijing and beyond. As Trump begins his presidency, he would do well to understand this</w:t>
      </w:r>
      <w:r w:rsidRPr="007F2028">
        <w:rPr>
          <w:rStyle w:val="StyleUnderline"/>
        </w:rPr>
        <w:t xml:space="preserve"> fear</w:t>
      </w:r>
      <w:r w:rsidRPr="00951C28">
        <w:rPr>
          <w:sz w:val="12"/>
        </w:rPr>
        <w:t xml:space="preserve">. </w:t>
      </w:r>
      <w:r w:rsidRPr="007137C3">
        <w:rPr>
          <w:rStyle w:val="Emphasis"/>
          <w:highlight w:val="cyan"/>
        </w:rPr>
        <w:t>The risk of crises, and even war, will grow if Trump introduces instability into</w:t>
      </w:r>
      <w:r w:rsidRPr="007F2028">
        <w:rPr>
          <w:rStyle w:val="Emphasis"/>
        </w:rPr>
        <w:t xml:space="preserve"> areas of </w:t>
      </w:r>
      <w:r w:rsidRPr="007137C3">
        <w:rPr>
          <w:rStyle w:val="Emphasis"/>
          <w:highlight w:val="cyan"/>
        </w:rPr>
        <w:t>the relationship</w:t>
      </w:r>
      <w:r w:rsidRPr="007F2028">
        <w:rPr>
          <w:rStyle w:val="Emphasis"/>
        </w:rPr>
        <w:t xml:space="preserve"> that posed few problems under previous U.S. administrations. </w:t>
      </w:r>
      <w:r w:rsidRPr="007137C3">
        <w:rPr>
          <w:rStyle w:val="Emphasis"/>
          <w:sz w:val="28"/>
          <w:highlight w:val="cyan"/>
        </w:rPr>
        <w:t>But Trump could ease tensions if he pursues a less revisionist strategy than his predecessors</w:t>
      </w:r>
      <w:r w:rsidRPr="007F2028">
        <w:rPr>
          <w:rStyle w:val="Emphasis"/>
          <w:sz w:val="28"/>
        </w:rPr>
        <w:t>.</w:t>
      </w:r>
      <w:r>
        <w:rPr>
          <w:rStyle w:val="Emphasis"/>
        </w:rPr>
        <w:t xml:space="preserve"> </w:t>
      </w:r>
      <w:r w:rsidRPr="00951C28">
        <w:rPr>
          <w:sz w:val="12"/>
        </w:rPr>
        <w:t xml:space="preserve">SEA </w:t>
      </w:r>
      <w:r w:rsidRPr="007137C3">
        <w:rPr>
          <w:sz w:val="12"/>
        </w:rPr>
        <w:t xml:space="preserve">CHANGE </w:t>
      </w:r>
      <w:r w:rsidRPr="007137C3">
        <w:rPr>
          <w:rStyle w:val="StyleUnderline"/>
        </w:rPr>
        <w:t>Chinese policymakers deny that their country is a revisionist power</w:t>
      </w:r>
      <w:r w:rsidRPr="007137C3">
        <w:rPr>
          <w:sz w:val="12"/>
        </w:rPr>
        <w:t xml:space="preserve">. They claim that </w:t>
      </w:r>
      <w:r w:rsidRPr="007137C3">
        <w:rPr>
          <w:rStyle w:val="StyleUnderline"/>
        </w:rPr>
        <w:t>China seeks merely to defend a regional status quo that the United States is threatenin</w:t>
      </w:r>
      <w:r w:rsidRPr="007F2028">
        <w:rPr>
          <w:rStyle w:val="StyleUnderline"/>
        </w:rPr>
        <w:t>g</w:t>
      </w:r>
      <w:r w:rsidRPr="00951C28">
        <w:rPr>
          <w:sz w:val="12"/>
        </w:rPr>
        <w:t xml:space="preserve">. After all, </w:t>
      </w:r>
      <w:r w:rsidRPr="0068048E">
        <w:rPr>
          <w:rStyle w:val="StyleUnderline"/>
        </w:rPr>
        <w:t>they argue, China’s claims to many of the region’s disputed islands date back centuries</w:t>
      </w:r>
      <w:r w:rsidRPr="00951C28">
        <w:rPr>
          <w:sz w:val="12"/>
        </w:rPr>
        <w:t xml:space="preserve">. For example, Yang Yanyi, China’s ambassador to the European Union, wrote in a 2016 op-ed that China has enjoyed “sovereignty over the South China Sea Island . . . and the adjacent waters since ancient times.” </w:t>
      </w:r>
      <w:r w:rsidRPr="0068048E">
        <w:rPr>
          <w:rStyle w:val="StyleUnderline"/>
        </w:rPr>
        <w:t xml:space="preserve">Chinese policymakers point out that </w:t>
      </w:r>
      <w:r w:rsidRPr="007137C3">
        <w:rPr>
          <w:rStyle w:val="StyleUnderline"/>
          <w:highlight w:val="cyan"/>
        </w:rPr>
        <w:t>the “nine-dash line,”</w:t>
      </w:r>
      <w:r w:rsidRPr="0068048E">
        <w:rPr>
          <w:rStyle w:val="StyleUnderline"/>
        </w:rPr>
        <w:t xml:space="preserve"> a demarcation of Chinese claims that runs along the edge of the South China Sea, </w:t>
      </w:r>
      <w:r w:rsidRPr="007137C3">
        <w:rPr>
          <w:rStyle w:val="StyleUnderline"/>
          <w:highlight w:val="cyan"/>
        </w:rPr>
        <w:t>has appeared on Chinese maps since the 1940s</w:t>
      </w:r>
      <w:r w:rsidRPr="007137C3">
        <w:rPr>
          <w:sz w:val="12"/>
          <w:highlight w:val="cyan"/>
        </w:rPr>
        <w:t>.</w:t>
      </w:r>
      <w:r w:rsidRPr="00951C28">
        <w:rPr>
          <w:sz w:val="12"/>
        </w:rPr>
        <w:t xml:space="preserve"> “</w:t>
      </w:r>
      <w:r w:rsidRPr="0068048E">
        <w:rPr>
          <w:rStyle w:val="StyleUnderline"/>
        </w:rPr>
        <w:t xml:space="preserve">China’s relevant claims have never exceeded the scope of the current international order,” </w:t>
      </w:r>
      <w:r w:rsidRPr="00951C28">
        <w:rPr>
          <w:sz w:val="12"/>
        </w:rPr>
        <w:t>China’s ambassador to the United Kingdom, Liu Xiaoming, argued in a 2016 speech criticizing the decision by an international tribunal in The Hague to rule against China in the South China Sea dispute. “</w:t>
      </w:r>
      <w:r w:rsidRPr="007137C3">
        <w:rPr>
          <w:rStyle w:val="StyleUnderline"/>
          <w:highlight w:val="cyan"/>
        </w:rPr>
        <w:t xml:space="preserve">China’s </w:t>
      </w:r>
      <w:r w:rsidRPr="007137C3">
        <w:rPr>
          <w:rStyle w:val="Emphasis"/>
          <w:highlight w:val="cyan"/>
        </w:rPr>
        <w:t>rejection of the arbitration is to uphold the postwar international order</w:t>
      </w:r>
      <w:r w:rsidRPr="00951C28">
        <w:rPr>
          <w:sz w:val="12"/>
        </w:rPr>
        <w:t xml:space="preserve">,” he said. According to Beijing, the South China Sea has always been, and will always be, Chinese territory; </w:t>
      </w:r>
      <w:r w:rsidRPr="007137C3">
        <w:rPr>
          <w:rStyle w:val="StyleUnderline"/>
          <w:highlight w:val="cyan"/>
        </w:rPr>
        <w:t>China</w:t>
      </w:r>
      <w:r w:rsidRPr="0068048E">
        <w:rPr>
          <w:rStyle w:val="StyleUnderline"/>
        </w:rPr>
        <w:t xml:space="preserve">, in other words, </w:t>
      </w:r>
      <w:r w:rsidRPr="007137C3">
        <w:rPr>
          <w:rStyle w:val="StyleUnderline"/>
          <w:highlight w:val="cyan"/>
        </w:rPr>
        <w:t>remains a status quo power, not a revisionist one</w:t>
      </w:r>
      <w:r w:rsidRPr="0068048E">
        <w:rPr>
          <w:rStyle w:val="StyleUnderline"/>
        </w:rPr>
        <w:t>.</w:t>
      </w:r>
      <w:r>
        <w:rPr>
          <w:rStyle w:val="StyleUnderline"/>
        </w:rPr>
        <w:t xml:space="preserve"> </w:t>
      </w:r>
      <w:r w:rsidRPr="00951C28">
        <w:rPr>
          <w:sz w:val="12"/>
        </w:rPr>
        <w:t xml:space="preserve">But even if its territorial claims are not new, China rarely sought to enforce them until recently. For the past few years, however, China has grown increasingly assertive in its territorial disputes. In 2012, to the dismay of Tokyo and Washington, Beijing declared an “air defense identification zone” over the Senkaku Islands (known in China as the Diaoyu Islands), which are currently controlled by Japan but which China also claims, requiring aircraft flying through the zone to identify themselves to Chinese authorities. That same year, China maneuvered the Philippines out of Scarborough Shoal—a reef just over 100 miles from the Philippines and more than 500 miles from China. Today, its navy, coast guard, and “maritime militia” of fishing boats deny Philippine vessels access to the area. Meanwhile, China has presided over an extraordinary construction project in the South China Sea, building a string of artificial islands. As the Asia Maritime Transparency Initiative, a website that monitors activity in the disputed territory, has noted, “The number, size, and construction make it clear these are for military purposes—and they are the smoking gun that shows China has every intention of militarizing the Spratly Islands,” a contested archipelago. China has drilled for oil in the waters of the contested Paracel Islands, ignoring Vietnamese protests and keeping Vietnamese ships away from the area. Last year, China sent a swarm of approximately 230 fishing boats, escorted by coast guard ships, into the waters around the Diaoyu/Senkaku Islands, and it has also escalated the situation by sending more powerful military forces into the area, such as a frigate and an air force bomber. What’s more, over the past few years, </w:t>
      </w:r>
      <w:r w:rsidRPr="0068048E">
        <w:rPr>
          <w:rStyle w:val="StyleUnderline"/>
        </w:rPr>
        <w:t>China has modernized its military</w:t>
      </w:r>
      <w:r w:rsidRPr="00951C28">
        <w:rPr>
          <w:sz w:val="12"/>
        </w:rPr>
        <w:t xml:space="preserve">. According to Captain James Fanell, the former chief of intelligence for the U.S. Pacific Fleet, China is building coast guard vessels “at an astonishing rate,” some of which are among the largest coast guard ships in the world. China is also improving its conventional ballistic missiles, which threaten U.S. air bases and ports in the region, including Andersen Air Force Base, on Guam, a crucial U.S. military hub. These moves jeopardize the entire U.S. strategy for projecting power in East Asia. </w:t>
      </w:r>
      <w:r w:rsidRPr="0068048E">
        <w:rPr>
          <w:rStyle w:val="StyleUnderline"/>
        </w:rPr>
        <w:t xml:space="preserve">In the eyes of all but Beijing, this clearly counts as revisionist behavior. </w:t>
      </w:r>
      <w:r w:rsidRPr="00951C28">
        <w:rPr>
          <w:sz w:val="12"/>
        </w:rPr>
        <w:t xml:space="preserve">And </w:t>
      </w:r>
      <w:r w:rsidRPr="0068048E">
        <w:rPr>
          <w:rStyle w:val="StyleUnderline"/>
        </w:rPr>
        <w:t>it has touched off a flurry of activity among countries that feel threatened.</w:t>
      </w:r>
      <w:r w:rsidRPr="00951C28">
        <w:rPr>
          <w:sz w:val="12"/>
        </w:rPr>
        <w:t xml:space="preserve"> The Philippines, although possibly moving closer to China under President Rodrigo Duterte, has challenged China’s territorial claims in an international tribunal. Australia has strengthened its military and deepened its alliance with the United States. Singapore, not a U.S. treaty ally but a longtime U.S. partner, has increased its defense spending and has begun to work more closely with the U.S. Navy. Despite the legacy of the Vietnam War, Hanoi and Washington have begun to move toward closer security cooperation. Chinese behavior has also shocked Japan into action. Japanese leaders have rejected military statecraft for more than half a century. But under Prime Minister Shinzo Abe, Japan has reinterpreted (and may eventually revise) its constitution to permit more military activism and is forging closer ties with other countries worried about Chinese revisionism, including Australia and India. So far, </w:t>
      </w:r>
      <w:r w:rsidRPr="0068048E">
        <w:rPr>
          <w:rStyle w:val="StyleUnderline"/>
        </w:rPr>
        <w:t>Japan’s response to China has been restrained</w:t>
      </w:r>
      <w:r w:rsidRPr="00951C28">
        <w:rPr>
          <w:sz w:val="12"/>
        </w:rPr>
        <w:t xml:space="preserve">. Although changes in the Japanese defense posture often generate alarmist headlines, Japan’s actions to date have been modest, especially when compared with how great powers normally behave when confronted by a rising power in their neighborhood. The Japanese public is preoccupied with a lagging economy and an aging society; it has no interest in military statecraft and has disapproved of the security reforms pushed by Abe and other conservatives. But as the world’s third-largest economy, Japan has tremendous latent power; a sufficiently alarmed Tokyo could decide to increase its military spending from the current one percent of GDP to two or three percent—an undesirable outcome for Beijing. Chinese officials argue that U.S. interference has caused its neighbors to respond with alarm, but China’s own revisionism is to blame. Consider that for the past 60 years, even as Washington constantly entreated Japan to play a more active military role in the U.S.-Japanese alliance, Tokyo stepped up only when it felt threatened, as it did in the late 1970s when the Soviet Union launched a military buildup in Asia. Today, Japan is responding not to U.S. pressure but to Chinese assertiveness. Beijing must understand how threatening its actions appear if it wishes to successfully manage its relations with its neighbors and with Washington. </w:t>
      </w:r>
      <w:r w:rsidRPr="009429DE">
        <w:rPr>
          <w:rStyle w:val="Emphasis"/>
        </w:rPr>
        <w:t>POT, MEET KETTLE</w:t>
      </w:r>
      <w:r>
        <w:rPr>
          <w:rStyle w:val="Emphasis"/>
        </w:rPr>
        <w:t xml:space="preserve"> </w:t>
      </w:r>
      <w:r w:rsidRPr="0068048E">
        <w:rPr>
          <w:rStyle w:val="StyleUnderline"/>
        </w:rPr>
        <w:t xml:space="preserve">Like their Chinese counterparts, </w:t>
      </w:r>
      <w:r w:rsidRPr="007137C3">
        <w:rPr>
          <w:rStyle w:val="StyleUnderline"/>
          <w:highlight w:val="cyan"/>
        </w:rPr>
        <w:t xml:space="preserve">U.S. </w:t>
      </w:r>
      <w:r w:rsidRPr="009429DE">
        <w:rPr>
          <w:rStyle w:val="StyleUnderline"/>
        </w:rPr>
        <w:t xml:space="preserve">foreign policy </w:t>
      </w:r>
      <w:r w:rsidRPr="007137C3">
        <w:rPr>
          <w:rStyle w:val="StyleUnderline"/>
          <w:highlight w:val="cyan"/>
        </w:rPr>
        <w:t>officials argue that the United States seeks merely to uphold the status quo in East Asia</w:t>
      </w:r>
      <w:r w:rsidRPr="0068048E">
        <w:rPr>
          <w:rStyle w:val="StyleUnderline"/>
        </w:rPr>
        <w:t>. They want to maintain military predominance in the region through the policy of a “rebalance” to Asia, prevent a return to an era when countries settled disputes unilaterally and by force, and support freedom of navigation and the law of the sea.</w:t>
      </w:r>
      <w:r>
        <w:rPr>
          <w:rStyle w:val="StyleUnderline"/>
        </w:rPr>
        <w:t xml:space="preserve"> </w:t>
      </w:r>
      <w:r w:rsidRPr="00951C28">
        <w:rPr>
          <w:sz w:val="12"/>
        </w:rPr>
        <w:t xml:space="preserve">In its desire to preserve the current global economic system and its network of military alliances, the United States does favor the status quo. </w:t>
      </w:r>
      <w:r w:rsidRPr="007137C3">
        <w:rPr>
          <w:rStyle w:val="Emphasis"/>
          <w:highlight w:val="cyan"/>
        </w:rPr>
        <w:t>But at its heart, U.S. grand strategy seeks to spread liberalism and U.S. influence</w:t>
      </w:r>
      <w:r w:rsidRPr="007137C3">
        <w:rPr>
          <w:sz w:val="12"/>
          <w:highlight w:val="cyan"/>
        </w:rPr>
        <w:t xml:space="preserve">. </w:t>
      </w:r>
      <w:r w:rsidRPr="007137C3">
        <w:rPr>
          <w:rStyle w:val="Emphasis"/>
          <w:highlight w:val="cyan"/>
        </w:rPr>
        <w:t>The goal, in other words, is not preservation but transformation.</w:t>
      </w:r>
      <w:r>
        <w:rPr>
          <w:rStyle w:val="Emphasis"/>
        </w:rPr>
        <w:t xml:space="preserve"> </w:t>
      </w:r>
      <w:r w:rsidRPr="00951C28">
        <w:rPr>
          <w:sz w:val="12"/>
        </w:rPr>
        <w:t xml:space="preserve">After World War II, </w:t>
      </w:r>
      <w:r w:rsidRPr="0068048E">
        <w:rPr>
          <w:rStyle w:val="StyleUnderline"/>
        </w:rPr>
        <w:t>the U</w:t>
      </w:r>
      <w:r w:rsidRPr="00951C28">
        <w:rPr>
          <w:sz w:val="12"/>
        </w:rPr>
        <w:t xml:space="preserve">nited </w:t>
      </w:r>
      <w:r w:rsidRPr="0068048E">
        <w:rPr>
          <w:rStyle w:val="StyleUnderline"/>
        </w:rPr>
        <w:t>S</w:t>
      </w:r>
      <w:r w:rsidRPr="00951C28">
        <w:rPr>
          <w:sz w:val="12"/>
        </w:rPr>
        <w:t xml:space="preserve">tates </w:t>
      </w:r>
      <w:r w:rsidRPr="0068048E">
        <w:rPr>
          <w:rStyle w:val="StyleUnderline"/>
        </w:rPr>
        <w:t>formed a network of partners, supported by military alliances and international institutions, and sought to expand it.</w:t>
      </w:r>
      <w:r w:rsidRPr="00951C28">
        <w:rPr>
          <w:sz w:val="12"/>
        </w:rPr>
        <w:t xml:space="preserve"> Prosperity and peace, created through trade and institutions, would prevail among the members of the liberal zone. As democracy and economic interdependence deepened, and as the zone widened, war would become less likely and respect for human rights would spread. Washington sought to pull countries into its orbit, regardless of whether they accepted its values. In time, perhaps engagement with the United States and with the liberal order would encourage the spread of liberalism to those countries, too. “</w:t>
      </w:r>
      <w:r w:rsidRPr="0068048E">
        <w:rPr>
          <w:rStyle w:val="StyleUnderline"/>
        </w:rPr>
        <w:t>The West</w:t>
      </w:r>
      <w:r w:rsidRPr="00951C28">
        <w:rPr>
          <w:sz w:val="12"/>
        </w:rPr>
        <w:t xml:space="preserve"> was not just a geographical region with fixed borders,” the scholar G. John Ikenberry has written. “Rather, it </w:t>
      </w:r>
      <w:r w:rsidRPr="0068048E">
        <w:rPr>
          <w:rStyle w:val="StyleUnderline"/>
        </w:rPr>
        <w:t>was an idea—a universal organizational form that could expand outward, driven by the spread of liberal democratic government and principles of conduct</w:t>
      </w:r>
      <w:r w:rsidRPr="00951C28">
        <w:rPr>
          <w:sz w:val="12"/>
        </w:rPr>
        <w:t xml:space="preserve">.” </w:t>
      </w:r>
      <w:r w:rsidRPr="007137C3">
        <w:rPr>
          <w:rStyle w:val="Emphasis"/>
          <w:highlight w:val="cyan"/>
        </w:rPr>
        <w:t>The strategy</w:t>
      </w:r>
      <w:r w:rsidRPr="0068048E">
        <w:rPr>
          <w:rStyle w:val="Emphasis"/>
        </w:rPr>
        <w:t xml:space="preserve">, to be sure, had elements of self-interest: Washington sought to create a liberal order that it itself led. But it also </w:t>
      </w:r>
      <w:r w:rsidRPr="007137C3">
        <w:rPr>
          <w:rStyle w:val="Emphasis"/>
          <w:highlight w:val="cyan"/>
        </w:rPr>
        <w:t>had a</w:t>
      </w:r>
      <w:r w:rsidRPr="0068048E">
        <w:rPr>
          <w:rStyle w:val="Emphasis"/>
        </w:rPr>
        <w:t xml:space="preserve"> more </w:t>
      </w:r>
      <w:r w:rsidRPr="007137C3">
        <w:rPr>
          <w:rStyle w:val="Emphasis"/>
          <w:highlight w:val="cyan"/>
        </w:rPr>
        <w:t>revolutionary goal: the transformation of anarchy into order</w:t>
      </w:r>
      <w:r w:rsidRPr="0068048E">
        <w:rPr>
          <w:rStyle w:val="Emphasis"/>
        </w:rPr>
        <w:t>.</w:t>
      </w:r>
      <w:r>
        <w:rPr>
          <w:rStyle w:val="Emphasis"/>
        </w:rPr>
        <w:t xml:space="preserve"> </w:t>
      </w:r>
      <w:r w:rsidRPr="00951C28">
        <w:rPr>
          <w:sz w:val="12"/>
        </w:rPr>
        <w:t xml:space="preserve">The United States has pursued this transformational grand strategy all over the world. In Europe, after the collapse of the Soviet Union in 1991, the United States and its allies did not preserve the status quo. Instead, they pushed eastward, enlarging NATO to absorb all of the Soviet Union’s former Warsaw Pact allies and some former Soviet territories, such as the Baltic states. At the same time, the European Union expanded into eastern Europe. In Ukraine, U.S. and European policymakers encouraged the overthrow of a pro-Russian government in 2014 and helped install a Western-leaning one. In the Middle East, U.S. policymakers saw the 2003 invasion of Iraq as an opportunity to advance democracy in the region. During the Arab Spring, they viewed the uprising in Libya as another chance to replace an anti-American dictator, and they encouraged the spread of democracy elsewhere as well. Underlying the United States’ recent engagement with Iran is a desire to promote liberalization there, too. In East Asia, the United States has not only maintained and strengthened its longtime alliances with Australia, Japan, and the Philippines but also courted new partners, such as Malaysia and Singapore. And with its policy toward Vietnam, the United States may encourage a dramatic change in the regional status quo. Historically, Vietnam, which borders China, has fallen within its larger neighbor’s sphere of influence, and since the Vietnam War, its relations with the United States have been bitter. In the past few years, however, Vietnam and the United States have deepened their economic ties, resolved previous disputes, and even explored greater security cooperation. Vietnam is also expanding its military ties with U.S. allies—namely, Australia, Japan, and the Philippines. In each of these regions, U.S. diplomatic, economic, and military policies are aimed not at preserving but at transforming the status quo. “A country is one of three colors: blue, red, or gray,” the Japanese journalist Hiroyuki Akita said in 2014 at a talk at the Sasakawa Peace Foundation, in Tokyo. “China wants to turn the gray countries red. The Americans and Japanese want to turn the gray countries blue.” No one, in other words, is trying to preserve the status quo. U.S. foreign policy elites might object to Akita’s blunt assessment and often dismiss the notion of “spheres of influence” as outdated, Cold War–era thinking. But the U.S. goal is to replace the old-fashioned competition for spheres of influence with a single liberal sphere led by the United States. IN OR OUT? </w:t>
      </w:r>
      <w:r w:rsidRPr="00DA5CE6">
        <w:rPr>
          <w:rStyle w:val="StyleUnderline"/>
        </w:rPr>
        <w:t xml:space="preserve">China, of course, does not stand entirely outside the liberal international system. </w:t>
      </w:r>
      <w:r w:rsidRPr="00951C28">
        <w:rPr>
          <w:sz w:val="12"/>
        </w:rPr>
        <w:t xml:space="preserve">China has become the world’s second-largest economy in large part by embracing some features of liberalism: it is now a top trading partner of many countries, including, of course, the United States. </w:t>
      </w:r>
      <w:r w:rsidRPr="00DA5CE6">
        <w:rPr>
          <w:rStyle w:val="StyleUnderline"/>
        </w:rPr>
        <w:t>And China has gained greater influence in institutions</w:t>
      </w:r>
      <w:r w:rsidRPr="00951C28">
        <w:rPr>
          <w:sz w:val="12"/>
        </w:rPr>
        <w:t xml:space="preserve"> such as the International Monetary Fund and the World Bank. </w:t>
      </w:r>
      <w:r w:rsidRPr="00DA5CE6">
        <w:rPr>
          <w:rStyle w:val="StyleUnderline"/>
        </w:rPr>
        <w:t>The country both profits from and</w:t>
      </w:r>
      <w:r w:rsidRPr="00951C28">
        <w:rPr>
          <w:sz w:val="12"/>
        </w:rPr>
        <w:t>—increasingly, by virtue of its wealth, talent, and expertise—</w:t>
      </w:r>
      <w:r w:rsidRPr="00DA5CE6">
        <w:rPr>
          <w:rStyle w:val="StyleUnderline"/>
        </w:rPr>
        <w:t>contributes to the liberal order.</w:t>
      </w:r>
      <w:r w:rsidRPr="00951C28">
        <w:rPr>
          <w:sz w:val="12"/>
        </w:rPr>
        <w:t xml:space="preserve"> </w:t>
      </w:r>
      <w:r w:rsidRPr="00DA5CE6">
        <w:rPr>
          <w:rStyle w:val="StyleUnderline"/>
        </w:rPr>
        <w:t>Yet</w:t>
      </w:r>
      <w:r w:rsidRPr="00951C28">
        <w:rPr>
          <w:sz w:val="12"/>
        </w:rPr>
        <w:t xml:space="preserve"> in several key respects, </w:t>
      </w:r>
      <w:r w:rsidRPr="00DA5CE6">
        <w:rPr>
          <w:rStyle w:val="StyleUnderline"/>
        </w:rPr>
        <w:t>China remains outside that order. Its military modernization and regional assertiveness challenge U.S. primacy in Asia and the principle that countries should resolve territorial disputes through peaceful adjudication</w:t>
      </w:r>
      <w:r w:rsidRPr="00951C28">
        <w:rPr>
          <w:sz w:val="12"/>
        </w:rPr>
        <w:t xml:space="preserve">. Although China has introduced significant economic reforms, many observers question its support for liberal economic development. </w:t>
      </w:r>
      <w:r w:rsidRPr="00DA5CE6">
        <w:rPr>
          <w:rStyle w:val="StyleUnderline"/>
        </w:rPr>
        <w:t xml:space="preserve">Beijing argues that the Asian Infrastructure Investment Bank, a Chinese-led international development bank, will uphold good governance and environmental protection. </w:t>
      </w:r>
      <w:r w:rsidRPr="00951C28">
        <w:rPr>
          <w:sz w:val="12"/>
        </w:rPr>
        <w:t>Yet Beijing could well renege on those promises. China is clearly an outsider in the realm of human rights. The Chinese Communist Party maintains its grip on power through the threat and use of force. It harasses, arrests, and tortures political activists and suspected enemies, and it represses secessionist groups, such as the Mongolians, the Tibetans, and the Uighurs. Under Xi, the government has cracked down even more harshly on domestic dissent. As a 2015 Human Rights Watch report put it, the Chinese leader has “unleashed an extraordinary assault on basic human rights and their defenders with a ferocity unseen in recent years”; in 2016, the nongovernmental organization declared that “the trend for human rights . . . continued in a decidedly negative direction.” China also obstructs its liberal partners’ efforts to promote human rights across the globe. In the 1990s, for example, China opposed UN intervention in Bosnia and Kosovo, arguing that the West should respect national sovereignty. And regarding Syria, China has vetoed multiple UN Security Council resolutions calling for a political solution. For illiberal countries, the inherently transformational nature of U.S. grand strategy appears deeply threatening—something U.S. foreign policy elites too often fail to recognize. NATO expansion, for example, provoked deep consternation in Moscow. As the political scientist Joshua Itzkowitz Shifrinson has noted, “Western scholars and policymakers should not be surprised that contemporary Russian leaders resent the United States’ post–Cold War efforts and are willing to prevent further NATO expansion—by force, if necessary.” U.S. and European efforts to encourage Ukraine to join NATO and the EU menaced Russia, and Russian President Vladimir Putin lashed out. This is not to excuse Putin’s military aggression; he had other choices. But NATO members’ inability to see how the expansion of their alliance threatened Russia represented a serious failure of strategic empathy. In East Asia, adding Vietnam to the list of U.S. regional partners—or even allies—would seem to follow naturally from a strategy of spreading democracy and free markets and might insulate a liberalizing Vietnam from the coercive influence of its powerful neighbor. But a U.S. alliance with Vietnam would represent a dramatic departure from the status quo, and China would see it as such.</w:t>
      </w:r>
      <w:r w:rsidRPr="00DA5CE6">
        <w:rPr>
          <w:rStyle w:val="StyleUnderline"/>
        </w:rPr>
        <w:t xml:space="preserve"> U.S. foreign policy analysts sometimes invoke the benefits of closer U.S. relations with Hanoi without mentioning how threatening this development would appear to Beijing, which could react in a similar way toward Vietnam as Russia did toward Ukraine.</w:t>
      </w:r>
      <w:r w:rsidRPr="00951C28">
        <w:rPr>
          <w:sz w:val="12"/>
        </w:rPr>
        <w:t xml:space="preserve"> </w:t>
      </w:r>
      <w:r w:rsidRPr="00DA5CE6">
        <w:rPr>
          <w:rStyle w:val="StyleUnderline"/>
        </w:rPr>
        <w:t>U.S. policymakers should not automatically defer to China and Russia. But to understand the real tradeoffs of a given policy, they need to take into account how these great powers will likely react.</w:t>
      </w:r>
      <w:r>
        <w:rPr>
          <w:rStyle w:val="StyleUnderline"/>
        </w:rPr>
        <w:t xml:space="preserve"> </w:t>
      </w:r>
      <w:r w:rsidRPr="00951C28">
        <w:rPr>
          <w:sz w:val="12"/>
        </w:rPr>
        <w:t>A BULL IN A CHINA SHOP? One can argue that the United States’ transformational strategy has had, and will continue to have, a profoundly positive effect on the world. Or one can argue that it is simply a manifestation of self-interested U.S. expansionism</w:t>
      </w:r>
      <w:r w:rsidRPr="007137C3">
        <w:rPr>
          <w:sz w:val="12"/>
          <w:highlight w:val="cyan"/>
        </w:rPr>
        <w:t xml:space="preserve">. </w:t>
      </w:r>
      <w:r w:rsidRPr="007137C3">
        <w:rPr>
          <w:rStyle w:val="StyleUnderline"/>
          <w:highlight w:val="cyan"/>
        </w:rPr>
        <w:t>It’s hard to argue</w:t>
      </w:r>
      <w:r w:rsidRPr="00DA5CE6">
        <w:rPr>
          <w:rStyle w:val="StyleUnderline"/>
        </w:rPr>
        <w:t xml:space="preserve">, however, that </w:t>
      </w:r>
      <w:r w:rsidRPr="007137C3">
        <w:rPr>
          <w:rStyle w:val="StyleUnderline"/>
          <w:highlight w:val="cyan"/>
        </w:rPr>
        <w:t>U.S. policy has sought to support the status quo.</w:t>
      </w:r>
      <w:r>
        <w:rPr>
          <w:rStyle w:val="StyleUnderline"/>
        </w:rPr>
        <w:t xml:space="preserve"> </w:t>
      </w:r>
      <w:r w:rsidRPr="00DA5CE6">
        <w:rPr>
          <w:rStyle w:val="StyleUnderline"/>
        </w:rPr>
        <w:t xml:space="preserve">Proponents of the post–World War II U.S. grand strategy might argue that there is no reason to adjust it now. </w:t>
      </w:r>
      <w:r w:rsidRPr="007137C3">
        <w:rPr>
          <w:rStyle w:val="StyleUnderline"/>
          <w:highlight w:val="cyan"/>
        </w:rPr>
        <w:t>They might insist that challenges from China and Russia demand</w:t>
      </w:r>
      <w:r w:rsidRPr="00DA5CE6">
        <w:rPr>
          <w:rStyle w:val="StyleUnderline"/>
        </w:rPr>
        <w:t>,</w:t>
      </w:r>
      <w:r w:rsidRPr="00951C28">
        <w:rPr>
          <w:sz w:val="12"/>
        </w:rPr>
        <w:t xml:space="preserve"> if </w:t>
      </w:r>
      <w:r w:rsidRPr="007137C3">
        <w:rPr>
          <w:sz w:val="12"/>
        </w:rPr>
        <w:t xml:space="preserve">anything, </w:t>
      </w:r>
      <w:r w:rsidRPr="007137C3">
        <w:rPr>
          <w:rStyle w:val="StyleUnderline"/>
        </w:rPr>
        <w:t>a stronger U.S. commitment to spreading liberalism</w:t>
      </w:r>
      <w:r w:rsidRPr="007137C3">
        <w:rPr>
          <w:sz w:val="12"/>
        </w:rPr>
        <w:t xml:space="preserve">. </w:t>
      </w:r>
      <w:r w:rsidRPr="007137C3">
        <w:rPr>
          <w:rStyle w:val="StyleUnderline"/>
        </w:rPr>
        <w:t xml:space="preserve">According to this view, </w:t>
      </w:r>
      <w:r w:rsidRPr="007137C3">
        <w:rPr>
          <w:rStyle w:val="StyleUnderline"/>
          <w:highlight w:val="cyan"/>
        </w:rPr>
        <w:t>the U</w:t>
      </w:r>
      <w:r w:rsidRPr="007137C3">
        <w:rPr>
          <w:rStyle w:val="StyleUnderline"/>
        </w:rPr>
        <w:t>nited</w:t>
      </w:r>
      <w:r w:rsidRPr="007137C3">
        <w:rPr>
          <w:rStyle w:val="StyleUnderline"/>
          <w:highlight w:val="cyan"/>
        </w:rPr>
        <w:t xml:space="preserve"> S</w:t>
      </w:r>
      <w:r w:rsidRPr="007137C3">
        <w:rPr>
          <w:rStyle w:val="StyleUnderline"/>
        </w:rPr>
        <w:t xml:space="preserve">tates should </w:t>
      </w:r>
      <w:r w:rsidRPr="007137C3">
        <w:rPr>
          <w:rStyle w:val="StyleUnderline"/>
          <w:highlight w:val="cyan"/>
        </w:rPr>
        <w:t xml:space="preserve">strengthen its security commitments in eastern Europe and </w:t>
      </w:r>
      <w:r w:rsidRPr="007137C3">
        <w:rPr>
          <w:rStyle w:val="StyleUnderline"/>
        </w:rPr>
        <w:t xml:space="preserve">extend new ones there. </w:t>
      </w:r>
      <w:r w:rsidRPr="007137C3">
        <w:rPr>
          <w:rStyle w:val="StyleUnderline"/>
          <w:highlight w:val="cyan"/>
        </w:rPr>
        <w:t xml:space="preserve">In Asia, </w:t>
      </w:r>
      <w:r w:rsidRPr="007137C3">
        <w:rPr>
          <w:rStyle w:val="StyleUnderline"/>
        </w:rPr>
        <w:t xml:space="preserve">the United States should </w:t>
      </w:r>
      <w:r w:rsidRPr="007137C3">
        <w:rPr>
          <w:rStyle w:val="StyleUnderline"/>
          <w:highlight w:val="cyan"/>
        </w:rPr>
        <w:t xml:space="preserve">strengthen </w:t>
      </w:r>
      <w:r w:rsidRPr="007137C3">
        <w:rPr>
          <w:rStyle w:val="StyleUnderline"/>
        </w:rPr>
        <w:t xml:space="preserve">its </w:t>
      </w:r>
      <w:r w:rsidRPr="007137C3">
        <w:rPr>
          <w:rStyle w:val="StyleUnderline"/>
          <w:highlight w:val="cyan"/>
        </w:rPr>
        <w:t>existing alliances,</w:t>
      </w:r>
      <w:r w:rsidRPr="00DA5CE6">
        <w:rPr>
          <w:rStyle w:val="StyleUnderline"/>
        </w:rPr>
        <w:t xml:space="preserve"> align itself more closely with Vietnam</w:t>
      </w:r>
      <w:r w:rsidRPr="007137C3">
        <w:rPr>
          <w:rStyle w:val="StyleUnderline"/>
        </w:rPr>
        <w:t>,</w:t>
      </w:r>
      <w:r w:rsidRPr="007137C3">
        <w:rPr>
          <w:rStyle w:val="StyleUnderline"/>
          <w:highlight w:val="cyan"/>
        </w:rPr>
        <w:t xml:space="preserve"> and </w:t>
      </w:r>
      <w:r w:rsidRPr="007137C3">
        <w:rPr>
          <w:rStyle w:val="StyleUnderline"/>
        </w:rPr>
        <w:t>clarify its commitment to</w:t>
      </w:r>
      <w:r w:rsidRPr="007137C3">
        <w:rPr>
          <w:rStyle w:val="StyleUnderline"/>
          <w:highlight w:val="cyan"/>
        </w:rPr>
        <w:t xml:space="preserve"> defend Taiwan.</w:t>
      </w:r>
      <w:r w:rsidRPr="007137C3">
        <w:rPr>
          <w:sz w:val="12"/>
          <w:highlight w:val="cyan"/>
        </w:rPr>
        <w:t xml:space="preserve"> </w:t>
      </w:r>
      <w:r w:rsidRPr="007137C3">
        <w:rPr>
          <w:rStyle w:val="Emphasis"/>
          <w:highlight w:val="cyan"/>
        </w:rPr>
        <w:t>China, unlike the Soviet Union, does not have a revolutionary ideology</w:t>
      </w:r>
      <w:r w:rsidRPr="008546CF">
        <w:rPr>
          <w:rStyle w:val="StyleUnderline"/>
        </w:rPr>
        <w:t>. By contrast</w:t>
      </w:r>
      <w:r w:rsidRPr="00951C28">
        <w:rPr>
          <w:sz w:val="12"/>
        </w:rPr>
        <w:t xml:space="preserve">, </w:t>
      </w:r>
      <w:r w:rsidRPr="007137C3">
        <w:rPr>
          <w:rStyle w:val="Emphasis"/>
          <w:highlight w:val="cyan"/>
        </w:rPr>
        <w:t>realist critics might caution that as the global balance of power changes, so must U.S. grand strategy.</w:t>
      </w:r>
      <w:r w:rsidRPr="00951C28">
        <w:rPr>
          <w:sz w:val="12"/>
        </w:rPr>
        <w:t xml:space="preserve"> </w:t>
      </w:r>
      <w:r w:rsidRPr="00DA5CE6">
        <w:rPr>
          <w:rStyle w:val="StyleUnderline"/>
        </w:rPr>
        <w:t>A transformational approach may have made sense in the 1990s: it allowed the United States and its liberal partners to gain ground when China and Russia posed little threat.</w:t>
      </w:r>
      <w:r w:rsidRPr="00951C28">
        <w:rPr>
          <w:sz w:val="12"/>
        </w:rPr>
        <w:t xml:space="preserve"> Today, however, </w:t>
      </w:r>
      <w:r w:rsidRPr="007137C3">
        <w:rPr>
          <w:rStyle w:val="StyleUnderline"/>
          <w:highlight w:val="cyan"/>
        </w:rPr>
        <w:t>China’s rise and Russia’s resurgence make this strategy</w:t>
      </w:r>
      <w:r w:rsidRPr="007137C3">
        <w:rPr>
          <w:sz w:val="12"/>
          <w:highlight w:val="cyan"/>
        </w:rPr>
        <w:t xml:space="preserve"> </w:t>
      </w:r>
      <w:r w:rsidRPr="007137C3">
        <w:rPr>
          <w:rStyle w:val="Emphasis"/>
          <w:sz w:val="28"/>
          <w:highlight w:val="cyan"/>
        </w:rPr>
        <w:t>too provocative</w:t>
      </w:r>
      <w:r w:rsidRPr="00951C28">
        <w:rPr>
          <w:sz w:val="12"/>
        </w:rPr>
        <w:t xml:space="preserve">. In this view, </w:t>
      </w:r>
      <w:r w:rsidRPr="007137C3">
        <w:rPr>
          <w:rStyle w:val="Emphasis"/>
          <w:highlight w:val="cyan"/>
        </w:rPr>
        <w:t>Washington must be wary of a growing risk of great-power conflict and, because all three countries possess nuclear weapons, potentially catastrophic escalation</w:t>
      </w:r>
      <w:r w:rsidRPr="00DA5CE6">
        <w:rPr>
          <w:rStyle w:val="Emphasis"/>
        </w:rPr>
        <w:t xml:space="preserve">. </w:t>
      </w:r>
      <w:r w:rsidRPr="00DA5CE6">
        <w:rPr>
          <w:rStyle w:val="StyleUnderline"/>
        </w:rPr>
        <w:t xml:space="preserve">These </w:t>
      </w:r>
      <w:r w:rsidRPr="007137C3">
        <w:rPr>
          <w:rStyle w:val="StyleUnderline"/>
          <w:highlight w:val="cyan"/>
        </w:rPr>
        <w:t xml:space="preserve">critics would have Washington </w:t>
      </w:r>
      <w:r w:rsidRPr="007137C3">
        <w:rPr>
          <w:rStyle w:val="Emphasis"/>
          <w:sz w:val="28"/>
          <w:highlight w:val="cyan"/>
        </w:rPr>
        <w:t>prioritize great-power stability over its transformational goals</w:t>
      </w:r>
      <w:r w:rsidRPr="00DA5CE6">
        <w:rPr>
          <w:rStyle w:val="Emphasis"/>
          <w:sz w:val="28"/>
        </w:rPr>
        <w:t>.</w:t>
      </w:r>
      <w:r>
        <w:rPr>
          <w:rStyle w:val="Emphasis"/>
          <w:sz w:val="28"/>
        </w:rPr>
        <w:t xml:space="preserve"> </w:t>
      </w:r>
      <w:r w:rsidRPr="00DA5CE6">
        <w:rPr>
          <w:rStyle w:val="StyleUnderline"/>
        </w:rPr>
        <w:t xml:space="preserve">The </w:t>
      </w:r>
      <w:r w:rsidRPr="007137C3">
        <w:rPr>
          <w:rStyle w:val="StyleUnderline"/>
          <w:highlight w:val="cyan"/>
        </w:rPr>
        <w:t>best</w:t>
      </w:r>
      <w:r w:rsidRPr="00DA5CE6">
        <w:rPr>
          <w:rStyle w:val="StyleUnderline"/>
        </w:rPr>
        <w:t xml:space="preserve"> way forward </w:t>
      </w:r>
      <w:r w:rsidRPr="007137C3">
        <w:rPr>
          <w:rStyle w:val="StyleUnderline"/>
          <w:highlight w:val="cyan"/>
        </w:rPr>
        <w:t xml:space="preserve">is a compromise between </w:t>
      </w:r>
      <w:r w:rsidRPr="007137C3">
        <w:rPr>
          <w:rStyle w:val="StyleUnderline"/>
        </w:rPr>
        <w:t xml:space="preserve">the approach of the </w:t>
      </w:r>
      <w:r w:rsidRPr="007137C3">
        <w:rPr>
          <w:rStyle w:val="StyleUnderline"/>
          <w:highlight w:val="cyan"/>
        </w:rPr>
        <w:t xml:space="preserve">liberal internationalists and </w:t>
      </w:r>
      <w:r w:rsidRPr="007137C3">
        <w:rPr>
          <w:rStyle w:val="StyleUnderline"/>
        </w:rPr>
        <w:t xml:space="preserve">that of the </w:t>
      </w:r>
      <w:r w:rsidRPr="007137C3">
        <w:rPr>
          <w:rStyle w:val="StyleUnderline"/>
          <w:highlight w:val="cyan"/>
        </w:rPr>
        <w:t>realists.</w:t>
      </w:r>
      <w:r w:rsidRPr="00DA5CE6">
        <w:rPr>
          <w:rStyle w:val="StyleUnderline"/>
        </w:rPr>
        <w:t xml:space="preserve"> </w:t>
      </w:r>
      <w:r w:rsidRPr="007137C3">
        <w:rPr>
          <w:rStyle w:val="StyleUnderline"/>
          <w:highlight w:val="cyan"/>
        </w:rPr>
        <w:t>Washington should continue to look for opportunities to promote liberalism, but it should do so through less threatening policies</w:t>
      </w:r>
      <w:r w:rsidRPr="00DA5CE6">
        <w:rPr>
          <w:rStyle w:val="StyleUnderline"/>
        </w:rPr>
        <w:t xml:space="preserve"> and in regions where its actions are less likely to have strategic repercussions for U.S. relationships with some of the world’s most powerful countries</w:t>
      </w:r>
      <w:r w:rsidRPr="00951C28">
        <w:rPr>
          <w:sz w:val="12"/>
        </w:rPr>
        <w:t>. For example, the United States can support the building of institutions and civil society in Africa, Latin America, and parts of Asia and the Middle East without threatening the core interests of other great powers</w:t>
      </w:r>
      <w:r w:rsidRPr="007137C3">
        <w:rPr>
          <w:sz w:val="12"/>
          <w:highlight w:val="cyan"/>
        </w:rPr>
        <w:t xml:space="preserve">. </w:t>
      </w:r>
      <w:r w:rsidRPr="007137C3">
        <w:rPr>
          <w:rStyle w:val="StyleUnderline"/>
          <w:highlight w:val="cyan"/>
        </w:rPr>
        <w:t xml:space="preserve">U.S. policymakers should be wary of extending alliances to the borders of China or Russia </w:t>
      </w:r>
      <w:r w:rsidRPr="007137C3">
        <w:rPr>
          <w:rStyle w:val="StyleUnderline"/>
        </w:rPr>
        <w:t>or attempting to advance democracy within those countries</w:t>
      </w:r>
      <w:r w:rsidRPr="00DA5CE6">
        <w:rPr>
          <w:rStyle w:val="StyleUnderline"/>
        </w:rPr>
        <w:t>. The United States can encourage liberalism while acknowledging that its grand strategy appears deeply threatening to outsiders.</w:t>
      </w:r>
      <w:r>
        <w:rPr>
          <w:rStyle w:val="StyleUnderline"/>
        </w:rPr>
        <w:t xml:space="preserve"> </w:t>
      </w:r>
      <w:r w:rsidRPr="00951C28">
        <w:rPr>
          <w:sz w:val="12"/>
        </w:rPr>
        <w:t xml:space="preserve">If Hillary Clinton, the Democratic nominee, had won the presidential election, the United States would probably have continued to pursue its transformational strategy. It is much less clear, however, how Trump’s presidency will shape U.S. grand strategy and U.S.-Chinese relations. On the one hand, the Trump administration could prove deeply destabilizing. Trump’s phone call with the Taiwanese president, for example, has introduced real uncertainty about U.S. policy toward Taiwan, potentially shattering a delicate compromise that has held for four decades. If the Trump administration pokes sticks into more areas where previous U.S. and Chinese governments have forged compromises, it will preside over a deterioration of an already troubled relationship. But </w:t>
      </w:r>
      <w:r w:rsidRPr="00DA5CE6">
        <w:rPr>
          <w:rStyle w:val="StyleUnderline"/>
        </w:rPr>
        <w:t>Trump could</w:t>
      </w:r>
      <w:r w:rsidRPr="00951C28">
        <w:rPr>
          <w:sz w:val="12"/>
        </w:rPr>
        <w:t xml:space="preserve"> also </w:t>
      </w:r>
      <w:r w:rsidRPr="00DA5CE6">
        <w:rPr>
          <w:rStyle w:val="StyleUnderline"/>
        </w:rPr>
        <w:t>reduce tensions if he proves less assertive about promoting liberalism than the liberal internationalists who have presided over U.S. foreign policy since the end of the Cold War</w:t>
      </w:r>
      <w:r w:rsidRPr="00951C28">
        <w:rPr>
          <w:sz w:val="12"/>
        </w:rPr>
        <w:t xml:space="preserve">. Although Trump has not outlined his views on grand strategy, he seems less concerned with transforming the world’s political system and more interested in making good bilateral deals for the United States. </w:t>
      </w:r>
      <w:r w:rsidRPr="00DA5CE6">
        <w:rPr>
          <w:rStyle w:val="StyleUnderline"/>
        </w:rPr>
        <w:t>So Trump, caring little about promoting further liberalization in Asia, might dismiss an alliance with Vietnam, a weak nation embroiled in a territorial dispute with a great power, as a bad deal</w:t>
      </w:r>
      <w:r w:rsidRPr="00951C28">
        <w:rPr>
          <w:sz w:val="12"/>
        </w:rPr>
        <w:t xml:space="preserve">. </w:t>
      </w:r>
      <w:r w:rsidRPr="007137C3">
        <w:rPr>
          <w:rStyle w:val="Emphasis"/>
          <w:highlight w:val="cyan"/>
        </w:rPr>
        <w:t>If Trump’s pragmatism makes him more willing than liberal internationalists to compromise, his leadership could prove stabilizing in this respect</w:t>
      </w:r>
      <w:r w:rsidRPr="00DA5CE6">
        <w:rPr>
          <w:rStyle w:val="Emphasis"/>
        </w:rPr>
        <w:t>.</w:t>
      </w:r>
      <w:r>
        <w:rPr>
          <w:rStyle w:val="Emphasis"/>
        </w:rPr>
        <w:t xml:space="preserve"> </w:t>
      </w:r>
      <w:r w:rsidRPr="00951C28">
        <w:rPr>
          <w:sz w:val="12"/>
        </w:rPr>
        <w:t xml:space="preserve">For years, </w:t>
      </w:r>
      <w:r w:rsidRPr="00951C28">
        <w:rPr>
          <w:rStyle w:val="StyleUnderline"/>
        </w:rPr>
        <w:t>foreign policy analysts in the United States</w:t>
      </w:r>
      <w:r w:rsidRPr="00951C28">
        <w:rPr>
          <w:sz w:val="12"/>
        </w:rPr>
        <w:t xml:space="preserve">, Japan, and Europe </w:t>
      </w:r>
      <w:r w:rsidRPr="00951C28">
        <w:rPr>
          <w:rStyle w:val="StyleUnderline"/>
        </w:rPr>
        <w:t xml:space="preserve">took heart from at least one reassuring factor </w:t>
      </w:r>
      <w:r w:rsidRPr="007137C3">
        <w:rPr>
          <w:rStyle w:val="StyleUnderline"/>
          <w:highlight w:val="cyan"/>
        </w:rPr>
        <w:t>in U.S.-Chinese relations: China</w:t>
      </w:r>
      <w:r w:rsidRPr="007137C3">
        <w:rPr>
          <w:sz w:val="12"/>
          <w:highlight w:val="cyan"/>
        </w:rPr>
        <w:t>,</w:t>
      </w:r>
      <w:r w:rsidRPr="00951C28">
        <w:rPr>
          <w:sz w:val="12"/>
        </w:rPr>
        <w:t xml:space="preserve"> unlike the Soviet Union, </w:t>
      </w:r>
      <w:r w:rsidRPr="007137C3">
        <w:rPr>
          <w:rStyle w:val="StyleUnderline"/>
          <w:highlight w:val="cyan"/>
        </w:rPr>
        <w:t>does not have a revolutionary ideology</w:t>
      </w:r>
      <w:r w:rsidRPr="00951C28">
        <w:rPr>
          <w:rStyle w:val="StyleUnderline"/>
        </w:rPr>
        <w:t>.</w:t>
      </w:r>
      <w:r w:rsidRPr="00951C28">
        <w:rPr>
          <w:sz w:val="12"/>
        </w:rPr>
        <w:t xml:space="preserve"> Beijing has not tried to export an ideology around the world. </w:t>
      </w:r>
      <w:r w:rsidRPr="007137C3">
        <w:rPr>
          <w:rStyle w:val="Emphasis"/>
          <w:highlight w:val="cyan"/>
        </w:rPr>
        <w:t>Washington has</w:t>
      </w:r>
      <w:r w:rsidRPr="00951C28">
        <w:rPr>
          <w:sz w:val="12"/>
        </w:rPr>
        <w:t xml:space="preserve">. </w:t>
      </w:r>
      <w:r w:rsidRPr="00951C28">
        <w:rPr>
          <w:rStyle w:val="StyleUnderline"/>
        </w:rPr>
        <w:t>In attempting to transform anarchy into liberal order, the United States has pursued a</w:t>
      </w:r>
      <w:r w:rsidRPr="00951C28">
        <w:rPr>
          <w:sz w:val="12"/>
        </w:rPr>
        <w:t xml:space="preserve">n idealistic, visionary, and in many ways laudable </w:t>
      </w:r>
      <w:r w:rsidRPr="00951C28">
        <w:rPr>
          <w:rStyle w:val="StyleUnderline"/>
        </w:rPr>
        <w:t>goal</w:t>
      </w:r>
      <w:r w:rsidRPr="00951C28">
        <w:rPr>
          <w:sz w:val="12"/>
        </w:rPr>
        <w:t xml:space="preserve">. Yet </w:t>
      </w:r>
      <w:r w:rsidRPr="007137C3">
        <w:rPr>
          <w:rStyle w:val="Emphasis"/>
          <w:highlight w:val="cyan"/>
        </w:rPr>
        <w:t>its audacity terrifies those on the outside</w:t>
      </w:r>
      <w:r w:rsidRPr="00951C28">
        <w:rPr>
          <w:sz w:val="12"/>
        </w:rPr>
        <w:t xml:space="preserve">. </w:t>
      </w:r>
      <w:r w:rsidRPr="00951C28">
        <w:rPr>
          <w:rStyle w:val="StyleUnderline"/>
        </w:rPr>
        <w:t>The United States and its partners need not necessarily defer to that fear—but they must understand it</w:t>
      </w:r>
      <w:r>
        <w:rPr>
          <w:rStyle w:val="StyleUnderline"/>
        </w:rPr>
        <w:t>.</w:t>
      </w:r>
    </w:p>
    <w:p w:rsidR="00526336" w:rsidRDefault="00526336" w:rsidP="00526336"/>
    <w:p w:rsidR="00526336" w:rsidRDefault="00526336" w:rsidP="00526336"/>
    <w:p w:rsidR="00526336" w:rsidRPr="0022260E" w:rsidRDefault="00526336" w:rsidP="00526336"/>
    <w:p w:rsidR="00526336" w:rsidRDefault="00526336" w:rsidP="00526336">
      <w:pPr>
        <w:pStyle w:val="Heading3"/>
      </w:pPr>
      <w:r>
        <w:t>AT heg good – trade</w:t>
      </w:r>
    </w:p>
    <w:p w:rsidR="00526336" w:rsidRDefault="00526336" w:rsidP="00526336"/>
    <w:p w:rsidR="00526336" w:rsidRDefault="00526336" w:rsidP="00526336">
      <w:pPr>
        <w:pStyle w:val="Heading4"/>
      </w:pPr>
      <w:r>
        <w:t xml:space="preserve">Trump destroys Trade </w:t>
      </w:r>
    </w:p>
    <w:p w:rsidR="00526336" w:rsidRDefault="00526336" w:rsidP="00526336">
      <w:r>
        <w:t xml:space="preserve">Eduardo </w:t>
      </w:r>
      <w:r w:rsidRPr="002E7D5A">
        <w:rPr>
          <w:rStyle w:val="Style13ptBold"/>
        </w:rPr>
        <w:t>Porter, 7-4</w:t>
      </w:r>
      <w:r>
        <w:t xml:space="preserve">-2017, "Trump’s Trade Choice: Follow the Postwar Order or Blow It Up," New York Times, </w:t>
      </w:r>
      <w:hyperlink r:id="rId22" w:history="1">
        <w:r w:rsidRPr="00806CE2">
          <w:rPr>
            <w:rStyle w:val="Hyperlink"/>
          </w:rPr>
          <w:t>https://www.nytimes.com/2017/07/04/business/economy/trade-trump-protectionism.html//)MBA</w:t>
        </w:r>
      </w:hyperlink>
      <w:r>
        <w:t xml:space="preserve"> HBJ</w:t>
      </w:r>
    </w:p>
    <w:p w:rsidR="00526336" w:rsidRPr="002E7D5A" w:rsidRDefault="00526336" w:rsidP="00526336">
      <w:pPr>
        <w:rPr>
          <w:sz w:val="8"/>
        </w:rPr>
      </w:pPr>
      <w:r w:rsidRPr="002E7D5A">
        <w:rPr>
          <w:sz w:val="8"/>
        </w:rPr>
        <w:t xml:space="preserve">It seems President </w:t>
      </w:r>
      <w:r w:rsidRPr="002E7D5A">
        <w:rPr>
          <w:rStyle w:val="Emphasis"/>
        </w:rPr>
        <w:t>Trump is ready to start rolling back globalization</w:t>
      </w:r>
      <w:r w:rsidRPr="002E7D5A">
        <w:rPr>
          <w:sz w:val="8"/>
        </w:rPr>
        <w:t xml:space="preserve">. Let’s hope he doesn’t blow up the postwar economic order. While Mexican negotiators waited for the United States to make its first move in its proposed renegotiation of the North American Free Trade Agreement, the president last week turned on the invective against another trade deal he called unfair — that negotiated by the Obama administration with South Korea. Largely in place with the confirmation of Robert Lighthizer as the nation’s top trade diplomat in May, </w:t>
      </w:r>
      <w:r w:rsidRPr="002E7D5A">
        <w:rPr>
          <w:rStyle w:val="Emphasis"/>
        </w:rPr>
        <w:t>the president’s trade team seems itching to deploy a wall of trade protection around the United States.</w:t>
      </w:r>
      <w:r>
        <w:rPr>
          <w:rStyle w:val="Emphasis"/>
        </w:rPr>
        <w:t xml:space="preserve"> </w:t>
      </w:r>
      <w:r w:rsidRPr="002E7D5A">
        <w:rPr>
          <w:rStyle w:val="StyleUnderline"/>
        </w:rPr>
        <w:t xml:space="preserve">This would include new tariffs on imports of steel — and maybe also aluminum </w:t>
      </w:r>
      <w:r w:rsidRPr="002E7D5A">
        <w:rPr>
          <w:sz w:val="8"/>
        </w:rPr>
        <w:t xml:space="preserve">— based on the novel argument that the imports somehow endanger national security. The administration is also </w:t>
      </w:r>
      <w:r w:rsidRPr="002E7D5A">
        <w:rPr>
          <w:rStyle w:val="StyleUnderline"/>
        </w:rPr>
        <w:t>mulling anti-dumping duties on Canadian aircraft and countervailing duties on imported solar panels.</w:t>
      </w:r>
      <w:r>
        <w:rPr>
          <w:rStyle w:val="StyleUnderline"/>
        </w:rPr>
        <w:t xml:space="preserve"> </w:t>
      </w:r>
      <w:r w:rsidRPr="002E7D5A">
        <w:rPr>
          <w:sz w:val="8"/>
        </w:rPr>
        <w:t xml:space="preserve">A lot of this may look tame when set alongside Mr. Trump’s fiery campaign speeches portraying trade as the bane of the American worker. He no longer calls for a 45 percent tariff on imports from China, nor does he threaten to walk away from Nafta. Despite his campaign promises to voters in industrial states eager for protectionism, some analysts suggested that Mr. Trump might ultimately be hemmed in by the standard pro-trade orthodoxy of the Republican Party. </w:t>
      </w:r>
      <w:r w:rsidRPr="002E7D5A">
        <w:rPr>
          <w:rStyle w:val="StyleUnderline"/>
        </w:rPr>
        <w:t>But the relative moderation of the administration’s recent trade initiatives is hardly reassuring</w:t>
      </w:r>
      <w:r w:rsidRPr="002E7D5A">
        <w:rPr>
          <w:sz w:val="8"/>
        </w:rPr>
        <w:t xml:space="preserve">. It’s not just that </w:t>
      </w:r>
      <w:r w:rsidRPr="002E7D5A">
        <w:rPr>
          <w:rStyle w:val="Emphasis"/>
        </w:rPr>
        <w:t>many of his proposals will invite retaliation from the nation’s trading partners — inviting the prospect of a protracted tit-for-tat trade war</w:t>
      </w:r>
      <w:r w:rsidRPr="002E7D5A">
        <w:rPr>
          <w:sz w:val="8"/>
        </w:rPr>
        <w:t xml:space="preserve">. </w:t>
      </w:r>
      <w:r w:rsidRPr="002E7D5A">
        <w:rPr>
          <w:rStyle w:val="StyleUnderline"/>
        </w:rPr>
        <w:t xml:space="preserve">The most frightening aspect of Mr. Trump’s approach is the seeming </w:t>
      </w:r>
      <w:r w:rsidRPr="002E7D5A">
        <w:rPr>
          <w:rStyle w:val="Emphasis"/>
        </w:rPr>
        <w:t xml:space="preserve">contempt for the rules and institutions that have underpinned global trade </w:t>
      </w:r>
      <w:r w:rsidRPr="002E7D5A">
        <w:rPr>
          <w:sz w:val="8"/>
        </w:rPr>
        <w:t xml:space="preserve">since World War II. Might Mr. Trump hew to the rules overseen by the World Trade Organization even as he retreats from prior American commitments to global trade? Or will he eschew the multilateral framework in pursuit of a set of bilateral deals, turning his back on a long history of trade diplomacy? These days, quite a few economists show sympathy for the argument that some trade protection may be warranted to help workers in industries threatened by imports. Protectionism will not add to American jobs or raise wages, on the whole. At best it will shuffle jobs around — adding some in protected companies like steel makers and cutting some in industries that buy steel, like auto manufacturers. By making the economy less efficient, protectionism will also make the nation poorer as a whole. But maximizing economic output is not the nation’s only objective. The case for trade liberalization also relies on the proposition that winners in the process will compensate the losers whose jobs are displaced. If American politics impedes any redistribution of trade’s spoils, perhaps there is a case for restoring equity by throwing sand in the cogs of trade. “It would be decreasing the size of the pie to increase the size of some slices,” as David Autor, a top labor economist at the Massachusetts Institute of Technology, put it to me once. “We have always done the opposite thing without making people whole.” What’s more, unanticipated shocks over the last quarter-century — when information technology swept through every industry and China emerged from nowhere to become the world’s biggest exporter — might justify reconsidering market-access commitments made earlier. “Maybe at the end of the day some trade responses are reasonable,” said Robert W. Staiger, a trade economist from Dartmouth College. And yet even accepting that the United States may find it reasonable to retreat from trade somewhat, it is critical to figure out what this retreat might look like. The many rounds of trade liberalization after World War II were anchored in two core principles that, in fact, had been adopted by the United States in 1934: reciprocity and nondiscrimination. Countries could expect to receive concessions as valuable as those they offered. Most critically, a concession made to one country would automatically be extended to all, under what was called the most-favored-nation rule. The cocktail worked. Notably, the principle of nondiscrimination ensured that a given trading partner could not negotiate a tariff cut with the United States and then offer a more favorable deal to another country — undercutting the American competitive position. This broke through a logjam that had stymied previous attempts to liberalize international trade by encouraging countries to make only miserly offers. The problem is that these principles make for an ill fit with Mr. Trump’s worldview, honed in the zero-sum sphere of real estate deal making where one party’s win is the other’s loss. In trade diplomacy, the objective is to arrive at an agreement that everybody can call a win. “The best way to have a trade commitment enforced is to make it mutually beneficial,” Professor Staiger told me. “If we push to get the very best deal for the United States, we will push other countries to the point that they are indifferent.” Mr. Trump has railed against the fact that Germany’s tariffs on imported cars from the United States are higher than American tariffs on German cars. “Reciprocal is, if you’ve got a 30 percent tariff, you know what, we should have a 30 percent tariff,” he told Chancellor Angela Merkel and other leaders of the Group of 7 most advanced nations in May, according to Gary D. Cohn, his chief economic adviser. This misunderstands the multiple trading of concessions that has guided trade liberalization over more than a half-century under the most-favored-nation rule, opening deals in which India offers something of value to Europe, in exchange for which Europe offers something of value to the United States and the United States offers something India likes. As Chad P. Bown of the Peterson Institute for International Economics pointed out, the Germans could equally complain that the American tariff on German shirts is twice as high as Germany’s tariff on American shirts. </w:t>
      </w:r>
      <w:r w:rsidRPr="002E7D5A">
        <w:rPr>
          <w:rStyle w:val="StyleUnderline"/>
        </w:rPr>
        <w:t xml:space="preserve">And this presents the risk to global trade: that </w:t>
      </w:r>
      <w:r w:rsidRPr="002E7D5A">
        <w:rPr>
          <w:rStyle w:val="Emphasis"/>
        </w:rPr>
        <w:t>Mr. Trump follows through on his talk of eliminating the nation’s bilateral trade deficits through a series of one-to-one deals, abandoning the multilateral framework</w:t>
      </w:r>
      <w:r w:rsidRPr="002E7D5A">
        <w:rPr>
          <w:rStyle w:val="StyleUnderline"/>
        </w:rPr>
        <w:t xml:space="preserve">. </w:t>
      </w:r>
      <w:r w:rsidRPr="002E7D5A">
        <w:rPr>
          <w:sz w:val="8"/>
        </w:rPr>
        <w:t>This is not only pointless; in a market economy it is not possible. Trade agreements set the rules, but not the trade balance.</w:t>
      </w:r>
    </w:p>
    <w:p w:rsidR="00526336" w:rsidRDefault="00526336" w:rsidP="00526336"/>
    <w:p w:rsidR="00526336" w:rsidRPr="00B43DAC" w:rsidRDefault="00526336" w:rsidP="00526336">
      <w:pPr>
        <w:pStyle w:val="Heading4"/>
      </w:pPr>
      <w:r>
        <w:t>Interdependence theory is false</w:t>
      </w:r>
    </w:p>
    <w:p w:rsidR="00526336" w:rsidRPr="00795DA1" w:rsidRDefault="00526336" w:rsidP="00526336">
      <w:r w:rsidRPr="00795DA1">
        <w:rPr>
          <w:rStyle w:val="Style13ptBold"/>
        </w:rPr>
        <w:t>Mearsheimer 16</w:t>
      </w:r>
      <w:r w:rsidRPr="00795DA1">
        <w:t xml:space="preserve"> (John J Mearsheimer— R. Wendell Harrison Distinguished Service Professor University of Chicago Co-director, Program on International Security Policy University of Chicago, March 10, Peter Navarro (Huff Post) interview with John mearsheimer, Mearsheimer on Strangling China &amp; the Inevitability of War, http://www.huffingtonpost.com/peter-navarro-and-greg-autry/mearsheimer-on-strangling_b_9417476.html)//SLR</w:t>
      </w:r>
    </w:p>
    <w:p w:rsidR="00526336" w:rsidRPr="00AF6A3B" w:rsidRDefault="00526336" w:rsidP="00526336">
      <w:pPr>
        <w:rPr>
          <w:b/>
          <w:iCs/>
          <w:u w:val="single"/>
        </w:rPr>
      </w:pPr>
      <w:r w:rsidRPr="00902A3D">
        <w:rPr>
          <w:sz w:val="12"/>
        </w:rPr>
        <w:t xml:space="preserve">As for the idea that economic engagement itself is a viable peace strategy, Professor Mearsheimer sees this as decidedly counter-historical: </w:t>
      </w:r>
      <w:r w:rsidRPr="00B43DAC">
        <w:rPr>
          <w:rStyle w:val="StyleUnderline"/>
        </w:rPr>
        <w:t xml:space="preserve">Many people find it hard to believe that </w:t>
      </w:r>
      <w:r w:rsidRPr="00645191">
        <w:rPr>
          <w:rStyle w:val="StyleUnderline"/>
          <w:highlight w:val="cyan"/>
        </w:rPr>
        <w:t>countries</w:t>
      </w:r>
      <w:r w:rsidRPr="00B43DAC">
        <w:rPr>
          <w:rStyle w:val="StyleUnderline"/>
        </w:rPr>
        <w:t xml:space="preserve"> that </w:t>
      </w:r>
      <w:r w:rsidRPr="00902A3D">
        <w:rPr>
          <w:rStyle w:val="StyleUnderline"/>
        </w:rPr>
        <w:t xml:space="preserve">engage </w:t>
      </w:r>
      <w:r w:rsidRPr="00645191">
        <w:rPr>
          <w:rStyle w:val="StyleUnderline"/>
          <w:highlight w:val="cyan"/>
        </w:rPr>
        <w:t>in</w:t>
      </w:r>
      <w:r w:rsidRPr="00B43DAC">
        <w:rPr>
          <w:rStyle w:val="StyleUnderline"/>
        </w:rPr>
        <w:t xml:space="preserve"> security </w:t>
      </w:r>
      <w:r w:rsidRPr="00645191">
        <w:rPr>
          <w:rStyle w:val="StyleUnderline"/>
          <w:highlight w:val="cyan"/>
        </w:rPr>
        <w:t>competition</w:t>
      </w:r>
      <w:r w:rsidRPr="00B43DAC">
        <w:rPr>
          <w:rStyle w:val="StyleUnderline"/>
        </w:rPr>
        <w:t xml:space="preserve"> also continue to </w:t>
      </w:r>
      <w:r w:rsidRPr="00645191">
        <w:rPr>
          <w:rStyle w:val="StyleUnderline"/>
          <w:highlight w:val="cyan"/>
        </w:rPr>
        <w:t>trade with each other</w:t>
      </w:r>
      <w:r w:rsidRPr="00B43DAC">
        <w:rPr>
          <w:rStyle w:val="StyleUnderline"/>
        </w:rPr>
        <w:t xml:space="preserve"> economically. But if you look at Europe before World War I— and, indeed, if you look at Europe </w:t>
      </w:r>
      <w:r w:rsidRPr="00902A3D">
        <w:rPr>
          <w:rStyle w:val="StyleUnderline"/>
        </w:rPr>
        <w:t>before World War II,</w:t>
      </w:r>
      <w:r w:rsidRPr="00B43DAC">
        <w:rPr>
          <w:rStyle w:val="StyleUnderline"/>
        </w:rPr>
        <w:t xml:space="preserve"> what you see is that </w:t>
      </w:r>
      <w:r w:rsidRPr="00645191">
        <w:rPr>
          <w:rStyle w:val="StyleUnderline"/>
          <w:highlight w:val="cyan"/>
        </w:rPr>
        <w:t>there was</w:t>
      </w:r>
      <w:r w:rsidRPr="00B43DAC">
        <w:rPr>
          <w:rStyle w:val="StyleUnderline"/>
        </w:rPr>
        <w:t xml:space="preserve"> a great deal of </w:t>
      </w:r>
      <w:r w:rsidRPr="00645191">
        <w:rPr>
          <w:rStyle w:val="StyleUnderline"/>
          <w:highlight w:val="cyan"/>
        </w:rPr>
        <w:t>economic interdependence</w:t>
      </w:r>
      <w:r w:rsidRPr="00B43DAC">
        <w:rPr>
          <w:rStyle w:val="StyleUnderline"/>
        </w:rPr>
        <w:t xml:space="preserve"> on the continent and with Britain </w:t>
      </w:r>
      <w:r w:rsidRPr="00645191">
        <w:rPr>
          <w:rStyle w:val="StyleUnderline"/>
          <w:highlight w:val="cyan"/>
        </w:rPr>
        <w:t>before both world wars</w:t>
      </w:r>
      <w:r w:rsidRPr="00B43DAC">
        <w:rPr>
          <w:rStyle w:val="StyleUnderline"/>
        </w:rPr>
        <w:t xml:space="preserve">. </w:t>
      </w:r>
      <w:r w:rsidRPr="00902A3D">
        <w:rPr>
          <w:sz w:val="12"/>
        </w:rPr>
        <w:t xml:space="preserve">So I believe that if China continues to grow economically, there will still be much economic intercourse between China and its neighbors and China and the United States. And </w:t>
      </w:r>
      <w:r w:rsidRPr="00B43DAC">
        <w:rPr>
          <w:rStyle w:val="StyleUnderline"/>
        </w:rPr>
        <w:t xml:space="preserve">I still think that you will have a lot of potential for trouble between these two countries. </w:t>
      </w:r>
      <w:r w:rsidRPr="00902A3D">
        <w:rPr>
          <w:sz w:val="12"/>
        </w:rPr>
        <w:t xml:space="preserve">And don’t forget, </w:t>
      </w:r>
      <w:r w:rsidRPr="00B43DAC">
        <w:rPr>
          <w:rStyle w:val="StyleUnderline"/>
        </w:rPr>
        <w:t>even though you had all this economic intercourse between World War I and World War II, you still got World War I and you still got World War II. If you look at Europe before World War I, there were extremely high levels of economic interdependence between Germany and virtually all of its neighbors</w:t>
      </w:r>
      <w:r w:rsidRPr="00902A3D">
        <w:rPr>
          <w:sz w:val="12"/>
        </w:rPr>
        <w:t xml:space="preserve">, certainly between Germany and Russia, Germany and France, and Germany and Britain, these were the main players. </w:t>
      </w:r>
      <w:r w:rsidRPr="00B43DAC">
        <w:rPr>
          <w:rStyle w:val="Emphasis"/>
        </w:rPr>
        <w:t xml:space="preserve">And </w:t>
      </w:r>
      <w:r w:rsidRPr="00645191">
        <w:rPr>
          <w:rStyle w:val="Emphasis"/>
          <w:highlight w:val="cyan"/>
        </w:rPr>
        <w:t>despite this economic interdependence</w:t>
      </w:r>
      <w:r w:rsidRPr="00B43DAC">
        <w:rPr>
          <w:rStyle w:val="Emphasis"/>
        </w:rPr>
        <w:t xml:space="preserve">, these high levels of economic interdependence, </w:t>
      </w:r>
      <w:r w:rsidRPr="00645191">
        <w:rPr>
          <w:rStyle w:val="Emphasis"/>
          <w:highlight w:val="cyan"/>
        </w:rPr>
        <w:t>you still got</w:t>
      </w:r>
      <w:r w:rsidRPr="00B43DAC">
        <w:rPr>
          <w:rStyle w:val="Emphasis"/>
        </w:rPr>
        <w:t xml:space="preserve"> World </w:t>
      </w:r>
      <w:r w:rsidRPr="00645191">
        <w:rPr>
          <w:rStyle w:val="Emphasis"/>
          <w:highlight w:val="cyan"/>
        </w:rPr>
        <w:t>War</w:t>
      </w:r>
      <w:r w:rsidRPr="00B43DAC">
        <w:rPr>
          <w:rStyle w:val="Emphasis"/>
        </w:rPr>
        <w:t xml:space="preserve"> I</w:t>
      </w:r>
      <w:r w:rsidRPr="00902A3D">
        <w:rPr>
          <w:sz w:val="12"/>
        </w:rPr>
        <w:t xml:space="preserve">. </w:t>
      </w:r>
      <w:r w:rsidRPr="00B43DAC">
        <w:rPr>
          <w:rStyle w:val="StyleUnderline"/>
        </w:rPr>
        <w:t xml:space="preserve">Another example would be the period before World War II. </w:t>
      </w:r>
      <w:r w:rsidRPr="00902A3D">
        <w:rPr>
          <w:sz w:val="12"/>
        </w:rPr>
        <w:t xml:space="preserve">The Germans invaded the Soviet Union on June 22, 1941. And for the previous two years, Germany and the Soviet Union— this is Nazi Germany and Stalin’s Soviet Union— had been close allies in Europe. In fact, in September 1939 they had invaded Poland together and divided it up. So </w:t>
      </w:r>
      <w:r w:rsidRPr="00B43DAC">
        <w:rPr>
          <w:rStyle w:val="StyleUnderline"/>
        </w:rPr>
        <w:t xml:space="preserve">there was a great deal of economic intercourse between Nazi Germany and the Soviet Union between 1939 and 22 June, 1941. </w:t>
      </w:r>
      <w:r w:rsidRPr="00B43DAC">
        <w:rPr>
          <w:rStyle w:val="Emphasis"/>
        </w:rPr>
        <w:t>Nevertheless, that economic interdependence did not prevent World War II from escalating into a major war between Moscow and Berlin</w:t>
      </w:r>
      <w:r w:rsidRPr="00B43DAC">
        <w:rPr>
          <w:rStyle w:val="StyleUnderline"/>
        </w:rPr>
        <w:t xml:space="preserve">. </w:t>
      </w:r>
      <w:r w:rsidRPr="00902A3D">
        <w:rPr>
          <w:sz w:val="12"/>
        </w:rPr>
        <w:t xml:space="preserve">And, in fact, 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w:t>
      </w:r>
      <w:r w:rsidRPr="00B43DAC">
        <w:rPr>
          <w:rStyle w:val="Emphasis"/>
        </w:rPr>
        <w:t>So there was economic interdependence between Germany and the Soviet Union and yet you still got a war.</w:t>
      </w:r>
      <w:r w:rsidRPr="00902A3D">
        <w:rPr>
          <w:sz w:val="12"/>
        </w:rPr>
        <w:t xml:space="preserve"> Closely related to the argument that economic engagement will prevent war between the US and China is the economic interdependence argument. In Professor Mearsheimer’s world that’s a dangerous gamble because </w:t>
      </w:r>
      <w:r w:rsidRPr="00645191">
        <w:rPr>
          <w:rStyle w:val="Emphasis"/>
          <w:highlight w:val="cyan"/>
        </w:rPr>
        <w:t>politics and nationalism can</w:t>
      </w:r>
      <w:r w:rsidRPr="00B43DAC">
        <w:rPr>
          <w:rStyle w:val="Emphasis"/>
        </w:rPr>
        <w:t xml:space="preserve"> often </w:t>
      </w:r>
      <w:r w:rsidRPr="00645191">
        <w:rPr>
          <w:rStyle w:val="Emphasis"/>
          <w:highlight w:val="cyan"/>
        </w:rPr>
        <w:t>trump economics</w:t>
      </w:r>
      <w:r w:rsidRPr="00902A3D">
        <w:rPr>
          <w:sz w:val="12"/>
        </w:rPr>
        <w:t xml:space="preserve">. I’ve talked about the fact that I think </w:t>
      </w:r>
      <w:r w:rsidRPr="00645191">
        <w:rPr>
          <w:rStyle w:val="Emphasis"/>
          <w:highlight w:val="cyan"/>
        </w:rPr>
        <w:t>China cannot rise peacefully</w:t>
      </w:r>
      <w:r w:rsidRPr="00902A3D">
        <w:rPr>
          <w:sz w:val="12"/>
        </w:rPr>
        <w:t xml:space="preserve">, probably a hundred times; </w:t>
      </w:r>
      <w:r w:rsidRPr="00B43DAC">
        <w:rPr>
          <w:rStyle w:val="StyleUnderline"/>
        </w:rPr>
        <w:t>and the argument that is used against me most often is clearly the economic interdependence argument</w:t>
      </w:r>
      <w:r w:rsidRPr="00902A3D">
        <w:rPr>
          <w:sz w:val="12"/>
        </w:rPr>
        <w:t xml:space="preserve">, and it goes like this: The United States and China, and China and its neighbors are all hooked on capitalism and everybody is getting rich in this world of great economic interdependence; and nobody in their right mind would start a war because you would, in effect, be killing the goose that lays the golden egg. So that what is happening here is that economic interdependence has created a situation where it’s a firm basis for peace. </w:t>
      </w:r>
      <w:r w:rsidRPr="00B43DAC">
        <w:rPr>
          <w:rStyle w:val="Emphasis"/>
        </w:rPr>
        <w:t>I think this is wrong</w:t>
      </w:r>
      <w:r w:rsidRPr="00902A3D">
        <w:rPr>
          <w:sz w:val="12"/>
        </w:rPr>
        <w:t xml:space="preserve">. Let me explain. I think there’s no doubt that there are going to be certain circumstances where economic interdependence will be enough to tip the balance in favor of peace; but </w:t>
      </w:r>
      <w:r w:rsidRPr="00B43DAC">
        <w:rPr>
          <w:rStyle w:val="StyleUnderline"/>
        </w:rPr>
        <w:t xml:space="preserve">I think as a firm basis for peace, it won’t work </w:t>
      </w:r>
      <w:r w:rsidRPr="00B43DAC">
        <w:rPr>
          <w:rStyle w:val="Emphasis"/>
        </w:rPr>
        <w:t>because there will be all sorts of other situations where politics trumps economics</w:t>
      </w:r>
      <w:r w:rsidRPr="00B43DAC">
        <w:rPr>
          <w:rStyle w:val="StyleUnderline"/>
        </w:rPr>
        <w:t>.</w:t>
      </w:r>
      <w:r w:rsidRPr="00902A3D">
        <w:rPr>
          <w:sz w:val="12"/>
        </w:rPr>
        <w:t xml:space="preserve"> </w:t>
      </w:r>
      <w:r w:rsidRPr="00B43DAC">
        <w:rPr>
          <w:rStyle w:val="StyleUnderline"/>
        </w:rPr>
        <w:t>People who are making the economic interdependence argument are basically saying that economics trumps politics. There are no political differences that are salient enough, right, to override those economic considerations?</w:t>
      </w:r>
      <w:r w:rsidRPr="00902A3D">
        <w:rPr>
          <w:sz w:val="12"/>
        </w:rPr>
        <w:t xml:space="preserve"> Again, there will be cases where that’s true. But </w:t>
      </w:r>
      <w:r w:rsidRPr="00B43DAC">
        <w:rPr>
          <w:rStyle w:val="StyleUnderline"/>
        </w:rPr>
        <w:t>there will be many more cases</w:t>
      </w:r>
      <w:r w:rsidRPr="00902A3D">
        <w:rPr>
          <w:sz w:val="12"/>
        </w:rPr>
        <w:t xml:space="preserve">, in my opinion, </w:t>
      </w:r>
      <w:r w:rsidRPr="00B43DAC">
        <w:rPr>
          <w:rStyle w:val="StyleUnderline"/>
        </w:rPr>
        <w:t xml:space="preserve">where </w:t>
      </w:r>
      <w:r w:rsidRPr="00645191">
        <w:rPr>
          <w:rStyle w:val="StyleUnderline"/>
          <w:highlight w:val="cyan"/>
        </w:rPr>
        <w:t>political considerations</w:t>
      </w:r>
      <w:r w:rsidRPr="00B43DAC">
        <w:rPr>
          <w:rStyle w:val="StyleUnderline"/>
        </w:rPr>
        <w:t xml:space="preserve"> are so powerful, so intense, that </w:t>
      </w:r>
      <w:r w:rsidRPr="00B43DAC">
        <w:rPr>
          <w:rStyle w:val="Emphasis"/>
        </w:rPr>
        <w:t xml:space="preserve">they </w:t>
      </w:r>
      <w:r w:rsidRPr="00645191">
        <w:rPr>
          <w:rStyle w:val="Emphasis"/>
          <w:highlight w:val="cyan"/>
        </w:rPr>
        <w:t>will trump economic considerations</w:t>
      </w:r>
      <w:r w:rsidRPr="00902A3D">
        <w:rPr>
          <w:sz w:val="12"/>
        </w:rPr>
        <w:t xml:space="preserve">. And just to give you an example or two. </w:t>
      </w:r>
      <w:r w:rsidRPr="00B43DAC">
        <w:rPr>
          <w:rStyle w:val="Emphasis"/>
        </w:rPr>
        <w:t>Taiwan</w:t>
      </w:r>
      <w:r w:rsidRPr="00B43DAC">
        <w:rPr>
          <w:rStyle w:val="StyleUnderline"/>
        </w:rPr>
        <w:t>: The Chinese have made it clear that if Taiwan were to declare its independence now, they would go to war against Taiwan, even though they fully understand that that would have major negative economic consequences for Beijing.</w:t>
      </w:r>
      <w:r w:rsidRPr="00902A3D">
        <w:rPr>
          <w:sz w:val="12"/>
        </w:rPr>
        <w:t xml:space="preserve"> </w:t>
      </w:r>
      <w:r w:rsidRPr="00B43DAC">
        <w:rPr>
          <w:rStyle w:val="Emphasis"/>
        </w:rPr>
        <w:t>They understand that, but they would go to war anyway.</w:t>
      </w:r>
      <w:r w:rsidRPr="00902A3D">
        <w:rPr>
          <w:sz w:val="12"/>
        </w:rPr>
        <w:t xml:space="preserve"> Why? Because </w:t>
      </w:r>
      <w:r w:rsidRPr="00B43DAC">
        <w:rPr>
          <w:rStyle w:val="StyleUnderline"/>
        </w:rPr>
        <w:t xml:space="preserve">from a political point of view, it is so important to make Taiwan a part of China, that they could not tolerate </w:t>
      </w:r>
      <w:r w:rsidRPr="00645191">
        <w:rPr>
          <w:rStyle w:val="StyleUnderline"/>
          <w:highlight w:val="cyan"/>
        </w:rPr>
        <w:t>Taiwan</w:t>
      </w:r>
      <w:r w:rsidRPr="00B43DAC">
        <w:rPr>
          <w:rStyle w:val="StyleUnderline"/>
        </w:rPr>
        <w:t xml:space="preserve"> declaring its independence.</w:t>
      </w:r>
      <w:r w:rsidRPr="00902A3D">
        <w:rPr>
          <w:sz w:val="12"/>
        </w:rPr>
        <w:t xml:space="preserve"> </w:t>
      </w:r>
      <w:r w:rsidRPr="00B43DAC">
        <w:rPr>
          <w:rStyle w:val="StyleUnderline"/>
        </w:rPr>
        <w:t>Another example is the conflict in the East China Sea between Japan and China,</w:t>
      </w:r>
      <w:r w:rsidRPr="00902A3D">
        <w:rPr>
          <w:sz w:val="12"/>
        </w:rPr>
        <w:t xml:space="preserve"> over the Diaoyu or Senkaku Islands. </w:t>
      </w:r>
      <w:r w:rsidRPr="00B43DAC">
        <w:rPr>
          <w:rStyle w:val="StyleUnderline"/>
        </w:rPr>
        <w:t xml:space="preserve">It is possible to imagine those two countries, China and </w:t>
      </w:r>
      <w:r w:rsidRPr="00645191">
        <w:rPr>
          <w:rStyle w:val="StyleUnderline"/>
          <w:highlight w:val="cyan"/>
        </w:rPr>
        <w:t>Japan</w:t>
      </w:r>
      <w:r w:rsidRPr="00B43DAC">
        <w:rPr>
          <w:rStyle w:val="StyleUnderline"/>
        </w:rPr>
        <w:t xml:space="preserve">, actually ending up in a shooting match over a bunch of rocks in the </w:t>
      </w:r>
      <w:r w:rsidRPr="00645191">
        <w:rPr>
          <w:rStyle w:val="StyleUnderline"/>
          <w:highlight w:val="cyan"/>
        </w:rPr>
        <w:t>E</w:t>
      </w:r>
      <w:r w:rsidRPr="00B43DAC">
        <w:rPr>
          <w:rStyle w:val="StyleUnderline"/>
        </w:rPr>
        <w:t xml:space="preserve">ast </w:t>
      </w:r>
      <w:r w:rsidRPr="00645191">
        <w:rPr>
          <w:rStyle w:val="StyleUnderline"/>
          <w:highlight w:val="cyan"/>
        </w:rPr>
        <w:t>C</w:t>
      </w:r>
      <w:r w:rsidRPr="00902A3D">
        <w:rPr>
          <w:rStyle w:val="StyleUnderline"/>
        </w:rPr>
        <w:t>hina</w:t>
      </w:r>
      <w:r w:rsidRPr="00B43DAC">
        <w:rPr>
          <w:rStyle w:val="StyleUnderline"/>
        </w:rPr>
        <w:t xml:space="preserve"> </w:t>
      </w:r>
      <w:r w:rsidRPr="00645191">
        <w:rPr>
          <w:rStyle w:val="StyleUnderline"/>
          <w:highlight w:val="cyan"/>
        </w:rPr>
        <w:t>S</w:t>
      </w:r>
      <w:r w:rsidRPr="00B43DAC">
        <w:rPr>
          <w:rStyle w:val="StyleUnderline"/>
        </w:rPr>
        <w:t>ea.</w:t>
      </w:r>
      <w:r w:rsidRPr="00902A3D">
        <w:rPr>
          <w:sz w:val="12"/>
        </w:rPr>
        <w:t xml:space="preserve"> How can this possibly be because it would threaten the economic prosperity of both countries? It would have all sorts of negative economic consequences. But the fact is, </w:t>
      </w:r>
      <w:r w:rsidRPr="00B43DAC">
        <w:rPr>
          <w:rStyle w:val="StyleUnderline"/>
        </w:rPr>
        <w:t xml:space="preserve">from the Chinese point of view and the Japanese point of view, </w:t>
      </w:r>
      <w:r w:rsidRPr="00B43DAC">
        <w:rPr>
          <w:rStyle w:val="Emphasis"/>
        </w:rPr>
        <w:t>these rocks are sacred territory</w:t>
      </w:r>
      <w:r w:rsidRPr="00B43DAC">
        <w:rPr>
          <w:rStyle w:val="StyleUnderline"/>
        </w:rPr>
        <w:t xml:space="preserve">. The </w:t>
      </w:r>
      <w:r w:rsidRPr="00645191">
        <w:rPr>
          <w:rStyle w:val="StyleUnderline"/>
          <w:highlight w:val="cyan"/>
        </w:rPr>
        <w:t>politics</w:t>
      </w:r>
      <w:r w:rsidRPr="00B43DAC">
        <w:rPr>
          <w:rStyle w:val="StyleUnderline"/>
        </w:rPr>
        <w:t xml:space="preserve"> of the situation </w:t>
      </w:r>
      <w:r w:rsidRPr="00645191">
        <w:rPr>
          <w:rStyle w:val="StyleUnderline"/>
          <w:highlight w:val="cyan"/>
        </w:rPr>
        <w:t>are such that</w:t>
      </w:r>
      <w:r w:rsidRPr="00B43DAC">
        <w:rPr>
          <w:rStyle w:val="StyleUnderline"/>
        </w:rPr>
        <w:t xml:space="preserve"> it is conceivable that should a conflict arise, </w:t>
      </w:r>
      <w:r w:rsidRPr="00645191">
        <w:rPr>
          <w:rStyle w:val="StyleUnderline"/>
          <w:highlight w:val="cyan"/>
        </w:rPr>
        <w:t>it will escalate into a war</w:t>
      </w:r>
      <w:r w:rsidRPr="00B43DAC">
        <w:rPr>
          <w:rStyle w:val="StyleUnderline"/>
        </w:rPr>
        <w:t xml:space="preserve"> because </w:t>
      </w:r>
      <w:r w:rsidRPr="00B43DAC">
        <w:rPr>
          <w:rStyle w:val="Emphasis"/>
        </w:rPr>
        <w:t>politics will trump economics.</w:t>
      </w:r>
    </w:p>
    <w:p w:rsidR="00526336" w:rsidRDefault="00526336" w:rsidP="00526336"/>
    <w:p w:rsidR="00526336" w:rsidRDefault="00526336" w:rsidP="00526336">
      <w:pPr>
        <w:pStyle w:val="Heading3"/>
      </w:pPr>
      <w:r>
        <w:t>AT heg good – institutions</w:t>
      </w:r>
    </w:p>
    <w:p w:rsidR="00526336" w:rsidRPr="002C7FC7" w:rsidRDefault="00526336" w:rsidP="00526336">
      <w:pPr>
        <w:pStyle w:val="Heading4"/>
      </w:pPr>
      <w:r>
        <w:t xml:space="preserve">US leadership isn’t critical to international institutions- they’ll fill in to check the impact </w:t>
      </w:r>
      <w:r>
        <w:tab/>
        <w:t xml:space="preserve"> </w:t>
      </w:r>
    </w:p>
    <w:p w:rsidR="00526336" w:rsidRPr="00AD09F9" w:rsidRDefault="00526336" w:rsidP="00526336">
      <w:pPr>
        <w:rPr>
          <w:b/>
        </w:rPr>
      </w:pPr>
      <w:r>
        <w:t xml:space="preserve">G. John </w:t>
      </w:r>
      <w:r w:rsidRPr="00AD09F9">
        <w:rPr>
          <w:b/>
        </w:rPr>
        <w:t>Ikenberry</w:t>
      </w:r>
      <w:r>
        <w:t xml:space="preserve"> 1-27-</w:t>
      </w:r>
      <w:r>
        <w:rPr>
          <w:b/>
        </w:rPr>
        <w:t>16</w:t>
      </w:r>
    </w:p>
    <w:p w:rsidR="00526336" w:rsidRDefault="00526336" w:rsidP="00526336">
      <w:r>
        <w:t>(Ikenberry- professor of Politics and International Affairs in the Woodrow Wilson School of Public and International Affairs at Princeton University. “</w:t>
      </w:r>
      <w:r w:rsidRPr="002C7FC7">
        <w:rPr>
          <w:b/>
          <w:u w:val="single"/>
        </w:rPr>
        <w:t>American leadership may be in crisis, but the world order is not</w:t>
      </w:r>
      <w:r>
        <w:t xml:space="preserve">.” </w:t>
      </w:r>
      <w:hyperlink r:id="rId23" w:history="1">
        <w:r w:rsidRPr="0089392F">
          <w:rPr>
            <w:rStyle w:val="Hyperlink"/>
          </w:rPr>
          <w:t>https://www.washingtonpost.com/news/in-theory/wp/2016/01/27/american-leadership-is-in-crisis-but-the-world-order-is-not/?utm_term=.ded06f3b9738</w:t>
        </w:r>
      </w:hyperlink>
      <w:r>
        <w:t>) mba-alb</w:t>
      </w:r>
    </w:p>
    <w:p w:rsidR="00526336" w:rsidRDefault="00526336" w:rsidP="00526336">
      <w:pPr>
        <w:rPr>
          <w:sz w:val="12"/>
        </w:rPr>
      </w:pPr>
      <w:r w:rsidRPr="002C7FC7">
        <w:rPr>
          <w:u w:val="single"/>
        </w:rPr>
        <w:t xml:space="preserve">The American-led international order </w:t>
      </w:r>
      <w:hyperlink r:id="rId24" w:history="1">
        <w:r w:rsidRPr="002C7FC7">
          <w:rPr>
            <w:rStyle w:val="Hyperlink"/>
            <w:u w:val="single"/>
          </w:rPr>
          <w:t>is in crisis</w:t>
        </w:r>
      </w:hyperlink>
      <w:r w:rsidRPr="001B4DDB">
        <w:rPr>
          <w:sz w:val="12"/>
        </w:rPr>
        <w:t xml:space="preserve">. Over the past six decades, globe-spanning transformations of </w:t>
      </w:r>
      <w:r w:rsidRPr="002C7FC7">
        <w:rPr>
          <w:u w:val="single"/>
        </w:rPr>
        <w:t>states and peoples have overrun long-standing governance arrangements</w:t>
      </w:r>
      <w:r w:rsidRPr="001B4DDB">
        <w:rPr>
          <w:sz w:val="12"/>
        </w:rPr>
        <w:t>, leading many to wonder what is next. In the decades after World War II, initially in the shadow of the Cold War</w:t>
      </w:r>
      <w:r w:rsidRPr="002C7FC7">
        <w:rPr>
          <w:u w:val="single"/>
        </w:rPr>
        <w:t>, the United States</w:t>
      </w:r>
      <w:r w:rsidRPr="001B4DDB">
        <w:rPr>
          <w:sz w:val="12"/>
        </w:rPr>
        <w:t xml:space="preserve"> and other liberal democratic states </w:t>
      </w:r>
      <w:r w:rsidRPr="002C7FC7">
        <w:rPr>
          <w:u w:val="single"/>
        </w:rPr>
        <w:t>built</w:t>
      </w:r>
      <w:r w:rsidRPr="001B4DDB">
        <w:rPr>
          <w:sz w:val="12"/>
        </w:rPr>
        <w:t xml:space="preserve"> a distinctive type of order – I call it</w:t>
      </w:r>
      <w:r w:rsidRPr="002C7FC7">
        <w:rPr>
          <w:u w:val="single"/>
        </w:rPr>
        <w:t xml:space="preserve"> a “liberal hegemonic order</w:t>
      </w:r>
      <w:r w:rsidRPr="001B4DDB">
        <w:rPr>
          <w:sz w:val="12"/>
        </w:rPr>
        <w:t xml:space="preserve">.” </w:t>
      </w:r>
      <w:r w:rsidRPr="002C7FC7">
        <w:rPr>
          <w:u w:val="single"/>
        </w:rPr>
        <w:t>It was organized around big ideas and big institutions: open trade, multilateralism, alliances, partnerships, democratic solidarity, human rights and American leadership were all enshrined ideas.</w:t>
      </w:r>
      <w:r w:rsidRPr="001B4DDB">
        <w:rPr>
          <w:sz w:val="12"/>
        </w:rPr>
        <w:t xml:space="preserve"> To an extraordinary degree, the American-led world order was built around institutions, including the old dinosaurs that still exist today: the United Nations, the International Monetary Fund, the General Agreement on Tariffs and Trade (now the World Trade Organization) and the World Bank. A wide variety of regional institutions and far-flung security alliances were also established. </w:t>
      </w:r>
      <w:r w:rsidRPr="002C7FC7">
        <w:rPr>
          <w:u w:val="single"/>
        </w:rPr>
        <w:t>Over the past 60 years, the international landscape has shifted dramatically</w:t>
      </w:r>
      <w:r w:rsidRPr="001B4DDB">
        <w:rPr>
          <w:sz w:val="12"/>
        </w:rPr>
        <w:t>: the Cold War came and went</w:t>
      </w:r>
      <w:r w:rsidRPr="002C7FC7">
        <w:rPr>
          <w:u w:val="single"/>
        </w:rPr>
        <w:t>; American unipolar power has risen and declined; and today,</w:t>
      </w:r>
      <w:r w:rsidRPr="001B4DDB">
        <w:rPr>
          <w:sz w:val="12"/>
        </w:rPr>
        <w:t xml:space="preserve"> </w:t>
      </w:r>
      <w:r w:rsidRPr="002C7FC7">
        <w:rPr>
          <w:u w:val="single"/>
        </w:rPr>
        <w:t xml:space="preserve">non-Western developing states are </w:t>
      </w:r>
      <w:hyperlink r:id="rId25" w:history="1">
        <w:r w:rsidRPr="002C7FC7">
          <w:rPr>
            <w:rStyle w:val="Hyperlink"/>
            <w:u w:val="single"/>
          </w:rPr>
          <w:t>gaining in power and influence</w:t>
        </w:r>
      </w:hyperlink>
      <w:r w:rsidRPr="001B4DDB">
        <w:rPr>
          <w:sz w:val="12"/>
        </w:rPr>
        <w:t xml:space="preserve">. Yet, </w:t>
      </w:r>
      <w:r w:rsidRPr="002C7FC7">
        <w:rPr>
          <w:b/>
          <w:u w:val="single"/>
        </w:rPr>
        <w:t>across these decades, the global system of institutions, alliances and partnerships remains</w:t>
      </w:r>
      <w:r w:rsidRPr="001B4DDB">
        <w:rPr>
          <w:sz w:val="12"/>
        </w:rPr>
        <w:t xml:space="preserve">. Indeed, </w:t>
      </w:r>
      <w:r w:rsidRPr="002C7FC7">
        <w:rPr>
          <w:u w:val="single"/>
        </w:rPr>
        <w:t>institutionalized cooperation among states</w:t>
      </w:r>
      <w:r w:rsidRPr="001B4DDB">
        <w:rPr>
          <w:sz w:val="12"/>
        </w:rPr>
        <w:t xml:space="preserve"> – Western and non-Western – </w:t>
      </w:r>
      <w:r w:rsidRPr="002C7FC7">
        <w:rPr>
          <w:u w:val="single"/>
        </w:rPr>
        <w:t>has deepened</w:t>
      </w:r>
      <w:r w:rsidRPr="001B4DDB">
        <w:rPr>
          <w:sz w:val="12"/>
        </w:rPr>
        <w:t xml:space="preserve"> in the past two decades. In the decades since the end of the Cold War a </w:t>
      </w:r>
      <w:hyperlink r:id="rId26" w:history="1">
        <w:r w:rsidRPr="001B4DDB">
          <w:rPr>
            <w:rStyle w:val="Hyperlink"/>
            <w:sz w:val="12"/>
          </w:rPr>
          <w:t>small</w:t>
        </w:r>
      </w:hyperlink>
      <w:hyperlink r:id="rId27" w:anchor="v=onepage&amp;q=america%2520in%2520retreat&amp;f=false" w:history="1">
        <w:r w:rsidRPr="001B4DDB">
          <w:rPr>
            <w:rStyle w:val="Hyperlink"/>
            <w:sz w:val="12"/>
          </w:rPr>
          <w:t xml:space="preserve"> library</w:t>
        </w:r>
      </w:hyperlink>
      <w:hyperlink r:id="rId28" w:history="1">
        <w:r w:rsidRPr="001B4DDB">
          <w:rPr>
            <w:rStyle w:val="Hyperlink"/>
            <w:sz w:val="12"/>
          </w:rPr>
          <w:t xml:space="preserve"> of</w:t>
        </w:r>
      </w:hyperlink>
      <w:hyperlink r:id="rId29" w:anchor="v=onepage&amp;q=end%2520of%2520american%2520superpower&amp;f=false" w:history="1">
        <w:r w:rsidRPr="001B4DDB">
          <w:rPr>
            <w:rStyle w:val="Hyperlink"/>
            <w:sz w:val="12"/>
          </w:rPr>
          <w:t xml:space="preserve"> books</w:t>
        </w:r>
      </w:hyperlink>
      <w:r w:rsidRPr="001B4DDB">
        <w:rPr>
          <w:sz w:val="12"/>
        </w:rPr>
        <w:t xml:space="preserve"> has been written about the “end of the American world order,” yet the most striking features of the current global order still reflect liberal hegemony at their core. If this is true, what is in “crisis?” </w:t>
      </w:r>
      <w:r w:rsidRPr="002C7FC7">
        <w:rPr>
          <w:u w:val="single"/>
        </w:rPr>
        <w:t xml:space="preserve">There is a crisis of authority, </w:t>
      </w:r>
      <w:r w:rsidRPr="001B4DDB">
        <w:rPr>
          <w:sz w:val="12"/>
        </w:rPr>
        <w:t>perhaps</w:t>
      </w:r>
      <w:r w:rsidRPr="002C7FC7">
        <w:rPr>
          <w:u w:val="single"/>
        </w:rPr>
        <w:t>, but not of deep principles</w:t>
      </w:r>
      <w:r w:rsidRPr="001B4DDB">
        <w:rPr>
          <w:sz w:val="12"/>
        </w:rPr>
        <w:t xml:space="preserve">. </w:t>
      </w:r>
      <w:r w:rsidRPr="002C7FC7">
        <w:rPr>
          <w:u w:val="single"/>
        </w:rPr>
        <w:t>Liberal international order is built around open and at least loosely rule-based relations</w:t>
      </w:r>
      <w:r w:rsidRPr="001B4DDB">
        <w:rPr>
          <w:sz w:val="12"/>
        </w:rPr>
        <w:t xml:space="preserve">. Openness refers to the ability of states to have access to each other’s societies; the ability to engage in exchange and trade of goods, capital and ideas. Rule-based relations refers to relationships between states that are ordered according to general principles and arrangements, as opposed to those built around regional blocs, spheres of influence or imperial zones. Looked at this </w:t>
      </w:r>
      <w:r w:rsidRPr="002C7FC7">
        <w:rPr>
          <w:u w:val="single"/>
        </w:rPr>
        <w:t>way, the “crisis” of the American-led world order is a crisis of success</w:t>
      </w:r>
      <w:r w:rsidRPr="001B4DDB">
        <w:rPr>
          <w:sz w:val="12"/>
        </w:rPr>
        <w:t xml:space="preserve">. Over the past 60 years, </w:t>
      </w:r>
      <w:r w:rsidRPr="002C7FC7">
        <w:rPr>
          <w:u w:val="single"/>
        </w:rPr>
        <w:t>this order has facilitated positive transformation</w:t>
      </w:r>
      <w:r w:rsidRPr="001B4DDB">
        <w:rPr>
          <w:sz w:val="12"/>
        </w:rPr>
        <w:t xml:space="preserve">. The world economy was opened up and golden years of growth and development were ushered in. The project of European Union was launched. Germany and Japan were brought into the liberal democratic world, becoming leading partners in managing the world economy. Countries in Southern Europe, Eastern Europe, Latin America and East Asia made democratic transitions and joined the global trading system. More recently, countries such as Brazil, India and China have experienced their most successful decades of economic growth and social advancement. </w:t>
      </w:r>
      <w:r w:rsidRPr="002C7FC7">
        <w:rPr>
          <w:u w:val="single"/>
        </w:rPr>
        <w:t>Today’s struggle is about voice. It is about who sits at the table, how to reorganize the platforms of authority and what should be the new political hierarchy of states</w:t>
      </w:r>
      <w:r w:rsidRPr="001B4DDB">
        <w:rPr>
          <w:sz w:val="12"/>
        </w:rPr>
        <w:t xml:space="preserve">. </w:t>
      </w:r>
      <w:r w:rsidRPr="002C7FC7">
        <w:rPr>
          <w:u w:val="single"/>
        </w:rPr>
        <w:t>The struggle is playing out within regions and in global institutions.</w:t>
      </w:r>
      <w:r w:rsidRPr="001B4DDB">
        <w:rPr>
          <w:sz w:val="12"/>
        </w:rPr>
        <w:t xml:space="preserve"> China and other </w:t>
      </w:r>
      <w:r w:rsidRPr="002C7FC7">
        <w:rPr>
          <w:u w:val="single"/>
        </w:rPr>
        <w:t>rising non-Western states</w:t>
      </w:r>
      <w:r w:rsidRPr="001B4DDB">
        <w:rPr>
          <w:sz w:val="12"/>
        </w:rPr>
        <w:t xml:space="preserve"> </w:t>
      </w:r>
      <w:r w:rsidRPr="001B4DDB">
        <w:rPr>
          <w:u w:val="single"/>
        </w:rPr>
        <w:t>are seeking a greater voice in existing multilateral institutions</w:t>
      </w:r>
      <w:r w:rsidRPr="001B4DDB">
        <w:rPr>
          <w:sz w:val="12"/>
        </w:rPr>
        <w:t xml:space="preserve"> </w:t>
      </w:r>
      <w:r w:rsidRPr="001B4DDB">
        <w:rPr>
          <w:u w:val="single"/>
        </w:rPr>
        <w:t>while</w:t>
      </w:r>
      <w:r w:rsidRPr="001B4DDB">
        <w:rPr>
          <w:sz w:val="12"/>
        </w:rPr>
        <w:t xml:space="preserve"> simultaneously </w:t>
      </w:r>
      <w:r w:rsidRPr="001B4DDB">
        <w:rPr>
          <w:u w:val="single"/>
        </w:rPr>
        <w:t>working to establish</w:t>
      </w:r>
      <w:r w:rsidRPr="001B4DDB">
        <w:rPr>
          <w:sz w:val="12"/>
        </w:rPr>
        <w:t xml:space="preserve"> </w:t>
      </w:r>
      <w:r w:rsidRPr="001B4DDB">
        <w:rPr>
          <w:u w:val="single"/>
        </w:rPr>
        <w:t>new</w:t>
      </w:r>
      <w:r w:rsidRPr="001B4DDB">
        <w:rPr>
          <w:sz w:val="12"/>
        </w:rPr>
        <w:t xml:space="preserve"> </w:t>
      </w:r>
      <w:hyperlink r:id="rId30" w:history="1">
        <w:r w:rsidRPr="001B4DDB">
          <w:rPr>
            <w:rStyle w:val="Hyperlink"/>
            <w:sz w:val="12"/>
          </w:rPr>
          <w:t>development-oriented</w:t>
        </w:r>
      </w:hyperlink>
      <w:hyperlink r:id="rId31" w:history="1">
        <w:r w:rsidRPr="001B4DDB">
          <w:rPr>
            <w:rStyle w:val="Hyperlink"/>
            <w:sz w:val="12"/>
          </w:rPr>
          <w:t xml:space="preserve"> </w:t>
        </w:r>
        <w:r w:rsidRPr="001B4DDB">
          <w:rPr>
            <w:rStyle w:val="Hyperlink"/>
            <w:sz w:val="12"/>
            <w:u w:val="single"/>
          </w:rPr>
          <w:t>ones</w:t>
        </w:r>
      </w:hyperlink>
      <w:r w:rsidRPr="001B4DDB">
        <w:rPr>
          <w:sz w:val="12"/>
        </w:rPr>
        <w:t>. The various old and new institutions are in contest, but the struggle is not about rival models of modernity or even revising the ideologies of order</w:t>
      </w:r>
      <w:r w:rsidRPr="001B4DDB">
        <w:rPr>
          <w:u w:val="single"/>
        </w:rPr>
        <w:t>. There are a number of reasons to say the liberal international order still has a future.</w:t>
      </w:r>
      <w:r w:rsidRPr="001B4DDB">
        <w:rPr>
          <w:sz w:val="12"/>
        </w:rPr>
        <w:t xml:space="preserve"> First, it is much more formidable than those of the past; it is easier to join and harder to overturn. </w:t>
      </w:r>
      <w:r w:rsidRPr="001B4DDB">
        <w:rPr>
          <w:b/>
          <w:u w:val="single"/>
        </w:rPr>
        <w:t>It is no longer just an “American order,” but a broader system of relations, built on deeply rooted organizing principles and political foundations</w:t>
      </w:r>
      <w:r w:rsidRPr="001B4DDB">
        <w:rPr>
          <w:sz w:val="12"/>
        </w:rPr>
        <w:t xml:space="preserve">, </w:t>
      </w:r>
      <w:r w:rsidRPr="001B4DDB">
        <w:rPr>
          <w:u w:val="single"/>
        </w:rPr>
        <w:t xml:space="preserve">including an array of institutions that manifest </w:t>
      </w:r>
      <w:hyperlink r:id="rId32" w:history="1">
        <w:r w:rsidRPr="001B4DDB">
          <w:rPr>
            <w:rStyle w:val="Hyperlink"/>
            <w:u w:val="single"/>
          </w:rPr>
          <w:t>shared forms of leadership</w:t>
        </w:r>
      </w:hyperlink>
      <w:r w:rsidRPr="001B4DDB">
        <w:rPr>
          <w:sz w:val="12"/>
        </w:rPr>
        <w:t xml:space="preserve">. </w:t>
      </w:r>
      <w:r w:rsidRPr="001B4DDB">
        <w:rPr>
          <w:u w:val="single"/>
        </w:rPr>
        <w:t>China</w:t>
      </w:r>
      <w:r w:rsidRPr="001B4DDB">
        <w:rPr>
          <w:sz w:val="12"/>
        </w:rPr>
        <w:t xml:space="preserve">, India </w:t>
      </w:r>
      <w:r w:rsidRPr="001B4DDB">
        <w:rPr>
          <w:u w:val="single"/>
        </w:rPr>
        <w:t xml:space="preserve">and other rising states have reaped massive </w:t>
      </w:r>
      <w:r w:rsidRPr="001B4DDB">
        <w:rPr>
          <w:sz w:val="12"/>
        </w:rPr>
        <w:t xml:space="preserve">economic gains from their participation within this system, </w:t>
      </w:r>
      <w:r w:rsidRPr="001B4DDB">
        <w:rPr>
          <w:u w:val="single"/>
        </w:rPr>
        <w:t>showing that the order is able to accommodate a variety of ideologies</w:t>
      </w:r>
      <w:r w:rsidRPr="001B4DDB">
        <w:rPr>
          <w:sz w:val="12"/>
        </w:rPr>
        <w:t xml:space="preserve">. Together </w:t>
      </w:r>
      <w:r w:rsidRPr="001B4DDB">
        <w:rPr>
          <w:b/>
          <w:u w:val="single"/>
        </w:rPr>
        <w:t>these features give the modern international system unusual capacities for adaptation, expansion, integration and evolution</w:t>
      </w:r>
      <w:r w:rsidRPr="001B4DDB">
        <w:rPr>
          <w:sz w:val="12"/>
        </w:rPr>
        <w:t xml:space="preserve">. Second, </w:t>
      </w:r>
      <w:r w:rsidRPr="001B4DDB">
        <w:rPr>
          <w:u w:val="single"/>
        </w:rPr>
        <w:t>liberal</w:t>
      </w:r>
      <w:r w:rsidRPr="001B4DDB">
        <w:rPr>
          <w:sz w:val="12"/>
        </w:rPr>
        <w:t xml:space="preserve"> </w:t>
      </w:r>
      <w:r w:rsidRPr="001B4DDB">
        <w:rPr>
          <w:u w:val="single"/>
        </w:rPr>
        <w:t xml:space="preserve">internationalism is not a Western idea, but rather one with global appeal. </w:t>
      </w:r>
      <w:r w:rsidRPr="001B4DDB">
        <w:rPr>
          <w:sz w:val="12"/>
        </w:rPr>
        <w:t xml:space="preserve">Rising nations in the global South and East are as advantaged by an open and loosely rule-based system as older Western states. Openness creates opportunities for trade, capital and technology exchange, and knowledge transfer. </w:t>
      </w:r>
      <w:r w:rsidRPr="001B4DDB">
        <w:rPr>
          <w:b/>
          <w:u w:val="single"/>
        </w:rPr>
        <w:t>Multilateral rules create tools for states to operate on more equal footing at the global level and provide protections for rising states as much as they do for declining Western powers.</w:t>
      </w:r>
      <w:r w:rsidRPr="001B4DDB">
        <w:rPr>
          <w:sz w:val="12"/>
        </w:rPr>
        <w:t xml:space="preserve"> These struggles and trade-offs do not fundamentally divide the East and the West. And meanwhile, a multitude of states — including what might be called the great “middle class” — Mexico, South Korea, Indonesia, Turkey, Australia, Brazil and others — are rising up and seeking a role in this evolving system. </w:t>
      </w:r>
      <w:r w:rsidRPr="001B4DDB">
        <w:rPr>
          <w:u w:val="single"/>
        </w:rPr>
        <w:t>These nations are pursuing the role of stakeholder: pushing for more multilateralism, influencing world politics through agenda-setting, bridge-building and coalition diplomacy</w:t>
      </w:r>
      <w:r w:rsidRPr="001B4DDB">
        <w:rPr>
          <w:sz w:val="12"/>
        </w:rPr>
        <w:t xml:space="preserve">. </w:t>
      </w:r>
      <w:r w:rsidRPr="001B4DDB">
        <w:rPr>
          <w:b/>
          <w:u w:val="single"/>
        </w:rPr>
        <w:t>Liberal internationalism</w:t>
      </w:r>
      <w:r w:rsidRPr="001B4DDB">
        <w:rPr>
          <w:sz w:val="12"/>
        </w:rPr>
        <w:t xml:space="preserve"> is still a way of organizing the world. It </w:t>
      </w:r>
      <w:r w:rsidRPr="001B4DDB">
        <w:rPr>
          <w:b/>
          <w:u w:val="single"/>
        </w:rPr>
        <w:t>is not a</w:t>
      </w:r>
      <w:r w:rsidRPr="001B4DDB">
        <w:rPr>
          <w:sz w:val="12"/>
        </w:rPr>
        <w:t xml:space="preserve"> cultural, civilizational or </w:t>
      </w:r>
      <w:r w:rsidRPr="001B4DDB">
        <w:rPr>
          <w:b/>
          <w:u w:val="single"/>
        </w:rPr>
        <w:t>hegemonic artifact</w:t>
      </w:r>
      <w:r w:rsidRPr="001B4DDB">
        <w:rPr>
          <w:sz w:val="12"/>
        </w:rPr>
        <w:t xml:space="preserve">. When looking at the current “crisis” of the American-led liberal international order, it is important to take the long view. </w:t>
      </w:r>
      <w:r w:rsidRPr="001B4DDB">
        <w:rPr>
          <w:u w:val="single"/>
        </w:rPr>
        <w:t>While great problems beset the global system, liberal internationalism remains the only game in town. There are no grand ideological alternatives to liberal international order</w:t>
      </w:r>
      <w:r w:rsidRPr="001B4DDB">
        <w:rPr>
          <w:sz w:val="12"/>
        </w:rPr>
        <w:t>. N</w:t>
      </w:r>
      <w:r w:rsidRPr="001B4DDB">
        <w:rPr>
          <w:u w:val="single"/>
        </w:rPr>
        <w:t xml:space="preserve">either China nor Russia has a model that the rest of the world finds appealing, and they are in fact deeply entangled in the global order, reliant on an open world economy and permanent seats at the U.N. </w:t>
      </w:r>
      <w:r w:rsidRPr="001B4DDB">
        <w:rPr>
          <w:sz w:val="12"/>
        </w:rPr>
        <w:t>Security</w:t>
      </w:r>
      <w:r w:rsidRPr="001B4DDB">
        <w:rPr>
          <w:u w:val="single"/>
        </w:rPr>
        <w:t xml:space="preserve"> </w:t>
      </w:r>
      <w:r w:rsidRPr="001B4DDB">
        <w:rPr>
          <w:sz w:val="12"/>
        </w:rPr>
        <w:t>Council. The ongoing global power transition and cascade of new transnational problems — global warming, pandemics, WMD proliferation, failed states — are putting pressure on existing global rules and institutions. But the “solution” to these issues will require more rather than less liberal internationalism. If the world is going to muddle through, it will need to muddle through together.</w:t>
      </w:r>
    </w:p>
    <w:p w:rsidR="00526336" w:rsidRDefault="00526336" w:rsidP="00526336">
      <w:pPr>
        <w:rPr>
          <w:sz w:val="12"/>
        </w:rPr>
      </w:pPr>
    </w:p>
    <w:p w:rsidR="00526336" w:rsidRPr="007D030C" w:rsidRDefault="00526336" w:rsidP="00526336">
      <w:pPr>
        <w:pStyle w:val="Heading4"/>
        <w:rPr>
          <w:u w:val="single"/>
        </w:rPr>
      </w:pPr>
      <w:r>
        <w:br w:type="page"/>
      </w:r>
    </w:p>
    <w:p w:rsidR="00526336" w:rsidRPr="00C50A23" w:rsidRDefault="00526336" w:rsidP="00526336"/>
    <w:p w:rsidR="00526336" w:rsidRDefault="00526336" w:rsidP="00526336">
      <w:pPr>
        <w:pStyle w:val="Heading3"/>
      </w:pPr>
      <w:r>
        <w:t>AT heg good – BIW</w:t>
      </w:r>
    </w:p>
    <w:p w:rsidR="00526336" w:rsidRDefault="00526336" w:rsidP="00526336">
      <w:pPr>
        <w:pStyle w:val="Heading4"/>
      </w:pPr>
      <w:r>
        <w:rPr>
          <w:u w:val="single"/>
        </w:rPr>
        <w:t>Deep engagement</w:t>
      </w:r>
      <w:r>
        <w:t xml:space="preserve"> is </w:t>
      </w:r>
      <w:r>
        <w:rPr>
          <w:u w:val="single"/>
        </w:rPr>
        <w:t>terminally ineffective</w:t>
      </w:r>
      <w:r>
        <w:t xml:space="preserve"> and results in </w:t>
      </w:r>
      <w:r>
        <w:rPr>
          <w:u w:val="single"/>
        </w:rPr>
        <w:t>endless war</w:t>
      </w:r>
    </w:p>
    <w:p w:rsidR="00526336" w:rsidRDefault="00526336" w:rsidP="00526336">
      <w:r w:rsidRPr="0018267A">
        <w:rPr>
          <w:rStyle w:val="Style13ptBold"/>
        </w:rPr>
        <w:t>Walt 13</w:t>
      </w:r>
      <w:r>
        <w:t xml:space="preserve">—Robert and Renée Belfer professor of international relations at Harvard University, former lecturer @ Princeton University and the University of Chicago, where he served as Master of the Social Science Collegiate Division and Deputy Dean of Social Sciences, Ph.D. in Political Science from UC Berkeley (Stephen, 1/2/13, “More or less: The debate on U.S. grand strategy,” </w:t>
      </w:r>
      <w:hyperlink r:id="rId33" w:history="1">
        <w:r w:rsidRPr="00093F8A">
          <w:rPr>
            <w:rStyle w:val="Hyperlink"/>
          </w:rPr>
          <w:t>http://foreignpolicy.com/2013/01/02/more-or-less-the-debate-on-u-s-grand-strategy/</w:t>
        </w:r>
      </w:hyperlink>
      <w:r>
        <w:t>, Accessed 7/15/17, HWilson)</w:t>
      </w:r>
    </w:p>
    <w:p w:rsidR="00526336" w:rsidRPr="009972C3" w:rsidRDefault="00526336" w:rsidP="00526336">
      <w:r w:rsidRPr="009972C3">
        <w:t xml:space="preserve">If you'd like to start 2013 by sinking your teeth into the debate on U.S. grand strategy, I recommend you start with two pieces in the latest issue of Foreign Affairs. Both are by good friends of mine, and together they nicely limn the contours of a useful debate on America's global role. It's also worth noting that there are realists on both sides of this particular exchange, which reminds us that agreement on fundamental principles doesn't necessarily yield agreement on policy conclusions. </w:t>
      </w:r>
    </w:p>
    <w:p w:rsidR="00526336" w:rsidRPr="009972C3" w:rsidRDefault="00526336" w:rsidP="00526336">
      <w:r w:rsidRPr="009972C3">
        <w:t xml:space="preserve">The first piece is Barry Posen's "Pull Back: The Case for a Less Activist Foreign Policy," and the second is Stephen Brooks, John Ikenberry, and William Wohlforth's "Lean Forward: In Defense of American Engagement." (A longer version of the B, I &amp; W argument can be found in the latest issue of International Security; Posen's argument is outlined at length in a forthcoming book.) </w:t>
      </w:r>
    </w:p>
    <w:p w:rsidR="00526336" w:rsidRPr="0018267A" w:rsidRDefault="00526336" w:rsidP="00526336">
      <w:pPr>
        <w:rPr>
          <w:rStyle w:val="StyleUnderline"/>
        </w:rPr>
      </w:pPr>
      <w:r w:rsidRPr="009972C3">
        <w:t xml:space="preserve">Dedicated readers of this blog know that I am largely in agreement with Posen's position, so I'm going to focus today on </w:t>
      </w:r>
      <w:r w:rsidRPr="0018267A">
        <w:rPr>
          <w:rStyle w:val="StyleUnderline"/>
        </w:rPr>
        <w:t>what I find lacking in B, I &amp; W</w:t>
      </w:r>
      <w:r w:rsidRPr="009972C3">
        <w:t xml:space="preserve">. Like all of their work, </w:t>
      </w:r>
      <w:r w:rsidRPr="0018267A">
        <w:rPr>
          <w:rStyle w:val="StyleUnderline"/>
        </w:rPr>
        <w:t xml:space="preserve">it's vigorously argued and the longer version is richly documented. But all those footnotes cannot save it from some </w:t>
      </w:r>
      <w:r w:rsidRPr="009972C3">
        <w:rPr>
          <w:rStyle w:val="Emphasis"/>
        </w:rPr>
        <w:t>serious weaknesses</w:t>
      </w:r>
      <w:r w:rsidRPr="0018267A">
        <w:rPr>
          <w:rStyle w:val="StyleUnderline"/>
        </w:rPr>
        <w:t xml:space="preserve">. </w:t>
      </w:r>
    </w:p>
    <w:p w:rsidR="00526336" w:rsidRPr="009972C3" w:rsidRDefault="00526336" w:rsidP="00526336">
      <w:r w:rsidRPr="009972C3">
        <w:t xml:space="preserve">First, </w:t>
      </w:r>
      <w:r w:rsidRPr="00183B97">
        <w:rPr>
          <w:rStyle w:val="StyleUnderline"/>
        </w:rPr>
        <w:t>B, I,</w:t>
      </w:r>
      <w:r w:rsidRPr="0018267A">
        <w:rPr>
          <w:rStyle w:val="StyleUnderline"/>
        </w:rPr>
        <w:t xml:space="preserve"> &amp; W straw-man their target by lumping together a group of strategic thinkers whose differences are at least as significant as their points of agreement. T</w:t>
      </w:r>
      <w:r w:rsidRPr="009972C3">
        <w:t>he "</w:t>
      </w:r>
      <w:r w:rsidRPr="0018267A">
        <w:rPr>
          <w:rStyle w:val="StyleUnderline"/>
        </w:rPr>
        <w:t xml:space="preserve">proponents of retrenchment" that they criticize range from </w:t>
      </w:r>
      <w:r w:rsidRPr="009972C3">
        <w:rPr>
          <w:rStyle w:val="Emphasis"/>
        </w:rPr>
        <w:t>libertarian isolationists</w:t>
      </w:r>
      <w:r w:rsidRPr="0018267A">
        <w:rPr>
          <w:rStyle w:val="StyleUnderline"/>
        </w:rPr>
        <w:t xml:space="preserve"> who want to bring virtually all US forces home to "</w:t>
      </w:r>
      <w:r w:rsidRPr="009972C3">
        <w:rPr>
          <w:rStyle w:val="Emphasis"/>
        </w:rPr>
        <w:t>offshore balancers</w:t>
      </w:r>
      <w:r w:rsidRPr="0018267A">
        <w:rPr>
          <w:rStyle w:val="StyleUnderline"/>
        </w:rPr>
        <w:t>" like Posen</w:t>
      </w:r>
      <w:r w:rsidRPr="009972C3">
        <w:t xml:space="preserve"> </w:t>
      </w:r>
      <w:r w:rsidRPr="0018267A">
        <w:rPr>
          <w:rStyle w:val="StyleUnderline"/>
        </w:rPr>
        <w:t xml:space="preserve">who support a robust but less extravagant defense budget and favor not isolationism but merely more limited forms of </w:t>
      </w:r>
      <w:r w:rsidRPr="009972C3">
        <w:rPr>
          <w:rStyle w:val="Emphasis"/>
        </w:rPr>
        <w:t>international engagement</w:t>
      </w:r>
      <w:r w:rsidRPr="0018267A">
        <w:rPr>
          <w:rStyle w:val="StyleUnderline"/>
        </w:rPr>
        <w:t>.</w:t>
      </w:r>
      <w:r w:rsidRPr="009972C3">
        <w:t xml:space="preserve"> Needless to say, </w:t>
      </w:r>
      <w:r w:rsidRPr="0018267A">
        <w:rPr>
          <w:rStyle w:val="StyleUnderline"/>
        </w:rPr>
        <w:t xml:space="preserve">there is a </w:t>
      </w:r>
      <w:r w:rsidRPr="009972C3">
        <w:rPr>
          <w:rStyle w:val="Emphasis"/>
        </w:rPr>
        <w:t>world of difference</w:t>
      </w:r>
      <w:r w:rsidRPr="009972C3">
        <w:t xml:space="preserve"> in these views (even if both are broadly in favor of doing less), and so </w:t>
      </w:r>
      <w:r w:rsidRPr="0018267A">
        <w:rPr>
          <w:rStyle w:val="StyleUnderline"/>
        </w:rPr>
        <w:t>many</w:t>
      </w:r>
      <w:r w:rsidRPr="009972C3">
        <w:t xml:space="preserve"> of B, I &amp; W's </w:t>
      </w:r>
      <w:r w:rsidRPr="0018267A">
        <w:rPr>
          <w:rStyle w:val="StyleUnderline"/>
        </w:rPr>
        <w:t>broad-brush charges miss their mark</w:t>
      </w:r>
      <w:r w:rsidRPr="009972C3">
        <w:t xml:space="preserve">. </w:t>
      </w:r>
    </w:p>
    <w:p w:rsidR="00526336" w:rsidRPr="009972C3" w:rsidRDefault="00526336" w:rsidP="00526336">
      <w:r w:rsidRPr="009972C3">
        <w:t xml:space="preserve">Second, </w:t>
      </w:r>
      <w:r w:rsidRPr="0018267A">
        <w:rPr>
          <w:rStyle w:val="StyleUnderline"/>
        </w:rPr>
        <w:t xml:space="preserve">there is something </w:t>
      </w:r>
      <w:r w:rsidRPr="009972C3">
        <w:rPr>
          <w:rStyle w:val="Emphasis"/>
        </w:rPr>
        <w:t>deeply puzzling</w:t>
      </w:r>
      <w:r w:rsidRPr="0018267A">
        <w:rPr>
          <w:rStyle w:val="StyleUnderline"/>
        </w:rPr>
        <w:t xml:space="preserve"> about B, I &amp; W's devotion to</w:t>
      </w:r>
      <w:r w:rsidRPr="009972C3">
        <w:t xml:space="preserve"> what Ikenberry used to called "</w:t>
      </w:r>
      <w:r w:rsidRPr="009972C3">
        <w:rPr>
          <w:rStyle w:val="Emphasis"/>
        </w:rPr>
        <w:t>liberal hegemony</w:t>
      </w:r>
      <w:r w:rsidRPr="009972C3">
        <w:t xml:space="preserve">," and </w:t>
      </w:r>
      <w:r w:rsidRPr="0018267A">
        <w:rPr>
          <w:rStyle w:val="StyleUnderline"/>
        </w:rPr>
        <w:t xml:space="preserve">what he and his co-authors now prefer to call "deep engagement." B, I &amp; W argue that </w:t>
      </w:r>
      <w:r w:rsidRPr="009972C3">
        <w:rPr>
          <w:rStyle w:val="Emphasis"/>
        </w:rPr>
        <w:t>deep engagement</w:t>
      </w:r>
      <w:r w:rsidRPr="0018267A">
        <w:rPr>
          <w:rStyle w:val="StyleUnderline"/>
        </w:rPr>
        <w:t xml:space="preserve"> has been America's grand strategy</w:t>
      </w:r>
      <w:r w:rsidRPr="009972C3">
        <w:t xml:space="preserve"> since World War II </w:t>
      </w:r>
      <w:r w:rsidRPr="0018267A">
        <w:rPr>
          <w:rStyle w:val="StyleUnderline"/>
        </w:rPr>
        <w:t>and they believe it was the optimal strategy for the bipolar Cold War</w:t>
      </w:r>
      <w:r w:rsidRPr="009972C3">
        <w:t xml:space="preserve">, when the United States faced a global threat from a major great-power rival. Not only was the USSR a formidable military power, but it was also an ideological rival whose Marxist-Leninist principles once commanded millions of loyal followers around the world. </w:t>
      </w:r>
    </w:p>
    <w:p w:rsidR="00526336" w:rsidRPr="009972C3" w:rsidRDefault="00526336" w:rsidP="00526336">
      <w:r w:rsidRPr="009972C3">
        <w:t xml:space="preserve">Here's the puzzle: </w:t>
      </w:r>
      <w:r w:rsidRPr="0018267A">
        <w:rPr>
          <w:rStyle w:val="StyleUnderline"/>
        </w:rPr>
        <w:t>the Soviet Union disappeared</w:t>
      </w:r>
      <w:r w:rsidRPr="009972C3">
        <w:t xml:space="preserve"> in 1992, and </w:t>
      </w:r>
      <w:r w:rsidRPr="0018267A">
        <w:rPr>
          <w:rStyle w:val="StyleUnderline"/>
        </w:rPr>
        <w:t>no rival of equal capacity has yet emerged</w:t>
      </w:r>
      <w:r w:rsidRPr="009972C3">
        <w:t xml:space="preserve">. Yet </w:t>
      </w:r>
      <w:r w:rsidRPr="0018267A">
        <w:rPr>
          <w:rStyle w:val="StyleUnderline"/>
        </w:rPr>
        <w:t>somehow "deep engagement" is still the optimal strategy in these radically different geopolitical circumstances</w:t>
      </w:r>
      <w:r w:rsidRPr="009972C3">
        <w:t xml:space="preserve">. </w:t>
      </w:r>
      <w:r w:rsidRPr="0018267A">
        <w:rPr>
          <w:rStyle w:val="StyleUnderline"/>
        </w:rPr>
        <w:t>It's possible that U.S. leaders in the late</w:t>
      </w:r>
      <w:r w:rsidRPr="009972C3">
        <w:t xml:space="preserve"> 19</w:t>
      </w:r>
      <w:r w:rsidRPr="0018267A">
        <w:rPr>
          <w:rStyle w:val="StyleUnderline"/>
        </w:rPr>
        <w:t>40s hit on the ideal grand strategy for any and all structural conditions</w:t>
      </w:r>
      <w:r w:rsidRPr="009972C3">
        <w:t xml:space="preserve">, but </w:t>
      </w:r>
      <w:r w:rsidRPr="0018267A">
        <w:rPr>
          <w:rStyle w:val="StyleUnderline"/>
        </w:rPr>
        <w:t>it is surely odd that an event as significant as the Soviet collapse can have so few implications for how America deals with the other 190-plus countries around the globe.</w:t>
      </w:r>
      <w:r w:rsidRPr="009972C3">
        <w:t xml:space="preserve"> </w:t>
      </w:r>
    </w:p>
    <w:p w:rsidR="00526336" w:rsidRDefault="00526336" w:rsidP="00526336">
      <w:pPr>
        <w:rPr>
          <w:rStyle w:val="StyleUnderline"/>
        </w:rPr>
      </w:pPr>
      <w:r w:rsidRPr="0018267A">
        <w:rPr>
          <w:rStyle w:val="StyleUnderline"/>
        </w:rPr>
        <w:t>Third</w:t>
      </w:r>
      <w:r w:rsidRPr="009972C3">
        <w:t xml:space="preserve">, </w:t>
      </w:r>
      <w:r w:rsidRPr="0018267A">
        <w:rPr>
          <w:rStyle w:val="StyleUnderline"/>
        </w:rPr>
        <w:t>B, I, &amp; W give "deep engagement" full credit for nearly all the good things that have occurred internationally</w:t>
      </w:r>
      <w:r w:rsidRPr="009972C3">
        <w:t xml:space="preserve"> since 1945 (</w:t>
      </w:r>
      <w:r w:rsidRPr="0018267A">
        <w:rPr>
          <w:rStyle w:val="StyleUnderline"/>
        </w:rPr>
        <w:t>great power peace, globalization, non-proliferation, expansion of trade, etc</w:t>
      </w:r>
      <w:r w:rsidRPr="009972C3">
        <w:t xml:space="preserve">.), </w:t>
      </w:r>
      <w:r w:rsidRPr="0018267A">
        <w:rPr>
          <w:rStyle w:val="StyleUnderline"/>
        </w:rPr>
        <w:t>even though the direct connection between the strategy and these developments remains contested.</w:t>
      </w:r>
      <w:r w:rsidRPr="009972C3">
        <w:t xml:space="preserve"> More importantly, </w:t>
      </w:r>
      <w:r w:rsidRPr="0018267A">
        <w:rPr>
          <w:rStyle w:val="StyleUnderline"/>
        </w:rPr>
        <w:t>they absolve the strategy from most if not all of the negative developments that also took place during this period.</w:t>
      </w:r>
      <w:r w:rsidRPr="009972C3">
        <w:t xml:space="preserve"> </w:t>
      </w:r>
      <w:r w:rsidRPr="0018267A">
        <w:rPr>
          <w:rStyle w:val="StyleUnderline"/>
        </w:rPr>
        <w:t>They recognize the events like the Indochina War and</w:t>
      </w:r>
      <w:r w:rsidRPr="009972C3">
        <w:t xml:space="preserve"> the 2003 war in </w:t>
      </w:r>
      <w:r w:rsidRPr="0018267A">
        <w:rPr>
          <w:rStyle w:val="StyleUnderline"/>
        </w:rPr>
        <w:t xml:space="preserve">Iraq were costly blunders, but they regard them as deviations from "deep engagement" rather than as a likely consequence of a strategy that sees the entire world as of critical importance and the remaking of other societies along liberal lines as highly desirable if not strategically essential. </w:t>
      </w:r>
    </w:p>
    <w:p w:rsidR="00526336" w:rsidRPr="009972C3" w:rsidRDefault="00526336" w:rsidP="00526336">
      <w:r w:rsidRPr="009972C3">
        <w:t xml:space="preserve">The problem, of course, is that </w:t>
      </w:r>
      <w:r w:rsidRPr="0018267A">
        <w:rPr>
          <w:b/>
          <w:u w:val="single"/>
        </w:rPr>
        <w:t>U</w:t>
      </w:r>
      <w:r w:rsidRPr="009972C3">
        <w:rPr>
          <w:b/>
        </w:rPr>
        <w:t>.</w:t>
      </w:r>
      <w:r w:rsidRPr="0018267A">
        <w:rPr>
          <w:b/>
          <w:u w:val="single"/>
        </w:rPr>
        <w:t>S. leaders can only sell deep engagement by convincing Americans that the nation's security will be fatally compromised if they do not get busy managing the entire globe</w:t>
      </w:r>
      <w:r w:rsidRPr="009972C3">
        <w:rPr>
          <w:b/>
        </w:rPr>
        <w:t>.</w:t>
      </w:r>
      <w:r w:rsidRPr="009972C3">
        <w:t xml:space="preserve"> Because </w:t>
      </w:r>
      <w:r w:rsidRPr="0018267A">
        <w:rPr>
          <w:rStyle w:val="StyleUnderline"/>
        </w:rPr>
        <w:t>the U</w:t>
      </w:r>
      <w:r w:rsidRPr="009972C3">
        <w:t xml:space="preserve">nited </w:t>
      </w:r>
      <w:r w:rsidRPr="0018267A">
        <w:rPr>
          <w:rStyle w:val="StyleUnderline"/>
        </w:rPr>
        <w:t>S</w:t>
      </w:r>
      <w:r w:rsidRPr="009972C3">
        <w:t xml:space="preserve">tates </w:t>
      </w:r>
      <w:r w:rsidRPr="0018267A">
        <w:rPr>
          <w:rStyle w:val="StyleUnderline"/>
        </w:rPr>
        <w:t xml:space="preserve">is in fact quite secure from direct attack and/or conquest, the only way to do that is by </w:t>
      </w:r>
      <w:r w:rsidRPr="009972C3">
        <w:rPr>
          <w:rStyle w:val="Emphasis"/>
        </w:rPr>
        <w:t>ceaseless threat-mongering</w:t>
      </w:r>
      <w:r w:rsidRPr="009972C3">
        <w:t xml:space="preserve">, </w:t>
      </w:r>
      <w:r w:rsidRPr="0018267A">
        <w:rPr>
          <w:rStyle w:val="StyleUnderline"/>
        </w:rPr>
        <w:t>as has been done in the U</w:t>
      </w:r>
      <w:r w:rsidRPr="009972C3">
        <w:t xml:space="preserve">nited </w:t>
      </w:r>
      <w:r w:rsidRPr="0018267A">
        <w:rPr>
          <w:rStyle w:val="StyleUnderline"/>
        </w:rPr>
        <w:t>S</w:t>
      </w:r>
      <w:r w:rsidRPr="009972C3">
        <w:t xml:space="preserve">tates ever since the Truman Doctrine, the first Committee on the Present Danger and the alarmist rhetoric of NSC-68. Unfortunately, </w:t>
      </w:r>
      <w:r w:rsidRPr="0018267A">
        <w:rPr>
          <w:rStyle w:val="StyleUnderline"/>
        </w:rPr>
        <w:t>threat-mongering requires people in the national security establishment to exaggerate U.S. interests more-or-less constantly and to conjure up half-baked ideas like the domino theory</w:t>
      </w:r>
      <w:r w:rsidRPr="009972C3">
        <w:t xml:space="preserve"> to keep people nervous. And </w:t>
      </w:r>
      <w:r w:rsidRPr="009972C3">
        <w:rPr>
          <w:rStyle w:val="StyleUnderline"/>
        </w:rPr>
        <w:t>once a country has talked itself into a properly paranoid frame of mind, it inevitably stumbles into various quagmires</w:t>
      </w:r>
      <w:r w:rsidRPr="009972C3">
        <w:t xml:space="preserve">, as the United States did in Vietnam, Iraq, and Afghanistan. Again, such debacles are not deviations from "deep engagement"; they are a nearly inevitable consequence of it. </w:t>
      </w:r>
    </w:p>
    <w:p w:rsidR="00526336" w:rsidRPr="009972C3" w:rsidRDefault="00526336" w:rsidP="00526336">
      <w:r w:rsidRPr="009972C3">
        <w:t xml:space="preserve">Fourth, </w:t>
      </w:r>
      <w:r w:rsidRPr="0018267A">
        <w:rPr>
          <w:rStyle w:val="StyleUnderline"/>
        </w:rPr>
        <w:t xml:space="preserve">B, I, &amp; W largely ignore the issue of </w:t>
      </w:r>
      <w:r w:rsidRPr="009972C3">
        <w:rPr>
          <w:rStyle w:val="Emphasis"/>
        </w:rPr>
        <w:t>opportunity cost</w:t>
      </w:r>
      <w:r w:rsidRPr="009972C3">
        <w:t xml:space="preserve">. </w:t>
      </w:r>
      <w:r w:rsidRPr="0018267A">
        <w:rPr>
          <w:rStyle w:val="StyleUnderline"/>
        </w:rPr>
        <w:t>Advocates of restraint</w:t>
      </w:r>
      <w:r w:rsidRPr="009972C3">
        <w:t xml:space="preserve"> like Posen (and myself) are not saying that the United States cannot afford to intervene in lots of overseas venues, they </w:t>
      </w:r>
      <w:r w:rsidRPr="0018267A">
        <w:rPr>
          <w:rStyle w:val="StyleUnderline"/>
        </w:rPr>
        <w:t>are saying that the U</w:t>
      </w:r>
      <w:r w:rsidRPr="009972C3">
        <w:t xml:space="preserve">nited </w:t>
      </w:r>
      <w:r w:rsidRPr="0018267A">
        <w:rPr>
          <w:rStyle w:val="StyleUnderline"/>
        </w:rPr>
        <w:t>S</w:t>
      </w:r>
      <w:r w:rsidRPr="009972C3">
        <w:t xml:space="preserve">tates </w:t>
      </w:r>
      <w:r w:rsidRPr="0018267A">
        <w:rPr>
          <w:rStyle w:val="StyleUnderline"/>
        </w:rPr>
        <w:t xml:space="preserve">would be better off with a smaller set of commitments and a more </w:t>
      </w:r>
      <w:r w:rsidRPr="009972C3">
        <w:rPr>
          <w:rStyle w:val="Emphasis"/>
        </w:rPr>
        <w:t>equitable division of labor</w:t>
      </w:r>
      <w:r w:rsidRPr="0018267A">
        <w:rPr>
          <w:rStyle w:val="StyleUnderline"/>
        </w:rPr>
        <w:t xml:space="preserve"> between itself and its principal allies</w:t>
      </w:r>
      <w:r w:rsidRPr="009972C3">
        <w:t xml:space="preserve">. </w:t>
      </w:r>
      <w:r w:rsidRPr="0018267A">
        <w:rPr>
          <w:rStyle w:val="StyleUnderline"/>
        </w:rPr>
        <w:t>If the U</w:t>
      </w:r>
      <w:r w:rsidRPr="009972C3">
        <w:t xml:space="preserve">nited </w:t>
      </w:r>
      <w:r w:rsidRPr="0018267A">
        <w:rPr>
          <w:rStyle w:val="StyleUnderline"/>
        </w:rPr>
        <w:t>S</w:t>
      </w:r>
      <w:r w:rsidRPr="009972C3">
        <w:t xml:space="preserve">tates </w:t>
      </w:r>
      <w:r w:rsidRPr="0018267A">
        <w:rPr>
          <w:rStyle w:val="StyleUnderline"/>
        </w:rPr>
        <w:t>were not spending more than more of the world combined on "deep engagement," it could invest more in infrastructure here at home, lower taxes, balance budgets more easily, provide more generous health or welfare benefits, or do whatever combination of the above the public embraced.</w:t>
      </w:r>
      <w:r w:rsidRPr="009972C3">
        <w:t xml:space="preserve"> </w:t>
      </w:r>
    </w:p>
    <w:p w:rsidR="00526336" w:rsidRDefault="00526336" w:rsidP="00526336">
      <w:pPr>
        <w:rPr>
          <w:rStyle w:val="StyleUnderline"/>
        </w:rPr>
      </w:pPr>
      <w:r w:rsidRPr="009972C3">
        <w:t xml:space="preserve">Fifth, </w:t>
      </w:r>
      <w:r w:rsidRPr="0018267A">
        <w:rPr>
          <w:rStyle w:val="StyleUnderline"/>
        </w:rPr>
        <w:t xml:space="preserve">B, I, &amp; W argue that deep engagement works because </w:t>
      </w:r>
      <w:r w:rsidRPr="009972C3">
        <w:rPr>
          <w:rStyle w:val="Emphasis"/>
        </w:rPr>
        <w:t>hardly anybody is actively trying to balance American power</w:t>
      </w:r>
      <w:r w:rsidRPr="009972C3">
        <w:t xml:space="preserve">. In their view, most of the world likes this strategy, and is eager for Washington to continue along the same path. On the one hand, this isn't that surprising: why shouldn't NATO countries or Japan prefer a world where they can spend 1-2% of GDP on defense while Uncle Sucker shoulders the main burden? More importantly, </w:t>
      </w:r>
      <w:r w:rsidRPr="0018267A">
        <w:rPr>
          <w:rStyle w:val="StyleUnderline"/>
        </w:rPr>
        <w:t>advocates of restraint believe doing somewhat less would encourage present allies to bear a fairer share of the burden, and also discourage some of them from adventurist behavior encouraged by excessive confidence in U.S. protection</w:t>
      </w:r>
      <w:r w:rsidRPr="009972C3">
        <w:t xml:space="preserve"> (which Posen terms "reckless driving"). I</w:t>
      </w:r>
      <w:r w:rsidRPr="0018267A">
        <w:rPr>
          <w:rStyle w:val="StyleUnderline"/>
        </w:rPr>
        <w:t>f the U.S. played hard-to-get on occasion, it would discover that some of its allies would do more both to secure their own interests and to remain eligible for future U.S. help</w:t>
      </w:r>
      <w:r w:rsidRPr="009972C3">
        <w:t xml:space="preserve">. Instead of bending over backwards to convince the rest of the world that the United States is 100 percent reliable, </w:t>
      </w:r>
      <w:r w:rsidRPr="0018267A">
        <w:rPr>
          <w:rStyle w:val="StyleUnderline"/>
        </w:rPr>
        <w:t xml:space="preserve">U.S. leaders should be encouraging other states to bend over backwards to convince us that they are worth supporting. </w:t>
      </w:r>
    </w:p>
    <w:p w:rsidR="00526336" w:rsidRDefault="00526336" w:rsidP="00526336">
      <w:pPr>
        <w:rPr>
          <w:rStyle w:val="StyleUnderline"/>
        </w:rPr>
      </w:pPr>
      <w:r w:rsidRPr="009972C3">
        <w:t xml:space="preserve">Moreover, </w:t>
      </w:r>
      <w:r w:rsidRPr="0018267A">
        <w:rPr>
          <w:rStyle w:val="StyleUnderline"/>
        </w:rPr>
        <w:t>even if most of the world isn't balancing U.S. power, the parts that are remain troublesome</w:t>
      </w:r>
      <w:r w:rsidRPr="009972C3">
        <w:t>. For instance, "</w:t>
      </w:r>
      <w:r w:rsidRPr="0018267A">
        <w:rPr>
          <w:rStyle w:val="StyleUnderline"/>
        </w:rPr>
        <w:t>deep engagement</w:t>
      </w:r>
      <w:r w:rsidRPr="009972C3">
        <w:t xml:space="preserve">" in the Middle East </w:t>
      </w:r>
      <w:r w:rsidRPr="0018267A">
        <w:rPr>
          <w:rStyle w:val="StyleUnderline"/>
        </w:rPr>
        <w:t>has produced some pretty vigorous balancing behavior</w:t>
      </w:r>
      <w:r w:rsidRPr="009972C3">
        <w:t xml:space="preserve">, in the form of Iraq and Iran's nuclear programs, Tehran's support for groups such as Hezbollah, and the virulent anti-Americanism of Al Qaeda. Indeed, </w:t>
      </w:r>
      <w:r w:rsidRPr="0018267A">
        <w:rPr>
          <w:rStyle w:val="StyleUnderline"/>
        </w:rPr>
        <w:t>the more deeply engaged we became</w:t>
      </w:r>
      <w:r w:rsidRPr="009972C3">
        <w:t xml:space="preserve"> in the region (especially with the onset of "dual containment" following the first Gulf War), </w:t>
      </w:r>
      <w:r w:rsidRPr="0018267A">
        <w:rPr>
          <w:rStyle w:val="StyleUnderline"/>
        </w:rPr>
        <w:t>the more local resistance we faced</w:t>
      </w:r>
      <w:r w:rsidRPr="009972C3">
        <w:t xml:space="preserve">. </w:t>
      </w:r>
      <w:r w:rsidRPr="0018267A">
        <w:rPr>
          <w:rStyle w:val="StyleUnderline"/>
        </w:rPr>
        <w:t xml:space="preserve">Ditto our "deep engagement" in </w:t>
      </w:r>
      <w:r w:rsidRPr="009972C3">
        <w:rPr>
          <w:rStyle w:val="Emphasis"/>
        </w:rPr>
        <w:t>Iraq</w:t>
      </w:r>
      <w:r w:rsidRPr="0018267A">
        <w:rPr>
          <w:rStyle w:val="StyleUnderline"/>
        </w:rPr>
        <w:t xml:space="preserve"> and </w:t>
      </w:r>
      <w:r w:rsidRPr="009972C3">
        <w:rPr>
          <w:rStyle w:val="Emphasis"/>
        </w:rPr>
        <w:t>Afghanistan</w:t>
      </w:r>
      <w:r w:rsidRPr="009972C3">
        <w:t xml:space="preserve">. And given that those two wars may have cost upwards of $3 trillion, it seems clear that </w:t>
      </w:r>
      <w:r w:rsidRPr="0018267A">
        <w:rPr>
          <w:rStyle w:val="StyleUnderline"/>
        </w:rPr>
        <w:t>at least a few people have "balanced" against the U</w:t>
      </w:r>
      <w:r w:rsidRPr="009972C3">
        <w:t>nited</w:t>
      </w:r>
      <w:r w:rsidRPr="0018267A">
        <w:rPr>
          <w:rStyle w:val="StyleUnderline"/>
        </w:rPr>
        <w:t xml:space="preserve"> S</w:t>
      </w:r>
      <w:r w:rsidRPr="009972C3">
        <w:t>tates</w:t>
      </w:r>
      <w:r w:rsidRPr="0018267A">
        <w:rPr>
          <w:rStyle w:val="StyleUnderline"/>
        </w:rPr>
        <w:t xml:space="preserve"> with a </w:t>
      </w:r>
      <w:r w:rsidRPr="009972C3">
        <w:rPr>
          <w:rStyle w:val="Emphasis"/>
        </w:rPr>
        <w:t>certain amount of success</w:t>
      </w:r>
      <w:r w:rsidRPr="0018267A">
        <w:rPr>
          <w:rStyle w:val="StyleUnderline"/>
        </w:rPr>
        <w:t xml:space="preserve">. </w:t>
      </w:r>
    </w:p>
    <w:p w:rsidR="00526336" w:rsidRPr="009972C3" w:rsidRDefault="00526336" w:rsidP="00526336">
      <w:r w:rsidRPr="009972C3">
        <w:t xml:space="preserve">Sixth, reading B, I, &amp; W, </w:t>
      </w:r>
      <w:r w:rsidRPr="0018267A">
        <w:rPr>
          <w:rStyle w:val="StyleUnderline"/>
        </w:rPr>
        <w:t>one would hardly know that the nuclear revolution had even occurred</w:t>
      </w:r>
      <w:r w:rsidRPr="009972C3">
        <w:t xml:space="preserve">. </w:t>
      </w:r>
      <w:r w:rsidRPr="0018267A">
        <w:rPr>
          <w:rStyle w:val="StyleUnderline"/>
        </w:rPr>
        <w:t>Nuclear weapons are not very useful as instruments of coercion, but</w:t>
      </w:r>
      <w:r w:rsidRPr="009972C3">
        <w:t xml:space="preserve"> </w:t>
      </w:r>
      <w:r w:rsidRPr="0018267A">
        <w:rPr>
          <w:rStyle w:val="StyleUnderline"/>
        </w:rPr>
        <w:t>they do make their possessors largely unconquerable and thus reduce overall security requirements considerably</w:t>
      </w:r>
      <w:r w:rsidRPr="009972C3">
        <w:t xml:space="preserve">. Because </w:t>
      </w:r>
      <w:r w:rsidRPr="0018267A">
        <w:rPr>
          <w:rStyle w:val="StyleUnderline"/>
        </w:rPr>
        <w:t>the U</w:t>
      </w:r>
      <w:r w:rsidRPr="009972C3">
        <w:t>nited</w:t>
      </w:r>
      <w:r w:rsidRPr="0018267A">
        <w:rPr>
          <w:rStyle w:val="StyleUnderline"/>
        </w:rPr>
        <w:t xml:space="preserve"> S</w:t>
      </w:r>
      <w:r w:rsidRPr="009972C3">
        <w:t xml:space="preserve">tates </w:t>
      </w:r>
      <w:r w:rsidRPr="0018267A">
        <w:rPr>
          <w:rStyle w:val="StyleUnderline"/>
        </w:rPr>
        <w:t>has a second-strike capability sufficient to devastate any country foolish enough to attack us, the core security</w:t>
      </w:r>
      <w:r w:rsidRPr="009972C3">
        <w:t xml:space="preserve"> of the United States </w:t>
      </w:r>
      <w:r w:rsidRPr="0018267A">
        <w:rPr>
          <w:rStyle w:val="StyleUnderline"/>
        </w:rPr>
        <w:t xml:space="preserve">is not in serious question. The presence of nuclear weapons </w:t>
      </w:r>
      <w:r w:rsidRPr="009972C3">
        <w:t xml:space="preserve">in the hands of eight other countries also </w:t>
      </w:r>
      <w:r w:rsidRPr="0018267A">
        <w:rPr>
          <w:rStyle w:val="StyleUnderline"/>
        </w:rPr>
        <w:t xml:space="preserve">makes a conventional great power war </w:t>
      </w:r>
      <w:r w:rsidRPr="009972C3">
        <w:t xml:space="preserve">like World War I or World War II </w:t>
      </w:r>
      <w:r w:rsidRPr="0018267A">
        <w:rPr>
          <w:rStyle w:val="StyleUnderline"/>
        </w:rPr>
        <w:t>exceedingly unlikely</w:t>
      </w:r>
      <w:r w:rsidRPr="009972C3">
        <w:t xml:space="preserve">. Yet </w:t>
      </w:r>
      <w:r w:rsidRPr="0018267A">
        <w:rPr>
          <w:rStyle w:val="StyleUnderline"/>
        </w:rPr>
        <w:t>despite this fundamental shift in the global strategic environment, B, I &amp; W believe the U</w:t>
      </w:r>
      <w:r w:rsidRPr="009972C3">
        <w:t xml:space="preserve">nited </w:t>
      </w:r>
      <w:r w:rsidRPr="0018267A">
        <w:rPr>
          <w:rStyle w:val="StyleUnderline"/>
        </w:rPr>
        <w:t>S</w:t>
      </w:r>
      <w:r w:rsidRPr="009972C3">
        <w:t xml:space="preserve">tates </w:t>
      </w:r>
      <w:r w:rsidRPr="0018267A">
        <w:rPr>
          <w:rStyle w:val="StyleUnderline"/>
        </w:rPr>
        <w:t>must remain "deeply engaged</w:t>
      </w:r>
      <w:r w:rsidRPr="009972C3">
        <w:t xml:space="preserve">" in Europe, Asia, and elsewhere </w:t>
      </w:r>
      <w:r w:rsidRPr="0018267A">
        <w:rPr>
          <w:rStyle w:val="StyleUnderline"/>
        </w:rPr>
        <w:t>in order to prevent a replay of the first half of the 20th century.</w:t>
      </w:r>
      <w:r w:rsidRPr="009972C3">
        <w:t xml:space="preserve"> </w:t>
      </w:r>
    </w:p>
    <w:p w:rsidR="00526336" w:rsidRPr="009972C3" w:rsidRDefault="00526336" w:rsidP="00526336">
      <w:r w:rsidRPr="009972C3">
        <w:t xml:space="preserve">To repeat: </w:t>
      </w:r>
      <w:r w:rsidRPr="0018267A">
        <w:rPr>
          <w:rStyle w:val="StyleUnderline"/>
        </w:rPr>
        <w:t>most of the strategists who reject "deep engagement/liberal hegemony" do not call for isolationism</w:t>
      </w:r>
      <w:r w:rsidRPr="009972C3">
        <w:t xml:space="preserve">, a retreat to Fortress America, or a slash-and-burn approach to defense spending. On the contrary: </w:t>
      </w:r>
      <w:r w:rsidRPr="0018267A">
        <w:rPr>
          <w:rStyle w:val="StyleUnderline"/>
        </w:rPr>
        <w:t>they favor continued U.S. engagement</w:t>
      </w:r>
      <w:r w:rsidRPr="009972C3">
        <w:t xml:space="preserve">, albeit in a more restrained, highly selective, and strategically sustainable way. </w:t>
      </w:r>
      <w:r w:rsidRPr="0018267A">
        <w:rPr>
          <w:rStyle w:val="StyleUnderline"/>
        </w:rPr>
        <w:t>They believe the U</w:t>
      </w:r>
      <w:r w:rsidRPr="009972C3">
        <w:t xml:space="preserve">nited </w:t>
      </w:r>
      <w:r w:rsidRPr="0018267A">
        <w:rPr>
          <w:rStyle w:val="StyleUnderline"/>
        </w:rPr>
        <w:t>S</w:t>
      </w:r>
      <w:r w:rsidRPr="009972C3">
        <w:t xml:space="preserve">tates </w:t>
      </w:r>
      <w:r w:rsidRPr="0018267A">
        <w:rPr>
          <w:rStyle w:val="StyleUnderline"/>
        </w:rPr>
        <w:t>should seek to maintain favorable balances of power in key regions</w:t>
      </w:r>
      <w:r w:rsidRPr="009972C3">
        <w:t xml:space="preserve">, but </w:t>
      </w:r>
      <w:r w:rsidRPr="0018267A">
        <w:rPr>
          <w:rStyle w:val="StyleUnderline"/>
        </w:rPr>
        <w:t>that it does not need to provide all the military muscle itself and certainly should not try to dictate or control the political evolution of these areas with military force</w:t>
      </w:r>
      <w:r w:rsidRPr="009972C3">
        <w:t xml:space="preserve">. They believe this approach would preserve core U.S. interests at an acceptable cost, and would be far better suited to the current distribution of global power. </w:t>
      </w:r>
    </w:p>
    <w:p w:rsidR="00526336" w:rsidRPr="0018267A" w:rsidRDefault="00526336" w:rsidP="00526336">
      <w:pPr>
        <w:rPr>
          <w:rStyle w:val="StyleUnderline"/>
        </w:rPr>
      </w:pPr>
      <w:r w:rsidRPr="009972C3">
        <w:t xml:space="preserve">"Deep engagement" might have been a good strategy for the Cold War, though even that proposition is debatable. But as you may have noticed, </w:t>
      </w:r>
      <w:r w:rsidRPr="0018267A">
        <w:rPr>
          <w:rStyle w:val="StyleUnderline"/>
        </w:rPr>
        <w:t>the Cold War is now over. Isn't it about time that U.S. grand strategy caught up with that fact?</w:t>
      </w:r>
    </w:p>
    <w:p w:rsidR="00526336" w:rsidRDefault="00526336" w:rsidP="00526336"/>
    <w:p w:rsidR="00526336" w:rsidRPr="008E67EC" w:rsidRDefault="00526336" w:rsidP="00526336">
      <w:pPr>
        <w:pStyle w:val="Heading4"/>
        <w:rPr>
          <w:rFonts w:cs="Times New Roman"/>
        </w:rPr>
      </w:pPr>
      <w:r w:rsidRPr="008E67EC">
        <w:rPr>
          <w:rFonts w:cs="Times New Roman"/>
        </w:rPr>
        <w:t>Walt’s qualified --- their authors scale down criticism because they have vested interest in the military</w:t>
      </w:r>
    </w:p>
    <w:p w:rsidR="00526336" w:rsidRPr="008E67EC" w:rsidRDefault="00526336" w:rsidP="00526336">
      <w:r w:rsidRPr="008E67EC">
        <w:rPr>
          <w:rStyle w:val="Style13ptBold"/>
        </w:rPr>
        <w:t xml:space="preserve">Stuenkel 13 </w:t>
      </w:r>
      <w:r w:rsidRPr="008E67EC">
        <w:rPr>
          <w:rStyle w:val="Style13ptBold"/>
          <w:b w:val="0"/>
        </w:rPr>
        <w:t xml:space="preserve">--- </w:t>
      </w:r>
      <w:r w:rsidRPr="008E67EC">
        <w:rPr>
          <w:rStyle w:val="Style13ptBold"/>
          <w:b w:val="0"/>
          <w:sz w:val="22"/>
        </w:rPr>
        <w:t xml:space="preserve">Assistant Professor of International Relations at the Getúlio Vargas Foundation (FGV) in São Paulo. </w:t>
      </w:r>
      <w:r w:rsidRPr="008E67EC">
        <w:t>(Oliver Stuenkel, 9/8/13, “Book review: “Taming American Power” by Stephen Walt”, http://www.postwesternworld.com/2013/09/08/book-review-taming-american-power-by-stephen-walt/)//ET</w:t>
      </w:r>
    </w:p>
    <w:p w:rsidR="00526336" w:rsidRPr="008E67EC" w:rsidRDefault="00526336" w:rsidP="00526336">
      <w:pPr>
        <w:rPr>
          <w:rStyle w:val="StyleUnderline"/>
        </w:rPr>
      </w:pPr>
      <w:r w:rsidRPr="008E67EC">
        <w:rPr>
          <w:sz w:val="14"/>
        </w:rPr>
        <w:t xml:space="preserve">Specifically, </w:t>
      </w:r>
      <w:r w:rsidRPr="008E67EC">
        <w:rPr>
          <w:rStyle w:val="StyleUnderline"/>
        </w:rPr>
        <w:t>Walt argues that the United States should scale down its globalist ambitions and return to a strategy of "offshore balancing" -</w:t>
      </w:r>
      <w:r w:rsidRPr="008E67EC">
        <w:rPr>
          <w:sz w:val="14"/>
        </w:rPr>
        <w:t xml:space="preserve">- "ready to deploy its power if its vital interests were threatened but no longer maintaining a large overseas military presence:" this implies limiting direct U.S.-American involvement as far as possible and relying instead on local alliances and the promotion of regional stability. Furthermore Walt writes that instead of telling the world what to do and how to live -- a temptation that both neoconservative empire-builders and liberal internationalists find hard to resist -- the United States must lead by example. Contrary to most foreign policy scholars, </w:t>
      </w:r>
      <w:r w:rsidRPr="008E67EC">
        <w:rPr>
          <w:rStyle w:val="StyleUnderline"/>
        </w:rPr>
        <w:t>Walt regularly applies the concepts laid out in his book to current affairs.</w:t>
      </w:r>
      <w:r w:rsidRPr="008E67EC">
        <w:rPr>
          <w:sz w:val="14"/>
        </w:rPr>
        <w:t xml:space="preserve"> Regarding the crisis in Syria, he recently wrote to his Congress man that </w:t>
      </w:r>
      <w:r w:rsidRPr="008E67EC">
        <w:rPr>
          <w:rStyle w:val="StyleUnderline"/>
        </w:rPr>
        <w:t>the moral case for intervention is not compelling</w:t>
      </w:r>
      <w:r w:rsidRPr="008E67EC">
        <w:rPr>
          <w:sz w:val="14"/>
        </w:rPr>
        <w:t xml:space="preserve"> (...). Yes, the Syrian people are suffering greatly, but U.S. airstrikes will not alter that situation and could easily make it worse. Indeed, recent scholarly research on civil wars shows that outside intervention tends to increase civilian killings and doesn't shorten the length of wars. If we are interested in reducing human suffering, therefore, we should eschew airstrikes and increase our relief aid to Syrian refugees instead. While </w:t>
      </w:r>
      <w:r w:rsidRPr="008E67EC">
        <w:rPr>
          <w:rStyle w:val="StyleUnderline"/>
        </w:rPr>
        <w:t xml:space="preserve">such recommendations have made Walt one of the </w:t>
      </w:r>
      <w:r w:rsidRPr="008E67EC">
        <w:rPr>
          <w:rStyle w:val="Emphasis"/>
        </w:rPr>
        <w:t>most widely read authors of international affairs</w:t>
      </w:r>
      <w:r w:rsidRPr="008E67EC">
        <w:rPr>
          <w:sz w:val="14"/>
        </w:rPr>
        <w:t xml:space="preserve"> </w:t>
      </w:r>
      <w:r w:rsidRPr="008E67EC">
        <w:rPr>
          <w:rStyle w:val="StyleUnderline"/>
        </w:rPr>
        <w:t>in Asia, Latin America and elsewhere, many of his policy proposals are often seen as too radical in Washington, D.C</w:t>
      </w:r>
      <w:r w:rsidRPr="008E67EC">
        <w:rPr>
          <w:sz w:val="14"/>
        </w:rPr>
        <w:t xml:space="preserve">. </w:t>
      </w:r>
      <w:r w:rsidRPr="008E67EC">
        <w:rPr>
          <w:rStyle w:val="StyleUnderline"/>
        </w:rPr>
        <w:t>Even among academics, Walt remains somewhat of an outlier.</w:t>
      </w:r>
      <w:r w:rsidRPr="008E67EC">
        <w:rPr>
          <w:sz w:val="14"/>
        </w:rPr>
        <w:t xml:space="preserve"> </w:t>
      </w:r>
      <w:r w:rsidRPr="008E67EC">
        <w:rPr>
          <w:rStyle w:val="StyleUnderline"/>
        </w:rPr>
        <w:t>The uncomfortable truth may be that many academics may be too worried about making themselves ineligible for a future position in the U.S. State Department, the Department of Defense</w:t>
      </w:r>
      <w:r w:rsidRPr="008E67EC">
        <w:rPr>
          <w:sz w:val="14"/>
        </w:rPr>
        <w:t xml:space="preserve"> of the White House </w:t>
      </w:r>
      <w:r w:rsidRPr="008E67EC">
        <w:rPr>
          <w:rStyle w:val="StyleUnderline"/>
        </w:rPr>
        <w:t>to stray that far from the U.S. foreign policy mainstream.</w:t>
      </w:r>
      <w:r w:rsidRPr="008E67EC">
        <w:rPr>
          <w:sz w:val="14"/>
        </w:rPr>
        <w:t xml:space="preserve"> </w:t>
      </w:r>
      <w:r w:rsidRPr="008E67EC">
        <w:rPr>
          <w:rStyle w:val="StyleUnderline"/>
        </w:rPr>
        <w:t>Indeed, no policy maker in Washington would take the political risk of offering a position to the author</w:t>
      </w:r>
      <w:r w:rsidRPr="008E67EC">
        <w:rPr>
          <w:sz w:val="14"/>
        </w:rPr>
        <w:t xml:space="preserve">. </w:t>
      </w:r>
      <w:r w:rsidRPr="008E67EC">
        <w:rPr>
          <w:rStyle w:val="Emphasis"/>
        </w:rPr>
        <w:t>Thankfully</w:t>
      </w:r>
      <w:r w:rsidRPr="008E67EC">
        <w:rPr>
          <w:sz w:val="14"/>
        </w:rPr>
        <w:t xml:space="preserve">, Stephen </w:t>
      </w:r>
      <w:r w:rsidRPr="008E67EC">
        <w:rPr>
          <w:rStyle w:val="StyleUnderline"/>
        </w:rPr>
        <w:t>Walt is unlikely to care much.</w:t>
      </w:r>
    </w:p>
    <w:p w:rsidR="00526336" w:rsidRDefault="00526336" w:rsidP="00526336"/>
    <w:p w:rsidR="00526336" w:rsidRDefault="00526336" w:rsidP="00526336">
      <w:pPr>
        <w:pStyle w:val="Heading3"/>
      </w:pPr>
      <w:r>
        <w:t>AT offensive realism</w:t>
      </w:r>
    </w:p>
    <w:p w:rsidR="00526336" w:rsidRDefault="00526336" w:rsidP="00526336">
      <w:pPr>
        <w:pStyle w:val="Heading4"/>
      </w:pPr>
      <w:r>
        <w:t xml:space="preserve">Offensive realism </w:t>
      </w:r>
      <w:r>
        <w:rPr>
          <w:u w:val="single"/>
        </w:rPr>
        <w:t>does not</w:t>
      </w:r>
      <w:r>
        <w:t xml:space="preserve"> explain international affairs—it’s </w:t>
      </w:r>
      <w:r>
        <w:rPr>
          <w:u w:val="single"/>
        </w:rPr>
        <w:t>biased</w:t>
      </w:r>
      <w:r>
        <w:t xml:space="preserve">, </w:t>
      </w:r>
      <w:r>
        <w:rPr>
          <w:u w:val="single"/>
        </w:rPr>
        <w:t>empirically denied</w:t>
      </w:r>
      <w:r>
        <w:t xml:space="preserve">, and misreads intentions of global actors </w:t>
      </w:r>
    </w:p>
    <w:p w:rsidR="00526336" w:rsidRPr="00A814B9" w:rsidRDefault="00526336" w:rsidP="00526336">
      <w:r w:rsidRPr="00A814B9">
        <w:rPr>
          <w:rStyle w:val="Style13ptBold"/>
        </w:rPr>
        <w:t>Pashakhanlou, Ph.D., 13</w:t>
      </w:r>
      <w:r>
        <w:t xml:space="preserve">—Teaching Fellow in International Relations, BA + Masters degree in International Relations, completed PhD thesis on the role of fear in realism @ University of Bath (Arash Heydarian, “Back to the Drawing Board: A Critique of Offensive Realism,” Published in </w:t>
      </w:r>
      <w:r w:rsidRPr="00A814B9">
        <w:rPr>
          <w:i/>
        </w:rPr>
        <w:t>International Relations</w:t>
      </w:r>
      <w:r>
        <w:t>, 27(2), pgs 202–225, http://ire.sagepub.com/content/27/2/202.full.pdf, Accessed 7/15/17, HWilson)***we do not endorse abelist language</w:t>
      </w:r>
    </w:p>
    <w:p w:rsidR="00526336" w:rsidRPr="007C3C3B" w:rsidRDefault="00526336" w:rsidP="00526336">
      <w:pPr>
        <w:rPr>
          <w:sz w:val="14"/>
        </w:rPr>
      </w:pPr>
      <w:r w:rsidRPr="007C3C3B">
        <w:rPr>
          <w:sz w:val="14"/>
        </w:rPr>
        <w:t xml:space="preserve">Abstract </w:t>
      </w:r>
    </w:p>
    <w:p w:rsidR="00526336" w:rsidRPr="007C3C3B" w:rsidRDefault="00526336" w:rsidP="00526336">
      <w:pPr>
        <w:rPr>
          <w:sz w:val="14"/>
        </w:rPr>
      </w:pPr>
      <w:r w:rsidRPr="0007011A">
        <w:rPr>
          <w:rStyle w:val="StyleUnderline"/>
        </w:rPr>
        <w:t>Offensive realism argues that states committed to survive are nevertheless condemned to participate in a relentless struggle for power</w:t>
      </w:r>
      <w:r w:rsidRPr="007C3C3B">
        <w:rPr>
          <w:sz w:val="14"/>
        </w:rPr>
        <w:t xml:space="preserve">, and it holds the structure of the international system as the cause of this tragic outcome. </w:t>
      </w:r>
      <w:r w:rsidRPr="0007011A">
        <w:rPr>
          <w:rStyle w:val="StyleUnderline"/>
        </w:rPr>
        <w:t>This article subjects the logic behind this tragic worldview and the explanatory power of offensive realism to a careful and comprehensive scrutiny</w:t>
      </w:r>
      <w:r w:rsidRPr="007C3C3B">
        <w:rPr>
          <w:sz w:val="14"/>
        </w:rPr>
        <w:t xml:space="preserve">. This in-depth analysis of offensive realism amounts to a substantial critique of </w:t>
      </w:r>
      <w:r w:rsidRPr="0007011A">
        <w:rPr>
          <w:rStyle w:val="Emphasis"/>
        </w:rPr>
        <w:t>the theory</w:t>
      </w:r>
      <w:r w:rsidRPr="007C3C3B">
        <w:rPr>
          <w:sz w:val="14"/>
        </w:rPr>
        <w:t xml:space="preserve"> as it </w:t>
      </w:r>
      <w:r w:rsidRPr="0007011A">
        <w:rPr>
          <w:rStyle w:val="Emphasis"/>
        </w:rPr>
        <w:t>fails to logically generate the brutish world it presupposes and is plagued by significant shortcomings in its explanatory model</w:t>
      </w:r>
      <w:r w:rsidRPr="007C3C3B">
        <w:rPr>
          <w:sz w:val="14"/>
        </w:rPr>
        <w:t xml:space="preserve">. These findings suggest that </w:t>
      </w:r>
      <w:r w:rsidRPr="0007011A">
        <w:rPr>
          <w:rStyle w:val="Emphasis"/>
        </w:rPr>
        <w:t>offensive realism cannot provide useful theoretical lenses for explaining and understanding international politics, even when it is assessed on its own terms</w:t>
      </w:r>
      <w:r w:rsidRPr="007C3C3B">
        <w:rPr>
          <w:sz w:val="14"/>
        </w:rPr>
        <w:t>.</w:t>
      </w:r>
    </w:p>
    <w:p w:rsidR="00526336" w:rsidRPr="007C3C3B" w:rsidRDefault="00526336" w:rsidP="00526336">
      <w:pPr>
        <w:rPr>
          <w:sz w:val="14"/>
        </w:rPr>
      </w:pPr>
      <w:r w:rsidRPr="007C3C3B">
        <w:rPr>
          <w:sz w:val="14"/>
        </w:rPr>
        <w:t>Introduction</w:t>
      </w:r>
    </w:p>
    <w:p w:rsidR="00526336" w:rsidRPr="007C3C3B" w:rsidRDefault="00526336" w:rsidP="00526336">
      <w:pPr>
        <w:rPr>
          <w:sz w:val="14"/>
        </w:rPr>
      </w:pPr>
      <w:r w:rsidRPr="0007011A">
        <w:rPr>
          <w:rStyle w:val="StyleUnderline"/>
        </w:rPr>
        <w:t>Realist theories of international politics regard the international arena as a competitive stage where power is the main currency</w:t>
      </w:r>
      <w:r w:rsidRPr="007C3C3B">
        <w:rPr>
          <w:sz w:val="14"/>
        </w:rPr>
        <w:t xml:space="preserve">. Although this idea is shared by all realist theories, </w:t>
      </w:r>
      <w:r w:rsidRPr="0007011A">
        <w:rPr>
          <w:rStyle w:val="StyleUnderline"/>
        </w:rPr>
        <w:t>substantial differences do exist within this paradigm as evidenced by the proliferation of labels within the realist school of thought, such as classical realism,</w:t>
      </w:r>
      <w:r w:rsidRPr="007C3C3B">
        <w:rPr>
          <w:sz w:val="14"/>
        </w:rPr>
        <w:t xml:space="preserve">1 </w:t>
      </w:r>
      <w:r w:rsidRPr="0007011A">
        <w:rPr>
          <w:rStyle w:val="StyleUnderline"/>
        </w:rPr>
        <w:t>neoclassical realism,</w:t>
      </w:r>
      <w:r w:rsidRPr="007C3C3B">
        <w:rPr>
          <w:sz w:val="14"/>
        </w:rPr>
        <w:t xml:space="preserve">2 </w:t>
      </w:r>
      <w:r w:rsidRPr="0007011A">
        <w:rPr>
          <w:rStyle w:val="StyleUnderline"/>
        </w:rPr>
        <w:t>defensive realism</w:t>
      </w:r>
      <w:r w:rsidRPr="007C3C3B">
        <w:rPr>
          <w:sz w:val="14"/>
        </w:rPr>
        <w:t xml:space="preserve">3 </w:t>
      </w:r>
      <w:r w:rsidRPr="0007011A">
        <w:rPr>
          <w:rStyle w:val="StyleUnderline"/>
        </w:rPr>
        <w:t>and offensive realism</w:t>
      </w:r>
      <w:r w:rsidRPr="007C3C3B">
        <w:rPr>
          <w:sz w:val="14"/>
        </w:rPr>
        <w:t xml:space="preserve">.4 </w:t>
      </w:r>
      <w:r w:rsidRPr="0007011A">
        <w:rPr>
          <w:rStyle w:val="StyleUnderline"/>
        </w:rPr>
        <w:t>This article focuses on</w:t>
      </w:r>
      <w:r w:rsidRPr="007C3C3B">
        <w:rPr>
          <w:sz w:val="14"/>
        </w:rPr>
        <w:t xml:space="preserve"> the latter brand of realism, </w:t>
      </w:r>
      <w:r w:rsidRPr="0007011A">
        <w:rPr>
          <w:rStyle w:val="StyleUnderline"/>
        </w:rPr>
        <w:t>offensive realism, which provides a systemic account of why intense and dangerous security competition is an inherent part of international life and why attempts to prevent conflicts through engagement remain utopian</w:t>
      </w:r>
      <w:r w:rsidRPr="007C3C3B">
        <w:rPr>
          <w:sz w:val="14"/>
        </w:rPr>
        <w:t>.5</w:t>
      </w:r>
    </w:p>
    <w:p w:rsidR="00526336" w:rsidRPr="0007011A" w:rsidRDefault="00526336" w:rsidP="00526336">
      <w:pPr>
        <w:rPr>
          <w:rStyle w:val="Emphasis"/>
        </w:rPr>
      </w:pPr>
      <w:r w:rsidRPr="007C3C3B">
        <w:rPr>
          <w:sz w:val="14"/>
        </w:rPr>
        <w:t xml:space="preserve">Unsurprisingly, </w:t>
      </w:r>
      <w:r w:rsidRPr="0007011A">
        <w:rPr>
          <w:rStyle w:val="StyleUnderline"/>
        </w:rPr>
        <w:t>the worldview of offensive realism has provoked a great deal of reaction within the field of international relations</w:t>
      </w:r>
      <w:r w:rsidRPr="007C3C3B">
        <w:rPr>
          <w:sz w:val="14"/>
        </w:rPr>
        <w:t xml:space="preserve">.6 </w:t>
      </w:r>
      <w:r w:rsidRPr="0007011A">
        <w:rPr>
          <w:rStyle w:val="StyleUnderline"/>
        </w:rPr>
        <w:t>What distinguishes this article from previous engagements with offensive realism is its systematic treatment of the internal logic and explanatory model of this theory</w:t>
      </w:r>
      <w:r w:rsidRPr="007C3C3B">
        <w:rPr>
          <w:sz w:val="14"/>
        </w:rPr>
        <w:t>. These two aspects of this thesis are privileged since the leading proponent of offensive realism, John Mearsheimer, himself maintains that these are the most important components of a sound theory, and</w:t>
      </w:r>
      <w:r w:rsidRPr="0007011A">
        <w:rPr>
          <w:rStyle w:val="StyleUnderline"/>
        </w:rPr>
        <w:t xml:space="preserve"> </w:t>
      </w:r>
      <w:r w:rsidRPr="00A814B9">
        <w:rPr>
          <w:rStyle w:val="StyleUnderline"/>
        </w:rPr>
        <w:t>the purpose of this article is to challenge offensive realism on its own terms</w:t>
      </w:r>
      <w:r w:rsidRPr="007C3C3B">
        <w:rPr>
          <w:sz w:val="14"/>
        </w:rPr>
        <w:t xml:space="preserve">.7 This article also clarifies the confusions that have arisen in the literature on offensive realism with regards to the logical underpinnings of the theory and the concepts of security dilemma and hegemony in offensive realism. Finally, this article also adds to the existing literature on offensive realism by providing new insights on the issues mentioned above and on the methodological and empirical underpinnings of offensive realism. By doing so, </w:t>
      </w:r>
      <w:r w:rsidRPr="0007011A">
        <w:rPr>
          <w:rStyle w:val="StyleUnderline"/>
        </w:rPr>
        <w:t>this survey sheds new light on central aspects of one of the main brands of realism, arguably the leading approach in the study of international politics</w:t>
      </w:r>
      <w:r w:rsidRPr="007C3C3B">
        <w:rPr>
          <w:sz w:val="14"/>
        </w:rPr>
        <w:t xml:space="preserve">. This assessment has only become possible with the publications of leading offensive realists in the past few years,8 which were not available when previous systematic theoretical analysis on offensive realism was conducted.9 In this present examination, it is argued that </w:t>
      </w:r>
      <w:r w:rsidRPr="0007011A">
        <w:rPr>
          <w:rStyle w:val="StyleUnderline"/>
        </w:rPr>
        <w:t xml:space="preserve">the story of relentless power struggle and security competition by offensive realism is </w:t>
      </w:r>
      <w:r w:rsidRPr="0007011A">
        <w:rPr>
          <w:rStyle w:val="Emphasis"/>
        </w:rPr>
        <w:t>ultimately unconvincing</w:t>
      </w:r>
      <w:r w:rsidRPr="0007011A">
        <w:rPr>
          <w:rStyle w:val="StyleUnderline"/>
        </w:rPr>
        <w:t xml:space="preserve"> as </w:t>
      </w:r>
      <w:r w:rsidRPr="0007011A">
        <w:rPr>
          <w:rStyle w:val="Emphasis"/>
        </w:rPr>
        <w:t>this state of affairs cannot be logically deduced from the theory</w:t>
      </w:r>
      <w:r w:rsidRPr="0007011A">
        <w:rPr>
          <w:rStyle w:val="StyleUnderline"/>
        </w:rPr>
        <w:t xml:space="preserve"> and that </w:t>
      </w:r>
      <w:r w:rsidRPr="0007011A">
        <w:rPr>
          <w:rStyle w:val="Emphasis"/>
        </w:rPr>
        <w:t>offensive realism has far less explanatory power than its advocates want us to believe.</w:t>
      </w:r>
    </w:p>
    <w:p w:rsidR="00526336" w:rsidRPr="007C3C3B" w:rsidRDefault="00526336" w:rsidP="00526336">
      <w:pPr>
        <w:rPr>
          <w:sz w:val="14"/>
        </w:rPr>
      </w:pPr>
      <w:r w:rsidRPr="007C3C3B">
        <w:rPr>
          <w:sz w:val="14"/>
        </w:rPr>
        <w:t xml:space="preserve">These arguments proceed through three main sections. The first section is dedicated to a comprehensive scrutiny of the internal logic of offensive realism. In its interrelated subsections, I argue that </w:t>
      </w:r>
      <w:r w:rsidRPr="0007011A">
        <w:rPr>
          <w:rStyle w:val="StyleUnderline"/>
        </w:rPr>
        <w:t>the brutish world of offensive realism does not logically follow from the theory’s assumptions, fear or the security dilemma and draw out the implications of offensive realism’s status quo bias</w:t>
      </w:r>
      <w:r w:rsidRPr="007C3C3B">
        <w:rPr>
          <w:sz w:val="14"/>
        </w:rPr>
        <w:t xml:space="preserve">. The subsequent section examines the explanatory power of offensive realism. In its four subsections, </w:t>
      </w:r>
      <w:r w:rsidRPr="0007011A">
        <w:rPr>
          <w:rStyle w:val="StyleUnderline"/>
        </w:rPr>
        <w:t>I demonstrate why offensive realism cannot explain interstate relations in the presence of a hegemon, and reveal Mearsheimer’s severe selection bias, impaired treatment of data and inconsistencies in offensive realism’s explanatory model</w:t>
      </w:r>
      <w:r w:rsidRPr="007C3C3B">
        <w:rPr>
          <w:sz w:val="14"/>
        </w:rPr>
        <w:t>. In this regard, three ad hoc additions and explanations are identified that Mearsheimer uses to salvage offensive realism from various empirical shortcomings: (1) the stopping power of nationalism, (2) the distinction between continental and insular powers and (3) the conflation between continental and insular states to account for Imperial Japan’s aggressive behaviour. These issues will, however, be dealt with in the second part of this article as the first part is dedicated to the internal logic of offensive realism.</w:t>
      </w:r>
    </w:p>
    <w:p w:rsidR="00526336" w:rsidRPr="007C3C3B" w:rsidRDefault="00526336" w:rsidP="00526336">
      <w:pPr>
        <w:rPr>
          <w:sz w:val="14"/>
        </w:rPr>
      </w:pPr>
      <w:r w:rsidRPr="007C3C3B">
        <w:rPr>
          <w:sz w:val="14"/>
        </w:rPr>
        <w:t>The internal logic of offensive realism</w:t>
      </w:r>
    </w:p>
    <w:p w:rsidR="00526336" w:rsidRPr="007C3C3B" w:rsidRDefault="00526336" w:rsidP="00526336">
      <w:pPr>
        <w:rPr>
          <w:sz w:val="14"/>
        </w:rPr>
      </w:pPr>
      <w:r w:rsidRPr="007C3C3B">
        <w:rPr>
          <w:sz w:val="14"/>
        </w:rPr>
        <w:t>The examination of the internal logic of offensive realism is essential for the purpose of assessing the validity of this theory. As Mearsheimer points out, a good theory must be based upon a sound logic.10 Moreover, he maintains that since the predicted behaviour of states is derived from the theories’ assumptions, offensive realism will be ‘crippled’ if it can be demonstrated that this behaviour does not follow logically from its underlying premises.11 That is why the first main section is reserved for this important task.</w:t>
      </w:r>
    </w:p>
    <w:p w:rsidR="00526336" w:rsidRPr="007C3C3B" w:rsidRDefault="00526336" w:rsidP="00526336">
      <w:pPr>
        <w:rPr>
          <w:sz w:val="14"/>
        </w:rPr>
      </w:pPr>
      <w:r w:rsidRPr="007C3C3B">
        <w:rPr>
          <w:sz w:val="14"/>
        </w:rPr>
        <w:t xml:space="preserve">This comprehensive scrutiny of internal logic also challenges the conventional wisdom within the literature. So far, critics of offensive realism have maintained that it offers an explanation for the behaviour of revisionist states.12 Some have even gone as far as accusing offensive realism of a ‘revisionist-bias’.13 This article makes the opposite claim by arguing that </w:t>
      </w:r>
      <w:r w:rsidRPr="00AF7458">
        <w:rPr>
          <w:rStyle w:val="Emphasis"/>
        </w:rPr>
        <w:t>offensive realism is inherently defensive as it suffers from a status quo bias</w:t>
      </w:r>
      <w:r w:rsidRPr="007C3C3B">
        <w:rPr>
          <w:sz w:val="14"/>
        </w:rPr>
        <w:t xml:space="preserve">. This is the critique that Randall Schweller14 famously levelled against Waltz’s defensive realism by arguing that the latter’s two assumptions of anarchy and survival can only amount to peaceful co-existence among the units.15 Mearsheimer, who is well aware of Schweller’s work, believes that offensive realism overcomes this problem as it includes three supplementary assumptions.16 Thus, he gladly restates Schweller’s critique of Waltz in an analogy: ‘the Waltzian train never gets out of the station’.17 As will be demonstrated, however, the </w:t>
      </w:r>
      <w:r w:rsidRPr="00AF7458">
        <w:rPr>
          <w:rStyle w:val="StyleUnderline"/>
        </w:rPr>
        <w:t>offensive realist train does not have the right fuel to arrive at its designated station either</w:t>
      </w:r>
      <w:r w:rsidRPr="007C3C3B">
        <w:rPr>
          <w:sz w:val="14"/>
        </w:rPr>
        <w:t>. Before embarking upon this task, it is, however, appropriate to contextualise the discussions by briefly outlining the core tenets of offensive realism.</w:t>
      </w:r>
    </w:p>
    <w:p w:rsidR="00526336" w:rsidRPr="007C3C3B" w:rsidRDefault="00526336" w:rsidP="00526336">
      <w:pPr>
        <w:rPr>
          <w:sz w:val="14"/>
        </w:rPr>
      </w:pPr>
      <w:r w:rsidRPr="007C3C3B">
        <w:rPr>
          <w:sz w:val="14"/>
        </w:rPr>
        <w:t>Offensive realism</w:t>
      </w:r>
    </w:p>
    <w:p w:rsidR="00526336" w:rsidRPr="007C3C3B" w:rsidRDefault="00526336" w:rsidP="00526336">
      <w:pPr>
        <w:rPr>
          <w:sz w:val="14"/>
        </w:rPr>
      </w:pPr>
      <w:r w:rsidRPr="00AF7458">
        <w:rPr>
          <w:rStyle w:val="StyleUnderline"/>
        </w:rPr>
        <w:t>Offensive realism maintains that states maximise relative power</w:t>
      </w:r>
      <w:r w:rsidRPr="007C3C3B">
        <w:rPr>
          <w:sz w:val="14"/>
        </w:rPr>
        <w:t xml:space="preserve">18 </w:t>
      </w:r>
      <w:r w:rsidRPr="00AF7458">
        <w:rPr>
          <w:rStyle w:val="StyleUnderline"/>
        </w:rPr>
        <w:t>as opposed to defensive realism that claims that states only seek an ‘appropriate’ amount of power; but both theories attribute this aspect of international politics to the structure of the international system, as both offensive realism and defensive realism assign the driving force behind the state behaviour to the systemic level</w:t>
      </w:r>
      <w:r w:rsidRPr="007C3C3B">
        <w:rPr>
          <w:sz w:val="14"/>
        </w:rPr>
        <w:t xml:space="preserve">.19 Specifically, </w:t>
      </w:r>
      <w:r w:rsidRPr="00AF7458">
        <w:rPr>
          <w:rStyle w:val="StyleUnderline"/>
        </w:rPr>
        <w:t>offensive realism makes five assumptions regarding the international system in order to explain international outcomes and the foreign policy behaviour of nation-states</w:t>
      </w:r>
      <w:r w:rsidRPr="007C3C3B">
        <w:rPr>
          <w:sz w:val="14"/>
        </w:rPr>
        <w:t xml:space="preserve"> in the Westphalian order.20 These are as follows:</w:t>
      </w:r>
    </w:p>
    <w:p w:rsidR="00526336" w:rsidRPr="007C3C3B" w:rsidRDefault="00526336" w:rsidP="00526336">
      <w:pPr>
        <w:rPr>
          <w:sz w:val="14"/>
        </w:rPr>
      </w:pPr>
      <w:r w:rsidRPr="007C3C3B">
        <w:rPr>
          <w:sz w:val="14"/>
        </w:rPr>
        <w:t>1. The international system is anarchic as far as there is no global Leviathan to offer states protection.</w:t>
      </w:r>
    </w:p>
    <w:p w:rsidR="00526336" w:rsidRPr="007C3C3B" w:rsidRDefault="00526336" w:rsidP="00526336">
      <w:pPr>
        <w:rPr>
          <w:sz w:val="14"/>
        </w:rPr>
      </w:pPr>
      <w:r w:rsidRPr="007C3C3B">
        <w:rPr>
          <w:sz w:val="14"/>
        </w:rPr>
        <w:t>2. States always possess an offensive capability, which enables them to hurt and potentially destroy one another.</w:t>
      </w:r>
    </w:p>
    <w:p w:rsidR="00526336" w:rsidRPr="007C3C3B" w:rsidRDefault="00526336" w:rsidP="00526336">
      <w:pPr>
        <w:rPr>
          <w:sz w:val="14"/>
        </w:rPr>
      </w:pPr>
      <w:r w:rsidRPr="007C3C3B">
        <w:rPr>
          <w:sz w:val="14"/>
        </w:rPr>
        <w:t>3. International relations take place in the existential condition of uncertainty, making assessments regarding others’ intentions with absolute certainty impossible. Consequently, no state can be fully assured that its rivals will not turn their military apparatus against it at any given time.</w:t>
      </w:r>
    </w:p>
    <w:p w:rsidR="00526336" w:rsidRPr="007C3C3B" w:rsidRDefault="00526336" w:rsidP="00526336">
      <w:pPr>
        <w:rPr>
          <w:sz w:val="14"/>
        </w:rPr>
      </w:pPr>
      <w:r w:rsidRPr="007C3C3B">
        <w:rPr>
          <w:sz w:val="14"/>
        </w:rPr>
        <w:t>4. Survival is the primary goal of sovereign states as it is the prerequisite for the attainment of all other ends.</w:t>
      </w:r>
    </w:p>
    <w:p w:rsidR="00526336" w:rsidRPr="007C3C3B" w:rsidRDefault="00526336" w:rsidP="00526336">
      <w:pPr>
        <w:rPr>
          <w:sz w:val="14"/>
        </w:rPr>
      </w:pPr>
      <w:r w:rsidRPr="007C3C3B">
        <w:rPr>
          <w:sz w:val="14"/>
        </w:rPr>
        <w:t>5. States are rational actors pursuing strategies for survival.21</w:t>
      </w:r>
    </w:p>
    <w:p w:rsidR="00526336" w:rsidRPr="007C3C3B" w:rsidRDefault="00526336" w:rsidP="00526336">
      <w:pPr>
        <w:rPr>
          <w:sz w:val="14"/>
        </w:rPr>
      </w:pPr>
      <w:r w:rsidRPr="000F412C">
        <w:rPr>
          <w:rStyle w:val="StyleUnderline"/>
        </w:rPr>
        <w:t>Offensive realism maintains that the combination of these assumptions induces</w:t>
      </w:r>
      <w:r w:rsidRPr="007C3C3B">
        <w:rPr>
          <w:sz w:val="14"/>
        </w:rPr>
        <w:t xml:space="preserve"> an irreducible </w:t>
      </w:r>
      <w:r w:rsidRPr="000F412C">
        <w:rPr>
          <w:rStyle w:val="StyleUnderline"/>
        </w:rPr>
        <w:t>fear among great powers and instils them with strong incentives to maximise their relative power, since power preponderance offers the best guarantee for survival</w:t>
      </w:r>
      <w:r w:rsidRPr="007C3C3B">
        <w:rPr>
          <w:sz w:val="14"/>
        </w:rPr>
        <w:t xml:space="preserve"> in this self-help system.22 </w:t>
      </w:r>
      <w:r w:rsidRPr="000F412C">
        <w:rPr>
          <w:rStyle w:val="StyleUnderline"/>
        </w:rPr>
        <w:t>As a result, states that</w:t>
      </w:r>
      <w:r w:rsidRPr="007C3C3B">
        <w:rPr>
          <w:sz w:val="14"/>
        </w:rPr>
        <w:t xml:space="preserve"> merely </w:t>
      </w:r>
      <w:r w:rsidRPr="000F412C">
        <w:rPr>
          <w:rStyle w:val="StyleUnderline"/>
        </w:rPr>
        <w:t>seek to be secure</w:t>
      </w:r>
      <w:r w:rsidRPr="007C3C3B">
        <w:rPr>
          <w:sz w:val="14"/>
        </w:rPr>
        <w:t xml:space="preserve">, </w:t>
      </w:r>
      <w:r w:rsidRPr="000F412C">
        <w:rPr>
          <w:rStyle w:val="StyleUnderline"/>
        </w:rPr>
        <w:t>clash with one another in their quest for power. This is how the causal pattern unfolds in the words of Mearsheimer</w:t>
      </w:r>
      <w:r w:rsidRPr="007C3C3B">
        <w:rPr>
          <w:sz w:val="14"/>
        </w:rPr>
        <w:t xml:space="preserve">: ‘Apprehensive about the ultimate intentions of other states, and aware that they operate in a self-help system, </w:t>
      </w:r>
      <w:r w:rsidRPr="000F412C">
        <w:rPr>
          <w:rStyle w:val="StyleUnderline"/>
        </w:rPr>
        <w:t>states quickly understand that the best way to ensure their survival is to be the most powerful state in the system’</w:t>
      </w:r>
      <w:r w:rsidRPr="007C3C3B">
        <w:rPr>
          <w:sz w:val="14"/>
        </w:rPr>
        <w:t xml:space="preserve">.23 </w:t>
      </w:r>
      <w:r w:rsidRPr="000F412C">
        <w:rPr>
          <w:rStyle w:val="StyleUnderline"/>
        </w:rPr>
        <w:t>To attain this</w:t>
      </w:r>
      <w:r w:rsidRPr="007C3C3B">
        <w:rPr>
          <w:sz w:val="14"/>
        </w:rPr>
        <w:t xml:space="preserve"> craved </w:t>
      </w:r>
      <w:r w:rsidRPr="000F412C">
        <w:rPr>
          <w:rStyle w:val="StyleUnderline"/>
        </w:rPr>
        <w:t>status, states must gain power at their rival’s expense in a zero-sum game, which inevitably amounts to a ‘ceaseless security competition’ for survival.</w:t>
      </w:r>
      <w:r w:rsidRPr="007C3C3B">
        <w:rPr>
          <w:sz w:val="14"/>
        </w:rPr>
        <w:t xml:space="preserve">24 Through this narrative, all the five assumptions of offensive realism are linked together in an attempt to prove that aggressive behaviour is the only viable option under the prevailing conditions. </w:t>
      </w:r>
      <w:r w:rsidRPr="000F412C">
        <w:rPr>
          <w:rStyle w:val="StyleUnderline"/>
        </w:rPr>
        <w:t>Although this explanation might seem appealing</w:t>
      </w:r>
      <w:r w:rsidRPr="007C3C3B">
        <w:rPr>
          <w:sz w:val="14"/>
        </w:rPr>
        <w:t xml:space="preserve"> at first sight, </w:t>
      </w:r>
      <w:r w:rsidRPr="000F412C">
        <w:rPr>
          <w:rStyle w:val="StyleUnderline"/>
        </w:rPr>
        <w:t xml:space="preserve">the hostile world of </w:t>
      </w:r>
      <w:r w:rsidRPr="000F412C">
        <w:rPr>
          <w:rStyle w:val="Emphasis"/>
        </w:rPr>
        <w:t>offensive realism cannot possibly be generated on the basis of these five suppositions</w:t>
      </w:r>
      <w:r w:rsidRPr="007C3C3B">
        <w:rPr>
          <w:sz w:val="14"/>
        </w:rPr>
        <w:t xml:space="preserve">. One of the reasons behind this is the fact that </w:t>
      </w:r>
      <w:r w:rsidRPr="000F412C">
        <w:rPr>
          <w:rStyle w:val="StyleUnderline"/>
        </w:rPr>
        <w:t>predatory intentions are not included in the assumptions of offensive realism</w:t>
      </w:r>
      <w:r w:rsidRPr="007C3C3B">
        <w:rPr>
          <w:sz w:val="14"/>
        </w:rPr>
        <w:t>.</w:t>
      </w:r>
    </w:p>
    <w:p w:rsidR="00526336" w:rsidRPr="007C3C3B" w:rsidRDefault="00526336" w:rsidP="00526336">
      <w:pPr>
        <w:rPr>
          <w:sz w:val="14"/>
        </w:rPr>
      </w:pPr>
      <w:r w:rsidRPr="007C3C3B">
        <w:rPr>
          <w:sz w:val="14"/>
        </w:rPr>
        <w:t>The absence of revisionist intentions</w:t>
      </w:r>
    </w:p>
    <w:p w:rsidR="00526336" w:rsidRPr="007C3C3B" w:rsidRDefault="00526336" w:rsidP="00526336">
      <w:pPr>
        <w:rPr>
          <w:sz w:val="14"/>
        </w:rPr>
      </w:pPr>
      <w:r w:rsidRPr="007C3C3B">
        <w:rPr>
          <w:sz w:val="14"/>
        </w:rPr>
        <w:t>It is true that Mearsheimer opens up the prospect of non-security goals by introducing a ‘hierarchy of state goals’ where revisionist goals are also present but none of them are included among his five assumptions that are supposed to bring about the conflict-prone world of offensive realism.25 Indeed, offensive realism’s ‘explanation for why great powers vie with each other for power and strive for hegemony is derived from five assumptions about the international system’.26 As Mearsheimer also clarifies in the subsection on hierarchy of state goals:</w:t>
      </w:r>
    </w:p>
    <w:p w:rsidR="00526336" w:rsidRPr="007C3C3B" w:rsidRDefault="00526336" w:rsidP="00526336">
      <w:pPr>
        <w:ind w:left="720"/>
        <w:rPr>
          <w:sz w:val="14"/>
        </w:rPr>
      </w:pPr>
      <w:r w:rsidRPr="007C3C3B">
        <w:rPr>
          <w:sz w:val="14"/>
        </w:rPr>
        <w:t>offensive realism certainly recognizes that great powers might pursue non-security goals, but it has little to say about them, save for one important point: states can pursue them as long as the requisite behaviour does not conflict with balance-of-power logic, which is often the case.27</w:t>
      </w:r>
    </w:p>
    <w:p w:rsidR="00526336" w:rsidRPr="007C3C3B" w:rsidRDefault="00526336" w:rsidP="00526336">
      <w:pPr>
        <w:rPr>
          <w:sz w:val="14"/>
        </w:rPr>
      </w:pPr>
      <w:r w:rsidRPr="007C3C3B">
        <w:rPr>
          <w:sz w:val="14"/>
        </w:rPr>
        <w:t xml:space="preserve">Finally, </w:t>
      </w:r>
      <w:r w:rsidRPr="00333C77">
        <w:rPr>
          <w:rStyle w:val="StyleUnderline"/>
        </w:rPr>
        <w:t>relying on revisionist goals to generate security competition would be antithetical to offensive realism’s tragic view of world politics</w:t>
      </w:r>
      <w:r w:rsidRPr="007C3C3B">
        <w:rPr>
          <w:sz w:val="14"/>
        </w:rPr>
        <w:t>:</w:t>
      </w:r>
    </w:p>
    <w:p w:rsidR="00526336" w:rsidRPr="007C3C3B" w:rsidRDefault="00526336" w:rsidP="00526336">
      <w:pPr>
        <w:ind w:left="720"/>
        <w:rPr>
          <w:sz w:val="14"/>
        </w:rPr>
      </w:pPr>
      <w:r w:rsidRPr="007C3C3B">
        <w:rPr>
          <w:sz w:val="14"/>
        </w:rPr>
        <w:t>This situation which no one consciously designed or intended, is genuinely tragic. Great powers that have no reason to fight each other – that are merely concerned with their own survival – nevertheless have little choice but to pursue power and seek to dominate the other states in the system.28</w:t>
      </w:r>
    </w:p>
    <w:p w:rsidR="00526336" w:rsidRPr="007C3C3B" w:rsidRDefault="00526336" w:rsidP="00526336">
      <w:pPr>
        <w:rPr>
          <w:sz w:val="14"/>
        </w:rPr>
      </w:pPr>
      <w:r w:rsidRPr="007C3C3B">
        <w:rPr>
          <w:sz w:val="14"/>
        </w:rPr>
        <w:t>This tragic outlook on international politics is also deeply embedded in the theory, and its removal would create major inconsistencies in offensive realism. Indeed, this tragic viewpoint is so central to offensive realism that the main pamphlet of this school of thought is called The Tragedy of Great Power Politics. 29 As Mearsheimer also explains, the main difference between offensive realism and Morgenthau’s classical realism lies in the fact that the former regards power politics as a result of tragedy, which is attributed to structural pressures, while the latter regards it as an effect of states innate desire to dominate, which is ultimately caused by imperfections in human nature.30 Finally, tragedy lies at the heart of the offensive realist’s conception of security dilemma, which supposedly ‘reflects the basic logic of offensive realism’.31 Hence, getting rid of tragedy in offensive realism would strip away essential components of the theory and make it defunct. For these reasons, Mearsheimer confirms that offensive realism ‘do not assume that states have aggressive intentions’.32</w:t>
      </w:r>
    </w:p>
    <w:p w:rsidR="00526336" w:rsidRPr="007C3C3B" w:rsidRDefault="00526336" w:rsidP="00526336">
      <w:pPr>
        <w:rPr>
          <w:sz w:val="14"/>
        </w:rPr>
      </w:pPr>
      <w:r w:rsidRPr="007C3C3B">
        <w:rPr>
          <w:sz w:val="14"/>
        </w:rPr>
        <w:t>Thus, Mearsheimer is in agreement with Schweller’s status quo bias critique of Waltz; he does not accept Schweller’s main contention that revisionist goals must be included in the underlying assumptions of theories that predict aggressive behaviour. Instead, Mearsheimer opts for a different solution to create the world of offensive realism; he attempts to do so by placing considerable weight on the uncertainty assumption of offensive realism, which is missing from Waltz’s account.33</w:t>
      </w:r>
    </w:p>
    <w:p w:rsidR="00526336" w:rsidRPr="007C3C3B" w:rsidRDefault="00526336" w:rsidP="00526336">
      <w:pPr>
        <w:rPr>
          <w:sz w:val="14"/>
        </w:rPr>
      </w:pPr>
      <w:r w:rsidRPr="007C3C3B">
        <w:rPr>
          <w:sz w:val="14"/>
        </w:rPr>
        <w:t>The condition of uncertainty</w:t>
      </w:r>
    </w:p>
    <w:p w:rsidR="00526336" w:rsidRPr="007C3C3B" w:rsidRDefault="00526336" w:rsidP="00526336">
      <w:pPr>
        <w:rPr>
          <w:sz w:val="14"/>
        </w:rPr>
      </w:pPr>
      <w:r w:rsidRPr="00333C77">
        <w:rPr>
          <w:rStyle w:val="StyleUnderline"/>
        </w:rPr>
        <w:t>The uncertainty assumption of offensive realism makes it clear that states can never fully know the intentions of others, as such security competition might still pursue even if there are no objective reasons for it</w:t>
      </w:r>
      <w:r w:rsidRPr="007C3C3B">
        <w:rPr>
          <w:sz w:val="14"/>
        </w:rPr>
        <w:t xml:space="preserve">. As Mearsheimer points out: ‘it is uncertainty about whether … non-security causes of war are at play, or might come into play, that pushes great powers to worry about their survival and thus act offensively’.34 Indeed, it is this ‘possibility that at least one state might be motivated by non-security calculations’ that is supposed to generate security competition in offensive realism.35 Hence, states are not required to have revisionist goals to generate security competition according to offensive realism. The fact that states cannot discern their rival’s intentions is enough to bring about security competition since there is no way for great powers to know that their opponents do not harbour malign intentions towards them.36 </w:t>
      </w:r>
      <w:r w:rsidRPr="00333C77">
        <w:rPr>
          <w:rStyle w:val="StyleUnderline"/>
        </w:rPr>
        <w:t>Under these conditions, a state must ‘make worst-case scenario assumptions about their rivals’ intentions’ and formulate their policies according to their competitors’ measurable and determinable capabilities</w:t>
      </w:r>
      <w:r w:rsidRPr="007C3C3B">
        <w:rPr>
          <w:sz w:val="14"/>
        </w:rPr>
        <w:t>.37</w:t>
      </w:r>
    </w:p>
    <w:p w:rsidR="00526336" w:rsidRPr="007C3C3B" w:rsidRDefault="00526336" w:rsidP="00526336">
      <w:pPr>
        <w:rPr>
          <w:sz w:val="14"/>
        </w:rPr>
      </w:pPr>
      <w:r w:rsidRPr="00333C77">
        <w:rPr>
          <w:rStyle w:val="Emphasis"/>
        </w:rPr>
        <w:t>This argument, however, falls apart under scrutiny</w:t>
      </w:r>
      <w:r w:rsidRPr="007C3C3B">
        <w:rPr>
          <w:sz w:val="14"/>
        </w:rPr>
        <w:t xml:space="preserve">. </w:t>
      </w:r>
      <w:r w:rsidRPr="00333C77">
        <w:rPr>
          <w:rStyle w:val="StyleUnderline"/>
        </w:rPr>
        <w:t xml:space="preserve">Even if we agree with offensive realists that uncertainty compels states to make worst case scenario assumptions about the intentions of their rival states, which possess the means to harm them in a self-help system, they </w:t>
      </w:r>
      <w:r w:rsidRPr="00333C77">
        <w:rPr>
          <w:rStyle w:val="Emphasis"/>
        </w:rPr>
        <w:t>would still have no reason to attack each other</w:t>
      </w:r>
      <w:r w:rsidRPr="00333C77">
        <w:rPr>
          <w:rStyle w:val="StyleUnderline"/>
        </w:rPr>
        <w:t>.</w:t>
      </w:r>
      <w:r w:rsidRPr="007C3C3B">
        <w:rPr>
          <w:sz w:val="14"/>
        </w:rPr>
        <w:t xml:space="preserve">38 </w:t>
      </w:r>
      <w:r w:rsidRPr="00333C77">
        <w:rPr>
          <w:rStyle w:val="StyleUnderline"/>
        </w:rPr>
        <w:t xml:space="preserve">This is because </w:t>
      </w:r>
      <w:r w:rsidRPr="00333C77">
        <w:rPr>
          <w:rStyle w:val="Emphasis"/>
        </w:rPr>
        <w:t>anarchy and uncertainty are constant factors of international life and cannot explain variation</w:t>
      </w:r>
      <w:r w:rsidRPr="007C3C3B">
        <w:rPr>
          <w:sz w:val="14"/>
        </w:rPr>
        <w:t xml:space="preserve"> as Mearsheimer himself points out.39 Moreover, </w:t>
      </w:r>
      <w:r w:rsidRPr="00333C77">
        <w:rPr>
          <w:rStyle w:val="Emphasis"/>
        </w:rPr>
        <w:t>the condition of uncertainty ultimately makes the intentions of others unknowable</w:t>
      </w:r>
      <w:r w:rsidRPr="00333C77">
        <w:rPr>
          <w:rStyle w:val="StyleUnderline"/>
        </w:rPr>
        <w:t>, and since decision-making must be based on something states do know, great powers have to formulate their policies on basis of their rival’s measurable and determinable offensive capabilities instead of intentions, according to offensive realism</w:t>
      </w:r>
      <w:r w:rsidRPr="007C3C3B">
        <w:rPr>
          <w:sz w:val="14"/>
        </w:rPr>
        <w:t xml:space="preserve">.40 </w:t>
      </w:r>
      <w:r w:rsidRPr="00A814B9">
        <w:rPr>
          <w:rStyle w:val="StyleUnderline"/>
        </w:rPr>
        <w:t>The logical conclusion of offensive realism’s own claims is thus that states would hold their fire until one of their rivals</w:t>
      </w:r>
      <w:r w:rsidRPr="007C3C3B">
        <w:rPr>
          <w:sz w:val="14"/>
        </w:rPr>
        <w:t xml:space="preserve"> (whose intentions are uncertain) </w:t>
      </w:r>
      <w:r w:rsidRPr="00A814B9">
        <w:rPr>
          <w:rStyle w:val="StyleUnderline"/>
        </w:rPr>
        <w:t>threatens them</w:t>
      </w:r>
      <w:r w:rsidRPr="007C3C3B">
        <w:rPr>
          <w:sz w:val="14"/>
        </w:rPr>
        <w:t xml:space="preserve"> with its offensive capability. </w:t>
      </w:r>
      <w:r w:rsidRPr="00A814B9">
        <w:rPr>
          <w:rStyle w:val="StyleUnderline"/>
        </w:rPr>
        <w:t>This time will</w:t>
      </w:r>
      <w:r w:rsidRPr="007C3C3B">
        <w:rPr>
          <w:sz w:val="14"/>
        </w:rPr>
        <w:t xml:space="preserve">, however, </w:t>
      </w:r>
      <w:r w:rsidRPr="00A814B9">
        <w:rPr>
          <w:rStyle w:val="StyleUnderline"/>
        </w:rPr>
        <w:t>never come in offensive realism’s hypothetical world</w:t>
      </w:r>
      <w:r w:rsidRPr="007C3C3B">
        <w:rPr>
          <w:sz w:val="14"/>
        </w:rPr>
        <w:t xml:space="preserve"> </w:t>
      </w:r>
      <w:r w:rsidRPr="00333C77">
        <w:rPr>
          <w:rStyle w:val="StyleUnderline"/>
        </w:rPr>
        <w:t>since states that cherish survival above everything else have no incentives to draw first blood and expose themselves to unnecessary harm.</w:t>
      </w:r>
      <w:r w:rsidRPr="007C3C3B">
        <w:rPr>
          <w:sz w:val="14"/>
        </w:rPr>
        <w:t xml:space="preserve"> Indeed, as Mearsheimer himself points out,</w:t>
      </w:r>
      <w:r w:rsidRPr="00333C77">
        <w:rPr>
          <w:rStyle w:val="StyleUnderline"/>
        </w:rPr>
        <w:t xml:space="preserve"> states engage in ‘calculated aggression’ and ‘weigh the costs and risks of offense against the likely benefits. If the benefits do not outweigh the risks, they sit tight and wait for a more propitious moment’</w:t>
      </w:r>
      <w:r w:rsidRPr="007C3C3B">
        <w:rPr>
          <w:sz w:val="14"/>
        </w:rPr>
        <w:t>.41</w:t>
      </w:r>
    </w:p>
    <w:p w:rsidR="00526336" w:rsidRPr="007C3C3B" w:rsidRDefault="00526336" w:rsidP="00526336">
      <w:pPr>
        <w:rPr>
          <w:sz w:val="14"/>
        </w:rPr>
      </w:pPr>
      <w:r w:rsidRPr="007C3C3B">
        <w:rPr>
          <w:sz w:val="14"/>
        </w:rPr>
        <w:t>The irreducibility of fear</w:t>
      </w:r>
    </w:p>
    <w:p w:rsidR="00526336" w:rsidRPr="007C3C3B" w:rsidRDefault="00526336" w:rsidP="00526336">
      <w:pPr>
        <w:rPr>
          <w:sz w:val="14"/>
        </w:rPr>
      </w:pPr>
      <w:r w:rsidRPr="007C3C3B">
        <w:rPr>
          <w:sz w:val="14"/>
        </w:rPr>
        <w:t xml:space="preserve">The actual employment of offensive capabilities might, however, not be needed to generate security competition in offensive realism. As mentioned earlier, </w:t>
      </w:r>
      <w:r w:rsidRPr="00333C77">
        <w:rPr>
          <w:rStyle w:val="StyleUnderline"/>
        </w:rPr>
        <w:t>offensive realism predicts that when its five assumptions are married together, an irreducible fear will ensue among states, which is supposed to impel them to act aggressively</w:t>
      </w:r>
      <w:r w:rsidRPr="007C3C3B">
        <w:rPr>
          <w:sz w:val="14"/>
        </w:rPr>
        <w:t xml:space="preserve"> towards one another.42 </w:t>
      </w:r>
    </w:p>
    <w:p w:rsidR="00526336" w:rsidRPr="00333C77" w:rsidRDefault="00526336" w:rsidP="00526336">
      <w:pPr>
        <w:rPr>
          <w:rStyle w:val="StyleUnderline"/>
        </w:rPr>
      </w:pPr>
      <w:r w:rsidRPr="00333C77">
        <w:rPr>
          <w:rStyle w:val="StyleUnderline"/>
        </w:rPr>
        <w:t>This proposition would,</w:t>
      </w:r>
      <w:r w:rsidRPr="007C3C3B">
        <w:rPr>
          <w:sz w:val="14"/>
        </w:rPr>
        <w:t xml:space="preserve"> however, </w:t>
      </w:r>
      <w:r w:rsidRPr="00333C77">
        <w:rPr>
          <w:rStyle w:val="Emphasis"/>
        </w:rPr>
        <w:t>create more problems than it would solve for offensive realism</w:t>
      </w:r>
      <w:r w:rsidRPr="007C3C3B">
        <w:rPr>
          <w:sz w:val="14"/>
        </w:rPr>
        <w:t xml:space="preserve">. </w:t>
      </w:r>
      <w:r w:rsidRPr="00333C77">
        <w:rPr>
          <w:rStyle w:val="StyleUnderline"/>
        </w:rPr>
        <w:t>First, the emotion of fear is not among its five assumptions but would become central in accounting for state behaviour and international outcomes in offensive realism</w:t>
      </w:r>
      <w:r w:rsidRPr="007C3C3B">
        <w:rPr>
          <w:sz w:val="14"/>
        </w:rPr>
        <w:t xml:space="preserve">. </w:t>
      </w:r>
      <w:r w:rsidRPr="00333C77">
        <w:rPr>
          <w:rStyle w:val="StyleUnderline"/>
        </w:rPr>
        <w:t>Second, fear is a psychological unit-level variable but would become the key explanatory variable in offensive realism, which claims to be a materialist and systemic theory of international politics</w:t>
      </w:r>
      <w:r w:rsidRPr="007C3C3B">
        <w:rPr>
          <w:sz w:val="14"/>
        </w:rPr>
        <w:t xml:space="preserve">.43 </w:t>
      </w:r>
      <w:r w:rsidRPr="00333C77">
        <w:rPr>
          <w:rStyle w:val="StyleUnderline"/>
        </w:rPr>
        <w:t xml:space="preserve">Third and most importantly, </w:t>
      </w:r>
      <w:r w:rsidRPr="00333C77">
        <w:rPr>
          <w:rStyle w:val="Emphasis"/>
        </w:rPr>
        <w:t>the incorporation of fear cannot help to overcome the inherent status quo bias of offensive realism</w:t>
      </w:r>
      <w:r w:rsidRPr="007C3C3B">
        <w:rPr>
          <w:sz w:val="14"/>
        </w:rPr>
        <w:t xml:space="preserve">. </w:t>
      </w:r>
      <w:r w:rsidRPr="00333C77">
        <w:rPr>
          <w:rStyle w:val="StyleUnderline"/>
        </w:rPr>
        <w:t>As the literature on fear in the discipline of psychology reveals,</w:t>
      </w:r>
      <w:r w:rsidRPr="007C3C3B">
        <w:rPr>
          <w:sz w:val="14"/>
        </w:rPr>
        <w:t xml:space="preserve"> </w:t>
      </w:r>
      <w:r w:rsidRPr="00333C77">
        <w:rPr>
          <w:rStyle w:val="Emphasis"/>
        </w:rPr>
        <w:t>fear is an emotional response to threats and danger where defensive behaviour, such as avoidance and escape are the preferred courses of action</w:t>
      </w:r>
      <w:r w:rsidRPr="007C3C3B">
        <w:rPr>
          <w:sz w:val="14"/>
        </w:rPr>
        <w:t>.44 Jack Donnelly also makes a similar point in his book Realism and International Relations: ‘</w:t>
      </w:r>
      <w:r w:rsidRPr="00333C77">
        <w:rPr>
          <w:rStyle w:val="StyleUnderline"/>
        </w:rPr>
        <w:t>Fear is an essentially defensive motive; the central aim is to preserve what one already has’</w:t>
      </w:r>
      <w:r w:rsidRPr="007C3C3B">
        <w:rPr>
          <w:sz w:val="14"/>
        </w:rPr>
        <w:t xml:space="preserve">.45 </w:t>
      </w:r>
      <w:r w:rsidRPr="00A814B9">
        <w:rPr>
          <w:rStyle w:val="StyleUnderline"/>
        </w:rPr>
        <w:t>If there is an irreducible fear in the international system among the rational status quo states of offensive realism, then it should actually give them even stronger reasons to avoid aggressive behaviour</w:t>
      </w:r>
      <w:r w:rsidRPr="007C3C3B">
        <w:rPr>
          <w:sz w:val="14"/>
        </w:rPr>
        <w:t xml:space="preserve">. </w:t>
      </w:r>
      <w:r w:rsidRPr="00333C77">
        <w:rPr>
          <w:rStyle w:val="StyleUnderline"/>
        </w:rPr>
        <w:t xml:space="preserve">As such, fear does not help offensive realism to overcome its status quo bias, it simply reinforces it. </w:t>
      </w:r>
    </w:p>
    <w:p w:rsidR="00526336" w:rsidRPr="007C3C3B" w:rsidRDefault="00526336" w:rsidP="00526336">
      <w:pPr>
        <w:rPr>
          <w:sz w:val="14"/>
        </w:rPr>
      </w:pPr>
      <w:r w:rsidRPr="00333C77">
        <w:rPr>
          <w:rStyle w:val="Emphasis"/>
        </w:rPr>
        <w:t>It has thus been demonstrated that the vicious world portrayed in offensive realism cannot possibly be logically deduced from its underlying assumptions or fear</w:t>
      </w:r>
      <w:r w:rsidRPr="007C3C3B">
        <w:rPr>
          <w:sz w:val="14"/>
        </w:rPr>
        <w:t>. However, there is still one concept that can come to offensive realism’s rescue in this regard: the security dilemma.46</w:t>
      </w:r>
    </w:p>
    <w:p w:rsidR="00526336" w:rsidRPr="007C3C3B" w:rsidRDefault="00526336" w:rsidP="00526336">
      <w:pPr>
        <w:rPr>
          <w:sz w:val="14"/>
        </w:rPr>
      </w:pPr>
      <w:r w:rsidRPr="007C3C3B">
        <w:rPr>
          <w:sz w:val="14"/>
        </w:rPr>
        <w:t>Offensive realism, security dilemma and rationality</w:t>
      </w:r>
    </w:p>
    <w:p w:rsidR="00526336" w:rsidRPr="007C3C3B" w:rsidRDefault="00526336" w:rsidP="00526336">
      <w:pPr>
        <w:rPr>
          <w:sz w:val="14"/>
        </w:rPr>
      </w:pPr>
      <w:r w:rsidRPr="007C3C3B">
        <w:rPr>
          <w:sz w:val="14"/>
        </w:rPr>
        <w:t>Indeed, the security dilemma is claimed to be at the core of offensive realism and is defined as a situation where the measures a state takes to feel more secure increase the insecurity of other parties.47 In this sense, Mearsheimer maintains that John Herz’s original formulation of the security dilemma was ‘a synoptic statement of offensive realism’48 and cites the following passage from Herz’s 1950 article ‘Idealist Internationalism and the Security Dilemma’ as evidence:</w:t>
      </w:r>
    </w:p>
    <w:p w:rsidR="00526336" w:rsidRPr="007C3C3B" w:rsidRDefault="00526336" w:rsidP="00526336">
      <w:pPr>
        <w:rPr>
          <w:sz w:val="14"/>
        </w:rPr>
      </w:pPr>
      <w:r w:rsidRPr="007C3C3B">
        <w:rPr>
          <w:sz w:val="14"/>
        </w:rPr>
        <w:t>Striving to attain security from … attack, [states] are driven to acquire more and more power in order to escape the impact of the power of others. This, in turn, renders the others more insecure and compels them to prepare for the worst. Since none can ever feel entirely secure in such a world of competing units, power competition ensues and the vicious circle of security and power accumulation is on.49</w:t>
      </w:r>
    </w:p>
    <w:p w:rsidR="00526336" w:rsidRPr="007C3C3B" w:rsidRDefault="00526336" w:rsidP="00526336">
      <w:pPr>
        <w:rPr>
          <w:sz w:val="14"/>
        </w:rPr>
      </w:pPr>
      <w:r w:rsidRPr="007C3C3B">
        <w:rPr>
          <w:sz w:val="14"/>
        </w:rPr>
        <w:t>Even though this citation from Herz seems similar to the claims of offensive realism, Glen Snyder discards the claim that Herz can be seen as a progenitor of offensive realism. Instead, Snyder argues that Herz’s understanding of the security dilemma is fundamentally different from that of offensive realism.50 Snyder bases his argument on the premise that the world of offensive realism is occupied by revisionist great powers with hostile intentions, while Herz used the concept of security dilemma to describe the emergence of security competition among satisfied states that lack malign intentions.51</w:t>
      </w:r>
    </w:p>
    <w:p w:rsidR="00526336" w:rsidRPr="007C3C3B" w:rsidRDefault="00526336" w:rsidP="00526336">
      <w:pPr>
        <w:rPr>
          <w:sz w:val="14"/>
        </w:rPr>
      </w:pPr>
      <w:r w:rsidRPr="007C3C3B">
        <w:rPr>
          <w:sz w:val="14"/>
        </w:rPr>
        <w:t>Snyder’s reading of The Tragedy of Great Power Politics seems to be confirmed in at least three different passages of the book where Mearsheimer claims that great powers do have revisionist or aggressive intentions.52 However, on a different page, Mearsheimer makes the opposite claim, suggesting that all states’ intentions may be relatively benign.53 The confusion that arises from Mearsheimer’s seemingly contradictory positions is eventually cleared up in a footnote:</w:t>
      </w:r>
    </w:p>
    <w:p w:rsidR="00526336" w:rsidRPr="007C3C3B" w:rsidRDefault="00526336" w:rsidP="00526336">
      <w:pPr>
        <w:ind w:left="720"/>
        <w:rPr>
          <w:sz w:val="14"/>
        </w:rPr>
      </w:pPr>
      <w:r w:rsidRPr="007C3C3B">
        <w:rPr>
          <w:sz w:val="14"/>
        </w:rPr>
        <w:t>The claim that states might have benign intentions is simply a starting assumption. I argue subsequently that when you combine the theory’s five assumptions, states are put in a position in which they are strongly disposed to having hostile intentions toward each other.54</w:t>
      </w:r>
    </w:p>
    <w:p w:rsidR="00526336" w:rsidRPr="007C3C3B" w:rsidRDefault="00526336" w:rsidP="00526336">
      <w:pPr>
        <w:rPr>
          <w:sz w:val="14"/>
        </w:rPr>
      </w:pPr>
      <w:r w:rsidRPr="007C3C3B">
        <w:rPr>
          <w:sz w:val="14"/>
        </w:rPr>
        <w:t>Hence, states do not have innate revisionist intentions in offensive realism as ‘offensive realists reject Morgenthau’s claim that states are naturally endowed with Type A personalities’.55 As has already been mentioned, these sentiments are expressed in even clearer terms when Mearsheimer insists that offensive realism ‘do not assume that states have aggressive intentions’.56 Instead, the argument is that the five ‘bedrock’ assumptions of offensive realism are the cause of this aggressive frame of mind in states; hostile intentions and revisionist goals are absent from these postulations. On the contrary, the assumption of uncertainty makes it clear that states can never fully know the intentions of others. This unavoidable uncertainty then compels even status quo states with benign intentions to maximise their relative power as it is the only way to survive in an anarchic system where others possess the capability for harm.57 In other words, offensive realism does not argue that security dilemma arises because of intrinsically revisionist states with hostile intention as Snyder asserts. Rather, this behaviour is a product of the structure of the international system, which forces status quo powers to act as revisionists.</w:t>
      </w:r>
    </w:p>
    <w:p w:rsidR="00526336" w:rsidRPr="007C3C3B" w:rsidRDefault="00526336" w:rsidP="00526336">
      <w:pPr>
        <w:rPr>
          <w:sz w:val="14"/>
        </w:rPr>
      </w:pPr>
      <w:r w:rsidRPr="007C3C3B">
        <w:rPr>
          <w:sz w:val="14"/>
        </w:rPr>
        <w:t>Snyder’s assertions regarding offensive realism on this issue are therefore inaccurate, and even if we accept Snyder’s claim that Herz restricts his notion of the security dilemma to status quo powers, there is still a key difference between offensive realism and the approach of Herz, which makes the security dilemma hard to integrate with the former’s theory. Hertz’s starting assumptions are similar to offensive realism as far as he emphasises anarchy, uncertainty, survival and the states’ capacity for violence as the driving forces of the security dilemma.58 A notable difference can nevertheless be discerned, as the proposition concerning the rationality of states is missing from Herz’s account. In contrast, Herz maintains that ‘we cannot rely on absolute rationality in the behaviour and calculations of nations’.59 As Peter Stirk also notes, Herz’s stress on the contingency and the irrationality of the world is hard to reconcile with the rational actors assumption of offensive realism.60 This difference has important implications since competing units that try to survive in an anarchic system where uncertainty prevails can logically fall prey to security competition even if there are no objective differences between them due to irrational factors in Herz’s world.</w:t>
      </w:r>
    </w:p>
    <w:p w:rsidR="00526336" w:rsidRPr="007C3C3B" w:rsidRDefault="00526336" w:rsidP="00526336">
      <w:pPr>
        <w:rPr>
          <w:sz w:val="14"/>
        </w:rPr>
      </w:pPr>
      <w:r w:rsidRPr="007C3C3B">
        <w:rPr>
          <w:sz w:val="14"/>
        </w:rPr>
        <w:t xml:space="preserve">However, </w:t>
      </w:r>
      <w:r w:rsidRPr="00A814B9">
        <w:rPr>
          <w:rStyle w:val="StyleUnderline"/>
        </w:rPr>
        <w:t>since offensive realism assumes that states are benign rational actors, it is hard to see why they would be forced to behave as aggressors</w:t>
      </w:r>
      <w:r w:rsidRPr="007C3C3B">
        <w:rPr>
          <w:sz w:val="14"/>
        </w:rPr>
        <w:t>.61 Indeed, Mearsheimer maintains that states engage in ‘calculated aggression’ and</w:t>
      </w:r>
    </w:p>
    <w:p w:rsidR="00526336" w:rsidRPr="007C3C3B" w:rsidRDefault="00526336" w:rsidP="00526336">
      <w:pPr>
        <w:rPr>
          <w:sz w:val="14"/>
        </w:rPr>
      </w:pPr>
      <w:r w:rsidRPr="007C3C3B">
        <w:rPr>
          <w:sz w:val="14"/>
        </w:rPr>
        <w:t>weight the costs and risks of offense against the likely benefits. If the benefits do not outweigh the risks, they sit tight and wait for a more propitious moment. Nor do states start arms races that are unlikely to improve their overall position.62</w:t>
      </w:r>
    </w:p>
    <w:p w:rsidR="00526336" w:rsidRPr="007C1027" w:rsidRDefault="00526336" w:rsidP="00526336">
      <w:pPr>
        <w:rPr>
          <w:rStyle w:val="Emphasis"/>
        </w:rPr>
      </w:pPr>
      <w:r w:rsidRPr="00A814B9">
        <w:rPr>
          <w:rStyle w:val="StyleUnderline"/>
        </w:rPr>
        <w:t xml:space="preserve">If so, status quo powers who have </w:t>
      </w:r>
      <w:r w:rsidRPr="00A814B9">
        <w:rPr>
          <w:rStyle w:val="Emphasis"/>
        </w:rPr>
        <w:t>little to gain</w:t>
      </w:r>
      <w:r w:rsidRPr="00A814B9">
        <w:rPr>
          <w:rStyle w:val="StyleUnderline"/>
        </w:rPr>
        <w:t xml:space="preserve"> and </w:t>
      </w:r>
      <w:r w:rsidRPr="00A814B9">
        <w:rPr>
          <w:rStyle w:val="Emphasis"/>
        </w:rPr>
        <w:t>everything to lose</w:t>
      </w:r>
      <w:r w:rsidRPr="00A814B9">
        <w:rPr>
          <w:rStyle w:val="StyleUnderline"/>
        </w:rPr>
        <w:t xml:space="preserve"> by engaging in security competition should just ‘sit tight’ and avoid this form of self-defeating behaviour</w:t>
      </w:r>
      <w:r w:rsidRPr="007C3C3B">
        <w:rPr>
          <w:sz w:val="14"/>
        </w:rPr>
        <w:t xml:space="preserve"> as Mearsheimer himself points out in the passage quoted earlier.</w:t>
      </w:r>
    </w:p>
    <w:p w:rsidR="00526336" w:rsidRPr="007C3C3B" w:rsidRDefault="00526336" w:rsidP="00526336">
      <w:pPr>
        <w:rPr>
          <w:sz w:val="14"/>
        </w:rPr>
      </w:pPr>
      <w:r w:rsidRPr="007C1027">
        <w:rPr>
          <w:rStyle w:val="StyleUnderline"/>
        </w:rPr>
        <w:t>Mearsheimer, however, adds</w:t>
      </w:r>
      <w:r w:rsidRPr="007C3C3B">
        <w:rPr>
          <w:sz w:val="14"/>
        </w:rPr>
        <w:t xml:space="preserve"> an important disclaimer: ‘Nevertheless, </w:t>
      </w:r>
      <w:r w:rsidRPr="007C1027">
        <w:rPr>
          <w:rStyle w:val="StyleUnderline"/>
        </w:rPr>
        <w:t xml:space="preserve">great powers miscalculate from time to time </w:t>
      </w:r>
      <w:r w:rsidRPr="007C3C3B">
        <w:rPr>
          <w:sz w:val="14"/>
        </w:rPr>
        <w:t>because they invariably make important decisions on the basis of imperfect information’.63 By incorporating miscalculation, offensive realists could explain why security competition occurs between status quo powers. After all, security competition can arise among states that pursue rational strategies for survival in an anarchic system where they possess offensive capabilities and uncertainty reigns supreme due to miscalculations.</w:t>
      </w:r>
    </w:p>
    <w:p w:rsidR="00526336" w:rsidRPr="007C1027" w:rsidRDefault="00526336" w:rsidP="00526336">
      <w:pPr>
        <w:rPr>
          <w:rStyle w:val="StyleUnderline"/>
        </w:rPr>
      </w:pPr>
      <w:r w:rsidRPr="007C1027">
        <w:rPr>
          <w:rStyle w:val="Emphasis"/>
        </w:rPr>
        <w:t>This revision would</w:t>
      </w:r>
      <w:r w:rsidRPr="007C3C3B">
        <w:rPr>
          <w:sz w:val="14"/>
        </w:rPr>
        <w:t xml:space="preserve">, however, </w:t>
      </w:r>
      <w:r w:rsidRPr="007C1027">
        <w:rPr>
          <w:rStyle w:val="Emphasis"/>
        </w:rPr>
        <w:t>be at odds with the very core of offensive realism</w:t>
      </w:r>
      <w:r w:rsidRPr="007C3C3B">
        <w:rPr>
          <w:sz w:val="14"/>
        </w:rPr>
        <w:t xml:space="preserve">. </w:t>
      </w:r>
      <w:r w:rsidRPr="007C1027">
        <w:rPr>
          <w:rStyle w:val="StyleUnderline"/>
        </w:rPr>
        <w:t>First, a psychological unit-level variable, miscalculation, would then have to do the main explanatory work in offensive realism, which is problematic since it is supposed to be a structural and material theory of international politics</w:t>
      </w:r>
      <w:r w:rsidRPr="007C3C3B">
        <w:rPr>
          <w:sz w:val="14"/>
        </w:rPr>
        <w:t xml:space="preserve">.64 Second, miscalculation is not even included among the five assumptions of offensive realism but would become absolutely essential to generate security competition. Third and most importantly, </w:t>
      </w:r>
      <w:r w:rsidRPr="007C1027">
        <w:rPr>
          <w:rStyle w:val="StyleUnderline"/>
        </w:rPr>
        <w:t>offensive realists would have to eschew one assumption they make, the rational actor postulations, to make room for miscalculations in their theoretical model.</w:t>
      </w:r>
    </w:p>
    <w:p w:rsidR="00526336" w:rsidRPr="007C3C3B" w:rsidRDefault="00526336" w:rsidP="00526336">
      <w:pPr>
        <w:rPr>
          <w:sz w:val="14"/>
        </w:rPr>
      </w:pPr>
      <w:r w:rsidRPr="007C3C3B">
        <w:rPr>
          <w:sz w:val="14"/>
        </w:rPr>
        <w:t>In his article ‘Reckless States and Realism’, Mearsheimer provides the backbone for this argument: ‘realists who build their theories on a rational actor assumption do not need separate theories of foreign policy and international politics. For these realists, great powers are expected to act in strategically smart ways most of the time’.65 To this Mearsheimer adds:</w:t>
      </w:r>
    </w:p>
    <w:p w:rsidR="00526336" w:rsidRPr="007C3C3B" w:rsidRDefault="00526336" w:rsidP="00526336">
      <w:pPr>
        <w:rPr>
          <w:sz w:val="14"/>
        </w:rPr>
      </w:pPr>
      <w:r w:rsidRPr="007C3C3B">
        <w:rPr>
          <w:sz w:val="14"/>
        </w:rPr>
        <w:t>Still there will always be a few instances where … states act in suboptimal ways, thus contradicting any realist theory that is built on a rational actor assumption. No social science theory can account for every case; all theories face anomalies. But that cannot happen often if the theory is to be useful for explaining state behaviour.66</w:t>
      </w:r>
    </w:p>
    <w:p w:rsidR="00526336" w:rsidRPr="007C3C3B" w:rsidRDefault="00526336" w:rsidP="00526336">
      <w:pPr>
        <w:rPr>
          <w:sz w:val="14"/>
        </w:rPr>
      </w:pPr>
      <w:r w:rsidRPr="007C1027">
        <w:rPr>
          <w:rStyle w:val="StyleUnderline"/>
        </w:rPr>
        <w:t>Hence, it is the rational actor assumption that allows offensive realists to claim that their theory is able to account for state behaviour</w:t>
      </w:r>
      <w:r w:rsidRPr="007C3C3B">
        <w:rPr>
          <w:sz w:val="14"/>
        </w:rPr>
        <w:t xml:space="preserve">. If states did not act rationally or in strategically smart ways most of the time, that is, consistent with the dictates of offensive realism, the theory would not have been able to account for state behaviour. On the other hand, </w:t>
      </w:r>
      <w:r w:rsidRPr="007C1027">
        <w:rPr>
          <w:rStyle w:val="StyleUnderline"/>
        </w:rPr>
        <w:t>on occasions where states act in suboptimal ways, as is for instance the case when great powers miscalculate</w:t>
      </w:r>
      <w:r w:rsidRPr="007C3C3B">
        <w:rPr>
          <w:sz w:val="14"/>
        </w:rPr>
        <w:t xml:space="preserve"> the situation they are in, </w:t>
      </w:r>
      <w:r w:rsidRPr="007C1027">
        <w:rPr>
          <w:rStyle w:val="StyleUnderline"/>
        </w:rPr>
        <w:t>their actions pose anomalies for offensive realism since the theory is based on the rational actor assumption</w:t>
      </w:r>
      <w:r w:rsidRPr="007C3C3B">
        <w:rPr>
          <w:sz w:val="14"/>
        </w:rPr>
        <w:t xml:space="preserve">.67 Simply put, the </w:t>
      </w:r>
      <w:r w:rsidRPr="007C1027">
        <w:rPr>
          <w:rStyle w:val="Emphasis"/>
        </w:rPr>
        <w:t>rational actors assumptions as deployed by offensive realists do not allow for these kinds of errors</w:t>
      </w:r>
      <w:r w:rsidRPr="007C3C3B">
        <w:rPr>
          <w:sz w:val="14"/>
        </w:rPr>
        <w:t xml:space="preserve">. </w:t>
      </w:r>
      <w:r w:rsidRPr="007C1027">
        <w:rPr>
          <w:rStyle w:val="Emphasis"/>
        </w:rPr>
        <w:t>To add miscalculation to the explanatory register of offensive realism would</w:t>
      </w:r>
      <w:r w:rsidRPr="007C3C3B">
        <w:rPr>
          <w:sz w:val="14"/>
        </w:rPr>
        <w:t xml:space="preserve"> therefore </w:t>
      </w:r>
      <w:r w:rsidRPr="007C1027">
        <w:rPr>
          <w:rStyle w:val="Emphasis"/>
        </w:rPr>
        <w:t>be inconsistent with its rational actor assumption</w:t>
      </w:r>
      <w:r w:rsidRPr="007C3C3B">
        <w:rPr>
          <w:sz w:val="14"/>
        </w:rPr>
        <w:t xml:space="preserve">. With this in mind, it is not hard to see why Mearsheimer explicitly denies that offensive realism explains international politics on the basis of miscalculations.68 The consequence of this affirmation is that </w:t>
      </w:r>
      <w:r w:rsidRPr="007C1027">
        <w:rPr>
          <w:rStyle w:val="Emphasis"/>
        </w:rPr>
        <w:t>the last hope to save offensive realism from its status quo bias is gone</w:t>
      </w:r>
      <w:r w:rsidRPr="007C3C3B">
        <w:rPr>
          <w:sz w:val="14"/>
        </w:rPr>
        <w:t>.</w:t>
      </w:r>
    </w:p>
    <w:p w:rsidR="00526336" w:rsidRPr="00A814B9" w:rsidRDefault="00526336" w:rsidP="00526336"/>
    <w:p w:rsidR="00526336" w:rsidRPr="00A814B9" w:rsidRDefault="00526336" w:rsidP="00526336"/>
    <w:p w:rsidR="00526336" w:rsidRDefault="00526336" w:rsidP="00526336">
      <w:pPr>
        <w:pStyle w:val="Heading3"/>
      </w:pPr>
      <w:r>
        <w:t>AT offensive realism – Mearsheimer-specific</w:t>
      </w:r>
    </w:p>
    <w:p w:rsidR="00526336" w:rsidRPr="007C3C3B" w:rsidRDefault="00526336" w:rsidP="00526336"/>
    <w:p w:rsidR="00526336" w:rsidRPr="007C3C3B" w:rsidRDefault="00526336" w:rsidP="00526336">
      <w:pPr>
        <w:pStyle w:val="Heading4"/>
      </w:pPr>
      <w:r>
        <w:t xml:space="preserve">Mearsheimer’s ideas of offensive realism are </w:t>
      </w:r>
      <w:r>
        <w:rPr>
          <w:u w:val="single"/>
        </w:rPr>
        <w:t>bankrupt</w:t>
      </w:r>
    </w:p>
    <w:p w:rsidR="00526336" w:rsidRPr="00A814B9" w:rsidRDefault="00526336" w:rsidP="00526336">
      <w:r w:rsidRPr="00A814B9">
        <w:rPr>
          <w:rStyle w:val="Style13ptBold"/>
        </w:rPr>
        <w:t>Pashakhanlou, Ph.D., 13</w:t>
      </w:r>
      <w:r>
        <w:t xml:space="preserve">—Teaching Fellow in International Relations, BA + Masters degree in International Relations, completed PhD thesis on the role of fear in realism @ University of Bath (Arash Heydarian, “Back to the Drawing Board: A Critique of Offensive Realism,” Published in </w:t>
      </w:r>
      <w:r w:rsidRPr="00A814B9">
        <w:rPr>
          <w:i/>
        </w:rPr>
        <w:t>International Relations</w:t>
      </w:r>
      <w:r>
        <w:t>, 27(2), pgs 202–225, http://ire.sagepub.com/content/27/2/202.full.pdf, Accessed 7/15/17, HWilson)***we do not endorse abelist language</w:t>
      </w:r>
    </w:p>
    <w:p w:rsidR="00526336" w:rsidRPr="00AF7458" w:rsidRDefault="00526336" w:rsidP="00526336">
      <w:r w:rsidRPr="00AF7458">
        <w:t xml:space="preserve">Abstract </w:t>
      </w:r>
    </w:p>
    <w:p w:rsidR="00526336" w:rsidRPr="00AF7458" w:rsidRDefault="00526336" w:rsidP="00526336">
      <w:r w:rsidRPr="0007011A">
        <w:rPr>
          <w:rStyle w:val="StyleUnderline"/>
        </w:rPr>
        <w:t>Offensive realism argues that states committed to survive are nevertheless condemned to participate in a relentless struggle for power</w:t>
      </w:r>
      <w:r w:rsidRPr="00AF7458">
        <w:t xml:space="preserve">, and it holds the structure of the international system as the cause of this tragic outcome. </w:t>
      </w:r>
      <w:r w:rsidRPr="0007011A">
        <w:rPr>
          <w:rStyle w:val="StyleUnderline"/>
        </w:rPr>
        <w:t>This article subjects the logic behind this tragic worldview and the explanatory power of offensive realism to a careful and comprehensive scrutiny</w:t>
      </w:r>
      <w:r w:rsidRPr="00AF7458">
        <w:t xml:space="preserve">. This in-depth analysis of offensive realism amounts to a substantial critique of </w:t>
      </w:r>
      <w:r w:rsidRPr="0007011A">
        <w:rPr>
          <w:rStyle w:val="Emphasis"/>
        </w:rPr>
        <w:t>the theory</w:t>
      </w:r>
      <w:r w:rsidRPr="00AF7458">
        <w:t xml:space="preserve"> as it </w:t>
      </w:r>
      <w:r w:rsidRPr="0007011A">
        <w:rPr>
          <w:rStyle w:val="Emphasis"/>
        </w:rPr>
        <w:t>fails to logically generate the brutish world it presupposes and is plagued by significant shortcomings in its explanatory model</w:t>
      </w:r>
      <w:r w:rsidRPr="00AF7458">
        <w:t xml:space="preserve">. These findings suggest that </w:t>
      </w:r>
      <w:r w:rsidRPr="0007011A">
        <w:rPr>
          <w:rStyle w:val="Emphasis"/>
        </w:rPr>
        <w:t>offensive realism cannot provide useful theoretical lenses for explaining and understanding international politics, even when it is assessed on its own terms</w:t>
      </w:r>
      <w:r w:rsidRPr="00AF7458">
        <w:t>.</w:t>
      </w:r>
    </w:p>
    <w:p w:rsidR="00526336" w:rsidRPr="00AF7458" w:rsidRDefault="00526336" w:rsidP="00526336">
      <w:r w:rsidRPr="00AF7458">
        <w:t>Introduction</w:t>
      </w:r>
    </w:p>
    <w:p w:rsidR="00526336" w:rsidRPr="00AF7458" w:rsidRDefault="00526336" w:rsidP="00526336">
      <w:r w:rsidRPr="0007011A">
        <w:rPr>
          <w:rStyle w:val="StyleUnderline"/>
        </w:rPr>
        <w:t>Realist theories of international politics regard the international arena as a competitive stage where power is the main currency</w:t>
      </w:r>
      <w:r w:rsidRPr="00AF7458">
        <w:t xml:space="preserve">. Although this idea is shared by all realist theories, </w:t>
      </w:r>
      <w:r w:rsidRPr="0007011A">
        <w:rPr>
          <w:rStyle w:val="StyleUnderline"/>
        </w:rPr>
        <w:t>substantial differences do exist within this paradigm as evidenced by the proliferation of labels within the realist school of thought, such as classical realism,</w:t>
      </w:r>
      <w:r w:rsidRPr="00AF7458">
        <w:t xml:space="preserve">1 </w:t>
      </w:r>
      <w:r w:rsidRPr="0007011A">
        <w:rPr>
          <w:rStyle w:val="StyleUnderline"/>
        </w:rPr>
        <w:t>neoclassical realism,</w:t>
      </w:r>
      <w:r w:rsidRPr="00AF7458">
        <w:t xml:space="preserve">2 </w:t>
      </w:r>
      <w:r w:rsidRPr="0007011A">
        <w:rPr>
          <w:rStyle w:val="StyleUnderline"/>
        </w:rPr>
        <w:t>defensive realism</w:t>
      </w:r>
      <w:r w:rsidRPr="00AF7458">
        <w:t xml:space="preserve">3 </w:t>
      </w:r>
      <w:r w:rsidRPr="0007011A">
        <w:rPr>
          <w:rStyle w:val="StyleUnderline"/>
        </w:rPr>
        <w:t>and offensive realism</w:t>
      </w:r>
      <w:r w:rsidRPr="00AF7458">
        <w:t xml:space="preserve">.4 </w:t>
      </w:r>
      <w:r w:rsidRPr="0007011A">
        <w:rPr>
          <w:rStyle w:val="StyleUnderline"/>
        </w:rPr>
        <w:t>This article focuses on</w:t>
      </w:r>
      <w:r w:rsidRPr="00AF7458">
        <w:t xml:space="preserve"> the latter brand of realism, </w:t>
      </w:r>
      <w:r w:rsidRPr="0007011A">
        <w:rPr>
          <w:rStyle w:val="StyleUnderline"/>
        </w:rPr>
        <w:t>offensive realism, which provides a systemic account of why intense and dangerous security competition is an inherent part of international life and why attempts to prevent conflicts through engagement remain utopian</w:t>
      </w:r>
      <w:r w:rsidRPr="00AF7458">
        <w:t>.5</w:t>
      </w:r>
    </w:p>
    <w:p w:rsidR="00526336" w:rsidRPr="0007011A" w:rsidRDefault="00526336" w:rsidP="00526336">
      <w:pPr>
        <w:rPr>
          <w:rStyle w:val="Emphasis"/>
        </w:rPr>
      </w:pPr>
      <w:r w:rsidRPr="00AF7458">
        <w:t xml:space="preserve">Unsurprisingly, </w:t>
      </w:r>
      <w:r w:rsidRPr="0007011A">
        <w:rPr>
          <w:rStyle w:val="StyleUnderline"/>
        </w:rPr>
        <w:t>the worldview of offensive realism has provoked a great deal of reaction within the field of international relations</w:t>
      </w:r>
      <w:r w:rsidRPr="00AF7458">
        <w:t xml:space="preserve">.6 </w:t>
      </w:r>
      <w:r w:rsidRPr="0007011A">
        <w:rPr>
          <w:rStyle w:val="StyleUnderline"/>
        </w:rPr>
        <w:t>What distinguishes this article from previous engagements with offensive realism is its systematic treatment of the internal logic and explanatory model of this theory</w:t>
      </w:r>
      <w:r w:rsidRPr="00AF7458">
        <w:t xml:space="preserve">. These two aspects of this thesis are privileged since </w:t>
      </w:r>
      <w:r w:rsidRPr="0007011A">
        <w:rPr>
          <w:rStyle w:val="StyleUnderline"/>
        </w:rPr>
        <w:t xml:space="preserve">the leading proponent of offensive realism, John </w:t>
      </w:r>
      <w:r w:rsidRPr="007C3C3B">
        <w:rPr>
          <w:rStyle w:val="Emphasis"/>
        </w:rPr>
        <w:t>Mearsheimer</w:t>
      </w:r>
      <w:r w:rsidRPr="00AF7458">
        <w:t xml:space="preserve">, himself </w:t>
      </w:r>
      <w:r w:rsidRPr="0007011A">
        <w:rPr>
          <w:rStyle w:val="StyleUnderline"/>
        </w:rPr>
        <w:t xml:space="preserve">maintains that these are the </w:t>
      </w:r>
      <w:r w:rsidRPr="007C3C3B">
        <w:rPr>
          <w:rStyle w:val="Emphasis"/>
        </w:rPr>
        <w:t>most important components</w:t>
      </w:r>
      <w:r w:rsidRPr="0007011A">
        <w:rPr>
          <w:rStyle w:val="StyleUnderline"/>
        </w:rPr>
        <w:t xml:space="preserve"> of a sound theory, and </w:t>
      </w:r>
      <w:r w:rsidRPr="00A814B9">
        <w:rPr>
          <w:rStyle w:val="StyleUnderline"/>
        </w:rPr>
        <w:t xml:space="preserve">the purpose of this article is to </w:t>
      </w:r>
      <w:r w:rsidRPr="007C3C3B">
        <w:rPr>
          <w:rStyle w:val="Emphasis"/>
        </w:rPr>
        <w:t>challenge offensive realism</w:t>
      </w:r>
      <w:r w:rsidRPr="00A814B9">
        <w:rPr>
          <w:rStyle w:val="StyleUnderline"/>
        </w:rPr>
        <w:t xml:space="preserve"> on its own terms</w:t>
      </w:r>
      <w:r w:rsidRPr="00AF7458">
        <w:t xml:space="preserve">.7 This article also clarifies the confusions that have arisen in the literature on offensive realism with regards to the logical underpinnings of the theory and the concepts of security dilemma and hegemony in offensive realism. Finally, this article also adds to the existing literature on offensive realism by providing new insights on the issues mentioned above and on the methodological and empirical underpinnings of offensive realism. By doing so, </w:t>
      </w:r>
      <w:r w:rsidRPr="0007011A">
        <w:rPr>
          <w:rStyle w:val="StyleUnderline"/>
        </w:rPr>
        <w:t>this survey sheds new light on central aspects of one of the main brands of realism, arguably the leading approach in the study of international politics</w:t>
      </w:r>
      <w:r w:rsidRPr="00AF7458">
        <w:t xml:space="preserve">. This assessment has only become possible with the publications of leading offensive realists in the past few years,8 which were not available when previous systematic theoretical analysis on offensive realism was conducted.9 In this present examination, it is argued that </w:t>
      </w:r>
      <w:r w:rsidRPr="0007011A">
        <w:rPr>
          <w:rStyle w:val="StyleUnderline"/>
        </w:rPr>
        <w:t xml:space="preserve">the story of relentless power struggle and security competition by offensive realism is </w:t>
      </w:r>
      <w:r w:rsidRPr="0007011A">
        <w:rPr>
          <w:rStyle w:val="Emphasis"/>
        </w:rPr>
        <w:t>ultimately unconvincing</w:t>
      </w:r>
      <w:r w:rsidRPr="0007011A">
        <w:rPr>
          <w:rStyle w:val="StyleUnderline"/>
        </w:rPr>
        <w:t xml:space="preserve"> as </w:t>
      </w:r>
      <w:r w:rsidRPr="0007011A">
        <w:rPr>
          <w:rStyle w:val="Emphasis"/>
        </w:rPr>
        <w:t>this state of affairs cannot be logically deduced from the theory</w:t>
      </w:r>
      <w:r w:rsidRPr="0007011A">
        <w:rPr>
          <w:rStyle w:val="StyleUnderline"/>
        </w:rPr>
        <w:t xml:space="preserve"> and that </w:t>
      </w:r>
      <w:r w:rsidRPr="0007011A">
        <w:rPr>
          <w:rStyle w:val="Emphasis"/>
        </w:rPr>
        <w:t>offensive realism has far less explanatory power than its advocates want us to believe.</w:t>
      </w:r>
    </w:p>
    <w:p w:rsidR="00526336" w:rsidRDefault="00526336" w:rsidP="00526336">
      <w:r w:rsidRPr="00AF7458">
        <w:t xml:space="preserve">These arguments proceed through three main sections. The first section is dedicated to a comprehensive scrutiny of the internal logic of offensive realism. In its interrelated subsections, I argue that </w:t>
      </w:r>
      <w:r w:rsidRPr="0007011A">
        <w:rPr>
          <w:rStyle w:val="StyleUnderline"/>
        </w:rPr>
        <w:t>the brutish world of offensive realism does not logically follow from the theory’s assumptions, fear or the security dilemma and draw out the implications of offensive realism’s status quo bias</w:t>
      </w:r>
      <w:r w:rsidRPr="00AF7458">
        <w:t xml:space="preserve">. The subsequent section examines the explanatory power of offensive realism. In its four subsections, </w:t>
      </w:r>
      <w:r w:rsidRPr="0007011A">
        <w:rPr>
          <w:rStyle w:val="StyleUnderline"/>
        </w:rPr>
        <w:t xml:space="preserve">I demonstrate why offensive realism cannot explain interstate relations in the presence of a hegemon, and reveal </w:t>
      </w:r>
      <w:r w:rsidRPr="007C3C3B">
        <w:rPr>
          <w:rStyle w:val="Emphasis"/>
        </w:rPr>
        <w:t>Mearsheimer’s severe selection bias</w:t>
      </w:r>
      <w:r w:rsidRPr="0007011A">
        <w:rPr>
          <w:rStyle w:val="StyleUnderline"/>
        </w:rPr>
        <w:t>, impaired treatment of data and inconsistencies in offensive realism’s explanatory model</w:t>
      </w:r>
      <w:r w:rsidRPr="00AF7458">
        <w:t>. In this regard, three ad hoc additions and explanations are identified that Mearsheimer uses to salvage offensive realism from various empirical shortcomings: (1) the stopping power of nationalism, (2) the distinction between continental and insular powers and (3) the conflation between continental and insular states to account for Imperial Japan’s aggressive behaviour. These issues will, however, be dealt with in the second part of this article as the first part is dedicated to the internal logic of offensive realism.</w:t>
      </w:r>
    </w:p>
    <w:p w:rsidR="00526336" w:rsidRPr="00554AC1" w:rsidRDefault="00526336" w:rsidP="00526336">
      <w:r w:rsidRPr="00554AC1">
        <w:t>The internal logic of offensive realism</w:t>
      </w:r>
    </w:p>
    <w:p w:rsidR="00526336" w:rsidRPr="00554AC1" w:rsidRDefault="00526336" w:rsidP="00526336">
      <w:r w:rsidRPr="00554AC1">
        <w:t xml:space="preserve">The examination of the internal logic of offensive realism is essential for the purpose of assessing the validity of this theory. </w:t>
      </w:r>
      <w:r w:rsidRPr="007C3C3B">
        <w:rPr>
          <w:rStyle w:val="Emphasis"/>
        </w:rPr>
        <w:t>As Mearsheimer points out</w:t>
      </w:r>
      <w:r w:rsidRPr="00AF7458">
        <w:rPr>
          <w:rStyle w:val="StyleUnderline"/>
        </w:rPr>
        <w:t>, a good theory must be based upon a sound logic</w:t>
      </w:r>
      <w:r w:rsidRPr="00554AC1">
        <w:t>.10 Moreover, he maintains that since the predicted behaviour of states is derived from the theories’ assumptions, offensive realism will be ‘crippled’ if it can be demonstrated that this behaviour does not follow logically from its underlying premises.11 That is why the first main section is reserved for this important task.</w:t>
      </w:r>
    </w:p>
    <w:p w:rsidR="00526336" w:rsidRPr="00554AC1" w:rsidRDefault="00526336" w:rsidP="00526336">
      <w:r w:rsidRPr="00554AC1">
        <w:t xml:space="preserve">This comprehensive scrutiny of internal logic also challenges the conventional wisdom within the literature. So far, critics of offensive realism have maintained that it offers an explanation for the behaviour of revisionist states.12 Some have even gone as far as accusing offensive realism of a ‘revisionist-bias’.13 This article makes the opposite claim by arguing that </w:t>
      </w:r>
      <w:r w:rsidRPr="00AF7458">
        <w:rPr>
          <w:rStyle w:val="Emphasis"/>
        </w:rPr>
        <w:t>offensive realism is inherently defensive as it suffers from a status quo bias</w:t>
      </w:r>
      <w:r w:rsidRPr="00554AC1">
        <w:t xml:space="preserve">. </w:t>
      </w:r>
      <w:r w:rsidRPr="00AF7458">
        <w:rPr>
          <w:rStyle w:val="StyleUnderline"/>
        </w:rPr>
        <w:t>This is the critique that</w:t>
      </w:r>
      <w:r w:rsidRPr="00554AC1">
        <w:t xml:space="preserve"> Randall </w:t>
      </w:r>
      <w:r w:rsidRPr="00AF7458">
        <w:rPr>
          <w:rStyle w:val="StyleUnderline"/>
        </w:rPr>
        <w:t>Schweller</w:t>
      </w:r>
      <w:r w:rsidRPr="00554AC1">
        <w:t xml:space="preserve">14 </w:t>
      </w:r>
      <w:r w:rsidRPr="00AF7458">
        <w:rPr>
          <w:rStyle w:val="StyleUnderline"/>
        </w:rPr>
        <w:t>famously levelled against Waltz’s defensive realism by arguing that the latter’s two assumptions of anarchy and survival can only amount to peaceful co-existence among the units</w:t>
      </w:r>
      <w:r w:rsidRPr="00554AC1">
        <w:t xml:space="preserve">.15 </w:t>
      </w:r>
      <w:r w:rsidRPr="007C3C3B">
        <w:rPr>
          <w:rStyle w:val="Emphasis"/>
        </w:rPr>
        <w:t>Mearsheimer</w:t>
      </w:r>
      <w:r w:rsidRPr="00554AC1">
        <w:t xml:space="preserve">, who is well aware of Schweller’s work, </w:t>
      </w:r>
      <w:r w:rsidRPr="00AF7458">
        <w:rPr>
          <w:rStyle w:val="StyleUnderline"/>
        </w:rPr>
        <w:t xml:space="preserve">believes that offensive realism </w:t>
      </w:r>
      <w:r w:rsidRPr="007C3C3B">
        <w:rPr>
          <w:rStyle w:val="Emphasis"/>
        </w:rPr>
        <w:t>overcomes this problem</w:t>
      </w:r>
      <w:r w:rsidRPr="00AF7458">
        <w:rPr>
          <w:rStyle w:val="StyleUnderline"/>
        </w:rPr>
        <w:t xml:space="preserve"> as it includes three supplementary assumptions</w:t>
      </w:r>
      <w:r w:rsidRPr="00554AC1">
        <w:t xml:space="preserve">.16 Thus, he gladly restates Schweller’s critique of Waltz in an analogy: ‘the Waltzian train never gets out of the station’.17 </w:t>
      </w:r>
      <w:r w:rsidRPr="00AF7458">
        <w:rPr>
          <w:rStyle w:val="StyleUnderline"/>
        </w:rPr>
        <w:t>As will be demonstrated, however, the offensive realist train does not have the right fuel to arrive at its designated station either</w:t>
      </w:r>
      <w:r w:rsidRPr="00554AC1">
        <w:t>. Before embarking upon this task, it is, however, appropriate to contextualise the discussions by briefly outlining the core tenets of offensive realism.</w:t>
      </w:r>
    </w:p>
    <w:p w:rsidR="00526336" w:rsidRPr="00554AC1" w:rsidRDefault="00526336" w:rsidP="00526336">
      <w:r w:rsidRPr="00554AC1">
        <w:t>Offensive realism</w:t>
      </w:r>
    </w:p>
    <w:p w:rsidR="00526336" w:rsidRPr="00554AC1" w:rsidRDefault="00526336" w:rsidP="00526336">
      <w:r w:rsidRPr="00AF7458">
        <w:rPr>
          <w:rStyle w:val="StyleUnderline"/>
        </w:rPr>
        <w:t>Offensive realism maintains that states maximise relative power</w:t>
      </w:r>
      <w:r w:rsidRPr="00554AC1">
        <w:t xml:space="preserve">18 </w:t>
      </w:r>
      <w:r w:rsidRPr="00AF7458">
        <w:rPr>
          <w:rStyle w:val="StyleUnderline"/>
        </w:rPr>
        <w:t>as opposed to defensive realism that claims that states only seek an ‘appropriate’ amount of power; but both theories attribute this aspect of international politics to the structure of the international system, as both offensive realism and defensive realism assign the driving force behind the state behaviour to the systemic level</w:t>
      </w:r>
      <w:r w:rsidRPr="00554AC1">
        <w:t xml:space="preserve">.19 Specifically, </w:t>
      </w:r>
      <w:r w:rsidRPr="00AF7458">
        <w:rPr>
          <w:rStyle w:val="StyleUnderline"/>
        </w:rPr>
        <w:t>offensive realism makes five assumptions regarding the international system in order to explain international outcomes and the foreign policy behaviour of nation-states</w:t>
      </w:r>
      <w:r w:rsidRPr="00554AC1">
        <w:t xml:space="preserve"> in the Westphalian order.20 These are as follows:</w:t>
      </w:r>
    </w:p>
    <w:p w:rsidR="00526336" w:rsidRPr="00554AC1" w:rsidRDefault="00526336" w:rsidP="00526336">
      <w:r w:rsidRPr="00554AC1">
        <w:t>1. The international system is anarchic as far as there is no global Leviathan to offer states protection.</w:t>
      </w:r>
    </w:p>
    <w:p w:rsidR="00526336" w:rsidRPr="00554AC1" w:rsidRDefault="00526336" w:rsidP="00526336">
      <w:r w:rsidRPr="00554AC1">
        <w:t>2. States always possess an offensive capability, which enables them to hurt and potentially destroy one another.</w:t>
      </w:r>
    </w:p>
    <w:p w:rsidR="00526336" w:rsidRPr="00554AC1" w:rsidRDefault="00526336" w:rsidP="00526336">
      <w:r w:rsidRPr="00554AC1">
        <w:t>3. International relations take place in the existential condition of uncertainty, making assessments regarding others’ intentions with absolute certainty impossible. Consequently, no state can be fully assured that its rivals will not turn their military apparatus against it at any given time.</w:t>
      </w:r>
    </w:p>
    <w:p w:rsidR="00526336" w:rsidRPr="00554AC1" w:rsidRDefault="00526336" w:rsidP="00526336">
      <w:r w:rsidRPr="00554AC1">
        <w:t>4. Survival is the primary goal of sovereign states as it is the prerequisite for the attainment of all other ends.</w:t>
      </w:r>
    </w:p>
    <w:p w:rsidR="00526336" w:rsidRPr="00554AC1" w:rsidRDefault="00526336" w:rsidP="00526336">
      <w:r w:rsidRPr="00554AC1">
        <w:t>5. States are rational actors pursuing strategies for survival.21</w:t>
      </w:r>
    </w:p>
    <w:p w:rsidR="00526336" w:rsidRPr="00554AC1" w:rsidRDefault="00526336" w:rsidP="00526336">
      <w:r w:rsidRPr="000F412C">
        <w:rPr>
          <w:rStyle w:val="StyleUnderline"/>
        </w:rPr>
        <w:t>Offensive realism maintains that the combination of these assumptions induces</w:t>
      </w:r>
      <w:r w:rsidRPr="00554AC1">
        <w:t xml:space="preserve"> an irreducible </w:t>
      </w:r>
      <w:r w:rsidRPr="000F412C">
        <w:rPr>
          <w:rStyle w:val="StyleUnderline"/>
        </w:rPr>
        <w:t>fear among great powers and instils them with strong incentives to maximise their relative power, since power preponderance offers the best guarantee for survival</w:t>
      </w:r>
      <w:r w:rsidRPr="00554AC1">
        <w:t xml:space="preserve"> in this self-help system.22 </w:t>
      </w:r>
      <w:r w:rsidRPr="000F412C">
        <w:rPr>
          <w:rStyle w:val="StyleUnderline"/>
        </w:rPr>
        <w:t>As a result, states that</w:t>
      </w:r>
      <w:r w:rsidRPr="00554AC1">
        <w:t xml:space="preserve"> merely </w:t>
      </w:r>
      <w:r w:rsidRPr="000F412C">
        <w:rPr>
          <w:rStyle w:val="StyleUnderline"/>
        </w:rPr>
        <w:t>seek to be secure</w:t>
      </w:r>
      <w:r w:rsidRPr="00554AC1">
        <w:t xml:space="preserve">, </w:t>
      </w:r>
      <w:r w:rsidRPr="000F412C">
        <w:rPr>
          <w:rStyle w:val="StyleUnderline"/>
        </w:rPr>
        <w:t xml:space="preserve">clash with one another in their quest for power. This is how the causal pattern unfolds </w:t>
      </w:r>
      <w:r w:rsidRPr="007C3C3B">
        <w:rPr>
          <w:rStyle w:val="Emphasis"/>
        </w:rPr>
        <w:t>in the words of Mearsheimer</w:t>
      </w:r>
      <w:r w:rsidRPr="00554AC1">
        <w:t xml:space="preserve">: ‘Apprehensive about the ultimate intentions of other states, and aware that they operate in a self-help system, </w:t>
      </w:r>
      <w:r w:rsidRPr="000F412C">
        <w:rPr>
          <w:rStyle w:val="StyleUnderline"/>
        </w:rPr>
        <w:t>states quickly understand that the best way to ensure their survival is to be the most powerful state in the system’</w:t>
      </w:r>
      <w:r w:rsidRPr="00554AC1">
        <w:t xml:space="preserve">.23 </w:t>
      </w:r>
      <w:r w:rsidRPr="000F412C">
        <w:rPr>
          <w:rStyle w:val="StyleUnderline"/>
        </w:rPr>
        <w:t>To attain this</w:t>
      </w:r>
      <w:r w:rsidRPr="00554AC1">
        <w:t xml:space="preserve"> craved </w:t>
      </w:r>
      <w:r w:rsidRPr="000F412C">
        <w:rPr>
          <w:rStyle w:val="StyleUnderline"/>
        </w:rPr>
        <w:t>status, states must gain power at their rival’s expense in a zero-sum game, which inevitably amounts to a ‘ceaseless security competition’ for survival.</w:t>
      </w:r>
      <w:r w:rsidRPr="00554AC1">
        <w:t xml:space="preserve">24 Through this narrative, all the five assumptions of offensive realism are linked together in an attempt to prove that aggressive behaviour is the only viable option under the prevailing conditions. </w:t>
      </w:r>
      <w:r w:rsidRPr="000F412C">
        <w:rPr>
          <w:rStyle w:val="StyleUnderline"/>
        </w:rPr>
        <w:t>Although this explanation might seem appealing</w:t>
      </w:r>
      <w:r w:rsidRPr="00554AC1">
        <w:t xml:space="preserve"> at first sight, </w:t>
      </w:r>
      <w:r w:rsidRPr="000F412C">
        <w:rPr>
          <w:rStyle w:val="StyleUnderline"/>
        </w:rPr>
        <w:t xml:space="preserve">the hostile world of </w:t>
      </w:r>
      <w:r w:rsidRPr="000F412C">
        <w:rPr>
          <w:rStyle w:val="Emphasis"/>
        </w:rPr>
        <w:t>offensive realism cannot possibly be generated on the basis of these five suppositions</w:t>
      </w:r>
      <w:r w:rsidRPr="00554AC1">
        <w:t xml:space="preserve">. One of the reasons behind this is the fact that </w:t>
      </w:r>
      <w:r w:rsidRPr="000F412C">
        <w:rPr>
          <w:rStyle w:val="StyleUnderline"/>
        </w:rPr>
        <w:t>predatory intentions are not included in the assumptions of offensive realism</w:t>
      </w:r>
      <w:r w:rsidRPr="00554AC1">
        <w:t>.</w:t>
      </w:r>
    </w:p>
    <w:p w:rsidR="00526336" w:rsidRPr="00554AC1" w:rsidRDefault="00526336" w:rsidP="00526336">
      <w:r w:rsidRPr="00554AC1">
        <w:t>The absence of revisionist intentions</w:t>
      </w:r>
    </w:p>
    <w:p w:rsidR="00526336" w:rsidRPr="00554AC1" w:rsidRDefault="00526336" w:rsidP="00526336">
      <w:r w:rsidRPr="00554AC1">
        <w:t>It is true that Mearsheimer opens up the prospect of non-security goals by introducing a ‘hierarchy of state goals’ where revisionist goals are also present but none of them are included among his five assumptions that are supposed to bring about the conflict-prone world of offensive realism.25 Indeed, offensive realism’s ‘explanation for why great powers vie with each other for power and strive for hegemony is derived from five assumptions about the international system’.26 As Mearsheimer also clarifies in the subsection on hierarchy of state goals:</w:t>
      </w:r>
    </w:p>
    <w:p w:rsidR="00526336" w:rsidRPr="00554AC1" w:rsidRDefault="00526336" w:rsidP="00526336">
      <w:pPr>
        <w:ind w:left="720"/>
      </w:pPr>
      <w:r w:rsidRPr="00554AC1">
        <w:t>offensive realism certainly recognizes that great powers might pursue non-security goals, but it has little to say about them, save for one important point: states can pursue them as long as the requisite behaviour does not conflict with balance-of-power logic, which is often the case.27</w:t>
      </w:r>
    </w:p>
    <w:p w:rsidR="00526336" w:rsidRPr="00554AC1" w:rsidRDefault="00526336" w:rsidP="00526336">
      <w:r w:rsidRPr="00554AC1">
        <w:t xml:space="preserve">Finally, </w:t>
      </w:r>
      <w:r w:rsidRPr="00333C77">
        <w:rPr>
          <w:rStyle w:val="StyleUnderline"/>
        </w:rPr>
        <w:t>relying on revisionist goals to generate security competition would be antithetical to offensive realism’s tragic view of world politics</w:t>
      </w:r>
      <w:r w:rsidRPr="00554AC1">
        <w:t>:</w:t>
      </w:r>
    </w:p>
    <w:p w:rsidR="00526336" w:rsidRPr="00554AC1" w:rsidRDefault="00526336" w:rsidP="00526336">
      <w:pPr>
        <w:ind w:left="720"/>
      </w:pPr>
      <w:r w:rsidRPr="00554AC1">
        <w:t>This situation which no one consciously designed or intended, is genuinely tragic. Great powers that have no reason to fight each other – that are merely concerned with their own survival – nevertheless have little choice but to pursue power and seek to dominate the other states in the system.28</w:t>
      </w:r>
    </w:p>
    <w:p w:rsidR="00526336" w:rsidRPr="00554AC1" w:rsidRDefault="00526336" w:rsidP="00526336">
      <w:r w:rsidRPr="00554AC1">
        <w:t xml:space="preserve">This tragic outlook on international politics is also deeply embedded in the theory, and its removal would create major inconsistencies in offensive realism. Indeed, this tragic viewpoint is so central to offensive realism that the main pamphlet of this school of thought is called The Tragedy of Great Power Politics. 29 </w:t>
      </w:r>
      <w:r w:rsidRPr="007C3C3B">
        <w:rPr>
          <w:rStyle w:val="Emphasis"/>
        </w:rPr>
        <w:t>As Mearsheimer</w:t>
      </w:r>
      <w:r w:rsidRPr="00554AC1">
        <w:t xml:space="preserve"> also </w:t>
      </w:r>
      <w:r w:rsidRPr="007C3C3B">
        <w:rPr>
          <w:rStyle w:val="Emphasis"/>
        </w:rPr>
        <w:t>explains</w:t>
      </w:r>
      <w:r w:rsidRPr="00333C77">
        <w:rPr>
          <w:rStyle w:val="StyleUnderline"/>
        </w:rPr>
        <w:t>, the main difference between offensive realism and</w:t>
      </w:r>
      <w:r w:rsidRPr="00554AC1">
        <w:t xml:space="preserve"> Morgenthau’s </w:t>
      </w:r>
      <w:r w:rsidRPr="00333C77">
        <w:rPr>
          <w:rStyle w:val="StyleUnderline"/>
        </w:rPr>
        <w:t>classical realism lies in the fact that the former regards power politics as a result of tragedy, which is attributed to structural pressures, while the latter regards it as an effect of states innate desire to dominate, which is ultimately caused by imperfections in human nature</w:t>
      </w:r>
      <w:r w:rsidRPr="00554AC1">
        <w:t xml:space="preserve">.30 Finally, tragedy lies at the heart of the offensive realist’s conception of security dilemma, which supposedly ‘reflects the basic logic of offensive realism’.31 Hence, getting rid of tragedy in offensive realism would strip away essential components of the theory and make it defunct. For these reasons, </w:t>
      </w:r>
      <w:r w:rsidRPr="007C3C3B">
        <w:rPr>
          <w:rStyle w:val="Emphasis"/>
        </w:rPr>
        <w:t>Mearsheimer confirms</w:t>
      </w:r>
      <w:r w:rsidRPr="00333C77">
        <w:rPr>
          <w:rStyle w:val="StyleUnderline"/>
        </w:rPr>
        <w:t xml:space="preserve"> that offensive realism ‘do not assume that states have aggressive intentions’</w:t>
      </w:r>
      <w:r w:rsidRPr="00554AC1">
        <w:t>.32</w:t>
      </w:r>
    </w:p>
    <w:p w:rsidR="00526336" w:rsidRPr="00554AC1" w:rsidRDefault="00526336" w:rsidP="00526336">
      <w:r w:rsidRPr="00554AC1">
        <w:t>Thus, Mearsheimer is in agreement with Schweller’s status quo bias critique of Waltz; he does not accept Schweller’s main contention that revisionist goals must be included in the underlying assumptions of theories that predict aggressive behaviour. Instead, Mearsheimer opts for a different solution to create the world of offensive realism; he attempts to do so by placing considerable weight on the uncertainty assumption of offensive realism, which is missing from Waltz’s account.33</w:t>
      </w:r>
    </w:p>
    <w:p w:rsidR="00526336" w:rsidRPr="00554AC1" w:rsidRDefault="00526336" w:rsidP="00526336">
      <w:r w:rsidRPr="00554AC1">
        <w:t>The condition of uncertainty</w:t>
      </w:r>
    </w:p>
    <w:p w:rsidR="00526336" w:rsidRPr="00554AC1" w:rsidRDefault="00526336" w:rsidP="00526336">
      <w:r w:rsidRPr="00333C77">
        <w:rPr>
          <w:rStyle w:val="StyleUnderline"/>
        </w:rPr>
        <w:t>The uncertainty assumption of offensive realism makes it clear that states can never fully know the intentions of others, as such security competition might still pursue even if there are no objective reasons for it</w:t>
      </w:r>
      <w:r w:rsidRPr="00554AC1">
        <w:t xml:space="preserve">. As </w:t>
      </w:r>
      <w:r w:rsidRPr="007C3C3B">
        <w:rPr>
          <w:rStyle w:val="Emphasis"/>
        </w:rPr>
        <w:t>Mearsheimer points out</w:t>
      </w:r>
      <w:r w:rsidRPr="00333C77">
        <w:rPr>
          <w:rStyle w:val="StyleUnderline"/>
        </w:rPr>
        <w:t>: ‘it is uncertainty about whether … non-security causes of war are at play, or might come into play, that pushes great powers to worry about their survival and thus act offensively’.</w:t>
      </w:r>
      <w:r w:rsidRPr="00554AC1">
        <w:t xml:space="preserve">34 Indeed, it is this ‘possibility that at least one state might be motivated by non-security calculations’ that is supposed to generate security competition in offensive realism.35 Hence, states are not required to have revisionist goals to generate security competition according to offensive realism. The fact that states cannot discern their rival’s intentions is enough to bring about security competition since there is no way for great powers to know that their opponents do not harbour malign intentions towards them.36 </w:t>
      </w:r>
      <w:r w:rsidRPr="00333C77">
        <w:rPr>
          <w:rStyle w:val="StyleUnderline"/>
        </w:rPr>
        <w:t>Under these conditions, a state must ‘make worst-case scenario assumptions about their rivals’ intentions’ and formulate their policies according to their competitors’ measurable and determinable capabilities</w:t>
      </w:r>
      <w:r w:rsidRPr="00554AC1">
        <w:t>.37</w:t>
      </w:r>
    </w:p>
    <w:p w:rsidR="00526336" w:rsidRPr="00554AC1" w:rsidRDefault="00526336" w:rsidP="00526336">
      <w:r w:rsidRPr="00333C77">
        <w:rPr>
          <w:rStyle w:val="Emphasis"/>
        </w:rPr>
        <w:t>This argument, however, falls apart under scrutiny</w:t>
      </w:r>
      <w:r w:rsidRPr="00554AC1">
        <w:t xml:space="preserve">. </w:t>
      </w:r>
      <w:r w:rsidRPr="00333C77">
        <w:rPr>
          <w:rStyle w:val="StyleUnderline"/>
        </w:rPr>
        <w:t xml:space="preserve">Even if we agree with offensive realists that uncertainty compels states to make worst case scenario assumptions about the intentions of their rival states, which possess the means to harm them in a self-help system, they </w:t>
      </w:r>
      <w:r w:rsidRPr="00333C77">
        <w:rPr>
          <w:rStyle w:val="Emphasis"/>
        </w:rPr>
        <w:t>would still have no reason to attack each other</w:t>
      </w:r>
      <w:r w:rsidRPr="00333C77">
        <w:rPr>
          <w:rStyle w:val="StyleUnderline"/>
        </w:rPr>
        <w:t>.</w:t>
      </w:r>
      <w:r w:rsidRPr="00554AC1">
        <w:t xml:space="preserve">38 </w:t>
      </w:r>
      <w:r w:rsidRPr="00333C77">
        <w:rPr>
          <w:rStyle w:val="StyleUnderline"/>
        </w:rPr>
        <w:t xml:space="preserve">This is because </w:t>
      </w:r>
      <w:r w:rsidRPr="00333C77">
        <w:rPr>
          <w:rStyle w:val="Emphasis"/>
        </w:rPr>
        <w:t>anarchy and uncertainty are constant factors of international life and cannot explain variation as Mearsheimer himself points out</w:t>
      </w:r>
      <w:r w:rsidRPr="00554AC1">
        <w:t xml:space="preserve">.39 Moreover, </w:t>
      </w:r>
      <w:r w:rsidRPr="00333C77">
        <w:rPr>
          <w:rStyle w:val="Emphasis"/>
        </w:rPr>
        <w:t>the condition of uncertainty ultimately makes the intentions of others unknowable</w:t>
      </w:r>
      <w:r w:rsidRPr="00333C77">
        <w:rPr>
          <w:rStyle w:val="StyleUnderline"/>
        </w:rPr>
        <w:t>, and since decision-making must be based on something states do know, great powers have to formulate their policies on basis of their rival’s measurable and determinable offensive capabilities instead of intentions, according to offensive realism</w:t>
      </w:r>
      <w:r w:rsidRPr="00554AC1">
        <w:t xml:space="preserve">.40 </w:t>
      </w:r>
      <w:r w:rsidRPr="00A814B9">
        <w:rPr>
          <w:rStyle w:val="StyleUnderline"/>
        </w:rPr>
        <w:t>The logical conclusion of offensive realism’s own claims is thus that states would hold their fire until one of their rivals</w:t>
      </w:r>
      <w:r w:rsidRPr="00554AC1">
        <w:t xml:space="preserve"> (whose intentions are uncertain) </w:t>
      </w:r>
      <w:r w:rsidRPr="00A814B9">
        <w:rPr>
          <w:rStyle w:val="StyleUnderline"/>
        </w:rPr>
        <w:t>threatens them</w:t>
      </w:r>
      <w:r w:rsidRPr="00554AC1">
        <w:t xml:space="preserve"> with its offensive capability. </w:t>
      </w:r>
      <w:r w:rsidRPr="00A814B9">
        <w:rPr>
          <w:rStyle w:val="StyleUnderline"/>
        </w:rPr>
        <w:t>This time will</w:t>
      </w:r>
      <w:r w:rsidRPr="00554AC1">
        <w:t xml:space="preserve">, however, </w:t>
      </w:r>
      <w:r w:rsidRPr="00A814B9">
        <w:rPr>
          <w:rStyle w:val="StyleUnderline"/>
        </w:rPr>
        <w:t>never come in offensive realism’s hypothetical world</w:t>
      </w:r>
      <w:r w:rsidRPr="00554AC1">
        <w:t xml:space="preserve"> </w:t>
      </w:r>
      <w:r w:rsidRPr="00333C77">
        <w:rPr>
          <w:rStyle w:val="StyleUnderline"/>
        </w:rPr>
        <w:t>since states that cherish survival above everything else have no incentives to draw first blood and expose themselves to unnecessary harm.</w:t>
      </w:r>
      <w:r w:rsidRPr="00554AC1">
        <w:t xml:space="preserve"> Indeed, </w:t>
      </w:r>
      <w:r w:rsidRPr="007C3C3B">
        <w:rPr>
          <w:rStyle w:val="Emphasis"/>
        </w:rPr>
        <w:t>as Mearsheimer himself points out</w:t>
      </w:r>
      <w:r w:rsidRPr="00333C77">
        <w:rPr>
          <w:rStyle w:val="StyleUnderline"/>
        </w:rPr>
        <w:t>, states engage in ‘calculated aggression’ and ‘weigh the costs and risks of offense against the likely benefits. If the benefits do not outweigh the risks, they sit tight and wait for a more propitious moment’</w:t>
      </w:r>
      <w:r w:rsidRPr="00554AC1">
        <w:t>.41</w:t>
      </w:r>
    </w:p>
    <w:p w:rsidR="00526336" w:rsidRPr="00554AC1" w:rsidRDefault="00526336" w:rsidP="00526336">
      <w:r w:rsidRPr="00554AC1">
        <w:t>The irreducibility of fear</w:t>
      </w:r>
    </w:p>
    <w:p w:rsidR="00526336" w:rsidRPr="00554AC1" w:rsidRDefault="00526336" w:rsidP="00526336">
      <w:r w:rsidRPr="00554AC1">
        <w:t xml:space="preserve">The actual employment of offensive capabilities might, however, not be needed to generate security competition in offensive realism. As mentioned earlier, </w:t>
      </w:r>
      <w:r w:rsidRPr="00333C77">
        <w:rPr>
          <w:rStyle w:val="StyleUnderline"/>
        </w:rPr>
        <w:t>offensive realism predicts that when its five assumptions are married together, an irreducible fear will ensue among states, which is supposed to impel them to act aggressively</w:t>
      </w:r>
      <w:r w:rsidRPr="00554AC1">
        <w:t xml:space="preserve"> towards one another.42 </w:t>
      </w:r>
    </w:p>
    <w:p w:rsidR="00526336" w:rsidRPr="00333C77" w:rsidRDefault="00526336" w:rsidP="00526336">
      <w:pPr>
        <w:rPr>
          <w:rStyle w:val="StyleUnderline"/>
        </w:rPr>
      </w:pPr>
      <w:r w:rsidRPr="00333C77">
        <w:rPr>
          <w:rStyle w:val="StyleUnderline"/>
        </w:rPr>
        <w:t>This proposition would,</w:t>
      </w:r>
      <w:r w:rsidRPr="00554AC1">
        <w:t xml:space="preserve"> however, </w:t>
      </w:r>
      <w:r w:rsidRPr="00333C77">
        <w:rPr>
          <w:rStyle w:val="Emphasis"/>
        </w:rPr>
        <w:t>create more problems than it would solve for offensive realism</w:t>
      </w:r>
      <w:r w:rsidRPr="00554AC1">
        <w:t xml:space="preserve">. </w:t>
      </w:r>
      <w:r w:rsidRPr="00333C77">
        <w:rPr>
          <w:rStyle w:val="StyleUnderline"/>
        </w:rPr>
        <w:t>First, the emotion of fear is not among its five assumptions but would become central in accounting for state behaviour and international outcomes in offensive realism</w:t>
      </w:r>
      <w:r w:rsidRPr="00554AC1">
        <w:t xml:space="preserve">. </w:t>
      </w:r>
      <w:r w:rsidRPr="00333C77">
        <w:rPr>
          <w:rStyle w:val="StyleUnderline"/>
        </w:rPr>
        <w:t>Second, fear is a psychological unit-level variable but would become the key explanatory variable in offensive realism, which claims to be a materialist and systemic theory of international politics</w:t>
      </w:r>
      <w:r w:rsidRPr="00554AC1">
        <w:t xml:space="preserve">.43 </w:t>
      </w:r>
      <w:r w:rsidRPr="00333C77">
        <w:rPr>
          <w:rStyle w:val="StyleUnderline"/>
        </w:rPr>
        <w:t xml:space="preserve">Third and most importantly, </w:t>
      </w:r>
      <w:r w:rsidRPr="00333C77">
        <w:rPr>
          <w:rStyle w:val="Emphasis"/>
        </w:rPr>
        <w:t>the incorporation of fear cannot help to overcome the inherent status quo bias of offensive realism</w:t>
      </w:r>
      <w:r w:rsidRPr="00554AC1">
        <w:t xml:space="preserve">. </w:t>
      </w:r>
      <w:r w:rsidRPr="00333C77">
        <w:rPr>
          <w:rStyle w:val="StyleUnderline"/>
        </w:rPr>
        <w:t>As the literature on fear in the discipline of psychology reveals,</w:t>
      </w:r>
      <w:r w:rsidRPr="00554AC1">
        <w:t xml:space="preserve"> </w:t>
      </w:r>
      <w:r w:rsidRPr="00333C77">
        <w:rPr>
          <w:rStyle w:val="Emphasis"/>
        </w:rPr>
        <w:t>fear is an emotional response to threats and danger where defensive behaviour, such as avoidance and escape are the preferred courses of action</w:t>
      </w:r>
      <w:r w:rsidRPr="00554AC1">
        <w:t>.44 Jack Donnelly also makes a similar point in his book Realism and International Relations: ‘</w:t>
      </w:r>
      <w:r w:rsidRPr="00333C77">
        <w:rPr>
          <w:rStyle w:val="StyleUnderline"/>
        </w:rPr>
        <w:t>Fear is an essentially defensive motive; the central aim is to preserve what one already has’</w:t>
      </w:r>
      <w:r w:rsidRPr="00554AC1">
        <w:t xml:space="preserve">.45 </w:t>
      </w:r>
      <w:r w:rsidRPr="00A814B9">
        <w:rPr>
          <w:rStyle w:val="StyleUnderline"/>
        </w:rPr>
        <w:t>If there is an irreducible fear in the international system among the rational status quo states of offensive realism, then it should actually give them even stronger reasons to avoid aggressive behaviour</w:t>
      </w:r>
      <w:r w:rsidRPr="00554AC1">
        <w:t xml:space="preserve">. </w:t>
      </w:r>
      <w:r w:rsidRPr="00333C77">
        <w:rPr>
          <w:rStyle w:val="StyleUnderline"/>
        </w:rPr>
        <w:t xml:space="preserve">As such, fear does not help offensive realism to overcome its status quo bias, it simply reinforces it. </w:t>
      </w:r>
    </w:p>
    <w:p w:rsidR="00526336" w:rsidRPr="00554AC1" w:rsidRDefault="00526336" w:rsidP="00526336">
      <w:r w:rsidRPr="00333C77">
        <w:rPr>
          <w:rStyle w:val="Emphasis"/>
        </w:rPr>
        <w:t>It has thus been demonstrated that the vicious world portrayed in offensive realism cannot possibly be logically deduced from its underlying assumptions or fear</w:t>
      </w:r>
      <w:r w:rsidRPr="00554AC1">
        <w:t>. However, there is still one concept that can come to offensive realism’s rescue in this regard: the security dilemma.46</w:t>
      </w:r>
    </w:p>
    <w:p w:rsidR="00526336" w:rsidRPr="00554AC1" w:rsidRDefault="00526336" w:rsidP="00526336">
      <w:r w:rsidRPr="00554AC1">
        <w:t>Offensive realism, security dilemma and rationality</w:t>
      </w:r>
    </w:p>
    <w:p w:rsidR="00526336" w:rsidRPr="00554AC1" w:rsidRDefault="00526336" w:rsidP="00526336">
      <w:r w:rsidRPr="00554AC1">
        <w:t xml:space="preserve">Indeed, </w:t>
      </w:r>
      <w:r w:rsidRPr="00333C77">
        <w:rPr>
          <w:rStyle w:val="StyleUnderline"/>
        </w:rPr>
        <w:t>the security dilemma is claimed to be at the core of offensive realism and is defined as a situation where the measures a state takes to feel more secure increase the insecurity of other parties</w:t>
      </w:r>
      <w:r w:rsidRPr="00554AC1">
        <w:t xml:space="preserve">.47 In this sense, </w:t>
      </w:r>
      <w:r w:rsidRPr="00333C77">
        <w:rPr>
          <w:rStyle w:val="StyleUnderline"/>
        </w:rPr>
        <w:t>Mearsheimer maintains that</w:t>
      </w:r>
      <w:r w:rsidRPr="00554AC1">
        <w:t xml:space="preserve"> John </w:t>
      </w:r>
      <w:r w:rsidRPr="00333C77">
        <w:rPr>
          <w:rStyle w:val="StyleUnderline"/>
        </w:rPr>
        <w:t>Herz’s original formulation of the security dilemma was ‘a synoptic statement of offensive realism’</w:t>
      </w:r>
      <w:r w:rsidRPr="00554AC1">
        <w:t xml:space="preserve">48 </w:t>
      </w:r>
      <w:r w:rsidRPr="00333C77">
        <w:rPr>
          <w:rStyle w:val="StyleUnderline"/>
        </w:rPr>
        <w:t>and cites</w:t>
      </w:r>
      <w:r w:rsidRPr="00554AC1">
        <w:t xml:space="preserve"> the following passage from </w:t>
      </w:r>
      <w:r w:rsidRPr="00333C77">
        <w:rPr>
          <w:rStyle w:val="StyleUnderline"/>
        </w:rPr>
        <w:t>Herz’s 1950 article</w:t>
      </w:r>
      <w:r w:rsidRPr="00554AC1">
        <w:t xml:space="preserve"> ‘Idealist Internationalism and the Security Dilemma’ </w:t>
      </w:r>
      <w:r w:rsidRPr="00333C77">
        <w:rPr>
          <w:rStyle w:val="StyleUnderline"/>
        </w:rPr>
        <w:t>as evidence</w:t>
      </w:r>
      <w:r w:rsidRPr="00554AC1">
        <w:t>:</w:t>
      </w:r>
    </w:p>
    <w:p w:rsidR="00526336" w:rsidRPr="007C3C3B" w:rsidRDefault="00526336" w:rsidP="00526336">
      <w:r w:rsidRPr="00554AC1">
        <w:t xml:space="preserve">Striving to attain security from … attack, [states] are driven to acquire more and more power in order to escape the impact of the power of others. This, in turn, renders the others more insecure and compels them to prepare for the worst. Since none can ever feel entirely secure in such a world of competing units, power competition ensues and the vicious circle of security and </w:t>
      </w:r>
      <w:r w:rsidRPr="007C3C3B">
        <w:t>power accumulation is on.49</w:t>
      </w:r>
    </w:p>
    <w:p w:rsidR="00526336" w:rsidRPr="007C3C3B" w:rsidRDefault="00526336" w:rsidP="00526336">
      <w:r w:rsidRPr="007C3C3B">
        <w:t>Even though this citation from Herz seems similar to the claims of offensive realism, Glen Snyder discards the claim that Herz can be seen as a progenitor of offensive realism. Instead, Snyder argues that Herz’s understanding of the security dilemma is fundamentally different from that of offensive realism.50 Snyder bases his argument on the premise that the world of offensive realism is occupied by revisionist great powers with hostile intentions, while Herz used the concept of security dilemma to describe the emergence of security competition among satisfied states that lack malign intentions.51</w:t>
      </w:r>
    </w:p>
    <w:p w:rsidR="00526336" w:rsidRPr="00554AC1" w:rsidRDefault="00526336" w:rsidP="00526336">
      <w:r w:rsidRPr="007C3C3B">
        <w:t xml:space="preserve">Snyder’s reading of The Tragedy of Great Power Politics seems to be confirmed in at least three different passages of the book where Mearsheimer claims that great powers do have revisionist or aggressive intentions.52 However, on a different page, </w:t>
      </w:r>
      <w:r w:rsidRPr="007C1027">
        <w:rPr>
          <w:rStyle w:val="StyleUnderline"/>
        </w:rPr>
        <w:t xml:space="preserve">Mearsheimer makes the opposite claim, suggesting that </w:t>
      </w:r>
      <w:r w:rsidRPr="007C1027">
        <w:rPr>
          <w:rStyle w:val="Emphasis"/>
        </w:rPr>
        <w:t>all states’ intentions may be relatively benign</w:t>
      </w:r>
      <w:r w:rsidRPr="00554AC1">
        <w:t>.53 The confusion that arises from Mearsheimer’s seemingly contradictory positions is eventually cleared up in a footnote:</w:t>
      </w:r>
    </w:p>
    <w:p w:rsidR="00526336" w:rsidRPr="00554AC1" w:rsidRDefault="00526336" w:rsidP="00526336">
      <w:pPr>
        <w:ind w:left="720"/>
      </w:pPr>
      <w:r w:rsidRPr="00554AC1">
        <w:t>The claim that states might have benign intentions is simply a starting assumption. I argue subsequently that when you combine the theory’s five assumptions, states are put in a position in which they are strongly disposed to having hostile intentions toward each other.54</w:t>
      </w:r>
    </w:p>
    <w:p w:rsidR="00526336" w:rsidRPr="007C3C3B" w:rsidRDefault="00526336" w:rsidP="00526336">
      <w:r w:rsidRPr="00A814B9">
        <w:rPr>
          <w:rStyle w:val="StyleUnderline"/>
        </w:rPr>
        <w:t>Hence, states do not have innate revisionist intentions in offensive realism as ‘offensive realists reject Morgenthau’s claim that states are naturally endowed with Type A personalities’</w:t>
      </w:r>
      <w:r w:rsidRPr="00554AC1">
        <w:t xml:space="preserve">.55 As has already been mentioned, these sentiments are expressed in even clearer terms when Mearsheimer insists that offensive realism ‘do not assume that states have aggressive intentions’.56 Instead, the argument is that the five ‘bedrock’ assumptions of offensive realism are the cause of this aggressive frame of mind in states; hostile intentions and revisionist goals are absent from these postulations. On the contrary, the assumption of uncertainty makes it clear that states can never fully know the intentions of others. This unavoidable uncertainty then compels even status quo states with benign intentions to maximise their relative power as it is the only way to survive in an anarchic system where others possess the capability for harm.57 In other words, offensive realism does not argue that security dilemma arises because of intrinsically revisionist states with hostile intention as Snyder asserts. Rather, this behaviour is a product of the structure of the international </w:t>
      </w:r>
      <w:r w:rsidRPr="007C3C3B">
        <w:t>system, which forces status quo powers to act as revisionists.</w:t>
      </w:r>
    </w:p>
    <w:p w:rsidR="00526336" w:rsidRPr="007C3C3B" w:rsidRDefault="00526336" w:rsidP="00526336">
      <w:r w:rsidRPr="007C3C3B">
        <w:t>Snyder’s assertions regarding offensive realism on this issue are therefore inaccurate, and even if we accept Snyder’s claim that Herz restricts his notion of the security dilemma to status quo powers, there is still a key difference between offensive realism and the approach of Herz, which makes the security dilemma hard to integrate with the former’s theory. Hertz’s starting assumptions are similar to offensive realism as far as he emphasises anarchy, uncertainty, survival and the states’ capacity for violence as the driving forces of the security dilemma.58 A notable difference can nevertheless be discerned, as the proposition concerning the rationality of states is missing from Herz’s account. In contrast, Herz maintains that ‘we cannot rely on absolute rationality in the behaviour and calculations of nations’.59 As Peter Stirk also notes, Herz’s stress on the contingency and the irrationality of the world is hard to reconcile with the rational actors assumption of offensive realism.60 This difference has important implications since competing units that try to survive in an anarchic system where uncertainty prevails can logically fall prey to security competition even if there are no objective differences between them due to irrational factors in Herz’s world.</w:t>
      </w:r>
    </w:p>
    <w:p w:rsidR="00526336" w:rsidRPr="00554AC1" w:rsidRDefault="00526336" w:rsidP="00526336">
      <w:r w:rsidRPr="00554AC1">
        <w:t xml:space="preserve">However, </w:t>
      </w:r>
      <w:r w:rsidRPr="00A814B9">
        <w:rPr>
          <w:rStyle w:val="StyleUnderline"/>
        </w:rPr>
        <w:t>since offensive realism assumes that states are benign rational actors, it is hard to see why they would be forced to behave as aggressors</w:t>
      </w:r>
      <w:r w:rsidRPr="00554AC1">
        <w:t xml:space="preserve">.61 Indeed, </w:t>
      </w:r>
      <w:r w:rsidRPr="00A814B9">
        <w:rPr>
          <w:rStyle w:val="StyleUnderline"/>
        </w:rPr>
        <w:t>Mearsheimer maintains that states engage in ‘calculated aggression’ and</w:t>
      </w:r>
    </w:p>
    <w:p w:rsidR="00526336" w:rsidRPr="00554AC1" w:rsidRDefault="00526336" w:rsidP="00526336">
      <w:pPr>
        <w:ind w:left="720"/>
      </w:pPr>
      <w:r w:rsidRPr="00A814B9">
        <w:rPr>
          <w:rStyle w:val="StyleUnderline"/>
        </w:rPr>
        <w:t>weight the costs and risks of offense against the likely benefits. If the benefits do not outweigh the risks, they sit tight and wait for a more propitious moment. Nor do states start arms races that are unlikely to improve their overall position</w:t>
      </w:r>
      <w:r w:rsidRPr="00554AC1">
        <w:t>.62</w:t>
      </w:r>
    </w:p>
    <w:p w:rsidR="00526336" w:rsidRPr="007C1027" w:rsidRDefault="00526336" w:rsidP="00526336">
      <w:pPr>
        <w:rPr>
          <w:rStyle w:val="Emphasis"/>
        </w:rPr>
      </w:pPr>
      <w:r w:rsidRPr="00A814B9">
        <w:rPr>
          <w:rStyle w:val="StyleUnderline"/>
        </w:rPr>
        <w:t xml:space="preserve">If so, status quo powers who have </w:t>
      </w:r>
      <w:r w:rsidRPr="00A814B9">
        <w:rPr>
          <w:rStyle w:val="Emphasis"/>
        </w:rPr>
        <w:t>little to gain</w:t>
      </w:r>
      <w:r w:rsidRPr="00A814B9">
        <w:rPr>
          <w:rStyle w:val="StyleUnderline"/>
        </w:rPr>
        <w:t xml:space="preserve"> and </w:t>
      </w:r>
      <w:r w:rsidRPr="00A814B9">
        <w:rPr>
          <w:rStyle w:val="Emphasis"/>
        </w:rPr>
        <w:t>everything to lose</w:t>
      </w:r>
      <w:r w:rsidRPr="00A814B9">
        <w:rPr>
          <w:rStyle w:val="StyleUnderline"/>
        </w:rPr>
        <w:t xml:space="preserve"> by engaging in security competition should just ‘sit tight’ and avoid this form of self-defeating behaviour as </w:t>
      </w:r>
      <w:r w:rsidRPr="007C3C3B">
        <w:rPr>
          <w:rStyle w:val="Emphasis"/>
        </w:rPr>
        <w:t>Mearsheimer himself points out</w:t>
      </w:r>
      <w:r w:rsidRPr="00A814B9">
        <w:rPr>
          <w:rStyle w:val="StyleUnderline"/>
        </w:rPr>
        <w:t xml:space="preserve"> in the passage quoted earlier.</w:t>
      </w:r>
    </w:p>
    <w:p w:rsidR="00526336" w:rsidRPr="00554AC1" w:rsidRDefault="00526336" w:rsidP="00526336">
      <w:r w:rsidRPr="007C1027">
        <w:rPr>
          <w:rStyle w:val="StyleUnderline"/>
        </w:rPr>
        <w:t>Mearsheimer, however, adds</w:t>
      </w:r>
      <w:r w:rsidRPr="00554AC1">
        <w:t xml:space="preserve"> an important disclaimer: ‘Nevertheless, </w:t>
      </w:r>
      <w:r w:rsidRPr="007C1027">
        <w:rPr>
          <w:rStyle w:val="StyleUnderline"/>
        </w:rPr>
        <w:t>great powers miscalculate from time to time because they invariably make important decisions on the basis of imperfect information’</w:t>
      </w:r>
      <w:r w:rsidRPr="00554AC1">
        <w:t>.63 By incorporating miscalculation, offensive realists could explain why security competition occurs between status quo powers. After all, security competition can arise among states that pursue rational strategies for survival in an anarchic system where they possess offensive capabilities and uncertainty reigns supreme due to miscalculations.</w:t>
      </w:r>
    </w:p>
    <w:p w:rsidR="00526336" w:rsidRPr="007C1027" w:rsidRDefault="00526336" w:rsidP="00526336">
      <w:pPr>
        <w:rPr>
          <w:rStyle w:val="StyleUnderline"/>
        </w:rPr>
      </w:pPr>
      <w:r w:rsidRPr="007C1027">
        <w:rPr>
          <w:rStyle w:val="Emphasis"/>
        </w:rPr>
        <w:t>This revision would</w:t>
      </w:r>
      <w:r w:rsidRPr="00554AC1">
        <w:t xml:space="preserve">, however, </w:t>
      </w:r>
      <w:r w:rsidRPr="007C1027">
        <w:rPr>
          <w:rStyle w:val="Emphasis"/>
        </w:rPr>
        <w:t>be at odds with the very core of offensive realism</w:t>
      </w:r>
      <w:r w:rsidRPr="00554AC1">
        <w:t xml:space="preserve">. </w:t>
      </w:r>
      <w:r w:rsidRPr="007C1027">
        <w:rPr>
          <w:rStyle w:val="StyleUnderline"/>
        </w:rPr>
        <w:t>First, a psychological unit-level variable, miscalculation, would then have to do the main explanatory work in offensive realism, which is problematic since it is supposed to be a structural and material theory of international politics</w:t>
      </w:r>
      <w:r w:rsidRPr="00554AC1">
        <w:t xml:space="preserve">.64 Second, miscalculation is not even included among the five assumptions of offensive realism but would become absolutely essential to generate security competition. Third and most importantly, </w:t>
      </w:r>
      <w:r w:rsidRPr="007C1027">
        <w:rPr>
          <w:rStyle w:val="StyleUnderline"/>
        </w:rPr>
        <w:t>offensive realists would have to eschew one assumption they make, the rational actor postulations, to make room for miscalculations in their theoretical model.</w:t>
      </w:r>
    </w:p>
    <w:p w:rsidR="00526336" w:rsidRPr="007C1027" w:rsidRDefault="00526336" w:rsidP="00526336">
      <w:pPr>
        <w:rPr>
          <w:rStyle w:val="Emphasis"/>
        </w:rPr>
      </w:pPr>
      <w:r w:rsidRPr="00554AC1">
        <w:t xml:space="preserve">In his article ‘Reckless States and Realism’, Mearsheimer provides the backbone for this argument: ‘realists who build their theories on a rational actor assumption do not need separate theories of foreign policy and international politics. For these realists, great powers are expected to act in strategically smart ways most of the time’.65 To this </w:t>
      </w:r>
      <w:r w:rsidRPr="00A814B9">
        <w:rPr>
          <w:rStyle w:val="StyleUnderline"/>
        </w:rPr>
        <w:t>Mearsheimer adds:</w:t>
      </w:r>
    </w:p>
    <w:p w:rsidR="00526336" w:rsidRPr="00554AC1" w:rsidRDefault="00526336" w:rsidP="00526336">
      <w:pPr>
        <w:ind w:left="720"/>
      </w:pPr>
      <w:r w:rsidRPr="00554AC1">
        <w:t xml:space="preserve">Still </w:t>
      </w:r>
      <w:r w:rsidRPr="007C1027">
        <w:rPr>
          <w:rStyle w:val="StyleUnderline"/>
        </w:rPr>
        <w:t>there will always be a few instances where</w:t>
      </w:r>
      <w:r w:rsidRPr="00554AC1">
        <w:t xml:space="preserve"> … </w:t>
      </w:r>
      <w:r w:rsidRPr="007C1027">
        <w:rPr>
          <w:rStyle w:val="StyleUnderline"/>
        </w:rPr>
        <w:t>states act in suboptimal ways</w:t>
      </w:r>
      <w:r w:rsidRPr="00554AC1">
        <w:t xml:space="preserve">, thus </w:t>
      </w:r>
      <w:r w:rsidRPr="007C1027">
        <w:rPr>
          <w:rStyle w:val="StyleUnderline"/>
        </w:rPr>
        <w:t xml:space="preserve">contradicting any realist theory that is built on a rational actor assumption. </w:t>
      </w:r>
      <w:r w:rsidRPr="007C1027">
        <w:rPr>
          <w:rStyle w:val="Emphasis"/>
        </w:rPr>
        <w:t>No social science theory can account for every case; all theories face anomalies</w:t>
      </w:r>
      <w:r w:rsidRPr="007C1027">
        <w:rPr>
          <w:rStyle w:val="StyleUnderline"/>
        </w:rPr>
        <w:t>.</w:t>
      </w:r>
      <w:r w:rsidRPr="00554AC1">
        <w:t xml:space="preserve"> But that cannot happen often if the theory is to be useful for explaining state behaviour.66</w:t>
      </w:r>
    </w:p>
    <w:p w:rsidR="00526336" w:rsidRDefault="00526336" w:rsidP="00526336">
      <w:r w:rsidRPr="007C1027">
        <w:rPr>
          <w:rStyle w:val="StyleUnderline"/>
        </w:rPr>
        <w:t>Hence, it is the rational actor assumption that allows offensive realists to claim that their theory is able to account for state behaviour</w:t>
      </w:r>
      <w:r w:rsidRPr="00554AC1">
        <w:t xml:space="preserve">. If states did not act rationally or in strategically smart ways most of the time, that is, consistent with the dictates of offensive realism, the theory would not have been able to account for state behaviour. On the other hand, </w:t>
      </w:r>
      <w:r w:rsidRPr="007C1027">
        <w:rPr>
          <w:rStyle w:val="StyleUnderline"/>
        </w:rPr>
        <w:t>on occasions where states act in suboptimal ways, as is for instance the case when great powers miscalculate</w:t>
      </w:r>
      <w:r w:rsidRPr="00554AC1">
        <w:t xml:space="preserve"> the situation they are in, </w:t>
      </w:r>
      <w:r w:rsidRPr="007C1027">
        <w:rPr>
          <w:rStyle w:val="StyleUnderline"/>
        </w:rPr>
        <w:t>their actions pose anomalies for offensive realism since the theory is based on the rational actor assumption</w:t>
      </w:r>
      <w:r w:rsidRPr="00554AC1">
        <w:t xml:space="preserve">.67 Simply put, the </w:t>
      </w:r>
      <w:r w:rsidRPr="007C1027">
        <w:rPr>
          <w:rStyle w:val="Emphasis"/>
        </w:rPr>
        <w:t>rational actors assumptions as deployed by offensive realists do not allow for these kinds of errors</w:t>
      </w:r>
      <w:r w:rsidRPr="00554AC1">
        <w:t xml:space="preserve">. </w:t>
      </w:r>
      <w:r w:rsidRPr="007C1027">
        <w:rPr>
          <w:rStyle w:val="Emphasis"/>
        </w:rPr>
        <w:t>To add miscalculation to the explanatory register of offensive realism would</w:t>
      </w:r>
      <w:r w:rsidRPr="00554AC1">
        <w:t xml:space="preserve"> therefore </w:t>
      </w:r>
      <w:r w:rsidRPr="007C1027">
        <w:rPr>
          <w:rStyle w:val="Emphasis"/>
        </w:rPr>
        <w:t>be inconsistent with its rational actor assumption</w:t>
      </w:r>
      <w:r w:rsidRPr="00554AC1">
        <w:t xml:space="preserve">. With this in mind, </w:t>
      </w:r>
      <w:r w:rsidRPr="007C1027">
        <w:rPr>
          <w:rStyle w:val="Emphasis"/>
        </w:rPr>
        <w:t>it is not hard to see why Mearsheimer explicitly denies that offensive realism explains international politics on the basis of miscalculations</w:t>
      </w:r>
      <w:r w:rsidRPr="00554AC1">
        <w:t xml:space="preserve">.68 The consequence of this affirmation is that </w:t>
      </w:r>
      <w:r w:rsidRPr="007C1027">
        <w:rPr>
          <w:rStyle w:val="Emphasis"/>
        </w:rPr>
        <w:t>the last hope to save offensive realism from its status quo bias is gone</w:t>
      </w:r>
      <w:r w:rsidRPr="00A814B9">
        <w:t>.</w:t>
      </w:r>
    </w:p>
    <w:p w:rsidR="00526336" w:rsidRPr="00A814B9" w:rsidRDefault="00526336" w:rsidP="00526336"/>
    <w:p w:rsidR="00526336" w:rsidRPr="00A814B9" w:rsidRDefault="00526336" w:rsidP="00526336"/>
    <w:p w:rsidR="00526336" w:rsidRDefault="00526336" w:rsidP="00526336">
      <w:pPr>
        <w:pStyle w:val="Heading3"/>
      </w:pPr>
      <w:r>
        <w:t>AT offensive realism – China</w:t>
      </w:r>
    </w:p>
    <w:p w:rsidR="00526336" w:rsidRDefault="00526336" w:rsidP="00526336">
      <w:pPr>
        <w:pStyle w:val="Heading4"/>
        <w:rPr>
          <w:u w:val="single"/>
        </w:rPr>
      </w:pPr>
      <w:r>
        <w:t xml:space="preserve">Offensive realist understandings of China are products of a </w:t>
      </w:r>
      <w:r>
        <w:rPr>
          <w:u w:val="single"/>
        </w:rPr>
        <w:t>psychological anxiety</w:t>
      </w:r>
      <w:r>
        <w:t xml:space="preserve"> that results in </w:t>
      </w:r>
      <w:r>
        <w:rPr>
          <w:u w:val="single"/>
        </w:rPr>
        <w:t>scapegoating</w:t>
      </w:r>
      <w:r>
        <w:t xml:space="preserve"> and makes conflict </w:t>
      </w:r>
      <w:r>
        <w:rPr>
          <w:u w:val="single"/>
        </w:rPr>
        <w:t>inevitable</w:t>
      </w:r>
    </w:p>
    <w:p w:rsidR="00526336" w:rsidRPr="00543F82" w:rsidRDefault="00526336" w:rsidP="00526336">
      <w:r>
        <w:t>***theory informs practice</w:t>
      </w:r>
    </w:p>
    <w:p w:rsidR="00526336" w:rsidRDefault="00526336" w:rsidP="00526336">
      <w:r w:rsidRPr="00543F82">
        <w:rPr>
          <w:rStyle w:val="Style13ptBold"/>
        </w:rPr>
        <w:t>Liru 16</w:t>
      </w:r>
      <w:r>
        <w:t>—Former President, China Institutes Of Contemporary International Relations (Cui, 6/15/16, “Managing Strategic Competition Between China and the U.S.” http://www.chinausfocus.com/foreign-policy/managing-strategic-competition-between-china-and-the-us/, Accessed 7/15/17, HWilson)</w:t>
      </w:r>
    </w:p>
    <w:p w:rsidR="00526336" w:rsidRPr="00123FEB" w:rsidRDefault="00526336" w:rsidP="00526336">
      <w:r w:rsidRPr="00123FEB">
        <w:t>Danger of Mearsheimer theory</w:t>
      </w:r>
    </w:p>
    <w:p w:rsidR="00526336" w:rsidRPr="00543F82" w:rsidRDefault="00526336" w:rsidP="00526336">
      <w:pPr>
        <w:rPr>
          <w:rStyle w:val="StyleUnderline"/>
        </w:rPr>
      </w:pPr>
      <w:r w:rsidRPr="00543F82">
        <w:rPr>
          <w:rStyle w:val="StyleUnderline"/>
        </w:rPr>
        <w:t>The core argument of</w:t>
      </w:r>
      <w:r w:rsidRPr="00543F82">
        <w:t xml:space="preserve"> John J. </w:t>
      </w:r>
      <w:r w:rsidRPr="00543F82">
        <w:rPr>
          <w:rStyle w:val="StyleUnderline"/>
        </w:rPr>
        <w:t>Mearsheimer’s</w:t>
      </w:r>
      <w:r w:rsidRPr="00543F82">
        <w:t xml:space="preserve"> classic </w:t>
      </w:r>
      <w:r w:rsidRPr="00543F82">
        <w:rPr>
          <w:rStyle w:val="StyleUnderline"/>
        </w:rPr>
        <w:t>The Tragedy of Great Power Politics is that a “security dilemma” is an unavoidable structural problem between great powers</w:t>
      </w:r>
      <w:r w:rsidRPr="00543F82">
        <w:t xml:space="preserve">. </w:t>
      </w:r>
      <w:r w:rsidRPr="00543F82">
        <w:rPr>
          <w:rStyle w:val="StyleUnderline"/>
        </w:rPr>
        <w:t>He concludes that</w:t>
      </w:r>
      <w:r w:rsidRPr="00543F82">
        <w:t xml:space="preserve"> for great powers, </w:t>
      </w:r>
      <w:r w:rsidRPr="00543F82">
        <w:rPr>
          <w:rStyle w:val="StyleUnderline"/>
        </w:rPr>
        <w:t>vying for hegemony</w:t>
      </w:r>
      <w:r w:rsidRPr="00543F82">
        <w:t xml:space="preserve"> is the best choice in the pursuit of security. He further induces that this </w:t>
      </w:r>
      <w:r w:rsidRPr="00543F82">
        <w:rPr>
          <w:rStyle w:val="StyleUnderline"/>
        </w:rPr>
        <w:t>is an inevitable goal of China’s rise, therefore confrontation is inescapable between China and the US</w:t>
      </w:r>
      <w:r w:rsidRPr="00543F82">
        <w:t xml:space="preserve">. On such a basis, </w:t>
      </w:r>
      <w:r w:rsidRPr="00543F82">
        <w:rPr>
          <w:rStyle w:val="Emphasis"/>
        </w:rPr>
        <w:t>he advocates that the US needs to carry out all-round containment against China in a Cold-War manner</w:t>
      </w:r>
      <w:r w:rsidRPr="00543F82">
        <w:t xml:space="preserve">. </w:t>
      </w:r>
      <w:r w:rsidRPr="00543F82">
        <w:rPr>
          <w:rStyle w:val="StyleUnderline"/>
        </w:rPr>
        <w:t>In his interpretation of</w:t>
      </w:r>
      <w:r w:rsidRPr="00543F82">
        <w:t xml:space="preserve"> the </w:t>
      </w:r>
      <w:r w:rsidRPr="00543F82">
        <w:rPr>
          <w:rStyle w:val="StyleUnderline"/>
        </w:rPr>
        <w:t>Obama</w:t>
      </w:r>
      <w:r w:rsidRPr="00543F82">
        <w:t xml:space="preserve"> administration</w:t>
      </w:r>
      <w:r w:rsidRPr="00543F82">
        <w:rPr>
          <w:rStyle w:val="StyleUnderline"/>
        </w:rPr>
        <w:t>’s rebalancing to Asia, he claims Obama’s entire set of strategic measures centered on containing China</w:t>
      </w:r>
      <w:r w:rsidRPr="00543F82">
        <w:t xml:space="preserve">, yet they have concealed realistic moves with liberalist rhetoric. Given his authoritative scholarly impacts in international studies, </w:t>
      </w:r>
      <w:r w:rsidRPr="00543F82">
        <w:rPr>
          <w:rStyle w:val="Emphasis"/>
        </w:rPr>
        <w:t>his theories have exerted considerable negative influences on academic and diplomatic circles in both countries</w:t>
      </w:r>
      <w:r w:rsidRPr="00543F82">
        <w:t xml:space="preserve">. His own intentions aside, </w:t>
      </w:r>
      <w:r w:rsidRPr="00543F82">
        <w:rPr>
          <w:rStyle w:val="StyleUnderline"/>
        </w:rPr>
        <w:t>Mearsheimer’s theories and proposals are actually providing a foundation for the US to implement power politics and preserve its hegemony, which is why they have been favored by hardliners in the US</w:t>
      </w:r>
      <w:r w:rsidRPr="00543F82">
        <w:t xml:space="preserve">. In fact, </w:t>
      </w:r>
      <w:r w:rsidRPr="00543F82">
        <w:rPr>
          <w:rStyle w:val="Emphasis"/>
          <w:sz w:val="24"/>
        </w:rPr>
        <w:t>theories on international relations always serve a country’s foreign policies</w:t>
      </w:r>
      <w:r w:rsidRPr="00543F82">
        <w:t xml:space="preserve">. </w:t>
      </w:r>
      <w:r w:rsidRPr="00543F82">
        <w:rPr>
          <w:rStyle w:val="StyleUnderline"/>
        </w:rPr>
        <w:t>Realistic theories have gained prominence precisely because they met the needs of the US as it became the No.1 world power in the 20th century,</w:t>
      </w:r>
      <w:r w:rsidRPr="00543F82">
        <w:t xml:space="preserve"> </w:t>
      </w:r>
      <w:r w:rsidRPr="00543F82">
        <w:rPr>
          <w:rStyle w:val="Emphasis"/>
        </w:rPr>
        <w:t>providing theoretical support for its implementation of power politics in international relations</w:t>
      </w:r>
      <w:r w:rsidRPr="00543F82">
        <w:t xml:space="preserve">. </w:t>
      </w:r>
      <w:r w:rsidRPr="00543F82">
        <w:rPr>
          <w:rStyle w:val="StyleUnderline"/>
        </w:rPr>
        <w:t>This</w:t>
      </w:r>
      <w:r w:rsidRPr="00543F82">
        <w:t xml:space="preserve"> “tragedy factor” </w:t>
      </w:r>
      <w:r w:rsidRPr="00543F82">
        <w:rPr>
          <w:rStyle w:val="StyleUnderline"/>
        </w:rPr>
        <w:t>is a worrying influence on China-US relations.</w:t>
      </w:r>
    </w:p>
    <w:p w:rsidR="00526336" w:rsidRPr="00543F82" w:rsidRDefault="00526336" w:rsidP="00526336">
      <w:pPr>
        <w:rPr>
          <w:rStyle w:val="StyleUnderline"/>
        </w:rPr>
      </w:pPr>
      <w:r w:rsidRPr="00543F82">
        <w:rPr>
          <w:rStyle w:val="StyleUnderline"/>
        </w:rPr>
        <w:t>The new pattern of relations between China and the US is a complex body of contradictions consisting of multiple dynamics</w:t>
      </w:r>
      <w:r w:rsidRPr="00543F82">
        <w:t xml:space="preserve">. </w:t>
      </w:r>
      <w:r w:rsidRPr="00543F82">
        <w:rPr>
          <w:rStyle w:val="Emphasis"/>
        </w:rPr>
        <w:t>Simplistically diagramming China-US relations has been an outstanding problem in the past few years.</w:t>
      </w:r>
      <w:r w:rsidRPr="00543F82">
        <w:t xml:space="preserve"> </w:t>
      </w:r>
      <w:r w:rsidRPr="00543F82">
        <w:rPr>
          <w:rStyle w:val="StyleUnderline"/>
        </w:rPr>
        <w:t>Too many experts in both countries have resorted to the approaches adopted by Hollywood blockbusters and interpreted the disagreements and tensions between China and the US as rising structural contradictions that resulted from changes in their comparative strengths</w:t>
      </w:r>
      <w:r w:rsidRPr="00543F82">
        <w:t xml:space="preserve">. This </w:t>
      </w:r>
      <w:r w:rsidRPr="00543F82">
        <w:rPr>
          <w:rStyle w:val="StyleUnderline"/>
        </w:rPr>
        <w:t>has led to cross-validation of corresponding “threat” theories in both countries</w:t>
      </w:r>
      <w:r w:rsidRPr="00543F82">
        <w:t xml:space="preserve">. </w:t>
      </w:r>
      <w:r w:rsidRPr="00543F82">
        <w:rPr>
          <w:rStyle w:val="StyleUnderline"/>
        </w:rPr>
        <w:t xml:space="preserve">In the US, </w:t>
      </w:r>
      <w:r w:rsidRPr="00543F82">
        <w:rPr>
          <w:rStyle w:val="Emphasis"/>
        </w:rPr>
        <w:t>the mention of “China’s rise</w:t>
      </w:r>
      <w:r w:rsidRPr="00543F82">
        <w:rPr>
          <w:rStyle w:val="StyleUnderline"/>
        </w:rPr>
        <w:t xml:space="preserve">” is usually associated with “challenging US leadership”, “threatening US security interests”, or “stealing American jobs”, which </w:t>
      </w:r>
      <w:r w:rsidRPr="00543F82">
        <w:rPr>
          <w:rStyle w:val="Emphasis"/>
        </w:rPr>
        <w:t>has almost become synonymous with “China threat</w:t>
      </w:r>
      <w:r w:rsidRPr="00543F82">
        <w:rPr>
          <w:rStyle w:val="StyleUnderline"/>
        </w:rPr>
        <w:t>”.</w:t>
      </w:r>
      <w:r w:rsidRPr="00543F82">
        <w:t xml:space="preserve"> On the other hand, </w:t>
      </w:r>
      <w:r w:rsidRPr="00543F82">
        <w:rPr>
          <w:rStyle w:val="StyleUnderline"/>
        </w:rPr>
        <w:t>experts, scholars and think tanks constantly release theses and research reports, arguing that the US is not in decline, remains the strongest in economy, technology, military, education and innovation, and that the US should always maintain its position as No.1 world power and its dominance in Asia, never allowing China to succeed in its challenges.</w:t>
      </w:r>
    </w:p>
    <w:p w:rsidR="00526336" w:rsidRPr="00543F82" w:rsidRDefault="00526336" w:rsidP="00526336">
      <w:r w:rsidRPr="00543F82">
        <w:rPr>
          <w:rStyle w:val="StyleUnderline"/>
        </w:rPr>
        <w:t>In China, there is the popular assumption that decline of the US is already an obvious matter of fact,</w:t>
      </w:r>
      <w:r w:rsidRPr="00543F82">
        <w:t xml:space="preserve"> the US is increasingly bogged down in domestic and international difficulties; therefore</w:t>
      </w:r>
      <w:r w:rsidRPr="00543F82">
        <w:rPr>
          <w:rStyle w:val="StyleUnderline"/>
        </w:rPr>
        <w:t>, in order to prevent China from taking its place, the US is beginning to contain China’s development in an all-round manner, disseminating “China Threat” theories, instigating neighboring countries to make trouble for China, creating an Asian version of the NATO to hedge and contain China, plotting to create a financial crisis in China, thus a “new cold war” against China has begun</w:t>
      </w:r>
      <w:r w:rsidRPr="00543F82">
        <w:t>.</w:t>
      </w:r>
    </w:p>
    <w:p w:rsidR="00526336" w:rsidRDefault="00526336" w:rsidP="00526336">
      <w:r w:rsidRPr="00543F82">
        <w:t xml:space="preserve">It is thought-provoking that </w:t>
      </w:r>
      <w:r w:rsidRPr="00543F82">
        <w:rPr>
          <w:rStyle w:val="Emphasis"/>
        </w:rPr>
        <w:t>in the rhetorical context of “China threat” theories, the American side has displayed intensifying anxiety</w:t>
      </w:r>
      <w:r w:rsidRPr="00543F82">
        <w:t xml:space="preserve">, </w:t>
      </w:r>
      <w:r w:rsidRPr="00543F82">
        <w:rPr>
          <w:rStyle w:val="StyleUnderline"/>
        </w:rPr>
        <w:t>while the Chinese side has demonstrated increasing self-confidence</w:t>
      </w:r>
      <w:r w:rsidRPr="00543F82">
        <w:t xml:space="preserve">. In fact, </w:t>
      </w:r>
      <w:r w:rsidRPr="00543F82">
        <w:rPr>
          <w:rStyle w:val="StyleUnderline"/>
        </w:rPr>
        <w:t xml:space="preserve">the </w:t>
      </w:r>
      <w:r w:rsidRPr="00543F82">
        <w:rPr>
          <w:rStyle w:val="Emphasis"/>
        </w:rPr>
        <w:t>American anxiety derives mainly from</w:t>
      </w:r>
      <w:r w:rsidRPr="00543F82">
        <w:rPr>
          <w:rStyle w:val="StyleUnderline"/>
        </w:rPr>
        <w:t xml:space="preserve"> the country’s own economic, political, social and diplomatic troubles, as well as confusion about the future and </w:t>
      </w:r>
      <w:r w:rsidRPr="00543F82">
        <w:rPr>
          <w:rStyle w:val="Emphasis"/>
        </w:rPr>
        <w:t>increasing sense of insecurity</w:t>
      </w:r>
      <w:r w:rsidRPr="00543F82">
        <w:t xml:space="preserve">. The question is, </w:t>
      </w:r>
      <w:r w:rsidRPr="00543F82">
        <w:rPr>
          <w:rStyle w:val="StyleUnderline"/>
        </w:rPr>
        <w:t xml:space="preserve">how could such anxiety be correlated to China’s rise, </w:t>
      </w:r>
      <w:r w:rsidRPr="00543F82">
        <w:rPr>
          <w:rStyle w:val="Emphasis"/>
        </w:rPr>
        <w:t>assigning it the scapegoat’s role?</w:t>
      </w:r>
      <w:r w:rsidRPr="00543F82">
        <w:t xml:space="preserve"> </w:t>
      </w:r>
      <w:r w:rsidRPr="00543F82">
        <w:rPr>
          <w:rStyle w:val="Emphasis"/>
        </w:rPr>
        <w:t>Simplistic and one-sided causation in propaganda and political manipulation by interest groups can’t be underestimated</w:t>
      </w:r>
      <w:r w:rsidRPr="00543F82">
        <w:t xml:space="preserve"> here.</w:t>
      </w:r>
    </w:p>
    <w:p w:rsidR="00526336" w:rsidRPr="00543F82" w:rsidRDefault="00526336" w:rsidP="00526336"/>
    <w:p w:rsidR="00526336" w:rsidRDefault="00526336" w:rsidP="00526336"/>
    <w:p w:rsidR="00526336" w:rsidRDefault="00526336" w:rsidP="00526336">
      <w:pPr>
        <w:pStyle w:val="Heading3"/>
      </w:pPr>
      <w:r>
        <w:t>AT HST</w:t>
      </w:r>
    </w:p>
    <w:p w:rsidR="00526336" w:rsidRDefault="00526336" w:rsidP="00526336">
      <w:pPr>
        <w:pStyle w:val="Heading4"/>
      </w:pPr>
      <w:r>
        <w:t xml:space="preserve">Hegemonic Stability Theory has </w:t>
      </w:r>
      <w:r>
        <w:rPr>
          <w:u w:val="single"/>
        </w:rPr>
        <w:t>zero</w:t>
      </w:r>
      <w:r>
        <w:t xml:space="preserve"> explanatory power and </w:t>
      </w:r>
      <w:r>
        <w:rPr>
          <w:u w:val="single"/>
        </w:rPr>
        <w:t>causation</w:t>
      </w:r>
      <w:r>
        <w:t>’s impossible to prove</w:t>
      </w:r>
    </w:p>
    <w:p w:rsidR="00526336" w:rsidRDefault="00526336" w:rsidP="00526336">
      <w:r w:rsidRPr="00CF5B24">
        <w:rPr>
          <w:rStyle w:val="Style13ptBold"/>
        </w:rPr>
        <w:t>Fettweis 17</w:t>
      </w:r>
      <w:r>
        <w:t>—</w:t>
      </w:r>
      <w:r w:rsidRPr="00CF5B24">
        <w:t>Associate Professor of Political Science at Tulane University</w:t>
      </w:r>
      <w:r>
        <w:t>,</w:t>
      </w:r>
      <w:r w:rsidRPr="00CF5B24">
        <w:t xml:space="preserve"> </w:t>
      </w:r>
      <w:r>
        <w:t>O.G. Heg God (</w:t>
      </w:r>
      <w:r w:rsidRPr="00CF5B24">
        <w:t>Christopher</w:t>
      </w:r>
      <w:r>
        <w:t>, 5/8/17, “</w:t>
      </w:r>
      <w:r w:rsidRPr="00CF5B24">
        <w:t>Unipolarity, Hegemony, and the New Peace</w:t>
      </w:r>
      <w:r>
        <w:t xml:space="preserve">,” Published in </w:t>
      </w:r>
      <w:r>
        <w:rPr>
          <w:i/>
        </w:rPr>
        <w:t>Security Studies</w:t>
      </w:r>
      <w:r>
        <w:t xml:space="preserve">, vol. 26, no. 3, pp. 423-451, </w:t>
      </w:r>
      <w:hyperlink r:id="rId34" w:history="1">
        <w:r w:rsidRPr="00570D88">
          <w:rPr>
            <w:rStyle w:val="Hyperlink"/>
          </w:rPr>
          <w:t>http://dx.doi.org/10.1080/09636412.2017.1306394</w:t>
        </w:r>
      </w:hyperlink>
      <w:r>
        <w:t>, Accessed 7/14/17, HWilson)</w:t>
      </w:r>
    </w:p>
    <w:p w:rsidR="00526336" w:rsidRPr="00BF0CCF" w:rsidRDefault="00526336" w:rsidP="00526336">
      <w:r w:rsidRPr="00BF0CCF">
        <w:t>Conﬂict and Hegemony by Region</w:t>
      </w:r>
    </w:p>
    <w:p w:rsidR="00526336" w:rsidRPr="00BF0CCF" w:rsidRDefault="00526336" w:rsidP="00526336">
      <w:r w:rsidRPr="007737DA">
        <w:rPr>
          <w:rStyle w:val="StyleUnderline"/>
        </w:rPr>
        <w:t xml:space="preserve">Even the most ardent supporters of the </w:t>
      </w:r>
      <w:r w:rsidRPr="007737DA">
        <w:rPr>
          <w:rStyle w:val="Emphasis"/>
        </w:rPr>
        <w:t>hegemonic-stability</w:t>
      </w:r>
      <w:r w:rsidRPr="007737DA">
        <w:rPr>
          <w:rStyle w:val="StyleUnderline"/>
        </w:rPr>
        <w:t xml:space="preserve"> explanation do not contend that US inﬂuence extends equally to all corners of the globe</w:t>
      </w:r>
      <w:r w:rsidRPr="00BF0CCF">
        <w:t xml:space="preserve">. The United States has concentrated its policing in what George Kennan used to call “strong points,” or the most important parts of the world: Western Europe, the Paciﬁc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AF3705">
        <w:rPr>
          <w:rStyle w:val="StyleUnderline"/>
        </w:rPr>
        <w:t xml:space="preserve">Other, </w:t>
      </w:r>
      <w:r w:rsidRPr="00AF3705">
        <w:rPr>
          <w:rStyle w:val="Emphasis"/>
        </w:rPr>
        <w:t>equally plausible explanations</w:t>
      </w:r>
      <w:r w:rsidRPr="00AF3705">
        <w:rPr>
          <w:rStyle w:val="StyleUnderline"/>
        </w:rPr>
        <w:t xml:space="preserve"> exist for stability in the ﬁrst world, including the presence of a </w:t>
      </w:r>
      <w:r w:rsidRPr="00AF3705">
        <w:rPr>
          <w:rStyle w:val="Emphasis"/>
        </w:rPr>
        <w:t>common enemy</w:t>
      </w:r>
      <w:r w:rsidRPr="00AF3705">
        <w:rPr>
          <w:rStyle w:val="StyleUnderline"/>
        </w:rPr>
        <w:t xml:space="preserve">, </w:t>
      </w:r>
      <w:r w:rsidRPr="00AF3705">
        <w:rPr>
          <w:rStyle w:val="Emphasis"/>
        </w:rPr>
        <w:t>democracy</w:t>
      </w:r>
      <w:r w:rsidRPr="00AF3705">
        <w:rPr>
          <w:rStyle w:val="StyleUnderline"/>
        </w:rPr>
        <w:t xml:space="preserve">, </w:t>
      </w:r>
      <w:r w:rsidRPr="00AF3705">
        <w:rPr>
          <w:rStyle w:val="Emphasis"/>
        </w:rPr>
        <w:t>economic interdependence</w:t>
      </w:r>
      <w:r w:rsidRPr="00AF3705">
        <w:rPr>
          <w:rStyle w:val="StyleUnderline"/>
        </w:rPr>
        <w:t xml:space="preserve">, general </w:t>
      </w:r>
      <w:r w:rsidRPr="00AF3705">
        <w:rPr>
          <w:rStyle w:val="Emphasis"/>
        </w:rPr>
        <w:t>war aversion</w:t>
      </w:r>
      <w:r w:rsidRPr="00AF3705">
        <w:rPr>
          <w:rStyle w:val="StyleUnderline"/>
        </w:rPr>
        <w:t>, etc</w:t>
      </w:r>
      <w:r w:rsidRPr="00BF0CCF">
        <w:t>. The looming presence of the leviathan is certainly among these plausible explanations, but only inside the US sphere of inﬂuence. Bipolarity was bad for the nonaligned world, where Soviet and Western intervention routinely exacerbated local conﬂicts. Unipolarity has generally been much better, but whether or not this was due to US action is again unclear.</w:t>
      </w:r>
    </w:p>
    <w:p w:rsidR="00526336" w:rsidRPr="00BF0CCF" w:rsidRDefault="00526336" w:rsidP="00526336">
      <w:r w:rsidRPr="00AF3705">
        <w:rPr>
          <w:rStyle w:val="StyleUnderline"/>
        </w:rPr>
        <w:t xml:space="preserve">Overall US interest in the affairs of the Global South has dropped markedly since the end of the Cold War, </w:t>
      </w:r>
      <w:r w:rsidRPr="00AF3705">
        <w:rPr>
          <w:rStyle w:val="Emphasis"/>
        </w:rPr>
        <w:t>as has the level of violence</w:t>
      </w:r>
      <w:r w:rsidRPr="00AF3705">
        <w:rPr>
          <w:rStyle w:val="StyleUnderline"/>
        </w:rPr>
        <w:t xml:space="preserve"> in almost all regions</w:t>
      </w:r>
      <w:r w:rsidRPr="00BF0CCF">
        <w:t xml:space="preserve">. There </w:t>
      </w:r>
      <w:r w:rsidRPr="00AF3705">
        <w:rPr>
          <w:rStyle w:val="StyleUnderline"/>
        </w:rPr>
        <w:t xml:space="preserve">is less US intervention in the political and military affairs of Latin America compared to any time in the twentieth century, for instance, and also </w:t>
      </w:r>
      <w:r w:rsidRPr="00AF3705">
        <w:rPr>
          <w:rStyle w:val="Emphasis"/>
        </w:rPr>
        <w:t>less conﬂict</w:t>
      </w:r>
      <w:r w:rsidRPr="00BF0CCF">
        <w:t xml:space="preserve">. </w:t>
      </w:r>
      <w:r w:rsidRPr="00AF3705">
        <w:rPr>
          <w:rStyle w:val="StyleUnderline"/>
        </w:rPr>
        <w:t>Warfare in Africa is at an all-time low, as is relative US interest</w:t>
      </w:r>
      <w:r w:rsidRPr="00BF0CCF">
        <w:t xml:space="preserve"> outside of counterterrorism and security assistance.66 </w:t>
      </w:r>
      <w:r w:rsidRPr="00AF3705">
        <w:rPr>
          <w:rStyle w:val="StyleUnderline"/>
        </w:rPr>
        <w:t>Regional peace and stability exist where there is US active intervention, as well as where there is not</w:t>
      </w:r>
      <w:r w:rsidRPr="00BF0CCF">
        <w:t xml:space="preserve">. </w:t>
      </w:r>
      <w:r w:rsidRPr="00AF3705">
        <w:rPr>
          <w:rStyle w:val="Emphasis"/>
        </w:rPr>
        <w:t>No direct relationship seems to exist</w:t>
      </w:r>
      <w:r w:rsidRPr="00BF0CCF">
        <w:t xml:space="preserve"> </w:t>
      </w:r>
      <w:r w:rsidRPr="00AF3705">
        <w:rPr>
          <w:rStyle w:val="StyleUnderline"/>
        </w:rPr>
        <w:t>across regions</w:t>
      </w:r>
      <w:r w:rsidRPr="00BF0CCF">
        <w:t>.</w:t>
      </w:r>
    </w:p>
    <w:p w:rsidR="00526336" w:rsidRPr="00BF0CCF" w:rsidRDefault="00526336" w:rsidP="00526336">
      <w:r w:rsidRPr="00BF0CCF">
        <w:t>If intervention can be considered a function of direct and indirect activity, of both political and military action, a regional picture might look like what is outlined in Table 1.</w:t>
      </w:r>
    </w:p>
    <w:p w:rsidR="00526336" w:rsidRPr="00BF0CCF" w:rsidRDefault="00526336" w:rsidP="00526336">
      <w:r w:rsidRPr="00BF0CCF">
        <w:t xml:space="preserve">These assessments of conﬂict are by necessity relative, because there has not been a “high” level of conﬂict in any region outside the Middle East during the period of the New Peace. Putting aside for the moment that important caveat, </w:t>
      </w:r>
      <w:r w:rsidRPr="00AF3705">
        <w:rPr>
          <w:rStyle w:val="Emphasis"/>
        </w:rPr>
        <w:t>some points become clear</w:t>
      </w:r>
      <w:r w:rsidRPr="00BF0CCF">
        <w:t xml:space="preserve">. The great powers of the world are clustered in the upper right quadrant, where US intervention has been high, but conﬂict levels low. </w:t>
      </w:r>
      <w:r w:rsidRPr="00AF3705">
        <w:rPr>
          <w:rStyle w:val="StyleUnderline"/>
        </w:rPr>
        <w:t xml:space="preserve">US intervention is </w:t>
      </w:r>
      <w:r w:rsidRPr="00AF3705">
        <w:rPr>
          <w:rStyle w:val="Emphasis"/>
        </w:rPr>
        <w:t>imperfectly correlated</w:t>
      </w:r>
      <w:r w:rsidRPr="00AF3705">
        <w:rPr>
          <w:rStyle w:val="StyleUnderline"/>
        </w:rPr>
        <w:t xml:space="preserve"> with stability</w:t>
      </w:r>
      <w:r w:rsidRPr="00BF0CCF">
        <w:t xml:space="preserve">, however. Indeed, </w:t>
      </w:r>
      <w:r w:rsidRPr="00AF3705">
        <w:rPr>
          <w:rStyle w:val="StyleUnderline"/>
        </w:rPr>
        <w:t xml:space="preserve">it is conceivable that the relatively high level of US interest and activity has made the </w:t>
      </w:r>
      <w:r w:rsidRPr="00AF3705">
        <w:rPr>
          <w:rStyle w:val="Emphasis"/>
        </w:rPr>
        <w:t>security situation</w:t>
      </w:r>
      <w:r w:rsidRPr="00AF3705">
        <w:rPr>
          <w:rStyle w:val="StyleUnderline"/>
        </w:rPr>
        <w:t xml:space="preserve"> in the </w:t>
      </w:r>
      <w:r w:rsidRPr="00AF3705">
        <w:rPr>
          <w:rStyle w:val="Emphasis"/>
        </w:rPr>
        <w:t>Persian Gulf</w:t>
      </w:r>
      <w:r w:rsidRPr="00AF3705">
        <w:rPr>
          <w:rStyle w:val="StyleUnderline"/>
        </w:rPr>
        <w:t xml:space="preserve"> and </w:t>
      </w:r>
      <w:r w:rsidRPr="00AF3705">
        <w:rPr>
          <w:rStyle w:val="Emphasis"/>
        </w:rPr>
        <w:t>broader Middle East</w:t>
      </w:r>
      <w:r w:rsidRPr="00AF3705">
        <w:rPr>
          <w:rStyle w:val="StyleUnderline"/>
        </w:rPr>
        <w:t xml:space="preserve"> </w:t>
      </w:r>
      <w:r w:rsidRPr="00AF3705">
        <w:rPr>
          <w:rStyle w:val="Emphasis"/>
        </w:rPr>
        <w:t>worse</w:t>
      </w:r>
      <w:r w:rsidRPr="00BF0CCF">
        <w:t xml:space="preserve">. </w:t>
      </w:r>
      <w:r w:rsidRPr="00AF3705">
        <w:rPr>
          <w:rStyle w:val="StyleUnderline"/>
        </w:rPr>
        <w:t>In recent years, substantial hard power investments</w:t>
      </w:r>
      <w:r w:rsidRPr="00BF0CCF">
        <w:t xml:space="preserve"> (Somalia, Afghanistan, Iraq), </w:t>
      </w:r>
      <w:r w:rsidRPr="00AF3705">
        <w:rPr>
          <w:rStyle w:val="StyleUnderline"/>
        </w:rPr>
        <w:t>moderate intervention</w:t>
      </w:r>
      <w:r w:rsidRPr="00BF0CCF">
        <w:t xml:space="preserve"> (Libya), </w:t>
      </w:r>
      <w:r w:rsidRPr="00AF3705">
        <w:rPr>
          <w:rStyle w:val="StyleUnderline"/>
        </w:rPr>
        <w:t>and reliance on diplomacy</w:t>
      </w:r>
      <w:r w:rsidRPr="00BF0CCF">
        <w:t xml:space="preserve"> (Syria) </w:t>
      </w:r>
      <w:r w:rsidRPr="00AF3705">
        <w:rPr>
          <w:rStyle w:val="StyleUnderline"/>
        </w:rPr>
        <w:t xml:space="preserve">have been </w:t>
      </w:r>
      <w:r w:rsidRPr="00AF3705">
        <w:rPr>
          <w:rStyle w:val="Emphasis"/>
        </w:rPr>
        <w:t>equally ineffective</w:t>
      </w:r>
      <w:r w:rsidRPr="00AF3705">
        <w:rPr>
          <w:rStyle w:val="StyleUnderline"/>
        </w:rPr>
        <w:t xml:space="preserve"> in stabilizing states torn by conﬂict</w:t>
      </w:r>
      <w:r w:rsidRPr="00BF0CCF">
        <w:t xml:space="preserve">. </w:t>
      </w:r>
      <w:r w:rsidRPr="00AF3705">
        <w:rPr>
          <w:rStyle w:val="StyleUnderline"/>
        </w:rPr>
        <w:t xml:space="preserve">While it is possible that the region is essentially unpaciﬁable and no amount of police work would bring peace to its people, it remains </w:t>
      </w:r>
      <w:r w:rsidRPr="00AF3705">
        <w:rPr>
          <w:rStyle w:val="Emphasis"/>
        </w:rPr>
        <w:t>hard to make the case that the US presence has improved matters</w:t>
      </w:r>
      <w:r w:rsidRPr="00BF0CCF">
        <w:t xml:space="preserve">. In this “strong point,” at least, </w:t>
      </w:r>
      <w:r w:rsidRPr="00AF3705">
        <w:rPr>
          <w:rStyle w:val="Emphasis"/>
        </w:rPr>
        <w:t>US hegemony has failed to bring peace.</w:t>
      </w:r>
    </w:p>
    <w:p w:rsidR="00526336" w:rsidRPr="00BF0CCF" w:rsidRDefault="00526336" w:rsidP="00526336">
      <w:r w:rsidRPr="007737DA">
        <w:rPr>
          <w:rStyle w:val="StyleUnderline"/>
        </w:rPr>
        <w:t>In</w:t>
      </w:r>
      <w:r w:rsidRPr="00BF0CCF">
        <w:t xml:space="preserve"> much of the rest of the world, </w:t>
      </w:r>
      <w:r w:rsidRPr="007737DA">
        <w:rPr>
          <w:rStyle w:val="StyleUnderline"/>
        </w:rPr>
        <w:t>the United States has not been especially eager to enforce any particular rules</w:t>
      </w:r>
      <w:r w:rsidRPr="00BF0CCF">
        <w:t xml:space="preserve">. Even rather incontrovertible evidence of genocide has not been enough to inspire action. </w:t>
      </w:r>
      <w:r w:rsidRPr="007737DA">
        <w:rPr>
          <w:rStyle w:val="StyleUnderline"/>
        </w:rPr>
        <w:t xml:space="preserve">Washington’s intervention choices have at best been </w:t>
      </w:r>
      <w:r w:rsidRPr="007737DA">
        <w:rPr>
          <w:rStyle w:val="Emphasis"/>
        </w:rPr>
        <w:t>erratic</w:t>
      </w:r>
      <w:r w:rsidRPr="007737DA">
        <w:rPr>
          <w:rStyle w:val="StyleUnderline"/>
        </w:rPr>
        <w:t>;</w:t>
      </w:r>
      <w:r w:rsidRPr="00BF0CCF">
        <w:t xml:space="preserve"> </w:t>
      </w:r>
      <w:r w:rsidRPr="007737DA">
        <w:rPr>
          <w:rStyle w:val="Emphasis"/>
        </w:rPr>
        <w:t>Libya</w:t>
      </w:r>
      <w:r w:rsidRPr="00BF0CCF">
        <w:t xml:space="preserve"> </w:t>
      </w:r>
      <w:r w:rsidRPr="007737DA">
        <w:rPr>
          <w:rStyle w:val="StyleUnderline"/>
        </w:rPr>
        <w:t>and</w:t>
      </w:r>
      <w:r w:rsidRPr="00BF0CCF">
        <w:t xml:space="preserve"> </w:t>
      </w:r>
      <w:r w:rsidRPr="007737DA">
        <w:rPr>
          <w:rStyle w:val="Emphasis"/>
        </w:rPr>
        <w:t>Kosovo</w:t>
      </w:r>
      <w:r w:rsidRPr="00BF0CCF">
        <w:t xml:space="preserve"> </w:t>
      </w:r>
      <w:r w:rsidRPr="007737DA">
        <w:rPr>
          <w:rStyle w:val="StyleUnderline"/>
        </w:rPr>
        <w:t>brought about action, but much more blood ﬂowed uninterrupted in Rwanda, Darfur, Congo, Sri Lanka, and Syria</w:t>
      </w:r>
      <w:r w:rsidRPr="00BF0CCF">
        <w:t xml:space="preserve">. </w:t>
      </w:r>
      <w:r w:rsidRPr="007737DA">
        <w:rPr>
          <w:rStyle w:val="StyleUnderline"/>
        </w:rPr>
        <w:t xml:space="preserve">The US record of peacemaking is </w:t>
      </w:r>
      <w:r w:rsidRPr="007737DA">
        <w:rPr>
          <w:rStyle w:val="Emphasis"/>
        </w:rPr>
        <w:t>not exactly</w:t>
      </w:r>
      <w:r w:rsidRPr="007737DA">
        <w:rPr>
          <w:rStyle w:val="StyleUnderline"/>
        </w:rPr>
        <w:t xml:space="preserve"> a long uninterrupted string of </w:t>
      </w:r>
      <w:r w:rsidRPr="007737DA">
        <w:rPr>
          <w:rStyle w:val="Emphasis"/>
        </w:rPr>
        <w:t>successes</w:t>
      </w:r>
      <w:r w:rsidRPr="00BF0CCF">
        <w:t xml:space="preserve">. </w:t>
      </w:r>
      <w:r w:rsidRPr="007737DA">
        <w:rPr>
          <w:rStyle w:val="StyleUnderline"/>
        </w:rPr>
        <w:t>During the</w:t>
      </w:r>
      <w:r w:rsidRPr="00BF0CCF">
        <w:t xml:space="preserve"> turn-of-the-century conventional </w:t>
      </w:r>
      <w:r w:rsidRPr="007737DA">
        <w:rPr>
          <w:rStyle w:val="StyleUnderline"/>
        </w:rPr>
        <w:t>war between Ethiopia and Eritrea, a highlevel US delegation</w:t>
      </w:r>
      <w:r w:rsidRPr="00BF0CCF">
        <w:t xml:space="preserve"> containing former and future National Security Advisors (Anthony Lake and Susan Rice) made a half-dozen trips to the region, but </w:t>
      </w:r>
      <w:r w:rsidRPr="007737DA">
        <w:rPr>
          <w:rStyle w:val="StyleUnderline"/>
        </w:rPr>
        <w:t xml:space="preserve">was unable to prevent either the </w:t>
      </w:r>
      <w:r w:rsidRPr="007737DA">
        <w:rPr>
          <w:rStyle w:val="Emphasis"/>
        </w:rPr>
        <w:t>outbreak</w:t>
      </w:r>
      <w:r w:rsidRPr="007737DA">
        <w:rPr>
          <w:rStyle w:val="StyleUnderline"/>
        </w:rPr>
        <w:t xml:space="preserve"> or </w:t>
      </w:r>
      <w:r w:rsidRPr="007737DA">
        <w:rPr>
          <w:rStyle w:val="Emphasis"/>
        </w:rPr>
        <w:t>recurrence</w:t>
      </w:r>
      <w:r w:rsidRPr="007737DA">
        <w:rPr>
          <w:rStyle w:val="StyleUnderline"/>
        </w:rPr>
        <w:t xml:space="preserve"> of the conﬂict</w:t>
      </w:r>
      <w:r w:rsidRPr="00BF0CCF">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rsidR="00526336" w:rsidRPr="00BF0CCF" w:rsidRDefault="00526336" w:rsidP="00526336">
      <w:r w:rsidRPr="00AF3705">
        <w:rPr>
          <w:rStyle w:val="StyleUnderline"/>
        </w:rPr>
        <w:t>The Horn of Africa is hardly the only region where states are free to ﬁght one another</w:t>
      </w:r>
      <w:r w:rsidRPr="00BF0CCF">
        <w:t xml:space="preserve"> today </w:t>
      </w:r>
      <w:r w:rsidRPr="00AF3705">
        <w:rPr>
          <w:rStyle w:val="StyleUnderline"/>
        </w:rPr>
        <w:t>without fear of serious US involvement.</w:t>
      </w:r>
      <w:r w:rsidRPr="00BF0CCF">
        <w:t xml:space="preserve"> </w:t>
      </w:r>
      <w:r w:rsidRPr="00AF3705">
        <w:rPr>
          <w:rStyle w:val="StyleUnderline"/>
        </w:rPr>
        <w:t xml:space="preserve">Since they are choosing not to do so with increasing frequency, </w:t>
      </w:r>
      <w:r w:rsidRPr="00AF3705">
        <w:rPr>
          <w:rStyle w:val="Emphasis"/>
        </w:rPr>
        <w:t>something else is probably affecting their calculations</w:t>
      </w:r>
      <w:r w:rsidRPr="00BF0CCF">
        <w:t xml:space="preserve">. </w:t>
      </w:r>
      <w:r w:rsidRPr="00AF3705">
        <w:rPr>
          <w:rStyle w:val="StyleUnderline"/>
        </w:rPr>
        <w:t xml:space="preserve">Stability exists even in those places where the potential for intervention by the sheriff is </w:t>
      </w:r>
      <w:r w:rsidRPr="00AF3705">
        <w:rPr>
          <w:rStyle w:val="Emphasis"/>
        </w:rPr>
        <w:t>minimal</w:t>
      </w:r>
      <w:r w:rsidRPr="00BF0CCF">
        <w:t xml:space="preserve">. </w:t>
      </w:r>
      <w:r w:rsidRPr="00AF3705">
        <w:rPr>
          <w:rStyle w:val="Emphasis"/>
        </w:rPr>
        <w:t>Hegemonic stability</w:t>
      </w:r>
      <w:r w:rsidRPr="00BF0CCF">
        <w:t xml:space="preserve"> </w:t>
      </w:r>
      <w:r w:rsidRPr="00AF3705">
        <w:rPr>
          <w:rStyle w:val="StyleUnderline"/>
        </w:rPr>
        <w:t>can only take credit for inﬂuencing those decisions that would have ended in war without the presence</w:t>
      </w:r>
      <w:r w:rsidRPr="00BF0CCF">
        <w:t xml:space="preserve">, whether physical or psychological, </w:t>
      </w:r>
      <w:r w:rsidRPr="00AF3705">
        <w:rPr>
          <w:rStyle w:val="StyleUnderline"/>
        </w:rPr>
        <w:t>of the United States</w:t>
      </w:r>
      <w:r w:rsidRPr="00BF0CCF">
        <w:t xml:space="preserve">. </w:t>
      </w:r>
      <w:r w:rsidRPr="00AF3705">
        <w:rPr>
          <w:rStyle w:val="StyleUnderline"/>
        </w:rPr>
        <w:t xml:space="preserve">It seems </w:t>
      </w:r>
      <w:r w:rsidRPr="00AF3705">
        <w:rPr>
          <w:rStyle w:val="Emphasis"/>
        </w:rPr>
        <w:t>hard to make the case</w:t>
      </w:r>
      <w:r w:rsidRPr="00AF3705">
        <w:rPr>
          <w:rStyle w:val="StyleUnderline"/>
        </w:rPr>
        <w:t xml:space="preserve"> that the</w:t>
      </w:r>
      <w:r w:rsidRPr="00BF0CCF">
        <w:t xml:space="preserve"> relative </w:t>
      </w:r>
      <w:r w:rsidRPr="00AF3705">
        <w:rPr>
          <w:rStyle w:val="StyleUnderline"/>
        </w:rPr>
        <w:t>peace</w:t>
      </w:r>
      <w:r w:rsidRPr="00BF0CCF">
        <w:t xml:space="preserve"> that has descended </w:t>
      </w:r>
      <w:r w:rsidRPr="00AF3705">
        <w:rPr>
          <w:rStyle w:val="StyleUnderline"/>
        </w:rPr>
        <w:t>on so many regions is primarily due to the</w:t>
      </w:r>
      <w:r w:rsidRPr="00BF0CCF">
        <w:t xml:space="preserve"> kind of heavy </w:t>
      </w:r>
      <w:r w:rsidRPr="00AF3705">
        <w:rPr>
          <w:rStyle w:val="StyleUnderline"/>
        </w:rPr>
        <w:t xml:space="preserve">hand of the </w:t>
      </w:r>
      <w:r w:rsidRPr="00AF3705">
        <w:rPr>
          <w:rStyle w:val="Emphasis"/>
        </w:rPr>
        <w:t xml:space="preserve">neoconservative </w:t>
      </w:r>
      <w:r w:rsidRPr="00BF0CCF">
        <w:rPr>
          <w:rStyle w:val="Emphasis"/>
        </w:rPr>
        <w:t>leviathan</w:t>
      </w:r>
      <w:r w:rsidRPr="00BF0CCF">
        <w:t xml:space="preserve">, or its lighter, more liberal cousin. </w:t>
      </w:r>
      <w:r w:rsidRPr="00AF3705">
        <w:rPr>
          <w:rStyle w:val="Emphasis"/>
        </w:rPr>
        <w:t>Something else appears to be at work</w:t>
      </w:r>
      <w:r w:rsidRPr="00BF0CCF">
        <w:t>.</w:t>
      </w:r>
    </w:p>
    <w:p w:rsidR="00526336" w:rsidRPr="007737DA" w:rsidRDefault="00526336" w:rsidP="00526336"/>
    <w:p w:rsidR="00526336" w:rsidRDefault="00526336" w:rsidP="00526336"/>
    <w:p w:rsidR="00526336" w:rsidRDefault="00526336" w:rsidP="00526336">
      <w:pPr>
        <w:pStyle w:val="Heading4"/>
      </w:pPr>
      <w:r>
        <w:t xml:space="preserve">Proponents of US </w:t>
      </w:r>
      <w:r>
        <w:rPr>
          <w:u w:val="single"/>
        </w:rPr>
        <w:t>unipolarity</w:t>
      </w:r>
      <w:r>
        <w:t xml:space="preserve"> are subject to </w:t>
      </w:r>
      <w:r>
        <w:rPr>
          <w:u w:val="single"/>
        </w:rPr>
        <w:t>cognitive biases</w:t>
      </w:r>
      <w:r>
        <w:t xml:space="preserve">—their evidence is </w:t>
      </w:r>
      <w:r>
        <w:rPr>
          <w:u w:val="single"/>
        </w:rPr>
        <w:t>ideologically suspect</w:t>
      </w:r>
      <w:r>
        <w:t xml:space="preserve"> </w:t>
      </w:r>
    </w:p>
    <w:p w:rsidR="00526336" w:rsidRDefault="00526336" w:rsidP="00526336">
      <w:r w:rsidRPr="00CF5B24">
        <w:rPr>
          <w:rStyle w:val="Style13ptBold"/>
        </w:rPr>
        <w:t>Fettweis 17</w:t>
      </w:r>
      <w:r>
        <w:t>—</w:t>
      </w:r>
      <w:r w:rsidRPr="00CF5B24">
        <w:t>Associate Professor of Political Science at Tulane University</w:t>
      </w:r>
      <w:r>
        <w:t>,</w:t>
      </w:r>
      <w:r w:rsidRPr="00CF5B24">
        <w:t xml:space="preserve"> </w:t>
      </w:r>
      <w:r>
        <w:t>O.G. Heg God (</w:t>
      </w:r>
      <w:r w:rsidRPr="00CF5B24">
        <w:t>Christopher</w:t>
      </w:r>
      <w:r>
        <w:t>, 5/8/17, “</w:t>
      </w:r>
      <w:r w:rsidRPr="00CF5B24">
        <w:t>Unipolarity, Hegemony, and the New Peace</w:t>
      </w:r>
      <w:r>
        <w:t xml:space="preserve">,” Published in </w:t>
      </w:r>
      <w:r>
        <w:rPr>
          <w:i/>
        </w:rPr>
        <w:t>Security Studies</w:t>
      </w:r>
      <w:r>
        <w:t xml:space="preserve">, vol. 26, no. 3, pp. 423-451, </w:t>
      </w:r>
      <w:hyperlink r:id="rId35" w:history="1">
        <w:r w:rsidRPr="00570D88">
          <w:rPr>
            <w:rStyle w:val="Hyperlink"/>
          </w:rPr>
          <w:t>http://dx.doi.org/10.1080/09636412.2017.1306394</w:t>
        </w:r>
      </w:hyperlink>
      <w:r>
        <w:t>, Accessed 7/14/17, HWilson)</w:t>
      </w:r>
    </w:p>
    <w:p w:rsidR="00526336" w:rsidRPr="00BF0CCF" w:rsidRDefault="00526336" w:rsidP="00526336">
      <w:r w:rsidRPr="00BF0CCF">
        <w:t>The Political Psychology of Unipolarity</w:t>
      </w:r>
    </w:p>
    <w:p w:rsidR="00526336" w:rsidRPr="00BF0CCF" w:rsidRDefault="00526336" w:rsidP="00526336">
      <w:r w:rsidRPr="007737DA">
        <w:rPr>
          <w:rStyle w:val="StyleUnderline"/>
        </w:rPr>
        <w:t>Evidence supporting the notion that US power is</w:t>
      </w:r>
      <w:r w:rsidRPr="00BF0CCF">
        <w:t xml:space="preserve"> primarily </w:t>
      </w:r>
      <w:r w:rsidRPr="007737DA">
        <w:rPr>
          <w:rStyle w:val="StyleUnderline"/>
        </w:rPr>
        <w:t xml:space="preserve">responsible for the New Peace is </w:t>
      </w:r>
      <w:r w:rsidRPr="007737DA">
        <w:rPr>
          <w:rStyle w:val="Emphasis"/>
        </w:rPr>
        <w:t>slim</w:t>
      </w:r>
      <w:r w:rsidRPr="007737DA">
        <w:rPr>
          <w:rStyle w:val="StyleUnderline"/>
        </w:rPr>
        <w:t xml:space="preserve">, but </w:t>
      </w:r>
      <w:r w:rsidRPr="007737DA">
        <w:rPr>
          <w:rStyle w:val="Emphasis"/>
        </w:rPr>
        <w:t>belief in the connection</w:t>
      </w:r>
      <w:r w:rsidRPr="007737DA">
        <w:rPr>
          <w:rStyle w:val="StyleUnderline"/>
        </w:rPr>
        <w:t xml:space="preserve"> is quite </w:t>
      </w:r>
      <w:r w:rsidRPr="007737DA">
        <w:rPr>
          <w:rStyle w:val="Emphasis"/>
        </w:rPr>
        <w:t>strong</w:t>
      </w:r>
      <w:r w:rsidRPr="007737DA">
        <w:rPr>
          <w:rStyle w:val="StyleUnderline"/>
        </w:rPr>
        <w:t>, especially in policy circles</w:t>
      </w:r>
      <w:r w:rsidRPr="00BF0CCF">
        <w:t xml:space="preserve">. </w:t>
      </w:r>
      <w:r w:rsidRPr="007737DA">
        <w:rPr>
          <w:rStyle w:val="StyleUnderline"/>
        </w:rPr>
        <w:t>The best arena to examine the proposition is</w:t>
      </w:r>
      <w:r w:rsidRPr="00BF0CCF">
        <w:t xml:space="preserve"> therefore </w:t>
      </w:r>
      <w:r w:rsidRPr="007737DA">
        <w:rPr>
          <w:rStyle w:val="Emphasis"/>
        </w:rPr>
        <w:t>not the world of measurable rationality, but rather that of the human mind</w:t>
      </w:r>
      <w:r w:rsidRPr="00BF0CCF">
        <w:t xml:space="preserve">. </w:t>
      </w:r>
      <w:r w:rsidRPr="007737DA">
        <w:rPr>
          <w:rStyle w:val="Emphasis"/>
        </w:rPr>
        <w:t>Political psychology</w:t>
      </w:r>
      <w:r w:rsidRPr="00BF0CCF">
        <w:t xml:space="preserve"> </w:t>
      </w:r>
      <w:r w:rsidRPr="007737DA">
        <w:rPr>
          <w:rStyle w:val="StyleUnderline"/>
        </w:rPr>
        <w:t xml:space="preserve">can shed </w:t>
      </w:r>
      <w:r w:rsidRPr="007737DA">
        <w:rPr>
          <w:rStyle w:val="Emphasis"/>
        </w:rPr>
        <w:t>more light on unipolarity</w:t>
      </w:r>
      <w:r w:rsidRPr="007737DA">
        <w:rPr>
          <w:rStyle w:val="StyleUnderline"/>
        </w:rPr>
        <w:t xml:space="preserve"> than can </w:t>
      </w:r>
      <w:r w:rsidRPr="007737DA">
        <w:rPr>
          <w:rStyle w:val="Emphasis"/>
        </w:rPr>
        <w:t>any collection of data</w:t>
      </w:r>
      <w:r w:rsidRPr="007737DA">
        <w:rPr>
          <w:rStyle w:val="StyleUnderline"/>
        </w:rPr>
        <w:t xml:space="preserve"> or evidence</w:t>
      </w:r>
      <w:r w:rsidRPr="00BF0CCF">
        <w:t xml:space="preserve">. Just because an outcome is primarily psychological does not mean that it is less real; </w:t>
      </w:r>
      <w:r w:rsidRPr="007737DA">
        <w:rPr>
          <w:rStyle w:val="StyleUnderline"/>
        </w:rPr>
        <w:t>perception quickly becomes reality for both the unipolar state and those in the periphery</w:t>
      </w:r>
      <w:r w:rsidRPr="00BF0CCF">
        <w:t xml:space="preserve">. </w:t>
      </w:r>
      <w:r w:rsidRPr="007737DA">
        <w:rPr>
          <w:rStyle w:val="StyleUnderline"/>
        </w:rPr>
        <w:t xml:space="preserve">If all actors believe that the United States provides security and stability for the system, then </w:t>
      </w:r>
      <w:r w:rsidRPr="007737DA">
        <w:rPr>
          <w:rStyle w:val="Emphasis"/>
        </w:rPr>
        <w:t>behavior can be affected</w:t>
      </w:r>
      <w:r w:rsidRPr="007737DA">
        <w:rPr>
          <w:rStyle w:val="StyleUnderline"/>
        </w:rPr>
        <w:t>.</w:t>
      </w:r>
      <w:r w:rsidRPr="00BF0CCF">
        <w:t xml:space="preserve"> </w:t>
      </w:r>
      <w:r w:rsidRPr="007737DA">
        <w:rPr>
          <w:rStyle w:val="StyleUnderline"/>
        </w:rPr>
        <w:t xml:space="preserve">Beliefs have </w:t>
      </w:r>
      <w:r w:rsidRPr="007737DA">
        <w:rPr>
          <w:rStyle w:val="Emphasis"/>
        </w:rPr>
        <w:t>deep explanatory power in international politics</w:t>
      </w:r>
      <w:r w:rsidRPr="00BF0CCF">
        <w:t xml:space="preserve"> </w:t>
      </w:r>
      <w:r w:rsidRPr="007737DA">
        <w:rPr>
          <w:rStyle w:val="StyleUnderline"/>
        </w:rPr>
        <w:t>whether they have a ﬁrm foundation in empirical reality or not.</w:t>
      </w:r>
    </w:p>
    <w:p w:rsidR="00526336" w:rsidRPr="00BF0CCF" w:rsidRDefault="00526336" w:rsidP="00526336">
      <w:r w:rsidRPr="00BF0CCF">
        <w:t xml:space="preserve">Like all beliefs, </w:t>
      </w:r>
      <w:r w:rsidRPr="007737DA">
        <w:rPr>
          <w:rStyle w:val="StyleUnderline"/>
        </w:rPr>
        <w:t xml:space="preserve">faith in the stability provided by hegemony is </w:t>
      </w:r>
      <w:r w:rsidRPr="007737DA">
        <w:rPr>
          <w:rStyle w:val="Emphasis"/>
        </w:rPr>
        <w:t>rarely subjected to much analysis</w:t>
      </w:r>
      <w:r w:rsidRPr="00BF0CCF">
        <w:t xml:space="preserve">.79 Although they almost always have some basis in reality, </w:t>
      </w:r>
      <w:r w:rsidRPr="007737DA">
        <w:rPr>
          <w:rStyle w:val="StyleUnderline"/>
        </w:rPr>
        <w:t xml:space="preserve">beliefs </w:t>
      </w:r>
      <w:r w:rsidRPr="007737DA">
        <w:rPr>
          <w:rStyle w:val="Emphasis"/>
        </w:rPr>
        <w:t>need not pass rigorous tests</w:t>
      </w:r>
      <w:r w:rsidRPr="007737DA">
        <w:rPr>
          <w:rStyle w:val="StyleUnderline"/>
        </w:rPr>
        <w:t xml:space="preserve"> to prove that they match it</w:t>
      </w:r>
      <w:r w:rsidRPr="00BF0CCF">
        <w: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 Facts may change, but beliefs remain the same.</w:t>
      </w:r>
    </w:p>
    <w:p w:rsidR="00526336" w:rsidRPr="00BF0CCF" w:rsidRDefault="00526336" w:rsidP="00526336">
      <w:r w:rsidRPr="007737DA">
        <w:rPr>
          <w:rStyle w:val="StyleUnderline"/>
        </w:rPr>
        <w:t>When leaders are motivated to act based on unjustiﬁed, inaccurate beliefs, folly often follows</w:t>
      </w:r>
      <w:r w:rsidRPr="00BF0CCF">
        <w:t xml:space="preserve">. The person who decides to take a big risk because of astrological advice in the morning’s horoscope can beneﬁt from baseless superstition if the risk pays off. Probability and luck suggest that successful policy choices can sometimes ﬂow from incorrect beliefs. Far more often, however, </w:t>
      </w:r>
      <w:r w:rsidRPr="007737DA">
        <w:rPr>
          <w:rStyle w:val="StyleUnderline"/>
        </w:rPr>
        <w:t xml:space="preserve">poor intellectual foundations lead to </w:t>
      </w:r>
      <w:r w:rsidRPr="007737DA">
        <w:rPr>
          <w:rStyle w:val="Emphasis"/>
        </w:rPr>
        <w:t>suboptimal</w:t>
      </w:r>
      <w:r w:rsidRPr="007737DA">
        <w:rPr>
          <w:rStyle w:val="StyleUnderline"/>
        </w:rPr>
        <w:t xml:space="preserve"> or even </w:t>
      </w:r>
      <w:r w:rsidRPr="007737DA">
        <w:rPr>
          <w:rStyle w:val="Emphasis"/>
        </w:rPr>
        <w:t>disastrous outcomes</w:t>
      </w:r>
      <w:r w:rsidRPr="00BF0CCF">
        <w:t xml:space="preserve">. </w:t>
      </w:r>
      <w:r w:rsidRPr="007737DA">
        <w:rPr>
          <w:rStyle w:val="StyleUnderline"/>
        </w:rPr>
        <w:t>It is worthwhile to analyze the foundations of even our most deeply held beliefs to determine which ones are good candidates to inspire poor policy choices in those who hold them</w:t>
      </w:r>
      <w:r w:rsidRPr="00BF0CCF">
        <w:t>.</w:t>
      </w:r>
    </w:p>
    <w:p w:rsidR="00526336" w:rsidRPr="00BF0CCF" w:rsidRDefault="00526336" w:rsidP="00526336">
      <w:r w:rsidRPr="007737DA">
        <w:rPr>
          <w:rStyle w:val="StyleUnderline"/>
        </w:rPr>
        <w:t>People are wonderful rationalizers</w:t>
      </w:r>
      <w:r w:rsidRPr="00BF0CCF">
        <w:t xml:space="preserve">. </w:t>
      </w:r>
      <w:r w:rsidRPr="007737DA">
        <w:rPr>
          <w:rStyle w:val="StyleUnderline"/>
        </w:rPr>
        <w:t>There is much to be said for being the strongest country in the world; their status provides Americans</w:t>
      </w:r>
      <w:r w:rsidRPr="00BF0CCF">
        <w:t xml:space="preserve"> both </w:t>
      </w:r>
      <w:r w:rsidRPr="007737DA">
        <w:rPr>
          <w:rStyle w:val="StyleUnderline"/>
        </w:rPr>
        <w:t>security and psychological rewards, as well as</w:t>
      </w:r>
      <w:r w:rsidRPr="00BF0CCF">
        <w:t xml:space="preserve"> strong </w:t>
      </w:r>
      <w:r w:rsidRPr="007737DA">
        <w:rPr>
          <w:rStyle w:val="StyleUnderline"/>
        </w:rPr>
        <w:t xml:space="preserve">incentives to construct a rationale for </w:t>
      </w:r>
      <w:r w:rsidRPr="007737DA">
        <w:rPr>
          <w:rStyle w:val="Emphasis"/>
        </w:rPr>
        <w:t>preserving the unipolar moment</w:t>
      </w:r>
      <w:r w:rsidRPr="00BF0CCF">
        <w:t xml:space="preserve"> </w:t>
      </w:r>
      <w:r w:rsidRPr="007737DA">
        <w:rPr>
          <w:rStyle w:val="StyleUnderline"/>
        </w:rPr>
        <w:t>that goes beyond mere selﬁshness</w:t>
      </w:r>
      <w:r w:rsidRPr="00BF0CCF">
        <w:t xml:space="preserve">. </w:t>
      </w:r>
      <w:r w:rsidRPr="007737DA">
        <w:rPr>
          <w:rStyle w:val="StyleUnderline"/>
        </w:rPr>
        <w:t xml:space="preserve">Since people enjoy being “number one,” they are susceptible to perceiving reality in ways that </w:t>
      </w:r>
      <w:r w:rsidRPr="007737DA">
        <w:rPr>
          <w:rStyle w:val="Emphasis"/>
        </w:rPr>
        <w:t>brings the data in line with their desires</w:t>
      </w:r>
      <w:r w:rsidRPr="00BF0CCF">
        <w:t xml:space="preserve">. </w:t>
      </w:r>
      <w:r w:rsidRPr="007737DA">
        <w:rPr>
          <w:rStyle w:val="StyleUnderline"/>
        </w:rPr>
        <w:t xml:space="preserve">It is no coincidence that </w:t>
      </w:r>
      <w:r w:rsidRPr="007737DA">
        <w:rPr>
          <w:rStyle w:val="Emphasis"/>
        </w:rPr>
        <w:t>most hegemonic stability theorists are American</w:t>
      </w:r>
      <w:r w:rsidRPr="00BF0CCF">
        <w:t xml:space="preserve">.81 </w:t>
      </w:r>
      <w:r w:rsidRPr="007737DA">
        <w:rPr>
          <w:rStyle w:val="StyleUnderline"/>
        </w:rPr>
        <w:t xml:space="preserve">Perhaps the satisfaction that comes with being the unipolar power has inspired Americans to </w:t>
      </w:r>
      <w:r w:rsidRPr="007737DA">
        <w:rPr>
          <w:rStyle w:val="Emphasis"/>
        </w:rPr>
        <w:t>misperceive the positive role</w:t>
      </w:r>
      <w:r w:rsidRPr="007737DA">
        <w:rPr>
          <w:rStyle w:val="StyleUnderline"/>
        </w:rPr>
        <w:t xml:space="preserve"> that their status plays in the world</w:t>
      </w:r>
      <w:r w:rsidRPr="00BF0CCF">
        <w:t>.</w:t>
      </w:r>
    </w:p>
    <w:p w:rsidR="00526336" w:rsidRPr="00BF0CCF" w:rsidRDefault="00526336" w:rsidP="00526336">
      <w:r w:rsidRPr="007737DA">
        <w:rPr>
          <w:rStyle w:val="StyleUnderline"/>
        </w:rPr>
        <w:t>Three ﬁndings from</w:t>
      </w:r>
      <w:r w:rsidRPr="00BF0CCF">
        <w:t xml:space="preserve"> political </w:t>
      </w:r>
      <w:r w:rsidRPr="007737DA">
        <w:rPr>
          <w:rStyle w:val="StyleUnderline"/>
        </w:rPr>
        <w:t>psychology can shed light on perceptions of hegemonic stability</w:t>
      </w:r>
      <w:r w:rsidRPr="00BF0CCF">
        <w:t xml:space="preserve">. </w:t>
      </w:r>
      <w:r w:rsidRPr="007737DA">
        <w:rPr>
          <w:rStyle w:val="StyleUnderline"/>
        </w:rPr>
        <w:t>They</w:t>
      </w:r>
      <w:r w:rsidRPr="00BF0CCF">
        <w:t xml:space="preserve"> are mutually supportive, and, </w:t>
      </w:r>
      <w:r w:rsidRPr="007737DA">
        <w:rPr>
          <w:rStyle w:val="StyleUnderline"/>
        </w:rPr>
        <w:t xml:space="preserve">when taken together, suggest that it is likely that </w:t>
      </w:r>
      <w:r w:rsidRPr="007737DA">
        <w:rPr>
          <w:rStyle w:val="Emphasis"/>
        </w:rPr>
        <w:t>US policymakers overestimate</w:t>
      </w:r>
      <w:r w:rsidRPr="007737DA">
        <w:rPr>
          <w:rStyle w:val="StyleUnderline"/>
        </w:rPr>
        <w:t xml:space="preserve"> the extent to which </w:t>
      </w:r>
      <w:r w:rsidRPr="007737DA">
        <w:rPr>
          <w:rStyle w:val="Emphasis"/>
        </w:rPr>
        <w:t>their actions</w:t>
      </w:r>
      <w:r w:rsidRPr="007737DA">
        <w:rPr>
          <w:rStyle w:val="StyleUnderline"/>
        </w:rPr>
        <w:t xml:space="preserve"> are responsible for the choices of others. The belief in the major US contribution to world peace is </w:t>
      </w:r>
      <w:r w:rsidRPr="007737DA">
        <w:rPr>
          <w:rStyle w:val="Emphasis"/>
        </w:rPr>
        <w:t>probably unjustiﬁed</w:t>
      </w:r>
      <w:r w:rsidRPr="00BF0CCF">
        <w:t>.</w:t>
      </w:r>
    </w:p>
    <w:p w:rsidR="00526336" w:rsidRPr="00BF0CCF" w:rsidRDefault="00526336" w:rsidP="00526336">
      <w:r w:rsidRPr="00BF0CCF">
        <w:t>The Illusion of Control</w:t>
      </w:r>
    </w:p>
    <w:p w:rsidR="00526336" w:rsidRPr="00BF0CCF" w:rsidRDefault="00526336" w:rsidP="00526336">
      <w:r w:rsidRPr="00BF0CCF">
        <w:t xml:space="preserve">Could 5 percent of the world’s population hope to enforce rules upon the rest? Would even an internationally hegemonic United States be capable of producing the New Peace? Perhaps, but it also may be true that </w:t>
      </w:r>
      <w:r w:rsidRPr="007737DA">
        <w:rPr>
          <w:rStyle w:val="StyleUnderline"/>
        </w:rPr>
        <w:t xml:space="preserve">believers in hegemonic stability may be affected by the very common tendency of people to </w:t>
      </w:r>
      <w:r w:rsidRPr="007737DA">
        <w:rPr>
          <w:rStyle w:val="Emphasis"/>
        </w:rPr>
        <w:t>overestimate their ability</w:t>
      </w:r>
      <w:r w:rsidRPr="007737DA">
        <w:rPr>
          <w:rStyle w:val="StyleUnderline"/>
        </w:rPr>
        <w:t xml:space="preserve"> to control events</w:t>
      </w:r>
      <w:r w:rsidRPr="00BF0CCF">
        <w:t xml:space="preserve">. A variety of evidence has accumulated over the past forty years to support Ellen J. Langer’s original observations about the “illusion of control” that routinely distorts perception.82 </w:t>
      </w:r>
      <w:r w:rsidRPr="007737DA">
        <w:rPr>
          <w:rStyle w:val="StyleUnderline"/>
        </w:rPr>
        <w:t>Even in situations where outcomes are clearly generated by pure chance, people tend to believe that they can exert control over events</w:t>
      </w:r>
      <w:r w:rsidRPr="00BF0CCF">
        <w:t>.83 There is little reason to believe that leaders are somehow less susceptible to such illusions than subjects in controlled experiments.</w:t>
      </w:r>
    </w:p>
    <w:p w:rsidR="00526336" w:rsidRPr="00BF0CCF" w:rsidRDefault="00526336" w:rsidP="00526336">
      <w:r w:rsidRPr="00BF0CCF">
        <w:t xml:space="preserve">The </w:t>
      </w:r>
      <w:r w:rsidRPr="007737DA">
        <w:rPr>
          <w:rStyle w:val="Emphasis"/>
        </w:rPr>
        <w:t>extensive research</w:t>
      </w:r>
      <w:r w:rsidRPr="00BF0CCF">
        <w:t xml:space="preserve"> </w:t>
      </w:r>
      <w:r w:rsidRPr="007737DA">
        <w:rPr>
          <w:rStyle w:val="StyleUnderline"/>
        </w:rPr>
        <w:t>on the illusion of control has revealed</w:t>
      </w:r>
      <w:r w:rsidRPr="00BF0CCF">
        <w:t xml:space="preserve"> two </w:t>
      </w:r>
      <w:r w:rsidRPr="007737DA">
        <w:rPr>
          <w:rStyle w:val="StyleUnderline"/>
        </w:rPr>
        <w:t xml:space="preserve">further ﬁndings that suggest US illusions might be even stronger than average. First, misperceptions of control appear to be </w:t>
      </w:r>
      <w:r w:rsidRPr="007737DA">
        <w:rPr>
          <w:rStyle w:val="Emphasis"/>
        </w:rPr>
        <w:t>correlated with power</w:t>
      </w:r>
      <w:r w:rsidRPr="00BF0CCF">
        <w:t xml:space="preserve">: </w:t>
      </w:r>
      <w:r w:rsidRPr="007737DA">
        <w:rPr>
          <w:rStyle w:val="StyleUnderline"/>
        </w:rPr>
        <w:t xml:space="preserve">individuals with higher socioeconomic status, as well as those who are members of dominant groups, are more likely to </w:t>
      </w:r>
      <w:r w:rsidRPr="007737DA">
        <w:rPr>
          <w:rStyle w:val="Emphasis"/>
        </w:rPr>
        <w:t>overestimate their ability</w:t>
      </w:r>
      <w:r w:rsidRPr="007737DA">
        <w:rPr>
          <w:rStyle w:val="StyleUnderline"/>
        </w:rPr>
        <w:t xml:space="preserve"> to control events</w:t>
      </w:r>
      <w:r w:rsidRPr="00BF0CCF">
        <w:t xml:space="preserve">.84 </w:t>
      </w:r>
      <w:r w:rsidRPr="007737DA">
        <w:rPr>
          <w:rStyle w:val="StyleUnderline"/>
        </w:rPr>
        <w:t>Powerful</w:t>
      </w:r>
      <w:r>
        <w:rPr>
          <w:rStyle w:val="StyleUnderline"/>
        </w:rPr>
        <w:t xml:space="preserve"> people tend to be </w:t>
      </w:r>
      <w:r w:rsidRPr="007737DA">
        <w:rPr>
          <w:rStyle w:val="Emphasis"/>
        </w:rPr>
        <w:t>far more conﬁdent than others</w:t>
      </w:r>
      <w:r w:rsidRPr="00BF0CCF">
        <w:t xml:space="preserve">, </w:t>
      </w:r>
      <w:r w:rsidRPr="007737DA">
        <w:rPr>
          <w:rStyle w:val="StyleUnderline"/>
        </w:rPr>
        <w:t xml:space="preserve">often overly so, and that conﬁdence leads them to </w:t>
      </w:r>
      <w:r w:rsidRPr="007737DA">
        <w:rPr>
          <w:rStyle w:val="Emphasis"/>
        </w:rPr>
        <w:t>inﬂate their own importance</w:t>
      </w:r>
      <w:r w:rsidRPr="00BF0CCF">
        <w:t xml:space="preserve">.85 </w:t>
      </w:r>
      <w:r w:rsidRPr="007737DA">
        <w:rPr>
          <w:rStyle w:val="StyleUnderline"/>
        </w:rPr>
        <w:t>Leaders of superpowers are</w:t>
      </w:r>
      <w:r w:rsidRPr="00BF0CCF">
        <w:t xml:space="preserve"> thus </w:t>
      </w:r>
      <w:r w:rsidRPr="007737DA">
        <w:rPr>
          <w:rStyle w:val="Emphasis"/>
        </w:rPr>
        <w:t>particularly vulnerable</w:t>
      </w:r>
      <w:r w:rsidRPr="00BF0CCF">
        <w:t xml:space="preserve"> </w:t>
      </w:r>
      <w:r w:rsidRPr="007737DA">
        <w:rPr>
          <w:rStyle w:val="StyleUnderline"/>
        </w:rPr>
        <w:t xml:space="preserve">to </w:t>
      </w:r>
      <w:r w:rsidRPr="007737DA">
        <w:rPr>
          <w:rStyle w:val="Emphasis"/>
        </w:rPr>
        <w:t>distorted perceptions</w:t>
      </w:r>
      <w:r w:rsidRPr="007737DA">
        <w:rPr>
          <w:rStyle w:val="StyleUnderline"/>
        </w:rPr>
        <w:t xml:space="preserve"> regarding their ability to affect the course of events</w:t>
      </w:r>
      <w:r w:rsidRPr="00BF0CCF">
        <w:t xml:space="preserve">. </w:t>
      </w:r>
      <w:r w:rsidRPr="007737DA">
        <w:rPr>
          <w:rStyle w:val="StyleUnderline"/>
        </w:rPr>
        <w:t xml:space="preserve">US observers had a </w:t>
      </w:r>
      <w:r w:rsidRPr="007737DA">
        <w:rPr>
          <w:rStyle w:val="Emphasis"/>
        </w:rPr>
        <w:t>greater structural predisposition</w:t>
      </w:r>
      <w:r w:rsidRPr="00BF0CCF">
        <w:t xml:space="preserve"> than others, for example, </w:t>
      </w:r>
      <w:r w:rsidRPr="007737DA">
        <w:rPr>
          <w:rStyle w:val="StyleUnderline"/>
        </w:rPr>
        <w:t>to believe that they would have been able to control events in the Persian Gulf following an injection of</w:t>
      </w:r>
      <w:r w:rsidRPr="00BF0CCF">
        <w:t xml:space="preserve"> creative </w:t>
      </w:r>
      <w:r w:rsidRPr="007737DA">
        <w:rPr>
          <w:rStyle w:val="StyleUnderline"/>
        </w:rPr>
        <w:t>instability in 2003</w:t>
      </w:r>
      <w:r w:rsidRPr="00BF0CCF">
        <w:t>. The skepticism of less powerful allies was easily discounted.</w:t>
      </w:r>
    </w:p>
    <w:p w:rsidR="00526336" w:rsidRPr="00BF0CCF" w:rsidRDefault="00526336" w:rsidP="00526336">
      <w:r w:rsidRPr="00BF0CCF">
        <w:t xml:space="preserve">Second, </w:t>
      </w:r>
      <w:r w:rsidRPr="007737DA">
        <w:rPr>
          <w:rStyle w:val="StyleUnderline"/>
        </w:rPr>
        <w:t xml:space="preserve">there is reason to believe that </w:t>
      </w:r>
      <w:r w:rsidRPr="007737DA">
        <w:rPr>
          <w:rStyle w:val="Emphasis"/>
        </w:rPr>
        <w:t>culture matters</w:t>
      </w:r>
      <w:r w:rsidRPr="007737DA">
        <w:rPr>
          <w:rStyle w:val="StyleUnderline"/>
        </w:rPr>
        <w:t xml:space="preserve"> as well as power</w:t>
      </w:r>
      <w:r w:rsidRPr="00BF0CCF">
        <w:t xml:space="preserve">. </w:t>
      </w:r>
      <w:r w:rsidRPr="007737DA">
        <w:rPr>
          <w:rStyle w:val="StyleUnderline"/>
        </w:rPr>
        <w:t>People from societies that value individualism are more likely to harbor illusions of control than those from collectivist societies</w:t>
      </w:r>
      <w:r w:rsidRPr="00BF0CCF">
        <w:t xml:space="preserve">, where assumptions of group agency are more common. When </w:t>
      </w:r>
      <w:r w:rsidRPr="007737DA">
        <w:rPr>
          <w:rStyle w:val="StyleUnderline"/>
        </w:rPr>
        <w:t>compared to</w:t>
      </w:r>
      <w:r w:rsidRPr="00BF0CCF">
        <w:t xml:space="preserve"> people from </w:t>
      </w:r>
      <w:r w:rsidRPr="007737DA">
        <w:rPr>
          <w:rStyle w:val="StyleUnderline"/>
        </w:rPr>
        <w:t>other parts of the world, Westerners tend to view the world as “highly subject to personal control,”</w:t>
      </w:r>
      <w:r w:rsidRPr="00BF0CCF">
        <w:t xml:space="preserve"> in the words of Richard Nisbett.86 </w:t>
      </w:r>
      <w:r w:rsidRPr="007737DA">
        <w:rPr>
          <w:rStyle w:val="StyleUnderline"/>
        </w:rPr>
        <w:t xml:space="preserve">North Americans appear </w:t>
      </w:r>
      <w:r w:rsidRPr="007737DA">
        <w:rPr>
          <w:rStyle w:val="Emphasis"/>
        </w:rPr>
        <w:t>particularly vulnerable</w:t>
      </w:r>
      <w:r w:rsidRPr="007737DA">
        <w:rPr>
          <w:rStyle w:val="StyleUnderline"/>
        </w:rPr>
        <w:t xml:space="preserve"> in this regard</w:t>
      </w:r>
      <w:r w:rsidRPr="00BF0CCF">
        <w:t xml:space="preserve">.87 </w:t>
      </w:r>
      <w:r w:rsidRPr="007737DA">
        <w:rPr>
          <w:rStyle w:val="StyleUnderline"/>
        </w:rPr>
        <w:t xml:space="preserve">Those who come from relatively powerful countries with individualistic societies are therefore at high risk for </w:t>
      </w:r>
      <w:r w:rsidRPr="007737DA">
        <w:rPr>
          <w:rStyle w:val="Emphasis"/>
        </w:rPr>
        <w:t>misperceiving their ability to inﬂuence events</w:t>
      </w:r>
      <w:r w:rsidRPr="00BF0CCF">
        <w:t>.</w:t>
      </w:r>
    </w:p>
    <w:p w:rsidR="00526336" w:rsidRPr="00BF0CCF" w:rsidRDefault="00526336" w:rsidP="00526336">
      <w:r w:rsidRPr="00AF3705">
        <w:rPr>
          <w:rStyle w:val="StyleUnderline"/>
        </w:rPr>
        <w:t>For the United States, the illusion of control extends beyond the water’s edge</w:t>
      </w:r>
      <w:r w:rsidRPr="00BF0CCF">
        <w:t xml:space="preserve">. </w:t>
      </w:r>
      <w:r w:rsidRPr="00AF3705">
        <w:rPr>
          <w:rStyle w:val="StyleUnderline"/>
        </w:rPr>
        <w:t xml:space="preserve">An oft-discussed public </w:t>
      </w:r>
      <w:r w:rsidRPr="002711EC">
        <w:rPr>
          <w:rStyle w:val="StyleUnderline"/>
        </w:rPr>
        <w:t>good supposedly conferred by US hegemony is order in those parts of the world uncontrolled by sovereign states, or the “global commons</w:t>
      </w:r>
      <w:r w:rsidRPr="00BF0CCF">
        <w:t xml:space="preserve">.”88 </w:t>
      </w:r>
      <w:r w:rsidRPr="002711EC">
        <w:rPr>
          <w:rStyle w:val="StyleUnderline"/>
        </w:rPr>
        <w:t>One such common area is the sea</w:t>
      </w:r>
      <w:r w:rsidRPr="00BF0CCF">
        <w:t xml:space="preserve">, where the United States maintains the only true blue-water navy in the world. </w:t>
      </w:r>
      <w:r w:rsidRPr="002711EC">
        <w:rPr>
          <w:rStyle w:val="StyleUnderline"/>
        </w:rPr>
        <w:t>That the United States has brought this peace to the high seas is a central belief of hegemonic-stability theorists, one rarely examined</w:t>
      </w:r>
      <w:r w:rsidRPr="00BF0CCF">
        <w:t xml:space="preserve"> in any serious way. Indeed the maritime environment has been unusually peaceful for decades; the biggest naval battles since Okinawa took place during the Falklands conﬂict in 1982, and they were fairly minor.89 If hegemony is the key variable explaining stability at sea, maritime security would have to be far more chaotic without the US Navy.</w:t>
      </w:r>
    </w:p>
    <w:p w:rsidR="00526336" w:rsidRPr="00BF0CCF" w:rsidRDefault="00526336" w:rsidP="00526336">
      <w:r w:rsidRPr="002711EC">
        <w:rPr>
          <w:rStyle w:val="StyleUnderline"/>
        </w:rPr>
        <w:t xml:space="preserve">It is </w:t>
      </w:r>
      <w:r w:rsidRPr="002711EC">
        <w:rPr>
          <w:rStyle w:val="Emphasis"/>
        </w:rPr>
        <w:t>equally</w:t>
      </w:r>
      <w:r w:rsidRPr="002711EC">
        <w:rPr>
          <w:rStyle w:val="StyleUnderline"/>
        </w:rPr>
        <w:t xml:space="preserve"> if not </w:t>
      </w:r>
      <w:r w:rsidRPr="002711EC">
        <w:rPr>
          <w:rStyle w:val="Emphasis"/>
        </w:rPr>
        <w:t>more plausible</w:t>
      </w:r>
      <w:r w:rsidRPr="002711EC">
        <w:rPr>
          <w:rStyle w:val="StyleUnderline"/>
        </w:rPr>
        <w:t xml:space="preserve"> to suggest</w:t>
      </w:r>
      <w:r w:rsidRPr="00BF0CCF">
        <w:t xml:space="preserve">, however, </w:t>
      </w:r>
      <w:r w:rsidRPr="002711EC">
        <w:rPr>
          <w:rStyle w:val="StyleUnderline"/>
        </w:rPr>
        <w:t xml:space="preserve">that the reason other states are not building blue-water navies is not because the United States dissuades them from doing so but rather because </w:t>
      </w:r>
      <w:r w:rsidRPr="002711EC">
        <w:rPr>
          <w:rStyle w:val="Emphasis"/>
        </w:rPr>
        <w:t>none feels that trade is imperiled</w:t>
      </w:r>
      <w:r w:rsidRPr="00BF0CCF">
        <w:t xml:space="preserve">.90 </w:t>
      </w:r>
      <w:r w:rsidRPr="00741836">
        <w:rPr>
          <w:rStyle w:val="StyleUnderline"/>
        </w:rPr>
        <w:t>In earlier times</w:t>
      </w:r>
      <w:r w:rsidRPr="00BF0CCF">
        <w:t xml:space="preserve">, and certainly during the age of mercantilism, </w:t>
      </w:r>
      <w:r w:rsidRPr="00741836">
        <w:rPr>
          <w:rStyle w:val="StyleUnderline"/>
        </w:rPr>
        <w:t>zero-sum economics inspired efforts to cut off the trade of opponents on occasion, making control the sea extremely important</w:t>
      </w:r>
      <w:r w:rsidRPr="00BF0CCF">
        <w:t xml:space="preserve">. </w:t>
      </w:r>
      <w:r w:rsidRPr="00741836">
        <w:rPr>
          <w:rStyle w:val="StyleUnderline"/>
        </w:rPr>
        <w:t xml:space="preserve">Today the free ﬂow of goods is </w:t>
      </w:r>
      <w:r w:rsidRPr="00741836">
        <w:rPr>
          <w:rStyle w:val="Emphasis"/>
        </w:rPr>
        <w:t>vital to all economies</w:t>
      </w:r>
      <w:r w:rsidRPr="00BF0CCF">
        <w:t xml:space="preserve">, </w:t>
      </w:r>
      <w:r w:rsidRPr="00741836">
        <w:rPr>
          <w:rStyle w:val="StyleUnderline"/>
        </w:rPr>
        <w:t>and it would be in the interest of no state to interrupt it.</w:t>
      </w:r>
      <w:r w:rsidRPr="00BF0CCF">
        <w:t xml:space="preserve">91 </w:t>
      </w:r>
      <w:r w:rsidRPr="00741836">
        <w:rPr>
          <w:rStyle w:val="StyleUnderline"/>
        </w:rPr>
        <w:t xml:space="preserve">Free trade at sea </w:t>
      </w:r>
      <w:r w:rsidRPr="00741836">
        <w:rPr>
          <w:rStyle w:val="Emphasis"/>
        </w:rPr>
        <w:t>may no longer need protection</w:t>
      </w:r>
      <w:r w:rsidRPr="00BF0CCF">
        <w:t xml:space="preserve">, in other words, </w:t>
      </w:r>
      <w:r w:rsidRPr="00741836">
        <w:rPr>
          <w:rStyle w:val="StyleUnderline"/>
        </w:rPr>
        <w:t>because it essentially has no enemies</w:t>
      </w:r>
      <w:r w:rsidRPr="00BF0CCF">
        <w:t xml:space="preserve">; the sheriff may be patrolling a crime-free neighborhood. </w:t>
      </w:r>
      <w:r w:rsidRPr="00741836">
        <w:rPr>
          <w:rStyle w:val="StyleUnderline"/>
        </w:rPr>
        <w:t>The threat from the few remaining pirates hardly requires a robust naval presence, and is certainly not what hegemonic-stability advocates mean</w:t>
      </w:r>
      <w:r w:rsidRPr="00BF0CCF">
        <w:t xml:space="preserve">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w:t>
      </w:r>
    </w:p>
    <w:p w:rsidR="00526336" w:rsidRPr="00BF0CCF" w:rsidRDefault="00526336" w:rsidP="00526336">
      <w:r w:rsidRPr="00741836">
        <w:rPr>
          <w:rStyle w:val="StyleUnderline"/>
        </w:rPr>
        <w:t xml:space="preserve">People </w:t>
      </w:r>
      <w:r w:rsidRPr="00741836">
        <w:rPr>
          <w:rStyle w:val="Emphasis"/>
        </w:rPr>
        <w:t>overestimate</w:t>
      </w:r>
      <w:r w:rsidRPr="00741836">
        <w:rPr>
          <w:rStyle w:val="StyleUnderline"/>
        </w:rPr>
        <w:t xml:space="preserve"> the degree to which they control events in their lives</w:t>
      </w:r>
      <w:r w:rsidRPr="00BF0CCF">
        <w:t xml:space="preserve">. </w:t>
      </w:r>
      <w:r w:rsidRPr="00741836">
        <w:rPr>
          <w:rStyle w:val="StyleUnderline"/>
        </w:rPr>
        <w:t xml:space="preserve">Furthermore, if these observations from political psychology are right about the factors that inﬂuence the growth of illusions of power, then </w:t>
      </w:r>
      <w:r w:rsidRPr="00741836">
        <w:rPr>
          <w:rStyle w:val="Emphasis"/>
        </w:rPr>
        <w:t>US leaders and analysts are particularly susceptible to misperception</w:t>
      </w:r>
      <w:r w:rsidRPr="00BF0CCF">
        <w:t xml:space="preserve">. </w:t>
      </w:r>
      <w:r w:rsidRPr="00741836">
        <w:rPr>
          <w:rStyle w:val="StyleUnderline"/>
        </w:rPr>
        <w:t xml:space="preserve">They may well be </w:t>
      </w:r>
      <w:r w:rsidRPr="00741836">
        <w:rPr>
          <w:rStyle w:val="Emphasis"/>
        </w:rPr>
        <w:t>overestimating the degree</w:t>
      </w:r>
      <w:r w:rsidRPr="00741836">
        <w:rPr>
          <w:rStyle w:val="StyleUnderline"/>
        </w:rPr>
        <w:t xml:space="preserve"> to which the United States can affect the behavior of others</w:t>
      </w:r>
      <w:r w:rsidRPr="00BF0CCF">
        <w:t xml:space="preserve">. </w:t>
      </w:r>
      <w:r w:rsidRPr="00AA522A">
        <w:rPr>
          <w:rStyle w:val="StyleUnderline"/>
        </w:rPr>
        <w:t xml:space="preserve">The rest of the world may be able to </w:t>
      </w:r>
      <w:r w:rsidRPr="00AA522A">
        <w:rPr>
          <w:rStyle w:val="Emphasis"/>
        </w:rPr>
        <w:t>get along just ﬁne</w:t>
      </w:r>
      <w:r w:rsidRPr="00BF0CCF">
        <w:t xml:space="preserve">, on land and at sea, </w:t>
      </w:r>
      <w:r w:rsidRPr="00AA522A">
        <w:rPr>
          <w:rStyle w:val="Emphasis"/>
        </w:rPr>
        <w:t>without US attempts to control it.</w:t>
      </w:r>
    </w:p>
    <w:p w:rsidR="00526336" w:rsidRPr="00BF0CCF" w:rsidRDefault="00526336" w:rsidP="00526336">
      <w:r w:rsidRPr="00BF0CCF">
        <w:t>Ego-Centric and Self-Serving Biases in Attribution</w:t>
      </w:r>
    </w:p>
    <w:p w:rsidR="00526336" w:rsidRPr="00BF0CCF" w:rsidRDefault="00526336" w:rsidP="00526336">
      <w:r w:rsidRPr="00AA522A">
        <w:rPr>
          <w:rStyle w:val="StyleUnderline"/>
        </w:rPr>
        <w:t>It is natural for people</w:t>
      </w:r>
      <w:r w:rsidRPr="00BF0CCF">
        <w:t xml:space="preserve">, whether presidents or commoners, </w:t>
      </w:r>
      <w:r w:rsidRPr="00AA522A">
        <w:rPr>
          <w:rStyle w:val="StyleUnderline"/>
        </w:rPr>
        <w:t xml:space="preserve">to </w:t>
      </w:r>
      <w:r w:rsidRPr="00AA522A">
        <w:rPr>
          <w:rStyle w:val="Emphasis"/>
        </w:rPr>
        <w:t>misperceive the role they play</w:t>
      </w:r>
      <w:r w:rsidRPr="00AA522A">
        <w:rPr>
          <w:rStyle w:val="StyleUnderline"/>
        </w:rPr>
        <w:t xml:space="preserve"> in the thinking process of others</w:t>
      </w:r>
      <w:r w:rsidRPr="00BF0CCF">
        <w:t xml:space="preserve">. Jervis was the ﬁrst to discuss this phenomenon, now known as </w:t>
      </w:r>
      <w:r w:rsidRPr="00AA522A">
        <w:rPr>
          <w:rStyle w:val="StyleUnderline"/>
        </w:rPr>
        <w:t>the “</w:t>
      </w:r>
      <w:r w:rsidRPr="00AA522A">
        <w:rPr>
          <w:rStyle w:val="Emphasis"/>
        </w:rPr>
        <w:t>ego-centric bias</w:t>
      </w:r>
      <w:r w:rsidRPr="00BF0CCF">
        <w:t xml:space="preserve">,” which </w:t>
      </w:r>
      <w:r w:rsidRPr="00AA522A">
        <w:rPr>
          <w:rStyle w:val="StyleUnderline"/>
        </w:rPr>
        <w:t>has been put to the test many times</w:t>
      </w:r>
      <w:r w:rsidRPr="00BF0CCF">
        <w:t xml:space="preserve"> since he wrote four decades ago. Building on what was known as “attribution theory,” Jervis observed that </w:t>
      </w:r>
      <w:r w:rsidRPr="00AA522A">
        <w:rPr>
          <w:rStyle w:val="StyleUnderline"/>
        </w:rPr>
        <w:t>actors tend to overestimate their importance in the decisions of others</w:t>
      </w:r>
      <w:r w:rsidRPr="00BF0CCF">
        <w:t xml:space="preserve">. </w:t>
      </w:r>
      <w:r w:rsidRPr="00AA522A">
        <w:rPr>
          <w:rStyle w:val="Emphasis"/>
        </w:rPr>
        <w:t>Rarely</w:t>
      </w:r>
      <w:r w:rsidRPr="00AA522A">
        <w:rPr>
          <w:rStyle w:val="StyleUnderline"/>
        </w:rPr>
        <w:t xml:space="preserve"> are our actions as consequential upon their behavior as we believe them to be</w:t>
      </w:r>
      <w:r w:rsidRPr="00BF0CCF">
        <w:t xml:space="preserve">.92 This is not merely ego gratiﬁcation, though that plays a role; </w:t>
      </w:r>
      <w:r w:rsidRPr="00AA522A">
        <w:rPr>
          <w:rStyle w:val="StyleUnderline"/>
        </w:rPr>
        <w:t>actors are</w:t>
      </w:r>
      <w:r w:rsidRPr="00BF0CCF">
        <w:t xml:space="preserve"> simply </w:t>
      </w:r>
      <w:r w:rsidRPr="00AA522A">
        <w:rPr>
          <w:rStyle w:val="StyleUnderline"/>
        </w:rPr>
        <w:t>more conscious of their own actions than the other factors central to the internal deliberations in other capitals</w:t>
      </w:r>
      <w:r w:rsidRPr="00BF0CCF">
        <w:t xml:space="preserve">. Because people are more likely to remember their contributions to an outcome, </w:t>
      </w:r>
      <w:r w:rsidRPr="00AA522A">
        <w:rPr>
          <w:rStyle w:val="StyleUnderline"/>
        </w:rPr>
        <w:t xml:space="preserve">they naturally grant themselves </w:t>
      </w:r>
      <w:r w:rsidRPr="00AA522A">
        <w:rPr>
          <w:rStyle w:val="Emphasis"/>
        </w:rPr>
        <w:t>more causal weight</w:t>
      </w:r>
      <w:r w:rsidRPr="00BF0CCF">
        <w:t>.93</w:t>
      </w:r>
    </w:p>
    <w:p w:rsidR="00526336" w:rsidRPr="00BF0CCF" w:rsidRDefault="00526336" w:rsidP="00526336">
      <w:r w:rsidRPr="00AA522A">
        <w:rPr>
          <w:rStyle w:val="StyleUnderline"/>
        </w:rPr>
        <w:t xml:space="preserve">Two further aspects of the ego-centric bias make </w:t>
      </w:r>
      <w:r w:rsidRPr="00AA522A">
        <w:rPr>
          <w:rStyle w:val="Emphasis"/>
        </w:rPr>
        <w:t>US analysts</w:t>
      </w:r>
      <w:r w:rsidRPr="00AA522A">
        <w:rPr>
          <w:rStyle w:val="StyleUnderline"/>
        </w:rPr>
        <w:t xml:space="preserve"> even </w:t>
      </w:r>
      <w:r w:rsidRPr="00AA522A">
        <w:rPr>
          <w:rStyle w:val="Emphasis"/>
        </w:rPr>
        <w:t>more susceptible</w:t>
      </w:r>
      <w:r w:rsidRPr="00BF0CCF">
        <w:t xml:space="preserve"> to its effects. </w:t>
      </w:r>
      <w:r w:rsidRPr="00AA522A">
        <w:rPr>
          <w:rStyle w:val="StyleUnderline"/>
        </w:rPr>
        <w:t>First, the bias is magniﬁed when the behavior of others is desirable</w:t>
      </w:r>
      <w:r w:rsidRPr="00BF0CCF">
        <w:t xml:space="preserve">. </w:t>
      </w:r>
      <w:r w:rsidRPr="00AA522A">
        <w:rPr>
          <w:rStyle w:val="StyleUnderline"/>
        </w:rPr>
        <w:t>People</w:t>
      </w:r>
      <w:r w:rsidRPr="00BF0CCF">
        <w:t xml:space="preserve"> generally </w:t>
      </w:r>
      <w:r w:rsidRPr="00AA522A">
        <w:rPr>
          <w:rStyle w:val="Emphasis"/>
        </w:rPr>
        <w:t>take credit for positive outcomes</w:t>
      </w:r>
      <w:r w:rsidRPr="00BF0CCF">
        <w:t xml:space="preserve"> </w:t>
      </w:r>
      <w:r w:rsidRPr="00AA522A">
        <w:rPr>
          <w:rStyle w:val="StyleUnderline"/>
        </w:rPr>
        <w:t>and</w:t>
      </w:r>
      <w:r w:rsidRPr="00BF0CCF">
        <w:t xml:space="preserve"> </w:t>
      </w:r>
      <w:r w:rsidRPr="00AA522A">
        <w:rPr>
          <w:rStyle w:val="Emphasis"/>
        </w:rPr>
        <w:t>deﬂect responsibility for negative ones</w:t>
      </w:r>
      <w:r w:rsidRPr="00BF0CCF">
        <w:t xml:space="preserve">. </w:t>
      </w:r>
      <w:r w:rsidRPr="00AA522A">
        <w:rPr>
          <w:rStyle w:val="StyleUnderline"/>
        </w:rPr>
        <w:t xml:space="preserve">This “self-serving bias” is one of the </w:t>
      </w:r>
      <w:r w:rsidRPr="00AA522A">
        <w:rPr>
          <w:rStyle w:val="Emphasis"/>
        </w:rPr>
        <w:t>best-established ﬁndings</w:t>
      </w:r>
      <w:r w:rsidRPr="00AA522A">
        <w:rPr>
          <w:rStyle w:val="StyleUnderline"/>
        </w:rPr>
        <w:t xml:space="preserve"> in modern psychology, supported by many </w:t>
      </w:r>
      <w:r w:rsidRPr="00AA522A">
        <w:rPr>
          <w:rStyle w:val="Emphasis"/>
        </w:rPr>
        <w:t>hundreds of studies</w:t>
      </w:r>
      <w:r w:rsidRPr="00BF0CCF">
        <w:t xml:space="preserve">.94 Supporters of Ronald Reagan are happy to give him credit for ending the Cold War, for instance, even though evidence that the United States had much inﬂuence on Premier Gorbachev’s decision making is scant at best.95 Today, </w:t>
      </w:r>
      <w:r w:rsidRPr="00AA522A">
        <w:rPr>
          <w:rStyle w:val="StyleUnderline"/>
        </w:rPr>
        <w:t xml:space="preserve">since few outcomes are more desirable than global stability, it stands to reason that </w:t>
      </w:r>
      <w:r w:rsidRPr="00AA522A">
        <w:rPr>
          <w:rStyle w:val="Emphasis"/>
        </w:rPr>
        <w:t>perceptions of the New Peace</w:t>
      </w:r>
      <w:r w:rsidRPr="00AA522A">
        <w:rPr>
          <w:rStyle w:val="StyleUnderline"/>
        </w:rPr>
        <w:t xml:space="preserve"> are </w:t>
      </w:r>
      <w:r w:rsidRPr="00AA522A">
        <w:rPr>
          <w:rStyle w:val="Emphasis"/>
        </w:rPr>
        <w:t>prime candidates</w:t>
      </w:r>
      <w:r w:rsidRPr="00AA522A">
        <w:rPr>
          <w:rStyle w:val="StyleUnderline"/>
        </w:rPr>
        <w:t xml:space="preserve"> for </w:t>
      </w:r>
      <w:r w:rsidRPr="00AA522A">
        <w:rPr>
          <w:rStyle w:val="Emphasis"/>
        </w:rPr>
        <w:t>distortion</w:t>
      </w:r>
      <w:r w:rsidRPr="00AA522A">
        <w:rPr>
          <w:rStyle w:val="StyleUnderline"/>
        </w:rPr>
        <w:t xml:space="preserve"> by </w:t>
      </w:r>
      <w:r w:rsidRPr="00AA522A">
        <w:rPr>
          <w:rStyle w:val="Emphasis"/>
        </w:rPr>
        <w:t>ego-centric</w:t>
      </w:r>
      <w:r w:rsidRPr="00AA522A">
        <w:rPr>
          <w:rStyle w:val="StyleUnderline"/>
        </w:rPr>
        <w:t xml:space="preserve">, </w:t>
      </w:r>
      <w:r w:rsidRPr="00AA522A">
        <w:rPr>
          <w:rStyle w:val="Emphasis"/>
        </w:rPr>
        <w:t>self-serving biases</w:t>
      </w:r>
      <w:r w:rsidRPr="00BF0CCF">
        <w:t xml:space="preserve">. </w:t>
      </w:r>
      <w:r w:rsidRPr="00AA522A">
        <w:rPr>
          <w:rStyle w:val="StyleUnderline"/>
        </w:rPr>
        <w:t>When war breaks out, it is not the fault of US leaders; when peace comes to a region, Washington is happy to take credit</w:t>
      </w:r>
      <w:r w:rsidRPr="00BF0CCF">
        <w:t>.</w:t>
      </w:r>
    </w:p>
    <w:p w:rsidR="00526336" w:rsidRPr="00BF0CCF" w:rsidRDefault="00526336" w:rsidP="00526336">
      <w:r w:rsidRPr="00BF0CCF">
        <w:t xml:space="preserve">There was for some time a debate among psychologists over just how universal self-serving biases were, or whether their effects varied across cultures. </w:t>
      </w:r>
      <w:r w:rsidRPr="00AA522A">
        <w:rPr>
          <w:rStyle w:val="Emphasis"/>
        </w:rPr>
        <w:t>Extensive research</w:t>
      </w:r>
      <w:r w:rsidRPr="00BF0CCF">
        <w:t xml:space="preserve"> </w:t>
      </w:r>
      <w:r w:rsidRPr="00AA522A">
        <w:rPr>
          <w:rStyle w:val="StyleUnderline"/>
        </w:rPr>
        <w:t xml:space="preserve">has essentially </w:t>
      </w:r>
      <w:r w:rsidRPr="00AA522A">
        <w:rPr>
          <w:rStyle w:val="Emphasis"/>
        </w:rPr>
        <w:t>settled the matter</w:t>
      </w:r>
      <w:r w:rsidRPr="00BF0CCF">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AA522A">
        <w:rPr>
          <w:rStyle w:val="StyleUnderline"/>
        </w:rPr>
        <w:t>US leaders are</w:t>
      </w:r>
      <w:r w:rsidRPr="00BF0CCF">
        <w:t xml:space="preserve"> therefore </w:t>
      </w:r>
      <w:r w:rsidRPr="00AA522A">
        <w:rPr>
          <w:rStyle w:val="Emphasis"/>
        </w:rPr>
        <w:t>more culturally predisposed</w:t>
      </w:r>
      <w:r w:rsidRPr="00BF0CCF">
        <w:t xml:space="preserve"> </w:t>
      </w:r>
      <w:r w:rsidRPr="00AA522A">
        <w:rPr>
          <w:rStyle w:val="StyleUnderline"/>
        </w:rPr>
        <w:t>to believe that their actions are responsible for positive outcomes like peace</w:t>
      </w:r>
      <w:r w:rsidRPr="00BF0CCF">
        <w:t>.</w:t>
      </w:r>
    </w:p>
    <w:p w:rsidR="00526336" w:rsidRPr="00BF0CCF" w:rsidRDefault="00526336" w:rsidP="00526336">
      <w:r w:rsidRPr="00AA522A">
        <w:rPr>
          <w:rStyle w:val="StyleUnderline"/>
        </w:rPr>
        <w:t xml:space="preserve">Second, </w:t>
      </w:r>
      <w:r w:rsidRPr="00AA522A">
        <w:rPr>
          <w:rStyle w:val="Emphasis"/>
        </w:rPr>
        <w:t>self-perception</w:t>
      </w:r>
      <w:r w:rsidRPr="00AA522A">
        <w:rPr>
          <w:rStyle w:val="StyleUnderline"/>
        </w:rPr>
        <w:t xml:space="preserve"> is directly related to egocentric attributions</w:t>
      </w:r>
      <w:r w:rsidRPr="00BF0CCF">
        <w:t xml:space="preserve">. </w:t>
      </w:r>
      <w:r w:rsidRPr="00AA522A">
        <w:rPr>
          <w:rStyle w:val="StyleUnderline"/>
        </w:rPr>
        <w:t xml:space="preserve">Individuals with high self-esteem are more likely to believe that they are at the </w:t>
      </w:r>
      <w:r w:rsidRPr="00AA522A">
        <w:rPr>
          <w:rStyle w:val="Emphasis"/>
        </w:rPr>
        <w:t>center of the decision-making process</w:t>
      </w:r>
      <w:r w:rsidRPr="00BF0CCF">
        <w:t xml:space="preserve"> </w:t>
      </w:r>
      <w:r w:rsidRPr="00AA522A">
        <w:rPr>
          <w:rStyle w:val="StyleUnderline"/>
        </w:rPr>
        <w:t>of others than those who think somewhat more modestly</w:t>
      </w:r>
      <w:r w:rsidRPr="00BF0CCF">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t>
      </w:r>
      <w:r w:rsidRPr="00AA522A">
        <w:rPr>
          <w:rStyle w:val="StyleUnderline"/>
        </w:rPr>
        <w:t>we are America; we are the indispensable nation</w:t>
      </w:r>
      <w:r w:rsidRPr="00BF0CCF">
        <w:t xml:space="preserve">. We stand tall and we see further than other countries into the future.”98 It is not unreasonable to suspect that </w:t>
      </w:r>
      <w:r w:rsidRPr="00AA522A">
        <w:rPr>
          <w:rStyle w:val="StyleUnderline"/>
        </w:rPr>
        <w:t xml:space="preserve">the US security community may be </w:t>
      </w:r>
      <w:r w:rsidRPr="00AA522A">
        <w:rPr>
          <w:rStyle w:val="Emphasis"/>
        </w:rPr>
        <w:t>even more vulnerable to this misperception</w:t>
      </w:r>
      <w:r w:rsidRPr="00AA522A">
        <w:rPr>
          <w:rStyle w:val="StyleUnderline"/>
        </w:rPr>
        <w:t xml:space="preserve"> than the average group of people</w:t>
      </w:r>
      <w:r w:rsidRPr="00BF0CCF">
        <w:t>.</w:t>
      </w:r>
    </w:p>
    <w:p w:rsidR="00526336" w:rsidRPr="00BF0CCF" w:rsidRDefault="00526336" w:rsidP="00526336">
      <w:r w:rsidRPr="00BF0CCF">
        <w:t>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sufﬁciently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w:t>
      </w:r>
    </w:p>
    <w:p w:rsidR="00526336" w:rsidRPr="00BF0CCF" w:rsidRDefault="00526336" w:rsidP="00526336">
      <w:r w:rsidRPr="00AA522A">
        <w:rPr>
          <w:rStyle w:val="StyleUnderline"/>
        </w:rPr>
        <w:t>Egocentric misperceptions are so</w:t>
      </w:r>
      <w:r w:rsidRPr="00BF0CCF">
        <w:t xml:space="preserve"> ubiquitous and </w:t>
      </w:r>
      <w:r w:rsidRPr="00AA522A">
        <w:rPr>
          <w:rStyle w:val="StyleUnderline"/>
        </w:rPr>
        <w:t>pervasive that they generate</w:t>
      </w:r>
      <w:r w:rsidRPr="00BF0CCF">
        <w:t xml:space="preserve"> something of </w:t>
      </w:r>
      <w:r w:rsidRPr="00AA522A">
        <w:rPr>
          <w:rStyle w:val="StyleUnderline"/>
        </w:rPr>
        <w:t>a law of political psychology</w:t>
      </w:r>
      <w:r w:rsidRPr="00BF0CCF">
        <w:t xml:space="preserve">: </w:t>
      </w:r>
      <w:r w:rsidRPr="00AA522A">
        <w:rPr>
          <w:rStyle w:val="StyleUnderline"/>
        </w:rPr>
        <w:t xml:space="preserve">we are probably </w:t>
      </w:r>
      <w:r w:rsidRPr="00AA522A">
        <w:rPr>
          <w:rStyle w:val="Emphasis"/>
        </w:rPr>
        <w:t>less inﬂuential in others’ decision making than we think we are</w:t>
      </w:r>
      <w:r w:rsidRPr="00BF0CCF">
        <w:t xml:space="preserve">. This extends to their decisions to resolve contentious issues peacefully. </w:t>
      </w:r>
      <w:r w:rsidRPr="00AA522A">
        <w:rPr>
          <w:rStyle w:val="StyleUnderline"/>
        </w:rPr>
        <w:t xml:space="preserve">While it may be natural for US policymakers to interpret their role as crucial in the maintenance of world peace, it is very likely that </w:t>
      </w:r>
      <w:r w:rsidRPr="00AA522A">
        <w:rPr>
          <w:rStyle w:val="Emphasis"/>
        </w:rPr>
        <w:t>Washington exaggerates its importance in the decision making of others</w:t>
      </w:r>
      <w:r w:rsidRPr="00AA522A">
        <w:rPr>
          <w:rStyle w:val="StyleUnderline"/>
        </w:rPr>
        <w:t xml:space="preserve">, and in the </w:t>
      </w:r>
      <w:r w:rsidRPr="00AA522A">
        <w:rPr>
          <w:rStyle w:val="Emphasis"/>
        </w:rPr>
        <w:t>maintenance of international stability</w:t>
      </w:r>
      <w:r w:rsidRPr="00BF0CCF">
        <w:t>.</w:t>
      </w:r>
    </w:p>
    <w:p w:rsidR="00526336" w:rsidRPr="00BF0CCF" w:rsidRDefault="00526336" w:rsidP="00526336">
      <w:r w:rsidRPr="00BF0CCF">
        <w:t xml:space="preserve">The effect of </w:t>
      </w:r>
      <w:r w:rsidRPr="00AA522A">
        <w:rPr>
          <w:rStyle w:val="StyleUnderline"/>
        </w:rPr>
        <w:t xml:space="preserve">the ego-centric bias may be </w:t>
      </w:r>
      <w:r w:rsidRPr="00AA522A">
        <w:rPr>
          <w:rStyle w:val="Emphasis"/>
        </w:rPr>
        <w:t>especially difﬁcult</w:t>
      </w:r>
      <w:r w:rsidRPr="00AA522A">
        <w:rPr>
          <w:rStyle w:val="StyleUnderline"/>
        </w:rPr>
        <w:t xml:space="preserve"> for the unipolar United States to resist, because other countries do regularly take Washington’s position into account before acting</w:t>
      </w:r>
      <w:r w:rsidRPr="00BF0CCF">
        <w:t xml:space="preserve">. </w:t>
      </w:r>
      <w:r w:rsidRPr="00AA522A">
        <w:rPr>
          <w:rStyle w:val="StyleUnderline"/>
        </w:rPr>
        <w:t xml:space="preserve">But </w:t>
      </w:r>
      <w:r w:rsidRPr="00AA522A">
        <w:rPr>
          <w:rStyle w:val="Emphasis"/>
        </w:rPr>
        <w:t>US leaders</w:t>
      </w:r>
      <w:r w:rsidRPr="00BF0CCF">
        <w:t>—</w:t>
      </w:r>
      <w:r w:rsidRPr="00AA522A">
        <w:rPr>
          <w:rStyle w:val="StyleUnderline"/>
        </w:rPr>
        <w:t>and the people who analyze them</w:t>
      </w:r>
      <w:r w:rsidRPr="00BF0CCF">
        <w:t>—</w:t>
      </w:r>
      <w:r w:rsidRPr="00AA522A">
        <w:rPr>
          <w:rStyle w:val="StyleUnderline"/>
        </w:rPr>
        <w:t xml:space="preserve">should keep in mind that they are still probably </w:t>
      </w:r>
      <w:r w:rsidRPr="00AA522A">
        <w:rPr>
          <w:rStyle w:val="Emphasis"/>
        </w:rPr>
        <w:t>less important to calculations</w:t>
      </w:r>
      <w:r w:rsidRPr="00AA522A">
        <w:rPr>
          <w:rStyle w:val="StyleUnderline"/>
        </w:rPr>
        <w:t xml:space="preserve"> made in other capitals than they believe.</w:t>
      </w:r>
      <w:r w:rsidRPr="00BF0CCF">
        <w:t xml:space="preserve"> They may well be especially unlikely to recognize the possibility that </w:t>
      </w:r>
      <w:r w:rsidRPr="00AA522A">
        <w:rPr>
          <w:rStyle w:val="StyleUnderline"/>
        </w:rPr>
        <w:t>hegemony</w:t>
      </w:r>
      <w:r w:rsidRPr="00BF0CCF">
        <w:t xml:space="preserve"> is epiphenomenal, that it exists alongside, but </w:t>
      </w:r>
      <w:r w:rsidRPr="00AA522A">
        <w:rPr>
          <w:rStyle w:val="Emphasis"/>
        </w:rPr>
        <w:t>does not affect</w:t>
      </w:r>
      <w:r w:rsidRPr="00BF0CCF">
        <w:t xml:space="preserve">, </w:t>
      </w:r>
      <w:r w:rsidRPr="00AA522A">
        <w:rPr>
          <w:rStyle w:val="Emphasis"/>
        </w:rPr>
        <w:t>global stability and the New Peace</w:t>
      </w:r>
      <w:r w:rsidRPr="00BF0CCF">
        <w:t>.</w:t>
      </w:r>
    </w:p>
    <w:p w:rsidR="00526336" w:rsidRPr="00BF0CCF" w:rsidRDefault="00526336" w:rsidP="00526336">
      <w:r w:rsidRPr="00BF0CCF">
        <w:t>Overestimated Benevolence</w:t>
      </w:r>
    </w:p>
    <w:p w:rsidR="00526336" w:rsidRPr="00BF0CCF" w:rsidRDefault="00526336" w:rsidP="00526336">
      <w:r w:rsidRPr="00BF0CCF">
        <w:t>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ﬁrst years in Washington, I think many of us took it for granted that the Russians, like ourselves, considered it unthinkable that the United States would launch a ﬁrst strike against them.”100 Reagan is certainly not alone in believing in the essential benevolent image of his nation. While it is common for actors to attribute negative motivations to the behavior of others, it is exceedingly difﬁcult for them to accept that anyone could interpret their actions in negative ways. Leaders are well aware of their own motives and tend to assume that their peaceful intentions are obvious and transparent.</w:t>
      </w:r>
    </w:p>
    <w:p w:rsidR="00526336" w:rsidRPr="00BF0CCF" w:rsidRDefault="00526336" w:rsidP="00526336">
      <w:r w:rsidRPr="006D2CAF">
        <w:rPr>
          <w:rStyle w:val="StyleUnderline"/>
        </w:rPr>
        <w:t xml:space="preserve">Both strains of the hegemonic-stability explanation assume not only that US power is benevolent, but that </w:t>
      </w:r>
      <w:r w:rsidRPr="006D2CAF">
        <w:rPr>
          <w:rStyle w:val="Emphasis"/>
        </w:rPr>
        <w:t>others perceive it that way</w:t>
      </w:r>
      <w:r w:rsidRPr="00BF0CCF">
        <w:t xml:space="preserve">. </w:t>
      </w:r>
      <w:r w:rsidRPr="006D2CAF">
        <w:rPr>
          <w:rStyle w:val="StyleUnderline"/>
        </w:rPr>
        <w:t xml:space="preserve">Hegemonic stability depends on the </w:t>
      </w:r>
      <w:r w:rsidRPr="006D2CAF">
        <w:rPr>
          <w:rStyle w:val="Emphasis"/>
        </w:rPr>
        <w:t>perceptions of other states</w:t>
      </w:r>
      <w:r w:rsidRPr="006D2CAF">
        <w:rPr>
          <w:rStyle w:val="StyleUnderline"/>
        </w:rPr>
        <w:t xml:space="preserve"> to be successful</w:t>
      </w:r>
      <w:r w:rsidRPr="00BF0CCF">
        <w:t xml:space="preserve">; </w:t>
      </w:r>
      <w:r w:rsidRPr="006D2CAF">
        <w:rPr>
          <w:rStyle w:val="StyleUnderline"/>
        </w:rPr>
        <w:t xml:space="preserve">it has no hope to succeed if it encounters resistance from the less powerful members of the system, or even if they simply </w:t>
      </w:r>
      <w:r w:rsidRPr="006D2CAF">
        <w:rPr>
          <w:rStyle w:val="Emphasis"/>
        </w:rPr>
        <w:t>refuse to follow the rules</w:t>
      </w:r>
      <w:r w:rsidRPr="00BF0CCF">
        <w:t xml:space="preserve">.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reﬂected their fears. </w:t>
      </w:r>
      <w:r w:rsidRPr="006D2CAF">
        <w:rPr>
          <w:rStyle w:val="StyleUnderline"/>
        </w:rPr>
        <w:t>Since</w:t>
      </w:r>
      <w:r w:rsidRPr="00BF0CCF">
        <w:t xml:space="preserve"> internal and external </w:t>
      </w:r>
      <w:r w:rsidRPr="006D2CAF">
        <w:rPr>
          <w:rStyle w:val="StyleUnderline"/>
        </w:rPr>
        <w:t>balancing accompanied previous attempts to achieve hegemony, the absence of such behavior today suggests that something is different about the US version</w:t>
      </w:r>
      <w:r w:rsidRPr="00BF0CCF">
        <w:t>.</w:t>
      </w:r>
    </w:p>
    <w:p w:rsidR="00526336" w:rsidRPr="00BF0CCF" w:rsidRDefault="00526336" w:rsidP="00526336">
      <w:r w:rsidRPr="00BF0CCF">
        <w:t>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 In the 1990s, Russian protests regarding NATO expansion—though nearly universal—were not taken seriously, since US planners believed the alliance’s benevolent intentions were apparent to all. Sagacious Russians understood that expansion would actually be beneﬁcial,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The Russians did not seem to believe American assurances that expansion would actually be good for them. The United States overestimated the degree to which others saw it as benevolent.</w:t>
      </w:r>
    </w:p>
    <w:p w:rsidR="00526336" w:rsidRPr="00BF0CCF" w:rsidRDefault="00526336" w:rsidP="00526336">
      <w:r w:rsidRPr="00BF0CCF">
        <w:t xml:space="preserve">Once again, </w:t>
      </w:r>
      <w:r w:rsidRPr="006D2CAF">
        <w:rPr>
          <w:rStyle w:val="StyleUnderline"/>
        </w:rPr>
        <w:t>the culture of the United States might make its leaders more vulnerable to this misperception</w:t>
      </w:r>
      <w:r w:rsidRPr="00BF0CCF">
        <w:t xml:space="preserve">. The need for positive self-regard appears to be particularly strong in North American societies compared to elsewhere.106 </w:t>
      </w:r>
      <w:r w:rsidRPr="006D2CAF">
        <w:rPr>
          <w:rStyle w:val="StyleUnderline"/>
        </w:rPr>
        <w:t xml:space="preserve">Western egos tend to be gratiﬁed through </w:t>
      </w:r>
      <w:r w:rsidRPr="006D2CAF">
        <w:rPr>
          <w:rStyle w:val="Emphasis"/>
        </w:rPr>
        <w:t>self-promotion</w:t>
      </w:r>
      <w:r w:rsidRPr="006D2CAF">
        <w:rPr>
          <w:rStyle w:val="StyleUnderline"/>
        </w:rPr>
        <w:t xml:space="preserve"> rather than humility, and independence rather than interdependence</w:t>
      </w:r>
      <w:r w:rsidRPr="00BF0CCF">
        <w:t>. Americans are more likely to feel good if they are unique rather than a good cog in society’s wheel, and uniquely good. The need to be perceived as benevolent, though universal, may well exert stronger encouragement for US observers to project their perceptions onto others.</w:t>
      </w:r>
    </w:p>
    <w:p w:rsidR="00526336" w:rsidRPr="00BF0CCF" w:rsidRDefault="00526336" w:rsidP="00526336">
      <w:r w:rsidRPr="00BF0CCF">
        <w:t>The United States almost certainly frightens others more than its leaders perceive. A quarter of the 68,000 respondents to a 2013 Gallup poll in sixty-ﬁve countries identiﬁed the United States as the “greatest threat to world peace,” which was more than three times the total for the second-place country (Pakistan).107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Both liberals and neoconservatives probably exaggerate the extent to which US hegemony is everywhere secretly welcomed; it is not just petulant resentment, but understandable disagreement with US policies, that motivates counterhegemonic beliefs and behavior.</w:t>
      </w:r>
    </w:p>
    <w:p w:rsidR="00526336" w:rsidRPr="00BF0CCF" w:rsidRDefault="00526336" w:rsidP="00526336">
      <w:r w:rsidRPr="00BF0CCF">
        <w:t>To review, assuming for a moment that US leaders are subject to the same forces that affect every human being, they overestimate the amount of control they have over other actors, and are not as important to decisions made elsewhere as they believe themselves to be. And they probably perceive their own benevolence to be much greater than do others. These common phenomena all inﬂuence US beliefs in the same direction, and may well increase the apparent explanatory power of hegemony beyond what the facts would otherwise support. The United States is probably not as central to the New Peace as either liberals or neoconservatives believe.</w:t>
      </w:r>
    </w:p>
    <w:p w:rsidR="00526336" w:rsidRPr="00BF0CCF" w:rsidRDefault="00526336" w:rsidP="00526336">
      <w:r w:rsidRPr="00BF0CCF">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rsidR="00526336" w:rsidRPr="00BF0CCF" w:rsidRDefault="00526336" w:rsidP="00526336">
      <w:r w:rsidRPr="00BF0CCF">
        <w:t xml:space="preserve">For those not yet fully converted, however, perhaps it will be signiﬁcant that </w:t>
      </w:r>
      <w:r w:rsidRPr="006D2CAF">
        <w:rPr>
          <w:rStyle w:val="StyleUnderline"/>
        </w:rPr>
        <w:t>corroborating evidence for the relationship is extremely hard to identify</w:t>
      </w:r>
      <w:r w:rsidRPr="00BF0CCF">
        <w:t xml:space="preserve">. If indeed hegemonic stability exists, it does so without leaving much of a trace. </w:t>
      </w:r>
      <w:r w:rsidRPr="006D2CAF">
        <w:rPr>
          <w:rStyle w:val="StyleUnderline"/>
        </w:rPr>
        <w:t>Neither Washington’s spending, nor</w:t>
      </w:r>
      <w:r w:rsidRPr="00BF0CCF">
        <w:t xml:space="preserve"> its </w:t>
      </w:r>
      <w:r w:rsidRPr="006D2CAF">
        <w:rPr>
          <w:rStyle w:val="StyleUnderline"/>
        </w:rPr>
        <w:t>interventions, nor its</w:t>
      </w:r>
      <w:r w:rsidRPr="00BF0CCF">
        <w:t xml:space="preserve"> overall </w:t>
      </w:r>
      <w:r w:rsidRPr="006D2CAF">
        <w:rPr>
          <w:rStyle w:val="StyleUnderline"/>
        </w:rPr>
        <w:t>grand strategy seem to matter much to the levels of armed conﬂict around the world</w:t>
      </w:r>
      <w:r w:rsidRPr="00BF0CCF">
        <w:t xml:space="preserve"> (apart from those wars that Uncle Sam starts). The empirical record does not contain strong reasons to believe that unipolarity and the New Peace are related, and </w:t>
      </w:r>
      <w:r w:rsidRPr="006D2CAF">
        <w:rPr>
          <w:rStyle w:val="StyleUnderline"/>
        </w:rPr>
        <w:t xml:space="preserve">insights from political psychology suggest that hegemonic stability is a belief </w:t>
      </w:r>
      <w:r w:rsidRPr="006D2CAF">
        <w:rPr>
          <w:rStyle w:val="Emphasis"/>
        </w:rPr>
        <w:t>particularly susceptible to misperception</w:t>
      </w:r>
      <w:r w:rsidRPr="00BF0CCF">
        <w:t xml:space="preserve">. </w:t>
      </w:r>
      <w:r w:rsidRPr="006D2CAF">
        <w:rPr>
          <w:rStyle w:val="StyleUnderline"/>
        </w:rPr>
        <w:t>US leaders</w:t>
      </w:r>
      <w:r w:rsidRPr="00BF0CCF">
        <w:t xml:space="preserve"> probably </w:t>
      </w:r>
      <w:r w:rsidRPr="006D2CAF">
        <w:rPr>
          <w:rStyle w:val="Emphasis"/>
        </w:rPr>
        <w:t>exaggerate the degree to which their power matters</w:t>
      </w:r>
      <w:r w:rsidRPr="00BF0CCF">
        <w:t xml:space="preserve">, </w:t>
      </w:r>
      <w:r w:rsidRPr="006D2CAF">
        <w:rPr>
          <w:rStyle w:val="StyleUnderline"/>
        </w:rPr>
        <w:t>and could retrench without much risk to</w:t>
      </w:r>
      <w:r w:rsidRPr="00BF0CCF">
        <w:t xml:space="preserve"> themselves or </w:t>
      </w:r>
      <w:r w:rsidRPr="006D2CAF">
        <w:rPr>
          <w:rStyle w:val="StyleUnderline"/>
        </w:rPr>
        <w:t>the world around them</w:t>
      </w:r>
      <w:r w:rsidRPr="00BF0CCF">
        <w:t>. Researchers will need to look elsewhere to explain why the world has entered into the most peaceful period in its history.</w:t>
      </w:r>
    </w:p>
    <w:p w:rsidR="00526336" w:rsidRPr="00506379" w:rsidRDefault="00526336" w:rsidP="00526336">
      <w:r w:rsidRPr="00506379">
        <w:t xml:space="preserve"> </w:t>
      </w:r>
    </w:p>
    <w:p w:rsidR="00526336" w:rsidRDefault="00526336" w:rsidP="00526336"/>
    <w:p w:rsidR="00526336" w:rsidRDefault="00526336" w:rsidP="00526336">
      <w:pPr>
        <w:pStyle w:val="Heading4"/>
      </w:pPr>
      <w:r>
        <w:t>Hegemonic stability theory is flawed</w:t>
      </w:r>
    </w:p>
    <w:p w:rsidR="00526336" w:rsidRPr="00957BE7" w:rsidRDefault="00526336" w:rsidP="00526336">
      <w:r w:rsidRPr="009972C3">
        <w:rPr>
          <w:rStyle w:val="Style13ptBold"/>
        </w:rPr>
        <w:t>Chatterji et al., 16</w:t>
      </w:r>
      <w:r>
        <w:t>—Professor of Management and Program Faculty, Department of Asian and Asian American Studies at Binghamton University (Manas Chatterji, Henk Jager, Professor of International Economics at the University of Amsterdam; Annemarie Rima, Managing Director of the research school METEOR at the School of Business and Economics @ Maastricht University; 6/27/16; The Economics of International Security,” Google Books, Accessed 7/15/17, HWilson)</w:t>
      </w:r>
    </w:p>
    <w:p w:rsidR="00526336" w:rsidRDefault="00526336" w:rsidP="00526336">
      <w:r w:rsidRPr="009972C3">
        <w:rPr>
          <w:rStyle w:val="StyleUnderline"/>
        </w:rPr>
        <w:t>The theory of hegemonic stability can be used to justify the</w:t>
      </w:r>
      <w:r>
        <w:t xml:space="preserve"> political and military </w:t>
      </w:r>
      <w:r w:rsidRPr="009972C3">
        <w:rPr>
          <w:rStyle w:val="StyleUnderline"/>
        </w:rPr>
        <w:t>actions of the dominant country as the operations of a benevolent government</w:t>
      </w:r>
      <w:r>
        <w:t xml:space="preserve"> that has perfect information and is </w:t>
      </w:r>
      <w:r w:rsidRPr="009972C3">
        <w:rPr>
          <w:rStyle w:val="StyleUnderline"/>
        </w:rPr>
        <w:t>seeking to stabilize the world economy</w:t>
      </w:r>
      <w:r>
        <w:t xml:space="preserve">. If we lose one dominant country, according to this theory, we should either look for another or expect the decaying dominant country to restructure its own economy in order to regain its position as hegemon. </w:t>
      </w:r>
    </w:p>
    <w:p w:rsidR="00526336" w:rsidRDefault="00526336" w:rsidP="00526336">
      <w:r w:rsidRPr="009972C3">
        <w:rPr>
          <w:rStyle w:val="StyleUnderline"/>
        </w:rPr>
        <w:t xml:space="preserve">This theory has some </w:t>
      </w:r>
      <w:r w:rsidRPr="009972C3">
        <w:rPr>
          <w:rStyle w:val="Emphasis"/>
        </w:rPr>
        <w:t>serious problems</w:t>
      </w:r>
      <w:r>
        <w:t xml:space="preserve">. </w:t>
      </w:r>
      <w:r w:rsidRPr="009972C3">
        <w:rPr>
          <w:rStyle w:val="StyleUnderline"/>
        </w:rPr>
        <w:t xml:space="preserve">The hegemon's benevolence, assumed by mainstream hegemonic stability theory, is a </w:t>
      </w:r>
      <w:r w:rsidRPr="009972C3">
        <w:rPr>
          <w:rStyle w:val="Emphasis"/>
        </w:rPr>
        <w:t>problematic assumption</w:t>
      </w:r>
      <w:r w:rsidRPr="009972C3">
        <w:rPr>
          <w:rStyle w:val="StyleUnderline"/>
        </w:rPr>
        <w:t xml:space="preserve"> given the generally </w:t>
      </w:r>
      <w:r w:rsidRPr="009972C3">
        <w:rPr>
          <w:rStyle w:val="Emphasis"/>
        </w:rPr>
        <w:t>accepted prediction</w:t>
      </w:r>
      <w:r w:rsidRPr="009972C3">
        <w:rPr>
          <w:rStyle w:val="StyleUnderline"/>
        </w:rPr>
        <w:t xml:space="preserve"> that states will </w:t>
      </w:r>
      <w:r w:rsidRPr="009972C3">
        <w:rPr>
          <w:rStyle w:val="Emphasis"/>
        </w:rPr>
        <w:t>seek to further their own interests</w:t>
      </w:r>
      <w:r>
        <w:t xml:space="preserve">. </w:t>
      </w:r>
      <w:r w:rsidRPr="009972C3">
        <w:rPr>
          <w:rStyle w:val="StyleUnderline"/>
        </w:rPr>
        <w:t xml:space="preserve">'Given the choice between self-detrimental benevolence and predatory behavior... the </w:t>
      </w:r>
      <w:r w:rsidRPr="009972C3">
        <w:rPr>
          <w:rStyle w:val="Emphasis"/>
        </w:rPr>
        <w:t>latter will most certainly be chosen</w:t>
      </w:r>
      <w:r>
        <w:t xml:space="preserve"> . .. </w:t>
      </w:r>
      <w:r w:rsidRPr="009972C3">
        <w:rPr>
          <w:rStyle w:val="StyleUnderline"/>
        </w:rPr>
        <w:t xml:space="preserve">Power is most likely to be exercised for </w:t>
      </w:r>
      <w:r w:rsidRPr="009972C3">
        <w:rPr>
          <w:rStyle w:val="Emphasis"/>
        </w:rPr>
        <w:t>self-seeking purposes'</w:t>
      </w:r>
      <w:r>
        <w:t xml:space="preserve"> (Grunberg, 1990, p. 441).</w:t>
      </w:r>
    </w:p>
    <w:p w:rsidR="00526336" w:rsidRPr="0087299D" w:rsidRDefault="00526336" w:rsidP="00526336">
      <w:r w:rsidRPr="009972C3">
        <w:rPr>
          <w:rStyle w:val="StyleUnderline"/>
        </w:rPr>
        <w:t xml:space="preserve">Another fundamental drawback of hegemonic stability theory is that it ignores the </w:t>
      </w:r>
      <w:r w:rsidRPr="009972C3">
        <w:rPr>
          <w:rStyle w:val="Emphasis"/>
        </w:rPr>
        <w:t>important constraints</w:t>
      </w:r>
      <w:r>
        <w:t xml:space="preserve"> </w:t>
      </w:r>
      <w:r w:rsidRPr="009972C3">
        <w:rPr>
          <w:rStyle w:val="StyleUnderline"/>
        </w:rPr>
        <w:t xml:space="preserve">due to </w:t>
      </w:r>
      <w:r w:rsidRPr="009972C3">
        <w:rPr>
          <w:rStyle w:val="Emphasis"/>
        </w:rPr>
        <w:t>information asymmetries</w:t>
      </w:r>
      <w:r>
        <w:t xml:space="preserve"> </w:t>
      </w:r>
      <w:r w:rsidRPr="009972C3">
        <w:rPr>
          <w:rStyle w:val="StyleUnderline"/>
        </w:rPr>
        <w:t>in the world economy</w:t>
      </w:r>
      <w:r>
        <w:t xml:space="preserve"> (Arrow, 1974, 1984a, 1984b; Stiglitz, 1985). Therefore, </w:t>
      </w:r>
      <w:r w:rsidRPr="009972C3">
        <w:rPr>
          <w:rStyle w:val="StyleUnderline"/>
        </w:rPr>
        <w:t xml:space="preserve">it can not go beyond the </w:t>
      </w:r>
      <w:r w:rsidRPr="009972C3">
        <w:rPr>
          <w:rStyle w:val="Emphasis"/>
        </w:rPr>
        <w:t>direct roles of states</w:t>
      </w:r>
      <w:r w:rsidRPr="009972C3">
        <w:rPr>
          <w:rStyle w:val="StyleUnderline"/>
        </w:rPr>
        <w:t xml:space="preserve">, and is of </w:t>
      </w:r>
      <w:r w:rsidRPr="009972C3">
        <w:rPr>
          <w:rStyle w:val="Emphasis"/>
        </w:rPr>
        <w:t>little relevance</w:t>
      </w:r>
      <w:r w:rsidRPr="009972C3">
        <w:rPr>
          <w:rStyle w:val="StyleUnderline"/>
        </w:rPr>
        <w:t xml:space="preserve"> to a discussion of the appropriate roles of international institutions</w:t>
      </w:r>
      <w:r>
        <w:t xml:space="preserve">. In short, </w:t>
      </w:r>
      <w:r w:rsidRPr="009972C3">
        <w:rPr>
          <w:rStyle w:val="StyleUnderline"/>
        </w:rPr>
        <w:t xml:space="preserve">hegemonic stability theory suggests that there is </w:t>
      </w:r>
      <w:r w:rsidRPr="009972C3">
        <w:rPr>
          <w:rStyle w:val="Emphasis"/>
        </w:rPr>
        <w:t>no solution</w:t>
      </w:r>
      <w:r w:rsidRPr="009972C3">
        <w:rPr>
          <w:rStyle w:val="StyleUnderline"/>
        </w:rPr>
        <w:t xml:space="preserve">, for the simple reason that economies are </w:t>
      </w:r>
      <w:r w:rsidRPr="009972C3">
        <w:rPr>
          <w:rStyle w:val="Emphasis"/>
        </w:rPr>
        <w:t>increasingly interdependent</w:t>
      </w:r>
      <w:r w:rsidRPr="009972C3">
        <w:rPr>
          <w:rStyle w:val="StyleUnderline"/>
        </w:rPr>
        <w:t xml:space="preserve"> and power more diffuse</w:t>
      </w:r>
      <w:r>
        <w:t>. Our only option would appear to be some form of benign mercantilism, at least until a benevolent and far-sighted hegemon arises.</w:t>
      </w:r>
    </w:p>
    <w:p w:rsidR="00526336" w:rsidRPr="0087299D" w:rsidRDefault="00526336" w:rsidP="00526336"/>
    <w:p w:rsidR="00526336" w:rsidRPr="0063031D" w:rsidRDefault="00526336" w:rsidP="00526336"/>
    <w:p w:rsidR="00526336" w:rsidRDefault="00526336" w:rsidP="00526336">
      <w:pPr>
        <w:pStyle w:val="Heading2"/>
      </w:pPr>
      <w:r>
        <w:t>IMPACT OFFENSE</w:t>
      </w:r>
    </w:p>
    <w:p w:rsidR="004B71DB" w:rsidRPr="00C96E98" w:rsidRDefault="004B71DB" w:rsidP="004B71DB">
      <w:pPr>
        <w:pStyle w:val="Heading3"/>
      </w:pPr>
      <w:r>
        <w:t>Heg bad – laundry list</w:t>
      </w:r>
    </w:p>
    <w:p w:rsidR="004B71DB" w:rsidRPr="00C96E98" w:rsidRDefault="004B71DB" w:rsidP="004B71DB">
      <w:pPr>
        <w:pStyle w:val="Heading4"/>
      </w:pPr>
      <w:r w:rsidRPr="00C96E98">
        <w:rPr>
          <w:rStyle w:val="Style13ptBold"/>
          <w:b/>
        </w:rPr>
        <w:t>Continued US hegemony drives Chinese and Russian counterbalancing, North Korean nuclearization and allied emboldenment</w:t>
      </w:r>
    </w:p>
    <w:p w:rsidR="004B71DB" w:rsidRDefault="004B71DB" w:rsidP="004B71DB">
      <w:r>
        <w:t xml:space="preserve">Tim </w:t>
      </w:r>
      <w:r w:rsidRPr="00C96E98">
        <w:rPr>
          <w:rStyle w:val="Style13ptBold"/>
        </w:rPr>
        <w:t>Beal</w:t>
      </w:r>
      <w:r>
        <w:t xml:space="preserve"> 11-15-</w:t>
      </w:r>
      <w:r w:rsidRPr="00C96E98">
        <w:rPr>
          <w:rStyle w:val="Style13ptBold"/>
        </w:rPr>
        <w:t>2016</w:t>
      </w:r>
      <w:r>
        <w:t xml:space="preserve"> (MA(Hons) in modern Chinese studies at the University of Edinburgh, Tim Beal went on to do a Diploma in Business Administration followed by a PhD on China's terms of trade. He subsequently studied Japanese at Sheffield University and was Ferranti Research Fellow at the Centre for Japanese Studies at Stirling University. He has taught on subjects ranging from Chinese politics to international marketing at universities in Britain, Japan, China and New Zealand, where he moved in 1987. He is a senior lecturer in the School of Marketing and International Business where he currently teaches mainly international marketing, and Asian business environment. “The Korean Peninsula within the Framework of US Global Hegemony” The Asia-Pacific Journal | Japan Focus Volume 14 | Issue 22 | Number 1 | </w:t>
      </w:r>
      <w:hyperlink r:id="rId36" w:history="1">
        <w:r w:rsidRPr="007B3301">
          <w:rPr>
            <w:rStyle w:val="Hyperlink"/>
          </w:rPr>
          <w:t>http://apjjf.org/-Tim-Beal/4980/article.pdf//)MBA</w:t>
        </w:r>
      </w:hyperlink>
      <w:r>
        <w:t xml:space="preserve"> HBJ</w:t>
      </w:r>
    </w:p>
    <w:p w:rsidR="004B71DB" w:rsidRDefault="004B71DB" w:rsidP="004B71DB">
      <w:pPr>
        <w:rPr>
          <w:sz w:val="8"/>
        </w:rPr>
      </w:pPr>
      <w:r w:rsidRPr="005A00FF">
        <w:rPr>
          <w:sz w:val="8"/>
        </w:rPr>
        <w:t xml:space="preserve">On 8 July 2016 it was announced in Seoul that the US would, as had long been anticipated, deploy an initial unit of the Terminal High Altitude Area Defense (THAAD) system in South Korea.1 The announcement was made at a press conference hosted by the South Korean Deputy Minister of Defense Ryu Je-seung and the Chief of Staff of US Forces in Korea (USFK) who has the significant, if unfortunate, name of General Vandal. The decision did not attract much attention in the international media being overshadowed by the Brexit drama in Europe, shootings and electioneering in the US, and Obama’s last NATO summit in Warsaw. General Thomas Vandal, the Chief of Staff for the US Forces in Korea and South Korea’s Deputy Minister Of Defense Ryu Jeseung announce the decision to deploy the THAAD missile defense system in South Korea, at the Ministry of National Defense in Seoul, July 8. (Yonhap News) The limited coverage however was definitely ‘on message’: US and South Korea agree THAAD missile defence deployment (BBC)2 South Korea and US agree to deploy APJ | JF 14 | 22 | 1 2 THAAD missile defence system (Guardian) 3 Pentagon to deploy anti-missile system in South Korea (Washington Post)4 South Korea and US Agree to Deploy Missile Defense System (New York Times)5 It was Reuters which delivered the whole message in the headline: South Korea, US Agree to Deploy THAAD Missile Defense to Counter North Korea Threat6 So, the message goes, we have two equal allies-- South Korea and the US (and that is often the order in which they are given) --who after much deliberation are stationing this segment of Missile Defense precisely to defend South Korea against a belligerent North Korea. </w:t>
      </w:r>
      <w:r w:rsidRPr="00460D3B">
        <w:rPr>
          <w:rStyle w:val="StyleUnderline"/>
        </w:rPr>
        <w:t>It must be admitted that China7 and Russia8 are making a bit of a fuss although it has been patiently explained many times that the sole purpose of THAAD was</w:t>
      </w:r>
      <w:r w:rsidRPr="005A00FF">
        <w:rPr>
          <w:sz w:val="8"/>
        </w:rPr>
        <w:t xml:space="preserve">, as Minister Yoo reiterated at the press conference </w:t>
      </w:r>
      <w:r w:rsidRPr="00460D3B">
        <w:rPr>
          <w:rStyle w:val="StyleUnderline"/>
        </w:rPr>
        <w:t>“to guarantee the security of [South Korea</w:t>
      </w:r>
      <w:r w:rsidRPr="005A00FF">
        <w:rPr>
          <w:sz w:val="8"/>
        </w:rPr>
        <w:t xml:space="preserve">] and its people </w:t>
      </w:r>
      <w:r w:rsidRPr="00460D3B">
        <w:rPr>
          <w:rStyle w:val="StyleUnderline"/>
        </w:rPr>
        <w:t>from the threat of North Korea's nuclear weapons</w:t>
      </w:r>
      <w:r w:rsidRPr="005A00FF">
        <w:rPr>
          <w:sz w:val="8"/>
        </w:rPr>
        <w:t xml:space="preserve">, weapons of mass destruction and ballistic missiles” and is “not aimed at a third country"9 . Indeed, Jane Perlez suggested in the New York Times, </w:t>
      </w:r>
      <w:r w:rsidRPr="00460D3B">
        <w:rPr>
          <w:rStyle w:val="StyleUnderline"/>
        </w:rPr>
        <w:t>China was peeved because the deployment show that despite its attempts to woo Seoul ‘Ms. Park’s government showed that it was embracing its alliance with Washington more than ever, and that it would rely less on China to keep North Korea and its nuclear arsenal at bay.’</w:t>
      </w:r>
      <w:r w:rsidRPr="005A00FF">
        <w:rPr>
          <w:sz w:val="8"/>
        </w:rPr>
        <w:t xml:space="preserve">10 However, a little </w:t>
      </w:r>
      <w:r w:rsidRPr="00460D3B">
        <w:rPr>
          <w:rStyle w:val="StyleUnderline"/>
        </w:rPr>
        <w:t>burrowing beneath the surface reveals that the reality is very different from the official US and South Korean government line so assiduously reported by the media</w:t>
      </w:r>
      <w:r w:rsidRPr="005A00FF">
        <w:rPr>
          <w:sz w:val="8"/>
        </w:rPr>
        <w:t xml:space="preserve">. </w:t>
      </w:r>
      <w:r w:rsidRPr="00460D3B">
        <w:rPr>
          <w:rStyle w:val="Emphasis"/>
        </w:rPr>
        <w:t>There are, for a start, serious doubts amongst experts that THAAD would in fact be effective against North Korean missiles.</w:t>
      </w:r>
      <w:r w:rsidRPr="005A00FF">
        <w:rPr>
          <w:sz w:val="8"/>
        </w:rPr>
        <w:t xml:space="preserve"> </w:t>
      </w:r>
      <w:r w:rsidRPr="00460D3B">
        <w:rPr>
          <w:rStyle w:val="Emphasis"/>
        </w:rPr>
        <w:t>Even</w:t>
      </w:r>
      <w:r w:rsidRPr="005A00FF">
        <w:rPr>
          <w:sz w:val="8"/>
        </w:rPr>
        <w:t xml:space="preserve"> those in the </w:t>
      </w:r>
      <w:r w:rsidRPr="00460D3B">
        <w:rPr>
          <w:rStyle w:val="Emphasis"/>
        </w:rPr>
        <w:t>military-industrial-security complex</w:t>
      </w:r>
      <w:r w:rsidRPr="005A00FF">
        <w:rPr>
          <w:sz w:val="8"/>
        </w:rPr>
        <w:t xml:space="preserve"> such as Michael Elleman formerly of the US Department of Defense and now with the International Institute for Strategic Studies (IISS) who is, by profession, ‘pro-THAAD’ </w:t>
      </w:r>
      <w:r w:rsidRPr="002401F6">
        <w:rPr>
          <w:rStyle w:val="Emphasis"/>
        </w:rPr>
        <w:t>cautions that it would not offer complete protection</w:t>
      </w:r>
      <w:r w:rsidRPr="005A00FF">
        <w:rPr>
          <w:sz w:val="8"/>
        </w:rPr>
        <w:t xml:space="preserve">. Adding THAAD to missile-defense deployments that already include Patriot systems would likely substantially enhance South Korea’s capacity to minimize the damage caused by a large North Korean missile attack. However, it is important to note that </w:t>
      </w:r>
      <w:r w:rsidRPr="002401F6">
        <w:rPr>
          <w:rStyle w:val="Emphasis"/>
        </w:rPr>
        <w:t>a layered defense will not be able to completely block such an attack.</w:t>
      </w:r>
      <w:r w:rsidRPr="005A00FF">
        <w:rPr>
          <w:sz w:val="8"/>
        </w:rPr>
        <w:t xml:space="preserve"> As a result, missiles armed with nuclear weapons could cause significant casualties as well as damage in the South.11 APJ | JF 14 | 22 | 1 3 A similar point is made by Garth McLennan, who refers to the technique of haystacking where a large number of missiles are fired, only a few of which have nuclear warheads (because they are in short supply). The nuclear component then becomes a needle in a haystack: THAAD would not, however, serve as an effective tool in countering a North Korean nuclear strike if such an attack were haystacked among a barrage of conventional warheads.12 A more trenchant, and independent critic, is Theodore Postol, emeritus professor at the Massachusetts Institute of Technology (MIT) who is frequently cited by the liberal Seoul newspaper Hankyoreh.13 Postol argues that North Korea could make its missiles tumble or fragment in flight in order to confuse THAAD and hence penetrate defences.14 There appears to be a consensus amongst experts that despite claims by the South Korean Defense Minister a single THAAD unit would be ineffective against Submarine Launched Ballistic Missiles (SLBMS) because it only has a 120 degrees azimuth, or window, and since SLBMs can be launched from any direction it would be necessary to have at least three to cover the whole 360 degrees.15 THAAD on the Korean peninsula, used for detecting Chinese ICBM (hypothetical) 16 Then there is the question of where the THAAD unit would be stationed. The right wing Chosun Ilbo has expressed concern that it would be positioned to protect US bases, rather than Seoul.17 Postol concludes, in a lengthy technical presentation given at Harvard, that “The claim that the US is aiming its missile defense at North Korea is simply nonsense.” 18 If THAAD offers little or no protection against North Korea’s missiles, why the deployment? The answer lies in THAAD’s AN/TPY-2 radar system which can penetrate deep into China, and Russia.19 Postol explains: The </w:t>
      </w:r>
      <w:r w:rsidRPr="002401F6">
        <w:rPr>
          <w:rStyle w:val="Emphasis"/>
        </w:rPr>
        <w:t>Chinese are concerned</w:t>
      </w:r>
      <w:r w:rsidRPr="005A00FF">
        <w:rPr>
          <w:sz w:val="8"/>
        </w:rPr>
        <w:t xml:space="preserve"> about the THAAD radar </w:t>
      </w:r>
      <w:r w:rsidRPr="002401F6">
        <w:rPr>
          <w:rStyle w:val="Emphasis"/>
        </w:rPr>
        <w:t>because it was designed from its beginning to provide cuing information to the US National Missile Defense.</w:t>
      </w:r>
      <w:r w:rsidRPr="005A00FF">
        <w:rPr>
          <w:sz w:val="8"/>
        </w:rPr>
        <w:t xml:space="preserve"> The placement of a THAAD radar in South Korea has the unambiguous APJ | JF 14 | 22 | 1 4 technical appearance of placing the radar in a location where it can provide track information on Chinese ICBMs before they rise over the curved earth-horizon and can be seen by the main radars of the US National Missile Defense in Alaska... South Korea will get no military benefit from the THAAD defense system, and China will consider the radar‘s deployment to South Korea as a hostile act by South Korea against China. It therefore has a significant negative impact on South Korean/Chinese relations, with essentially no real benefit to South Korea.20 Russia has warned that it ‘could deploy missile bases to its Far East region that would be within reach of THAAD bases in South Korea’.21 China has gone further in an editorial in the authoritative Communist Party newspaper Global Times, which outlined a number of measures in response to the THAAD deployment: We recommend China to take the following countermeasures. China should cut off economic ties with companies involved with the system and ban their products from entering the Chinese market. It could also implement sanctions on politicians who advocated the deployment, ban their entry into China as well as their family business. In addition, the Chinese military could come up with a solution that minimizes the threat posed by the system, such as technical disturbances and targeting missiles toward the THAAD system. Meanwhile, China should also re-evaluate the long-term impact in Northeast Asia of the sanctions on North Korea, concerning the link between the sanctions and the imbalance after the THAAD system is deployed. China can also consider the possibility of joint actions with Russia with countermeasures. 2 2 The enormous implications of these measures are obvious. For one thing it seems likely that the deployment, combined with US containment of China in the South China Sea, will reinforce Chinese rethinking of its conciliatory policy over the Korean issue. In South Korea there have been serious concerns raised about the commercial impact of the response from China, its major economic partner. The Korea Times, in an article entitled ‘Businesses fear backlash from China’ reported: Company officials and analysts expressed concern that THAAD may stoke anti-Korean sentiment in the neighboring country. APJ | JF 14 | 22 | 1 5 They also said business ties with China could worsen, heightening uncertainties about the Korean economy. "The THAAD issue is more about politics and diplomacy, but it could hurt Chinese consumer sentiment about Korean products," Hyundai Securities analyst Kwak Byeongyeol said. Company officials expressed worries over retaliatory actions such as higher tariffs and stricter rules on some Korean products manufactured in China. 2 3 South Korean companies exporting to, or producing in China, would not be the only casualties. There is also tourism. The Hankyoreh noted that What the South Korean government and business are most concerned about in connection with the THAAD debate are economic sanctions. China is by far South Korea’s number one export market, accounting for 26% of exports as of 2015 - a figure that rises to 31.8% if Hong Kong (5.8%) is included. Last year, 45% (6 million) of foreign visitors to South Korea were Chinese, and they are lavish consumers, spending five times more than the average foreign tourist’s expenditures (US$400). Chinese investors hold 17.5 trillion won (US$15.22 billion, 18.1%) in government bonds and other publicly traded securities in South Korea, more than any other country. Furthermore, around 23,000 South Korean companies were doing business in China as of 2013. Sanctions from China would deliver a body blow to the South Korean economy. 24 So we have a situation where </w:t>
      </w:r>
      <w:r w:rsidRPr="002401F6">
        <w:rPr>
          <w:rStyle w:val="StyleUnderline"/>
        </w:rPr>
        <w:t>the South Korea government has, it claims, willingly agreed to the deployment of a weapon system which will afford it little or no protection against North Korea, but will exacerbate North-South tensions which are already at highest level in decades</w:t>
      </w:r>
      <w:r w:rsidRPr="005A00FF">
        <w:rPr>
          <w:sz w:val="8"/>
        </w:rPr>
        <w:t xml:space="preserve">.25 </w:t>
      </w:r>
      <w:r w:rsidRPr="002401F6">
        <w:rPr>
          <w:rStyle w:val="Emphasis"/>
        </w:rPr>
        <w:t>THAAD will inevitably increase the danger of South Korea being a target of Chinese and Russia counterattack in the case of war.</w:t>
      </w:r>
      <w:r w:rsidRPr="005A00FF">
        <w:rPr>
          <w:sz w:val="8"/>
        </w:rPr>
        <w:t xml:space="preserve">26 And in the meanwhile it is producing the likelihood of substantial damage to the South Korean economy as the relationship with China and Russia sours.27 The United States is inflaming the situation on the Korean peninsula, and worldwide. THAAD is clearly one part of a larger pattern. Obama at APJ | JF 14 | 22 | 1 6 the NATO summit in Warsaw 8 July confirmed ‘Russia as implacable enemy No. 1, while Defense Secretary Carter’s recent campaign to up the military ante in the western Pacific casts China as a close No. 2.’28 At the same time Abe Shinzo, with another electoral victory under his belt continues his inexorable journey towards revision or ‘reinterpretation’ of the Japanese ‘peace constitution’ and the remilitarisation of Japan. 29 How do we explain the hysteria and the war-mongering? And, in the case of South Korea, the self-harm? Choi Sun-sil depicted as a Shaman A framework for analysis with the US at its core In order to make sense of this and, lay the foundation for activism, as appropriate, we must contextualise and establish a framework for analysis. The starting point for this framework is that we must look in the right direction. Most writing and discussion on Korean peninsula issues focuses almost exclusively on North Korea. </w:t>
      </w:r>
      <w:r w:rsidRPr="002401F6">
        <w:rPr>
          <w:rStyle w:val="StyleUnderline"/>
        </w:rPr>
        <w:t>We are told of the North Korea problem, the North Korea threat, how North Korea, or</w:t>
      </w:r>
      <w:r w:rsidRPr="005A00FF">
        <w:rPr>
          <w:sz w:val="8"/>
        </w:rPr>
        <w:t xml:space="preserve"> the </w:t>
      </w:r>
      <w:r w:rsidRPr="002401F6">
        <w:rPr>
          <w:rStyle w:val="StyleUnderline"/>
        </w:rPr>
        <w:t>Kim</w:t>
      </w:r>
      <w:r w:rsidRPr="005A00FF">
        <w:rPr>
          <w:sz w:val="8"/>
        </w:rPr>
        <w:t xml:space="preserve"> family, </w:t>
      </w:r>
      <w:r w:rsidRPr="002401F6">
        <w:rPr>
          <w:rStyle w:val="StyleUnderline"/>
        </w:rPr>
        <w:t>is mad, bad, unpredictable, and so forth</w:t>
      </w:r>
      <w:r w:rsidRPr="005A00FF">
        <w:rPr>
          <w:sz w:val="8"/>
        </w:rPr>
        <w:t xml:space="preserve">. </w:t>
      </w:r>
      <w:r w:rsidRPr="002401F6">
        <w:rPr>
          <w:rStyle w:val="Emphasis"/>
        </w:rPr>
        <w:t>The clue is to look at phrases such as the “Vietnam War”, the “Korean War”, “invasion of Afghanistan”, “invasion of Iraq”, and work out what they have in common</w:t>
      </w:r>
      <w:r w:rsidRPr="005A00FF">
        <w:rPr>
          <w:sz w:val="8"/>
        </w:rPr>
        <w:t xml:space="preserve">; or rather what is left out that they have in common. </w:t>
      </w:r>
      <w:r w:rsidRPr="002401F6">
        <w:rPr>
          <w:rStyle w:val="Emphasis"/>
        </w:rPr>
        <w:t>The answer of course is the United States. The US is the common denominator</w:t>
      </w:r>
      <w:r w:rsidRPr="005A00FF">
        <w:rPr>
          <w:sz w:val="8"/>
        </w:rPr>
        <w:t xml:space="preserve">. No doubt some wise person thousands of years ago pointed out that we will not see the mountain, however high it may be, if we are looking in the wrong direction. And the American mountain is very high indeed. The US is the global colossus. It is the world’s major economy (although now overtaken in Purchasing Power Parity (PPP) terms by China) and one relevant consequence of that has been its fondness for economic warfare. Physical sanctions may devastate a target economy without impinging on the far larger American one. The US had an embargo against China for 25 years without American business protesting; mind you they didn’t realise what they were missing out on. Sanctions on North Korea have been in place for some 70 years, with no apparent protest from American business. The US dominance in the international business and banking architecture makes financial sanctions very appealing; again they cause great damage without much cost to the US. 3 0American economic might means there is plenty of cash to buy friends and influence people. General David Petraeus claimed that ‘money is my most APJ | JF 14 | 22 | 1 7 important ammunition in this [Iraq] war’ and this insight led to a US Army manual entitled Commander's Guide to Money as a Weapons System.31 Vicky Nuland’s boast, in December 2013, just before the coup in the Ukraine, that they had ‘invested’ $5 billion in the Ukraine is one example; then there are all the stories of CIA operatives sashaying through Afghanistan and Iraq with dollars, not in fistfuls but in suitcases. 32 The US is uniquely blessed by nature, with extensive agricultural and mineral resources meaning it cannot be blockaded into submission, however strong a future enemy might be. It is protected by vast oceans east and west and bordered by small, non-threatening countries north and south and surrounded by a huge network of overseas bases. 3 3 Despite this geographical invulnerability, the US spends on its military nearly as much as the rest of the world put together. If one adds to its military budget that of its ‘allies’ and compares that to the military wherewithal of potential adversaries the disproportion is staggering. </w:t>
      </w:r>
      <w:r w:rsidRPr="002401F6">
        <w:rPr>
          <w:rStyle w:val="StyleUnderline"/>
        </w:rPr>
        <w:t xml:space="preserve">At a rough calculation using data from the latest Military Balance assessment from the International Institute for Strategic Studies, the military expenditure of US and its ‘allies’ is about $1 trillion a year. 34They outspend China seven times, Russia 15 times and North Korea somewhere between 100 times </w:t>
      </w:r>
      <w:r w:rsidRPr="005A00FF">
        <w:rPr>
          <w:sz w:val="8"/>
        </w:rPr>
        <w:t xml:space="preserve">and, if one accepts the estimate of Pyongyang’s military budget made by the director of the South Korean Defence Intelligence Agency back in 2013, 1000 times.35 The United States also has immense Soft Power which includes diplomatic power and its domination of the global intellectual space which are linked together, the one feeding off the other. The US has immense diplomatic power. Hence for instance all those dubious UN Security Council resolutions censuring North Korea, and violating the sovereignty of Libya, Yugoslavia, Iraq, or Iran.36 The US is able to bully, cajole or perhaps just instruct permanent and nonpermanent members of the UNSC to commit egregious violations of the UN Charter, damaging its enemies and protecting its friends, such as Israel, Turkey, and Saudi Arabia, and of course itself. Again its power is not absolute, but it is extraordinary. The official US narrative not merely fashions Western media and academia but also much of that in Russia and China. If you look at Russian or Chinese media, in English at least, you will see that unless national interests are directly challenged – in Ukraine and Eastern Europe for the Russians and the South China Sea for the Chinese, the default position is to accept uncritically what the Western news agencies, and hence Western officials, portray. This, needless to say, only works one way. No Western newspaper would ever regurgitate a statement from Tass or Xinhua without inserting it in a political APJ | JF 14 | 22 | 1 8 envelope telling the reader not to believe it. As a result of this domination of the international intellectual space no one seems to blink when the US, with its thousand nuclear tests, fulminates against North Korea’s five, or with its myriad nuclear and conventional missiles, bombers, fighters, aircraft carriers, and submarines claims that it is being threatened by North Korea with its very limited and uncertain ability to project power far beyond its borders. This goes beyond hypocrisy and double standards into the construction of a special sort of unreality. Of all countries in the world North Korea alone has been censured by the UNSC for launching satellites, and that on the strange ground that they utilised ballistic missile technology. Strange because not merely are all satellites launched by ballistic rockets, but ballistic missiles are not themselves illegal.37 How could they be when the US has so many of them? There are various bilateral and multilateral agreements by which the US attempts to fortify its hegemony by managing the utilisation of missiles by other countries – there is, for instance, the limitation it has imposed on South Korean missiles (they don’t want Seoul attacking China without permission) but missiles per se are not prohibited Similarly for nuclear tests and weapons. There are various ‘voluntary’ agreements – the Comprehensive Nuclear-TestBan Treaty and the Non-Proliferation Treaty – but these are different in nature from, for instance, the prohibition on invading other countries which is enshrined in the United Nations Charter, and dates back to the Treaty of Westphalia in 1648. 3 8 In this regard the construction of North Korea as an international pariah is an expression of American power rather than, as is usually claimed, a result of the infringement of international law. In fact, the discriminatory charges against North Korea are themselves a violation of the norms of international law and the equal sovereignty of states. American power means that nothing much happens in the world without the US being involved although that is frequently hidden. Sometimes it is the dominant actor, sometimes just an endorser, but the US is always there. This does not mean that the US is omnipotent. Indeed </w:t>
      </w:r>
      <w:r w:rsidRPr="00645A43">
        <w:rPr>
          <w:rStyle w:val="StyleUnderline"/>
        </w:rPr>
        <w:t>it is intriguing the way that clients sometimes have surprising leverage against the US</w:t>
      </w:r>
      <w:r w:rsidRPr="005A00FF">
        <w:rPr>
          <w:sz w:val="8"/>
        </w:rPr>
        <w:t xml:space="preserve"> One thinks of Syngman Rhee in South Korea the 1950s, or more recently Hamid Karzai in Afghanistan. These are people who were installed by the US, had not much popular support and many domestic enemies, but nevertheless at times could disobey orders quite flagrantly. The client/master relationship is constantly being negotiated and is complex. However, if push comes to shove the master prevails, as Rhee found out in 1960. Deciphering US global strategy APJ | JF 14 | 22 | 1 9 So, in analysing world affairs the starting point must be the US What does America want? That, needless to say, often bears little connection with what it proclaims as its objective. Analysis must be hard-nosed looking beyond the spin and rhetoric, focussing on actions and seeking real explanations. When we have some idea of America’s position we can start looking at the other players, in descending order of importance. For most countries, most of the time, the United States is their major strategic partner-cumadversary. They tend to tailor their policy in relation to third countries in the light of their political relationship with the United States. </w:t>
      </w:r>
      <w:r w:rsidRPr="00645A43">
        <w:rPr>
          <w:rStyle w:val="StyleUnderline"/>
        </w:rPr>
        <w:t>However for many countries, and South Korea is by no means alone, there is the dilemma of reconciling the economic importance of China with the relationship with the US.</w:t>
      </w:r>
      <w:r w:rsidRPr="005A00FF">
        <w:rPr>
          <w:sz w:val="8"/>
        </w:rPr>
        <w:t xml:space="preserve">39 At the same time we must presume that Washington has a global grand strategy (however incoherent and subject to various factions that may be) and that this strategy prioritises and subordinates the part to the whole. US Vice President Joe Biden clasps hands with President Park Geun-hye at the Blue House before Biden signs the visitor’s book, Dec. 6. (Blue House photo pool) 40 The failure to put the US at the core of geopolitical analysis is a fundamental reason why so much writing on the Korean peninsula is usually off the mark. We have innumerable websites and NGOs, books and articles focusing on North Korea, often with little attention paid to the US, other than considering what effect North Korea, and often ‘the North Korean threat’ has on America. Looking in the wrong direction, asking the wrong questions, they get misleading or meaningless answers. Associated with this, and arguably a result of it, is the fact that virtually all the experts, all the pundits we hear from are, to use Perry Anderson’s term ‘state functionaries’. 41He was talking about American experts on China but the same term can be applied to American experts on Korea, and much the same holds for experts from Britain, Russia, and China. Most of these experts either currently work for the US government or have in the past – in the CIA, Defence, or State usually. If they are former employees they now work for think tanks or NGOs which are, to put it politely, state-aligned. Even academics are constrained by the desire for research funding. There are very few neutral, dispassionate, disinterested (in the proper meaning of the term) voices. One simpler indicator is that virtually all of them express horror at the idea of North Korea having nuclear weapons but few have any qualms about the US and its arsenal. They tend to view the prospect of the US attacking North Korea with moral equanimity. There are, of course, honourable APJ | JF 14 | 22 | 1 10 exceptions. Donald Gregg, former CIA operative and George H. Bush’s ambassador to South Korea has become a leading advocate of engagement, as well as offering a critical perspective on US policy.42 James Hoare, the British diplomat (and Korean scholar) who opened the British mission in Pyongyang.43 Robert Carlin, with a background in the CIA and State Department, who offers such interesting insights into US negotiations with North Korea.44 The Korean peninsula in US strategy Why is the US interested in the Korean peninsula? The answer is location. Korea is the most valuable piece of geopolitical real estate in the world. It is the nexus where most of the great powers meet and contend. China and Russia share a land border with Korea, Japan is separated by a small sea, and although the Pacific is a large ocean it is also ‘the American lake’. None of these powers want a unified Korea subservient to any of the others and since the US is by far the most powerful it has the most proactive policy. The US is also different in that it alone, at the moment, has aspirations for global hegemony. This means keeping Japan subservient, and containing China and Russia with the longer term aim of fragmenting them so that they are no longer competitors. It is easy to see how Korea fits in with these strategic objectives. As a physical location it provides bases adjacent to China and Russia and whilst the number of troops permanently deployed in South Korea is small, one of the functions of the joint exercises with the ROK is to practice the rapid influx of massive reinforcements. Japan fulfils the same role. As an aside it might be noted that Korea also provides a base for keeping an eye on Japan. Whilst the US has been an enthusiastic supporter of Japanese remilitarisation, thinking in terms of the containment of China, it is possible this may change. A remilitarised Japan (and it should be remembered that Japan has the expertise to rapidly develop nuclear weapons and delivery systems that might well be superior to China’s), made a ‘normal’ country again, may want to assert its independence from the US. As Palmerston remarked, back in the nineteenth century, countries don’t have perpetual friends and enemies, merely perpetual interests.45 In the meantime Japan remains America’s main asset in East Asia and an important aspect of the US presence in the southern part of the Korean peninsula, dating from 1945, is its function as a bulwark protecting Japan from any military threat from the Asian mainland. In 1945 that meant the Soviet Union but as time passed China has been perceived as the bigger threat. However the military facet is less important than the political one. The US has to be concerned that Japan does not become too friendly with its Asian neighbours, South Korea and Taiwan being obvious, but ultimately perhaps partial, exceptions. This concern was well illustrated by APJ | JF 14 | 22 | 1 11 the ‘Dulles Warning’ of 1956 when Secretary of State John Foster Dulles, alarmed at peace treaty negotiations between Japan and the Soviet Union, threatened that the US would not relinquish Okinawa if Japan went ahead by agreeing to a Soviet proposal for a compromise solution to the territorial dispute (Kurils/Northern Territories) between the two countries. Dulles was also worried that if Japan concluded a peace treaty with the Soviet Union this might lead to a normalisation of relations with China.46 Dulles got his way and relations between Japan and Russia are still bedevilled by territorial disputes, as are Japan’s relations with China.47 Fears that Prime Minister Koizumi’s visit to Pyongyang in 2002 might lead to a rapprochement with North Korea may have been the trigger that led to the Bush administration’s abrogation of the Agreed Framework.48 Japan is the jewel in America’s East Asian crown, but the Korean peninsula has been regarded as essential to its protection. The Korean peninsula not merely provides the US with physical bases for its military; it provides access to a huge reservoir of Korean military assets. According to the International Institute for Strategic Studies( IISS) report, Military Balance 2016, South Korea has a total troop complement – that is the combination of service personnel and reserves – of about 5.1 million. For comparison this is 2.6 times as much as that of North Korea’s ostensible 2 million, considerably more than America’s 2.2 million and quite a bit more than China’s 3.5 million.49 As an aside it might be noted that South Korean scholars using census data estimate the North Korean armed forces at about 700,000.50 In addition, it is claimed that 400,000 are engaged full time in construction. 51 Which leaves about 300,000 for ordinary soldiering, rather less that the IISS estimate of 1.19 million. Because of interoperability, these South Korean troops can fight alongside America, under American command, but probably can’t operate on their own in a major war. The Joint military exercises such as Key Resolve, Foal Eagle and Ssang Yong are described as defensive to deter North Korean aggression. Given North Korea’s incredible military inferiority against the US-led forces this is obviously a pretext. The exercises practise more than the invasion of the North. The Chosun Ilbo which, like Donald Trump sometimes blurts out an inconvenient truth, recently made this comment about the exercises: The underlying aim is to bring South Korea, Australia, Japan and the US closer together to thwart China's military expansion in the Pacific.52 When the United States looks at Korea, it sees China. APJ | JF 14 | 22 | 1 12 The 20th CBRNE Command (Chemical, Biological, Radiological, Nuclear, Explosives) is participating in Exercise Ulchi Freedom Guardian in South Korea, Aug. 17 - 28. (Photo Credit: Staff Sgt. Antwaun J. Parrish, 5th Mobile Public Affairs Detachment) 53 So it is clear that for the Unites States the Korean peninsula is hugely important. This is partly in its own right – its 75 million people put it on a par with Germany or France. However its main significance to the US is that it is a strategic asset in its confrontation with China, and to a lesser extent, Russia. If the peninsula could be detached from the Asian mainland, towed down to the South Pacific and parked near New Zealand, then the US would be far less interested. We would not have had the division of Korea, the war, or the militarisation of the peninsula and of Japan.54 All this means that the US’s North Korea policy, and hence its South Korea policy, must be seen within the context of its struggle with China, and Russia. In 1945 when the US had the peninsula divided its main concern was the Soviet Union. At that time the US ‘owned’ China, through Chiang Kai-shek. This changed over time and now China is the major component in its East Asia strategy. However </w:t>
      </w:r>
      <w:r w:rsidRPr="00B84049">
        <w:rPr>
          <w:rStyle w:val="StyleUnderline"/>
        </w:rPr>
        <w:t>Russia should not be overlooked. The US is a global power, and Russia straddles Europe and Asia, and although it is the European face of Russia which concerns the US, it is its Asian side which is most vulnerable. To recap, the US’s Korea strategy is a component of its global strategy, and China is the major focus of that,</w:t>
      </w:r>
      <w:r w:rsidRPr="005A00FF">
        <w:rPr>
          <w:sz w:val="8"/>
        </w:rPr>
        <w:t xml:space="preserve"> with Russia coming in behind. North Korea is important because of the role it has in that strategy; it is not really important in itself. So, if for instance, the US decided that good relations with North Korea would better serve its containment of China than the present hostility – by no means a foolish idea – then its Korea policy would change, whatever the screams in Seoul. US North Korea policy What, then, is the US’s North Korea policy? Most people, left or right, find that easy to answer. It sees North Korea’s nuclear programme threatening and its focus is the denuclearisation of the Korean peninsula. The reality is not quite so straightforward. For one thing US hostility long preceded North Korea’s development of nuclear weapons. More important and telling is the fact that there has never been a serious, bipartisan, and sustained attempt to negotiate with Pyongyang on the issue. There was, indeed, the Agreed Framework of 1994 but that was sabotaged by the Republicans while out of the White House, and torn up by them, by George W APJ | JF 14 | 22 | 1 13 Bush, when they did hold the presidency. Bush did go through the motions of negotiating for some years, but despite North Korean gestures such as blowing up the cooling tower of its nuclear reactor at Yongbyon in 2008, these came to naught. Obama, under the rubric of ‘strategic patience’ has refused to negotiate. To some extent this history can be ascribed to infighting within the power elite, and between government agencies; for instance Treasury’s actions against Banca Delta Asia which scuttled the negotiations for some time. American governments are also reluctant to negotiate with adversaries because negotiation implies compromise, thus exposing themselves to charges of being soft and unpatriotic by opponents – Trump, Cruz, Rubio, et al. However, underlying this is a fundamental strategic dilemma. Some argue that the US could easily negotiate a deal by offering a grand bargain where it guaranteed North Korea’s security with perhaps the concession of allowing Pyongyang to retain its present, probably inoperable and certainly tiny, nuclear deterrent. Sig Hecker’s ‘The Three No’s’ is an example of this – ‘no new weapons, no better weapons, no transfer of nuclear technology.’ 55 With Libya in mind, let alone the abrogation of the Agreed Framework, it is difficult to see how the US could offer credible guarantees, even if it wanted to. But it is scarcely likely that it wants to. North Korea’s major threat to the US is not its nuclear weapons but its proposal for a peace treaty. If North Korea, by developing a nuclear deterrent, by building a formidable, but primarily defensive, military, by refusing to buckle down under sanctions and having the temerity to launch satellites – if North Korea by doing all this is able to force the US into accepting peaceful coexistence then its example might be followed by others. The one thing empires detest above all else is independence; that and its brother, rebellion. It was for this crime that the Roman Empire reserved crucifixion. 56North Korea’s success would also have implications for China and Russia in their struggle with the US Having said that, the US would probably negotiate if it were genuinely concerned that North Korea’s nuclear weapons presented a serious threat. It seems that despite the posturing, they do not. Firstly it is a deterrent, not an offensive weapon, so if North Korea is not attacked then it does not come into play. Barring accidents, the initiative lies with Washington. Secondly, there is no evidence that North Korea can actually deliver a nuclear weapon, certainly not to substantial US territory. This may change; miniaturization may proceed beyond photo opportunities, and an ICBM may someday be tested. Thirdly, the US, bolstered by its allies, has overwhelming military superiority. For the moment there is no pressing need to negotiate. This brings us back to China policy. If the US did negotiate a peace treaty, or if it were able to invade and conquer North Korea and extend Seoul’s administration up towards the Yalu (under an American general of course) without provoking a Chinese intervention, what would this do to its China policy? If China did intervene then we would have a second Sino-American war, with all that might entail. But leaving aside that possibility and just considering the implications of a peaceful Korean peninsula we immediately see problems in justifying the US military presence, and missile defences. How would the US keep South Korea cooperating with the containment of China at great cost to itself without a North Korean threat? 57 It seems that the present situation of managed tension serves US policy towards China (and towards Russia) very well. Going to war to remove North Korea’s nuclear weapons would be perilous, negotiating them away by accepting peaceful coexistence might be even more problematic for US global interests should other small countries follow North Korea’s example. China and Russia – shared predicaments, common strategies There are considerable differences between China and Russia but the most relevant in this context is the huge economic interpenetration of the Chinese and US economies. The US, and in particular Hillary Clinton appear to contemplate the economic consequences of war with Russia with so little concern that it seems never to be mentioned.58 China is different. It is plausibly argued that for various geo-economic and geopolitical reasons China would suffer much more than the US in the event of war. Much of US trade would be impervious to Chinese action while Chinese trade, especially imports of oil, are vulnerable to US interdiction.59 These are the strategic reasons behind China’s drive to develop rail and road links across Eurasia; the China Pakistan Economic Corridor (CPEC) to provide a more secure gateway for Middle East Oil, and rail links to the European market.60 They also underlay America’s interest in the South China Sea.61 Whilst economic considerations may be a restraint, especially in respect of China, it would be foolish to lay too much hope on economic rationality. Norma Angell famously argued in The Great Illusion that the consequences of ripping up the economic interdependence that by then existed between states made war obsolete. That book was published in 1910, on the eve of the Great War’.62 Despite their differences what China and Russia have in common is more relevant in this context. </w:t>
      </w:r>
      <w:r w:rsidRPr="00B84049">
        <w:rPr>
          <w:rStyle w:val="StyleUnderline"/>
        </w:rPr>
        <w:t>Both are competitors to the Unites States and so both are targets of US global strategy</w:t>
      </w:r>
      <w:r w:rsidRPr="005A00FF">
        <w:rPr>
          <w:sz w:val="8"/>
        </w:rPr>
        <w:t xml:space="preserve">. In addition, both are resurgent states. Russia is recovering from the collapse of the Soviet Union, and the Yeltsin years, and China from the 19th century meltdown of the Qing dynasty. Other things being equal, this means that both are APJ | JF 14 | 22 | 1 15 getting stronger relative to the US, but both are currently very much weaker, Russia of course more than China.63 But the shift in relative power means that the US has an incentive to go to war earlier rather than later, while for China and Russia the longer they can delay any such clash the better. This in itself does not mean that the US will attack either of them, although there is plenty of conjecture from all quarters on that. However, current weakness combined with the likelihood of greater security in the future, as the balance of military power moves against the US does present both China and Russia with a shared predicament.64 </w:t>
      </w:r>
      <w:r w:rsidRPr="00B84049">
        <w:rPr>
          <w:rStyle w:val="StyleUnderline"/>
        </w:rPr>
        <w:t>How do they cope with an America in relative decline, but which is still very strong, has a history of aggressiveness and, the current presidential campaign suggests, may be more adventurist in the future.65 This surely is no easy matter. It requires cool and calm judgement in balancing the need to be firm on core issues while giving the United States neither cause nor pretext to attack on more peripheral ones.</w:t>
      </w:r>
      <w:r w:rsidRPr="005A00FF">
        <w:rPr>
          <w:sz w:val="8"/>
        </w:rPr>
        <w:t xml:space="preserve"> But what is core and what is peripheral? And where does Korea fit in? It is often said that the Korean peninsula is the most likely place for conflict between the United States and China (though the Taiwan Straits and the South China Sea are also candidates). For Russia it is more likely to be Eastern Europe or Syria, but a war in Korea would involve Russia to some degree. It is also the place where Russia is most vulnerable. Whilst the US keeps a pretty firm grip on South Korea (it does have wartime control of its military for example66) China has little leverage over North Korea and Russia even less. So while the US can ratchet tension up and down as it requires, neither China nor Russia have much control over Korean events; an unenviable strategic position to be in.67 However, whilst recognising the dilemma they face it can be argued that they have erred on the side of timidity, even perhaps appeasement, especially in relation to the UN Security Council. They were both complicit in voting for UNSC resolutions censuring North Korea for actions which were quite legal such as attempting to launch a satellite.68 They have done this on other occasions; Libya comes to mind, but they seem to have learnt a lesson from that and have stood firmer on the issue of Syria. UNSC resolutions against North Korea stretch back to 1950, when unfortunately the Soviet Union absented itself and was not in a position to utilise its veto to defeat the US’s resolution to go to war in Korea, but the modern series of resolutions date from an attempted satellite launch in 2006.69 Once having accepted that a satellite launch by North Korea was sui generis and uniquely a violation of the UN Charter they have been on a slippery slope with no way back. The word ‘appeasement’ is often used loosely in order to condemn compromises which are the natural consequence of negotiations between adversaries of some degree of equality. Country APJ | JF 14 | 22 | 1 16 A makes a demand of country B. If country B complies will that be the end of the matter; indeed will A reciprocate with a gesture of good faith? If so, well and good. However, if country A’s demands are really stepping stones on the way to an objective – perhaps the enfeeblement or destruction of B – then giving way only whets its appetite. The problem for China is that America’s North Korea policy is really aimed at it itself. As Kim Jisuk puts it ’Even when the US points at North Korea, we should understand that it is really aiming at China’.70 This means that concession does not solve the problem, but probably exacerbates it. The same, with obvious differences, applies to Russia. It might be argued that China, and Russia, have followed a strategy in the UNSC of conciliation rather than confrontation. Given that the present composition of the Council automatically favours the United States they would have either been defeated or forced to use the veto which both, though China more than Russia, have been loath to do. Instead they have negotiated a softening of the resolutions and then not implemented them vigorously. 71 This has not been a wise strategy because it means they are constantly on the defensive. North Korea will remain intransigent, because it has no choice, and the US will continue its pressure. Putin’s response to the US-assisted coup in Ukraine and the US-assisted crisis in Syria offers lessons. Nimble footwork and countermeasures, a judicious amount of military intervention, both in quantity and duration, while at the same time restraining criticism of America with plenty of face-saving gestures.72 Even so it is reported that he is coming under pressure to take a firmer stand against the US.73 China, supported by Russia, calls for the resurrection of the Six Party Talks as a solution to the problem. 74 However, the Six Party Talks are probably dead, partly because as explained above the US has little interest in negotiating with North Korea but also because the Obama administration concluded that Bush had made a strategic mistake in agreeing to them in the first place. Allowing China, your main competitor, to chair and host the major security forum in East Asia while you, and your allies Japan and South Korea, sit on the second tier with North Korea and Russia was not a smart move. The US can go in either of two directions. One is to expand the number of countries in the talks to dilute China’s role.75 The other direction is the bilateral one, which has been much discussed over the years.76 China’s contortions, and those of Russia, have been painful to watch. They have condemned North Korea for its violations of the UNSC resolutions forbidding satellite launches and nuclear tests, but they are partly responsible for the resolutions in the first place. They are also partly responsible for the nuclear tests. The United States does provide security and a nuclear umbrella for South Korea. Because it is a master- APJ | JF 14 | 22 | 1 17 client relationship it has been able to prevent the South developing nuclear weapons in the past, during Park Chung-Hee’s time, and will surely do so in the future despite Trump’s comments during the election campaign.77 Neither China nor Russia provides real security assurances, or a nuclear umbrella, to North Korea, so they can scarcely be surprised if it attempts to look after itself. To be fair, the United States is far superior in military terms and they perhaps cannot be expected to match America’s muscular approach. This leaves China in particular in a vulnerable, defensive position where the initiative is in America’s hands. Foreign Minister Wang Yi has warned that “As the largest neighbour of the peninsula, China will not sit by and see a fundamental disruption to stability [there], and will not sit by and see unwarranted damages to China’s security interests.” 78 . But what does this mean in practice? Is he saying that if the US does invade North Korea, China will intervene? If so, surely it would be wise for China to be more explicit. It should be recalled that in 1950, with no direct communication with the US, China conveyed a message through Indian Ambassador K. M. Panikkar that it would intervene if US forces invaded the North and moved towards the Yalu. Washington did not hear, did not listen, or just ignored that warning.79 The first Sino-American War ensued. Will history repeat itself for a lack of a clear understanding of the consequences of invasion? If, however, the U S decides that now is the time to give resurgent China a bloody nose, explicit warnings will be irrelevant. Starting the conflict in Korea would give the US signal advantages, not available elsewhere. It would automatically bring in the formidable South Korean military, with the world’s largest reservoir of military manpower. It would certainly utilise Japan, whose military budget is 25% higher that South Korea’s and whose air and seapower is reputedly superior to China’s.80 Japan – leveraging the Korean situation for remilitarisation Japan’s position in all this is relatively straightforward. The conservative Liberal Democratic Party has long sought to remilitarise, to shed itself of the constraints of Article 9 of the ‘Peace Constitution’ imposed by the US after its defeat in 1945, and so become a ‘normal’ nation again. This process has accelerated under Abe Shinzo.81 It has used the Korean situation, and the perceived ‘North Korean threat,’ buttressed by a good dose of Japanese colonial racism as a pretext for remilitarisation.82 This has been supported by the US, not in respect of North Korea, where it is scarcely needed except as a place for bases, but as a bulwark against China.83 Japan’s recent eagerness to join in conflict on the Korean peninsula, however, has caused considerable anguish in Seoul.84 Fighting fellow Koreans under an American general is bad enough, but for South Korea soldiers to fight APJ | JF 14 | 22 | 1 18 alongside Japanese troops would be a public relations disaster. South Korea – the pivot which did not turn When Lee Myung-bak’s term of office came to an end in 2013 it seem reasonable to suppose that whoever succeeded him there would be a shift in North Korea policy. His policy had been such a disaster that it seemed that the new president would move in some ways to correct things. Lee had increased the danger of war, and his sanctions had damaged the South Korean economy while pushing the North’s into the hands of China. Even on his own terms nothing had been achieved. Whilst Park was less likely than a progressive to want to improve the relationship with the North she has a distinct advantage in being able to do so, if she wishes. Just as Nixon, with his antiCommunist reputation could go to Beijing and play the ‘China card’ against the Soviet Union without being accused of being ‘soft on Commies’ so too could Park, as the daughter of the late anti-Communist dictator, Park Chung Hee, engage Pyongyang in ways that the more liberal Moon Jae-in (her opponent in the 2012 presidential election) could not. Back in 2011, before the election President Park published an article in Foreign Affairs entitled ‘A new kind of Korea: building trust between Seoul and Pyongyang’ where she talked about ‘Trustpolitik.’85 That, and the phrase ‘peaceful unification’ was often on her lips; a notable occasion being her speech in Dresden in 2014.86 She described unification as a ‘bonanza’ and described her dream, stolen in fact from Kim Dae-jung, of a Eurasian land bridge through the Koreas and Russia through to Western Europe. 87The words still live on. Yet her actions have always belied her words. Obviously, if she had been serious about building trust she would have cancelled the May 24 Sanctions, have built economic and social links between South and North, and have at least attempted to curtail the joint military exercises88 . She did none of those things. On the contrary, she has now done what Lee couldn’t do, and closed down the Kaesong industrial Park, and the current exercises are larger than ever. It is commonly agreed that she has brought interKorean relations to a nadir. The Cheonan and Yeonpyeong incidents of 2010 were spurious but they did provide Lee with an alleged justification for his actions.89 Nothing comparable has happened during Park’s term of office. </w:t>
      </w:r>
      <w:r w:rsidRPr="005A00FF">
        <w:rPr>
          <w:rStyle w:val="Emphasis"/>
        </w:rPr>
        <w:t>The things that did happen, and were seized upon by her to escalate tension with the North, related primarily not to South Korea but to the United States. Long range missile development and nuclear tests were a response to US policy and had little to do with South Korea in itself</w:t>
      </w:r>
      <w:r w:rsidRPr="005A00FF">
        <w:rPr>
          <w:sz w:val="8"/>
        </w:rPr>
        <w:t xml:space="preserve">. The exception was the satellite launch programme which was in fact part of North-South competition. 90 But even this was construed, APJ | JF 14 | 22 | 1 19 incorrectly, as the development of an ICBM aimed at the United States.91 And an ICBM, by definition, was not relevant to inter-Korean combat. Park Geun-hye aside South Korea remains what might be called a ‘pivot state’. All the other actors in this drama, from the US through to North Korea, have their lines written for them. </w:t>
      </w:r>
      <w:r w:rsidRPr="005A00FF">
        <w:rPr>
          <w:rStyle w:val="StyleUnderline"/>
        </w:rPr>
        <w:t xml:space="preserve">The United States is an empire and will do what empires do. It has many options within that characterisation but the general thrust is fairly ineluctable. </w:t>
      </w:r>
      <w:r w:rsidRPr="005A00FF">
        <w:rPr>
          <w:sz w:val="8"/>
        </w:rPr>
        <w:t xml:space="preserve">Mao Zedong once said that we shouldn’t expect imperialism to put down its butcher’s knife and become a Buddha. Conceivably it could, but it won’t. North Korea is a vulnerable target state and will do what it can to defend itself, wisely or unwisely. It has few options and cannot avoid the role it has to play. South Korea is different. Born as a client state of the US from the ruins of the Japanese empire it now has considerable economic and social strength. It has options. It can make choices. It can, at its most brutal, choose between putting Korea first or serving the US. Roh Moo-hyun, in a rather sad exchange with Kim Jong Il at their 2007 summit described how he was attempting to make gradual moves towards autonomy from the US. 92 He did not succeed but the challenge is still on the agenda. Park Geun-hye’s administration has not been a happy or successful one. South Korea is beset with economic problems, due in part to encroaching Chinese competition. 93 It is reported that ‘Most Koreans Feel Economy Is in Crisis’.94 There is a general lack of manufacturing competitiveness against Japan and China.95 Key South Korean industries such as shipbuilding96 , shipping9 7 , automobiles 9 8 , and overseas construction99 are faltering, with some top companies going into receivership. Dreams of Seoul becoming an East Asian financial hub are fading.100 Samsung’s woes with its ‘exploding’ Galaxy Note 7 smartphone have captured headlines around the world but an editorial in the Chosun Ilbo suggested that the problems lie deep and are symptomatic of much of the South Korean economy – 3rd generation chaebols which cannot cope with competition from China, and a political class so entangled with them that it cannot seek solutions. South Korea has social problems common to many countries – corruption, ageing society, lack of meaningful employment, nepotism, and limited social mobility.101 However the problems are felt to be so pressing and intractable that young people have coined a term for their country: ‘Hell Joseon’ (variously ‘Hell Chosun’ and ‘Hell Korea’).102 All countries tend to utilise foreign threat – real , imagined, or exaggerated- to divert attention from domestic problems but for South Korea this has been so inbuilt by historical circumstance that it is more part of the political fabric than is APJ | JF 14 | 22 | 1 20 the case in most other places. Conservative politicians, and Park Geun-hye, is no exception are prone to use the ‘North Wind’ – the perceived threat from North Korea - both for electoral advantage and for diversion. Under Park Geun-hye South Korea’s foreign relations have followed a distinct pattern, reminiscent of the Cold War and a definite regression since the days of Roh Moo-hyun’s attempt to position the country as a ‘balancer’.103 The relationship with North Korea is the worst it has been in decades. That with Japan is bedevilled by the ghost of Japanese colonialism, exemplified by the ‘comfort women’ issue, territorial disputes and lingering mutual antipathy. Park Geun-hye, under American pressure, has given into Japan over the comfort women issue.104 That, though galling, is mainly symbolic. </w:t>
      </w:r>
      <w:r w:rsidRPr="005A00FF">
        <w:rPr>
          <w:rStyle w:val="Emphasis"/>
        </w:rPr>
        <w:t>More important she has antagonised China, and Russia, over the proposed deployment of THAAD missiles in South Korea. This is not a temporary irritant because THAAD is just a stage in the incorporation of South Korea into the US missile defense architecture</w:t>
      </w:r>
      <w:r w:rsidRPr="005A00FF">
        <w:rPr>
          <w:rStyle w:val="StyleUnderline"/>
        </w:rPr>
        <w:t>,</w:t>
      </w:r>
      <w:r w:rsidRPr="005A00FF">
        <w:rPr>
          <w:sz w:val="8"/>
        </w:rPr>
        <w:t xml:space="preserve"> so </w:t>
      </w:r>
      <w:r w:rsidRPr="005A00FF">
        <w:rPr>
          <w:rStyle w:val="Emphasis"/>
        </w:rPr>
        <w:t>the problem will not fade away, but rather grow</w:t>
      </w:r>
      <w:r w:rsidRPr="005A00FF">
        <w:rPr>
          <w:sz w:val="8"/>
        </w:rPr>
        <w:t xml:space="preserve">.105 </w:t>
      </w:r>
      <w:r w:rsidRPr="005A00FF">
        <w:rPr>
          <w:rStyle w:val="StyleUnderline"/>
        </w:rPr>
        <w:t>This in itself is important, but it is also a symbol of a deeper and continuing dilemma</w:t>
      </w:r>
      <w:r w:rsidRPr="005A00FF">
        <w:rPr>
          <w:sz w:val="8"/>
        </w:rPr>
        <w:t xml:space="preserve">. The United States sees South Korea as a pawn in its struggle against China, and Russia. Pawns, as we know, sometimes survive but are often sacrificed. The one country with whom relations have blossomed during her tenure in office is the United States, and therein lies the root of Park’s failure. She has shown herself willing to sacrifice the interests of Korea to those of the United States, with THAAD being the most prominent recent example. Early revelations, with presumably more to come, on the role played by Choi Sun-sil (also transliterated Choi Soon-sil), Park Geun-hye’s ‘Shaman confidante’ in influencing policy towards North Korea are shedding new light on this strange, rather dysfunctional administration.106 Choi Sun-sil inherited her relationship with the Park family, father and daughter, from her father Choi Tae-min, who was labelled in State Department cable, Korea’s Rasputin.107 President Park Geun-hye, center, who served as first lady for her father President Park Chung-hee, left, after her mother was assassinated, speaks to Choi Tae-min, her mentor and the father of Choi Soon-sil, at a hospital owned by Guguk (save-the-nation) missionary group, set up by the senior Choi, in 1976. / Korea Times file In particular it is alleged that Choi Sun-sil was instrumental in the closure of the Kaesong Industrial Park, and propagated the myth of APJ | JF 14 | 22 | 1 21 North Korea’s imminent collapse.108 Obama’s policy of ‘Strategic Patience’ is widely supposed to have been based on the collapse myth – no negotiations with North Korea were necessary because collapse was just around the corner.109 We are left with the intriguing possibility that recent US policy towards North Korea has been based on Shamanistic prediction, unconsciously echoing the Reagans’ predilection for astrology.110 </w:t>
      </w:r>
      <w:bookmarkEnd w:id="0"/>
    </w:p>
    <w:p w:rsidR="004B71DB" w:rsidRPr="00F2375A" w:rsidRDefault="004B71DB" w:rsidP="004B71DB">
      <w:pPr>
        <w:pStyle w:val="Heading4"/>
      </w:pPr>
      <w:r>
        <w:t>Hegemony leads to global wars</w:t>
      </w:r>
    </w:p>
    <w:p w:rsidR="004B71DB" w:rsidRPr="00AB17F3" w:rsidRDefault="004B71DB" w:rsidP="004B71DB">
      <w:r w:rsidRPr="00A07A70">
        <w:rPr>
          <w:rStyle w:val="Style13ptBold"/>
        </w:rPr>
        <w:t>Gunnar 17’</w:t>
      </w:r>
      <w:r>
        <w:t xml:space="preserve"> - </w:t>
      </w:r>
      <w:r w:rsidRPr="00AB17F3">
        <w:t>New York-based geopolitical analyst and writer especially for the online magazine New Eastern Outlook</w:t>
      </w:r>
      <w:r>
        <w:t xml:space="preserve"> (Ulson, “</w:t>
      </w:r>
      <w:r w:rsidRPr="00AB17F3">
        <w:t xml:space="preserve">US Foreign Policy: </w:t>
      </w:r>
      <w:r w:rsidRPr="00BE666B">
        <w:rPr>
          <w:rStyle w:val="Emphasis"/>
        </w:rPr>
        <w:t>Hegemony or Stability, Not Both</w:t>
      </w:r>
      <w:r>
        <w:t xml:space="preserve">”, 4/02/17, Global Research, </w:t>
      </w:r>
      <w:r w:rsidRPr="00AB17F3">
        <w:t>http://www.globalresearch.ca/us-foreign-policy-hegemony-or-stability-not-both/5582758</w:t>
      </w:r>
      <w:r>
        <w:t>//GHS-AK)</w:t>
      </w:r>
    </w:p>
    <w:p w:rsidR="004B71DB" w:rsidRPr="00413657" w:rsidRDefault="004B71DB" w:rsidP="004B71DB">
      <w:pPr>
        <w:rPr>
          <w:b/>
          <w:iCs/>
          <w:sz w:val="22"/>
          <w:u w:val="single"/>
          <w:bdr w:val="single" w:sz="8" w:space="0" w:color="auto"/>
        </w:rPr>
      </w:pPr>
      <w:r w:rsidRPr="0032673B">
        <w:rPr>
          <w:sz w:val="8"/>
        </w:rPr>
        <w:t xml:space="preserve">And </w:t>
      </w:r>
      <w:r w:rsidRPr="00BE666B">
        <w:rPr>
          <w:rStyle w:val="StyleUnderline"/>
        </w:rPr>
        <w:t>where US efforts focus on achieving hegemony, division and destruction follow</w:t>
      </w:r>
      <w:r w:rsidRPr="0032673B">
        <w:rPr>
          <w:sz w:val="8"/>
        </w:rPr>
        <w:t xml:space="preserve">. From </w:t>
      </w:r>
      <w:r w:rsidRPr="00BE666B">
        <w:rPr>
          <w:rStyle w:val="StyleUnderline"/>
        </w:rPr>
        <w:t>the Middle East to Eastern Europe, and from Southeast Asia to the Korean Peninsula, US intervention politically or militarily</w:t>
      </w:r>
      <w:r w:rsidRPr="0032673B">
        <w:rPr>
          <w:sz w:val="8"/>
        </w:rPr>
        <w:t xml:space="preserve"> all but gu</w:t>
      </w:r>
      <w:r w:rsidRPr="00BE666B">
        <w:rPr>
          <w:rStyle w:val="Emphasis"/>
        </w:rPr>
        <w:t>arantee escalating tensions, uncertain futures, socioeconomic instability and even armed conflict.</w:t>
      </w:r>
      <w:r>
        <w:rPr>
          <w:rStyle w:val="Emphasis"/>
        </w:rPr>
        <w:t xml:space="preserve"> </w:t>
      </w:r>
      <w:r w:rsidRPr="00BE666B">
        <w:rPr>
          <w:rStyle w:val="Emphasis"/>
        </w:rPr>
        <w:t>The Middle East and North Africa</w:t>
      </w:r>
      <w:r>
        <w:rPr>
          <w:rStyle w:val="Emphasis"/>
        </w:rPr>
        <w:t xml:space="preserve"> </w:t>
      </w:r>
      <w:r w:rsidRPr="00BE666B">
        <w:rPr>
          <w:rStyle w:val="StyleUnderline"/>
        </w:rPr>
        <w:t>US efforts in the Middle East</w:t>
      </w:r>
      <w:r w:rsidRPr="0032673B">
        <w:rPr>
          <w:sz w:val="8"/>
        </w:rPr>
        <w:t xml:space="preserve"> since the conclusion of the first World War have fo</w:t>
      </w:r>
      <w:r w:rsidRPr="00BE666B">
        <w:rPr>
          <w:rStyle w:val="StyleUnderline"/>
        </w:rPr>
        <w:t>cused on dividing the region, cultivating sectarian animosity and pitting neighbors against one another in vicious, unending combat</w:t>
      </w:r>
      <w:r w:rsidRPr="0032673B">
        <w:rPr>
          <w:sz w:val="8"/>
        </w:rPr>
        <w:t xml:space="preserve">. During the 50s and 60s, the </w:t>
      </w:r>
      <w:r w:rsidRPr="00BE666B">
        <w:rPr>
          <w:rStyle w:val="StyleUnderline"/>
        </w:rPr>
        <w:t>US pitted its regional proxy, Israel, against its Arab neighbors</w:t>
      </w:r>
      <w:r w:rsidRPr="0032673B">
        <w:rPr>
          <w:sz w:val="8"/>
        </w:rPr>
        <w:t xml:space="preserve">. In the 1980’s the US armed both the Iraqis and the Iranians amid a destructive 8 year long war. Today, the </w:t>
      </w:r>
      <w:r w:rsidRPr="00BE666B">
        <w:rPr>
          <w:rStyle w:val="Emphasis"/>
        </w:rPr>
        <w:t>US props up Persian Gulf states who in turn are fueling regional, even global terrorism that has destabilized or entirely dismembered entire nations</w:t>
      </w:r>
      <w:r w:rsidRPr="0032673B">
        <w:rPr>
          <w:sz w:val="8"/>
        </w:rPr>
        <w:t xml:space="preserve">. And from the Middle East and North Africa, </w:t>
      </w:r>
      <w:r w:rsidRPr="00BE666B">
        <w:rPr>
          <w:rStyle w:val="Emphasis"/>
        </w:rPr>
        <w:t>waves of refugees have reverberated outward affecting adjacent regions who have so far been spared from the chaos directly.</w:t>
      </w:r>
      <w:r>
        <w:rPr>
          <w:rStyle w:val="Emphasis"/>
        </w:rPr>
        <w:t xml:space="preserve"> </w:t>
      </w:r>
      <w:r w:rsidRPr="0032673B">
        <w:rPr>
          <w:sz w:val="8"/>
        </w:rPr>
        <w:t xml:space="preserve">In Syria, </w:t>
      </w:r>
      <w:r w:rsidRPr="00BE666B">
        <w:rPr>
          <w:rStyle w:val="StyleUnderline"/>
        </w:rPr>
        <w:t>the United States poses as a central player in restoring stability to the conflict stricken nation</w:t>
      </w:r>
      <w:r w:rsidRPr="0032673B">
        <w:rPr>
          <w:sz w:val="8"/>
        </w:rPr>
        <w:t xml:space="preserve">. </w:t>
      </w:r>
      <w:r w:rsidRPr="00BE666B">
        <w:rPr>
          <w:rStyle w:val="Emphasis"/>
        </w:rPr>
        <w:t>In reality, it was the US itself that trained activists years ahead of the so called Arab Spring,</w:t>
      </w:r>
      <w:r w:rsidRPr="0032673B">
        <w:rPr>
          <w:sz w:val="8"/>
        </w:rPr>
        <w:t xml:space="preserve"> as well as </w:t>
      </w:r>
      <w:r w:rsidRPr="00BE666B">
        <w:rPr>
          <w:rStyle w:val="Emphasis"/>
        </w:rPr>
        <w:t>funneled money into the Muslim Brotherhood and other extremist groups</w:t>
      </w:r>
      <w:r w:rsidRPr="0032673B">
        <w:rPr>
          <w:sz w:val="8"/>
        </w:rPr>
        <w:t xml:space="preserve"> to serve as militant proxies after the protests were finally underway. Today, </w:t>
      </w:r>
      <w:r w:rsidRPr="00BE666B">
        <w:rPr>
          <w:rStyle w:val="Emphasis"/>
        </w:rPr>
        <w:t>militant groups operating under the banners of Al Qaeda and its various affiliates are almost exclusively funded, armed and trained by the Persian Gulf states through which the US launders its own suppor</w:t>
      </w:r>
      <w:r w:rsidRPr="0032673B">
        <w:rPr>
          <w:sz w:val="8"/>
        </w:rPr>
        <w:t xml:space="preserve">t to these groups through. Thus, </w:t>
      </w:r>
      <w:r w:rsidRPr="00BE666B">
        <w:rPr>
          <w:rStyle w:val="Emphasis"/>
        </w:rPr>
        <w:t>while the US poses as an agent of</w:t>
      </w:r>
      <w:r>
        <w:rPr>
          <w:rStyle w:val="Emphasis"/>
        </w:rPr>
        <w:t xml:space="preserve"> </w:t>
      </w:r>
      <w:r w:rsidRPr="00BE666B">
        <w:rPr>
          <w:rStyle w:val="Emphasis"/>
        </w:rPr>
        <w:t>stability in Syria, it is the central player intentionally creating and perpetuating chaos.</w:t>
      </w:r>
      <w:r w:rsidRPr="0032673B">
        <w:rPr>
          <w:sz w:val="8"/>
        </w:rPr>
        <w:t xml:space="preserve"> Likewise, the North African state of Libya has been rendered all but destroyed, fractured into competing regions ruled by ineffective warlords, former generals, proxies of ever sort and Persian Gulf sponsored terrorist networks including the Islamic State. The instability in Libya has afforded the United States, its policymakers and the special interests who sponsor their work a safe haven for the vast infrastructure required to maintain regional proxy forces including training camps and weapon depots. This infrastructure, since 2011, has been used as a springboard to invade Syria, destabilize neighboring North African states and to fuel a divisive refugee crisis in nearby Europe. </w:t>
      </w:r>
      <w:r w:rsidRPr="0032673B">
        <w:rPr>
          <w:rStyle w:val="Emphasis"/>
        </w:rPr>
        <w:t>Eastern Europe</w:t>
      </w:r>
      <w:r>
        <w:rPr>
          <w:rStyle w:val="Emphasis"/>
        </w:rPr>
        <w:t xml:space="preserve"> </w:t>
      </w:r>
      <w:r w:rsidRPr="0032673B">
        <w:rPr>
          <w:sz w:val="8"/>
        </w:rPr>
        <w:t xml:space="preserve">Since the conclusion of the Cold War and the collapse of the Soviet Union, </w:t>
      </w:r>
      <w:r w:rsidRPr="0032673B">
        <w:rPr>
          <w:rStyle w:val="StyleUnderline"/>
        </w:rPr>
        <w:t>NATO has continued to expand toward Russia’s border</w:t>
      </w:r>
      <w:r w:rsidRPr="0032673B">
        <w:rPr>
          <w:sz w:val="8"/>
        </w:rPr>
        <w:t xml:space="preserve">s. Far from a defensive alliance, </w:t>
      </w:r>
      <w:r w:rsidRPr="0032673B">
        <w:rPr>
          <w:rStyle w:val="Emphasis"/>
        </w:rPr>
        <w:t>NATO clearly serves as a multinational military conglomerate used as cover for expanding US hegemony worldwide.</w:t>
      </w:r>
      <w:r w:rsidRPr="0032673B">
        <w:rPr>
          <w:sz w:val="8"/>
        </w:rPr>
        <w:t xml:space="preserve"> </w:t>
      </w:r>
      <w:r w:rsidRPr="0032673B">
        <w:rPr>
          <w:rStyle w:val="Emphasis"/>
        </w:rPr>
        <w:t>NATO operations in far-flung Afghanistan and Libya illustrate the shape-shifting nature of its alleged mission statement, revealing it to be but a pretext for an otherwise unjustified, aggressive front.</w:t>
      </w:r>
      <w:r>
        <w:rPr>
          <w:rStyle w:val="Emphasis"/>
        </w:rPr>
        <w:t xml:space="preserve"> </w:t>
      </w:r>
      <w:r w:rsidRPr="0032673B">
        <w:rPr>
          <w:sz w:val="8"/>
        </w:rPr>
        <w:t xml:space="preserve">Its expansion into Eastern Europe and the ongoing military build-up along Russia’s borders mirrors similar tensions fostered by Nazi Germany during the 1930s. NATO’s sponsorship of the violent coup which overthrew the Ukrainian government between 2013-2014 likewise provides an example of how </w:t>
      </w:r>
      <w:r w:rsidRPr="0032673B">
        <w:rPr>
          <w:rStyle w:val="Emphasis"/>
        </w:rPr>
        <w:t>US “stability” often manifests itself instead as failed states, perpetual violence and the constant threat of further escalation.</w:t>
      </w:r>
      <w:r>
        <w:rPr>
          <w:rStyle w:val="Emphasis"/>
        </w:rPr>
        <w:t xml:space="preserve"> </w:t>
      </w:r>
      <w:r w:rsidRPr="0032673B">
        <w:rPr>
          <w:rStyle w:val="Emphasis"/>
        </w:rPr>
        <w:t>Asia</w:t>
      </w:r>
      <w:r>
        <w:rPr>
          <w:rStyle w:val="Emphasis"/>
        </w:rPr>
        <w:t xml:space="preserve"> </w:t>
      </w:r>
      <w:r w:rsidRPr="0032673B">
        <w:rPr>
          <w:sz w:val="8"/>
        </w:rPr>
        <w:t xml:space="preserve">Over the past 10 years, the </w:t>
      </w:r>
      <w:r w:rsidRPr="0032673B">
        <w:rPr>
          <w:rStyle w:val="StyleUnderline"/>
        </w:rPr>
        <w:t>United States has attempted to “pivot” itself back toward Asia</w:t>
      </w:r>
      <w:r w:rsidRPr="0032673B">
        <w:rPr>
          <w:sz w:val="8"/>
        </w:rPr>
        <w:t>. While cl</w:t>
      </w:r>
      <w:r w:rsidRPr="0032673B">
        <w:rPr>
          <w:rStyle w:val="StyleUnderline"/>
        </w:rPr>
        <w:t>aiming this “pivot” represented an American effort to maintain stability across Asia-Pacific</w:t>
      </w:r>
      <w:r w:rsidRPr="0032673B">
        <w:rPr>
          <w:sz w:val="8"/>
        </w:rPr>
        <w:t xml:space="preserve">, </w:t>
      </w:r>
      <w:r w:rsidRPr="0032673B">
        <w:rPr>
          <w:rStyle w:val="Emphasis"/>
        </w:rPr>
        <w:t>proclamations from the US State Department itself smacked of literal imperialism</w:t>
      </w:r>
      <w:r w:rsidRPr="0032673B">
        <w:rPr>
          <w:sz w:val="8"/>
        </w:rPr>
        <w:t xml:space="preserve">. An article published in Foreign Policy titled, “America’s Pacific Century,” was penned by then US Secretary of State Hillary Clinton all but admitting this. </w:t>
      </w:r>
      <w:r w:rsidRPr="0032673B">
        <w:rPr>
          <w:rStyle w:val="Emphasis"/>
        </w:rPr>
        <w:t>The United States is not an Asian nation</w:t>
      </w:r>
      <w:r w:rsidRPr="0032673B">
        <w:rPr>
          <w:sz w:val="8"/>
        </w:rPr>
        <w:t xml:space="preserve">, yet despite this obvious fact, it </w:t>
      </w:r>
      <w:r w:rsidRPr="0032673B">
        <w:rPr>
          <w:rStyle w:val="Emphasis"/>
        </w:rPr>
        <w:t>declared its intent to reassert American primacy across Asia Pacific</w:t>
      </w:r>
      <w:r w:rsidRPr="0032673B">
        <w:rPr>
          <w:sz w:val="8"/>
        </w:rPr>
        <w:t xml:space="preserve">. In order to do this, the </w:t>
      </w:r>
      <w:r w:rsidRPr="0032673B">
        <w:rPr>
          <w:rStyle w:val="Emphasis"/>
        </w:rPr>
        <w:t>US found itself fueling political opposition across much of Asia and more specifically</w:t>
      </w:r>
      <w:r w:rsidRPr="0032673B">
        <w:rPr>
          <w:sz w:val="8"/>
        </w:rPr>
        <w:t xml:space="preserve">, in Southeast Asia. </w:t>
      </w:r>
      <w:r w:rsidRPr="0032673B">
        <w:rPr>
          <w:rStyle w:val="Emphasis"/>
        </w:rPr>
        <w:t>Nations like Myanmar are now headed by regimes installed into power via decades of US political support,</w:t>
      </w:r>
      <w:r w:rsidRPr="0032673B">
        <w:rPr>
          <w:sz w:val="8"/>
        </w:rPr>
        <w:t xml:space="preserve"> funding and training. And despite </w:t>
      </w:r>
      <w:r w:rsidRPr="0032673B">
        <w:rPr>
          <w:rStyle w:val="Emphasis"/>
        </w:rPr>
        <w:t>pro-democracy rhetoric accompanying these regimes as they ascend into power, their true nature is nothing short of despotic</w:t>
      </w:r>
      <w:r w:rsidRPr="0032673B">
        <w:rPr>
          <w:sz w:val="8"/>
        </w:rPr>
        <w:t xml:space="preserve">, with Myanmar’s current government </w:t>
      </w:r>
      <w:r w:rsidRPr="0032673B">
        <w:rPr>
          <w:rStyle w:val="Emphasis"/>
        </w:rPr>
        <w:t>overseeing systematic violence targeting ethnic minorities, the silencing of political critics and opponents, the curtailing of free press and other flagrant abuses the US now conveniently ignores.</w:t>
      </w:r>
      <w:r>
        <w:rPr>
          <w:rStyle w:val="Emphasis"/>
        </w:rPr>
        <w:t xml:space="preserve"> </w:t>
      </w:r>
      <w:r w:rsidRPr="0032673B">
        <w:rPr>
          <w:sz w:val="8"/>
        </w:rPr>
        <w:t xml:space="preserve">In nations like Thailand, </w:t>
      </w:r>
      <w:r w:rsidRPr="0032673B">
        <w:rPr>
          <w:rStyle w:val="Emphasis"/>
        </w:rPr>
        <w:t>US efforts to co-opt regional political orders have failed</w:t>
      </w:r>
      <w:r w:rsidRPr="0032673B">
        <w:rPr>
          <w:sz w:val="8"/>
        </w:rPr>
        <w:t xml:space="preserve">. However, </w:t>
      </w:r>
      <w:r w:rsidRPr="0032673B">
        <w:rPr>
          <w:rStyle w:val="Emphasis"/>
        </w:rPr>
        <w:t>despite their failure, simmering conflicts remain, threatening sociopolitical and economic stability both currently and in the near future</w:t>
      </w:r>
      <w:r w:rsidRPr="0032673B">
        <w:rPr>
          <w:sz w:val="8"/>
        </w:rPr>
        <w:t xml:space="preserve">. On the </w:t>
      </w:r>
      <w:r w:rsidRPr="0032673B">
        <w:rPr>
          <w:rStyle w:val="Emphasis"/>
        </w:rPr>
        <w:t>Korean Peninsula</w:t>
      </w:r>
      <w:r w:rsidRPr="0032673B">
        <w:rPr>
          <w:sz w:val="8"/>
        </w:rPr>
        <w:t xml:space="preserve">, </w:t>
      </w:r>
      <w:r w:rsidRPr="0032673B">
        <w:rPr>
          <w:rStyle w:val="Emphasis"/>
        </w:rPr>
        <w:t>America’s presence continues to drive instability</w:t>
      </w:r>
      <w:r w:rsidRPr="0032673B">
        <w:rPr>
          <w:sz w:val="8"/>
        </w:rPr>
        <w:t xml:space="preserve">. </w:t>
      </w:r>
      <w:r w:rsidRPr="0032673B">
        <w:rPr>
          <w:rStyle w:val="StyleUnderline"/>
        </w:rPr>
        <w:t>Joint military exercises with South Korea often and openly serve as rehearsals for “decapitation” strikes against the North Korean government</w:t>
      </w:r>
      <w:r w:rsidRPr="0032673B">
        <w:rPr>
          <w:sz w:val="8"/>
        </w:rPr>
        <w:t xml:space="preserve">, </w:t>
      </w:r>
      <w:r w:rsidRPr="0032673B">
        <w:rPr>
          <w:rStyle w:val="StyleUnderline"/>
        </w:rPr>
        <w:t>fueling North Korean paranoia</w:t>
      </w:r>
      <w:r w:rsidRPr="0032673B">
        <w:rPr>
          <w:sz w:val="8"/>
        </w:rPr>
        <w:t xml:space="preserve"> and </w:t>
      </w:r>
      <w:r w:rsidRPr="0032673B">
        <w:rPr>
          <w:rStyle w:val="StyleUnderline"/>
        </w:rPr>
        <w:t>provoking continued posturing on both sides.</w:t>
      </w:r>
      <w:r w:rsidRPr="0032673B">
        <w:rPr>
          <w:sz w:val="8"/>
        </w:rPr>
        <w:t xml:space="preserve"> In short, the </w:t>
      </w:r>
      <w:r w:rsidRPr="0032673B">
        <w:rPr>
          <w:rStyle w:val="Emphasis"/>
        </w:rPr>
        <w:t>US presence serves to intentionally keep the neighboring states pitted against one another, undermining, not bolstering regional stability.</w:t>
      </w:r>
      <w:r>
        <w:rPr>
          <w:rStyle w:val="Emphasis"/>
        </w:rPr>
        <w:t xml:space="preserve"> </w:t>
      </w:r>
      <w:r w:rsidRPr="0032673B">
        <w:rPr>
          <w:sz w:val="8"/>
        </w:rPr>
        <w:t xml:space="preserve">A </w:t>
      </w:r>
      <w:r w:rsidRPr="0032673B">
        <w:rPr>
          <w:rStyle w:val="StyleUnderline"/>
        </w:rPr>
        <w:t>similar strategy of tension is being played in the South China Sea</w:t>
      </w:r>
      <w:r w:rsidRPr="0032673B">
        <w:rPr>
          <w:sz w:val="8"/>
        </w:rPr>
        <w:t xml:space="preserve"> where the </w:t>
      </w:r>
      <w:r w:rsidRPr="0032673B">
        <w:rPr>
          <w:rStyle w:val="StyleUnderline"/>
        </w:rPr>
        <w:t>US</w:t>
      </w:r>
      <w:r w:rsidRPr="0032673B">
        <w:rPr>
          <w:sz w:val="8"/>
        </w:rPr>
        <w:t xml:space="preserve"> has for two presidencies now attempted to provoke China both directly and</w:t>
      </w:r>
      <w:r w:rsidRPr="0032673B">
        <w:rPr>
          <w:rStyle w:val="StyleUnderline"/>
        </w:rPr>
        <w:t xml:space="preserve"> through the use of Japanese</w:t>
      </w:r>
      <w:r w:rsidRPr="0032673B">
        <w:rPr>
          <w:sz w:val="8"/>
        </w:rPr>
        <w:t xml:space="preserve">, </w:t>
      </w:r>
      <w:r w:rsidRPr="0032673B">
        <w:rPr>
          <w:rStyle w:val="StyleUnderline"/>
        </w:rPr>
        <w:t>Vietnamese and Philippine tensions to contest and curtail Beijing’s growing military</w:t>
      </w:r>
      <w:r w:rsidRPr="0032673B">
        <w:rPr>
          <w:sz w:val="8"/>
        </w:rPr>
        <w:t xml:space="preserve"> </w:t>
      </w:r>
      <w:r w:rsidRPr="0032673B">
        <w:rPr>
          <w:rStyle w:val="StyleUnderline"/>
        </w:rPr>
        <w:t>deterrence</w:t>
      </w:r>
      <w:r w:rsidRPr="0032673B">
        <w:rPr>
          <w:sz w:val="8"/>
        </w:rPr>
        <w:t>. The endgame in the South China Sea for China is to eventually push the United States out of the region, reducing or eliminating its capacity to target China directly, and reduce America’s ability to destabilize China’s peripheries. It should be noted that des</w:t>
      </w:r>
      <w:r w:rsidRPr="0032673B">
        <w:rPr>
          <w:rStyle w:val="StyleUnderline"/>
        </w:rPr>
        <w:t>tabilizing China’s peripheries (those nations bordering China) is a stated objective of US policymakers.</w:t>
      </w:r>
      <w:r>
        <w:rPr>
          <w:rStyle w:val="StyleUnderline"/>
        </w:rPr>
        <w:t xml:space="preserve"> </w:t>
      </w:r>
      <w:r w:rsidRPr="0032673B">
        <w:rPr>
          <w:rStyle w:val="Emphasis"/>
        </w:rPr>
        <w:t>Hegemony or Stability, Not Both</w:t>
      </w:r>
      <w:r>
        <w:rPr>
          <w:rStyle w:val="Emphasis"/>
        </w:rPr>
        <w:t xml:space="preserve"> </w:t>
      </w:r>
      <w:r w:rsidRPr="0032673B">
        <w:rPr>
          <w:sz w:val="8"/>
        </w:rPr>
        <w:t xml:space="preserve">Ultimately </w:t>
      </w:r>
      <w:r w:rsidRPr="0032673B">
        <w:rPr>
          <w:rStyle w:val="Emphasis"/>
        </w:rPr>
        <w:t>the US seeks hegemony, not stability</w:t>
      </w:r>
      <w:r w:rsidRPr="0032673B">
        <w:rPr>
          <w:sz w:val="8"/>
        </w:rPr>
        <w:t xml:space="preserve">. </w:t>
      </w:r>
      <w:r w:rsidRPr="0032673B">
        <w:rPr>
          <w:rStyle w:val="Emphasis"/>
        </w:rPr>
        <w:t>Hegemony by necessity requires the division and destruction of competitors</w:t>
      </w:r>
      <w:r w:rsidRPr="0032673B">
        <w:rPr>
          <w:sz w:val="8"/>
        </w:rPr>
        <w:t xml:space="preserve">, which in turn </w:t>
      </w:r>
      <w:r w:rsidRPr="0032673B">
        <w:rPr>
          <w:rStyle w:val="Emphasis"/>
        </w:rPr>
        <w:t>requires constant and ever-escalating sociopolitical and economic instability</w:t>
      </w:r>
      <w:r w:rsidRPr="0032673B">
        <w:rPr>
          <w:sz w:val="8"/>
        </w:rPr>
        <w:t xml:space="preserve">. While the </w:t>
      </w:r>
      <w:r w:rsidRPr="0032673B">
        <w:rPr>
          <w:rStyle w:val="Emphasis"/>
        </w:rPr>
        <w:t xml:space="preserve">US has all but declared its intent to establish global hegemony for decades, it uses the pretext of seeking global peace, security and stability as cover </w:t>
      </w:r>
      <w:r w:rsidRPr="0032673B">
        <w:rPr>
          <w:sz w:val="8"/>
        </w:rPr>
        <w:t xml:space="preserve">along the way. </w:t>
      </w:r>
      <w:r w:rsidRPr="0032673B">
        <w:rPr>
          <w:rStyle w:val="StyleUnderline"/>
        </w:rPr>
        <w:t>Understanding that only through a multipolar global order in which state sovereignty holds primacy, not multinational alliances,</w:t>
      </w:r>
      <w:r w:rsidRPr="0032673B">
        <w:rPr>
          <w:sz w:val="8"/>
        </w:rPr>
        <w:t xml:space="preserve"> institutions or openly hegemonic world powers, </w:t>
      </w:r>
      <w:r w:rsidRPr="0032673B">
        <w:rPr>
          <w:rStyle w:val="StyleUnderline"/>
        </w:rPr>
        <w:t>can a real balance of power be struck, and only through this balance of power can real global stability be achieved</w:t>
      </w:r>
      <w:r w:rsidRPr="0032673B">
        <w:rPr>
          <w:sz w:val="8"/>
        </w:rPr>
        <w:t xml:space="preserve">. Until then, as the </w:t>
      </w:r>
      <w:r w:rsidRPr="0032673B">
        <w:rPr>
          <w:rStyle w:val="Emphasis"/>
        </w:rPr>
        <w:t>US seeks hegemony over the planet, the world can expect an equal but opposite decline in stability.</w:t>
      </w:r>
    </w:p>
    <w:p w:rsidR="004B71DB" w:rsidRDefault="004B71DB" w:rsidP="004B71DB">
      <w:pPr>
        <w:pStyle w:val="Heading4"/>
      </w:pPr>
      <w:r>
        <w:t xml:space="preserve">Heg can’t solve conflict but it causes prolif, allied aggression, and endless war </w:t>
      </w:r>
    </w:p>
    <w:p w:rsidR="004B71DB" w:rsidRDefault="004B71DB" w:rsidP="004B71DB">
      <w:r>
        <w:t xml:space="preserve">Christopher </w:t>
      </w:r>
      <w:r w:rsidRPr="00FF42F4">
        <w:rPr>
          <w:b/>
        </w:rPr>
        <w:t>Preble</w:t>
      </w:r>
      <w:r>
        <w:t xml:space="preserve"> </w:t>
      </w:r>
      <w:r>
        <w:rPr>
          <w:b/>
        </w:rPr>
        <w:t>And</w:t>
      </w:r>
      <w:r>
        <w:t xml:space="preserve"> William </w:t>
      </w:r>
      <w:r w:rsidRPr="00FF42F4">
        <w:rPr>
          <w:b/>
        </w:rPr>
        <w:t>Ruger</w:t>
      </w:r>
      <w:r>
        <w:t xml:space="preserve"> </w:t>
      </w:r>
      <w:r w:rsidRPr="00EA38DB">
        <w:t>8-31</w:t>
      </w:r>
      <w:r>
        <w:rPr>
          <w:b/>
        </w:rPr>
        <w:t xml:space="preserve">-16 </w:t>
      </w:r>
    </w:p>
    <w:p w:rsidR="004B71DB" w:rsidRDefault="004B71DB" w:rsidP="004B71DB">
      <w:r>
        <w:t xml:space="preserve">(Christopher Preble-vice president for defense and foreign policy studies at the Cato Institute. William Ruger- research fellow in foreign policy studies at Cato Institute. He is also vice president for research and policy at the Charles Koch Institute and vice president for research at the Charles Koch Foundation. Ruger was previously an Associate Professor of Political Science at Texas State University and an adjunct assistant professor at the LBJ School of Public Affairs at the University of Texas-Austin.  “No More of the Same: The Problem with Primacy” </w:t>
      </w:r>
      <w:hyperlink r:id="rId37" w:history="1">
        <w:r w:rsidRPr="0089392F">
          <w:rPr>
            <w:rStyle w:val="Hyperlink"/>
          </w:rPr>
          <w:t>https://warontherocks.com/2016/08/no-more-of-the-same-the-problem-with-primacy/</w:t>
        </w:r>
      </w:hyperlink>
      <w:r>
        <w:t xml:space="preserve">) mba-alb </w:t>
      </w:r>
    </w:p>
    <w:p w:rsidR="004B71DB" w:rsidRPr="007D030C" w:rsidRDefault="008D0D86" w:rsidP="004B71DB">
      <w:pPr>
        <w:rPr>
          <w:u w:val="single"/>
        </w:rPr>
      </w:pPr>
      <w:hyperlink r:id="rId38" w:history="1">
        <w:r w:rsidR="004B71DB" w:rsidRPr="007D030C">
          <w:rPr>
            <w:rStyle w:val="Hyperlink"/>
            <w:sz w:val="12"/>
          </w:rPr>
          <w:t>A suicide bombing in Yemen</w:t>
        </w:r>
      </w:hyperlink>
      <w:r w:rsidR="004B71DB" w:rsidRPr="007D030C">
        <w:rPr>
          <w:sz w:val="12"/>
        </w:rPr>
        <w:t xml:space="preserve"> kills scores of new military recruits. </w:t>
      </w:r>
      <w:hyperlink r:id="rId39" w:history="1">
        <w:r w:rsidR="004B71DB" w:rsidRPr="007D030C">
          <w:rPr>
            <w:rStyle w:val="Hyperlink"/>
            <w:sz w:val="12"/>
          </w:rPr>
          <w:t>Uzbekistan’s President Islam Karimov</w:t>
        </w:r>
      </w:hyperlink>
      <w:r w:rsidR="004B71DB" w:rsidRPr="007D030C">
        <w:rPr>
          <w:sz w:val="12"/>
        </w:rPr>
        <w:t xml:space="preserve"> has suffered a brain hemorrhage. Nuclear-armed </w:t>
      </w:r>
      <w:hyperlink r:id="rId40" w:history="1">
        <w:r w:rsidR="004B71DB" w:rsidRPr="007D030C">
          <w:rPr>
            <w:rStyle w:val="Hyperlink"/>
            <w:sz w:val="12"/>
          </w:rPr>
          <w:t>North Korea tests ballistic missiles</w:t>
        </w:r>
      </w:hyperlink>
      <w:r w:rsidR="004B71DB" w:rsidRPr="007D030C">
        <w:rPr>
          <w:sz w:val="12"/>
        </w:rPr>
        <w:t xml:space="preserve">. </w:t>
      </w:r>
      <w:hyperlink r:id="rId41" w:history="1">
        <w:r w:rsidR="004B71DB" w:rsidRPr="007D030C">
          <w:rPr>
            <w:rStyle w:val="Hyperlink"/>
            <w:sz w:val="12"/>
          </w:rPr>
          <w:t>Venezuela is in a political and economic death spiral</w:t>
        </w:r>
      </w:hyperlink>
      <w:r w:rsidR="004B71DB" w:rsidRPr="007D030C">
        <w:rPr>
          <w:sz w:val="12"/>
        </w:rPr>
        <w:t xml:space="preserve">. The </w:t>
      </w:r>
      <w:hyperlink r:id="rId42" w:history="1">
        <w:r w:rsidR="004B71DB" w:rsidRPr="007D030C">
          <w:rPr>
            <w:rStyle w:val="Hyperlink"/>
            <w:sz w:val="12"/>
          </w:rPr>
          <w:t>civil war in Syria</w:t>
        </w:r>
      </w:hyperlink>
      <w:r w:rsidR="004B71DB" w:rsidRPr="007D030C">
        <w:rPr>
          <w:sz w:val="12"/>
        </w:rPr>
        <w:t xml:space="preserve"> drags into its fifth year, and only seems to get worse. In each case, a worried world asks: “What is the United States going to do?” U.S. policymakers have invited this response. </w:t>
      </w:r>
      <w:r w:rsidR="004B71DB" w:rsidRPr="00B47F9C">
        <w:rPr>
          <w:u w:val="single"/>
        </w:rPr>
        <w:t xml:space="preserve">For decades, U.S. foreign policy has followed a quixotic goal of primacy, or global hegemony. It presumes that </w:t>
      </w:r>
      <w:hyperlink r:id="rId43" w:history="1">
        <w:r w:rsidR="004B71DB" w:rsidRPr="00B47F9C">
          <w:rPr>
            <w:rStyle w:val="Hyperlink"/>
            <w:u w:val="single"/>
          </w:rPr>
          <w:t>the United States is the indispensable nation</w:t>
        </w:r>
      </w:hyperlink>
      <w:r w:rsidR="004B71DB" w:rsidRPr="00B47F9C">
        <w:rPr>
          <w:u w:val="single"/>
        </w:rPr>
        <w:t>, and that every problem, in any part of the world, must be resolved by U.S. leadership or else will impact American safety.</w:t>
      </w:r>
      <w:r w:rsidR="004B71DB" w:rsidRPr="007D030C">
        <w:rPr>
          <w:sz w:val="12"/>
        </w:rPr>
        <w:t xml:space="preserve"> But </w:t>
      </w:r>
      <w:r w:rsidR="004B71DB" w:rsidRPr="00B47F9C">
        <w:rPr>
          <w:u w:val="single"/>
        </w:rPr>
        <w:t>primacy</w:t>
      </w:r>
      <w:r w:rsidR="004B71DB" w:rsidRPr="007D030C">
        <w:rPr>
          <w:sz w:val="12"/>
        </w:rPr>
        <w:t xml:space="preserve"> has proved both difficult and costly. It </w:t>
      </w:r>
      <w:r w:rsidR="004B71DB" w:rsidRPr="00B47F9C">
        <w:rPr>
          <w:u w:val="single"/>
        </w:rPr>
        <w:t>is</w:t>
      </w:r>
      <w:r w:rsidR="004B71DB" w:rsidRPr="007D030C">
        <w:rPr>
          <w:sz w:val="12"/>
        </w:rPr>
        <w:t xml:space="preserve"> also </w:t>
      </w:r>
      <w:r w:rsidR="004B71DB" w:rsidRPr="00B47F9C">
        <w:rPr>
          <w:u w:val="single"/>
        </w:rPr>
        <w:t>frequently disconnected from American security needs</w:t>
      </w:r>
      <w:r w:rsidR="004B71DB" w:rsidRPr="007D030C">
        <w:rPr>
          <w:sz w:val="12"/>
        </w:rPr>
        <w:t xml:space="preserve">. An alternative approach to global affairs would concentrate on vital U.S. national interests and maintain the tools necessary to defend them. It would also reject the need for global hegemony. The idea that we can only be safe once the world is remade in our image is riddled with logical fallacies. Moreover, an interests-driven foreign policy would take seriously the consequences of our actions abroad and here at home — on our soldiers, our fiscal health, and our principles. Instead of asking, whenever a distant crisis breaks, “What is the United States going to do?” we should ask, first, “How does this affect vital U.S. national interests?” and, second, “In light of recent developments, what can the United States do, while remaining prosperous and relatively safe, and what must others do to protect themselves?” This might seem like common sense, but it runs counter to the foreign policy thinking among American elites. They argue that America’s dominant position in the international system is good not only for America but also for the world. A large, expensive, and globally deployed military is designed to smother potential peer competitors and stop prospective threats before they materialize. Primacy also requires a globe-girdling array of allies and the active spread of liberal values. It even means “resisting, and where possible, undermining, rising dictators and hostile ideologies” through frequent military interventions, </w:t>
      </w:r>
      <w:hyperlink r:id="rId44" w:anchor="v=onepage&amp;q=%E2%80%9Cresisting%2C%20and%20where%20possible%2C%20undermining%2C%20rising%20dictators%20and%20hostile%20ideologies%E2%80%9D&amp;f=false" w:history="1">
        <w:r w:rsidR="004B71DB" w:rsidRPr="007D030C">
          <w:rPr>
            <w:rStyle w:val="Hyperlink"/>
            <w:sz w:val="12"/>
          </w:rPr>
          <w:t>as primacists Robert Kagan and Bill Kristol have argued</w:t>
        </w:r>
      </w:hyperlink>
      <w:r w:rsidR="004B71DB" w:rsidRPr="007D030C">
        <w:rPr>
          <w:sz w:val="12"/>
        </w:rPr>
        <w:t xml:space="preserve">. They are comfortable going to war even “when we cannot prove that a narrowly construed ‘vital interest’ of the United States is at stake.” </w:t>
      </w:r>
      <w:r w:rsidR="004B71DB" w:rsidRPr="00B47F9C">
        <w:rPr>
          <w:u w:val="single"/>
        </w:rPr>
        <w:t>Primacists hold that it would simply be too dangerous to allow allied countries to defend themselves or independently assert their interests; therefore, the United States must do it for them</w:t>
      </w:r>
      <w:r w:rsidR="004B71DB" w:rsidRPr="007D030C">
        <w:rPr>
          <w:sz w:val="12"/>
        </w:rPr>
        <w:t xml:space="preserve">. Though </w:t>
      </w:r>
      <w:r w:rsidR="004B71DB" w:rsidRPr="00B47F9C">
        <w:rPr>
          <w:u w:val="single"/>
        </w:rPr>
        <w:t>such a strategy encourages free riding</w:t>
      </w:r>
      <w:r w:rsidR="004B71DB" w:rsidRPr="007D030C">
        <w:rPr>
          <w:sz w:val="12"/>
        </w:rPr>
        <w:t xml:space="preserve">,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 </w:t>
      </w:r>
      <w:r w:rsidR="004B71DB" w:rsidRPr="00B47F9C">
        <w:rPr>
          <w:u w:val="single"/>
        </w:rPr>
        <w:t>Unfortunately — but predictably given what theory and history teach us — primacy has been neither easy to implement nor cheap to sustain</w:t>
      </w:r>
      <w:r w:rsidR="004B71DB" w:rsidRPr="007D030C">
        <w:rPr>
          <w:sz w:val="12"/>
        </w:rPr>
        <w:t xml:space="preserve">. When the U.S. military is called upon to fight wars across the globe, </w:t>
      </w:r>
      <w:r w:rsidR="004B71DB" w:rsidRPr="00B47F9C">
        <w:rPr>
          <w:u w:val="single"/>
        </w:rPr>
        <w:t>the human toll is considerable</w:t>
      </w:r>
      <w:r w:rsidR="004B71DB" w:rsidRPr="007D030C">
        <w:rPr>
          <w:sz w:val="12"/>
        </w:rPr>
        <w:t xml:space="preserve">. Since 9/11 and through 2014, </w:t>
      </w:r>
      <w:hyperlink r:id="rId45" w:history="1">
        <w:r w:rsidR="004B71DB" w:rsidRPr="007D030C">
          <w:rPr>
            <w:rStyle w:val="Hyperlink"/>
            <w:sz w:val="12"/>
          </w:rPr>
          <w:t>nearly 7,000 U.S. troops have been killed, 52,000 have been wounded in action, and close to a million veterans have registered disability claims</w:t>
        </w:r>
      </w:hyperlink>
      <w:r w:rsidR="004B71DB" w:rsidRPr="007D030C">
        <w:rPr>
          <w:sz w:val="12"/>
        </w:rPr>
        <w:t xml:space="preserve">. </w:t>
      </w:r>
      <w:r w:rsidR="004B71DB" w:rsidRPr="00B47F9C">
        <w:rPr>
          <w:u w:val="single"/>
        </w:rPr>
        <w:t xml:space="preserve">The fiscal burdens of primacy are severe as well. The wars in Iraq and Afghanistan cost the United States </w:t>
      </w:r>
      <w:hyperlink r:id="rId46" w:history="1">
        <w:r w:rsidR="004B71DB" w:rsidRPr="00B47F9C">
          <w:rPr>
            <w:rStyle w:val="Hyperlink"/>
            <w:u w:val="single"/>
          </w:rPr>
          <w:t>trillions of dollars</w:t>
        </w:r>
      </w:hyperlink>
      <w:r w:rsidR="004B71DB" w:rsidRPr="007D030C">
        <w:rPr>
          <w:sz w:val="12"/>
        </w:rPr>
        <w:t xml:space="preserve">, some of which we will be paying for many decades in the form of additional debt servicing and veteran care. And </w:t>
      </w:r>
      <w:r w:rsidR="004B71DB" w:rsidRPr="00B47F9C">
        <w:rPr>
          <w:b/>
          <w:u w:val="single"/>
        </w:rPr>
        <w:t>primacy guarantees more fighting in the future</w:t>
      </w:r>
      <w:r w:rsidR="004B71DB" w:rsidRPr="007D030C">
        <w:rPr>
          <w:sz w:val="12"/>
        </w:rPr>
        <w:t xml:space="preserve"> — </w:t>
      </w:r>
      <w:r w:rsidR="004B71DB" w:rsidRPr="00B47F9C">
        <w:rPr>
          <w:b/>
          <w:u w:val="single"/>
        </w:rPr>
        <w:t>and the bills that come with it</w:t>
      </w:r>
      <w:r w:rsidR="004B71DB" w:rsidRPr="007D030C">
        <w:rPr>
          <w:sz w:val="12"/>
        </w:rPr>
        <w:t>. Of course, we ought to have a strong defense. But, under primacy, the U.S. military is expected both to stop threats from materializing and to stomp out any fires it fails to prevent. That expectation requires us to maintain the world’s largest and most active military. Notwithstanding the false claims that the Budget Control Act is responsible for “</w:t>
      </w:r>
      <w:hyperlink r:id="rId47" w:history="1">
        <w:r w:rsidR="004B71DB" w:rsidRPr="007D030C">
          <w:rPr>
            <w:rStyle w:val="Hyperlink"/>
            <w:sz w:val="12"/>
          </w:rPr>
          <w:t>gutting national defense</w:t>
        </w:r>
      </w:hyperlink>
      <w:r w:rsidR="004B71DB" w:rsidRPr="007D030C">
        <w:rPr>
          <w:sz w:val="12"/>
        </w:rPr>
        <w:t xml:space="preserve">”, or the widespread belief that the U.S. military has been hollowed out and </w:t>
      </w:r>
      <w:hyperlink r:id="rId48" w:history="1">
        <w:r w:rsidR="004B71DB" w:rsidRPr="007D030C">
          <w:rPr>
            <w:rStyle w:val="Hyperlink"/>
            <w:sz w:val="12"/>
          </w:rPr>
          <w:t>needs to be rebuilt</w:t>
        </w:r>
      </w:hyperlink>
      <w:r w:rsidR="004B71DB" w:rsidRPr="007D030C">
        <w:rPr>
          <w:sz w:val="12"/>
        </w:rPr>
        <w:t xml:space="preserve">, the U.S. military is the preeminent fighting force in the world. No state can match U.S. global power-projection capabilities. And </w:t>
      </w:r>
      <w:hyperlink r:id="rId49" w:history="1">
        <w:r w:rsidR="004B71DB" w:rsidRPr="007D030C">
          <w:rPr>
            <w:rStyle w:val="Hyperlink"/>
            <w:sz w:val="12"/>
          </w:rPr>
          <w:t>U.S. military spending remains near historic highs</w:t>
        </w:r>
      </w:hyperlink>
      <w:r w:rsidR="004B71DB" w:rsidRPr="007D030C">
        <w:rPr>
          <w:sz w:val="12"/>
        </w:rPr>
        <w:t xml:space="preserve">. In inflation-adjusted dollars, military spending — both war and non-war — averaged $612 billion per year during President George W. Bush’s two terms in office. Under President Barack Obama, it has averaged $675 billion. </w:t>
      </w:r>
      <w:hyperlink r:id="rId50" w:history="1">
        <w:r w:rsidR="004B71DB" w:rsidRPr="007D030C">
          <w:rPr>
            <w:rStyle w:val="Hyperlink"/>
            <w:sz w:val="12"/>
          </w:rPr>
          <w:t>The United States will have spent nearly $500 billion more on the military in the Obama years than during the Bush years</w:t>
        </w:r>
      </w:hyperlink>
      <w:r w:rsidR="004B71DB" w:rsidRPr="007D030C">
        <w:rPr>
          <w:sz w:val="12"/>
        </w:rPr>
        <w:t xml:space="preserve">. The United States spends at least as much on its military as </w:t>
      </w:r>
      <w:hyperlink r:id="rId51" w:history="1">
        <w:r w:rsidR="004B71DB" w:rsidRPr="007D030C">
          <w:rPr>
            <w:rStyle w:val="Hyperlink"/>
            <w:sz w:val="12"/>
          </w:rPr>
          <w:t>the next eight countries worldwide</w:t>
        </w:r>
      </w:hyperlink>
      <w:r w:rsidR="004B71DB" w:rsidRPr="007D030C">
        <w:rPr>
          <w:sz w:val="12"/>
        </w:rPr>
        <w:t xml:space="preserve"> and nearly three times more than China and Russia combined. Although not all of that money is spent wisely, it still buys incomparable capabilities. No sensible American should wish to trade places with any other country on earth. </w:t>
      </w:r>
      <w:hyperlink r:id="rId52" w:history="1">
        <w:r w:rsidR="004B71DB" w:rsidRPr="007D030C">
          <w:rPr>
            <w:rStyle w:val="Hyperlink"/>
            <w:sz w:val="12"/>
          </w:rPr>
          <w:t>The U.S. military is second to none</w:t>
        </w:r>
      </w:hyperlink>
      <w:r w:rsidR="004B71DB" w:rsidRPr="007D030C">
        <w:rPr>
          <w:sz w:val="12"/>
        </w:rPr>
        <w:t>, and our massive economy is a solid foundation for generating military power when it is needed</w:t>
      </w:r>
      <w:r w:rsidR="004B71DB" w:rsidRPr="00B47F9C">
        <w:rPr>
          <w:u w:val="single"/>
        </w:rPr>
        <w:t>.. In the current strategic environment, the United States could easily spend less and still safeguard America’s vital interests</w:t>
      </w:r>
      <w:r w:rsidR="004B71DB" w:rsidRPr="007D030C">
        <w:rPr>
          <w:sz w:val="12"/>
        </w:rPr>
        <w:t xml:space="preserve">. It could do so through smarter spending, eliminating wasteful gold-plated programs such as the F-35, and demanding greater burden-sharing from allies. </w:t>
      </w:r>
      <w:r w:rsidR="004B71DB" w:rsidRPr="005D407B">
        <w:rPr>
          <w:u w:val="single"/>
        </w:rPr>
        <w:t>At present, U.S. security guarantees to wealthy allies cause them to underprovide for their own defense, meaning they have less capacity to help us deal with common security challenges</w:t>
      </w:r>
      <w:r w:rsidR="004B71DB" w:rsidRPr="007D030C">
        <w:rPr>
          <w:sz w:val="12"/>
        </w:rPr>
        <w:t xml:space="preserve">. Former Chairman of the Joint Chiefs of Staff </w:t>
      </w:r>
      <w:hyperlink r:id="rId53" w:history="1">
        <w:r w:rsidR="004B71DB" w:rsidRPr="007D030C">
          <w:rPr>
            <w:rStyle w:val="Hyperlink"/>
            <w:sz w:val="12"/>
          </w:rPr>
          <w:t>Michael Mullen warned that debts and deficits represent threats to not just our fiscal health but our national security as well</w:t>
        </w:r>
      </w:hyperlink>
      <w:r w:rsidR="004B71DB" w:rsidRPr="007D030C">
        <w:rPr>
          <w:sz w:val="12"/>
        </w:rPr>
        <w:t xml:space="preserve">. Although military spending is not the primary driver of </w:t>
      </w:r>
      <w:hyperlink r:id="rId54" w:history="1">
        <w:r w:rsidR="004B71DB" w:rsidRPr="007D030C">
          <w:rPr>
            <w:rStyle w:val="Hyperlink"/>
            <w:sz w:val="12"/>
          </w:rPr>
          <w:t>the nation’s massive and unprecedented fiscal imbalance</w:t>
        </w:r>
      </w:hyperlink>
      <w:r w:rsidR="004B71DB" w:rsidRPr="007D030C">
        <w:rPr>
          <w:sz w:val="12"/>
        </w:rPr>
        <w:t xml:space="preserve">, primacy’s high costs undermine our economic security. Such expenditures might still be justified if they were instrumental in keeping Americans safe. But, in fact, </w:t>
      </w:r>
      <w:r w:rsidR="004B71DB" w:rsidRPr="0063004A">
        <w:rPr>
          <w:u w:val="single"/>
        </w:rPr>
        <w:t>primacy is based on a number of faulty premises, including: (a) that the United States is subjected to more urgent and prevalent threats than ever before; (b) that U.S. security guarantees reassure nervous allies and thus contribute to global peace and stability; and (c) that a large and active U.S. military is essential to the health of the international economy</w:t>
      </w:r>
      <w:r w:rsidR="004B71DB" w:rsidRPr="007D030C">
        <w:rPr>
          <w:sz w:val="12"/>
        </w:rPr>
        <w:t xml:space="preserve">. Primacists hold that the United States cannot adopt a wait-and-see attitude with respect to distant trouble spots. They believe that the security of all states are bound together and that threats to others are actually threats to the United States. Primacists believe that instability and crises abroad will adversely affect American interests if they are allowed to fester. “The alternative to Pax Americana—the only alternative—is global disorder,” </w:t>
      </w:r>
      <w:hyperlink r:id="rId55" w:anchor="v=onepage&amp;q=The%20alternative%20to%20Pax%20Americana%E2%80%94the%20only%20alternative%E2%80%94is%20global%20disorder%2C&amp;f=false" w:history="1">
        <w:r w:rsidR="004B71DB" w:rsidRPr="007D030C">
          <w:rPr>
            <w:rStyle w:val="Hyperlink"/>
            <w:sz w:val="12"/>
          </w:rPr>
          <w:t>writes the Wall Street Journal’s Bret Stephens</w:t>
        </w:r>
      </w:hyperlink>
      <w:r w:rsidR="004B71DB" w:rsidRPr="007D030C">
        <w:rPr>
          <w:sz w:val="12"/>
        </w:rPr>
        <w:t xml:space="preserve">, with emphasis. Because any problem, in any part of the world, could eventually threaten U.S. security or U.S. interests, primacy aims to stop all problems before they occur. </w:t>
      </w:r>
      <w:r w:rsidR="004B71DB" w:rsidRPr="0063004A">
        <w:rPr>
          <w:b/>
          <w:u w:val="single"/>
        </w:rPr>
        <w:t>This assumption is based on a very selective reading of world history, grossly exaggerates the United States’ ability to control outcomes, and underplays its costs</w:t>
      </w:r>
      <w:r w:rsidR="004B71DB" w:rsidRPr="0063004A">
        <w:rPr>
          <w:b/>
          <w:i/>
          <w:u w:val="single"/>
        </w:rPr>
        <w:t xml:space="preserve">. </w:t>
      </w:r>
      <w:r w:rsidR="004B71DB" w:rsidRPr="0063004A">
        <w:rPr>
          <w:u w:val="single"/>
        </w:rPr>
        <w:t>It also miscasts the nature of the threats that are facing us</w:t>
      </w:r>
      <w:r w:rsidR="004B71DB" w:rsidRPr="007D030C">
        <w:rPr>
          <w:i/>
          <w:sz w:val="12"/>
        </w:rPr>
        <w:t>.</w:t>
      </w:r>
      <w:r w:rsidR="004B71DB" w:rsidRPr="007D030C">
        <w:rPr>
          <w:sz w:val="12"/>
        </w:rPr>
        <w:t xml:space="preserve"> Technology has not evaporated the seas, allowing large land armies to march across the ocean floor. Meanwhile, </w:t>
      </w:r>
      <w:r w:rsidR="004B71DB" w:rsidRPr="0063004A">
        <w:rPr>
          <w:u w:val="single"/>
        </w:rPr>
        <w:t>potential challengers like China face more urgent problems that will diminish their desire and ability to project power outside of their neighborhood</w:t>
      </w:r>
      <w:r w:rsidR="004B71DB" w:rsidRPr="007D030C">
        <w:rPr>
          <w:sz w:val="12"/>
        </w:rPr>
        <w:t xml:space="preserve">. They can cause trouble in the South China Sea, but that does not mean they can or will in the South Pacific or the Caribbean. </w:t>
      </w:r>
      <w:r w:rsidR="004B71DB" w:rsidRPr="0063004A">
        <w:rPr>
          <w:u w:val="single"/>
        </w:rPr>
        <w:t xml:space="preserve">China’s economic troubles and rising popular unrest, </w:t>
      </w:r>
      <w:r w:rsidR="004B71DB" w:rsidRPr="007D030C">
        <w:rPr>
          <w:sz w:val="12"/>
        </w:rPr>
        <w:t xml:space="preserve">for example, </w:t>
      </w:r>
      <w:r w:rsidR="004B71DB" w:rsidRPr="0063004A">
        <w:rPr>
          <w:u w:val="single"/>
        </w:rPr>
        <w:t>could constrain Chinese military spending increases and focus Beijing’s attention at home</w:t>
      </w:r>
      <w:r w:rsidR="004B71DB" w:rsidRPr="007D030C">
        <w:rPr>
          <w:sz w:val="12"/>
        </w:rPr>
        <w:t xml:space="preserve">. </w:t>
      </w:r>
      <w:r w:rsidR="004B71DB" w:rsidRPr="0063004A">
        <w:rPr>
          <w:u w:val="single"/>
        </w:rPr>
        <w:t>Causing problems abroad would threaten critical trading relations that are essential to the health of the Chinese economy.</w:t>
      </w:r>
      <w:r w:rsidR="004B71DB" w:rsidRPr="007D030C">
        <w:rPr>
          <w:sz w:val="12"/>
        </w:rPr>
        <w:t xml:space="preserve"> Primacists argue that we cannot rely on oceans to halt nuclear missiles that fly over them or cyberattacks in the virtual realm. And terrorists could infiltrate by land, sea, or air, or they could be grown right here at home. But </w:t>
      </w:r>
      <w:r w:rsidR="004B71DB" w:rsidRPr="0063004A">
        <w:rPr>
          <w:u w:val="single"/>
        </w:rPr>
        <w:t>our own nuclear weapons provide a powerful deterrent against state actors with return addresses</w:t>
      </w:r>
      <w:r w:rsidR="004B71DB" w:rsidRPr="007D030C">
        <w:rPr>
          <w:sz w:val="12"/>
        </w:rPr>
        <w:t xml:space="preserve">, and a massive, forward-deployed military is not the best tool for dealing with terrorists and hackers. </w:t>
      </w:r>
      <w:r w:rsidR="004B71DB" w:rsidRPr="0063004A">
        <w:rPr>
          <w:u w:val="single"/>
        </w:rPr>
        <w:t>The hard part is finding them and stopping them before they act. That is a job for the intelligence and law enforcement communities, respectively. And small-footprint military units like special operations forces can help as needed</w:t>
      </w:r>
      <w:r w:rsidR="004B71DB" w:rsidRPr="007D030C">
        <w:rPr>
          <w:sz w:val="12"/>
        </w:rPr>
        <w:t xml:space="preserve">. There have always been dangers in the world, and there always will be. To the extent that we can identify myriad threats that our ancestors could not fathom, primacy compounds the problem. By calling on the United States to deal with so many threats, to so many people, in so many places, </w:t>
      </w:r>
      <w:r w:rsidR="004B71DB" w:rsidRPr="0098356F">
        <w:rPr>
          <w:u w:val="single"/>
        </w:rPr>
        <w:t>primacy ensures that even distant problems become our own</w:t>
      </w:r>
      <w:r w:rsidR="004B71DB" w:rsidRPr="007D030C">
        <w:rPr>
          <w:sz w:val="12"/>
        </w:rPr>
        <w:t xml:space="preserve">. </w:t>
      </w:r>
      <w:r w:rsidR="004B71DB" w:rsidRPr="00270953">
        <w:rPr>
          <w:u w:val="single"/>
        </w:rPr>
        <w:t>Primacy’s</w:t>
      </w:r>
      <w:r w:rsidR="004B71DB" w:rsidRPr="007D030C">
        <w:rPr>
          <w:sz w:val="12"/>
        </w:rPr>
        <w:t xml:space="preserve"> other key problem is that, contrary to the claims of its advocates, it </w:t>
      </w:r>
      <w:r w:rsidR="004B71DB" w:rsidRPr="00270953">
        <w:rPr>
          <w:u w:val="single"/>
        </w:rPr>
        <w:t>inadvertently increases the risk of conflict</w:t>
      </w:r>
      <w:r w:rsidR="004B71DB" w:rsidRPr="007D030C">
        <w:rPr>
          <w:sz w:val="12"/>
        </w:rPr>
        <w:t xml:space="preserve">. </w:t>
      </w:r>
      <w:r w:rsidR="004B71DB" w:rsidRPr="00270953">
        <w:rPr>
          <w:b/>
          <w:u w:val="single"/>
        </w:rPr>
        <w:t xml:space="preserve">Allies are more willing to confront powerful rivals because they are confident that the United States will rescue them if the confrontation turns ugly, </w:t>
      </w:r>
      <w:r w:rsidR="004B71DB" w:rsidRPr="007D030C">
        <w:rPr>
          <w:sz w:val="12"/>
        </w:rPr>
        <w:t xml:space="preserve">a classic case of moral hazard, or </w:t>
      </w:r>
      <w:hyperlink r:id="rId56" w:history="1">
        <w:r w:rsidR="004B71DB" w:rsidRPr="007D030C">
          <w:rPr>
            <w:rStyle w:val="Hyperlink"/>
            <w:sz w:val="12"/>
          </w:rPr>
          <w:t>what MIT’s Barry Posen calls “reckless driving.”</w:t>
        </w:r>
      </w:hyperlink>
      <w:r w:rsidR="004B71DB" w:rsidRPr="007D030C">
        <w:rPr>
          <w:sz w:val="12"/>
        </w:rPr>
        <w:t xml:space="preserve"> </w:t>
      </w:r>
      <w:r w:rsidR="004B71DB" w:rsidRPr="00270953">
        <w:rPr>
          <w:u w:val="single"/>
        </w:rPr>
        <w:t>Restraining our impulse to intervene</w:t>
      </w:r>
      <w:r w:rsidR="004B71DB" w:rsidRPr="007D030C">
        <w:rPr>
          <w:sz w:val="12"/>
        </w:rPr>
        <w:t xml:space="preserve"> militarily or diplomatically when our safety and vital national interests are not threatened </w:t>
      </w:r>
      <w:r w:rsidR="004B71DB" w:rsidRPr="00270953">
        <w:rPr>
          <w:u w:val="single"/>
        </w:rPr>
        <w:t>would reduce the likelihood that our friends and allies will engage in such reckless behavior in the first place</w:t>
      </w:r>
      <w:r w:rsidR="004B71DB" w:rsidRPr="007D030C">
        <w:rPr>
          <w:sz w:val="12"/>
        </w:rPr>
        <w:t xml:space="preserve">. Plus, </w:t>
      </w:r>
      <w:r w:rsidR="004B71DB" w:rsidRPr="00270953">
        <w:rPr>
          <w:b/>
          <w:u w:val="single"/>
        </w:rPr>
        <w:t>a more restrained foreign policy would encourage others to assume the burden of defending themselves.</w:t>
      </w:r>
      <w:r w:rsidR="004B71DB" w:rsidRPr="007D030C">
        <w:rPr>
          <w:sz w:val="12"/>
        </w:rPr>
        <w:t xml:space="preserve"> Such a move on the part of our allies could prove essential, given that </w:t>
      </w:r>
      <w:r w:rsidR="004B71DB" w:rsidRPr="00270953">
        <w:rPr>
          <w:u w:val="single"/>
        </w:rPr>
        <w:t>primacy has not stopped our rivals from challenging U.S. power</w:t>
      </w:r>
      <w:r w:rsidR="004B71DB" w:rsidRPr="007D030C">
        <w:rPr>
          <w:sz w:val="12"/>
        </w:rPr>
        <w:t xml:space="preserve">. </w:t>
      </w:r>
      <w:r w:rsidR="004B71DB" w:rsidRPr="00270953">
        <w:rPr>
          <w:u w:val="single"/>
        </w:rPr>
        <w:t>Russia and China,</w:t>
      </w:r>
      <w:r w:rsidR="004B71DB" w:rsidRPr="007D030C">
        <w:rPr>
          <w:sz w:val="12"/>
        </w:rPr>
        <w:t xml:space="preserve"> for example, </w:t>
      </w:r>
      <w:r w:rsidR="004B71DB" w:rsidRPr="00270953">
        <w:rPr>
          <w:u w:val="single"/>
        </w:rPr>
        <w:t>have resisted the U.S. government’s efforts to expand its influence</w:t>
      </w:r>
      <w:r w:rsidR="004B71DB" w:rsidRPr="007D030C">
        <w:rPr>
          <w:sz w:val="12"/>
        </w:rPr>
        <w:t xml:space="preserve"> in Europe and Asia. Indeed, </w:t>
      </w:r>
      <w:r w:rsidR="004B71DB" w:rsidRPr="00270953">
        <w:rPr>
          <w:b/>
          <w:u w:val="single"/>
        </w:rPr>
        <w:t>by provoking security fears, primacy exacerbates the very sorts of problems that it claims to prevent</w:t>
      </w:r>
      <w:r w:rsidR="004B71DB" w:rsidRPr="007D030C">
        <w:rPr>
          <w:sz w:val="12"/>
        </w:rPr>
        <w:t xml:space="preserve">, </w:t>
      </w:r>
      <w:r w:rsidR="004B71DB" w:rsidRPr="00270953">
        <w:rPr>
          <w:b/>
          <w:u w:val="single"/>
        </w:rPr>
        <w:t>including nuclear proliferation</w:t>
      </w:r>
      <w:r w:rsidR="004B71DB" w:rsidRPr="007D030C">
        <w:rPr>
          <w:sz w:val="12"/>
        </w:rPr>
        <w:t>. U</w:t>
      </w:r>
      <w:r w:rsidR="004B71DB" w:rsidRPr="005357C9">
        <w:rPr>
          <w:u w:val="single"/>
        </w:rPr>
        <w:t>.S. efforts at regime change and talk of an “axis of evil</w:t>
      </w:r>
      <w:r w:rsidR="004B71DB" w:rsidRPr="007D030C">
        <w:rPr>
          <w:sz w:val="12"/>
        </w:rPr>
        <w:t xml:space="preserve">” that needed to be eliminated certainly </w:t>
      </w:r>
      <w:r w:rsidR="004B71DB" w:rsidRPr="005357C9">
        <w:rPr>
          <w:u w:val="single"/>
        </w:rPr>
        <w:t>provided additional incentives for states to develop nuclear weapons to deter U.S. actions</w:t>
      </w:r>
      <w:r w:rsidR="004B71DB" w:rsidRPr="007D030C">
        <w:rPr>
          <w:sz w:val="12"/>
        </w:rPr>
        <w:t xml:space="preserve"> (e.g., North Korea). Meanwhile, </w:t>
      </w:r>
      <w:r w:rsidR="004B71DB" w:rsidRPr="005357C9">
        <w:rPr>
          <w:u w:val="single"/>
        </w:rPr>
        <w:t>efforts intended to smother security competition or hostile ideologies have destabilized vast regions, undermined our counterterrorism efforts, and even harmed those we were ostensibly trying to help</w:t>
      </w:r>
      <w:r w:rsidR="004B71DB" w:rsidRPr="007D030C">
        <w:rPr>
          <w:sz w:val="12"/>
        </w:rPr>
        <w:t xml:space="preserve">. After U.S. forces deposed the tyrant Saddam Hussein in 2003, Iraq descended into chaos and has never recovered. The civil war in Syria, and the problem of the Islamic State in particular, is </w:t>
      </w:r>
      <w:hyperlink r:id="rId57" w:history="1">
        <w:r w:rsidR="004B71DB" w:rsidRPr="007D030C">
          <w:rPr>
            <w:rStyle w:val="Hyperlink"/>
            <w:sz w:val="12"/>
          </w:rPr>
          <w:t>inextricable from the U.S.-led invasion and occupation of Iraq</w:t>
        </w:r>
      </w:hyperlink>
      <w:r w:rsidR="004B71DB" w:rsidRPr="007D030C">
        <w:rPr>
          <w:sz w:val="12"/>
        </w:rPr>
        <w:t xml:space="preserve">. The situation in Libya is not much better — the United States helped overthrow Muammar al-Qaddafi in 2011, but violence still rages. The Islamic State, which originated in Iraq, has now established a presence in Libya as well, provoking </w:t>
      </w:r>
      <w:hyperlink r:id="rId58" w:history="1">
        <w:r w:rsidR="004B71DB" w:rsidRPr="007D030C">
          <w:rPr>
            <w:rStyle w:val="Hyperlink"/>
            <w:sz w:val="12"/>
          </w:rPr>
          <w:t>still more U.S. military action there</w:t>
        </w:r>
      </w:hyperlink>
      <w:r w:rsidR="004B71DB" w:rsidRPr="007D030C">
        <w:rPr>
          <w:sz w:val="12"/>
        </w:rPr>
        <w:t xml:space="preserve">. It is clear that those interventions were counterproductive and have failed to make America safer and more secure, yet primacists call for more of the same. Lastly, primacists contend that U.S. military power is essential to the functioning of the global economy. “U.S. security commitments,” </w:t>
      </w:r>
      <w:hyperlink r:id="rId59" w:history="1">
        <w:r w:rsidR="004B71DB" w:rsidRPr="007D030C">
          <w:rPr>
            <w:rStyle w:val="Hyperlink"/>
            <w:sz w:val="12"/>
          </w:rPr>
          <w:t>explain leading primacists Stephen G. Brooks, G. John Ikenberry, and William C. Wohlforth</w:t>
        </w:r>
      </w:hyperlink>
      <w:r w:rsidR="004B71DB" w:rsidRPr="007D030C">
        <w:rPr>
          <w:sz w:val="12"/>
        </w:rPr>
        <w:t xml:space="preserve">, “help maintain an open world economy and give Washington leverage in economic negotiations.” The United States sets the rules of the game and punishes those who disobey them. If the United States were less inclined to intervene in other people’s disputes, the primacists say, the risk of war would grow, roiling skittish markets. But such </w:t>
      </w:r>
      <w:r w:rsidR="004B71DB" w:rsidRPr="007D030C">
        <w:rPr>
          <w:u w:val="single"/>
        </w:rPr>
        <w:t>claims exaggerate the role that U.S. ground forces play in facilitating global trade, especially given the resiliency and flexibility of global markets in the face of regional instability</w:t>
      </w:r>
      <w:r w:rsidR="004B71DB" w:rsidRPr="007D030C">
        <w:rPr>
          <w:sz w:val="12"/>
        </w:rPr>
        <w:t xml:space="preserve">. Moreover, </w:t>
      </w:r>
      <w:r w:rsidR="004B71DB" w:rsidRPr="007D030C">
        <w:rPr>
          <w:u w:val="single"/>
        </w:rPr>
        <w:t>primacists ignore the extent to which past U.S. military activism has actually undermined market stability and upset vital regions</w:t>
      </w:r>
      <w:r w:rsidR="004B71DB" w:rsidRPr="007D030C">
        <w:rPr>
          <w:sz w:val="12"/>
        </w:rPr>
        <w:t>. Smart alternatives to primacy feature a significant role for the U.S. Navy and Air Force in providing security in the global commons while avoiding the downsides of onshore activism. In conclusion, America’s default foreign policy is unnecessarily costly and unnecessarily risky</w:t>
      </w:r>
      <w:r w:rsidR="004B71DB" w:rsidRPr="007D030C">
        <w:rPr>
          <w:u w:val="single"/>
        </w:rPr>
        <w:t>. Its defenders misconstrue the extent to which U.S. military power has contributed to a relatively peaceful international system, and they overestimate our ability to sustain an active global military posture indefinitely.</w:t>
      </w:r>
      <w:r w:rsidR="004B71DB" w:rsidRPr="007D030C">
        <w:rPr>
          <w:sz w:val="12"/>
        </w:rPr>
        <w:t xml:space="preserve"> The United States needs an alternative foreign policy, one that focuses on preserving America’s strength and advancing its security, and that expects other countries to take primary responsibility for protecting their security and preserving their interests. </w:t>
      </w:r>
      <w:r w:rsidR="004B71DB" w:rsidRPr="007D030C">
        <w:rPr>
          <w:u w:val="single"/>
        </w:rPr>
        <w:t>America’s leaders should restrain their impulse to use the U.S. military when our vital interests are not directly threatened while avoiding being drawn into distant conflicts that sap our strength and undermine our safety and values.</w:t>
      </w:r>
    </w:p>
    <w:p w:rsidR="004B71DB" w:rsidRPr="0022260E" w:rsidRDefault="004B71DB" w:rsidP="004B71DB">
      <w:pPr>
        <w:rPr>
          <w:sz w:val="8"/>
        </w:rPr>
      </w:pPr>
    </w:p>
    <w:p w:rsidR="004B71DB" w:rsidRDefault="004B71DB" w:rsidP="004B71DB">
      <w:pPr>
        <w:pStyle w:val="Heading3"/>
      </w:pPr>
      <w:r>
        <w:t>Heg bad – terrorism</w:t>
      </w:r>
    </w:p>
    <w:p w:rsidR="004B71DB" w:rsidRDefault="004B71DB" w:rsidP="004B71DB">
      <w:pPr>
        <w:pStyle w:val="Heading4"/>
      </w:pPr>
      <w:r>
        <w:t xml:space="preserve">Leads to terrorism – anti American opposition, empirics, and US military intervention creates the conditions of terrorism – only US withdraw solves </w:t>
      </w:r>
    </w:p>
    <w:p w:rsidR="004B71DB" w:rsidRDefault="004B71DB" w:rsidP="004B71DB">
      <w:r>
        <w:t xml:space="preserve">A. Trevor </w:t>
      </w:r>
      <w:r w:rsidRPr="008F3FF6">
        <w:rPr>
          <w:rStyle w:val="Style13ptBold"/>
        </w:rPr>
        <w:t>Thrall</w:t>
      </w:r>
      <w:r>
        <w:t xml:space="preserve"> </w:t>
      </w:r>
      <w:r w:rsidRPr="008F3FF6">
        <w:rPr>
          <w:rStyle w:val="Style13ptBold"/>
        </w:rPr>
        <w:t>and</w:t>
      </w:r>
      <w:r>
        <w:t xml:space="preserve"> Erik </w:t>
      </w:r>
      <w:r w:rsidRPr="008F3FF6">
        <w:rPr>
          <w:rStyle w:val="Style13ptBold"/>
        </w:rPr>
        <w:t>Goepner</w:t>
      </w:r>
      <w:r>
        <w:t xml:space="preserve"> </w:t>
      </w:r>
      <w:r w:rsidRPr="008F3FF6">
        <w:rPr>
          <w:rStyle w:val="Style13ptBold"/>
        </w:rPr>
        <w:t>6-26</w:t>
      </w:r>
      <w:r>
        <w:t xml:space="preserve">-2017 (A. Trevor Thrall is a senior fellow at the Cato Institute and an associate professor at the Schar School of Policy and Government at George Mason University. Erik Goepner commanded military units in Iraq and Afghanistan and is a doctoral candidate in public policy at George Mason University. He will be a pre-doctoral visiting research fellow at the Cato Institute during the 2017–18 academic year. Erik Goepner is a retired colonel from the U.S. Air Force “Step Back: Lessons for U.S. Foreign Policy from the Failed War on Terror” </w:t>
      </w:r>
      <w:hyperlink r:id="rId60" w:anchor="full//)MBA" w:history="1">
        <w:r w:rsidRPr="007B3301">
          <w:rPr>
            <w:rStyle w:val="Hyperlink"/>
          </w:rPr>
          <w:t>https://www.cato.org/publications/policy-analysis/step-back-lessons-us-foreign-policy-failed-war-terror#full//)MBA</w:t>
        </w:r>
      </w:hyperlink>
      <w:r>
        <w:t xml:space="preserve"> HBJ</w:t>
      </w:r>
    </w:p>
    <w:p w:rsidR="004B71DB" w:rsidRPr="00A82950" w:rsidRDefault="004B71DB" w:rsidP="004B71DB">
      <w:pPr>
        <w:rPr>
          <w:sz w:val="8"/>
        </w:rPr>
      </w:pPr>
      <w:r w:rsidRPr="00A82950">
        <w:rPr>
          <w:sz w:val="8"/>
        </w:rPr>
        <w:t>In the wake of the terrorist attacks of September 11, 2001, the United States launched an international war on terrorism defined by military intervention, nation building, and efforts to reshape the politics of the Middle East. As of 2017, however</w:t>
      </w:r>
      <w:r w:rsidRPr="00643F25">
        <w:rPr>
          <w:rStyle w:val="StyleUnderline"/>
        </w:rPr>
        <w:t>, it has become clear that the American strategy has destabilized the Middle East while doing little to protect the United States from terrorism.</w:t>
      </w:r>
      <w:r>
        <w:rPr>
          <w:rStyle w:val="StyleUnderline"/>
        </w:rPr>
        <w:t xml:space="preserve"> </w:t>
      </w:r>
      <w:r w:rsidRPr="00A82950">
        <w:rPr>
          <w:sz w:val="8"/>
        </w:rPr>
        <w:t xml:space="preserve">After 15 years of considerable strategic consistency during the presidencies of George Bush and Barack Obama, Donald </w:t>
      </w:r>
      <w:r w:rsidRPr="00643F25">
        <w:rPr>
          <w:rStyle w:val="StyleUnderline"/>
        </w:rPr>
        <w:t>Trump now takes the reins having promised to “bomb the sh—” out of ISIS and “defeat them fast.</w:t>
      </w:r>
      <w:r w:rsidRPr="00A82950">
        <w:rPr>
          <w:sz w:val="8"/>
        </w:rPr>
        <w:t xml:space="preserve">” At the same time, however, Trump broke sharply in his campaign rhetoric from Republican orthodoxy on Iraq and Afghanistan. Whatever President Trump decides to do, an evaluation of the War on Terror should inform his policies. We argue that </w:t>
      </w:r>
      <w:r w:rsidRPr="00643F25">
        <w:rPr>
          <w:rStyle w:val="StyleUnderline"/>
        </w:rPr>
        <w:t>the War on Terror failed.</w:t>
      </w:r>
      <w:r w:rsidRPr="00A82950">
        <w:rPr>
          <w:sz w:val="8"/>
        </w:rPr>
        <w:t xml:space="preserve"> </w:t>
      </w:r>
      <w:r w:rsidRPr="00643F25">
        <w:rPr>
          <w:rStyle w:val="StyleUnderline"/>
        </w:rPr>
        <w:t>This failure has two fundamental</w:t>
      </w:r>
      <w:r w:rsidRPr="00A82950">
        <w:rPr>
          <w:sz w:val="8"/>
        </w:rPr>
        <w:t>—and related—</w:t>
      </w:r>
      <w:r w:rsidRPr="00643F25">
        <w:rPr>
          <w:rStyle w:val="StyleUnderline"/>
        </w:rPr>
        <w:t>sources. The first is the inflated assessment of the terror threat facing the U</w:t>
      </w:r>
      <w:r w:rsidRPr="00A82950">
        <w:rPr>
          <w:sz w:val="8"/>
        </w:rPr>
        <w:t>nited</w:t>
      </w:r>
      <w:r w:rsidRPr="00643F25">
        <w:rPr>
          <w:rStyle w:val="StyleUnderline"/>
        </w:rPr>
        <w:t xml:space="preserve"> S</w:t>
      </w:r>
      <w:r w:rsidRPr="00A82950">
        <w:rPr>
          <w:sz w:val="8"/>
        </w:rPr>
        <w:t>tates</w:t>
      </w:r>
      <w:r w:rsidRPr="00643F25">
        <w:rPr>
          <w:rStyle w:val="StyleUnderline"/>
        </w:rPr>
        <w:t>, which led to an expansive counterterrorism campaign that did not protect Americans from terrorist attacks. The second source of failure is the adoption of an aggressive strategy of military intervention.</w:t>
      </w:r>
      <w:r>
        <w:rPr>
          <w:rStyle w:val="StyleUnderline"/>
        </w:rPr>
        <w:t xml:space="preserve"> </w:t>
      </w:r>
      <w:r w:rsidRPr="00A82950">
        <w:rPr>
          <w:sz w:val="8"/>
        </w:rPr>
        <w:t xml:space="preserve">The lessons from the War on Terror indicate that it is time for the United States to take a different approach. Policymakers need to acknowledge that although terrorism is a serious concern, it represents only a modest security threat to the American homeland. Further, the United States should abandon the use of military intervention and nation building in the War on Terror. Instead, the United States should push regional partners to confront terrorist groups abroad, while the U.S. returns to an emphasis on the intelligence and law enforcement paradigm for combating the threat against the American homeland. In the wake of the terrorist attacks of September 11, 2001, the United States launched an international war on terrorism defined by military intervention, nation building, and efforts to reshape the politics of the Middle East. As of 2017, however, it has become clear that the American strategy has not delivered the intended results. After 15 years of considerable strategic consistency during the presidencies of George Bush and Barack Obama, Donald Trump now takes the reins, having made a more aggressive approach to ISIS a central plank first of his campaign and, potentially, of his presidency. Noting that America faces a “far greater threat than the people of our country understand,” he has vowed to “bomb the sh— out of ISIS”1 and promised to defeat “Radical Islamic Terrorism, just as we have defeated every threat we have faced in every age before.”2 At the same time, however, Trump has also broken sharply from Republican orthodoxy on Iraq and Afghanistan. He refers to “our current strategy of nation-building” as a “proven failure.” Additionally, he has downplayed the role of democracy promotion, suggesting, for example, that the Obama administration “should never have attempted to build a democracy in Libya.”3 Whatever President Trump decides to do, a dispassionate evaluation of the War on Terror to date should inform his policies. In this policy analysis, we argue that the War on Terror has been a failure. This failure has two fundamental — and related — sources. The first is the inflated assessment of the terrorist threat facing the United States, which led to an expansive counterterrorism campaign focused on a series of actions that have very little to do with protecting Americans from terrorist attacks. The second source of failure is the adoption of an aggressive strategy of military intervention. This is due in large part to the faulty assessment of the terrorism challenge. But it also stems from the widespread belief among Washington, D.C., elites in the indispensable nature of American power and the utility of military force in international politics. Together, these factors have produced an American strategy that is both ineffective and counterproductive. The inescapable conclusion of our analysis is that the staggering costs of the War on Terror have far outweighed the benefits. A recent </w:t>
      </w:r>
      <w:r w:rsidRPr="00643F25">
        <w:rPr>
          <w:rStyle w:val="StyleUnderline"/>
        </w:rPr>
        <w:t>study by</w:t>
      </w:r>
      <w:r w:rsidRPr="00A82950">
        <w:rPr>
          <w:sz w:val="8"/>
        </w:rPr>
        <w:t xml:space="preserve"> Neta Crawford at </w:t>
      </w:r>
      <w:r w:rsidRPr="00643F25">
        <w:rPr>
          <w:rStyle w:val="StyleUnderline"/>
        </w:rPr>
        <w:t>Brown University</w:t>
      </w:r>
      <w:r w:rsidRPr="00A82950">
        <w:rPr>
          <w:sz w:val="8"/>
        </w:rPr>
        <w:t xml:space="preserve"> </w:t>
      </w:r>
      <w:r w:rsidRPr="00643F25">
        <w:rPr>
          <w:rStyle w:val="StyleUnderline"/>
        </w:rPr>
        <w:t>puts the cost of the War on Terror</w:t>
      </w:r>
      <w:r w:rsidRPr="00A82950">
        <w:rPr>
          <w:sz w:val="8"/>
        </w:rPr>
        <w:t xml:space="preserve"> (both money spent to date and required for future veterans’ benefits) </w:t>
      </w:r>
      <w:r w:rsidRPr="00643F25">
        <w:rPr>
          <w:rStyle w:val="Emphasis"/>
        </w:rPr>
        <w:t>at roughly $5 trillion</w:t>
      </w:r>
      <w:r w:rsidRPr="00A82950">
        <w:rPr>
          <w:sz w:val="8"/>
        </w:rPr>
        <w:t xml:space="preserve"> — a truly astonishing number.4 Even if one believes American efforts have made the nation marginally safer, the United States could have achieved far greater improvements in safety and security at far less cost through other means. It is not hyperbole to say that the United States could have spent its money on almost any federal program aimed at saving lives and produced a vastly greater return on investment.5 A careful reading of the lessons from the past 15 years indicates that the United States should abandon the existing strategy in the Middle East for three reasons. First, </w:t>
      </w:r>
      <w:r w:rsidRPr="00643F25">
        <w:rPr>
          <w:rStyle w:val="StyleUnderline"/>
        </w:rPr>
        <w:t xml:space="preserve">military intervention and nation building efforts, even at current “light footprint” levels, cause more problems than they solve, </w:t>
      </w:r>
      <w:r w:rsidRPr="00643F25">
        <w:rPr>
          <w:rStyle w:val="Emphasis"/>
        </w:rPr>
        <w:t>including spawning more anti-American sentiment and creating, rather than diminishing, the conditions that lead to terrorism</w:t>
      </w:r>
      <w:r w:rsidRPr="00A82950">
        <w:rPr>
          <w:sz w:val="8"/>
        </w:rPr>
        <w:t xml:space="preserve">.6 Second, in contrast to the dire picture painted by many observers, including President Trump, </w:t>
      </w:r>
      <w:r w:rsidRPr="00643F25">
        <w:rPr>
          <w:rStyle w:val="StyleUnderline"/>
        </w:rPr>
        <w:t>the terrorism threat is too small to justify either the existing strategy or more military intervention.</w:t>
      </w:r>
      <w:r w:rsidRPr="00A82950">
        <w:rPr>
          <w:sz w:val="8"/>
        </w:rPr>
        <w:t xml:space="preserve"> Finally, given the first two arguments, the costs of a forward-deployed strategy to fight terrorism are simply too high.7 Our analysis proceeds in four parts. In the first section we review the main objectives of the War on Terror and the key components of U.S. strategy designed to achieve them.8 In section two we document the failure of U.S. policies to achieve the goals articulated by both Presidents Bush and Obama. In section three we explain why War on Terror policies may have yielded the results they did, producing a set of important lessons learned to inform future policy. We conclude by arguing that the United States should ramp down its War on Terror, and we outline the principles of a “step back” strategy regarding ISIS and Islamist-inspired terrorism. U.S. Objectives and Strategy in the War on Terror In the 2003 National Strategy to Combat Terrorism, the Bush administration declared its central objectives in the War on Terror: “The intent of our national strategy is to stop terrorist attacks against the United States, its citizens, its interests, and our friends and allies around the world and ultimately, to create an international environment inhospitable to terrorists and all those who support them.”9 As many observers have noted, 9/11 prompted the Bush administration to radically overhaul the American approach to confronting terrorism. Prior to the attacks of 9/11, the U.S. government viewed domestic terrorism as a matter for law enforcement and international terrorism as a distant threat. Accordingly, American foreign policy focused very little on the issue of terrorism. When the United States did occasionally conduct foreign policy to retaliate for terrorism, such as the attacks on the Berlin disco or the U.S. embassies in Africa, the means were quite limited, as with the 1986 bombing of Libyan command-and-control sites or the 1998 cruise missile strikes in Afghanistan and Sudan. After the attacks of 9/11, terrorism took center stage in national security policy and the limited-response approach gave way to a far more aggressive and expansive strategy that the Bush administration in 2003 called the “4-D” strategy.10 The 4-D strategy to prevent terrorist attacks on the United States comprised four primary missions: to defeat terrorist organizations with global reach, to deny such organizations sanctuaries from which to operate and launch attacks, to diminish the conditions that give rise to the use of terrorism, and to defend the United States through “proactive” defense of the homeland. The logic of the Bush strategy was straightforward. In order to prevent attacks against the United States in the short term, al Qaeda and similar terrorist organizations had to be disrupted and their capabilities degraded. In the medium term, aggressive action against terrorist groups would help deter other groups from attacking and make potential state sponsors of terrorism think twice. In the longer term, security would best be achieved by eradicating the underlying conditions that the Bush administration (and later the Obama administration) believed had given rise to terrorism in the first place. Among these conditions were ethnic and religious conflict, corruption, poverty and lack of economic opportunity, and social and political oppression.11 Military Intervention Since 2001 the most important component of the international War on Terror has been direct military intervention. This decision to confront terrorism with military force, rather than through the more traditional law enforcement framework, has significantly shaped the War on Terror and helped determine its outcomes. At this point it is useful to be clear about terminology. The Department of Defense defines military intervention as “The deliberate act of a nation or a group of nations to introduce its military forces into the course of an existing controversy.”12 We further differentiate between direct and indirect military intervention. Direct military intervention involves sending American troops to fight, occupy, or defend territory in other nations or conducting air strikes (whether via drones or manned airplanes) or missile strikes. Examples of direct military intervention include the invasion and subsequent occupation of Afghanistan and Iraq, the far-flung American drone campaign, U.S. military support for Iraq in its efforts to retake territory from the Islamic State, and U.S. Special Forces supporting local counterterrorism efforts in Tunisia, Somalia, Mali, and Nigeria. Indirect military intervention, on the other hand, involves providing various kinds of support (intelligence, military equipment, advising, money, and training) to facilitate the use of military force by a third party. The effort to arm and train Syrian rebel groups to fight the Islamic State is one example of indirect military intervention. U.S. intelligence, arms sales, and logistical support for the Saudi intervention in Yemen is another. Both forms of military intervention, in turn, are distinct from the wide variety of nonmilitary tools available to the United States. Those tools can be noninterventionist, as in the case of economic sanctions, diplomacy and negotiations, and freezing terrorist groups’ financial assets. Others, however, such as nation building and democracy promotion, are certainly forms of intervention in the sense that they either require American military involvement (such as in Afghanistan and Iraq) or they feature a steady dose of American political pressure and financial assistance aimed at shaping outcomes in another nation. Although it has taken several forms, the central purposes of American military intervention — direct and indirect — have remained consistent since 2001. First and most simply, of course, the goal of military intervention has been to kill terrorists, destroy their organizations, and eliminate their ability to conduct terrorist operations. A critical foundation of this strategy was the belief that the United States could no longer wait until the threat was fully formed. Instead, the United States needed to begin preemptively striking with military force. Beginning with the 2002 National Security Strategy, the Bush administration put forth a doctrine of preventive action against terror threats, even if those threats were not yet imminent.13 As Bob Woodward reported, “Many in the Bush administration felt President Clinton’s prior responses to terror attacks had been weak and inadvertently emboldened terrorists. There would, therefore, be no Clintonian ‘reflexive pullback’ this time.”14 Instead, the Bush administration set the United States on an offensive path, seeking to destroy and defeat terror groups overseas so, as President Bush said, “we do not have to face them in the United States.”15 Second, U.S. officials have viewed the use of military force as a deterrent against future terrorism. Beyond the effort to destroy al Qaeda, the invasion of Afghanistan also served as punishment for the Taliban for harboring the terrorist group and a warning to other state sponsors of terrorism. Similarly, despite the fact that Iraq was not an al Qaeda sponsor, the Bush administration clearly viewed the invasion of Iraq as an important opportunity to show resolve in the “central front in the war on terror.”16 Third, officials have viewed military intervention as a critical tool to prop up weak governments and to prevent terrorist groups from taking territory and staking out safe harbors in weak states. The United States and its European allies have sought to help the newly formed National Unity Government in Libya by conducting air strikes against ISIS, for example. And in Yemen, the United States has conducted drone strikes against al Qaeda in the Arabian Peninsula since 2010 but more recently has provided military and intelligence assistance to Saudi Arabia as it intervenes in support of the embattled Yemeni government.17 It is important to note that the election of Barack Obama provoked little change at the strategic level. In addition to the continued fight against the Taliban and other jihadist groups in Afghanistan and the major efforts against ISIS in Syria and Iraq, the United States under Obama conducted drone strikes, air strikes, and Special Forces operations in Pakistan, Syria, Libya, Somalia, and Yemen.18 It is true that Obama pulled U.S. troops out of Iraq, a move that would later be criticized for spurring the rise of ISIS. But this was not inconsistent with the Bush approach. In the Status of Forces agreement that he signed with Iraq in 2008, Bush committed to withdraw all U.S. troops by 2011. Remaking the Middle East </w:t>
      </w:r>
      <w:r w:rsidRPr="00BB18FC">
        <w:rPr>
          <w:rStyle w:val="StyleUnderline"/>
        </w:rPr>
        <w:t>The United States has also invested heavily in efforts to remake and reshape the Middle East in pursuit of longer-run and more fundamental solutions to the root causes of terrorism</w:t>
      </w:r>
      <w:r w:rsidRPr="00A82950">
        <w:rPr>
          <w:sz w:val="8"/>
        </w:rPr>
        <w:t xml:space="preserve">. Both the Bush and Obama administrations argued that terrorism springs from unhealthy political and economic systems and that terrorist groups will flourish where states are too weak to exert effective control over their own territory.19 The result has been a long-term campaign that started with regime change to depose supporters of terrorism, evolved into democracy promotion and nation building to encourage the development of future allies and well-behaved nations, and finally has left the United States with the challenge of propping up weak and unstable governments. Buoyed by perceived early success in promoting democracy in Afghanistan, President Bush frequently articulated his conviction that America had a responsibility to liberate people.20 In 2003 President Bush announced what he called a “forward strategy for freedom in the Middle East.” After the first elections in Afghanistan and Iraq, President Bush intensified his calls for democracy in the Middle East, promoting it as a cornerstone of the War on Terror.21 Bush believed democracy could provide the transformation necessary to diminish the underlying conditions of terrorism and solve the problem of Islamic extremism.22 National strategy documents promulgated by both the Bush and Obama administrations have identified the promotion of democracy as the long-term solution in the fight against terror and the best way to achieve enduring security for America.23 Beyond regime change and democratization, the United States has also used nation building as a key tool for remaking the region. After disbanding them in 2003, for example, the United States helped rebuild and retrain the Iraqi security forces, although clearly with mixed results.24 Thanks to U.S. efforts, the Afghan security forces now number 350,000.25 As of late 2015, the United States has spent approximately $90 billion training and equipping the Afghan and Iraqi armies and police.26 The United States also has spent $104 billion to help Afghanistan rebuild since 2001 and $60 billion dollars to rebuild Iraq since 2003.27 To handle much of the implementation for these policies, the government established provincial reconstruction teams comprised of military and civilians from the Department of State, the United States Agency for International Development (USAID), and the Department of Agriculture. Those teams infused money and expertise into both countries, with projects ranging in scale from single, manually operated water pumps to hydroelectric dams. Additionally, the teams conducted training for Afghan and Iraqi government officials. Mission Not Accomplished: Assessing the War on Terror By any measure, the war on terrorism has been far-reaching. But despite the scale of this campaign the question remains: What does the United States have to show for all this effort? Measuring the effectiveness of the War on Terror is a tricky business; citizens and experts alike can reasonably argue about the most important determinants of success and failure. Assessments may vary based on the level of analysis being conducted and which outcomes are emphasized (e.g., lives lost, terrorists killed, the destruction of specific terrorist groups, etc.). Regardless of the definition used, however, every assessment should answer the critical question of whether the United States has reduced the terror threat since 9/11. Any assessment should also address whether or not the government has met the goals it set for itself and has pursued consistently for the past 15 years.28 </w:t>
      </w:r>
      <w:r w:rsidRPr="00BB18FC">
        <w:rPr>
          <w:rStyle w:val="StyleUnderline"/>
        </w:rPr>
        <w:t>Even by a conservative accounting, the War on Terror has been a failure. First, although the United States has not suffered another major terrorist attack since 9/11</w:t>
      </w:r>
      <w:r w:rsidRPr="00A82950">
        <w:rPr>
          <w:sz w:val="8"/>
        </w:rPr>
        <w:t xml:space="preserve">, </w:t>
      </w:r>
      <w:r w:rsidRPr="00BB18FC">
        <w:rPr>
          <w:rStyle w:val="Emphasis"/>
        </w:rPr>
        <w:t>there is no proof that intervention abroad had anything to do with that, despite killing thousands of terrorist group members.</w:t>
      </w:r>
      <w:r w:rsidRPr="00A82950">
        <w:rPr>
          <w:sz w:val="8"/>
        </w:rPr>
        <w:t xml:space="preserve"> Nor has the War on Terror made Americans appreciably safer (nor made them feel safer) than they were before 9/11, in part because Americans were already exceptionally safe and in part because, again, offensive counterterrorism efforts have had little or no connection to the rate of terrorism in the U.S. homeland.29 In fact, </w:t>
      </w:r>
      <w:r w:rsidRPr="00BB18FC">
        <w:rPr>
          <w:rStyle w:val="Emphasis"/>
        </w:rPr>
        <w:t>the most likely case is that foreign intervention has made Americans somewhat less saf</w:t>
      </w:r>
      <w:r w:rsidRPr="00A82950">
        <w:rPr>
          <w:sz w:val="8"/>
        </w:rPr>
        <w:t xml:space="preserve">e. Second, the </w:t>
      </w:r>
      <w:r w:rsidRPr="00BB18FC">
        <w:rPr>
          <w:rStyle w:val="StyleUnderline"/>
        </w:rPr>
        <w:t>U</w:t>
      </w:r>
      <w:r w:rsidRPr="00A82950">
        <w:rPr>
          <w:sz w:val="8"/>
        </w:rPr>
        <w:t xml:space="preserve">nited </w:t>
      </w:r>
      <w:r w:rsidRPr="00BB18FC">
        <w:rPr>
          <w:rStyle w:val="StyleUnderline"/>
        </w:rPr>
        <w:t>S</w:t>
      </w:r>
      <w:r w:rsidRPr="00A82950">
        <w:rPr>
          <w:sz w:val="8"/>
        </w:rPr>
        <w:t xml:space="preserve">tates </w:t>
      </w:r>
      <w:r w:rsidRPr="00BB18FC">
        <w:rPr>
          <w:rStyle w:val="StyleUnderline"/>
        </w:rPr>
        <w:t>has not destroyed or defeated al Qaeda, the Islamic State, or any other terror groups</w:t>
      </w:r>
      <w:r w:rsidRPr="00A82950">
        <w:rPr>
          <w:sz w:val="8"/>
        </w:rPr>
        <w:t xml:space="preserve"> of global reach, regardless of how well or poorly the description applies to groups comprised of a few hundred or a few thousand people. Nor, finally, has the United States made a dent in diminishing the underlying conditions supposed to give rise to terrorism. Instead, more Americans have died from terror attacks and there have been more Islamist-inspired attacks within the homeland since 9/11 compared to the same period before, while the number of Islamist-inspired terror groups has proliferated since the War on Terror began. Moreover, </w:t>
      </w:r>
      <w:r w:rsidRPr="001B0D24">
        <w:rPr>
          <w:rStyle w:val="Emphasis"/>
        </w:rPr>
        <w:t>the number of terror attacks worldwide has skyrocketed, indicating that the conditions driving the use of terrorism are very likely worse than ever.</w:t>
      </w:r>
      <w:r>
        <w:rPr>
          <w:rStyle w:val="Emphasis"/>
        </w:rPr>
        <w:t xml:space="preserve"> </w:t>
      </w:r>
      <w:r w:rsidRPr="00A82950">
        <w:rPr>
          <w:sz w:val="8"/>
        </w:rPr>
        <w:t xml:space="preserve">Figure 1: Islamist versus Non-Islamist Terror Events in the United States Source: Global Terrorism Database at the University of Maryland. In the next several sections we present more detailed discussion of American progress toward each of these key objectives. Objective #1: Preventing Terrorist Attacks in the United States The United States has fortunately not suffered a second major attack on its soil since September 11, 2001. Historically speaking, a major attack is an outlier. Outside of 9/11, terrorists have killed very few Americans in the homeland. Between 1986 and 2001 there were four Islamist-inspired terrorist attacks in the United States, which killed 10 Americans.30 Since the 9/11 attacks there have been eight attacks, killing 88.31As Figure 1 shows, the level of Islamist-inspired attacks has never come close to the rates of non-Islamist terrorism in the United States in the mid 1970s. These data reflect a modest increase with respect to the rate and lethality of Islamist-inspired terrorism since 9/11. But post-9/11 Islamist-inspired terrorism also remains almost invisible when viewed in relation to the more than 230,000 people murdered by fellow Americans during the same period.32 Islamist-inspired terrorists took the lives of less than one-tenth of 1 percent of American murder victims over the last 15 years.33 Americans who are not terrorists carry out nearly all murders in America. What is unclear from the figures alone, however, is what role the international War on Terror has played in shaping that trend. Broadly speaking, the data are consistent with three possible interpretations. The first is that the War on Terror has had little or no effect on Islamist-inspired terrorism against Americans. The second possibility is that the numbers would look far worse in the absence of the War on Terror. The third possibility is that the War on Terror has, in fact, set the conditions for the slight uptick in anti-American terrorism observed since 9/11. The “no effect” possibility comes in two versions. The first is that the 9/11 attacks, although spectacular, did not provide al Qaeda (or any other group) with sufficient strategic justification to repeat them or to work very hard to conduct other, smaller attacks against the United States.34 To date, for example, </w:t>
      </w:r>
      <w:r w:rsidRPr="001B0D24">
        <w:rPr>
          <w:rStyle w:val="StyleUnderline"/>
        </w:rPr>
        <w:t xml:space="preserve">there is no evidence that any group has plotted or attempted another attack against the U.S. homeland on the scale of 9/11. Although the attacks certainly helped establish the al Qaeda “brand” globally, the attacks failed to convince the United States to leave the Middle East as al Qaeda had hoped.35 </w:t>
      </w:r>
      <w:r w:rsidRPr="001B0D24">
        <w:rPr>
          <w:rStyle w:val="Emphasis"/>
        </w:rPr>
        <w:t>Given this, it may be that al Qaeda concluded its resources would produce a better return if applied elsewhere. Meanwhile, regional al Qaeda affiliates are even more devoted to local and regional priorities, as is the Islamic State, which has its hands full fighting on multiple fronts to seize and defend territory</w:t>
      </w:r>
      <w:r w:rsidRPr="001B0D24">
        <w:rPr>
          <w:rStyle w:val="StyleUnderline"/>
        </w:rPr>
        <w:t xml:space="preserve"> in Syria, Iraq, and elsewhere.</w:t>
      </w:r>
      <w:r>
        <w:rPr>
          <w:rStyle w:val="StyleUnderline"/>
        </w:rPr>
        <w:t xml:space="preserve"> </w:t>
      </w:r>
      <w:r w:rsidRPr="00A82950">
        <w:rPr>
          <w:sz w:val="8"/>
        </w:rPr>
        <w:t xml:space="preserve">The second possibility is that improved homeland defense, as opposed to international action, has helped prevent additional attacks. The United States responded to the 9/11 attacks by investing heavily in homeland security, upgrading airline security, hardening ports of entry and major government buildings, and improving intelligence and law enforcement coordination.36 Proponents of this argument also point to as many as 93 plots against the United States that have been foiled by American intelligence and homeland security efforts.37 Whereas al Qaeda had the element of surprise working for them in a significant way in 2001, the same was no longer true afterwards. But even here one has to question whether the United States has been lucky, as opposed to good. Many scholars have offered sharp criticisms of the American homeland security project, suggesting that, despite some improvements, the United States remains essentially as vulnerable as before to terrorists.38 And no matter how many critical nodes the United States attempts to protect, there are a nearly infinite number of potential ways to inflict significant numbers of casualties in such a large and open society. As former Central Intelligence Agency (CIA) Director George Tenet wondered in his autobiography, “it would be easy for al-Qaeda or another terrorist group to send suicide bombers to cause chaos in a half-dozen American shopping malls on any given day. Why haven’t they?”39 In their exhaustive investigation into post-9/11 terrorist plots, John Mueller and Mark Stewart point out that, despite the fact that 173 million foreigners enter the United States legally each year, al Qaeda has conducted exactly zero successful attacks since 9/11. To those who might argue that the United States has, in fact, disrupted many undisclosed plots, Mueller and Stewart argue: “if undisclosed plotters have been so able and so determined to commit violence, and if there are so many of them, why have they committed so little of it before being waylaid? And why were there so few plots in the months and years following 9/11, before enhanced security measures could be effectively deployed?”40 Mueller and Stewart also cite former CIA analyst and terrorism expert Marc Sageman, who told them, “As a member of the intelligence community, who kept abreast of all the plots in the U.S., I have not seen any significant terrorist plots that have been disrupted and not disclosed. On the contrary, the government goes out of its way to take credit for non-plots, such as their sting operations.”41 Contrary to concerns that al Qaeda and ISIS remain a major threat to the United States, historically major terrorist attacks outside of a war zone are quite rare. Before and since 9/11, the most catastrophic terror attacks have occurred almost exclusively in failing states or states at war. Prior to September 11, 2001, the most catastrophic global terror attack caused just over a third of the fatalities of 9/11. That attack occurred in Rwanda during the genocide of 1994, when 1,180 Tutsis seeking refuge in a church were targeted.42 The next most severe terror attack was only a sixth of the size, and it occurred in Iran during the Islamic revolution in 1979.43 Since 9/11, the most catastrophic attacks, ranging from 400 to 1,700 fatalities, have occurred in Iraq, Syria, Nepal, and the Democratic Republic of the Congo.44 The second interpretation of the data, touted by both the Bush and Obama administrations, is that the international war on terrorism — not simply improved homeland security efforts — has prevented acts of terrorism on U.S. soil. The argument here was twofold. First, by killing terrorists and disrupting or destroying their organizations, the United States made it impossible for those groups to strike the United States. Second, by demonstrating American resolve, the War on Terror served as a deterrent since terrorist groups realized the futility of conducting attacks against the United States. </w:t>
      </w:r>
      <w:r w:rsidRPr="001B0D24">
        <w:rPr>
          <w:rStyle w:val="Emphasis"/>
        </w:rPr>
        <w:t>History has revealed serious gaps in the strategic logic of the War on Terror. First, despite unprecedented counterterrorism efforts across the Middle East and Northern Africa, the United States has clearly not managed to eliminate the terrorists or destroy their organizations.</w:t>
      </w:r>
      <w:r w:rsidRPr="00A82950">
        <w:rPr>
          <w:sz w:val="8"/>
        </w:rPr>
        <w:t xml:space="preserve"> The initial military action in Afghanistan severely disrupted al Qaeda’s ability to operate there, but </w:t>
      </w:r>
      <w:r w:rsidRPr="001B0D24">
        <w:rPr>
          <w:rStyle w:val="StyleUnderline"/>
        </w:rPr>
        <w:t xml:space="preserve">as the War on Terror expanded to Iraq and beyond, the limits of conventional warfare for counterterrorism became evident. </w:t>
      </w:r>
      <w:r w:rsidRPr="00A82950">
        <w:rPr>
          <w:sz w:val="8"/>
        </w:rPr>
        <w:t xml:space="preserve">Militaries are very good at destroying large groups of buildings and people and for taking and holding territory, but they are not designed to eradicate groups of loosely connected individuals who may, at any moment, melt into the civilian population. Even with drones and Special Forces, the ability of the United States to dismantle al Qaeda and its affiliates has proven quite limited. Moreover, </w:t>
      </w:r>
      <w:r w:rsidRPr="001B0D24">
        <w:rPr>
          <w:rStyle w:val="Emphasis"/>
        </w:rPr>
        <w:t>the chaos sown by the invasions of Iraq and Afghanistan inadvertently helped spawn the birth and rapid growth of new jihadist groups, including the Islamic State.</w:t>
      </w:r>
      <w:r>
        <w:rPr>
          <w:rStyle w:val="Emphasis"/>
        </w:rPr>
        <w:t xml:space="preserve"> </w:t>
      </w:r>
      <w:r w:rsidRPr="00A82950">
        <w:rPr>
          <w:sz w:val="8"/>
        </w:rPr>
        <w:t xml:space="preserve">Second, </w:t>
      </w:r>
      <w:r w:rsidRPr="001B0D24">
        <w:rPr>
          <w:rStyle w:val="Emphasis"/>
        </w:rPr>
        <w:t xml:space="preserve">the argument that U.S. international efforts have had a strong deterrent effect is highly suspect. It is difficult to imagine the United States having provided a more powerful statement of resolve than the invasions of Afghanistan and Iraq, complemented by a steady stream of drone strikes </w:t>
      </w:r>
      <w:r w:rsidRPr="001B0D24">
        <w:rPr>
          <w:rStyle w:val="StyleUnderline"/>
        </w:rPr>
        <w:t>across at least seven different nations</w:t>
      </w:r>
      <w:r w:rsidRPr="00A82950">
        <w:rPr>
          <w:sz w:val="8"/>
        </w:rPr>
        <w:t xml:space="preserve">. The lesson to future terrorists should have been quite clear: if you attack the United States there will be nowhere to hide; the American military will kill you and, potentially, topple your country’s political regime. </w:t>
      </w:r>
      <w:r w:rsidRPr="001B0D24">
        <w:rPr>
          <w:rStyle w:val="StyleUnderline"/>
        </w:rPr>
        <w:t xml:space="preserve">Nonetheless, in the wake of the concerted U.S. campaign, the jihadists appear undaunted, with the Islamic state emerging thanks in part to the chaos in Iraq. Today, the Islamic State’s rhetoric and actions align to make clear that </w:t>
      </w:r>
      <w:r w:rsidRPr="001B0D24">
        <w:rPr>
          <w:rStyle w:val="Emphasis"/>
        </w:rPr>
        <w:t>the American (and allied) military presence is a far more powerful recruitment tool than it is a deterrent.</w:t>
      </w:r>
      <w:r w:rsidRPr="00A82950">
        <w:rPr>
          <w:sz w:val="8"/>
        </w:rPr>
        <w:t xml:space="preserve"> During the 2015 attacks in Paris, for example, one of the attackers was heard blaming French President Hollande for intervening in Syria.45 Finally, the third possible interpretation of the data is that the War on Terror inadvertently fueled more anti-American terrorism. The argument here is that, </w:t>
      </w:r>
      <w:r w:rsidRPr="001B0D24">
        <w:rPr>
          <w:rStyle w:val="StyleUnderline"/>
        </w:rPr>
        <w:t>had the United States conducted a limited intervention to disrupt al Qaeda, withdrawn quickly from Afghanistan, and not invaded Iraq, many, if not most, of the post-9/11 attacks would not have taken place.</w:t>
      </w:r>
      <w:r w:rsidRPr="00A82950">
        <w:rPr>
          <w:sz w:val="8"/>
        </w:rPr>
        <w:t xml:space="preserve"> </w:t>
      </w:r>
      <w:r w:rsidRPr="001B0D24">
        <w:rPr>
          <w:rStyle w:val="Emphasis"/>
        </w:rPr>
        <w:t xml:space="preserve">Without an ongoing American presence and an active military campaign helping to further radicalize and motivate potential jihadists, observers point out, it is reasonable to expect that there would have been far less incentive for al Qaeda and related groups to attack the United States. </w:t>
      </w:r>
      <w:r w:rsidRPr="001B0D24">
        <w:rPr>
          <w:rStyle w:val="Emphasis"/>
          <w:sz w:val="28"/>
        </w:rPr>
        <w:t>Further, had the United States not invaded Iraq, it is doubtful that ISIS would even exist.</w:t>
      </w:r>
      <w:r w:rsidRPr="00A82950">
        <w:rPr>
          <w:sz w:val="8"/>
        </w:rPr>
        <w:t xml:space="preserve">46 Table 1: Number of Islamist-inspired Terror Groups and Fighters Source: Department of State Country Reports on Terrorism 2000 through 2015, Stanford University’s Mapping Militant Organizations Project. This is not to argue that al Qaeda and ISIS would not still have some desire to strike at American targets even if the United States were not active in the Middle East, but as noted above, </w:t>
      </w:r>
      <w:r w:rsidRPr="00E71D10">
        <w:rPr>
          <w:rStyle w:val="Emphasis"/>
        </w:rPr>
        <w:t>it is clear that the Islamic State, at least, is using the American presence in the Middle East as a justification for anti-American terrorism. If nothing else, continued American military action in the Middle East ensures that ISIS will remain highly visible in the news and in the minds of Americans, providing potential lone wolves in the United States inspiration to carry out future attacks.</w:t>
      </w:r>
      <w:r>
        <w:rPr>
          <w:rStyle w:val="Emphasis"/>
        </w:rPr>
        <w:t xml:space="preserve"> </w:t>
      </w:r>
      <w:r w:rsidRPr="00A82950">
        <w:rPr>
          <w:sz w:val="8"/>
        </w:rPr>
        <w:t xml:space="preserve">Objective #2: Destroy and Defeat al Qaeda and Terror Groups with Global Reach Although the level of terrorism aimed at Americans has increased only slightly since 2001, the number of Islamist-inspired terrorist groups and terror attacks in the Middle East and elsewhere has skyrocketed.47 Analysts might rightly question how global the reach of some of these new organizations truly is, but the government’s rhetoric over time suggests that we should include any terrorist group capable of launching or even inspiring attacks outside their own home nation. By this measure, the United States has failed to achieve its stated objective. Although American military intervention in Afghanistan and Pakistan effectively put the central al Qaeda organization out of business for some time, al Qaeda affiliates have proliferated around the world, one of which — al Qaeda in the Arabian Peninsula — is routinely identified as the most dangerous group operating today.48 Most troubling on this score, as noted, is that the war in Iraq inadvertently helped pave the way for the emergence of the Islamic State. The growth of the jihadist terrorist enterprise since 2001 has been stunning. When the War on Terror began, there were roughly 32,200 fighters comprising 13 Islamist-inspired terror organizations. By 2015, as Table 1 shows, the estimate had ballooned to more than 100,000 fighters spread across 44 Islamist-inspired terror groups.49 This growth has led to an even more explosive rise in violence — most of which has occurred in the Middle East and Africa. As Figure 2 indicates, there were 1,880 terror attacks worldwide in 2001 when the U.S. began its War on Terror. In 2015 the number was 14,806. Fatalities caused by terror attacks have also increased. As the below figure indicates, fatalities worldwide have risen to unprecedented levels. In 2015, 38,422 people were killed by terrorism — a staggering 397 percent increase from 2001. These figures strongly suggest that </w:t>
      </w:r>
      <w:r w:rsidRPr="00E71D10">
        <w:rPr>
          <w:rStyle w:val="Emphasis"/>
        </w:rPr>
        <w:t>the War on Terror has not only failed to defeat al Qaeda and other major terrorist groups, but has also failed to contain the growth of Islamist-inspired terrorism more generally</w:t>
      </w:r>
      <w:r w:rsidRPr="00A82950">
        <w:rPr>
          <w:sz w:val="8"/>
        </w:rPr>
        <w:t xml:space="preserve">. </w:t>
      </w:r>
      <w:r w:rsidRPr="00E71D10">
        <w:rPr>
          <w:rStyle w:val="StyleUnderline"/>
        </w:rPr>
        <w:t>The argument that things might have been worse in the absence of such an aggressive American effort rings hollow, especially given the manner in which the war in Iraq produced the chaos that gave ISIS room to operate and provided additional motivation and justification for anti-Western attacks.</w:t>
      </w:r>
      <w:r w:rsidRPr="00A82950">
        <w:rPr>
          <w:sz w:val="8"/>
        </w:rPr>
        <w:t xml:space="preserve"> </w:t>
      </w:r>
      <w:r w:rsidRPr="00E71D10">
        <w:rPr>
          <w:rStyle w:val="Emphasis"/>
        </w:rPr>
        <w:t>Further, a closer analysis of the chronology of the War on Terror provides support for the conclusion that the United States has made things worse rather than better</w:t>
      </w:r>
      <w:r w:rsidRPr="00A82950">
        <w:rPr>
          <w:sz w:val="8"/>
        </w:rPr>
        <w:t xml:space="preserve">. As Figure 3 shows, terror attacks rarely occurred before 9/11 in the seven countries in which the U.S. executed military operations as part of its War on Terror. Figure 2: Worldwide Terror — Attacks and Fatalities Source: Global Terrorism Database at the University of Maryland. To investigate the impact of U.S. military intervention, we compared the terror rates between War on Terror states, other Muslim majority countries, the United States, and the global average. Additionally, </w:t>
      </w:r>
      <w:r w:rsidRPr="00E71D10">
        <w:rPr>
          <w:rStyle w:val="StyleUnderline"/>
        </w:rPr>
        <w:t>we created regression models to examine the significance, if any, of U.S. military strikes when controlling for other variables often used in the study of terrorism such as a state’s GDP per capita, economic growth rate, social fractionalization, polity, and education levels</w:t>
      </w:r>
      <w:r w:rsidRPr="00A82950">
        <w:rPr>
          <w:sz w:val="8"/>
        </w:rPr>
        <w:t xml:space="preserve"> (see Appendix 1). As Table 2 reveals, </w:t>
      </w:r>
      <w:r w:rsidRPr="00E71D10">
        <w:rPr>
          <w:rStyle w:val="Emphasis"/>
        </w:rPr>
        <w:t>the number of terror attacks rose an astonishing 1,900 percent in the seven countries that the United States either invaded or conducted air strikes in, while other Muslim majority states saw a much more modest 42 percent increase</w:t>
      </w:r>
      <w:r w:rsidRPr="00A82950">
        <w:rPr>
          <w:sz w:val="8"/>
        </w:rPr>
        <w:t xml:space="preserve">. The regression models also found that countries where the United States conducted air or drone strikes saw a dramatic increase in terror attacks compared to countries where the United States did not conduct strikes.50 Even more startling, the models showed the greatest effect when comparing drone strikes conducted in year one with the number of terror attacks carried out two years later, a finding consistent with the theory that U.S. strikes have a catalyzing effect on terror groups. In short, </w:t>
      </w:r>
      <w:r w:rsidRPr="00E71D10">
        <w:rPr>
          <w:rStyle w:val="StyleUnderline"/>
        </w:rPr>
        <w:t>contrary to the intentions of the U.S. government, as the War on Terror has expanded</w:t>
      </w:r>
      <w:r w:rsidRPr="00A82950">
        <w:rPr>
          <w:sz w:val="8"/>
        </w:rPr>
        <w:t xml:space="preserve">, </w:t>
      </w:r>
      <w:r w:rsidRPr="00E71D10">
        <w:rPr>
          <w:rStyle w:val="Emphasis"/>
        </w:rPr>
        <w:t>it has led to greater levels of terrorism.</w:t>
      </w:r>
      <w:r>
        <w:rPr>
          <w:rStyle w:val="Emphasis"/>
        </w:rPr>
        <w:t xml:space="preserve"> </w:t>
      </w:r>
      <w:r w:rsidRPr="00A82950">
        <w:rPr>
          <w:sz w:val="8"/>
        </w:rPr>
        <w:t xml:space="preserve">Figure 3:Terror Attacks Where the U.S. Fought the War on Terror, 1987-2015 Source: Global Terrorism Database at the University of Maryland Table 2: Terrorism Before and During the War on Terror: Average Number of Terror Attacks per Country, per Year Notes: “Before 9/11” captures all terror attacks from 1987-2000 (14 years). “After 9/11” captures all terror attacks from 2002-2015 (14 years). “Muslim Majority” includes all Muslim majority states except the seven War on Terror states. The list comes from the University of Michigan’s Center for the Education of Women http://www.cew.umich.edu/muslim_majority. The list includes four entries that are not in the Global Terrorism Database. Three are not countries (Mayotte, Palestine, and the Turkish Republic of Northern Cyprus) and one is not in the database (Oman); no explanation could be found for Oman’s exclusion. “Global average” includes all states listed in the Global Terrorism Database, except for the seven War on Terror states — 199 total. Objective #3: Diminishing the Underlying Conditions that Cause Terrorism Neither the Bush nor the Obama administration imagined the War on Terror would be won quickly. Both acknowledged that changing the underlying context of instability and political conflict in the Middle East would take time. Unfortunately, no evidence exists to suggest that there is a single set of conditions which leads to terrorism, nor any evidence to suggest that terrorism will disappear once those conditions have changed. But even if we accept the argument, </w:t>
      </w:r>
      <w:r w:rsidRPr="00E71D10">
        <w:rPr>
          <w:rStyle w:val="StyleUnderline"/>
        </w:rPr>
        <w:t>there has been little sign of progress toward diminishing the underlying conditions that facilitate terrorism</w:t>
      </w:r>
      <w:r w:rsidRPr="00A82950">
        <w:rPr>
          <w:sz w:val="8"/>
        </w:rPr>
        <w:t xml:space="preserve">, at least as defined by the U.S. government. From the perspective of U.S. strategy to date, diminishing the underlying conditions of terrorism includes both material and intangible aspects. The Bush administration’s 2003 strategy for combating terrorism set forth two objectives in this area: “partner with the international community to strengthen weak states and prevent the (re)emergence of terrorism … [and] win the war of ideas.”51 As to the former, subgoals include resolving regional disputes, fostering development, and bringing about market-based economies and good governance so that states can look after their people and control their borders. Winning the war of ideas involves assuring Muslims that American values are congruent with Islam and supporting moderate and modern Muslim governments. The Bush 2003 strategy document further states that solving the Israeli-Palestinian conflict is “a critical component to winning the war of ideas.”52 The Obama administration’s strategy contains many similar goals while differing in language: counter the ideology, diminish the drivers of violence, and break the cycle of state failure.53 </w:t>
      </w:r>
      <w:r w:rsidRPr="00E71D10">
        <w:rPr>
          <w:rStyle w:val="StyleUnderline"/>
        </w:rPr>
        <w:t>Data show that the United States has failed to diminish the conditions that the government has argued produce terrorism.54 Afghanistan and Iraq have become even more corrupt since the United States began pouring in resources.</w:t>
      </w:r>
      <w:r w:rsidRPr="00A82950">
        <w:rPr>
          <w:sz w:val="8"/>
        </w:rPr>
        <w:t xml:space="preserve"> In Afghanistan and Iraq’s first year in the Transparency International’s Corruption Perception Index (2003 and 2005), they occupied the 26th and 15th percentile, respectively. By 2016, they had plummeted to the fourth and sixth percentile. The average corruption percentile ranking for the seven countries in which the U.S. has conducted military operations has deteriorated by 14 percentage points.55 Additionally, six of the seven countries remain mired in Freedom House’s worst category — not free — although political rights and civil liberties have improved negligibly.56 Finally, in terms of weak and failed states, the State Fragility Index’s characterization of Afghanistan and Iraq remains unchanged. Before the War on Terror began, Afghanistan was in the worst category (extreme fragility) and Iraq was in the second worst (high), and they remain there today. Of the other five countries, three have worsened and two remain unchanged.57 Explaining Failure The failure of the War on Terror has two fundamental — and related — sources. The first is the inflated assessment of the terrorist threat facing the United States, which led to the decision to commit to an expansive counterterrorism campaign focused on a series of actions that have very little to do with protecting Americans from terrorist attacks. </w:t>
      </w:r>
      <w:r w:rsidRPr="00E71D10">
        <w:rPr>
          <w:rStyle w:val="StyleUnderline"/>
        </w:rPr>
        <w:t>The second source of failure is the adoption of an aggressive strategy of military intervention, which was largely driven by the failure to define the terrorism challenge accurately.</w:t>
      </w:r>
      <w:r w:rsidRPr="00A82950">
        <w:rPr>
          <w:sz w:val="8"/>
        </w:rPr>
        <w:t xml:space="preserve"> But </w:t>
      </w:r>
      <w:r w:rsidRPr="00E71D10">
        <w:rPr>
          <w:rStyle w:val="Emphasis"/>
        </w:rPr>
        <w:t>it also stems from the widespread belief</w:t>
      </w:r>
      <w:r w:rsidRPr="00A82950">
        <w:rPr>
          <w:sz w:val="8"/>
        </w:rPr>
        <w:t xml:space="preserve"> among Washington, D.C., elites </w:t>
      </w:r>
      <w:r w:rsidRPr="00E71D10">
        <w:rPr>
          <w:rStyle w:val="Emphasis"/>
        </w:rPr>
        <w:t>in the indispensable nature of American power and the utility of military force in international politics. Together, these factors have promoted an American strategy that is both ineffective and counterproductive.</w:t>
      </w:r>
      <w:r>
        <w:rPr>
          <w:rStyle w:val="Emphasis"/>
        </w:rPr>
        <w:t xml:space="preserve"> </w:t>
      </w:r>
      <w:r w:rsidRPr="00A82950">
        <w:rPr>
          <w:sz w:val="8"/>
        </w:rPr>
        <w:t xml:space="preserve">Error #1: America’s Inflated Assessment of the Terrorist Threat The September 11 attacks were devastating, and given America’s lack of experience with such events, fear, confusion, and overreaction were understandable responses in the short run.58 But with the benefit of hindsight it is clear that the terrorist threat to the United States is, in fact, much smaller than originally imagined.59 Unfortunately, rather than correct the initial threat assessment, political leaders from both parties (and like-minded think tanks) have continued to portray terrorism as a very large, even existential, threat to the United States.60 This inflated view of the terrorist threat led directly to the excessive size, scope and ambition of the War on Terror. Rather than simply looking to punish al Qaeda for 9/11, the Bush administration quickly decided that the United States must not only destroy al Qaeda but all other terrorist groups with global reach and then eliminate the underlying conditions that gave rise to them. Declaring war on terrorism was an exercise in futility. Terrorism is not a disease that can be eradicated through vaccination, but a strategy that all kinds of people have chosen to use for all kinds of reasons in all sorts of places and situations. History shows that terrorism has been a hallmark of wealthy states as well as poor ones, of secular as well as religious groups, and of conservative as well as insurgent and progressive causes.61 The call to eliminate terrorism may play well politically, but it will never be a serious policy proposal no matter how many trillions of dollars the United States spends on it. This is not to deny that al Qaeda and the Islamic State pose a threat to Americans. They do. The question here, however, is whether the American response to 9/11 and the War on Terror — in particular the strategy of military intervention — has been an effective one. By defining the threat in inflated, even existential, terms, the United States has expanded the War on Terror far beyond the necessary boundaries, creating new problems while failing to resolve the original ones, all at a cost that is far too high. Error #2: Flawed Counterterrorism Strategy The American approach to fighting terrorism in the Middle East suffers from three related flaws. First, </w:t>
      </w:r>
      <w:r w:rsidRPr="00E71D10">
        <w:rPr>
          <w:rStyle w:val="StyleUnderline"/>
        </w:rPr>
        <w:t>American intervention has aimed at the wrong target. Political grievances and competition for power in the Middle East, not a radical Islamist hatred of the West, are the primary sources of conflict both in the Middle East and between Islamist groups and the West. Unfortunately, since the beginning of the War on Terror, too many American officials have believed that the motivation for al Qaeda and ISIS terrorist attacks against the United States is primarily an anti-American ideology, hatred of our freedoms, or the desire to destroy the United States.</w:t>
      </w:r>
      <w:r w:rsidRPr="00A82950">
        <w:rPr>
          <w:sz w:val="8"/>
        </w:rPr>
        <w:t xml:space="preserve">62 Believing that this hatred of the United States is the “on button” for terrorism, America’s short-term strategy has centered on killing those terrorists, while the vision in the longer-term is a battle for the hearts and minds of the Muslim world in order to eliminate negative beliefs about the United States. This long-run strategy involves not only reshaping the narrative about Islam and the West but also reshaping Middle Eastern governments in the Western image. </w:t>
      </w:r>
      <w:r w:rsidRPr="00E71D10">
        <w:rPr>
          <w:rStyle w:val="StyleUnderline"/>
        </w:rPr>
        <w:t>Tragically, this approach has the United States working the wrong problem entirely. The motivation for al Qaeda, its various affiliates, and ISIS are local and regional. They seek, along with many others, to control the political systems of the Middle East</w:t>
      </w:r>
      <w:r w:rsidRPr="00A82950">
        <w:rPr>
          <w:sz w:val="8"/>
        </w:rPr>
        <w:t xml:space="preserve">. It is true that both ISIS and al Qaeda have discussed the importance of striking the “far enemy” (the United States) as a strategy for recruitment and to weaken the “near enemy” (local Arab governments). But as Osama bin Laden and other jihadist leaders have made clear, </w:t>
      </w:r>
      <w:r w:rsidRPr="00E71D10">
        <w:rPr>
          <w:rStyle w:val="StyleUnderline"/>
        </w:rPr>
        <w:t xml:space="preserve">the United States is implicated in their plans not because the jihadists hate its freedoms or because the destruction of the Western way of life is their goal, but </w:t>
      </w:r>
      <w:r w:rsidRPr="00E71D10">
        <w:rPr>
          <w:rStyle w:val="Emphasis"/>
        </w:rPr>
        <w:t>because American foreign policy blocks their path to power in the Middle East</w:t>
      </w:r>
      <w:r w:rsidRPr="00E71D10">
        <w:rPr>
          <w:rStyle w:val="StyleUnderline"/>
        </w:rPr>
        <w:t>.</w:t>
      </w:r>
      <w:r w:rsidRPr="00A82950">
        <w:rPr>
          <w:sz w:val="8"/>
        </w:rPr>
        <w:t xml:space="preserve">63 The second flaw in the American strategy is the reliance on military means. </w:t>
      </w:r>
      <w:r w:rsidRPr="00E71D10">
        <w:rPr>
          <w:rStyle w:val="StyleUnderline"/>
        </w:rPr>
        <w:t>Misled by a misdiagnosis of the underlying problem, the United States has pursued an interventionist strategy focused overwhelmingly on destroying terrorist organizations and killing individual terrorists.</w:t>
      </w:r>
      <w:r w:rsidRPr="00A82950">
        <w:rPr>
          <w:sz w:val="8"/>
        </w:rPr>
        <w:t xml:space="preserve"> Research has shown that </w:t>
      </w:r>
      <w:r w:rsidRPr="00E71D10">
        <w:rPr>
          <w:rStyle w:val="Emphasis"/>
        </w:rPr>
        <w:t>this is rarely the path toward a permanent solution to terrorist groups</w:t>
      </w:r>
      <w:r w:rsidRPr="00A82950">
        <w:rPr>
          <w:sz w:val="8"/>
        </w:rPr>
        <w:t xml:space="preserve">.64 Over the past 15 years American efforts have produced short-term effects as jihadists scatter in the face of drone strikes and American intervention. </w:t>
      </w:r>
      <w:r w:rsidRPr="00E71D10">
        <w:rPr>
          <w:rStyle w:val="Emphasis"/>
        </w:rPr>
        <w:t>In the longer run, however, military force is the wrong tool for the mission. As the former commander of U.S. forces in Afghanistan, General Stanley McChrystal, has famously noted, the United States can’t “kill its way out” of the war against terror groups such as ISIS and al Qaeda</w:t>
      </w:r>
      <w:r w:rsidRPr="00A82950">
        <w:rPr>
          <w:sz w:val="8"/>
        </w:rPr>
        <w:t>.65</w:t>
      </w:r>
      <w:r>
        <w:rPr>
          <w:rStyle w:val="Emphasis"/>
        </w:rPr>
        <w:t xml:space="preserve"> </w:t>
      </w:r>
      <w:r w:rsidRPr="00E71D10">
        <w:rPr>
          <w:rStyle w:val="StyleUnderline"/>
        </w:rPr>
        <w:t>American intervention has likely made things worse. The invasions of Afghanistan and Iraq, along with the toppling of Muammar el-Qaddafi in Libya and the U.S.-supported war in Yemen, have created chaos, allowing insurgent and terrorist groups more room to operate</w:t>
      </w:r>
      <w:r w:rsidRPr="00A82950">
        <w:rPr>
          <w:sz w:val="8"/>
        </w:rPr>
        <w:t xml:space="preserve">. </w:t>
      </w:r>
      <w:r w:rsidRPr="004B6E49">
        <w:rPr>
          <w:rStyle w:val="Emphasis"/>
        </w:rPr>
        <w:t>Drone strikes, targeted killings, and the enduring American presence in these places have also generated more anger and resentment toward the United States, boosting jihadist propaganda and recruiting efforts</w:t>
      </w:r>
      <w:r w:rsidRPr="00A82950">
        <w:rPr>
          <w:sz w:val="8"/>
        </w:rPr>
        <w:t xml:space="preserve">.66 Nor is the resentment limited to the jihadists themselves. Public attitudes in many Muslim-majority countries toward the United States cratered in the wake of the 2003 invasion of Iraq and have remained dismal since then.67 </w:t>
      </w:r>
      <w:r w:rsidRPr="004B6E49">
        <w:rPr>
          <w:rStyle w:val="StyleUnderline"/>
        </w:rPr>
        <w:t>In the absence of continued U.S. intervention, al Qaeda and ISIS would likely have had less motivation to carry out such attacks</w:t>
      </w:r>
      <w:r w:rsidRPr="00A82950">
        <w:rPr>
          <w:sz w:val="8"/>
        </w:rPr>
        <w:t xml:space="preserve"> — at least in the United States. Faisal Shahzad, who attempted to set off a bomb in New York’s Times Square in 2010, illustrates the dynamic. In court, Shahzad explained his actions, “I want to plead guilty 100 times because unless the United States pulls out of Afghanistan and Iraq, until they stop drone strikes in Somalia, Pakistan and Yemen and stop attacking Muslim lands, we will attack the United States and be out to get them.”68 Shahzad’s words echo the repeated statements of terror leaders such as Osama bin Laden and Ayman al-Zawahiri.69 In various strategy documents they highlight the centrality of America (and Israel) to their recruiting success. The U.S. government seems to understand this, at least in theory. As early as 2004, a Defense Science Board report noted that “American actions and the flow of events have elevated the authority of the Jihadi insurgents and tended to ratify their legitimacy among Muslims, identifying both U.S. support of Israel and the American occupation of Iraq as examples.”70 A 2006 National Intelligence Estimate concluded “the American invasion and occupation of Iraq . . . helped spawn a new generation of Islamic radicalism.”71 A 2011 study of terrorist plots against the United States between 2001 and 2010 by the Los Angeles division of the Federal Bureau of Investigation (FBI) found the same: “Two central themes galvanized actors: anti-U.S. sentiment based on a perception that the United States was at war with Islam, and the belief that violent jihad was the righteous, and in fact, requisite response.”72 And finally, a 2012 study by the FBI concluded that the number-one motivation for homegrown terrorist attacks in the United States was radicalization caused by anger at American military intervention against Middle Eastern nations.73 Finally, American leaders also fell prey to the conceit that they could reshape the politics of other nations. Both the Bush and Obama administrations believed that terrorism emerges, in part or whole, from factors such as poverty, deprivation, and an inability to engage in the political process. Although academic research reveals these assumptions to be flawed, the notion that the United States will not be safe from terrorism until the Middle East is stable, prosperous, and democratic has been a motivating principle behind America’s longer-term strategy of regime change and nation building.74 </w:t>
      </w:r>
      <w:r w:rsidRPr="004B6E49">
        <w:rPr>
          <w:rStyle w:val="StyleUnderline"/>
        </w:rPr>
        <w:t xml:space="preserve">Although it might benefit the United States if Middle Eastern countries evolved into Western-style democracies, there is no evidence that the United States itself can play a determining role in making it happen, especially via military intervention. </w:t>
      </w:r>
      <w:r w:rsidRPr="004B6E49">
        <w:rPr>
          <w:rStyle w:val="Emphasis"/>
        </w:rPr>
        <w:t>The results to date from Afghanistan and Iraq suggest that not even massive American intervention is enough to ensure permanent, positive change.</w:t>
      </w:r>
      <w:r w:rsidRPr="00A82950">
        <w:rPr>
          <w:sz w:val="8"/>
        </w:rPr>
        <w:t xml:space="preserve">75 The real question is why anyone in the United States believes that it would be possible for Americans to reshape Middle Eastern governments and societies. The U.S. track record of military intervention in civil conflicts is long and tragic. Well before Afghanistan and Iraq, the United States imagined it could impose political solutions on the Philippines, Vietnam, and the Dominican Republic, just to name a few failures. Nor does military victory improve the odds. The results of efforts to impose democracy via military means are dismal.76 Postwar nation building, especially by outside powers mistrusted (or actively opposed) by local populations, likewise has a poor track record.77 The notion that the United States could topple Saddam Hussein, for example, and then impose a new political system and an effective (and nonsectarian) new military force was a dangerous fantasy. The United States often fails to achieve desired outcomes in its own domestic matters. It is difficult to see why U.S. officials have imagined they would succeed in achieving sweeping outcomes in another nation’s political system. Stepping Back from the War on Terror How should these lessons from the failure of the War on Terror inform President Trump’s strategy for confronting ISIS and Islamist-inspired terrorism moving forward? The United States confronts three basic strategic options for dealing with ISIS, al Qaeda, and future variants of jihadist terrorism. First, the United States can maintain the current course. The goal of such a strategy would be to contain and eventually defeat (or simply outlast) ISIS and other groups by continuing to rely heavily on local partners and without introducing much, if any, additional American firepower into the conflict. Those who favor the “steady on” approach tend to view terrorism as a moderate-sized threat and believe that the current strategy is slowly but steadily making progress against ISIS. This group generally agrees that major American intervention was counterproductive and believes local forces are the best suited to fight ISIS, but sees an important supporting role for the United States.78 Until Trump’s election, the weight of establishment opinion on both the right and left appeared to be roughly in line with the strategy followed by the Obama administration, with debate occurring over relatively minor adjustments to the strategy such as humanitarian corridors or no-fly zones. Second, the United States could choose to step up the fight. The goal of this strategy would be to increase — significantly — the American commitment to the maintenance of security and stability in Afghanistan, Iraq, Syria, and perhaps even Libya and Yemen. By bringing enough firepower and pressure to bear, supporters argue, the United States could destroy the Islamist-inspired terrorism threat, encourage the development of peaceful political systems, and prevent the reemergence of terrorism. Despite widespread support for the status quo there is also a substantial minority that favors stepping up the fight against ISIS.79 While the president’s rhetoric suggests little interest in nation building abroad, both his campaign promises and operating style indicate expanded military efforts in the War on Terror are likely. Those who prefer this option believe that the terrorism threat is large enough to justify a great deal more effort than the United States is currently making. Former National Security Adviser General Michael Flynn, for example, has written that the fight against terrorism is a world war.80 Like Flynn, most supporters for stepping up the fight believe that the current strategy is ineffective. The reasons given for the failure so far vary, but many believe that the central problem has been the unwillingness of the United States to commit enough military and political capital. The answer, from this view, is that the United States should do much more in the Middle East and surrounding region, including both bringing additional military pressure to bear and continuing the nation-building efforts in Afghanistan, Iraq, and elsewhere. Members of a bipartisan group, including retired Generals McChrystal and Petraeus, for example, recently called on the United States to make a “generational commitment” to Afghanistan and to invest substantially more in order to ensure security and stability there.81 </w:t>
      </w:r>
      <w:r w:rsidRPr="004B6E49">
        <w:rPr>
          <w:rStyle w:val="StyleUnderline"/>
        </w:rPr>
        <w:t>Our analysis</w:t>
      </w:r>
      <w:r w:rsidRPr="00A82950">
        <w:rPr>
          <w:sz w:val="8"/>
        </w:rPr>
        <w:t xml:space="preserve">, however, </w:t>
      </w:r>
      <w:r w:rsidRPr="004B6E49">
        <w:rPr>
          <w:rStyle w:val="StyleUnderline"/>
        </w:rPr>
        <w:t>clearly illustrates that the United States should rule out both the step-up option and the steady-on option. Neither ISIS nor the broader problem of Islamist-inspired terrorism represents enough of a threat to justify an expansive, aggressive, and costly series of overseas campaigns</w:t>
      </w:r>
      <w:r w:rsidRPr="00A82950">
        <w:rPr>
          <w:sz w:val="8"/>
        </w:rPr>
        <w:t xml:space="preserve">. Even under Obama, the “light footprint” approach continued to put thousands of Americans at risk carrying out nation building and terrorist killing missions that produce more problems than they solve, all at enormous financial cost. Instead, </w:t>
      </w:r>
      <w:r w:rsidRPr="004B6E49">
        <w:rPr>
          <w:rStyle w:val="StyleUnderline"/>
        </w:rPr>
        <w:t>the United States should take a step back from the fight. Though we do not attempt here to consider all of the potential strategies or tactics, we argue that the right general direction for the United States is to reduce the level of military intervention, suspend efforts at nation building, and end direct efforts to dictate political outcomes in the Middle East. This approach would seek to reduce the incentive for anti-American terrorism by disengaging from what are primarily civil wars in the Middle East.</w:t>
      </w:r>
      <w:r>
        <w:rPr>
          <w:rStyle w:val="StyleUnderline"/>
        </w:rPr>
        <w:t xml:space="preserve"> </w:t>
      </w:r>
      <w:r w:rsidRPr="00A82950">
        <w:rPr>
          <w:sz w:val="8"/>
        </w:rPr>
        <w:t xml:space="preserve">Although the eventual details will depend on many factors, the Trump administration should embrace four main recommendations as it rethinks U.S. strategy: 1. Redefine the Objectives of the Fight against Terrorism to Align with the Limited Nature of the Threat In recognition that terrorism is a far more limited threat than U.S. officials have generally acknowledged, the first thing policymakers should do is right-size the goals of American counterterrorism strategy. Specifically, the United States must abandon the goal of destroying al Qaeda, its various affiliates, and ISIS, and the fantasy of eradicating the causes of terrorism. In addition, the United States should scale back its efforts to deny sanctuary to terrorist organizations, which have proven similarly hapless. The United States cannot rid the world of all terrorist organizations, eliminate the conditions that give rise to terrorism, nor can it prevent small groups from finding safe havens. As the past 15 years have made clear, the United States does not need to do any of these things to maintain a high level of security. Homeland security efforts may or may not have been necessary to prevent many attacks at home, but unlike foreign intervention, they did not make things worse. Instead of seeking victory in a War on Terror, the United States should work to manage the threat of terrorism, narrowing its counterterrorism strategy to focus primarily on the defense of the homeland. Intelligence services should continue to monitor global networks to track possible threats from terrorist organizations abroad but, since 2001, those threats have come overwhelmingly in the form of individuals who already live in the United States and are not members of al Qaeda or ISIS. In contrast to fighting a war on terrorism, the strategic management of terrorist threats requires recognizing that some amount of anti-American terrorism is inevitable. Although this is unpleasant to acknowledge, it is a necessary starting point for an effective strategy. 2. End Direct Military Intervention and Nation Building in the Greater Middle East The narrower goal of homeland defense does not require the United States to pursue the complete destruction of foreign terrorist organizations, the assassination of individual terrorist leaders, or the prevention of negative political and military outcomes in the Middle East or North Africa. Thus, the United States should withdraw its troops from Afghanistan, Iraq, Syria, and other nations. It should also end the drone campaigns carried out as part of the War on Terror throughout the region. Although there may be situations in the future that warrant direct military intervention against a terrorist organization, military strikes should not be a regular part of U.S. counterterrorism strategy. Likewise, </w:t>
      </w:r>
      <w:r w:rsidRPr="004B6E49">
        <w:rPr>
          <w:rStyle w:val="StyleUnderline"/>
        </w:rPr>
        <w:t>the U</w:t>
      </w:r>
      <w:r w:rsidRPr="00A82950">
        <w:rPr>
          <w:sz w:val="8"/>
        </w:rPr>
        <w:t>nited</w:t>
      </w:r>
      <w:r w:rsidRPr="004B6E49">
        <w:rPr>
          <w:rStyle w:val="StyleUnderline"/>
        </w:rPr>
        <w:t xml:space="preserve"> S</w:t>
      </w:r>
      <w:r w:rsidRPr="00A82950">
        <w:rPr>
          <w:sz w:val="8"/>
        </w:rPr>
        <w:t xml:space="preserve">tates </w:t>
      </w:r>
      <w:r w:rsidRPr="004B6E49">
        <w:rPr>
          <w:rStyle w:val="StyleUnderline"/>
        </w:rPr>
        <w:t>should cease coercive efforts to promote democracy and nation build in the Middle East</w:t>
      </w:r>
      <w:r w:rsidRPr="00A82950">
        <w:rPr>
          <w:sz w:val="8"/>
        </w:rPr>
        <w:t xml:space="preserve">. </w:t>
      </w:r>
      <w:r w:rsidRPr="004B6E49">
        <w:rPr>
          <w:rStyle w:val="Emphasis"/>
        </w:rPr>
        <w:t xml:space="preserve">The military intervention and subsequent occupation and intrusive political pressure required for such efforts have created chaos and resentment and fueled additional terrorism, </w:t>
      </w:r>
      <w:r w:rsidRPr="00A82950">
        <w:rPr>
          <w:sz w:val="8"/>
        </w:rPr>
        <w:t xml:space="preserve">as events in Afghanistan, Iraq, Libya, Syria, and Yemen attest. And despite 15 years and an enormous investment of money and lives, U.S. efforts in Afghanistan and Iraq have produced little progress toward long-term peace and stability. </w:t>
      </w:r>
      <w:r w:rsidRPr="004B6E49">
        <w:rPr>
          <w:rStyle w:val="Emphasis"/>
        </w:rPr>
        <w:t>There is little evidence that another 15 years will produce anything different.</w:t>
      </w:r>
      <w:r>
        <w:rPr>
          <w:rStyle w:val="Emphasis"/>
        </w:rPr>
        <w:t xml:space="preserve"> </w:t>
      </w:r>
      <w:r w:rsidRPr="00A82950">
        <w:rPr>
          <w:sz w:val="8"/>
        </w:rPr>
        <w:t xml:space="preserve">Advocates of intervention on both the left and the right will complain that such a withdrawal carries too much risk. It is certainly true that an American withdrawal will put added pressure on local actors to confront jihadist organizations. In the short run, especially, this may allow ISIS and various al Qaeda franchises the ability to function more freely. In the case of Afghanistan, it may even pave the way for the Taliban to retake nominal control of the country if the current government cannot secure its own territory. These objections ring hollow, however, in light of the American experience since 9/11. A decade and a half’s worth of evidence shows that the interventionist camp’s confidence in the effectiveness of military intervention is misplaced. </w:t>
      </w:r>
      <w:r w:rsidRPr="004B6E49">
        <w:rPr>
          <w:rStyle w:val="StyleUnderline"/>
        </w:rPr>
        <w:t xml:space="preserve">Fifteen years of significant efforts have failed to stabilize the region or diminish the jihadist enterprise. Instead, the visible and militarized presence of the United States has helped feed the growth of terrorism and anti-American sentiment throughout the Middle East. Pulling U.S. troops out of the region, ending drone strikes, and withdrawing from the direct fight against ISIS will not only reduce casualties that stem from the military campaign, but </w:t>
      </w:r>
      <w:r w:rsidRPr="004B6E49">
        <w:rPr>
          <w:rStyle w:val="Emphasis"/>
        </w:rPr>
        <w:t>may further reduce the likelihood of future terrorist attacks against the United States.</w:t>
      </w:r>
      <w:r>
        <w:rPr>
          <w:rStyle w:val="StyleUnderline"/>
        </w:rPr>
        <w:t xml:space="preserve"> </w:t>
      </w:r>
      <w:r w:rsidRPr="00A82950">
        <w:rPr>
          <w:sz w:val="8"/>
        </w:rPr>
        <w:t xml:space="preserve">3. Support Regional Partners to Take the Lead in Confronting Terrorism through Indirect and Multilateral Channels Terrorism is not a big enough threat to warrant direct American military intervention. </w:t>
      </w:r>
      <w:r w:rsidRPr="00A82950">
        <w:rPr>
          <w:rStyle w:val="StyleUnderline"/>
        </w:rPr>
        <w:t>The United States should make it clear to its Middle Eastern partners that, although the United States opposes ISIS and supports the development of open societies in the Middle East, the tasks of dealing with terrorism and governance are regional responsibilities.</w:t>
      </w:r>
      <w:r>
        <w:rPr>
          <w:rStyle w:val="StyleUnderline"/>
        </w:rPr>
        <w:t xml:space="preserve"> </w:t>
      </w:r>
      <w:r w:rsidRPr="00A82950">
        <w:rPr>
          <w:sz w:val="8"/>
        </w:rPr>
        <w:t xml:space="preserve">What </w:t>
      </w:r>
      <w:r w:rsidRPr="00A82950">
        <w:rPr>
          <w:rStyle w:val="StyleUnderline"/>
        </w:rPr>
        <w:t>support the U</w:t>
      </w:r>
      <w:r w:rsidRPr="00A82950">
        <w:rPr>
          <w:sz w:val="8"/>
        </w:rPr>
        <w:t xml:space="preserve">nited </w:t>
      </w:r>
      <w:r w:rsidRPr="00A82950">
        <w:rPr>
          <w:rStyle w:val="StyleUnderline"/>
        </w:rPr>
        <w:t>S</w:t>
      </w:r>
      <w:r w:rsidRPr="00A82950">
        <w:rPr>
          <w:sz w:val="8"/>
        </w:rPr>
        <w:t xml:space="preserve">tates </w:t>
      </w:r>
      <w:r w:rsidRPr="00A82950">
        <w:rPr>
          <w:rStyle w:val="StyleUnderline"/>
        </w:rPr>
        <w:t>does provide, however, should be indirect and, whenever possible, should be provided through the United Nations or other multilateral institutions in order to defuse the “West versus Islam” narrative that the War on Terror has unfortunately reinforced</w:t>
      </w:r>
      <w:r w:rsidRPr="00A82950">
        <w:rPr>
          <w:sz w:val="8"/>
        </w:rPr>
        <w:t>. The fewer obvious signs of Western presence in the Middle East there are, the clearer it will be that the clash is not between the West and Islam, but between factions fighting for control of the Middle East.82</w:t>
      </w:r>
    </w:p>
    <w:p w:rsidR="004B71DB" w:rsidRDefault="004B71DB" w:rsidP="004B71DB"/>
    <w:p w:rsidR="004B71DB" w:rsidRDefault="004B71DB" w:rsidP="004B71DB">
      <w:pPr>
        <w:pStyle w:val="Heading4"/>
      </w:pPr>
      <w:r>
        <w:t xml:space="preserve">Nuclear terrorism is possible and leads to international retaliation and war – ISIS has the capabilities </w:t>
      </w:r>
    </w:p>
    <w:p w:rsidR="004B71DB" w:rsidRDefault="004B71DB" w:rsidP="004B71DB">
      <w:r>
        <w:t xml:space="preserve">Robert S. </w:t>
      </w:r>
      <w:r w:rsidRPr="00BD57C6">
        <w:rPr>
          <w:rStyle w:val="Style13ptBold"/>
        </w:rPr>
        <w:t>Litwak</w:t>
      </w:r>
      <w:r>
        <w:rPr>
          <w:rStyle w:val="Style13ptBold"/>
        </w:rPr>
        <w:t xml:space="preserve"> </w:t>
      </w:r>
      <w:r w:rsidRPr="00BD57C6">
        <w:t>October</w:t>
      </w:r>
      <w:r>
        <w:rPr>
          <w:rStyle w:val="Style13ptBold"/>
        </w:rPr>
        <w:t xml:space="preserve"> 2016</w:t>
      </w:r>
      <w:r>
        <w:t xml:space="preserve"> ( vice president for scholars and director of international security studies at the Woodrow Wilson International Center for Scholars. He is also a consultant to the Los Alamos National Laboratory. Dr. Litwak served on the National Security Council staff as director for nonproliferation in the first Clinton administration. He was an adjunct professor in the Security Studies Program at Georgetown University’s School of Foreign Service and has held visiting fellowships at Harvard University’s Center for International Affairs, the International Institute for Strategic Studies, the Russian Academy of Sciences, and Oxford University. Dr. Litwak is a member of the Council on Foreign Relations, and received a doctorate in international relations from the London School of Economics.</w:t>
      </w:r>
      <w:r w:rsidRPr="00BD57C6">
        <w:t xml:space="preserve"> </w:t>
      </w:r>
      <w:r>
        <w:t>“Deterring Nuclear Terrorism”</w:t>
      </w:r>
      <w:r w:rsidRPr="00BD57C6">
        <w:t xml:space="preserve"> </w:t>
      </w:r>
      <w:r>
        <w:t xml:space="preserve">Woodrow Wilson International Center for Scholars </w:t>
      </w:r>
      <w:hyperlink r:id="rId61" w:history="1">
        <w:r w:rsidRPr="007B3301">
          <w:rPr>
            <w:rStyle w:val="Hyperlink"/>
          </w:rPr>
          <w:t>https://www.wilsoncenter.org/sites/default/files/deterring_nuclear_terrorism_robert_litwak.pdf//)MBA</w:t>
        </w:r>
      </w:hyperlink>
      <w:r>
        <w:t xml:space="preserve"> HBJ</w:t>
      </w:r>
    </w:p>
    <w:p w:rsidR="004B71DB" w:rsidRDefault="004B71DB" w:rsidP="004B71DB">
      <w:pPr>
        <w:rPr>
          <w:rStyle w:val="Emphasis"/>
        </w:rPr>
      </w:pPr>
      <w:r w:rsidRPr="00773D4D">
        <w:rPr>
          <w:sz w:val="8"/>
        </w:rPr>
        <w:t xml:space="preserve">The increasing lethality of terrorism promoted the emerging linkage of the terrorism and proliferation agendas. This new focus was evident in the controversial U.S. cruise missile strikes in 1998 on the al-Shifa pharmaceutical plant in Khartoum, Sudan, in retaliation for the bombing of the U.S. embassies in Kenya and Tanzania by an Al Qaeda cell. The Clinton administration claimed that the plant was controlled by the bin Laden organization and was intended to produce chemical weapons—a conclusion whose supporting evidence is disputed by critics. What is now known is that in the 1990s, when Osama bin Laden was building the Al Qaeda organization and refining its organizing concepts (including the contrived religious rationale for killing civilians in mass-casualty attacks), he expressed an interest in acquiring nuclear weapons. 38 In 1999, a congressionally appointed national panel on terrorism readiness, chaired by the then Virginia governor James Gilmore, concluded that “previous beliefs about the restraint on terrorist use of chemical, biological, radiological, and nuclear (CBRN) devices may be disappearing,” and that “the most likely” terrorist groups to use CBRN were “fundamentalist or apocalyptic religious organizations, cults, and extreme singleissue groups….”39 But in making that case about emerging threats, the Gilmore Commission presciently sought to counter the growing trend in the public policy debate to view catastrophic terrorism as synonymous with WMD terrorism. It also underscored that </w:t>
      </w:r>
      <w:r w:rsidRPr="00A82950">
        <w:rPr>
          <w:rStyle w:val="Emphasis"/>
        </w:rPr>
        <w:t>higher-probability conventional attacks can have catastrophic consequences.</w:t>
      </w:r>
      <w:r w:rsidRPr="00773D4D">
        <w:rPr>
          <w:sz w:val="8"/>
        </w:rPr>
        <w:t xml:space="preserve"> For example, citing the hurdles that a terrorist group would encounter in developing an effective chemical weapon, the report speculated that a terrorist group might instead attempt to engineer a chemical disaster by attacking an industrial plant or storage facility. The Commission rejected the “guiding assumption,” evident in U.S. government counter-terrorism planning, “that smaller-scale, non-masscasualty events are a lesser-included contingency that can be addressed adequately by preparations for higher-end masscasualty attacks.”40 After 9/11, the Taliban regime rebuffed the U.S. ultimatum to either hand over Osama bin Laden and dismantle Al Qaeda’s terrorist infrastructure in Afghanistan or face regime change. The plausible reasons for the rejection are that the Taliban were reliant on the so-called “Afghan Arabs,” who played a key military role in the ongoing civil war with the Northern Alliance, and that the Taliban’s fundamentalist ideology was in accord with bin Laden’s brand of Islamic extremism. Only after the successful military campaign in late 2001 to overthrow the Kabul regime was the symbiotic relationship between the Taliban and Al Qaeda fully evident. </w:t>
      </w:r>
      <w:r w:rsidRPr="00A82950">
        <w:rPr>
          <w:rStyle w:val="StyleUnderline"/>
        </w:rPr>
        <w:t>Al Qaeda’s infrastructure in Afghanistan included training facilities</w:t>
      </w:r>
      <w:r w:rsidRPr="00773D4D">
        <w:rPr>
          <w:sz w:val="8"/>
        </w:rPr>
        <w:t xml:space="preserve"> (through which an estimated 10,000 to 20,000 fighters passed) </w:t>
      </w:r>
      <w:r w:rsidRPr="00A82950">
        <w:rPr>
          <w:rStyle w:val="StyleUnderline"/>
        </w:rPr>
        <w:t>and laboratories for developing and testing WMD capabilities.41 Al Qaeda’s immediate focus was on chemical and biological weapons, but documents from a Kabul safe house obtained by CNN also ominously confirmed its long-term interest in acquiring a nuclear capability</w:t>
      </w:r>
      <w:r w:rsidRPr="00773D4D">
        <w:rPr>
          <w:sz w:val="8"/>
        </w:rPr>
        <w:t xml:space="preserve">. Al Qaeda may have used the Afghan government’s civilian activities as cover for obtaining nuclear know-how and technology. Expert analysis of open-source information by the Institute for Science and International Security “found no credible evidence that either bin Laden or Al Qaeda possesses nuclear weapons or sufficient fissile material to make them…. [But] </w:t>
      </w:r>
      <w:r w:rsidRPr="00A82950">
        <w:rPr>
          <w:rStyle w:val="StyleUnderline"/>
        </w:rPr>
        <w:t>if they had a secret, fixed base in Afghanistan, over the last several years Al Qaeda and its Taliban allies could have made significant progress on nuclear research.</w:t>
      </w:r>
      <w:r w:rsidRPr="00773D4D">
        <w:rPr>
          <w:sz w:val="8"/>
        </w:rPr>
        <w:t xml:space="preserve">”42 39 The importance for Al Qaeda of essentially owning a country from which to operate unfettered cannot be overstated. For that reason, the war in Afghanistan was “a war of necessity,” to destroy Al Qaeda’s terrorist infrastructure and to deny the protection of a sovereign state to a group bent on perpetrating further mass-casualty attacks. This regime-changing war also established a cautionary precedent and a deterrent against state collusion with non-state terrorist actors. Though 9/11 overturned the old orthodoxy about terrorism, the Bush administration struggled to articulate a vision of, and a strategy for, what the White House termed the “global war on terrorism.” Strikingly, the National Security Strategy report of September 2002 mentioned neither “Islamist terrorism” nor “Al Qaeda,” the organization headed by Osama bin Laden that had attacked the United States. The document’s sweeping characterization of the threat focused not on the perpetrators but on the illegitimate instrument of violence that they employed: “The enemy is not a single political regime or person or religion or ideology. The enemy is terrorism—premeditated, politically motivated violence perpetrated against innocents.” The Bush administration’s National Security Strategy report, repeating a formulation earlier used by the president in his address to Congress after 9/11, did attempt to circumscribe the challenge. In declaring that the United States “is fighting a war against terrorists of global reach,” the administration was attempting to distinguish between terrorist groups that aspire to carry out a mass-casualty attack in the United States from distant locations (e.g., Al Qaeda in Afghanistan) and other organizations, such as the Basque ETA in Spain, which employ terrorism to advance limited political objectives within their own state or immediate geographical area.43 In contrast to the National Security Strategy, the 9/11 Commission Report provided a succinct, focused definition of the threat: “[T]he enemy is not just ‘terrorism’, some generic evil. This vagueness blurs the strategy. The catastrophic threat at this moment in history is more specific. It is the threat posed by Islamist terrorism—especially the al Qaeda network, its 40 Deterring Nuclear Terrorism affiliates and its ideology.”44 Echoing this assessment, National Intelligence Director John Negroponte, the first incumbent of the consolidated post recommended by the 9/11 Commission, told the Senate Select Intelligence Committee in February 2006 that Al Qaeda is the “top priority”—the primary major threat to the United States. According to U.S. intelligence, Al Qaeda was among “nearly 40 terrorist organizations, insurgencies, or cults [that] have used, possessed, or expressed an interest in chemical, biological, radiological, or nuclear agents or weapons….”45 </w:t>
      </w:r>
      <w:r w:rsidRPr="00A82950">
        <w:rPr>
          <w:rStyle w:val="StyleUnderline"/>
        </w:rPr>
        <w:t xml:space="preserve">The rise of the Islamic State as an offshoot of Al Qaeda in Iraq and the stunning success of its military offensive to occupy territory in 2014 has transformed the regional security environment. </w:t>
      </w:r>
      <w:r w:rsidRPr="00A82950">
        <w:rPr>
          <w:rStyle w:val="Emphasis"/>
        </w:rPr>
        <w:t>ISIS’s control over a large swath of territory in Iraq and Syria, including the occupation of a major urban area like Mosul, confers technological and engineering assets of a magnitude traditionally only under the control of a state that could allow it to develop WMD capabilities. ISIS’s interest in acquiring WMD capabilities is reflected in its active chemical weapons program.</w:t>
      </w:r>
      <w:r w:rsidRPr="00773D4D">
        <w:rPr>
          <w:sz w:val="8"/>
        </w:rPr>
        <w:t xml:space="preserve"> ISIS has used a well-stocked chemistry lab at the University of Mosul to produce hydrogen peroxide-based chemical bombs. The Islamic State reportedly used mustard gas, which experts believe was fabricated in that university lab, against Kurdish fighters in northern Iraq in August 2015.46 U.S. airstrikes targeted the Mosul campus to attack what the Pentagon described as a weapons-storage facility in March 2016.47 A hyperbolic article in the Islamic State’s propaganda magazine, Dabiq, raised the “hypothetical” that </w:t>
      </w:r>
      <w:r w:rsidRPr="00A82950">
        <w:rPr>
          <w:rStyle w:val="Emphasis"/>
        </w:rPr>
        <w:t>ISIS, having seized banks with billions of dollars, could tap sympathizers in “Pakistan to purchase a nuclear device through weapons dealers with links to corrupt officials in the region.</w:t>
      </w:r>
      <w:r w:rsidRPr="00A82950">
        <w:rPr>
          <w:rStyle w:val="StyleUnderline"/>
        </w:rPr>
        <w:t>”</w:t>
      </w:r>
      <w:r w:rsidRPr="00773D4D">
        <w:rPr>
          <w:sz w:val="8"/>
        </w:rPr>
        <w:t xml:space="preserve"> The article proclaimed that the terrorist group was seeking “to pull off something truly epic.”48 This proclaimed intention underscores the necessity of denying the Islamic State the capabilities of a state. Such a strategy of deterrence by denial (as discussed in the “Recalibrating Deterrence” section below) would 41 not eliminate the WMD threat posed by ISIS, but would substantially reduce it. Pathways to Nuclear Acquisition After the catastrophic terrorist attacks on 9/11, British Prime Minister Tony Blair declared that the only constraints on Al Qaeda’s obtaining and using a nuclear weapon were practical and technical, not political or moral.49 The same holds today for the Islamic State. What then are the routes by which a terrorist group could acquire a nuclear weapon? The three broad pathways to nuclear weapons acquisition by a terrorist group are: (1) transfer—the deliberate handoff or sale of a weapon from a state; (2) leakage—an unauthorized transfer or theft of a weapon from an inadequately secured site; and (3) indigenous production—manufacture of a nuclear device from leaked weapons-grade fissile material and bomb components. TRANSFER After 9/11, the Bush administration’s National Strategy to Combat Weapons of Mass Destruction declared that “current and potential future linkages between terrorist groups and state sponsors of terrorism are particularly dangerous and require priority attention.”50 The nexus between terrorism and proliferation was the primary impetus underlying the elevation of military preemption as an option in the Bush administration’s post-9/11 strategy. The transfer scenario was central to the Bush administration’s urgent case for preventive war to topple the Saddam Hussein regime, which was then accused (contrary to the CIA’s assessment) of having had direct links to Al Qaeda. The commonly attributed motivation for a “rogue regime” to hand off a nuclear weapon or technology to a terrorist group is a convergence of strategic interest between them. But even when a state-sponsorship link exists, as between Iran and Hezbollah, major constraints exert a powerful deterrent effect. 42 Deterring Nuclear Terrorism State sponsors employ terrorist groups as instruments of policy, and that implies a high degree of control. A WMD transfer would be an extraordinary act—both in its escalatory character and in its consequent threat to regime survival. Crossing that Rubicon would mean relinquishing control of the most valuable military asset in the state’s arsenal. </w:t>
      </w:r>
      <w:r w:rsidRPr="007E52A1">
        <w:rPr>
          <w:rStyle w:val="Emphasis"/>
        </w:rPr>
        <w:t xml:space="preserve">The transferring state would be taking the risk that the unconventional weapon employed by the terrorist group could not be traced to it </w:t>
      </w:r>
      <w:r w:rsidRPr="007E52A1">
        <w:rPr>
          <w:rStyle w:val="Emphasis"/>
          <w:sz w:val="28"/>
        </w:rPr>
        <w:t>and thereby trigger a devastating U.S. retaliatory strike</w:t>
      </w:r>
      <w:r w:rsidRPr="007E52A1">
        <w:rPr>
          <w:rStyle w:val="Emphasis"/>
        </w:rPr>
        <w:t>.</w:t>
      </w:r>
      <w:r w:rsidRPr="00773D4D">
        <w:rPr>
          <w:sz w:val="8"/>
        </w:rPr>
        <w:t xml:space="preserve"> For example, Iran has not provided chemical weapons to Hezbollah out of concern about regime security. Iran experts Steven Simon and Ray Takeyh note that the Islamic Republic’s leadership is “risk-averse to actions that could threaten regime survival—and that the transfer of nuclear arms to potentially uncontrollable clients would expose the regime to an unacceptable risk.”51 The only strategic interest that could plausibly justify the risk of a state-to-non-state transfer would be regime survival itself. Of particular relevance to this issue is the controversial National Intelligence Estimate of October 2002 on Iraq, which concluded that Saddam Hussein, “if sufficiently desperate … might decide that the extreme step of assisting the Islamist terrorists in conducting a [WMD] attack against the United States would be his last chance to exact vengeance by taking a large number of victims with him.”52 Ironically, the course upon which the Bush administration was about to embark was the very scenario in which a “desperate” Saddam Hussein would most plausibly hand off unconventional capabilities to a terrorist group. Another possible motivation for WMD transfer to a non-state actor, cited with respect to impoverished North Korea, is economic. North Korea’s status as an economic basket case with an advanced nuclear weapons program creates a chilling conjunction of dire need and dangerous capabilities. Past experience makes black-market sales a cause of concern, since the Kim family regime has relied on illicit activities— from passing counterfeit money to selling drugs and ballistic missiles—to maintain power. North Korea has engaged in 43 covert nuclear commerce on the state-to-state level: with Syria, by providing a prototype nuclear reactor that Israel bombed in September 2007; and with Burma, where suspicions of nuclear cooperation have prompted the Obama administration to express growing concern.53 As a former U.S. official warned, a desperate, economically destitute North Korea “could be willing to sell anything [to anyone] if the price is right.” LEAKAGE Though the deliberate transfer scenario focused on Iran and North Korea has dominated the post-9/11 security debate, the more likely route by which terrorists might gain access to nuclear weapons or materials would be through unintended leakage from inadequately secured sites. This acute concern centers primarily on Russia (which has an enormous legacy nuclear force and infrastructure from the Cold War) and Pakistan (which is rapidly expanding its nuclear arsenal and is poised to overtake Britain as the world’s fifth-largest nuclear power, behind the United States, Russia, China, and France). Moreover</w:t>
      </w:r>
      <w:r w:rsidRPr="007E52A1">
        <w:rPr>
          <w:rStyle w:val="Emphasis"/>
        </w:rPr>
        <w:t>, with China’s announced plan to provide two civilian nuclearpower reactors to Pakistan, the scope of the potential leakage problem will expand in tandem with Pakistan’s increased production of fissile material</w:t>
      </w:r>
      <w:r w:rsidRPr="00773D4D">
        <w:rPr>
          <w:sz w:val="8"/>
        </w:rPr>
        <w:t xml:space="preserve">.54 In 2004, </w:t>
      </w:r>
      <w:r w:rsidRPr="007E52A1">
        <w:rPr>
          <w:rStyle w:val="Emphasis"/>
        </w:rPr>
        <w:t>the existence of a long-suspected nuclear smuggling ring headed by A.Q. Khan, the so-called father of Pakistan’s nuclear-weapons program, was publicly confirmed.</w:t>
      </w:r>
      <w:r w:rsidRPr="00773D4D">
        <w:rPr>
          <w:sz w:val="8"/>
        </w:rPr>
        <w:t xml:space="preserve"> In a tearful “confession” on Pakistani television, Khan stated that </w:t>
      </w:r>
      <w:r w:rsidRPr="007E52A1">
        <w:rPr>
          <w:rStyle w:val="Emphasis"/>
        </w:rPr>
        <w:t>his network had transferred nuclear components to Iran, Libya, and North Korea over a 15-year period</w:t>
      </w:r>
      <w:r w:rsidRPr="00773D4D">
        <w:rPr>
          <w:sz w:val="8"/>
        </w:rPr>
        <w:t xml:space="preserve">, but that the government had not authorized these illicit activities.55 In addition to the leakage of sensitive technologies from the A.Q. Khan network to unpredictable states, another highly disturbing development was a reported meeting of Pakistani nuclear scientists with Osama bin Laden only weeks before 9/11. Supporters of the Taliban’s ultra-orthodox version of Islamic rule and jihadist causes, the scientists expressed the belief 44 Deterring Nuclear Terrorism that </w:t>
      </w:r>
      <w:r w:rsidRPr="007E52A1">
        <w:rPr>
          <w:rStyle w:val="StyleUnderline"/>
        </w:rPr>
        <w:t>Pakistan’s nuclear capability is “the property of the whole Muslim community.</w:t>
      </w:r>
      <w:r w:rsidRPr="00773D4D">
        <w:rPr>
          <w:sz w:val="8"/>
        </w:rPr>
        <w:t xml:space="preserve">”56 The episode underscored Al Qaeda’s driving intention to carry out a mass-casualty attack employing still more powerful unconventional weapons. The Islamabad government responded to the embarrassing revelations about the Khan network by instituting additional measures to ensure the physical security of the country’s nuclear stockpile against theft and unauthorized use. When questioned about the threat of Pakistani nuclear weapons falling into the hands of the Taliban or Al Qaeda, President Obama expressed confidence in 2009 that “we can make sure that Pakistan’s nuclear arsenal is secure, primarily … because the Pakistani army … recognizes the hazards of those weapons falling into the wrong hands. We’ve got strong military-tomilitary consultation and cooperation.”57 That assurance notwithstanding, Pakistan expert Stephen Cohen warned that the system of nuclear safeguards “could be circumvented in a determined conspiracy.”58 INDIGENOUS PRODUCTION </w:t>
      </w:r>
      <w:r w:rsidRPr="007E52A1">
        <w:rPr>
          <w:rStyle w:val="StyleUnderline"/>
        </w:rPr>
        <w:t>The third pathway to nuclear-weapons acquisition is indigenous production</w:t>
      </w:r>
      <w:r w:rsidRPr="00773D4D">
        <w:rPr>
          <w:sz w:val="8"/>
        </w:rPr>
        <w:t xml:space="preserve">—the possibility that, without the direct assistance of a state, a non-state actor could translate its aspiration to acquire an unconventional weapon into the construction of a homegrown WMD capability. A 1982 National Intelligence Estimate reflected the prevailing Cold War assessment of the nuclear threat: “During the period of this Estimate, the ability of subnational groups to acquire nuclear materials and to fabricate a workable nuclear device probably will remain low. The technical skills required probably will remain beyond the capabilities of well-known terrorist groups, and special nuclear material will remain difficult to acquire.”59 In October 2001, however, the CIA concluded that </w:t>
      </w:r>
      <w:r w:rsidRPr="007E52A1">
        <w:rPr>
          <w:rStyle w:val="Emphasis"/>
        </w:rPr>
        <w:t>“fabrication of at least a ‘crude’ nuclear device was within Al Qaeda’s capabilities, if it could obtain fissile material</w:t>
      </w:r>
      <w:r w:rsidRPr="00773D4D">
        <w:rPr>
          <w:sz w:val="8"/>
        </w:rPr>
        <w:t xml:space="preserve">.”60 45 Expert opinion remains divided over the feasibility and likelihood of this acquisition route—specifically, whether the primary constraint on a non-state actor’s ability to construct a nuclear weapon is mere access to the requisite nuclear material. On one side are those who argue that </w:t>
      </w:r>
      <w:r w:rsidRPr="007E52A1">
        <w:rPr>
          <w:rStyle w:val="Emphasis"/>
        </w:rPr>
        <w:t>terrorists could build a “simple” gun-type device based on illicitly obtained highly enriched uranium</w:t>
      </w:r>
      <w:r w:rsidRPr="00773D4D">
        <w:rPr>
          <w:sz w:val="8"/>
        </w:rPr>
        <w:t xml:space="preserve">.61 A 1977 report by the U.S. Congress’s Office of Technology Assessment famously concluded that “a small group of people (possibly terrorists or criminals), none of whom have ever had access to classified literature, could possibly design and build a crude nuclear explosive device.”62 </w:t>
      </w:r>
      <w:r w:rsidRPr="007E52A1">
        <w:rPr>
          <w:rStyle w:val="Emphasis"/>
        </w:rPr>
        <w:t>While enriched uranium would offer the easier pathway to a weapon, some analysts go further, even claiming that the construction of a more complex implosion-type weapon using plutonium was potentially within a sophisticated terrorist group’s technical grasp.</w:t>
      </w:r>
      <w:r w:rsidRPr="00773D4D">
        <w:rPr>
          <w:sz w:val="8"/>
        </w:rPr>
        <w:t xml:space="preserve"> Other experts, however, are skeptical of this technical assessment. For example, Stephen Younger, a physicist longexperienced in nuclear-weapons design at the Los Alamos National Laboratory, observes: “‘Just put a slug of uranium into a gun barrel and shoot it into another slug of uranium’ is one description of how easy it is to make a nuclear explosive. Really? … [D]esign problems can be solved by experimentation, as indeed all nuclear states solved them in the design of their own weapons, but that requires a level of technical resources that, until recently, few countries could draw upon….”63 In addition to weapons-grade fissile material and a workable bomb design, a terrorist group would require sophisticated machine tools, a high-explosive testing range for triggering the device, and additional infrastructure. But notwithstanding these constraints, nuclear experts Matt Bunn and Anthony Wier conclude: “</w:t>
      </w:r>
      <w:r w:rsidRPr="007E52A1">
        <w:rPr>
          <w:rStyle w:val="StyleUnderline"/>
        </w:rPr>
        <w:t>A nuclear attack might be one of the difficult missions a terrorist group could hope to try, but if a highly capable group acquired a stolen nuclear bomb or enough nuclear material to make one, there can be few grounds for confidence that they would be unable to use it</w:t>
      </w:r>
      <w:r w:rsidRPr="00773D4D">
        <w:rPr>
          <w:sz w:val="8"/>
        </w:rPr>
        <w:t xml:space="preserve">.”64 Concern that a non-state terrorist group could cross this technological threshold to construct a nuclear-weapons capability has invigorated efforts to globally secure weapons-grade fissile material. President Obama made this one of the pillars of the comprehensive arms control and nonproliferation agenda that he laid out in his Prague speech. A major objective of the four Nuclear Security Summits convened by the Obama administration since 2010 and involving some 50 world leaders has been to secure the estimated 2,000 metric tons of highly enriched uranium and separated plutonium worldwide. An essential complement to securing materials is denying a terrorist group a scientific-technological infrastructure and financing rivaling that of a state—for example, of the kind acquired by the Islamic State through its occupation of Mosul. “DIRTY BOMBS” Given the significant hurdles of buying, making, or stealing a weapon, </w:t>
      </w:r>
      <w:r w:rsidRPr="007E52A1">
        <w:rPr>
          <w:rStyle w:val="Emphasis"/>
        </w:rPr>
        <w:t>nuclear terrorism is most likely to take the form of a so-called “dirty bomb</w:t>
      </w:r>
      <w:r w:rsidRPr="00773D4D">
        <w:rPr>
          <w:sz w:val="8"/>
        </w:rPr>
        <w:t xml:space="preserve">” (also referred to as radiation dispersal devices, or RDD), </w:t>
      </w:r>
      <w:r w:rsidRPr="007E52A1">
        <w:rPr>
          <w:rStyle w:val="StyleUnderline"/>
        </w:rPr>
        <w:t>which uses dynamite or some other conventional explosive to disperse radioactive material. A dirty bomb would not require weapons-grade fissile material, but could use radioactive sources, such as cesium and strontium,</w:t>
      </w:r>
      <w:r w:rsidRPr="00773D4D">
        <w:rPr>
          <w:sz w:val="8"/>
        </w:rPr>
        <w:t xml:space="preserve"> which are employed commercially or in hospitals. The immediate casualties from a dirty bomb attack would result from the blast effect of the device’s conventional explosive rather than its radioactive core. The number of victims resulting from a dirty bomb’s radiological effects would depend on a number of factors—the most significant of them being the ability of the device to aerosolize the radioactive material, thereby causing further human contamination through dissemination by wind. Though casualty estimates derived from models of RDD attacks vary significantly, they are of a scale such that a report from the National Defense University in Washington, D.C. concluded, “contrary to popular beliefs, RDDs are not weapons of mass destruction.”65 The consequences of a “dirty bomb” attack would be primarily economic, social, and psychological, as local, state, and federal governments undertake a lengthy and expensive clean-up, and civilians shun 47 areas they consider contaminated even when that clean-up process has been completed. </w:t>
      </w:r>
      <w:r w:rsidRPr="007E52A1">
        <w:rPr>
          <w:rStyle w:val="Emphasis"/>
        </w:rPr>
        <w:t>Because public fear of radiation could well trigger mass panic, RDDs have been called weapons of mass disruption</w:t>
      </w:r>
      <w:r w:rsidRPr="00773D4D">
        <w:rPr>
          <w:sz w:val="8"/>
        </w:rPr>
        <w:t xml:space="preserve">.66 The only dirty bomb incident was carried out by the Chechen resistance movement, whose leaders repeatedly threatened a chemical, biological, radiological, and nuclear (CBRN) attack against Russia in the 1990s. In November 1995, a Chechen separatist leader contacted the media to warn that a dirty bomb containing cesium had been buried in a Moscow park. The Russian authorities deactivated the dirty bomb, which was probably deployed by the Chechens as an instrument of psychological warfare. Across the spectrum of WMD capabilities, the formidable gap between a nascent capability and a usable weapon has been evident in terrorist efforts to employ biological and chemical weapons against civilian targets. In the few recorded cases, technical and environmental hurdles (e.g., the degradation of bio-agents when exposed to sunlight) impeded the effective dissemination of toxins. For example, Japan’s Aum Shinrikyo, after having given up on acquiring a nuclear capability, failed on at least nine occasions to carry out a bio-attack because either the botulinum agents they grew were not toxic or the aerosol sprayers used to spread anthrax clogged and became inoperative. Moreover, when Aum switched over in frustration from bio-agents to nerve gas, the terrorist group resorted to plastic trash bags with poked-out holes to disseminate the sarin gas in the Tokyo attack.67 The October 2001 anthrax attack on the U.S. Senate and two other sites killed five people and was an additional psychological blow to a nation that only a month earlier had suffered 9/11. Most ominous about the attack was that the toxic agent was highly sophisticated in design, absolutely not the work of an amateur, though its mode of dissemination (letters passing through the postal system) limited the number of persons exposed. In the post-9/11 era, U.S. intelligence officials have maintained that a terrorist attack using a weapon of mass destruction 48 Deterring Nuclear Terrorism is less likely than a conventional attack, and would be far less lethal than a WMD attack carried out by a state. That conclusion highlights the continuing relevance of the Gilmore Commission’s 1999 finding: “[The] capabilities required to annihilate large numbers of persons—i.e., to achieve a genuinely mass-casualty chemical and biological weapon or nuclear/radiological device—appear, at least for now, to be beyond the reach not only of the vast majority of existent terrorist organizations but also of many established nationstates.”68 </w:t>
      </w:r>
      <w:r w:rsidRPr="007E52A1">
        <w:rPr>
          <w:rStyle w:val="StyleUnderline"/>
        </w:rPr>
        <w:t>That condition could be changing if terrorists gain access to technologies that would permit the effective dissemination of a radioactive material or a biological or chemical agent over a broad geographical area. In the absence of such a capability, the impact of a chemical, biological, or radiological attack on the U.S. homeland would likely be economic and psychological.</w:t>
      </w:r>
      <w:r w:rsidRPr="00773D4D">
        <w:rPr>
          <w:sz w:val="8"/>
        </w:rPr>
        <w:t xml:space="preserve"> The 9/11 terrorist attacks on New York and Washington utilizing hijacked commercial aircraft loaded with jet fuel (a low-tech cruise missile with a chemical agent) highlight the important distinction between mass-casualty and WMD attacks. Facing difficult hurdles to acquire an effective unconventional weapon, terrorists may alternatively strike vulnerable conventional targets to achieve a truly mass-casualty attack. Among the many such soft targets are chemical plants on the outskirts of major U.S. cities and the railroad tank cars, laden with noxious chemicals, that pass through urban areas. Two particular chemicals used for widespread industrial purposes are phosgene and chlorine, which were employed during World War I to produce chemical weapons. “But whereas a chemical attack during World War I used a few hundred pounds of chemicals, </w:t>
      </w:r>
      <w:r w:rsidRPr="007E52A1">
        <w:rPr>
          <w:rStyle w:val="StyleUnderline"/>
        </w:rPr>
        <w:t>an attack on vulnerable stocks involving hundreds of tons of commercially-used chemicals could have a death toll potentially exceeding that of a low yield nuclear weapon.</w:t>
      </w:r>
      <w:r w:rsidRPr="00773D4D">
        <w:rPr>
          <w:sz w:val="8"/>
        </w:rPr>
        <w:t xml:space="preserve">”69 Though terrorists can mount mass-casualty attacks using conventional means, apocalyptic groups such as Al Qaeda and the Islamic State retain an interest in RDDs because they are 49 capable of generating large-scale socio-economic disruption and are far easier to acquire than a nuclear weapon. The Aspen Homeland Security Group soberly concluded: “The acquisition and dispersal of small quantities of radioactive materials such as cesium and cobalt, which are regularly used in medical and industrial activities, are far less technologically challenging than building and detonating a nuclear bomb. It is, therefore, somewhat surprising terrorists have not taken this path.”70 After the Brussels bombing in March 2016, the press reported that an ISIS sympathizer had worked and committed an act of sabotage at Belgium’s Doel nuclear power plant before joining ISIS in Syria. Fears that ISIS was plotting an attack on Belgium’s nuclear facilities were fueled by a video of a top Belgian nuclear official seized in the apartment of a terrorist suspect.71 In Iraq, </w:t>
      </w:r>
      <w:r w:rsidRPr="00773D4D">
        <w:rPr>
          <w:rStyle w:val="Emphasis"/>
        </w:rPr>
        <w:t>ISIS is reported to have seized 88 pounds of uranium compounds stored at Mosul University, which, though fortunately not weapons-grade, could presumably be utilized in a radiological device.</w:t>
      </w:r>
    </w:p>
    <w:p w:rsidR="004B71DB" w:rsidRDefault="004B71DB" w:rsidP="004B71DB">
      <w:pPr>
        <w:pStyle w:val="Heading4"/>
      </w:pPr>
      <w:r>
        <w:t>Hard Power exacerbates terrorism – gives them greater recruiting power</w:t>
      </w:r>
    </w:p>
    <w:p w:rsidR="004B71DB" w:rsidRDefault="004B71DB" w:rsidP="004B71DB">
      <w:r w:rsidRPr="000365F9">
        <w:rPr>
          <w:rStyle w:val="Style13ptBold"/>
        </w:rPr>
        <w:t>Thrall 17’ -</w:t>
      </w:r>
      <w:r>
        <w:t xml:space="preserve"> </w:t>
      </w:r>
      <w:r w:rsidRPr="000365F9">
        <w:t>senior fellow for the Cato Institute’s Defense and Foreign Policy Department. Thrall is an associate professor at George Mason University’s Schar School of Policy and Government</w:t>
      </w:r>
      <w:r>
        <w:t xml:space="preserve"> (Trevor, “</w:t>
      </w:r>
      <w:r w:rsidRPr="000365F9">
        <w:t>Step Back: Lessons for U.S. Foreign Policy from the Failed War on Terror</w:t>
      </w:r>
      <w:r>
        <w:t xml:space="preserve">”, Cato Institute, 6/26/17, </w:t>
      </w:r>
      <w:r w:rsidRPr="000365F9">
        <w:t>https://www.cato.org/publications/policy-analysis/step-back-lessons-us-foreign-policy-failed-war-terror#full</w:t>
      </w:r>
      <w:r>
        <w:t>//GHS-AK)</w:t>
      </w:r>
    </w:p>
    <w:p w:rsidR="004B71DB" w:rsidRPr="00CD6E1C" w:rsidRDefault="004B71DB" w:rsidP="004B71DB">
      <w:pPr>
        <w:rPr>
          <w:sz w:val="12"/>
        </w:rPr>
      </w:pPr>
      <w:r w:rsidRPr="00CD6E1C">
        <w:rPr>
          <w:rStyle w:val="StyleUnderline"/>
        </w:rPr>
        <w:t>The American approach to fighting terrorism in the Middle East suffers from three related flaws.</w:t>
      </w:r>
      <w:r>
        <w:rPr>
          <w:rStyle w:val="StyleUnderline"/>
        </w:rPr>
        <w:t xml:space="preserve"> </w:t>
      </w:r>
      <w:r w:rsidRPr="00CD6E1C">
        <w:rPr>
          <w:sz w:val="12"/>
        </w:rPr>
        <w:t xml:space="preserve">First, </w:t>
      </w:r>
      <w:r w:rsidRPr="00CD6E1C">
        <w:rPr>
          <w:rStyle w:val="StyleUnderline"/>
        </w:rPr>
        <w:t>American intervention has aimed at the wrong target</w:t>
      </w:r>
      <w:r w:rsidRPr="00CD6E1C">
        <w:rPr>
          <w:sz w:val="12"/>
        </w:rPr>
        <w:t xml:space="preserve">. </w:t>
      </w:r>
      <w:r w:rsidRPr="00CD6E1C">
        <w:rPr>
          <w:rStyle w:val="StyleUnderline"/>
        </w:rPr>
        <w:t>Political grievances and competition for power in the Middle East, not a radical Islamist hatred of the West</w:t>
      </w:r>
      <w:r w:rsidRPr="00CD6E1C">
        <w:rPr>
          <w:sz w:val="12"/>
        </w:rPr>
        <w:t xml:space="preserve">, are the primary sources of conflict both in the Middle East and between Islamist groups and the West. Unfortunately, since the beginning of the War on Terror, too many </w:t>
      </w:r>
      <w:r w:rsidRPr="00CD6E1C">
        <w:rPr>
          <w:rStyle w:val="StyleUnderline"/>
        </w:rPr>
        <w:t xml:space="preserve">American officials have believed that the motivation for al Qaeda and ISIS terrorist attacks against the United States is primarily an anti-American ideology, </w:t>
      </w:r>
      <w:r w:rsidRPr="00CD6E1C">
        <w:rPr>
          <w:sz w:val="12"/>
        </w:rPr>
        <w:t xml:space="preserve">hatred of our freedoms, or the desire to destroy the United States.62 </w:t>
      </w:r>
      <w:r w:rsidRPr="00CD6E1C">
        <w:rPr>
          <w:rStyle w:val="StyleUnderline"/>
        </w:rPr>
        <w:t>Believing that this hatred of the United States is the “on button” for terrorism</w:t>
      </w:r>
      <w:r w:rsidRPr="00CD6E1C">
        <w:rPr>
          <w:sz w:val="12"/>
        </w:rPr>
        <w:t xml:space="preserve">, </w:t>
      </w:r>
      <w:r w:rsidRPr="00CD6E1C">
        <w:rPr>
          <w:rStyle w:val="StyleUnderline"/>
        </w:rPr>
        <w:t>America’s short-term strategy has centered on killing those terrorists</w:t>
      </w:r>
      <w:r w:rsidRPr="00CD6E1C">
        <w:rPr>
          <w:sz w:val="12"/>
        </w:rPr>
        <w:t xml:space="preserve">, while the vision in the longer-term is a battle for the hearts and minds of the Muslim world in order to eliminate negative beliefs about the United States. </w:t>
      </w:r>
      <w:r w:rsidRPr="00CD6E1C">
        <w:rPr>
          <w:rStyle w:val="StyleUnderline"/>
        </w:rPr>
        <w:t>This long-run strategy involves not only reshaping the narrative about Islam and the West but also reshaping Middle Eastern governments in the Western image</w:t>
      </w:r>
      <w:r w:rsidRPr="00CD6E1C">
        <w:rPr>
          <w:sz w:val="12"/>
        </w:rPr>
        <w:t xml:space="preserve">. </w:t>
      </w:r>
      <w:r w:rsidRPr="00CD6E1C">
        <w:rPr>
          <w:rStyle w:val="StyleUnderline"/>
        </w:rPr>
        <w:t>Tragically</w:t>
      </w:r>
      <w:r w:rsidRPr="00CD6E1C">
        <w:rPr>
          <w:sz w:val="12"/>
        </w:rPr>
        <w:t xml:space="preserve">, this approach has the </w:t>
      </w:r>
      <w:r w:rsidRPr="00CD6E1C">
        <w:rPr>
          <w:rStyle w:val="StyleUnderline"/>
        </w:rPr>
        <w:t>United</w:t>
      </w:r>
      <w:r w:rsidRPr="00CD6E1C">
        <w:rPr>
          <w:sz w:val="12"/>
        </w:rPr>
        <w:t xml:space="preserve"> </w:t>
      </w:r>
      <w:r w:rsidRPr="00CD6E1C">
        <w:rPr>
          <w:rStyle w:val="StyleUnderline"/>
        </w:rPr>
        <w:t>States working the wrong problem entirely</w:t>
      </w:r>
      <w:r w:rsidRPr="00CD6E1C">
        <w:rPr>
          <w:sz w:val="12"/>
        </w:rPr>
        <w:t xml:space="preserve">. </w:t>
      </w:r>
      <w:r w:rsidRPr="00CD6E1C">
        <w:rPr>
          <w:rStyle w:val="StyleUnderline"/>
        </w:rPr>
        <w:t>The motivation for al Qaeda, its various affiliates, and ISIS are local and regional. They seek, along with many others, to control the political systems of the Middle East</w:t>
      </w:r>
      <w:r w:rsidRPr="00CD6E1C">
        <w:rPr>
          <w:sz w:val="12"/>
        </w:rPr>
        <w:t xml:space="preserve">. It is true that both ISIS and al Qaeda have discussed the importance of striking the “far enemy” (the United States) as a strategy for recruitment and to weaken the “near enemy” (local Arab governments). But as Osama bin Laden and other jihadist leaders have made clear, the </w:t>
      </w:r>
      <w:r w:rsidRPr="00CD6E1C">
        <w:rPr>
          <w:rStyle w:val="Emphasis"/>
        </w:rPr>
        <w:t>United States is implicated in their plans not because the jihadists hate its freedoms or because the destruction of the Western way of life is their goal, but because American foreign policy blocks their path to power in the Middle East</w:t>
      </w:r>
      <w:r w:rsidRPr="00CD6E1C">
        <w:rPr>
          <w:sz w:val="12"/>
        </w:rPr>
        <w:t xml:space="preserve">.63 </w:t>
      </w:r>
      <w:r w:rsidRPr="00CD6E1C">
        <w:rPr>
          <w:rStyle w:val="StyleUnderline"/>
        </w:rPr>
        <w:t>The second flaw in the American strategy is the reliance on military means</w:t>
      </w:r>
      <w:r w:rsidRPr="00CD6E1C">
        <w:rPr>
          <w:sz w:val="12"/>
        </w:rPr>
        <w:t xml:space="preserve">. </w:t>
      </w:r>
      <w:r w:rsidRPr="00CD6E1C">
        <w:rPr>
          <w:rStyle w:val="StyleUnderline"/>
        </w:rPr>
        <w:t>Misled by a misdiagnosis of the underlying problem, the United States has pursued an interventionist strategy focused overwhelmingly on destroying terrorist organizations and killing individual terrorists</w:t>
      </w:r>
      <w:r w:rsidRPr="00CD6E1C">
        <w:rPr>
          <w:sz w:val="12"/>
        </w:rPr>
        <w:t xml:space="preserve">. Research has shown that this is </w:t>
      </w:r>
      <w:r w:rsidRPr="00CD6E1C">
        <w:rPr>
          <w:rStyle w:val="StyleUnderline"/>
        </w:rPr>
        <w:t>rarely the path toward a permanent solution to terrorist group</w:t>
      </w:r>
      <w:r w:rsidRPr="00CD6E1C">
        <w:rPr>
          <w:sz w:val="12"/>
        </w:rPr>
        <w:t xml:space="preserve">s.64 Over the past 15 years </w:t>
      </w:r>
      <w:r w:rsidRPr="00CD6E1C">
        <w:rPr>
          <w:rStyle w:val="StyleUnderline"/>
        </w:rPr>
        <w:t>American efforts have produced short-term effects as jihadists scatter in the face of drone strikes and American intervention</w:t>
      </w:r>
      <w:r w:rsidRPr="00CD6E1C">
        <w:rPr>
          <w:sz w:val="12"/>
        </w:rPr>
        <w:t>. In the longer run, however</w:t>
      </w:r>
      <w:r w:rsidRPr="00CD6E1C">
        <w:rPr>
          <w:rStyle w:val="Emphasis"/>
        </w:rPr>
        <w:t>, military force is the wrong tool for the mission. As the former commander of U.S. forces in Afghanistan, General Stanley McChrystal, has famously noted, the United States can’t “kill its way out” of the war against terror groups such as ISIS and al Qaeda.</w:t>
      </w:r>
      <w:r w:rsidRPr="00CD6E1C">
        <w:rPr>
          <w:sz w:val="12"/>
        </w:rPr>
        <w:t xml:space="preserve">65 </w:t>
      </w:r>
      <w:r w:rsidRPr="00CD6E1C">
        <w:rPr>
          <w:rStyle w:val="Emphasis"/>
        </w:rPr>
        <w:t>American intervention has likely made things worse.</w:t>
      </w:r>
      <w:r w:rsidRPr="00CD6E1C">
        <w:rPr>
          <w:sz w:val="12"/>
        </w:rPr>
        <w:t xml:space="preserve"> The </w:t>
      </w:r>
      <w:r w:rsidRPr="00CD6E1C">
        <w:rPr>
          <w:rStyle w:val="Emphasis"/>
        </w:rPr>
        <w:t>invasions of Afghanistan and Iraq, along with the toppling of Muammar el-Qaddafi in Libya and the U.S.-supported war in Yemen, have created chaos, allowing insurgent and terrorist groups more room to operate</w:t>
      </w:r>
      <w:r w:rsidRPr="00CD6E1C">
        <w:rPr>
          <w:sz w:val="12"/>
        </w:rPr>
        <w:t xml:space="preserve">. Drone strikes, targeted killings, and the enduring American presence in these places have also </w:t>
      </w:r>
      <w:r w:rsidRPr="00CD6E1C">
        <w:rPr>
          <w:rStyle w:val="StyleUnderline"/>
        </w:rPr>
        <w:t>generated more anger and resentment toward the United States, boosting jihadist propaganda and recruiting efforts</w:t>
      </w:r>
      <w:r w:rsidRPr="00CD6E1C">
        <w:rPr>
          <w:sz w:val="12"/>
        </w:rPr>
        <w:t xml:space="preserve">.66 Nor is the resentment limited to the jihadists themselves. Public attitudes in many Muslim-majority countries toward the United States cratered in the wake of the 2003 invasion of Iraq and have remained dismal since then.67 In the </w:t>
      </w:r>
      <w:r w:rsidRPr="00CD6E1C">
        <w:rPr>
          <w:rStyle w:val="StyleUnderline"/>
        </w:rPr>
        <w:t>absence of continued U.S. intervention, al Qaeda and ISIS would likely have had less motivation to carry out such attacks</w:t>
      </w:r>
      <w:r w:rsidRPr="00CD6E1C">
        <w:rPr>
          <w:sz w:val="12"/>
        </w:rPr>
        <w:t xml:space="preserve"> — at least in the United States. Faisal Shahzad, who attempted to set off a bomb in New York’s Times Square in 2010, illustrates the dynamic. In court, Shahzad explained his actions, “I want to plead guilty 100 times because unless the United States pulls out of Afghanistan and Iraq, until they stop drone strikes in Somalia, Pakistan and Yemen and stop attacking Muslim lands, we will attack the United States and be out to get them.”68 Shahzad’s words echo the repeated statements of terror leaders such as Osama bin Laden and Ayman al-Zawahiri.69 In various strategy documents they highlight the centrality of America (and Israel) to their recruiting success.</w:t>
      </w:r>
    </w:p>
    <w:p w:rsidR="004B71DB" w:rsidRPr="00773D4D" w:rsidRDefault="004B71DB" w:rsidP="004B71DB">
      <w:pPr>
        <w:rPr>
          <w:sz w:val="8"/>
        </w:rPr>
      </w:pPr>
    </w:p>
    <w:p w:rsidR="004B71DB" w:rsidRDefault="004B71DB" w:rsidP="004B71DB"/>
    <w:p w:rsidR="004B71DB" w:rsidRDefault="004B71DB" w:rsidP="004B71DB">
      <w:pPr>
        <w:pStyle w:val="Heading3"/>
      </w:pPr>
      <w:r>
        <w:t>Heg bad – Sino-Russia Cbal</w:t>
      </w:r>
    </w:p>
    <w:p w:rsidR="004B71DB" w:rsidRDefault="004B71DB" w:rsidP="004B71DB"/>
    <w:p w:rsidR="004B71DB" w:rsidRDefault="004B71DB" w:rsidP="004B71DB">
      <w:pPr>
        <w:pStyle w:val="Heading4"/>
      </w:pPr>
      <w:r>
        <w:t>Sino Russian counterbalancing occurs as a result of US hegemony – independently, leads to constraining of US power and takes away US financial leverage – makes heg unsustainable</w:t>
      </w:r>
    </w:p>
    <w:p w:rsidR="004B71DB" w:rsidRDefault="004B71DB" w:rsidP="004B71DB">
      <w:r>
        <w:t xml:space="preserve">Nikolas K. </w:t>
      </w:r>
      <w:r w:rsidRPr="00803715">
        <w:rPr>
          <w:rStyle w:val="Style13ptBold"/>
        </w:rPr>
        <w:t>Gvosdev, 7-4-</w:t>
      </w:r>
      <w:r>
        <w:t xml:space="preserve">2017, (a Russian-American international relations scholar. He is currently professor of national security studies at the U.S. Naval War College and the former Editor of the The National Interest; served as Senior Fellow for strategic studies at the Nixon Center, and as an Adjunct Professor at Georgetown University and George Washington University "America's Adversaries Are Not Happy with Trump," National Interest, </w:t>
      </w:r>
      <w:hyperlink r:id="rId62" w:history="1">
        <w:r w:rsidRPr="00F46E8A">
          <w:rPr>
            <w:rStyle w:val="Hyperlink"/>
          </w:rPr>
          <w:t>http://nationalinterest.org/feature/americas-adversaries-are-not-happy-trump-21416?page=show//)MBA</w:t>
        </w:r>
      </w:hyperlink>
      <w:r>
        <w:t xml:space="preserve"> HBJ</w:t>
      </w:r>
    </w:p>
    <w:p w:rsidR="004B71DB" w:rsidRPr="00BC7109" w:rsidRDefault="004B71DB" w:rsidP="004B71DB">
      <w:pPr>
        <w:rPr>
          <w:rStyle w:val="Emphasis"/>
        </w:rPr>
      </w:pPr>
      <w:r w:rsidRPr="00BC7109">
        <w:rPr>
          <w:sz w:val="8"/>
        </w:rPr>
        <w:t xml:space="preserve">There was no pressing reason for Xi Jinping to stop off in Moscow for a summit meeting with Russian president Vladimir Putin. </w:t>
      </w:r>
      <w:r w:rsidRPr="009417D4">
        <w:rPr>
          <w:rStyle w:val="StyleUnderline"/>
        </w:rPr>
        <w:t>There have already been two recent high-level contacts where critical issues in the Russia-China relationship were discussed. The Chinese leader had already met with Putin at the Shanghai Cooperation Organization summit in Astana a month ago, and the Russian head of state had traveled to Beijing in May for the “O</w:t>
      </w:r>
      <w:r w:rsidRPr="00BC7109">
        <w:rPr>
          <w:sz w:val="8"/>
        </w:rPr>
        <w:t xml:space="preserve">ne </w:t>
      </w:r>
      <w:r w:rsidRPr="009417D4">
        <w:rPr>
          <w:rStyle w:val="StyleUnderline"/>
        </w:rPr>
        <w:t>B</w:t>
      </w:r>
      <w:r w:rsidRPr="00BC7109">
        <w:rPr>
          <w:sz w:val="8"/>
        </w:rPr>
        <w:t xml:space="preserve">elt, </w:t>
      </w:r>
      <w:r w:rsidRPr="009417D4">
        <w:rPr>
          <w:rStyle w:val="StyleUnderline"/>
        </w:rPr>
        <w:t>O</w:t>
      </w:r>
      <w:r w:rsidRPr="00BC7109">
        <w:rPr>
          <w:sz w:val="8"/>
        </w:rPr>
        <w:t xml:space="preserve">ne </w:t>
      </w:r>
      <w:r w:rsidRPr="009417D4">
        <w:rPr>
          <w:rStyle w:val="StyleUnderline"/>
        </w:rPr>
        <w:t>R</w:t>
      </w:r>
      <w:r w:rsidRPr="00BC7109">
        <w:rPr>
          <w:sz w:val="8"/>
        </w:rPr>
        <w:t xml:space="preserve">oad” </w:t>
      </w:r>
      <w:r w:rsidRPr="009417D4">
        <w:rPr>
          <w:rStyle w:val="StyleUnderline"/>
        </w:rPr>
        <w:t>conclave</w:t>
      </w:r>
      <w:r w:rsidRPr="00BC7109">
        <w:rPr>
          <w:sz w:val="8"/>
        </w:rPr>
        <w:t xml:space="preserve">. And both leaders, of course, were already scheduled to meet on the sidelines of the G-20 summit in Germany later this week. No, </w:t>
      </w:r>
      <w:r w:rsidRPr="009417D4">
        <w:rPr>
          <w:rStyle w:val="StyleUnderline"/>
        </w:rPr>
        <w:t>the decision for Xi to travel to Moscow first and for Putin to host him in the Kremlin is meant as a direct and clear message to the United States and to the Trump administration before the President leaves for Europe: we aren't pleased with the direction of U.S. policy, and we have options.</w:t>
      </w:r>
      <w:r w:rsidRPr="00BC7109">
        <w:rPr>
          <w:sz w:val="8"/>
        </w:rPr>
        <w:t xml:space="preserve"> </w:t>
      </w:r>
      <w:r w:rsidRPr="009417D4">
        <w:rPr>
          <w:rStyle w:val="StyleUnderline"/>
        </w:rPr>
        <w:t>The agenda reads like a bill of particulars against U.S. actions</w:t>
      </w:r>
      <w:r w:rsidRPr="00BC7109">
        <w:rPr>
          <w:sz w:val="8"/>
        </w:rPr>
        <w:t xml:space="preserve"> in the last several months: </w:t>
      </w:r>
      <w:r w:rsidRPr="009417D4">
        <w:rPr>
          <w:rStyle w:val="StyleUnderline"/>
        </w:rPr>
        <w:t>missile defense deployments</w:t>
      </w:r>
      <w:r w:rsidRPr="00BC7109">
        <w:rPr>
          <w:sz w:val="8"/>
        </w:rPr>
        <w:t xml:space="preserve"> in South Korea, </w:t>
      </w:r>
      <w:r w:rsidRPr="009417D4">
        <w:rPr>
          <w:rStyle w:val="StyleUnderline"/>
        </w:rPr>
        <w:t>freedom of navigation operations</w:t>
      </w:r>
      <w:r w:rsidRPr="00BC7109">
        <w:rPr>
          <w:sz w:val="8"/>
        </w:rPr>
        <w:t xml:space="preserve"> around Chinese-claimed territories in the South China Sea; </w:t>
      </w:r>
      <w:r w:rsidRPr="009417D4">
        <w:rPr>
          <w:rStyle w:val="StyleUnderline"/>
        </w:rPr>
        <w:t>the U.S. posture towards Ukraine and American actions in Syria</w:t>
      </w:r>
      <w:r w:rsidRPr="00BC7109">
        <w:rPr>
          <w:sz w:val="8"/>
        </w:rPr>
        <w:t xml:space="preserve">. The common thread to these discussion points is continued dislike of the assumption that the United States has the right to act without consultation or following its own interpretation of international rules. </w:t>
      </w:r>
      <w:r w:rsidRPr="009417D4">
        <w:rPr>
          <w:rStyle w:val="StyleUnderline"/>
        </w:rPr>
        <w:t>The fact that these points were discussed suggests that Putin and Xi plan to present a united front against Donald Trump at the G-20 summit</w:t>
      </w:r>
      <w:r w:rsidRPr="00BC7109">
        <w:rPr>
          <w:sz w:val="8"/>
        </w:rPr>
        <w:t xml:space="preserve"> in Hamburg. </w:t>
      </w:r>
      <w:r w:rsidRPr="009417D4">
        <w:rPr>
          <w:rStyle w:val="StyleUnderline"/>
        </w:rPr>
        <w:t xml:space="preserve">Given that </w:t>
      </w:r>
      <w:r w:rsidRPr="009417D4">
        <w:rPr>
          <w:rStyle w:val="Emphasis"/>
        </w:rPr>
        <w:t>Xi will fly from Moscow to Berlin to then meet with</w:t>
      </w:r>
      <w:r w:rsidRPr="009417D4">
        <w:rPr>
          <w:rStyle w:val="StyleUnderline"/>
        </w:rPr>
        <w:t xml:space="preserve"> German chancellor Angela </w:t>
      </w:r>
      <w:r w:rsidRPr="009417D4">
        <w:rPr>
          <w:rStyle w:val="Emphasis"/>
        </w:rPr>
        <w:t xml:space="preserve">Merkel, who has expressed her dissatisfaction with the stances taken by </w:t>
      </w:r>
      <w:r w:rsidRPr="00BC7109">
        <w:rPr>
          <w:sz w:val="8"/>
        </w:rPr>
        <w:t>the</w:t>
      </w:r>
      <w:r w:rsidRPr="009417D4">
        <w:rPr>
          <w:rStyle w:val="Emphasis"/>
        </w:rPr>
        <w:t xml:space="preserve"> Trump</w:t>
      </w:r>
      <w:r w:rsidRPr="009417D4">
        <w:rPr>
          <w:rStyle w:val="StyleUnderline"/>
        </w:rPr>
        <w:t xml:space="preserve"> administration on trade and the environment, it indicates that efforts are underway to make the American president the odd man out</w:t>
      </w:r>
      <w:r w:rsidRPr="00BC7109">
        <w:rPr>
          <w:sz w:val="8"/>
        </w:rPr>
        <w:t xml:space="preserve"> </w:t>
      </w:r>
      <w:r w:rsidRPr="009417D4">
        <w:rPr>
          <w:rStyle w:val="StyleUnderline"/>
        </w:rPr>
        <w:t xml:space="preserve">at this gathering of the leaders of the leading powers, </w:t>
      </w:r>
      <w:r w:rsidRPr="009417D4">
        <w:rPr>
          <w:rStyle w:val="Emphasis"/>
        </w:rPr>
        <w:t>and to prevent him from dominating the agenda.</w:t>
      </w:r>
      <w:r w:rsidRPr="00BC7109">
        <w:rPr>
          <w:sz w:val="8"/>
        </w:rPr>
        <w:t xml:space="preserve"> For Putin, who still has very clear grievances at the attempt of the Obama administration to try and freeze him out at the 2014 G-20 summit in Brisbane, Australia, it may prove to be a pleasant change to have Trump be the focus of ire and irritation. One must also assume that Xi is giving Putin the benefit of his experiences during his face to face meetings with Trump at Mar-A-Lago earlier this year, as well as his “read” of the American president, prior to Putin's own first direct encounter at Hamburg. This could prove to be very critical in how that meeting unfolds. Xi, of course, was honored with a meeting with Trump in the more intimate setting of Trump's Florida hideaway, but was also “interrupted” by the decision to launch an American cruise missile strike on a Syrian air base in retaliation for a chemical weapons attack in Idlib. Will Xi convey a sense that Trump employs a bit of Richard Nixon's “madman” approach and that one must be cautious in dealing with the U.S. president? Will he advise Putin that Trump talks a good game but then can't seem to get his preferences through the U.S. policy process? (A precedent Putin has already experienced with Barack Obama and George W. Bush.) And does Xi still believe it is possible to do business with the Trump administration, or will he counsel the Russian president that expectations about Trump the deal maker were overrated? Or, given the political turmoil in Washington, it is time for both Moscow and Beijing to forge ahead and create more “facts on the ground” whether in Ukraine, Syria or the maritime zones of the Pacific? Of course, China and Russia remain cautious in defining the limits of their strategic embrace. Both will complain about U.S. actions and promise verbal and moral support, but neither Moscow nor Beijing has been pushed—yet—to consummate any sort of Eurasian entente. Neither side has completely foreclosed on the hope that, at some point in the future, Donald Trump the deal maker will gain bureaucratic control of the U.S. national security apparatus and be prepared to sit down to negotiate. </w:t>
      </w:r>
      <w:r w:rsidRPr="00BC7109">
        <w:rPr>
          <w:rStyle w:val="StyleUnderline"/>
        </w:rPr>
        <w:t xml:space="preserve">One area where Moscow and Beijing do seem eager to move forward is to give themselves some breathing room </w:t>
      </w:r>
      <w:r w:rsidRPr="00BC7109">
        <w:rPr>
          <w:rStyle w:val="Emphasis"/>
        </w:rPr>
        <w:t>to lessen the impact of the economic and financial tools that the U</w:t>
      </w:r>
      <w:r w:rsidRPr="00BC7109">
        <w:rPr>
          <w:sz w:val="8"/>
        </w:rPr>
        <w:t xml:space="preserve">nited </w:t>
      </w:r>
      <w:r w:rsidRPr="00BC7109">
        <w:rPr>
          <w:rStyle w:val="Emphasis"/>
        </w:rPr>
        <w:t>S</w:t>
      </w:r>
      <w:r w:rsidRPr="00BC7109">
        <w:rPr>
          <w:sz w:val="8"/>
        </w:rPr>
        <w:t xml:space="preserve">tates </w:t>
      </w:r>
      <w:r w:rsidRPr="00BC7109">
        <w:rPr>
          <w:rStyle w:val="Emphasis"/>
        </w:rPr>
        <w:t>can wield. The $10 billion Russia-China RMB Fund that was announced is designed to further wean bilateral trade between the two countries off dependence on the U.S. dollar and for future major economic projects not to require use of U.S. dollars or access to Western financial markets in order to be financed. This is part of the ongoing effort to “sanctions-proof” the Russian economy</w:t>
      </w:r>
      <w:r w:rsidRPr="00BC7109">
        <w:rPr>
          <w:sz w:val="8"/>
        </w:rPr>
        <w:t xml:space="preserve"> and builds on the model used by the French company TOTAL in safeguarding its critical investment in the Yamal gas project from past Western sanctions by relying on Chinese sources of financing. </w:t>
      </w:r>
      <w:r w:rsidRPr="00BC7109">
        <w:rPr>
          <w:rStyle w:val="StyleUnderline"/>
        </w:rPr>
        <w:t>With this agreement in hand, Putin can meet Trump with a greater degree of confidence that, even as new sanctions measures move forward in the U.S. Congress,</w:t>
      </w:r>
      <w:r w:rsidRPr="00BC7109">
        <w:rPr>
          <w:sz w:val="8"/>
        </w:rPr>
        <w:t xml:space="preserve"> </w:t>
      </w:r>
      <w:r w:rsidRPr="00BC7109">
        <w:rPr>
          <w:rStyle w:val="StyleUnderline"/>
        </w:rPr>
        <w:t>Washington cannot cut Russia out of the global economy by replicating the same legislation that was applied to Iran.</w:t>
      </w:r>
      <w:r w:rsidRPr="00BC7109">
        <w:rPr>
          <w:sz w:val="8"/>
        </w:rPr>
        <w:t xml:space="preserve"> </w:t>
      </w:r>
      <w:r w:rsidRPr="00BC7109">
        <w:rPr>
          <w:rStyle w:val="StyleUnderline"/>
        </w:rPr>
        <w:t>Further discussion of contracts related to infrastructure and energy projects that arise out of the</w:t>
      </w:r>
      <w:r w:rsidRPr="00BC7109">
        <w:rPr>
          <w:sz w:val="8"/>
        </w:rPr>
        <w:t xml:space="preserve"> </w:t>
      </w:r>
      <w:r w:rsidRPr="00BC7109">
        <w:rPr>
          <w:rStyle w:val="StyleUnderline"/>
        </w:rPr>
        <w:t>O</w:t>
      </w:r>
      <w:r w:rsidRPr="00BC7109">
        <w:rPr>
          <w:sz w:val="8"/>
        </w:rPr>
        <w:t>ne</w:t>
      </w:r>
      <w:r w:rsidRPr="00BC7109">
        <w:rPr>
          <w:rStyle w:val="StyleUnderline"/>
        </w:rPr>
        <w:t xml:space="preserve"> B</w:t>
      </w:r>
      <w:r w:rsidRPr="00BC7109">
        <w:rPr>
          <w:sz w:val="8"/>
        </w:rPr>
        <w:t xml:space="preserve">elt, </w:t>
      </w:r>
      <w:r w:rsidRPr="00BC7109">
        <w:rPr>
          <w:rStyle w:val="StyleUnderline"/>
        </w:rPr>
        <w:t>O</w:t>
      </w:r>
      <w:r w:rsidRPr="00BC7109">
        <w:rPr>
          <w:sz w:val="8"/>
        </w:rPr>
        <w:t xml:space="preserve">ne </w:t>
      </w:r>
      <w:r w:rsidRPr="00BC7109">
        <w:rPr>
          <w:rStyle w:val="StyleUnderline"/>
        </w:rPr>
        <w:t>R</w:t>
      </w:r>
      <w:r w:rsidRPr="00BC7109">
        <w:rPr>
          <w:sz w:val="8"/>
        </w:rPr>
        <w:t xml:space="preserve">oad proposals also </w:t>
      </w:r>
      <w:r w:rsidRPr="00BC7109">
        <w:rPr>
          <w:rStyle w:val="StyleUnderline"/>
        </w:rPr>
        <w:t xml:space="preserve">allow Putin to demonstrate that Russia cannot be </w:t>
      </w:r>
      <w:r w:rsidRPr="00BC7109">
        <w:rPr>
          <w:sz w:val="8"/>
        </w:rPr>
        <w:t>completely</w:t>
      </w:r>
      <w:r w:rsidRPr="00BC7109">
        <w:rPr>
          <w:rStyle w:val="StyleUnderline"/>
        </w:rPr>
        <w:t xml:space="preserve"> isolated</w:t>
      </w:r>
      <w:r w:rsidRPr="00BC7109">
        <w:rPr>
          <w:sz w:val="8"/>
        </w:rPr>
        <w:t xml:space="preserve">. In addition, there is a understated but clear warning to an administration that has made increasing U.S. jobs a priority: if proposed new U.S. sanctions are prepared to target Russian projects outside of Russia and to impose third party sanctions on other countries doing business in Russia are enacted, then </w:t>
      </w:r>
      <w:r w:rsidRPr="00BC7109">
        <w:rPr>
          <w:rStyle w:val="StyleUnderline"/>
        </w:rPr>
        <w:t>American firms are likely to lose out by being denied the ability to sell goods and services for these ambitious Eurasia-wide projects, lost orders which other European and Asian companies will be more than happy to fill, often with “national interest” exemptions to their own sanctions on Russia.</w:t>
      </w:r>
      <w:r>
        <w:rPr>
          <w:rStyle w:val="StyleUnderline"/>
        </w:rPr>
        <w:t xml:space="preserve"> </w:t>
      </w:r>
      <w:r w:rsidRPr="00BC7109">
        <w:rPr>
          <w:sz w:val="8"/>
        </w:rPr>
        <w:t xml:space="preserve">Certainly, we have seen this talk before, about greater Russia-China ties, only to witness how rhetoric is not always translated into reality. In the past, the U.S. has benefited from China's unwillingness to invest too much in Russia or Russian worries about falling under Chinese economic domination. Kirill Dmitriev, the head of the Russia Direct Investment Fund, suggests that this time, </w:t>
      </w:r>
      <w:r w:rsidRPr="00BC7109">
        <w:rPr>
          <w:rStyle w:val="StyleUnderline"/>
        </w:rPr>
        <w:t>it might be different—that with the new fund, “it will give a powerful impetus to increase the volume of cross-border direct investment and significantly increase the number of jointly implemented projects.”</w:t>
      </w:r>
      <w:r w:rsidRPr="00BC7109">
        <w:rPr>
          <w:sz w:val="8"/>
        </w:rPr>
        <w:t xml:space="preserve"> Reluctantly, but inexorably, </w:t>
      </w:r>
      <w:r w:rsidRPr="00BC7109">
        <w:rPr>
          <w:rStyle w:val="StyleUnderline"/>
        </w:rPr>
        <w:t xml:space="preserve">Russia and China are drawing closer together. The Moscow summit signals that </w:t>
      </w:r>
      <w:r w:rsidRPr="00BC7109">
        <w:rPr>
          <w:sz w:val="8"/>
        </w:rPr>
        <w:t xml:space="preserve">the </w:t>
      </w:r>
      <w:r w:rsidRPr="00BC7109">
        <w:rPr>
          <w:rStyle w:val="StyleUnderline"/>
        </w:rPr>
        <w:t>Trump</w:t>
      </w:r>
      <w:r w:rsidRPr="00BC7109">
        <w:rPr>
          <w:sz w:val="8"/>
        </w:rPr>
        <w:t xml:space="preserve"> administration </w:t>
      </w:r>
      <w:r w:rsidRPr="00BC7109">
        <w:rPr>
          <w:rStyle w:val="StyleUnderline"/>
        </w:rPr>
        <w:t>needs to take seriously the prospect of</w:t>
      </w:r>
      <w:r w:rsidRPr="00BC7109">
        <w:rPr>
          <w:rStyle w:val="Emphasis"/>
        </w:rPr>
        <w:t xml:space="preserve"> increased Russia-China collaboration that is explicitly designed to limit U.S. options and constrain U.S. power. </w:t>
      </w:r>
    </w:p>
    <w:p w:rsidR="004B71DB" w:rsidRDefault="004B71DB" w:rsidP="004B71DB"/>
    <w:p w:rsidR="004B71DB" w:rsidRPr="003527E4" w:rsidRDefault="004B71DB" w:rsidP="004B71DB"/>
    <w:p w:rsidR="004B71DB" w:rsidRDefault="004B71DB" w:rsidP="004B71DB">
      <w:pPr>
        <w:pStyle w:val="Heading3"/>
      </w:pPr>
      <w:r>
        <w:t>Heg bad – entrapment</w:t>
      </w:r>
    </w:p>
    <w:p w:rsidR="004B71DB" w:rsidRDefault="004B71DB" w:rsidP="004B71DB">
      <w:pPr>
        <w:pStyle w:val="Heading4"/>
      </w:pPr>
      <w:r>
        <w:t>US heg and alliance system leads to entrapment and war</w:t>
      </w:r>
    </w:p>
    <w:p w:rsidR="004B71DB" w:rsidRDefault="004B71DB" w:rsidP="004B71DB">
      <w:r>
        <w:t xml:space="preserve">Michael </w:t>
      </w:r>
      <w:r w:rsidRPr="00D11E5D">
        <w:rPr>
          <w:rStyle w:val="Style13ptBold"/>
        </w:rPr>
        <w:t>White</w:t>
      </w:r>
      <w:r>
        <w:t>, 3-11-</w:t>
      </w:r>
      <w:r w:rsidRPr="00D11E5D">
        <w:rPr>
          <w:rStyle w:val="Style13ptBold"/>
        </w:rPr>
        <w:t>2016</w:t>
      </w:r>
      <w:r>
        <w:t xml:space="preserve">, (former assistant editor and wrote for the Guardian for more than 30 years, as a reporter, foreign correspondent and columnist. "Is Barack Obama right to criticise Nato's free riders? Of course he is," Guardian, </w:t>
      </w:r>
      <w:hyperlink r:id="rId63" w:history="1">
        <w:r w:rsidRPr="00F46E8A">
          <w:rPr>
            <w:rStyle w:val="Hyperlink"/>
          </w:rPr>
          <w:t>https://www.theguardian.com/us-news/blog/2016/mar/11/barack-obama-right-criticise-natos-free-riders-course-he-is//)MBA</w:t>
        </w:r>
      </w:hyperlink>
      <w:r>
        <w:t xml:space="preserve"> HBJ</w:t>
      </w:r>
    </w:p>
    <w:p w:rsidR="004B71DB" w:rsidRDefault="004B71DB" w:rsidP="004B71DB">
      <w:pPr>
        <w:rPr>
          <w:rStyle w:val="Emphasis"/>
        </w:rPr>
      </w:pPr>
      <w:r w:rsidRPr="00604F2D">
        <w:rPr>
          <w:sz w:val="8"/>
        </w:rPr>
        <w:t xml:space="preserve">To complain so candidly while still in office is unusual, but </w:t>
      </w:r>
      <w:r w:rsidRPr="00604F2D">
        <w:rPr>
          <w:rStyle w:val="StyleUnderline"/>
        </w:rPr>
        <w:t>Obama highlights what historians may come to see as his major flaw in international affairs</w:t>
      </w:r>
      <w:r>
        <w:rPr>
          <w:rStyle w:val="StyleUnderline"/>
        </w:rPr>
        <w:t xml:space="preserve"> </w:t>
      </w:r>
      <w:r w:rsidRPr="00604F2D">
        <w:rPr>
          <w:sz w:val="8"/>
        </w:rPr>
        <w:t xml:space="preserve">Mind you, </w:t>
      </w:r>
      <w:r w:rsidRPr="00604F2D">
        <w:rPr>
          <w:rStyle w:val="StyleUnderline"/>
        </w:rPr>
        <w:t>when it comes to the Nato allies, Obama is right. Sheltering under the big American umbrella</w:t>
      </w:r>
      <w:r w:rsidRPr="00604F2D">
        <w:rPr>
          <w:sz w:val="8"/>
        </w:rPr>
        <w:t xml:space="preserve"> since 1945, most Europeans have become comfortably well-off and lazy, more concerned with having a nice time than with the basics of self-defence. </w:t>
      </w:r>
      <w:r w:rsidRPr="00604F2D">
        <w:rPr>
          <w:rStyle w:val="StyleUnderline"/>
        </w:rPr>
        <w:t>The richest undefended empire in history –</w:t>
      </w:r>
      <w:r w:rsidRPr="00604F2D">
        <w:rPr>
          <w:sz w:val="8"/>
        </w:rPr>
        <w:t xml:space="preserve"> as I like to call </w:t>
      </w:r>
      <w:r w:rsidRPr="00604F2D">
        <w:rPr>
          <w:rStyle w:val="StyleUnderline"/>
        </w:rPr>
        <w:t>the EU –</w:t>
      </w:r>
      <w:r w:rsidRPr="00604F2D">
        <w:rPr>
          <w:sz w:val="8"/>
        </w:rPr>
        <w:t xml:space="preserve"> </w:t>
      </w:r>
      <w:r w:rsidRPr="00604F2D">
        <w:rPr>
          <w:rStyle w:val="StyleUnderline"/>
        </w:rPr>
        <w:t>is facing growing problems on its eastern and southern flanks</w:t>
      </w:r>
      <w:r w:rsidRPr="00604F2D">
        <w:rPr>
          <w:sz w:val="8"/>
        </w:rPr>
        <w:t xml:space="preserve">. Both </w:t>
      </w:r>
      <w:r w:rsidRPr="00604F2D">
        <w:rPr>
          <w:rStyle w:val="StyleUnderline"/>
        </w:rPr>
        <w:t>refugees and related violence press on us from Syria, Iraq, and across north Africa to Morocco, and Europe is making a very poor job of tackling them. Of course, we’re free riding.</w:t>
      </w:r>
      <w:r>
        <w:rPr>
          <w:rStyle w:val="StyleUnderline"/>
        </w:rPr>
        <w:t xml:space="preserve"> </w:t>
      </w:r>
      <w:r w:rsidRPr="00604F2D">
        <w:rPr>
          <w:sz w:val="8"/>
        </w:rPr>
        <w:t xml:space="preserve">All this at a time when some idiots think they can float Britain off the continent (Nato defends us, not the EU, the ninnies tell each other) and go it alone. What the Obama interview serves to tell us yet again is that this president may still be an internationalist in outlook, but he is much less of one than most since 1945. Donald Trump and Bernie Sanders – Jeremy Sanders as I like to call him – are doing well against expectations to be the next president. Both are isolationists. Back to us. Here is one key passage from Atlantic which upset Fleet Street and the BBC: “Free riders?,” I interjected. “Free riders,” he said, and continued. “So what I said at that point was, we should act as part of an international coalition. But because this is not at the core of our interests, we need to get a UN mandate; </w:t>
      </w:r>
      <w:r w:rsidRPr="00604F2D">
        <w:rPr>
          <w:rStyle w:val="StyleUnderline"/>
        </w:rPr>
        <w:t>we need Europeans and Gulf countries to be actively involved in the coalition</w:t>
      </w:r>
      <w:r w:rsidRPr="00604F2D">
        <w:rPr>
          <w:sz w:val="8"/>
        </w:rPr>
        <w:t xml:space="preserve">; we will apply the military capabilities that are unique to us, </w:t>
      </w:r>
      <w:r w:rsidRPr="00604F2D">
        <w:rPr>
          <w:rStyle w:val="Emphasis"/>
        </w:rPr>
        <w:t>but we expect others to carry their weight.</w:t>
      </w:r>
      <w:r w:rsidRPr="00604F2D">
        <w:rPr>
          <w:sz w:val="8"/>
        </w:rPr>
        <w:t xml:space="preserve"> And we worked with our defense teams to ensure that we could execute a strategy without putting boots on the ground and without a long-term military commitment in Libya.” Note that the journalist, Jeffrey Goldberg, is first to use the expression “free riders”, though the president quickly picks it up and endorses it. </w:t>
      </w:r>
      <w:r w:rsidRPr="00604F2D">
        <w:rPr>
          <w:rStyle w:val="Emphasis"/>
        </w:rPr>
        <w:t xml:space="preserve">Washington has made little secret of its European Nato allies cutting their defence budgets to the bone – breaching the 2% of GDP target </w:t>
      </w:r>
      <w:r w:rsidRPr="00604F2D">
        <w:rPr>
          <w:sz w:val="8"/>
        </w:rPr>
        <w:t xml:space="preserve">– before and after the 2008-09 bankers crisis. </w:t>
      </w:r>
      <w:r w:rsidRPr="00604F2D">
        <w:rPr>
          <w:rStyle w:val="Emphasis"/>
        </w:rPr>
        <w:t>Most of them didn’t join the Iraq war either.</w:t>
      </w:r>
      <w:r w:rsidRPr="00604F2D">
        <w:rPr>
          <w:sz w:val="8"/>
        </w:rPr>
        <w:t xml:space="preserve"> But then, neither did Senator Obama. That’s one of many reasons why thoughtful Guardian readers may enjoy the interview. Obama is clever, he’s not bombastic about the use of US military power, let alone overextending it in self-defeating ways, as so many in the Washington power elite, civilian and military, are often too keen to do. The US should not bomb people just to show we’re tough, he says. He respects others. As he reminds one Oval Office visitor: “I’m black, I was raised by a single mother. I get it.” David Cameron was distracted during Libya crisis, says Barack Obama Read more So Jeremy Corbyn ought to be able to read the piece quite comfortably and agree with most of it. He probably won’t do either because his mindset seems quite rigid in a 1970s leftist sort of way – I mean that kindly – so he is not comfortable with adult conversations about the US role in the world and the global projection of power. Unserious, you might say. On the other hand, Conservative readers might regard Obama’s world view as a bit too starry-eyed and Corbynite. The armchair warriors have a point, albeit not a huge one. He really did mess up in Syria in 2012-13 by drawing a “red line” against the Assad regime’s use of chemical weapons, then backing off when it was crossed. </w:t>
      </w:r>
      <w:r w:rsidRPr="00604F2D">
        <w:rPr>
          <w:rStyle w:val="StyleUnderline"/>
        </w:rPr>
        <w:t xml:space="preserve">There was a case for not starting another war when the US remained embroiled in Iraq and Afghanistan, but </w:t>
      </w:r>
      <w:r w:rsidRPr="00604F2D">
        <w:rPr>
          <w:rStyle w:val="Emphasis"/>
        </w:rPr>
        <w:t>confusing signals are dangerous to everyone. They start bigger wars – and may yet do around Syria where Russia and Iran cynically have shown less restraint.</w:t>
      </w:r>
    </w:p>
    <w:p w:rsidR="003550E8" w:rsidRPr="00E365FC" w:rsidRDefault="003550E8" w:rsidP="003550E8">
      <w:pPr>
        <w:pStyle w:val="Heading4"/>
      </w:pPr>
      <w:r>
        <w:t>Broad alliance structures cause useless interventions that increase the length of wars</w:t>
      </w:r>
    </w:p>
    <w:p w:rsidR="003550E8" w:rsidRDefault="003550E8" w:rsidP="003550E8">
      <w:r w:rsidRPr="003432B9">
        <w:rPr>
          <w:b/>
        </w:rPr>
        <w:t>Ashford 6-6</w:t>
      </w:r>
      <w:r>
        <w:t>-17</w:t>
      </w:r>
    </w:p>
    <w:p w:rsidR="003550E8" w:rsidRPr="006D49DF" w:rsidRDefault="003550E8" w:rsidP="003550E8">
      <w:r>
        <w:t xml:space="preserve">(Emma M.- visiting research fellow at the Cato Institute with expertise in international security. “Hegemonic blackmail: entrapment in civil war intervention” </w:t>
      </w:r>
      <w:hyperlink r:id="rId64" w:history="1">
        <w:r w:rsidRPr="0089392F">
          <w:rPr>
            <w:rStyle w:val="Hyperlink"/>
          </w:rPr>
          <w:t>http://www.tandfonline.com/doi/full/10.1080/11926422.2017.1341843</w:t>
        </w:r>
      </w:hyperlink>
      <w:r>
        <w:t>) mba-alb</w:t>
      </w:r>
    </w:p>
    <w:p w:rsidR="003550E8" w:rsidRPr="003550E8" w:rsidRDefault="003550E8" w:rsidP="003550E8">
      <w:pPr>
        <w:rPr>
          <w:sz w:val="12"/>
        </w:rPr>
      </w:pPr>
      <w:r w:rsidRPr="003B01D5">
        <w:rPr>
          <w:sz w:val="12"/>
        </w:rPr>
        <w:t xml:space="preserve">Since the end of the Cold War, scholars have increasingly focused their attention on civil wars, which constitute more than 90 per cent of all contemporary armed conflicts. These conflicts are rarely a purely domestic phenomenon: between 1945 and 1997, around two thirds of all civil wars saw intervention by external actors (Bove et al. 2015). Though the context of such interventions has been studied in a variety of ways – “conflict-centric” or “actor-centric” being the most common1 – there is a growing understanding that intervention is not a purely dyadic phenomenon. Instead, it is better understood as a process of strategic interaction where states engage in behaviors like balancing or bandwagoning. Yet this raises a key question: can other strategic factors, such as alliance ties, impact a state’s decision to intervene in a civil war? </w:t>
      </w:r>
      <w:r w:rsidRPr="00E365FC">
        <w:rPr>
          <w:u w:val="single"/>
        </w:rPr>
        <w:t>Many American interventions</w:t>
      </w:r>
      <w:r w:rsidRPr="003B01D5">
        <w:rPr>
          <w:sz w:val="12"/>
        </w:rPr>
        <w:t xml:space="preserve"> in the post-Cold War period </w:t>
      </w:r>
      <w:r w:rsidRPr="00E365FC">
        <w:rPr>
          <w:u w:val="single"/>
        </w:rPr>
        <w:t>have been undertaken jointly with allies</w:t>
      </w:r>
      <w:r w:rsidRPr="003B01D5">
        <w:rPr>
          <w:sz w:val="12"/>
        </w:rPr>
        <w:t xml:space="preserve">, in locales as distinct as Afghanistan, Libya and Bosnia. Nonetheless, while </w:t>
      </w:r>
      <w:r w:rsidRPr="00E365FC">
        <w:rPr>
          <w:u w:val="single"/>
        </w:rPr>
        <w:t>debate among American foreign policy scholars over whether alliances serve to increase American security or to entrap it in unnecessary interstate conflicts is robust</w:t>
      </w:r>
      <w:r w:rsidRPr="003B01D5">
        <w:rPr>
          <w:sz w:val="12"/>
        </w:rPr>
        <w:t xml:space="preserve"> (Brooks et al. 2013, Posen 2014), there has been little attempt to link alliance ties to civil war. The limited studies considering alliances between target and intervener have produced contradictory findings, and while evidence shows that </w:t>
      </w:r>
      <w:r w:rsidRPr="00E365FC">
        <w:rPr>
          <w:u w:val="single"/>
        </w:rPr>
        <w:t>states</w:t>
      </w:r>
      <w:r w:rsidRPr="003B01D5">
        <w:rPr>
          <w:sz w:val="12"/>
        </w:rPr>
        <w:t xml:space="preserve"> </w:t>
      </w:r>
      <w:r w:rsidRPr="00E365FC">
        <w:rPr>
          <w:u w:val="single"/>
        </w:rPr>
        <w:t>with many regional alliances are more likely to intervene in a given conflict,</w:t>
      </w:r>
      <w:r w:rsidRPr="003B01D5">
        <w:rPr>
          <w:sz w:val="12"/>
        </w:rPr>
        <w:t xml:space="preserve"> this is typically assumed to be merely a proxy for security interests (Kathman 2011). In contrast, this article focuses on strategic interaction among interveners, exploring how security partnerships impact intervention decision-making.2 </w:t>
      </w:r>
      <w:r w:rsidRPr="00E365FC">
        <w:rPr>
          <w:b/>
          <w:u w:val="single"/>
        </w:rPr>
        <w:t>Both the socialization- and credibility-based pressures that arise from alliances are potential sources of civil war entanglement, and small states may be able to pressure allies to join an intervention through diplomatic pressure or strategic manipulation of the conflict</w:t>
      </w:r>
      <w:r w:rsidRPr="003B01D5">
        <w:rPr>
          <w:sz w:val="12"/>
        </w:rPr>
        <w:t xml:space="preserve">.3 As this article illustrates, </w:t>
      </w:r>
      <w:r w:rsidRPr="00E365FC">
        <w:rPr>
          <w:u w:val="single"/>
        </w:rPr>
        <w:t>great powers like the U</w:t>
      </w:r>
      <w:r w:rsidRPr="003B01D5">
        <w:rPr>
          <w:sz w:val="12"/>
        </w:rPr>
        <w:t xml:space="preserve">nited </w:t>
      </w:r>
      <w:r w:rsidRPr="00E365FC">
        <w:rPr>
          <w:u w:val="single"/>
        </w:rPr>
        <w:t>S</w:t>
      </w:r>
      <w:r w:rsidRPr="003B01D5">
        <w:rPr>
          <w:sz w:val="12"/>
        </w:rPr>
        <w:t xml:space="preserve">tates </w:t>
      </w:r>
      <w:r w:rsidRPr="00E365FC">
        <w:rPr>
          <w:u w:val="single"/>
        </w:rPr>
        <w:t>are likely to be subject to such pressures more frequently</w:t>
      </w:r>
      <w:r w:rsidRPr="003B01D5">
        <w:rPr>
          <w:sz w:val="12"/>
        </w:rPr>
        <w:t xml:space="preserve">. This article explores the idea that alliances matter, highlighting that entrapment dynamics can also exist in civil conflicts. It proceeds in six sections: (1) an overview of intervention decision-making; (2) a brief examination of the concept of entrapment; (3) a framework for the strategic logic of civil war entanglement; (4) a discussion of two potential cases of entrapment (Syria and Libya); (5) the limitations of the analysis and future directions for research, and (6) policy implications. Framing civil war intervention The increasing volume of literature on civil war intervention has evolved from a simple focus on bilateral factors toward a broader discussion of the strategic framework surrounding intervention. Indeed, the concept has itself broadened, with more recent studies including a variety of tools of political and economic statecraft – such as support for proxies (Salehyan et al. 2011) – alongside more traditional military intervention (Regan et al. 2009).4 The clearest definition of civil war intervention remains that proposed by Regan (1998, p. 756): “convention-breaking military and/or economic activities in the internal affairs of a foreign country … with the aim of affecting the balance of power between the government and opposition forces.” Yet many of the earliest theoretical assumptions about intervention – most notably, that intervention shortens conflict – were disproven by later studies. </w:t>
      </w:r>
      <w:r w:rsidRPr="00E365FC">
        <w:rPr>
          <w:u w:val="single"/>
        </w:rPr>
        <w:t>While third-party intervention</w:t>
      </w:r>
      <w:r w:rsidRPr="003B01D5">
        <w:rPr>
          <w:sz w:val="12"/>
        </w:rPr>
        <w:t xml:space="preserve"> can shorten a civil war through military victory,5 it actually </w:t>
      </w:r>
      <w:r w:rsidRPr="00E365FC">
        <w:rPr>
          <w:u w:val="single"/>
        </w:rPr>
        <w:t>increases the time to a negotiated settlement</w:t>
      </w:r>
      <w:r w:rsidRPr="003B01D5">
        <w:rPr>
          <w:sz w:val="12"/>
        </w:rPr>
        <w:t xml:space="preserve"> (Balch-Lindsay et al. 2008). In fact,</w:t>
      </w:r>
      <w:r w:rsidRPr="00E365FC">
        <w:rPr>
          <w:b/>
          <w:u w:val="single"/>
        </w:rPr>
        <w:t xml:space="preserve"> third-party interventions are consistently found to increase rather than decrease the length of a civil war </w:t>
      </w:r>
      <w:r w:rsidRPr="003B01D5">
        <w:rPr>
          <w:sz w:val="12"/>
        </w:rPr>
        <w:t xml:space="preserve">(Regan 2002). The “dueling” nature of intervention plays a key role here, as a state’s intervention balances out other states’ support for rival groups (Aydin and Regan 2012). Early intervention studies typically focused on two broad sets of characteristics: balance-of-power explanations, and humanitarian or ethnic affinity. The two categories were rarely tested together (Biddle et al. 2012), but factors such as intensity of violence, number of bordering states (Regan 1998), and the presence of oil (Bove et al. 2015) were found to increase the likelihood of intervention. Cost-sensitivity matters too: a long civil war duration suggests the conflict is hard to resolve and thus reduces the likelihood of intervention (Aydin 2010). These factors can also be subtly different depending on whether an intervener seeks to prop up a government, or to support rebel groups (Gent 2008). Later studies began to take a more “actor-centric” approach to intervention (Findley and Teo 2006), seeking to connect the intervener and target state through the lens of ethnic affiliation (Saideman 2002). Such ties are often proximity-based: neighbors have a stake in ensuring that conflict does not overspill borders (Kathman 2011). Humanitarian impulses and ideological ties also appear to increase the likelihood of intervention (Regan 1998), though the so-called “CNN effect” appears less relevant than originally assumed (Gilboa 2005).6 Democracies are more selective about when and where they intervene (Koga 2011), while studies focused specifically on the United States find that violence levels are particularly important (Mullenbach and Matthews 2008). Yet intervention decision-making cannot be fully understood without addressing the strategic context in which it takes place. </w:t>
      </w:r>
      <w:r w:rsidRPr="00B35AC7">
        <w:rPr>
          <w:u w:val="single"/>
        </w:rPr>
        <w:t>States may choose to undertake intervention to balance rivals or bandwagon with allies;</w:t>
      </w:r>
      <w:r w:rsidRPr="003B01D5">
        <w:rPr>
          <w:sz w:val="12"/>
        </w:rPr>
        <w:t xml:space="preserve"> unsurprisingly, interventions aimed at balancing were more common during the Cold War, while bandwagoning interventions have predominated since (Aydin and Regan 2012). For this reason, recent studies often model intervention decision-making as a strategic process of conflict expansion (Mellin and Koch 2010). Allies and intervention This article builds upon these insights, exploring intervention decision-making through the lens of “entrapment.” The concept is simple: </w:t>
      </w:r>
      <w:r w:rsidRPr="00B35AC7">
        <w:rPr>
          <w:b/>
          <w:u w:val="single"/>
        </w:rPr>
        <w:t>a state’s alliances may end up entangling it in unnecessary conflicts</w:t>
      </w:r>
      <w:r w:rsidRPr="003B01D5">
        <w:rPr>
          <w:sz w:val="12"/>
        </w:rPr>
        <w:t xml:space="preserve">. Though entrapment has formed a part of the policy discourse for many years, it remains one of the key disputes in American grand strategy debates. For some, America’s array of global security commitments is seen as a relatively costless way to tamp down conflict around the world (Brooks et al. 2013), but for skeptics, </w:t>
      </w:r>
      <w:r w:rsidRPr="00B35AC7">
        <w:rPr>
          <w:u w:val="single"/>
        </w:rPr>
        <w:t>alliances can embroil the United States in unnecessary conflicts</w:t>
      </w:r>
      <w:r w:rsidRPr="003B01D5">
        <w:rPr>
          <w:sz w:val="12"/>
        </w:rPr>
        <w:t xml:space="preserve"> (Gholz et al. 1997, Posen 2014). Despite this, entrapment has received relatively minimal empirical testing. In one study, Beckley (2015) finds only five cases where alliances were the driving factor behind American involvement in war. This leads him to concur that states leave themselves loopholes in key treaties (Kim 2011). Yet Beckley’s study focuses only on formal alliances and dismisses the idea of “self-entrapment.” As Lind (2016) notes, </w:t>
      </w:r>
      <w:r w:rsidRPr="00B35AC7">
        <w:rPr>
          <w:u w:val="single"/>
        </w:rPr>
        <w:t>alliances also serve to socialize leaders</w:t>
      </w:r>
      <w:r w:rsidRPr="003B01D5">
        <w:rPr>
          <w:sz w:val="12"/>
        </w:rPr>
        <w:t xml:space="preserve">; </w:t>
      </w:r>
      <w:r w:rsidRPr="00B35AC7">
        <w:rPr>
          <w:u w:val="single"/>
        </w:rPr>
        <w:t>it</w:t>
      </w:r>
      <w:r w:rsidRPr="003B01D5">
        <w:rPr>
          <w:sz w:val="12"/>
        </w:rPr>
        <w:t xml:space="preserve"> </w:t>
      </w:r>
      <w:r w:rsidRPr="00B35AC7">
        <w:rPr>
          <w:u w:val="single"/>
        </w:rPr>
        <w:t>is common for pro-intervention arguments to focus on credibility or alliance preservation.</w:t>
      </w:r>
      <w:r w:rsidRPr="003B01D5">
        <w:rPr>
          <w:sz w:val="12"/>
        </w:rPr>
        <w:t xml:space="preserve"> Moreover, while </w:t>
      </w:r>
      <w:r w:rsidRPr="00B35AC7">
        <w:rPr>
          <w:u w:val="single"/>
        </w:rPr>
        <w:t>entrapment</w:t>
      </w:r>
      <w:r w:rsidRPr="003B01D5">
        <w:rPr>
          <w:sz w:val="12"/>
        </w:rPr>
        <w:t xml:space="preserve"> during the Cold War seems to have been rare, it </w:t>
      </w:r>
      <w:r w:rsidRPr="00B35AC7">
        <w:rPr>
          <w:u w:val="single"/>
        </w:rPr>
        <w:t>is likely to occur more often in today’s unipolar system</w:t>
      </w:r>
      <w:r w:rsidRPr="003B01D5">
        <w:rPr>
          <w:sz w:val="12"/>
        </w:rPr>
        <w:t xml:space="preserve"> (Shifrinson and Edelstein forthcoming). Much of the debate over entrapment concerns how to define it: some propose a narrow definition focused on formal alliances, while others include non-alliance security ties (Kim 2011). The latter approach is harder to measure, but better reflects reality; one only has to look at the American–Israeli or American–Saudi relationships to see substantive security commitments even in the absence of formalized alliances. Indeed, as Cha argues: “Alliances are part of the broader phenomenon of alignment – i.e., the expectations states have regarding the likelihood that they will have another’s support in disputes with particular adversaries” (2000, p. 265, emphasis in original). Though the entrapment literature focuses on interstate wars, policy debates imply that American interventions are also shaped by alliance ties. And though Beckley’s (2015) study finds only five cases of entrapment, this includes two civil war interventions: Bosnia and Kosovo. More recently, American involvement in Yemen has been framed in the media as reassurance for Saudi Arabia (Mazzetti and Schmitt 2016). Yet prior studies of intervention typically account only for alliances between intervener and target (Findley and Teo 2006, Biddle et al. 2012).7 Two ancillary findings, however, suggest that shared alliances among intervening states may matter. Firstly, Findley and Teo (2006) show that</w:t>
      </w:r>
      <w:r w:rsidRPr="00B35AC7">
        <w:rPr>
          <w:u w:val="single"/>
        </w:rPr>
        <w:t xml:space="preserve"> states with an ally who has already intervened in a civil war are more likely to conduct a pro-government intervention</w:t>
      </w:r>
      <w:r w:rsidRPr="003B01D5">
        <w:rPr>
          <w:sz w:val="12"/>
        </w:rPr>
        <w:t xml:space="preserve">. Secondly, Kathman (2011) finds that </w:t>
      </w:r>
      <w:r w:rsidRPr="00B35AC7">
        <w:rPr>
          <w:u w:val="single"/>
        </w:rPr>
        <w:t xml:space="preserve">the more regional alliances a state has, the more likely it is to intervene in a civil conflict. </w:t>
      </w:r>
      <w:r w:rsidRPr="003B01D5">
        <w:rPr>
          <w:sz w:val="12"/>
        </w:rPr>
        <w:t xml:space="preserve">Both studies test only formal alliances, but strong </w:t>
      </w:r>
      <w:r w:rsidRPr="00B35AC7">
        <w:rPr>
          <w:u w:val="single"/>
        </w:rPr>
        <w:t>informal security ties between potential interveners may also increase the odds of civil war intervention</w:t>
      </w:r>
      <w:r w:rsidRPr="003B01D5">
        <w:rPr>
          <w:sz w:val="12"/>
        </w:rPr>
        <w:t xml:space="preserve">. The strategic logic of civil war entanglement </w:t>
      </w:r>
      <w:r w:rsidRPr="003B01D5">
        <w:rPr>
          <w:u w:val="single"/>
        </w:rPr>
        <w:t>Entrapment occurs largely when no national security interest is at stake</w:t>
      </w:r>
      <w:r w:rsidRPr="003B01D5">
        <w:rPr>
          <w:sz w:val="12"/>
        </w:rPr>
        <w:t xml:space="preserve">; indeed, this is the key distinction between entrapment and the classic notion of “chain-ganging” (Christensen and Snyder 1990). The mechanisms by which </w:t>
      </w:r>
      <w:r w:rsidRPr="003B01D5">
        <w:rPr>
          <w:u w:val="single"/>
        </w:rPr>
        <w:t>entrapment can occur include: (1) a state’s choice</w:t>
      </w:r>
      <w:r w:rsidRPr="003B01D5">
        <w:rPr>
          <w:sz w:val="12"/>
        </w:rPr>
        <w:t xml:space="preserve"> </w:t>
      </w:r>
      <w:r w:rsidRPr="003B01D5">
        <w:rPr>
          <w:u w:val="single"/>
        </w:rPr>
        <w:t>to defend its ally</w:t>
      </w:r>
      <w:r w:rsidRPr="003B01D5">
        <w:rPr>
          <w:sz w:val="12"/>
        </w:rPr>
        <w:t xml:space="preserve"> for reasons of credibility; (2) </w:t>
      </w:r>
      <w:r w:rsidRPr="003B01D5">
        <w:rPr>
          <w:u w:val="single"/>
        </w:rPr>
        <w:t>socialization, which encourages the adoption of an ally’s interests</w:t>
      </w:r>
      <w:r w:rsidRPr="003B01D5">
        <w:rPr>
          <w:sz w:val="12"/>
        </w:rPr>
        <w:t xml:space="preserve"> (so-called “self-entrapment”); (3) </w:t>
      </w:r>
      <w:r w:rsidRPr="003B01D5">
        <w:rPr>
          <w:u w:val="single"/>
        </w:rPr>
        <w:t>provocation, as alliance formation creates a security spiral; (4) an alliance emboldens a small state to attack a competitor; or (5) a state, fearful of abandonment, initiates conflict in a last-ditch attempt to</w:t>
      </w:r>
      <w:r w:rsidRPr="003B01D5">
        <w:rPr>
          <w:sz w:val="12"/>
        </w:rPr>
        <w:t xml:space="preserve"> </w:t>
      </w:r>
      <w:r w:rsidRPr="003B01D5">
        <w:rPr>
          <w:u w:val="single"/>
        </w:rPr>
        <w:t>preserve the alliance</w:t>
      </w:r>
      <w:r w:rsidRPr="003B01D5">
        <w:rPr>
          <w:sz w:val="12"/>
        </w:rPr>
        <w:t xml:space="preserve"> (Snyder 1984, Betts 2011, Findley et al. 2012). Of these, both credibility and socialization pressures are plausible drivers of involvement in civil conflict. In effect, each can be understood as a strategic interaction between State A (the potential intervener) and State B (A’s ally) over an intervention in a third-party state (State C). In the case of credibility, State A may fear that its refusal to back B’s intervention in C’s civil war may undermine its commitments to other allies.8 Alternately, the process of alliance socialization, with frequent meetings and joint military exercises over time, may encourage State A to absorb B’s interests, including those it is pursuing in its intervention. In both cases, alliance dynamics push A toward support of B’s ongoing intervention. In addition to these “natural” forms of civil war entanglement – i.e., pressures that are an inevitable result of strong security ties – it is also possible for State B to increase the odds of an intervention by State A. Indeed, B sometimes has a strong incentive to do so, particularly when A has substantially higher military capacity. Put more simply, small states can benefit substantially from the intervention of a major power ally, particularly if they lack the capacity or manpower to carry out an effective campaign alone. African Union peacekeeping forces, for example, typically lack military assets required for their missions; training, logistical support and equipment are often provided by the United States to overcome this deficiency (Williams 2011). Such pressure is far less likely if A and B both have high military capacity, or if A is weaker, as State B wouldn’t need external support to achieve its objectives in these cases. Likewise, if both A and B have low military capacity, then A’s support is unlikely to be of help</w:t>
      </w:r>
      <w:r w:rsidRPr="003B01D5">
        <w:rPr>
          <w:u w:val="single"/>
        </w:rPr>
        <w:t>. In these three scenarios, there is also a high potential for free riding</w:t>
      </w:r>
      <w:r w:rsidRPr="003B01D5">
        <w:rPr>
          <w:sz w:val="12"/>
        </w:rPr>
        <w:t>, particularly in cases of humanitarian crisis (Gent 2007). Thus, pressure from allies to join an intervention is likely to be highest when A is larger (i.e., relatively more capable in military terms) than B, and has the potential to tip the balance towar</w:t>
      </w:r>
      <w:r>
        <w:rPr>
          <w:sz w:val="12"/>
        </w:rPr>
        <w:t xml:space="preserve">d B’s intervention objectives. </w:t>
      </w:r>
    </w:p>
    <w:p w:rsidR="003550E8" w:rsidRDefault="003550E8" w:rsidP="003550E8"/>
    <w:p w:rsidR="003550E8" w:rsidRPr="00E365FC" w:rsidRDefault="003550E8" w:rsidP="003550E8">
      <w:pPr>
        <w:pStyle w:val="Heading4"/>
      </w:pPr>
      <w:r>
        <w:t xml:space="preserve">Alliances increase the risk of unneeded conflict </w:t>
      </w:r>
    </w:p>
    <w:p w:rsidR="003550E8" w:rsidRDefault="003550E8" w:rsidP="003550E8">
      <w:r w:rsidRPr="003432B9">
        <w:rPr>
          <w:b/>
        </w:rPr>
        <w:t>Ashford 6-6</w:t>
      </w:r>
      <w:r>
        <w:t>-17</w:t>
      </w:r>
    </w:p>
    <w:p w:rsidR="003550E8" w:rsidRDefault="003550E8" w:rsidP="003550E8">
      <w:r>
        <w:t xml:space="preserve">(Emma M.- visiting research fellow at the Cato Institute with expertise in international security. “Hegemonic blackmail: entrapment in civil war intervention” </w:t>
      </w:r>
      <w:hyperlink r:id="rId65" w:history="1">
        <w:r w:rsidRPr="0089392F">
          <w:rPr>
            <w:rStyle w:val="Hyperlink"/>
          </w:rPr>
          <w:t>http://www.tandfonline.com/doi/full/10.1080/11926422.2017.1341843</w:t>
        </w:r>
      </w:hyperlink>
      <w:r>
        <w:t>) mba-alb</w:t>
      </w:r>
    </w:p>
    <w:p w:rsidR="003550E8" w:rsidRPr="003550E8" w:rsidRDefault="003550E8" w:rsidP="003550E8">
      <w:pPr>
        <w:jc w:val="both"/>
        <w:rPr>
          <w:rStyle w:val="Emphasis"/>
          <w:b w:val="0"/>
          <w:iCs w:val="0"/>
          <w:sz w:val="12"/>
          <w:u w:val="none"/>
          <w:bdr w:val="none" w:sz="0" w:space="0" w:color="auto"/>
        </w:rPr>
      </w:pPr>
      <w:r w:rsidRPr="00474FEB">
        <w:rPr>
          <w:sz w:val="12"/>
        </w:rPr>
        <w:t>Intervention as entrapment In the aftermath of the 2003 Iraq war, British ambassador to the United States Christopher Meyer bemoaned the use of alliance ties to justify the British choice to join the coalition, noting that “</w:t>
      </w:r>
      <w:r w:rsidRPr="003B01D5">
        <w:rPr>
          <w:u w:val="single"/>
        </w:rPr>
        <w:t>there comes a point where if you hug too close, it becomes an end in itself</w:t>
      </w:r>
      <w:r w:rsidRPr="00474FEB">
        <w:rPr>
          <w:sz w:val="12"/>
        </w:rPr>
        <w:t xml:space="preserve">” (quoted in Davidson 2011, p. 135). </w:t>
      </w:r>
      <w:r w:rsidRPr="003B01D5">
        <w:rPr>
          <w:b/>
          <w:u w:val="single"/>
        </w:rPr>
        <w:t>As</w:t>
      </w:r>
      <w:r w:rsidRPr="00474FEB">
        <w:rPr>
          <w:sz w:val="12"/>
        </w:rPr>
        <w:t xml:space="preserve"> Meyer – and </w:t>
      </w:r>
      <w:r w:rsidRPr="003B01D5">
        <w:rPr>
          <w:b/>
          <w:u w:val="single"/>
        </w:rPr>
        <w:t>many scholars</w:t>
      </w:r>
      <w:r w:rsidRPr="00474FEB">
        <w:rPr>
          <w:sz w:val="12"/>
        </w:rPr>
        <w:t xml:space="preserve"> – </w:t>
      </w:r>
      <w:r w:rsidRPr="003B01D5">
        <w:rPr>
          <w:b/>
          <w:u w:val="single"/>
        </w:rPr>
        <w:t>have noted</w:t>
      </w:r>
      <w:r w:rsidRPr="00474FEB">
        <w:rPr>
          <w:sz w:val="12"/>
        </w:rPr>
        <w:t xml:space="preserve">, </w:t>
      </w:r>
      <w:r w:rsidRPr="003B01D5">
        <w:rPr>
          <w:b/>
          <w:u w:val="single"/>
        </w:rPr>
        <w:t>alliances can help to entrap states in unwanted conflicts</w:t>
      </w:r>
      <w:r w:rsidRPr="003B01D5">
        <w:rPr>
          <w:u w:val="single"/>
        </w:rPr>
        <w:t>.</w:t>
      </w:r>
      <w:r w:rsidRPr="00474FEB">
        <w:rPr>
          <w:sz w:val="12"/>
        </w:rPr>
        <w:t xml:space="preserve"> This article sought to explore decisionmaking on intervention in this context. As the logic of civil war entrapment laid out here illustrates, </w:t>
      </w:r>
      <w:r w:rsidRPr="00B70313">
        <w:rPr>
          <w:u w:val="single"/>
        </w:rPr>
        <w:t>alliances appear to increase the likelihood of intervention, and offer an avenue for weaker states to induce their stronger allies – through diplomatic pressure and media manipulation</w:t>
      </w:r>
      <w:r w:rsidRPr="00474FEB">
        <w:rPr>
          <w:sz w:val="12"/>
        </w:rPr>
        <w:t xml:space="preserve"> </w:t>
      </w:r>
      <w:r w:rsidRPr="00B70313">
        <w:rPr>
          <w:u w:val="single"/>
        </w:rPr>
        <w:t>– into joining an intervention</w:t>
      </w:r>
      <w:r w:rsidRPr="00474FEB">
        <w:rPr>
          <w:sz w:val="12"/>
        </w:rPr>
        <w:t>. As Syria shows, these efforts may not always work. Yet various other cases – including Bosnia, Kosovo, Somalia and Libya – highlight that sometimes, they can succeed</w:t>
      </w:r>
      <w:r w:rsidRPr="00474FEB">
        <w:rPr>
          <w:u w:val="single"/>
        </w:rPr>
        <w:t>. This logic is particularly concerning for American policymakers due to America’s extensive web of global security commitments.</w:t>
      </w:r>
      <w:r w:rsidRPr="00474FEB">
        <w:rPr>
          <w:sz w:val="12"/>
        </w:rPr>
        <w:t xml:space="preserve"> </w:t>
      </w:r>
      <w:r w:rsidRPr="00474FEB">
        <w:rPr>
          <w:b/>
          <w:u w:val="single"/>
        </w:rPr>
        <w:t>Today’s unipolar system makes civil war entrapment more likely</w:t>
      </w:r>
      <w:r w:rsidRPr="00474FEB">
        <w:rPr>
          <w:sz w:val="12"/>
        </w:rPr>
        <w:t xml:space="preserve">; since 1991, </w:t>
      </w:r>
      <w:r w:rsidRPr="00474FEB">
        <w:rPr>
          <w:u w:val="single"/>
        </w:rPr>
        <w:t>the U</w:t>
      </w:r>
      <w:r w:rsidRPr="00474FEB">
        <w:rPr>
          <w:sz w:val="12"/>
        </w:rPr>
        <w:t xml:space="preserve">nited </w:t>
      </w:r>
      <w:r w:rsidRPr="00474FEB">
        <w:rPr>
          <w:u w:val="single"/>
        </w:rPr>
        <w:t>S</w:t>
      </w:r>
      <w:r w:rsidRPr="00474FEB">
        <w:rPr>
          <w:sz w:val="12"/>
        </w:rPr>
        <w:t xml:space="preserve">tates </w:t>
      </w:r>
      <w:r w:rsidRPr="00474FEB">
        <w:rPr>
          <w:u w:val="single"/>
        </w:rPr>
        <w:t>has engaged in substantially more interventions than during the Cold War.</w:t>
      </w:r>
      <w:r w:rsidRPr="00474FEB">
        <w:rPr>
          <w:sz w:val="12"/>
        </w:rPr>
        <w:t xml:space="preserve"> </w:t>
      </w:r>
      <w:r w:rsidRPr="00474FEB">
        <w:rPr>
          <w:b/>
          <w:u w:val="single"/>
        </w:rPr>
        <w:t>Indeed, such interventions themselves tend to create demands for additional interventions elsewhere</w:t>
      </w:r>
      <w:r w:rsidRPr="00474FEB">
        <w:rPr>
          <w:sz w:val="12"/>
        </w:rPr>
        <w:t xml:space="preserve"> (Kavanagh 2013). While further research is needed to untangle the impact of alliance ties in these interventions from domestic or balance-of-power factors, American allies were heavily involved in many of these cases. It is notable too that </w:t>
      </w:r>
      <w:r w:rsidRPr="00474FEB">
        <w:rPr>
          <w:u w:val="single"/>
        </w:rPr>
        <w:t>many of the interventions the United States did not joi</w:t>
      </w:r>
      <w:r w:rsidRPr="00474FEB">
        <w:rPr>
          <w:sz w:val="12"/>
        </w:rPr>
        <w:t>n – Côte d’Ivoire, Rwanda or the Central African Republic –</w:t>
      </w:r>
      <w:r w:rsidRPr="00474FEB">
        <w:rPr>
          <w:u w:val="single"/>
        </w:rPr>
        <w:t>were located in Africa, a region where the United States has few historical security commitments</w:t>
      </w:r>
      <w:r w:rsidRPr="00474FEB">
        <w:rPr>
          <w:sz w:val="12"/>
        </w:rPr>
        <w:t xml:space="preserve">. </w:t>
      </w:r>
      <w:r w:rsidRPr="00474FEB">
        <w:rPr>
          <w:b/>
          <w:u w:val="single"/>
        </w:rPr>
        <w:t>Today’s chaotic global security environment raises the risks for entrapment in civil conflicts</w:t>
      </w:r>
      <w:r w:rsidRPr="00474FEB">
        <w:rPr>
          <w:sz w:val="12"/>
        </w:rPr>
        <w:t>, particularly in the Middle East and North Africa. When considering intervention in a civil war or humanitarian crisis, therefore, American policymakers would be well advised to question whether the impulse to intervene comes from national interest, true humanitarian concer</w:t>
      </w:r>
      <w:r>
        <w:rPr>
          <w:sz w:val="12"/>
        </w:rPr>
        <w:t>ns, or alliance-based pressure.</w:t>
      </w:r>
    </w:p>
    <w:p w:rsidR="004B71DB" w:rsidRDefault="004B71DB" w:rsidP="004B71DB"/>
    <w:p w:rsidR="004B71DB" w:rsidRDefault="004B71DB" w:rsidP="004B71DB">
      <w:pPr>
        <w:pStyle w:val="Heading3"/>
      </w:pPr>
      <w:r>
        <w:t>Heg bad - epistemology</w:t>
      </w:r>
    </w:p>
    <w:p w:rsidR="004B71DB" w:rsidRPr="008E67EC" w:rsidRDefault="004B71DB" w:rsidP="004B71DB">
      <w:pPr>
        <w:pStyle w:val="Heading4"/>
        <w:rPr>
          <w:rFonts w:cs="Times New Roman"/>
        </w:rPr>
      </w:pPr>
      <w:r>
        <w:rPr>
          <w:rFonts w:cs="Times New Roman"/>
        </w:rPr>
        <w:t>‘heg good’ authors</w:t>
      </w:r>
      <w:r w:rsidRPr="008E67EC">
        <w:rPr>
          <w:rFonts w:cs="Times New Roman"/>
        </w:rPr>
        <w:t xml:space="preserve"> are biased --- based in conservative myopic worldviews that pentagon uses to justify it’s budget</w:t>
      </w:r>
    </w:p>
    <w:p w:rsidR="004B71DB" w:rsidRPr="008E67EC" w:rsidRDefault="004B71DB" w:rsidP="004B71DB">
      <w:r w:rsidRPr="008E67EC">
        <w:rPr>
          <w:rStyle w:val="Style13ptBold"/>
        </w:rPr>
        <w:t xml:space="preserve">Ahmed 7/17/17 </w:t>
      </w:r>
      <w:r w:rsidRPr="008E67EC">
        <w:rPr>
          <w:rStyle w:val="Style13ptBold"/>
          <w:b w:val="0"/>
        </w:rPr>
        <w:t xml:space="preserve">--- </w:t>
      </w:r>
      <w:r w:rsidRPr="008E67EC">
        <w:rPr>
          <w:rStyle w:val="Style13ptBold"/>
          <w:b w:val="0"/>
          <w:sz w:val="22"/>
        </w:rPr>
        <w:t xml:space="preserve">Dr. Nafeez Mosaddeq Ahmed is Executive Director of the Institute for Policy Research and Development (IPRD), an independent think tank focused on the study of violent conflict, he has taught at the Department of International Relations, University of Sussex </w:t>
      </w:r>
      <w:r w:rsidRPr="008E67EC">
        <w:t>(Nafeez Ahmed, “Pentagon study declares American empire is ‘collapsing’”, Medium. https://medium.com/insurge-intelligence/pentagon-study-declares-american-empire-is-collapsing-746754cdaebf)//ET</w:t>
      </w:r>
    </w:p>
    <w:p w:rsidR="004B71DB" w:rsidRPr="0063031D" w:rsidRDefault="004B71DB" w:rsidP="004B71DB">
      <w:pPr>
        <w:rPr>
          <w:sz w:val="14"/>
        </w:rPr>
      </w:pPr>
      <w:r w:rsidRPr="008E67EC">
        <w:rPr>
          <w:sz w:val="14"/>
        </w:rPr>
        <w:t xml:space="preserve">Narcissism Like all U.S. Army War College publications, the document states that it does not necessarily represent the official position of the U.S. Army or DoD. While this caveat means that its findings cannot be taken to formally represent the U.S. government, the document does also admit that it represents “the collective wisdom” of the numerous officials consulted. In that sense, </w:t>
      </w:r>
      <w:r w:rsidRPr="00C50A23">
        <w:rPr>
          <w:rStyle w:val="StyleUnderline"/>
        </w:rPr>
        <w:t>the docu</w:t>
      </w:r>
      <w:r w:rsidRPr="008E67EC">
        <w:rPr>
          <w:rStyle w:val="StyleUnderline"/>
        </w:rPr>
        <w:t xml:space="preserve">ment is a uniquely insightful window into the mind of the Pentagon, and how </w:t>
      </w:r>
      <w:r w:rsidRPr="008E67EC">
        <w:rPr>
          <w:rStyle w:val="Emphasis"/>
        </w:rPr>
        <w:t xml:space="preserve">embarrassingly limited its cognitive scope really is. </w:t>
      </w:r>
      <w:r w:rsidRPr="008E67EC">
        <w:rPr>
          <w:sz w:val="14"/>
        </w:rPr>
        <w:t xml:space="preserve">And </w:t>
      </w:r>
      <w:r w:rsidRPr="008E67EC">
        <w:rPr>
          <w:rStyle w:val="StyleUnderline"/>
        </w:rPr>
        <w:t xml:space="preserve">this in turn reveals not only why the Pentagon’s approach is </w:t>
      </w:r>
      <w:r w:rsidRPr="008E67EC">
        <w:rPr>
          <w:rStyle w:val="Emphasis"/>
        </w:rPr>
        <w:t>bound to make things worse,</w:t>
      </w:r>
      <w:r w:rsidRPr="008E67EC">
        <w:rPr>
          <w:rStyle w:val="StyleUnderline"/>
        </w:rPr>
        <w:t xml:space="preserve"> but also what an alternative more productive approach might look like. </w:t>
      </w:r>
      <w:r w:rsidRPr="008E67EC">
        <w:rPr>
          <w:sz w:val="14"/>
        </w:rPr>
        <w:t xml:space="preserve">Launched in June 2016 and completed in April 2017, the U.S. Army War College research project involved extensive consultation with officials across the Pentagon, including representatives of the joint and service staffs, the Office of the Secretary of Defense (OSD), U.S. Central Command (USCENTCOM), U.S. Pacific Command (USPACOM), U.S. Northern Command (USNORTHCOM), U.S. Special Operations Command (USSOCOM); U.S. Forces, Japan (USFJ), the Defense Intelligence Agency (DIA), the National Intelligence Council, U.S. Strategic Command (USSTRATCOM), and U.S. Army Pacific [US­ARPAC] and Pacific Fleet [PACFLT]). The </w:t>
      </w:r>
      <w:r w:rsidRPr="008E67EC">
        <w:rPr>
          <w:rStyle w:val="StyleUnderline"/>
        </w:rPr>
        <w:t>study team also consulted with a handful of American think-tanks of a somewhat neoconservative persuasion</w:t>
      </w:r>
      <w:r w:rsidRPr="008E67EC">
        <w:rPr>
          <w:sz w:val="14"/>
        </w:rPr>
        <w:t xml:space="preserve">: the American Enterprise Institute, the Center for Strategic and International Studies (CSIS), the RAND Corporation, and the Institute for the Study of War. No wonder, then, that </w:t>
      </w:r>
      <w:r w:rsidRPr="008E67EC">
        <w:rPr>
          <w:rStyle w:val="StyleUnderline"/>
        </w:rPr>
        <w:t xml:space="preserve">its findings are </w:t>
      </w:r>
      <w:r w:rsidRPr="008E67EC">
        <w:rPr>
          <w:rStyle w:val="Emphasis"/>
        </w:rPr>
        <w:t>so myopic.</w:t>
      </w:r>
      <w:r w:rsidRPr="008E67EC">
        <w:rPr>
          <w:rStyle w:val="StyleUnderline"/>
        </w:rPr>
        <w:t xml:space="preserve"> </w:t>
      </w:r>
      <w:r w:rsidRPr="008E67EC">
        <w:rPr>
          <w:sz w:val="14"/>
        </w:rPr>
        <w:t xml:space="preserve">But </w:t>
      </w:r>
      <w:r w:rsidRPr="008E67EC">
        <w:rPr>
          <w:rStyle w:val="StyleUnderline"/>
        </w:rPr>
        <w:t xml:space="preserve">what else would you expect from a research process so </w:t>
      </w:r>
      <w:r w:rsidRPr="008E67EC">
        <w:rPr>
          <w:rStyle w:val="Emphasis"/>
        </w:rPr>
        <w:t>deeply narcissistic</w:t>
      </w:r>
      <w:r w:rsidRPr="008E67EC">
        <w:rPr>
          <w:rStyle w:val="StyleUnderline"/>
        </w:rPr>
        <w:t>,</w:t>
      </w:r>
      <w:r w:rsidRPr="008E67EC">
        <w:rPr>
          <w:sz w:val="14"/>
        </w:rPr>
        <w:t xml:space="preserve"> that it involves little more than talking to yourself? Is it any wonder that the solutions offered represent an echo chamber calling to amplify precisely the same policies that have contributed to the destabilization of U.S. power? The research methodology manages to systematically ignore the most critical evidence surrounding the drivers undermining U.S. primacy: such as, the biophysical processes of climate, energy and food disruption behind the Arab Spring; the confluence of military violence, fossil fuel interests and geopolitical alliances behind the rise of ISIS; or the fundamental grievances that have driven a breakdown in trust with governments since the 2008 financial collapse and the ensuing ongoing period of neoliberal economic failure. </w:t>
      </w:r>
      <w:r w:rsidRPr="008E67EC">
        <w:rPr>
          <w:rStyle w:val="StyleUnderline"/>
        </w:rPr>
        <w:t xml:space="preserve">A large body of data demonstrates that the escalating </w:t>
      </w:r>
      <w:r w:rsidRPr="008E67EC">
        <w:rPr>
          <w:rStyle w:val="Emphasis"/>
        </w:rPr>
        <w:t>risks to U.S. power have come not from outside U.S. power, but from the very manner in which U.S. power has operated.</w:t>
      </w:r>
      <w:r w:rsidRPr="008E67EC">
        <w:rPr>
          <w:rStyle w:val="StyleUnderline"/>
        </w:rPr>
        <w:t xml:space="preserve"> The breakdown of the U.S.-led international order</w:t>
      </w:r>
      <w:r w:rsidRPr="008E67EC">
        <w:rPr>
          <w:sz w:val="14"/>
        </w:rPr>
        <w:t xml:space="preserve">, from this perspective, </w:t>
      </w:r>
      <w:r w:rsidRPr="008E67EC">
        <w:rPr>
          <w:rStyle w:val="StyleUnderline"/>
        </w:rPr>
        <w:t xml:space="preserve">is happening as a direct consequence of </w:t>
      </w:r>
      <w:r w:rsidRPr="008E67EC">
        <w:rPr>
          <w:rStyle w:val="Emphasis"/>
        </w:rPr>
        <w:t>deep-seated flaws in the structure, values and vision of that order</w:t>
      </w:r>
      <w:r w:rsidRPr="008E67EC">
        <w:rPr>
          <w:rStyle w:val="StyleUnderline"/>
        </w:rPr>
        <w:t xml:space="preserve">. </w:t>
      </w:r>
      <w:r w:rsidRPr="008E67EC">
        <w:rPr>
          <w:sz w:val="14"/>
        </w:rPr>
        <w:t xml:space="preserve">In this context, </w:t>
      </w:r>
      <w:r w:rsidRPr="008E67EC">
        <w:rPr>
          <w:rStyle w:val="StyleUnderline"/>
        </w:rPr>
        <w:t xml:space="preserve">the study’s conclusions are less a reflection of the actual state of the world, than of the way the Pentagon sees itself and the world. </w:t>
      </w:r>
      <w:r w:rsidRPr="008E67EC">
        <w:rPr>
          <w:sz w:val="14"/>
        </w:rPr>
        <w:t xml:space="preserve">Indeed, </w:t>
      </w:r>
      <w:r w:rsidRPr="008E67EC">
        <w:rPr>
          <w:rStyle w:val="StyleUnderline"/>
        </w:rPr>
        <w:t xml:space="preserve">most telling of all is the document’s utter inability to recognize the role of the Pentagon itself in systematically pursuing a wide range of policies </w:t>
      </w:r>
      <w:r w:rsidRPr="008E67EC">
        <w:rPr>
          <w:sz w:val="14"/>
        </w:rPr>
        <w:t xml:space="preserve">over the last several decades </w:t>
      </w:r>
      <w:r w:rsidRPr="008E67EC">
        <w:rPr>
          <w:rStyle w:val="StyleUnderline"/>
        </w:rPr>
        <w:t>which</w:t>
      </w:r>
      <w:r w:rsidRPr="008E67EC">
        <w:rPr>
          <w:sz w:val="14"/>
        </w:rPr>
        <w:t xml:space="preserve"> </w:t>
      </w:r>
      <w:r w:rsidRPr="008E67EC">
        <w:rPr>
          <w:rStyle w:val="StyleUnderline"/>
        </w:rPr>
        <w:t xml:space="preserve">have contributed directly to the very instability it now wants to defend against. </w:t>
      </w:r>
      <w:r w:rsidRPr="008E67EC">
        <w:rPr>
          <w:sz w:val="14"/>
        </w:rPr>
        <w:t xml:space="preserve">The Pentagon frames itself as existing outside the Hobbesian turmoil that it conveniently projects onto the world — the result is a monumental and convenient rejection of any sense of responsibility for what happens in the world. In this sense, the document is a powerful illustration of the self-limiting failure of conventional risk-assessment approaches. </w:t>
      </w:r>
      <w:r w:rsidRPr="008E67EC">
        <w:rPr>
          <w:rStyle w:val="StyleUnderline"/>
        </w:rPr>
        <w:t>What is needed instead is</w:t>
      </w:r>
      <w:r w:rsidRPr="008E67EC">
        <w:rPr>
          <w:sz w:val="14"/>
        </w:rPr>
        <w:t xml:space="preserve"> a systems-oriented approach based on evaluating not just the Pentagon’s internal beliefs about the drivers of risk — but </w:t>
      </w:r>
      <w:r w:rsidRPr="008E67EC">
        <w:rPr>
          <w:rStyle w:val="StyleUnderline"/>
        </w:rPr>
        <w:t>engaging with independent scientific evidence about those drivers to test the extent to which those beliefs withstand rigorous scrutiny.</w:t>
      </w:r>
      <w:r w:rsidRPr="008E67EC">
        <w:rPr>
          <w:sz w:val="14"/>
        </w:rPr>
        <w:t xml:space="preserve"> Such an approach could open the door to a very different scenario to the one recommended by this document — one based on a willingness to actually look in the mirror. And that in turn might open up the opportunity for Pentagon officials to imagine alternative policies with a real chance of actually working, rather than reinforcing the same stale failed strategies of the past. </w:t>
      </w:r>
    </w:p>
    <w:p w:rsidR="004B71DB" w:rsidRPr="007130E1" w:rsidRDefault="004B71DB" w:rsidP="004B71DB"/>
    <w:p w:rsidR="004B71DB" w:rsidRDefault="004B71DB" w:rsidP="004B71DB">
      <w:pPr>
        <w:pStyle w:val="Heading4"/>
      </w:pPr>
      <w:r>
        <w:t xml:space="preserve">Epistemology </w:t>
      </w:r>
      <w:r>
        <w:rPr>
          <w:u w:val="single"/>
        </w:rPr>
        <w:t>matters</w:t>
      </w:r>
      <w:r>
        <w:t xml:space="preserve">—filters authors’ </w:t>
      </w:r>
      <w:r>
        <w:rPr>
          <w:u w:val="single"/>
        </w:rPr>
        <w:t>understandings</w:t>
      </w:r>
      <w:r>
        <w:t xml:space="preserve"> of the world</w:t>
      </w:r>
    </w:p>
    <w:p w:rsidR="004B71DB" w:rsidRPr="002303D5" w:rsidRDefault="004B71DB" w:rsidP="004B71DB">
      <w:r w:rsidRPr="002303D5">
        <w:rPr>
          <w:rStyle w:val="Style13ptBold"/>
        </w:rPr>
        <w:t>Weekers 16</w:t>
      </w:r>
      <w:r>
        <w:t xml:space="preserve">—International Relations Scholar @ the Nijmegen School of Management @ Radboud University, Netherlands (Jim, writing his Masters thesis, 8/15/16, “Embracing one’s archrival,” </w:t>
      </w:r>
      <w:hyperlink r:id="rId66" w:history="1">
        <w:r w:rsidRPr="001F44D5">
          <w:rPr>
            <w:rStyle w:val="Hyperlink"/>
          </w:rPr>
          <w:t>http://theses.ubn.ru.nl/bitstream/handle/123456789/2165/Masterthesis%20Jim%20Weekers_rev.pdf?sequence=1</w:t>
        </w:r>
      </w:hyperlink>
      <w:r>
        <w:t xml:space="preserve">, Accessed 7/14/17, HWilson) </w:t>
      </w:r>
    </w:p>
    <w:p w:rsidR="004B71DB" w:rsidRPr="007130E1" w:rsidRDefault="004B71DB" w:rsidP="004B71DB">
      <w:r w:rsidRPr="002303D5">
        <w:rPr>
          <w:rStyle w:val="StyleUnderline"/>
        </w:rPr>
        <w:t xml:space="preserve">How scientists </w:t>
      </w:r>
      <w:r w:rsidRPr="002303D5">
        <w:rPr>
          <w:rStyle w:val="Emphasis"/>
        </w:rPr>
        <w:t>perceive the world</w:t>
      </w:r>
      <w:r w:rsidRPr="007130E1">
        <w:t xml:space="preserve"> to hang together </w:t>
      </w:r>
      <w:r w:rsidRPr="002303D5">
        <w:rPr>
          <w:rStyle w:val="StyleUnderline"/>
        </w:rPr>
        <w:t xml:space="preserve">is what </w:t>
      </w:r>
      <w:r w:rsidRPr="002303D5">
        <w:rPr>
          <w:rStyle w:val="Emphasis"/>
        </w:rPr>
        <w:t>structures their research</w:t>
      </w:r>
      <w:r w:rsidRPr="002303D5">
        <w:rPr>
          <w:rStyle w:val="StyleUnderline"/>
        </w:rPr>
        <w:t xml:space="preserve"> and determines the </w:t>
      </w:r>
      <w:r w:rsidRPr="002303D5">
        <w:rPr>
          <w:rStyle w:val="Emphasis"/>
        </w:rPr>
        <w:t>significance</w:t>
      </w:r>
      <w:r w:rsidRPr="002303D5">
        <w:rPr>
          <w:rStyle w:val="StyleUnderline"/>
        </w:rPr>
        <w:t xml:space="preserve"> of that which they observe</w:t>
      </w:r>
      <w:r w:rsidRPr="007130E1">
        <w:t xml:space="preserve">. </w:t>
      </w:r>
      <w:r w:rsidRPr="002303D5">
        <w:rPr>
          <w:rStyle w:val="StyleUnderline"/>
        </w:rPr>
        <w:t xml:space="preserve">An understanding of the </w:t>
      </w:r>
      <w:r w:rsidRPr="002303D5">
        <w:rPr>
          <w:rStyle w:val="Emphasis"/>
        </w:rPr>
        <w:t>ontological underpinnings</w:t>
      </w:r>
      <w:r w:rsidRPr="002303D5">
        <w:rPr>
          <w:rStyle w:val="StyleUnderline"/>
        </w:rPr>
        <w:t xml:space="preserve"> of </w:t>
      </w:r>
      <w:r w:rsidRPr="002303D5">
        <w:rPr>
          <w:rStyle w:val="Emphasis"/>
        </w:rPr>
        <w:t>different theoretical schools</w:t>
      </w:r>
      <w:r w:rsidRPr="007130E1">
        <w:t xml:space="preserve"> </w:t>
      </w:r>
      <w:r w:rsidRPr="002303D5">
        <w:rPr>
          <w:rStyle w:val="StyleUnderline"/>
        </w:rPr>
        <w:t>is</w:t>
      </w:r>
      <w:r w:rsidRPr="007130E1">
        <w:t xml:space="preserve"> therefore </w:t>
      </w:r>
      <w:r w:rsidRPr="002303D5">
        <w:rPr>
          <w:rStyle w:val="StyleUnderline"/>
        </w:rPr>
        <w:t xml:space="preserve">needed to make sense of the </w:t>
      </w:r>
      <w:r w:rsidRPr="002303D5">
        <w:rPr>
          <w:rStyle w:val="Emphasis"/>
        </w:rPr>
        <w:t>causal mechanisms constructed</w:t>
      </w:r>
      <w:r w:rsidRPr="007130E1">
        <w:t xml:space="preserve"> </w:t>
      </w:r>
      <w:r w:rsidRPr="002303D5">
        <w:rPr>
          <w:rStyle w:val="StyleUnderline"/>
        </w:rPr>
        <w:t xml:space="preserve">and </w:t>
      </w:r>
      <w:r w:rsidRPr="002303D5">
        <w:rPr>
          <w:rStyle w:val="Emphasis"/>
        </w:rPr>
        <w:t>conclusions reached</w:t>
      </w:r>
      <w:r w:rsidRPr="007130E1">
        <w:t xml:space="preserve">. </w:t>
      </w:r>
      <w:r w:rsidRPr="002303D5">
        <w:rPr>
          <w:rStyle w:val="StyleUnderline"/>
        </w:rPr>
        <w:t xml:space="preserve">Although it being a rather philosophical one, the question of whether there is actually a world out there is where the main </w:t>
      </w:r>
      <w:r w:rsidRPr="002303D5">
        <w:rPr>
          <w:rStyle w:val="Emphasis"/>
        </w:rPr>
        <w:t>schools of thought within IR</w:t>
      </w:r>
      <w:r w:rsidRPr="002303D5">
        <w:rPr>
          <w:rStyle w:val="StyleUnderline"/>
        </w:rPr>
        <w:t xml:space="preserve"> </w:t>
      </w:r>
      <w:r w:rsidRPr="002303D5">
        <w:rPr>
          <w:rStyle w:val="Emphasis"/>
        </w:rPr>
        <w:t>differ</w:t>
      </w:r>
      <w:r w:rsidRPr="002303D5">
        <w:rPr>
          <w:rStyle w:val="StyleUnderline"/>
        </w:rPr>
        <w:t xml:space="preserve"> in principle</w:t>
      </w:r>
      <w:r w:rsidRPr="007130E1">
        <w:t xml:space="preserve">. In the realm of IR scholarship there have been multiple great debates of which the participating parties were typical in their own respects and communicated and contested each other on certain specific points. </w:t>
      </w:r>
      <w:r w:rsidRPr="002303D5">
        <w:rPr>
          <w:rStyle w:val="StyleUnderline"/>
        </w:rPr>
        <w:t>Views on ontology and epistemology changed with changing perspectives as regards the overall perception on what the IR-discipline should take into account</w:t>
      </w:r>
      <w:r w:rsidRPr="007130E1">
        <w:t xml:space="preserve">. </w:t>
      </w:r>
      <w:r w:rsidRPr="007C3C3B">
        <w:rPr>
          <w:rStyle w:val="StyleUnderline"/>
        </w:rPr>
        <w:t>In order to understand</w:t>
      </w:r>
      <w:r w:rsidRPr="007130E1">
        <w:t xml:space="preserve"> to what </w:t>
      </w:r>
      <w:r w:rsidRPr="007C3C3B">
        <w:rPr>
          <w:rStyle w:val="StyleUnderline"/>
        </w:rPr>
        <w:t>theoretical background</w:t>
      </w:r>
      <w:r w:rsidRPr="007130E1">
        <w:t xml:space="preserve"> this study has its roots and contributes to, </w:t>
      </w:r>
      <w:r w:rsidRPr="007C3C3B">
        <w:rPr>
          <w:rStyle w:val="StyleUnderline"/>
        </w:rPr>
        <w:t xml:space="preserve">we need to delve deeper in what the </w:t>
      </w:r>
      <w:r w:rsidRPr="007C3C3B">
        <w:rPr>
          <w:rStyle w:val="Emphasis"/>
        </w:rPr>
        <w:t>fundamentals</w:t>
      </w:r>
      <w:r w:rsidRPr="007C3C3B">
        <w:rPr>
          <w:rStyle w:val="StyleUnderline"/>
        </w:rPr>
        <w:t xml:space="preserve"> of the debates in </w:t>
      </w:r>
      <w:r w:rsidRPr="007C3C3B">
        <w:rPr>
          <w:rStyle w:val="Emphasis"/>
        </w:rPr>
        <w:t>the IR discipline</w:t>
      </w:r>
      <w:r w:rsidRPr="007C3C3B">
        <w:rPr>
          <w:rStyle w:val="StyleUnderline"/>
        </w:rPr>
        <w:t xml:space="preserve"> have been</w:t>
      </w:r>
      <w:r w:rsidRPr="007130E1">
        <w:t>.</w:t>
      </w:r>
    </w:p>
    <w:p w:rsidR="004B71DB" w:rsidRDefault="004B71DB" w:rsidP="004B71DB"/>
    <w:p w:rsidR="004B71DB" w:rsidRPr="00286A47" w:rsidRDefault="004B71DB" w:rsidP="004B71DB"/>
    <w:p w:rsidR="00526336" w:rsidRDefault="00526336" w:rsidP="00526336">
      <w:pPr>
        <w:pStyle w:val="Heading3"/>
      </w:pPr>
      <w:r>
        <w:t>Heg bad – China fill-in</w:t>
      </w:r>
    </w:p>
    <w:p w:rsidR="00526336" w:rsidRPr="004E25BB" w:rsidRDefault="00526336" w:rsidP="00526336">
      <w:pPr>
        <w:pStyle w:val="Heading4"/>
      </w:pPr>
      <w:r>
        <w:t>China fills in-solves global security better than US leadership</w:t>
      </w:r>
    </w:p>
    <w:p w:rsidR="00526336" w:rsidRDefault="00526336" w:rsidP="00526336">
      <w:r w:rsidRPr="00FA6DB9">
        <w:rPr>
          <w:b/>
        </w:rPr>
        <w:t>Chen</w:t>
      </w:r>
      <w:r>
        <w:t xml:space="preserve"> 3-21-</w:t>
      </w:r>
      <w:r w:rsidRPr="00FA6DB9">
        <w:rPr>
          <w:b/>
        </w:rPr>
        <w:t>14</w:t>
      </w:r>
      <w:r>
        <w:t xml:space="preserve"> </w:t>
      </w:r>
    </w:p>
    <w:p w:rsidR="00526336" w:rsidRDefault="00526336" w:rsidP="00526336">
      <w:r>
        <w:t>(</w:t>
      </w:r>
      <w:hyperlink r:id="rId67" w:history="1">
        <w:r w:rsidRPr="0089392F">
          <w:rPr>
            <w:rStyle w:val="Hyperlink"/>
          </w:rPr>
          <w:t>Dingding-</w:t>
        </w:r>
        <w:r>
          <w:rPr>
            <w:rStyle w:val="Hyperlink"/>
          </w:rPr>
          <w:t>International Relations professor at Jinan University, a nonresident fellow at the Global Public Policy Institute in Berlin, Germany, and Founding Director of the Intellisia Institute.</w:t>
        </w:r>
        <w:r w:rsidRPr="0089392F">
          <w:rPr>
            <w:rStyle w:val="Hyperlink"/>
          </w:rPr>
          <w:t> </w:t>
        </w:r>
      </w:hyperlink>
      <w:r>
        <w:t xml:space="preserve">“The World Needs China’s Leadership” </w:t>
      </w:r>
      <w:hyperlink r:id="rId68" w:history="1">
        <w:r w:rsidRPr="0089392F">
          <w:rPr>
            <w:rStyle w:val="Hyperlink"/>
          </w:rPr>
          <w:t>http://thediplomat.com/2014/03/the-world-needs-chinas-leadership/</w:t>
        </w:r>
      </w:hyperlink>
      <w:r>
        <w:t>) mba-alb</w:t>
      </w:r>
    </w:p>
    <w:p w:rsidR="00526336" w:rsidRPr="00AB1718" w:rsidRDefault="00526336" w:rsidP="00526336">
      <w:pPr>
        <w:rPr>
          <w:u w:val="single"/>
        </w:rPr>
      </w:pPr>
      <w:r w:rsidRPr="00AB1718">
        <w:rPr>
          <w:sz w:val="12"/>
        </w:rPr>
        <w:t xml:space="preserve">A </w:t>
      </w:r>
      <w:r w:rsidRPr="004E25BB">
        <w:rPr>
          <w:u w:val="single"/>
        </w:rPr>
        <w:t>more stable and prosperous world necessitates a China that’s more active and assertive in global affairs</w:t>
      </w:r>
      <w:r w:rsidRPr="00AB1718">
        <w:rPr>
          <w:sz w:val="12"/>
        </w:rPr>
        <w:t>. For more than two decades China has abided by former leader Deng Xiaoping’s “keep a low profile” strategy in foreign affairs. But things are changing —</w:t>
      </w:r>
      <w:r w:rsidRPr="004E25BB">
        <w:rPr>
          <w:u w:val="single"/>
        </w:rPr>
        <w:t xml:space="preserve"> China is ready to take on a leadership role in international affairs, and the world will benefit from</w:t>
      </w:r>
      <w:r w:rsidRPr="00AB1718">
        <w:rPr>
          <w:sz w:val="12"/>
        </w:rPr>
        <w:t xml:space="preserve"> it. In a recent speech on the country’s regional diplomacy, China’s President </w:t>
      </w:r>
      <w:r w:rsidRPr="00F876A2">
        <w:rPr>
          <w:u w:val="single"/>
        </w:rPr>
        <w:t>Xi</w:t>
      </w:r>
      <w:r w:rsidRPr="00AB1718">
        <w:rPr>
          <w:sz w:val="12"/>
        </w:rPr>
        <w:t xml:space="preserve"> Jinping</w:t>
      </w:r>
      <w:r w:rsidRPr="00F876A2">
        <w:rPr>
          <w:u w:val="single"/>
        </w:rPr>
        <w:t xml:space="preserve"> emphasized “being more active</w:t>
      </w:r>
      <w:r w:rsidRPr="00AB1718">
        <w:rPr>
          <w:sz w:val="12"/>
        </w:rPr>
        <w:t>,” “</w:t>
      </w:r>
      <w:r w:rsidRPr="00F876A2">
        <w:rPr>
          <w:u w:val="single"/>
        </w:rPr>
        <w:t>adjusting to new times</w:t>
      </w:r>
      <w:r w:rsidRPr="00AB1718">
        <w:rPr>
          <w:sz w:val="12"/>
        </w:rPr>
        <w:t xml:space="preserve">,” </w:t>
      </w:r>
      <w:r w:rsidRPr="00F876A2">
        <w:rPr>
          <w:u w:val="single"/>
        </w:rPr>
        <w:t>providing “more leadership,”</w:t>
      </w:r>
      <w:r w:rsidRPr="00AB1718">
        <w:rPr>
          <w:sz w:val="12"/>
        </w:rPr>
        <w:t xml:space="preserve"> </w:t>
      </w:r>
      <w:r w:rsidRPr="00F876A2">
        <w:rPr>
          <w:u w:val="single"/>
        </w:rPr>
        <w:t>and “contributing to the world</w:t>
      </w:r>
      <w:r w:rsidRPr="00AB1718">
        <w:rPr>
          <w:sz w:val="12"/>
        </w:rPr>
        <w:t xml:space="preserve">.” The Minister of Foreign Affairs, Wang Yi, also said recently that </w:t>
      </w:r>
      <w:r w:rsidRPr="00F876A2">
        <w:rPr>
          <w:u w:val="single"/>
        </w:rPr>
        <w:t>China is ready to take on more international responsibilities</w:t>
      </w:r>
      <w:r w:rsidRPr="00AB1718">
        <w:rPr>
          <w:sz w:val="12"/>
        </w:rPr>
        <w:t xml:space="preserve">, </w:t>
      </w:r>
      <w:r w:rsidRPr="00F876A2">
        <w:rPr>
          <w:u w:val="single"/>
        </w:rPr>
        <w:t>ranging from</w:t>
      </w:r>
      <w:r w:rsidRPr="00AB1718">
        <w:rPr>
          <w:sz w:val="12"/>
        </w:rPr>
        <w:t xml:space="preserve"> foreign aid, </w:t>
      </w:r>
      <w:r w:rsidRPr="00F876A2">
        <w:rPr>
          <w:u w:val="single"/>
        </w:rPr>
        <w:t>peacekeeping</w:t>
      </w:r>
      <w:r w:rsidRPr="00AB1718">
        <w:rPr>
          <w:sz w:val="12"/>
        </w:rPr>
        <w:t xml:space="preserve">, </w:t>
      </w:r>
      <w:r w:rsidRPr="00F876A2">
        <w:rPr>
          <w:u w:val="single"/>
        </w:rPr>
        <w:t>nuclear non-proliferation, and regional security mechanisms. This is already happening in several areas</w:t>
      </w:r>
      <w:r w:rsidRPr="00AB1718">
        <w:rPr>
          <w:sz w:val="12"/>
        </w:rPr>
        <w:t xml:space="preserve">. China’s Premier </w:t>
      </w:r>
      <w:r w:rsidRPr="00F876A2">
        <w:rPr>
          <w:u w:val="single"/>
        </w:rPr>
        <w:t>Li</w:t>
      </w:r>
      <w:r w:rsidRPr="00AB1718">
        <w:rPr>
          <w:sz w:val="12"/>
        </w:rPr>
        <w:t xml:space="preserve"> Keqiang recently </w:t>
      </w:r>
      <w:r w:rsidRPr="00F876A2">
        <w:rPr>
          <w:u w:val="single"/>
        </w:rPr>
        <w:t xml:space="preserve">spoke of building a new security framework in East Asia, </w:t>
      </w:r>
      <w:r w:rsidRPr="00AB1718">
        <w:rPr>
          <w:sz w:val="12"/>
        </w:rPr>
        <w:t xml:space="preserve">and the </w:t>
      </w:r>
      <w:r w:rsidRPr="00F876A2">
        <w:rPr>
          <w:u w:val="single"/>
        </w:rPr>
        <w:t>country’s senior leaders are making efforts to manage nuclear dilemmas in Iran and North Korea.</w:t>
      </w:r>
      <w:r w:rsidRPr="00AB1718">
        <w:rPr>
          <w:sz w:val="12"/>
        </w:rPr>
        <w:t xml:space="preserve"> The country is working with other BRICS countries to establish their own development bank that could rival the World Bank and the IMF. </w:t>
      </w:r>
      <w:r w:rsidRPr="00F876A2">
        <w:rPr>
          <w:u w:val="single"/>
        </w:rPr>
        <w:t>China has also shaped the development of the responsibility to protect norm in international security</w:t>
      </w:r>
      <w:r w:rsidRPr="00AB1718">
        <w:rPr>
          <w:sz w:val="12"/>
        </w:rPr>
        <w:t xml:space="preserve"> and human rights, and continues to reform it along with other developing countries. As these developments have gradually changed the face of international relations, </w:t>
      </w:r>
      <w:r w:rsidRPr="00F876A2">
        <w:rPr>
          <w:u w:val="single"/>
        </w:rPr>
        <w:t>the U.S. has been hampered by problems ranging from its fiscal deficit and domestic political stagnation to international withdrawal</w:t>
      </w:r>
      <w:r w:rsidRPr="00AB1718">
        <w:rPr>
          <w:sz w:val="12"/>
        </w:rPr>
        <w:t xml:space="preserve">, </w:t>
      </w:r>
      <w:r w:rsidRPr="00F876A2">
        <w:rPr>
          <w:u w:val="single"/>
        </w:rPr>
        <w:t>sending a discouraging signal to the world</w:t>
      </w:r>
      <w:r w:rsidRPr="00AB1718">
        <w:rPr>
          <w:sz w:val="12"/>
        </w:rPr>
        <w:t xml:space="preserve">. </w:t>
      </w:r>
      <w:r w:rsidRPr="009E3AAA">
        <w:rPr>
          <w:b/>
          <w:u w:val="single"/>
        </w:rPr>
        <w:t>Gone are the days when the U.S. could singlehandedly provide a stable order for the international community</w:t>
      </w:r>
      <w:r w:rsidRPr="00AB1718">
        <w:rPr>
          <w:sz w:val="12"/>
        </w:rPr>
        <w:t>. Now more than ever, the U</w:t>
      </w:r>
      <w:r w:rsidRPr="00E50E0A">
        <w:rPr>
          <w:u w:val="single"/>
        </w:rPr>
        <w:t>.S. needs help from other countries to provide global leadership</w:t>
      </w:r>
      <w:r w:rsidRPr="00AB1718">
        <w:rPr>
          <w:sz w:val="12"/>
        </w:rPr>
        <w:t xml:space="preserve">. But Europe has been plagued by its own debt crisis and Japan is struggling to come back from two decades of economic stagnation. </w:t>
      </w:r>
      <w:r w:rsidRPr="00E50E0A">
        <w:rPr>
          <w:u w:val="single"/>
        </w:rPr>
        <w:t>China</w:t>
      </w:r>
      <w:r w:rsidRPr="00AB1718">
        <w:rPr>
          <w:sz w:val="12"/>
        </w:rPr>
        <w:t>, on the other hand</w:t>
      </w:r>
      <w:r w:rsidRPr="00E50E0A">
        <w:rPr>
          <w:u w:val="single"/>
        </w:rPr>
        <w:t>, has recovered quickly from the 2008 global financial crisis and now is the second largest economy in the world</w:t>
      </w:r>
      <w:r w:rsidRPr="00AB1718">
        <w:rPr>
          <w:sz w:val="12"/>
        </w:rPr>
        <w:t>. Not all scholars would agree that China is ready for a leadership role, and several misconceptions should be addressed. First, le</w:t>
      </w:r>
      <w:r w:rsidRPr="00E50E0A">
        <w:rPr>
          <w:u w:val="single"/>
        </w:rPr>
        <w:t>adership is not hegemony. Chinese leadership in global affairs will not mean regional or global domination. China should not impose its own will on other states, and it will not do so.</w:t>
      </w:r>
      <w:r w:rsidRPr="00AB1718">
        <w:rPr>
          <w:sz w:val="12"/>
        </w:rPr>
        <w:t xml:space="preserve"> </w:t>
      </w:r>
      <w:r w:rsidRPr="00E50E0A">
        <w:rPr>
          <w:u w:val="single"/>
        </w:rPr>
        <w:t>It knows the perils of this approach very well from its own painful experiences since 1840 at the hands of the West and Japan</w:t>
      </w:r>
      <w:r w:rsidRPr="00AB1718">
        <w:rPr>
          <w:sz w:val="12"/>
        </w:rPr>
        <w:t xml:space="preserve">. Moreover, </w:t>
      </w:r>
      <w:r w:rsidRPr="003B330D">
        <w:rPr>
          <w:u w:val="single"/>
        </w:rPr>
        <w:t>China has sided with the developing countries over many issues for a long time</w:t>
      </w:r>
      <w:r w:rsidRPr="00AB1718">
        <w:rPr>
          <w:sz w:val="12"/>
        </w:rPr>
        <w:t xml:space="preserve">. Indeed, part of China’s identity is still as a developing country, and this ensures that </w:t>
      </w:r>
      <w:r w:rsidRPr="003B330D">
        <w:rPr>
          <w:b/>
          <w:u w:val="single"/>
        </w:rPr>
        <w:t>China will continue to restrain itself from bullying other developing or smaller countries.</w:t>
      </w:r>
      <w:r w:rsidRPr="00AB1718">
        <w:rPr>
          <w:sz w:val="12"/>
        </w:rPr>
        <w:t xml:space="preserve"> Second, China cannot lead in all issue areas. Its power and resources are still limited and will remain so for a long time. Yet the country can start taking on more leadership in areas such as poverty reduction, environmental protection, community building in East Asia, foreign aid to developing countries, and international human rights protection. Third,</w:t>
      </w:r>
      <w:r w:rsidRPr="003B330D">
        <w:rPr>
          <w:u w:val="single"/>
        </w:rPr>
        <w:t xml:space="preserve"> some worry that China’s pursuit of leadership will generate conflict</w:t>
      </w:r>
      <w:r w:rsidRPr="00AB1718">
        <w:rPr>
          <w:sz w:val="12"/>
        </w:rPr>
        <w:t xml:space="preserve">. </w:t>
      </w:r>
      <w:r w:rsidRPr="003B330D">
        <w:rPr>
          <w:u w:val="single"/>
        </w:rPr>
        <w:t>This would only happen if the U.S. chose to contain or undermine China’s efforts</w:t>
      </w:r>
      <w:r w:rsidRPr="00AB1718">
        <w:rPr>
          <w:sz w:val="12"/>
        </w:rPr>
        <w:t xml:space="preserve">. </w:t>
      </w:r>
      <w:r w:rsidRPr="003B330D">
        <w:rPr>
          <w:b/>
          <w:u w:val="single"/>
        </w:rPr>
        <w:t>More Chinese leadership will lead to more regional and global public goods, a more stable order in Asia, and a more confident and secure China.</w:t>
      </w:r>
      <w:r w:rsidRPr="00AB1718">
        <w:rPr>
          <w:sz w:val="12"/>
        </w:rPr>
        <w:t xml:space="preserve"> </w:t>
      </w:r>
      <w:r w:rsidRPr="003B330D">
        <w:rPr>
          <w:u w:val="single"/>
        </w:rPr>
        <w:t>That</w:t>
      </w:r>
      <w:r w:rsidRPr="00AB1718">
        <w:rPr>
          <w:sz w:val="12"/>
        </w:rPr>
        <w:t xml:space="preserve">, in turn, </w:t>
      </w:r>
      <w:r w:rsidRPr="003B330D">
        <w:rPr>
          <w:u w:val="single"/>
        </w:rPr>
        <w:t>will help to keep rising domestic nationalism at bay</w:t>
      </w:r>
      <w:r w:rsidRPr="00AB1718">
        <w:rPr>
          <w:sz w:val="12"/>
        </w:rPr>
        <w:t xml:space="preserve">. Fourth, some within China worry that taking on too much international responsibilities will weaken China’s own social and economic development. This worry is unwarranted. With power comes greater responsibility. China’s power has increased significantly over the last decades and China has been the biggest beneficiary of globalization and economic openness; now is the right time for China to make some contributions to the international community. To play an effective leadership role in global affairs, China must also adopt meaningful economic, political, and social reforms at home. Just like the U.S., China’s global leadership must come from internal accomplishments. This means that the Chinese government should rebuild its domestic legitimacy through redefining state-society relations and shifting emphasis from GDP growth to morality. The good news is that the current Chinese leadership, led by President </w:t>
      </w:r>
      <w:r w:rsidRPr="00AB1718">
        <w:rPr>
          <w:u w:val="single"/>
        </w:rPr>
        <w:t>Xi</w:t>
      </w:r>
      <w:r w:rsidRPr="00AB1718">
        <w:rPr>
          <w:sz w:val="12"/>
        </w:rPr>
        <w:t xml:space="preserve"> Jinping, </w:t>
      </w:r>
      <w:r w:rsidRPr="00AB1718">
        <w:rPr>
          <w:u w:val="single"/>
        </w:rPr>
        <w:t>is keenly aware of this problem and is determined to tackle legitimacy issues through more major reforms</w:t>
      </w:r>
      <w:r w:rsidRPr="00AB1718">
        <w:rPr>
          <w:sz w:val="12"/>
        </w:rPr>
        <w:t xml:space="preserve">. All this talk about China’s leadership might make some countries uneasy. But they need not worry. The international community must acknowledge that today’s fast-rising </w:t>
      </w:r>
      <w:r w:rsidRPr="00AB1718">
        <w:rPr>
          <w:u w:val="single"/>
        </w:rPr>
        <w:t>China has earned the right to play an important role in shaping a new international orde</w:t>
      </w:r>
      <w:r w:rsidRPr="00AB1718">
        <w:rPr>
          <w:sz w:val="12"/>
        </w:rPr>
        <w:t xml:space="preserve">r. </w:t>
      </w:r>
      <w:r w:rsidRPr="00AB1718">
        <w:rPr>
          <w:u w:val="single"/>
        </w:rPr>
        <w:t>A more stable and prosperous world will need China to be more active and assertive in global affairs.</w:t>
      </w:r>
    </w:p>
    <w:p w:rsidR="00526336" w:rsidRPr="00C50A23" w:rsidRDefault="00526336" w:rsidP="00526336">
      <w:pPr>
        <w:pStyle w:val="Heading2"/>
      </w:pPr>
      <w:r>
        <w:t>ALTS TO HEGEMONY</w:t>
      </w:r>
    </w:p>
    <w:p w:rsidR="00526336" w:rsidRDefault="00526336" w:rsidP="00526336">
      <w:pPr>
        <w:pStyle w:val="Heading3"/>
      </w:pPr>
      <w:r>
        <w:t>OSB now / good</w:t>
      </w:r>
    </w:p>
    <w:p w:rsidR="00526336" w:rsidRDefault="00526336" w:rsidP="00526336">
      <w:pPr>
        <w:pStyle w:val="Heading4"/>
      </w:pPr>
      <w:r>
        <w:t xml:space="preserve">Trump and the American public are moving to offshore balancing as a result of economic factors – slow growth has driven the turn inward but the plan flips that </w:t>
      </w:r>
    </w:p>
    <w:p w:rsidR="00526336" w:rsidRDefault="00526336" w:rsidP="00526336">
      <w:r>
        <w:t xml:space="preserve">Randall L. </w:t>
      </w:r>
      <w:r w:rsidRPr="002B6BAA">
        <w:rPr>
          <w:rStyle w:val="Style13ptBold"/>
        </w:rPr>
        <w:t>Schweller</w:t>
      </w:r>
      <w:r>
        <w:t>, 2-8-</w:t>
      </w:r>
      <w:r w:rsidRPr="002B6BAA">
        <w:rPr>
          <w:rStyle w:val="Style13ptBold"/>
        </w:rPr>
        <w:t>2017</w:t>
      </w:r>
      <w:r>
        <w:t xml:space="preserve"> (Randall Schweller is Professor of Political Science at Ohio State University. His most recent book is Maxwell’s Demon and the Golden Apple: Global Discord in the New Millennium (Johns Hopkins University Press, 2014). He is Editor-in-Chief of Security Studies. Citing Mearshimer, Walt, Posen, Pape, Bacevich "Policy Series: A Third-Image Explanation for Why Trump Now: A Response to Robert Jervis’s "President Trump and IR Theory"," ISSF, </w:t>
      </w:r>
      <w:hyperlink r:id="rId69" w:history="1">
        <w:r w:rsidRPr="00806CE2">
          <w:rPr>
            <w:rStyle w:val="Hyperlink"/>
          </w:rPr>
          <w:t>https://issforum.org/roundtables/policy/1-5m-third-image//)MBA</w:t>
        </w:r>
      </w:hyperlink>
      <w:r>
        <w:t xml:space="preserve"> HBJ</w:t>
      </w:r>
    </w:p>
    <w:p w:rsidR="00526336" w:rsidRPr="00526336" w:rsidRDefault="00526336" w:rsidP="00526336">
      <w:pPr>
        <w:rPr>
          <w:sz w:val="8"/>
        </w:rPr>
      </w:pPr>
      <w:r w:rsidRPr="00555077">
        <w:rPr>
          <w:sz w:val="8"/>
        </w:rPr>
        <w:t xml:space="preserve">In this essay, I offer a structural-realist explanation for what I meant by the United States having arrived “at a point in our history” where the phenomenon of President Donald Trump or someone like him is, if not inevitable, highly probable. </w:t>
      </w:r>
      <w:r w:rsidRPr="001462F0">
        <w:rPr>
          <w:rStyle w:val="StyleUnderline"/>
        </w:rPr>
        <w:t>The short answer is that the world is becoming more competitive and tightly coupled as it transitions from unipolarity to emerging multipolarity—which, if and when it arrives, will be the first truly global multipolar system in history.</w:t>
      </w:r>
      <w:r w:rsidRPr="00555077">
        <w:rPr>
          <w:sz w:val="8"/>
        </w:rPr>
        <w:t xml:space="preserve">[4] For decades, </w:t>
      </w:r>
      <w:r w:rsidRPr="001462F0">
        <w:rPr>
          <w:rStyle w:val="Emphasis"/>
        </w:rPr>
        <w:t>American citizens</w:t>
      </w:r>
      <w:r w:rsidRPr="00555077">
        <w:rPr>
          <w:sz w:val="8"/>
        </w:rPr>
        <w:t xml:space="preserve">, in stark contrast with their leaders, </w:t>
      </w:r>
      <w:r w:rsidRPr="001462F0">
        <w:rPr>
          <w:rStyle w:val="Emphasis"/>
        </w:rPr>
        <w:t>have been more realist than liberal in their foreign-policy orientation.</w:t>
      </w:r>
      <w:r w:rsidRPr="00555077">
        <w:rPr>
          <w:sz w:val="8"/>
        </w:rPr>
        <w:t xml:space="preserve"> </w:t>
      </w:r>
      <w:r w:rsidRPr="001462F0">
        <w:rPr>
          <w:rStyle w:val="StyleUnderline"/>
        </w:rPr>
        <w:t>There is now sufficient compulsion in the United States’ external environment for them to demand a more narrowly self-interested foreign policy.</w:t>
      </w:r>
      <w:r w:rsidRPr="00555077">
        <w:rPr>
          <w:sz w:val="8"/>
        </w:rPr>
        <w:t xml:space="preserve"> </w:t>
      </w:r>
      <w:r w:rsidRPr="001462F0">
        <w:rPr>
          <w:rStyle w:val="Emphasis"/>
        </w:rPr>
        <w:t>They insist on a President who unabashedly puts American interests first</w:t>
      </w:r>
      <w:r w:rsidRPr="00555077">
        <w:rPr>
          <w:sz w:val="8"/>
        </w:rPr>
        <w:t xml:space="preserve">; </w:t>
      </w:r>
      <w:r w:rsidRPr="001462F0">
        <w:rPr>
          <w:rStyle w:val="StyleUnderline"/>
        </w:rPr>
        <w:t>who</w:t>
      </w:r>
      <w:r w:rsidRPr="00555077">
        <w:rPr>
          <w:sz w:val="8"/>
        </w:rPr>
        <w:t xml:space="preserve">, as a billionaire businessman with highly touted deal-making skills, </w:t>
      </w:r>
      <w:r w:rsidRPr="001462F0">
        <w:rPr>
          <w:rStyle w:val="StyleUnderline"/>
        </w:rPr>
        <w:t>will fight as an economic nationalist</w:t>
      </w:r>
      <w:r w:rsidRPr="00555077">
        <w:rPr>
          <w:sz w:val="8"/>
        </w:rPr>
        <w:t xml:space="preserve"> to keep manufacturing jobs in the United States rather than letting the vagaries of markets and globalization decide the fates of working class Americans. More generally, the old rationale for America’s deep engagement with the world, which took hold in the wake of World War II and persisted through the Cold War, has been rejected by many Americans, who wonder why Uncle Sam needs to play such an outsize and, too often for their taste, “other-regarding” role on the world stage. According to a Pew Research Center poll conducted in April 2016, </w:t>
      </w:r>
      <w:r w:rsidRPr="001462F0">
        <w:rPr>
          <w:rStyle w:val="StyleUnderline"/>
        </w:rPr>
        <w:t>more Americans say the U.S. does too much (41%) than too little (27%) to solve world problems</w:t>
      </w:r>
      <w:r w:rsidRPr="00555077">
        <w:rPr>
          <w:sz w:val="8"/>
        </w:rPr>
        <w:t xml:space="preserve">, with 28% saying it is doing about the right amount; </w:t>
      </w:r>
      <w:r w:rsidRPr="001462F0">
        <w:rPr>
          <w:rStyle w:val="Emphasis"/>
        </w:rPr>
        <w:t>and they are just as wary about U.S. participation in the global economy. “Nearly half of Americans (49%) say U.S. involvement in the global economy is a bad thing</w:t>
      </w:r>
      <w:r w:rsidRPr="00555077">
        <w:rPr>
          <w:sz w:val="8"/>
        </w:rPr>
        <w:t xml:space="preserve"> because it lowers wages and costs jobs; fewer (44%) see this as a good thing because it provides the U.S. with new markets and opportunities for growth.”[5] In short, Americans want a hard-boiled realist for President. Robert Jervis claims that “a Trump foreign policy that followed his campaign statements would be hard to square with Realism, although it would be difficult to say what alternative theory, if any, it vindicated.” I disagree. As I argue below, </w:t>
      </w:r>
      <w:r w:rsidRPr="001462F0">
        <w:rPr>
          <w:rStyle w:val="StyleUnderline"/>
        </w:rPr>
        <w:t>Trump’s views conform with both the political economy and geopolitics of realism, and they represent a sea change from those of his predecessors.</w:t>
      </w:r>
      <w:r>
        <w:rPr>
          <w:rStyle w:val="StyleUnderline"/>
        </w:rPr>
        <w:t xml:space="preserve"> </w:t>
      </w:r>
      <w:r w:rsidRPr="00555077">
        <w:rPr>
          <w:sz w:val="8"/>
        </w:rPr>
        <w:t>Since 1945, but most especially since the end of the Cold War</w:t>
      </w:r>
      <w:r w:rsidRPr="001462F0">
        <w:rPr>
          <w:rStyle w:val="StyleUnderline"/>
        </w:rPr>
        <w:t>, U.S. foreign policy has been captured by liberal internationalism—a creed that sees multilateral regimes, democratic institutions, economic interdependence, and the export of American values and norms</w:t>
      </w:r>
      <w:r w:rsidRPr="00555077">
        <w:rPr>
          <w:sz w:val="8"/>
        </w:rPr>
        <w:t xml:space="preserve"> as the most effective and appropriate means to advance U.S. interests and to get others to do and want what Americans want.[6] This is the logic behind Secretary of State Hillary Clinton’s vision of an emerging “multipartner,” as opposed to multipolar, world. “It does not make sense to adapt a 19th-century concert of powers or a 20th-century balance-of-power strategy. We cannot go back to Cold War containment or to unilateralism,” Clinton said in a speech at the Council on Foreign Relations in July 2009. “We will lead by inducing greater cooperation among a greater number of actors and reducing competition, tilting the balance away from a multipolar world and toward a multipartner world.”[7] It is a view based on the assumption that history moves forward in a progressive direction—one that is consistent with the metaphor of time’s arrow.[8] But while this Lockean world view retains an ideological stranglehold over U.S. policy elites, </w:t>
      </w:r>
      <w:r w:rsidRPr="001462F0">
        <w:rPr>
          <w:rStyle w:val="Emphasis"/>
        </w:rPr>
        <w:t>the American body politic embraces an essentially realist understanding of international relations.</w:t>
      </w:r>
      <w:r w:rsidRPr="00555077">
        <w:rPr>
          <w:sz w:val="8"/>
        </w:rPr>
        <w:t xml:space="preserve"> As Drezner points out, “</w:t>
      </w:r>
      <w:r w:rsidRPr="001462F0">
        <w:rPr>
          <w:rStyle w:val="Emphasis"/>
        </w:rPr>
        <w:t xml:space="preserve">surveys about foreign policy world views and priorities, the use of force, and foreign economic policies all reveal a strong realist bent among the mass American public. </w:t>
      </w:r>
      <w:r w:rsidRPr="001462F0">
        <w:rPr>
          <w:rStyle w:val="StyleUnderline"/>
        </w:rPr>
        <w:t>The overwhelming majority of Americans possess a Hobbesian world view of international relations</w:t>
      </w:r>
      <w:r w:rsidRPr="00555077">
        <w:rPr>
          <w:sz w:val="8"/>
        </w:rPr>
        <w:t xml:space="preserve">.”[9] If, as survey data show, America’s realist attitude towards foreign policy has been consistent for decades, the puzzle is not why Americans have finally decided to elect a president who campaigned on an “America First” brand of realism, but rather why it took so long to close the breach between elites and the public. International structure provides a powerful explanation. While the U.S. has, since the last half of the twentieth century, consistently adhered to a grand strategy of deep engagement with the rest of the world, its motivations have changed. This shift can be explained by the differing structural incentives of bipolar and unipolar systems. Likewise, the current </w:t>
      </w:r>
      <w:r w:rsidRPr="001462F0">
        <w:rPr>
          <w:rStyle w:val="StyleUnderline"/>
        </w:rPr>
        <w:t xml:space="preserve">movement from unipolarity to a system of more diffused power has sparked yet another, more dramatic shift in American grand strategy. </w:t>
      </w:r>
      <w:r w:rsidRPr="00555077">
        <w:rPr>
          <w:sz w:val="8"/>
        </w:rPr>
        <w:t xml:space="preserve">Now, after decades of extroverted U.S. foreign policy, </w:t>
      </w:r>
      <w:r w:rsidRPr="001462F0">
        <w:rPr>
          <w:rStyle w:val="Emphasis"/>
        </w:rPr>
        <w:t xml:space="preserve">the American electorate finally perceives a sufficiently compelling reason—namely, emerging multipolarity </w:t>
      </w:r>
      <w:r w:rsidRPr="001462F0">
        <w:rPr>
          <w:rStyle w:val="Emphasis"/>
          <w:sz w:val="32"/>
        </w:rPr>
        <w:t>that brings renewed concerns over global competitiveness</w:t>
      </w:r>
      <w:r w:rsidRPr="001462F0">
        <w:rPr>
          <w:rStyle w:val="Emphasis"/>
        </w:rPr>
        <w:t>—to demand an end to liberal internationalism and its replacement with a foreign policy of global restraint, retrenchment, and a return to realist principles rooted in narrow self-interest.</w:t>
      </w:r>
      <w:r w:rsidRPr="00555077">
        <w:rPr>
          <w:sz w:val="8"/>
        </w:rPr>
        <w:t xml:space="preserve"> In stark contrast with liberal hegemony, which holds that the United States must use its power not only to solve global problems but also to promote a world order based on international institutions, representative governments, open markets, and respect for human rights, “Trump’s narrow definition of the national interest does not include things like democracy promotion, humanitarian intervention, the responsibility to protect people from atrocities or the advocacy of human rights abroad….He doesn’t think the U.S. government should spend blood or treasure on trying to change other countries’ systems.”[10] Indeed, the </w:t>
      </w:r>
      <w:r w:rsidRPr="001462F0">
        <w:rPr>
          <w:rStyle w:val="StyleUnderline"/>
        </w:rPr>
        <w:t>Trump</w:t>
      </w:r>
      <w:r w:rsidRPr="00555077">
        <w:rPr>
          <w:sz w:val="8"/>
        </w:rPr>
        <w:t xml:space="preserve"> administration </w:t>
      </w:r>
      <w:r w:rsidRPr="001462F0">
        <w:rPr>
          <w:rStyle w:val="Emphasis"/>
        </w:rPr>
        <w:t>represents an opportunity to base U.S. foreign policy on the real interests of the American people</w:t>
      </w:r>
      <w:r w:rsidRPr="00555077">
        <w:rPr>
          <w:sz w:val="8"/>
        </w:rPr>
        <w:t xml:space="preserve"> as they themselves perceive them to be rather than what Washington elites take to be the interest of U.S. global primacy. To achieve this goal, Trump must override a generation or more of U.S. policymakers and advisers—who have touted deep engagement, whether for neoconservative or liberal internationalist reasons, and have been responsible for one disaster after another—and chart a new course on the basis of Trump’s essentially realist philosophy.[11] But I am getting ahead of myself. Let me, instead, start at the beginning. Under bipolarity, the motivation was to contain and, if possible, defeat the Soviet Union and its allies. Thus, the United States bestrode the world as an institution builder, providing public goods in the form of, inter alia, security guarantees, trade liberalization, and monetary stability to its allies. Because the Cold War was fueled by both the bipolar distribution of power and a deep rift between two universalistic ideologies, realist and liberal prescriptions mostly overlapped. When there were contradictions–for instance, whether to support an anti-Communist but otherwise repugnant regime or, instead, promote human rights and democracy–realist power politics usually triumphed over American ideals.[12] The key point is that, once the Cold War started, there was no longer a U.S. debate centered on internationalism versus isolation, as in the past: competition with the Soviet Union was global, and so the periphery was no longer seen as peripheral.[13] In this zero-sum game, America’s deep engagement, whether driven by a grand strategy of liberal hegemony or the global distribution of capabilities, became axiomatic. Put differently, the social purpose of American hegemony and power politics tended to complement each other. After the Cold War, the U.S. remained deeply engaged with the world, but its intent was very different: revisionism in the guise of liberal hegemony. As an unchallenged Mr. Big, America would now endeavor to remold large swaths of the world to fit its image of international order. All states, including authoritarian major powers such as Russia and China, would become supplicants in an American-dominated world order. The shift from a status-quo to a revisionist power is easily explained by structural realist theory in both its Waltzian and Gilpinian variants. From a Waltzian perspective, the structural incentives of unipolarity—unchecked power—provided powerful external compulsion for the United States to pursue grand revisionist policies on a global scale, even though it was free to choose a foreign policy of retrenchment and restraint and such a strategy would have better served its national interests. The logic is that of Arnold Wolfers’s “racetrack analogy” wherein individuals, who cannot see the horse race clearly because of the crowds who arrived before them, can be expected to rush to fill an opening that occurs in front of them—thus illustrating compulsive action arising not from external danger but from an irresistible opportunity for gain.[14] From a Gilpinian perspective, America’s victory over the Soviet Union, though peaceful, served with one exception all the same systemic functions as victory in a hegemonic war: it did not entirely obliterate the old order; that is, it did not wipe clean the old institutional slate so that a new global architecture could be built from ground zero. It did, however, concentrate enormous power in the hands of one dominant state possessing the capabilities, will, and legitimacy to transform the world and enforce its preferred order.[15] Remember, the core logic behind Gilpin’s theory of hegemonic war is that major powers will attempt to change the international system if the expected benefits exceed the expected costs. In Gilpin’s words, “As the power of a state increases, the relative cost of changing the system and of thereby achieving the state’s goals decreases (and, conversely, increases when a state is declining). … Therefore, </w:t>
      </w:r>
      <w:r w:rsidRPr="006F3938">
        <w:rPr>
          <w:rStyle w:val="StyleUnderline"/>
        </w:rPr>
        <w:t>according to the law of demand, as the power of a state increases, so does the probability of its willingness to seek a change in the system.</w:t>
      </w:r>
      <w:r w:rsidRPr="00555077">
        <w:rPr>
          <w:sz w:val="8"/>
        </w:rPr>
        <w:t xml:space="preserve">”[16] Prior to the end of the Cold War, this logic seemed to pertain only to rising challengers. There is no good reason, however, why it should not apply equally well to a hegemon that outlasts a rising challenger in a failed power transition. After all, the collapse of the Soviet Union ushered in a major power shift in the United States’ favor, increasing the net expected benefits of system change. This explains not only why the U.S. remained deeply engaged with the world but, more important, why it did not emerge as a powerful defender of the international status quo—one committed to preserving the global arrangements that suited it so well.[17] Instead, the United States became, as Robert Jervis argues, “a truly revolutionary power, [seeking] not only to shape international politics but, as both a means to that end and a goal in itself, also to remake domestic regimes and societies around the world.”[18] The motive for deep engagement was no longer system maintenance (containment) but system transformation. </w:t>
      </w:r>
      <w:r w:rsidRPr="006F3938">
        <w:rPr>
          <w:rStyle w:val="StyleUnderline"/>
        </w:rPr>
        <w:t>Predicting a short life for unipolarity</w:t>
      </w:r>
      <w:r w:rsidRPr="00555077">
        <w:rPr>
          <w:sz w:val="8"/>
        </w:rPr>
        <w:t>, Waltz wrote, “</w:t>
      </w:r>
      <w:r w:rsidRPr="006F3938">
        <w:rPr>
          <w:rStyle w:val="StyleUnderline"/>
        </w:rPr>
        <w:t>Those who refer to the unipolar moment are right</w:t>
      </w:r>
      <w:r w:rsidRPr="00555077">
        <w:rPr>
          <w:sz w:val="8"/>
        </w:rPr>
        <w:t xml:space="preserve">.”[19] Here, </w:t>
      </w:r>
      <w:r w:rsidRPr="006F3938">
        <w:rPr>
          <w:rStyle w:val="StyleUnderline"/>
        </w:rPr>
        <w:t xml:space="preserve">the structural realist logic is twofold. First, </w:t>
      </w:r>
      <w:r w:rsidRPr="006F3938">
        <w:rPr>
          <w:rStyle w:val="Emphasis"/>
        </w:rPr>
        <w:t>the misuse of power follows inevitably from its concentration; a unipolar power is, therefore, prone to take on too many tasks beyond its own borders, weakening it in the long run. Second, excessive power, no matter how it is wielded, is inherently dangerous to others: “With benign intent, the United States has behaved, and until its power is brought into a semblance of balance, will continue to behave in ways that annoy and frighten others.”</w:t>
      </w:r>
      <w:r w:rsidRPr="00555077">
        <w:rPr>
          <w:sz w:val="8"/>
        </w:rPr>
        <w:t xml:space="preserve">[20] But after a decade of unipolarity (and then another decade), the puzzle for realists became how to explain the absence of any meaningful semblance of pushback against unchecked U.S. power. William Wohlforth argued that the enormous disparity in relative power between the United States and other major powers prevented the return of a global balance of power. Stephen Walt agreed and added that, consistent with his balance-of-threat theory, the “formation of a cohesive anti-American coalition is not inevitable, and may not even be likely,” so long as the United States does not act in ways that needlessly threaten others.[21] Josef Joffe explained how the U.S. managed to keep the world off-balance through the genius of its grand strategy. Unlike prior hegemons that were in business only to enrich themselves, the United States provides global public goods that not only project American power and influence but also serve the needs of others. American leaders have understood that the proper maxim for an unchallenged number one is: “Do good for others in order to do well by yourself.”[22] The United States’ transcendence of narrow self-interest, its willingness to take on global obligations and responsibilities, has allowed it alone among hegemons to “defy history” by overcoming the law that power will always beget power. </w:t>
      </w:r>
      <w:r w:rsidRPr="006F3938">
        <w:rPr>
          <w:rStyle w:val="Emphasis"/>
        </w:rPr>
        <w:t>Then came the global financial and economic crisis</w:t>
      </w:r>
      <w:r w:rsidRPr="00555077">
        <w:rPr>
          <w:sz w:val="8"/>
        </w:rPr>
        <w:t xml:space="preserve"> of 2007-2008. </w:t>
      </w:r>
      <w:r w:rsidRPr="006F3938">
        <w:rPr>
          <w:rStyle w:val="Emphasis"/>
        </w:rPr>
        <w:t>The world no longer seemed unipolar</w:t>
      </w:r>
      <w:r w:rsidRPr="00555077">
        <w:rPr>
          <w:sz w:val="8"/>
        </w:rPr>
        <w:t xml:space="preserve"> as far as the eye could see. </w:t>
      </w:r>
      <w:r w:rsidRPr="006F3938">
        <w:rPr>
          <w:rStyle w:val="Emphasis"/>
        </w:rPr>
        <w:t>The Great Recession—coupled with the rise of China, India, and a resurgent Russia—cast doubts on the state of American relative power</w:t>
      </w:r>
      <w:r w:rsidRPr="00555077">
        <w:rPr>
          <w:sz w:val="8"/>
        </w:rPr>
        <w:t xml:space="preserve"> that found official expression in the National Intelligence Council’s (2008) Global Trends 2025 and (2012) Global Trends 2030 reports</w:t>
      </w:r>
      <w:r w:rsidRPr="006F3938">
        <w:rPr>
          <w:rStyle w:val="Emphasis"/>
        </w:rPr>
        <w:t>. It has become commonplace to claim that the unipolar era is over or fast winding down. Predictions of continuing unipolarity have been superseded by premonitions of American decline and emerging multipolarity</w:t>
      </w:r>
      <w:r w:rsidRPr="00555077">
        <w:rPr>
          <w:sz w:val="8"/>
        </w:rPr>
        <w:t xml:space="preserve">.[23] Indeed, a February 2016 Gallop poll found Americans evenly split when asked if the U.S. is No. 1 in the world militarily, with 49% saying “yes” and 49% saying “no.” The poll also showed that half of Americans see the U.S. as one of several leading military powers.[24] </w:t>
      </w:r>
      <w:r w:rsidRPr="006F3938">
        <w:rPr>
          <w:rStyle w:val="StyleUnderline"/>
        </w:rPr>
        <w:t>This widely held perception of coming structural change largely explains the appeal of</w:t>
      </w:r>
      <w:r w:rsidRPr="00555077">
        <w:rPr>
          <w:sz w:val="8"/>
        </w:rPr>
        <w:t xml:space="preserve"> Donald </w:t>
      </w:r>
      <w:r w:rsidRPr="006F3938">
        <w:rPr>
          <w:rStyle w:val="StyleUnderline"/>
        </w:rPr>
        <w:t>Trump’s “American First” doctrine</w:t>
      </w:r>
      <w:r w:rsidRPr="00555077">
        <w:rPr>
          <w:sz w:val="8"/>
        </w:rPr>
        <w:t xml:space="preserve">. Joffe may indeed be correct that the proper maxim for an unchallenged number one is to do good for others in order to do well by yourself. </w:t>
      </w:r>
      <w:r w:rsidRPr="00FE7CA1">
        <w:rPr>
          <w:rStyle w:val="StyleUnderline"/>
        </w:rPr>
        <w:t>But the U.S. is no longer an unchallenged number one—or, at least, many Americans no longer perceive the United States as a lone hyperpower without peer competitors</w:t>
      </w:r>
      <w:r w:rsidRPr="00555077">
        <w:rPr>
          <w:sz w:val="8"/>
        </w:rPr>
        <w:t xml:space="preserve">. They realize what many of their leaders seem unable to accept: that even if the United States remains the strongest global power, and there are good reasons to believe that it will, </w:t>
      </w:r>
      <w:r w:rsidRPr="00FE7CA1">
        <w:rPr>
          <w:rStyle w:val="StyleUnderline"/>
        </w:rPr>
        <w:t>Washington will be unable to exercise the influence it once enjoyed</w:t>
      </w:r>
      <w:r w:rsidRPr="00555077">
        <w:rPr>
          <w:sz w:val="8"/>
        </w:rPr>
        <w:t xml:space="preserve">. </w:t>
      </w:r>
      <w:r w:rsidRPr="00FE7CA1">
        <w:rPr>
          <w:rStyle w:val="StyleUnderline"/>
        </w:rPr>
        <w:t>Simply put, the American era is over, and Washington must devise a new grand strategy to deal with the new situation</w:t>
      </w:r>
      <w:r w:rsidRPr="00555077">
        <w:rPr>
          <w:sz w:val="8"/>
        </w:rPr>
        <w:t>.[25]</w:t>
      </w:r>
      <w:r w:rsidRPr="00FE7CA1">
        <w:rPr>
          <w:rStyle w:val="StyleUnderline"/>
        </w:rPr>
        <w:t xml:space="preserve"> Realism, which the American body politic has supported for decades, offers just such a strategy.</w:t>
      </w:r>
      <w:r>
        <w:rPr>
          <w:rStyle w:val="StyleUnderline"/>
        </w:rPr>
        <w:t xml:space="preserve"> </w:t>
      </w:r>
      <w:r w:rsidRPr="00FE7CA1">
        <w:rPr>
          <w:rStyle w:val="Emphasis"/>
        </w:rPr>
        <w:t>Americans rightly see emerging multipolarity as a more competitive realm than the unipolar world</w:t>
      </w:r>
      <w:r w:rsidRPr="00555077">
        <w:rPr>
          <w:sz w:val="8"/>
        </w:rPr>
        <w:t xml:space="preserve"> that the United States has enjoyed since 1991. They rightly see America’s dismal record in Afghanistan, Iraq, and Libya</w:t>
      </w:r>
      <w:r w:rsidRPr="00FE7CA1">
        <w:rPr>
          <w:rStyle w:val="StyleUnderline"/>
        </w:rPr>
        <w:t>. A majority of Americans now say that the U.S. should be less engaged in world affairs and, for the first time in recorded history, believe that their country has a declining influence on what is happening around the globe</w:t>
      </w:r>
      <w:r w:rsidRPr="00555077">
        <w:rPr>
          <w:sz w:val="8"/>
        </w:rPr>
        <w:t xml:space="preserve">. Americans are rejecting hard power and high politics; in their eyes, history is shaped more by networks of peoples spontaneously gathering in squares than by the military capabilities of powerful states. An April 2016 Pew poll found that 57 percent of </w:t>
      </w:r>
      <w:r w:rsidRPr="00FE7CA1">
        <w:rPr>
          <w:rStyle w:val="Emphasis"/>
          <w:sz w:val="24"/>
        </w:rPr>
        <w:t>Americans agree that the United States should “deal with its own problems and let others deal with theirs the best they can.</w:t>
      </w:r>
      <w:r w:rsidRPr="00555077">
        <w:rPr>
          <w:sz w:val="8"/>
        </w:rPr>
        <w:t xml:space="preserve">”[26] Little wonder, then, </w:t>
      </w:r>
      <w:r w:rsidRPr="00FE7CA1">
        <w:rPr>
          <w:rStyle w:val="StyleUnderline"/>
        </w:rPr>
        <w:t>that Trump found receptive audiences whenever he argued that the costs of preserving the international liberal order outweigh its benefits and “that Washington would be better off handling its interactions with other countries on a case-by-case transactional basis, making sure it ‘wins’ rather than ‘loses’ on each deal or commitment.”[</w:t>
      </w:r>
      <w:r w:rsidRPr="00555077">
        <w:rPr>
          <w:sz w:val="8"/>
        </w:rPr>
        <w:t xml:space="preserve">27] Some interpret this to mean that Trump wants to transform the United States into a mercenary superpower, protecting only those countries that pay, so that it can turn inward and make itself great again. Perhaps. But selfishness is not always a shameful thing, as Adam Smith pointed out in The Wealth of Nations (1776). After all, the United States suffers from massive accumulated debt, enormous trade and current-account deficits (the U.S. economy imports half a trillion dollars more a year than it exports), eroding infrastructure, and a persistently sluggish economy, in which business start-ups are happening at half their rate of fifteen years ago and ordinary workers’ wages have been stagnant (in real terms) for decades. It is high time that America devoted more attention to getting its own house in order. The shift from deep engagement—in both its liberal internationalist and neoconservative incarnations—to a more realist U.S. grand strategy did not start with Trump. </w:t>
      </w:r>
      <w:r w:rsidRPr="00FE7CA1">
        <w:rPr>
          <w:rStyle w:val="Emphasis"/>
        </w:rPr>
        <w:t xml:space="preserve">When the financial crisis hit and murmurs of emerging multipolarity began, Americans voted for the ‘restraint and retrenchment’ </w:t>
      </w:r>
      <w:r w:rsidRPr="00555077">
        <w:rPr>
          <w:sz w:val="8"/>
        </w:rPr>
        <w:t xml:space="preserve">candidate, Barack Obama. In terms of his general foreign-policy philosophy, President </w:t>
      </w:r>
      <w:r w:rsidRPr="00FE7CA1">
        <w:rPr>
          <w:rStyle w:val="StyleUnderline"/>
        </w:rPr>
        <w:t>Obama proved to be a bit of a compromise between realism and liberal internationalism,</w:t>
      </w:r>
      <w:r w:rsidRPr="00555077">
        <w:rPr>
          <w:sz w:val="8"/>
        </w:rPr>
        <w:t xml:space="preserve"> which explains why his foreign policy often fell between two stools. His administration was split between realists and idealists, and their debates tended to break down along gender lines: realists who viewed foreign policy as a chess game and emphasized the importance of India and China (National Security Adviser Thomas Donilon, Deputy National Security Advisor Denis McDonough, Assistant Secretary of State for East Asian and Pacific Affairs Kurt Campbell, and Secretary of Defense Robert Gates) versus idealists who championed human rights and democracy promotion (Secretary of State Hillary Clinton, Special Assistant to the President Samantha Power, the U.S. Ambassador to the UN Susan Rice, and Director of Policy Planning Ann-Marie Slaughter). On most issues, the realist camp triumphed, but Obama often seemed to want to have it both ways. Thus, in a June 2009 speech at Cairo University, he said: “I know there has been controversy about the promotion of democracy in recent years, and much of this controversy is connected to the war in Iraq. So let me be clear: No system of government can or should be imposed by one nation by any other.”[28] But two years later, during the Egyptian “January 25 revolution” that overthrew President Hosni Mubarak, Obama seemed to have abandoned a loyal autocratic ally in favor of the people’s choice, The Muslim Brotherhood. An Obama advisor declared, “Obama didn’t give the Tahrir Square crowds every last thing they sought from him at the precise moment they sought it. But he went well beyond what many of America’s allies in the region wished to see.”[29] In the end, Barack Obama is, as Henry Kissinger put it, a realist at the prudential level but his vision is more ideological than strategic.[30] His realist-inspired prudence—speaking of “hitting singles” and “passing the baton”—struck many observers as strangely detached and minimalist. His own advisor described his approach to The New Yorker’s Ryan Lizza as “leading from behind.”[31] To be sure, much of what annoyed the foreign-policy elite about Obama’s grand strategy is structural in nature: global power is more diffused today and is wielded in different ways by various kinds of actors; as this structural complexity increases, American influence declines.[32] But, whereas Trump told his wildly enthusiastic crowds that he would make American great again, Obama struck a pose of denial about American decline. In his last State of the Union speech, he said: “…anyone who tells you that America is in decline or that our influence has waned, doesn’t know what they’re talking about. … America remains the one indispensable nation in world affairs—and as long as I’m President, I intend to keep it that way.”[33] </w:t>
      </w:r>
      <w:r w:rsidRPr="00FE7CA1">
        <w:rPr>
          <w:rStyle w:val="StyleUnderline"/>
        </w:rPr>
        <w:t>Trump’s successful campaign themes—</w:t>
      </w:r>
      <w:r w:rsidRPr="00FE7CA1">
        <w:rPr>
          <w:rStyle w:val="Emphasis"/>
        </w:rPr>
        <w:t>that America needs its allies to share responsibility for their own defense, better trade deals, and protection from currency manipulation</w:t>
      </w:r>
      <w:r w:rsidRPr="00FE7CA1">
        <w:rPr>
          <w:rStyle w:val="StyleUnderline"/>
        </w:rPr>
        <w:t>—stem from the political economy of realism, sometimes called neomercantilism or, more appropriately, economic nationalism.[</w:t>
      </w:r>
      <w:r w:rsidRPr="00555077">
        <w:rPr>
          <w:sz w:val="8"/>
        </w:rPr>
        <w:t xml:space="preserve">34] Trump is an economic nationalist. He believes that political factors should determine economic relations; that globalization does not foster harmony among states but rather creates yet another arena of interstate conflict; that economic interdependence increases national vulnerability, and constitutes a mechanism that one society can employ to dominate another; and that the State should intervene when the interests of domestic actors diverge from its own. We see Trump’s support for economic nationalism when, in February 2016, he called for a boycott against Apple until the technology giant helps the FBI break into the iPhone of one of the San Bernardino shooters. We see it in his intended use of tax policy to support particular companies (e.g. tax incentives to Carrier to keep jobs in Indiana) and regulatory policy to assist entire industries (e.g. repealing Clean Air Act regulations to help the coal industry); in his proposals to unilaterally impose 35-45 percent tariffs and to renegotiate trade agreements such as NAFTA; in his embrace of industrial policy (federal efforts to promote certain industries); and in his coercing companies—recriminating Ford, Carrier, and Toyota—to get them to change their ways: “We’re gonna get Apple to start building their damn computers and things in this country, instead of in other countries,” he declared during a speech at Liberty University;[35] On Toyota, Trump tweeted: “Toyota Motor said will build a new plant in Baja, Mexico, to build Corolla cars for U.S. NO WAY! Build plant in U.S. or pay big border tax.”[36] As these examples suggest, Trump’s economic philosophy could scarcely be more in opposition to traditional Republican conservatism and its core philosophy that financial markets, not the federal government, do the best job of allocating investment capital where it will be most productive. </w:t>
      </w:r>
      <w:r w:rsidRPr="00FE7CA1">
        <w:rPr>
          <w:rStyle w:val="StyleUnderline"/>
        </w:rPr>
        <w:t>It is not surprising, however, that economic nationalism resonates with middle and working class Americans, who think that China, among other countries, has taken advantage of U.S. free-trade policies and the lack of protection for domestic industries to steal jobs and manufacturing businesses that should be those of Americans.</w:t>
      </w:r>
      <w:r w:rsidRPr="00555077">
        <w:rPr>
          <w:sz w:val="8"/>
        </w:rPr>
        <w:t xml:space="preserve"> As the incoming White House chief strategist Steve Bannon told the Hollywood Reporter after Trump’s victory over Hillary Clinton: “I’m not a white nationalist, I’m a nationalist. I’m an economic nationalist.” He went on to say, “The globalists gutted the American working class and created a middle class in Asia. The issue now is about Americans looking to not get f—ed over.”[37] President-elect Trump expresses similarly realist views—unambivalently so, to the dismay of his many critics—in the realm of high politics. At various times during the campaign, he not only showed disdain for the European Union by supporting Brexit but called into question the very relevance of the NATO alliance itself as well as the U.S. commitment to abide by the Article Five obligation to come to the aid of allies under attack. In an interview with The New York Times in March 2016, Trump said, “…the question was asked of me a few days ago about NATO, and I said, well, I have two problems with NATO. No. 1, it’s obsolete. When NATO was formed many decades ago we were a different country. There was a different threat. Soviet Union was, the Soviet Union, not Russia, which was much bigger than Russia, as you know. And, it was certainly much more powerful than even today’s Russia.” He went on to say, “NATO is unfair, economically, to us, to the United States. Because it really helps them more so than the United States, and we pay a disproportionate share.” [38] This skepticism about NATO’s continued existence in the post-Cold War world and its benefits for U.S. national security relative to the costs to American taxpayers shocked the foreign-policy establishment and commentariat. How, they wondered, did Trump have the temerity—along with ignorance and reckless judgment that befitted someone clearly lacking the temperament to be commander-in-chief—to call into question the Atlanticist consensus that has been supported by U.S. administrations and European governments for over seventy years now? Epitomizing the appalled reaction of the political punditry, James Kirchick of The Daily Beast responded: For a man who assesses everything in terms of dollar signs, it’s no surprise President-elect Donald Trump sees global alliances as just another form of deal-making. One of the few consistent themes in Trump’s rhetoric going back decades has been a belief that America is being ripped off by the rest of the world. Trump’s conception of the national interest is an extremely narrow and pecuniary one with no time for considerations like common values. Trump fails to grasp that while you can certainly put a price tag on military commitments to our allies, the value of preserving the liberal world order—which the United States built after World War II and has sustained ever since—far outweighs the numbers on any balance sheet. Indeed, even if our allies in Europe and Asia paid substantially less, or even nothing, toward their own defense, our alliances with them would still be worthwhile.[39] In equally alarmist and condescending tones, Nicholas Kristof, an op-ed columnist for The New York Times who refers to Donald Trump as “the Russian Poodle,”[40] opined on MSNBC that “Trump doesn’t understand the complexities of what may happen in the Baltic Republics, which, I think, is one of the things that worries a lot of us the most–that there could be some kind of disturbance by Putin in Latvia or Estonia to test NATO–and, um, that Trump has deeply undermined NATO, the basis for the post-Cold War order in Europe.”[41] Precisely—a disturbance by Russian President Vladimir Putin or any other Russian leader in Latvia or Estonia could trigger war between the United States and Russia. To Kristof, this state of affairs seems perfectly fine; indeed, it is the “basis for the post-Cold War order in Europe.” The problem as he and the media, and the foreign policy Titans within both the GOP and Democratic Party see it, is not that NATO has expanded right up to Russia’s border, has deployed components of a missile-defense shield in Poland and Romania, and has flirted with offering both Georgia and Ukraine membership in the Western military alliance despite the fact that both of these countries have traditionally been within Russia’s sphere of influence. The problem is not Western encroachments in the past two decades that necessarily threaten Russia, and that such a beleaguered former superpower can be expected to aggressively push back, even if it means war. No, the problem, in their eyes, is that Trump “recklessly” questions America’s unwavering support for such a state of affairs twenty-five years after the Soviets were vanquished; that he wants friendly relations with Putin and Russia; that he has empathy for Russia as a great power with sovereign interests; and that he respects Putin as a strong and popular leader of a major power, which he clearly is. In 2016, Donald Trump was the only presidential candidate who championed “a policy prescription designed to reverse the West’s provocative eastward expansion, reduce tensions and test Russia’s true intentions.”[42] On these issues, Donald Trump is firmly within the Realist camp. The wrongheaded idea to expand NATO by bringing in Poland, Hungary, the Czech Republic, and the Baltic nations was first proposed by Richard Holbrooke, then an assistant secretary in the State Department, in 1996. In response, a prominent group of fifty leading Americans, conservative and liberal alike, signed a letter to President Clinton opposing NATO expansion, calling it “a policy error of historic proportions.” Among the signers were Robert McNamara, Sam Nunn, Bill Bradley, Paul Nitze, Richard Pipes, and Marshall Shulman.[43] Yet, Congress, the media, and the foreign policy establishment barely debated the issue, much less seriously considered its long-run ramifications. For all intents and purposes, there was no national discussion whatsoever about one of the most momentous (realists would say ‘utterly foolish’) foreign policy gambits in American history—one that risked triggering a new cold war with potentially catastrophic consequences. In contrast, realists immediately decried NATO expansion as monumentally imprudent and dangerous. “I think [NATO expansion] is the beginning of a new cold war,” George Kennan, the American diplomat and historian known best for having formulated the policy of “containment” in 1947, told The New York Times in 1998. “I think the Russians will gradually react quite adversely and it will affect their policies. I think it is a tragic mistake. There was no reason for this whatsoever. No one was threatening anybody else. This expansion would make the Founding Fathers of this country turn over in their graves. We have signed up to protect a whole series of countries, even though we have neither the resources nor the intention to do so in any serious way.”[44] Expecting NATO to dwindle at the Cold War’s end and ultimately to disappear as had every other past grand coalition once its principle adversary was defeated, Kenneth Waltz explained NATO’s growth as a pathology that springs from the structure of unipolarity—the vice to which the lone superpower in a unipolar world succumbs is overextension. “The reasons for expanding NATO are weak,” he asserted, “most of them the product not of America’s foreign-policy interests but of its domestic political impulses.[45] The reasons for opposing expansion are strong.” Most important, NATO expansion would push Russia towards China rather than drawing Russia towards Europe and the United States. More recently, John </w:t>
      </w:r>
      <w:r w:rsidRPr="00FE7CA1">
        <w:rPr>
          <w:rStyle w:val="StyleUnderline"/>
        </w:rPr>
        <w:t>Mearsheimer</w:t>
      </w:r>
      <w:r w:rsidRPr="00555077">
        <w:rPr>
          <w:sz w:val="8"/>
        </w:rPr>
        <w:t xml:space="preserve"> </w:t>
      </w:r>
      <w:r w:rsidRPr="00FE7CA1">
        <w:rPr>
          <w:rStyle w:val="StyleUnderline"/>
        </w:rPr>
        <w:t>and</w:t>
      </w:r>
      <w:r w:rsidRPr="00555077">
        <w:rPr>
          <w:sz w:val="8"/>
        </w:rPr>
        <w:t xml:space="preserve"> Stephen </w:t>
      </w:r>
      <w:r w:rsidRPr="00FE7CA1">
        <w:rPr>
          <w:rStyle w:val="StyleUnderline"/>
        </w:rPr>
        <w:t>Walt</w:t>
      </w:r>
      <w:r w:rsidRPr="00555077">
        <w:rPr>
          <w:sz w:val="8"/>
        </w:rPr>
        <w:t xml:space="preserve"> </w:t>
      </w:r>
      <w:r w:rsidRPr="00FE7CA1">
        <w:rPr>
          <w:rStyle w:val="StyleUnderline"/>
        </w:rPr>
        <w:t>maintain that “once the Soviet Union collapsed” the “United States should have steadily reduced its military presence,</w:t>
      </w:r>
      <w:r w:rsidRPr="00555077">
        <w:rPr>
          <w:sz w:val="8"/>
        </w:rPr>
        <w:t xml:space="preserve"> cultivated amicable relations with Russia, </w:t>
      </w:r>
      <w:r w:rsidRPr="00FE7CA1">
        <w:rPr>
          <w:rStyle w:val="StyleUnderline"/>
        </w:rPr>
        <w:t xml:space="preserve">and turned European security over to the Europeans. </w:t>
      </w:r>
      <w:r w:rsidRPr="00FE7CA1">
        <w:rPr>
          <w:rStyle w:val="Emphasis"/>
        </w:rPr>
        <w:t xml:space="preserve">Instead, it expanded NATO and ignored Russian interests, </w:t>
      </w:r>
      <w:r w:rsidRPr="00FE7CA1">
        <w:rPr>
          <w:rStyle w:val="Emphasis"/>
          <w:sz w:val="28"/>
        </w:rPr>
        <w:t>helping spark the conflict over Ukraine and driving Moscow closer to China</w:t>
      </w:r>
      <w:r w:rsidRPr="00FE7CA1">
        <w:rPr>
          <w:rStyle w:val="Emphasis"/>
          <w:sz w:val="32"/>
        </w:rPr>
        <w:t>.</w:t>
      </w:r>
      <w:r w:rsidRPr="00555077">
        <w:rPr>
          <w:sz w:val="8"/>
        </w:rPr>
        <w:t xml:space="preserve">”[46] Likewise, Barry </w:t>
      </w:r>
      <w:r w:rsidRPr="00FE7CA1">
        <w:rPr>
          <w:rStyle w:val="StyleUnderline"/>
        </w:rPr>
        <w:t>Posen argues that “the United States should withdraw from [NATO’s] military command structure and return the alliance to the primarily political organization it once was.”</w:t>
      </w:r>
      <w:r w:rsidRPr="00555077">
        <w:rPr>
          <w:sz w:val="8"/>
        </w:rPr>
        <w:t xml:space="preserve"> Pointing out that </w:t>
      </w:r>
      <w:r w:rsidRPr="00FE7CA1">
        <w:rPr>
          <w:rStyle w:val="StyleUnderline"/>
        </w:rPr>
        <w:t>the U.S. spends 4.6 percent of its GDP on defense, whereas its NATO allies in Europe spend 1.6 percent and Japan spends 1.0 percent,</w:t>
      </w:r>
      <w:r w:rsidRPr="00555077">
        <w:rPr>
          <w:sz w:val="8"/>
        </w:rPr>
        <w:t xml:space="preserve"> </w:t>
      </w:r>
      <w:r w:rsidRPr="00555077">
        <w:rPr>
          <w:rStyle w:val="StyleUnderline"/>
        </w:rPr>
        <w:t>Posen calls this “welfare for the rich” at a time when “the U.S. government considers draconian cuts in social spending to restore the United States’ fiscal health.”[</w:t>
      </w:r>
      <w:r w:rsidRPr="00555077">
        <w:rPr>
          <w:sz w:val="8"/>
        </w:rPr>
        <w:t xml:space="preserve">47] The views of these prominent realists are entirely consistent with Trump’s remarks about NATO and Russia’s response to it. Moreover, </w:t>
      </w:r>
      <w:r w:rsidRPr="00555077">
        <w:rPr>
          <w:rStyle w:val="StyleUnderline"/>
        </w:rPr>
        <w:t>realists seem to also agree with Trump’s suggestion that the United States should let Russia deal with the problem of Syria.</w:t>
      </w:r>
      <w:r w:rsidRPr="00555077">
        <w:rPr>
          <w:sz w:val="8"/>
        </w:rPr>
        <w:t xml:space="preserve"> On this point, Mearsheimer and Walt remark: “In Syria, the United States should let Russia take the lead…. If the civil war continues, it will be largely Moscow’s problem, although Washington should be willing to help broker a political settlement.”[48] Indeed, </w:t>
      </w:r>
      <w:r w:rsidRPr="00555077">
        <w:rPr>
          <w:rStyle w:val="Emphasis"/>
        </w:rPr>
        <w:t>Trump’s foreign-policy approach essentially falls under the rubric of “offshore balancing</w:t>
      </w:r>
      <w:r w:rsidRPr="00555077">
        <w:rPr>
          <w:sz w:val="8"/>
        </w:rPr>
        <w:t xml:space="preserve">”—a grand strategy first articulated by Christopher Layne in a 1997 article in International Security that has been adopted over the years by many prominent realists, including John Mearsheimer, Stephen Walt, Barry Posen, Robert Pape, and Andrew Bacevich.[49] That approach asserts that, </w:t>
      </w:r>
      <w:r w:rsidRPr="00555077">
        <w:rPr>
          <w:rStyle w:val="StyleUnderline"/>
        </w:rPr>
        <w:t>“instead of policing the world,” Washington should “encourage other countries to take the lead in checking rising powers [in Europe, Northeast Asia, and the Persian Gulf], intervening itself only when necessary.</w:t>
      </w:r>
      <w:r w:rsidRPr="00555077">
        <w:rPr>
          <w:sz w:val="8"/>
        </w:rPr>
        <w:t xml:space="preserve">”[50] </w:t>
      </w:r>
      <w:r w:rsidRPr="00555077">
        <w:rPr>
          <w:rStyle w:val="StyleUnderline"/>
        </w:rPr>
        <w:t>Prescribing that the U.S. calibrate its military posture according to the distribution of power in the three key regions, and allow regional forces to be its first line of defense should a potential regional hegemon emerge, offshore balancing “would preserve U.S. primacy far into the future and safeguard liberty at home.”[</w:t>
      </w:r>
      <w:r w:rsidRPr="00555077">
        <w:rPr>
          <w:sz w:val="8"/>
        </w:rPr>
        <w:t>51] The trick, however, is implementing the strategy—how to wean the world off of American power while avoiding a hard landing (e.g., regional arms races and intense security dilemmas). Even with the most skilled leadership, we can expect a very bumpy ride.</w:t>
      </w:r>
    </w:p>
    <w:p w:rsidR="00526336" w:rsidRDefault="00526336" w:rsidP="00526336">
      <w:pPr>
        <w:pStyle w:val="Heading4"/>
      </w:pPr>
      <w:r>
        <w:t>Trump is moving to offshore balancing --- it’s based on an abdication of US economic leadership</w:t>
      </w:r>
    </w:p>
    <w:p w:rsidR="00526336" w:rsidRDefault="00526336" w:rsidP="00526336">
      <w:r>
        <w:t xml:space="preserve">Robert A. </w:t>
      </w:r>
      <w:r w:rsidRPr="00FE26DD">
        <w:rPr>
          <w:rStyle w:val="Style13ptBold"/>
        </w:rPr>
        <w:t>Manning and</w:t>
      </w:r>
      <w:r>
        <w:t xml:space="preserve"> james </w:t>
      </w:r>
      <w:r w:rsidRPr="00FE26DD">
        <w:rPr>
          <w:rStyle w:val="Style13ptBold"/>
        </w:rPr>
        <w:t>Przystup</w:t>
      </w:r>
      <w:r>
        <w:t>, 2-9-</w:t>
      </w:r>
      <w:r w:rsidRPr="00FE26DD">
        <w:rPr>
          <w:rStyle w:val="Style13ptBold"/>
        </w:rPr>
        <w:t>2017</w:t>
      </w:r>
      <w:r>
        <w:t xml:space="preserve">, (Robert A. Manning is a senior fellow of the Brent Scowcroft Center on International Security at the Atlantic Council. He served as a senior counselor to the U.S. undersecretary of state for global affairs from 2001 to 2004, as a member of the U.S. Department of State Policy Planning Staff from 2004 to 2008, and on the National Intelligence Council Strategic Futures Group from 2008 to 2012; James Przystup is a Senior Fellow at the National Defense University, Institute for National Security Studies. His views are his own and do not represent any agency of the U.S. government. "Does Trump Want a 19th-Century World Order?," Foreign Policy, </w:t>
      </w:r>
      <w:hyperlink r:id="rId70" w:history="1">
        <w:r w:rsidRPr="00806CE2">
          <w:rPr>
            <w:rStyle w:val="Hyperlink"/>
          </w:rPr>
          <w:t>http://foreignpolicy.com/2017/02/09/does-trump-want-a-19th-century-world-order///)MBA</w:t>
        </w:r>
      </w:hyperlink>
      <w:r>
        <w:t xml:space="preserve"> HBJ</w:t>
      </w:r>
    </w:p>
    <w:p w:rsidR="00526336" w:rsidRPr="009E647F" w:rsidRDefault="00526336" w:rsidP="00526336">
      <w:pPr>
        <w:rPr>
          <w:rStyle w:val="Emphasis"/>
        </w:rPr>
      </w:pPr>
      <w:r w:rsidRPr="00590070">
        <w:rPr>
          <w:rStyle w:val="Emphasis"/>
        </w:rPr>
        <w:t xml:space="preserve">Trump’s initial moves were emblematic of an anti-globalist worldview. </w:t>
      </w:r>
      <w:r w:rsidRPr="009E647F">
        <w:rPr>
          <w:sz w:val="8"/>
        </w:rPr>
        <w:t xml:space="preserve">The </w:t>
      </w:r>
      <w:r w:rsidRPr="00590070">
        <w:rPr>
          <w:rStyle w:val="StyleUnderline"/>
        </w:rPr>
        <w:t>Obama</w:t>
      </w:r>
      <w:r w:rsidRPr="009E647F">
        <w:rPr>
          <w:sz w:val="8"/>
        </w:rPr>
        <w:t xml:space="preserve"> administration </w:t>
      </w:r>
      <w:r w:rsidRPr="00590070">
        <w:rPr>
          <w:rStyle w:val="StyleUnderline"/>
        </w:rPr>
        <w:t>portrayed the TPP as a foundation of a U.S. “rebalance” to Asia.</w:t>
      </w:r>
      <w:r w:rsidRPr="009E647F">
        <w:rPr>
          <w:sz w:val="8"/>
        </w:rPr>
        <w:t xml:space="preserve"> </w:t>
      </w:r>
      <w:r w:rsidRPr="00590070">
        <w:rPr>
          <w:rStyle w:val="Emphasis"/>
        </w:rPr>
        <w:t>The deal was to be the underpinning of a deepened U.S. economic role in the Asia-Pacific region and a renewed U.S. commitment there. Complemented by an enhanced U.S. military presence and more active partnerships and alliances,</w:t>
      </w:r>
      <w:r w:rsidRPr="009E647F">
        <w:rPr>
          <w:sz w:val="8"/>
        </w:rPr>
        <w:t xml:space="preserve"> it sent a strong message that the U.S. role was durable and substantive. Ash Carter, who was defense secretary at the time, said, “TPP is as important to me as another aircraft carrier.” Yet </w:t>
      </w:r>
      <w:r w:rsidRPr="00590070">
        <w:rPr>
          <w:rStyle w:val="Emphasis"/>
        </w:rPr>
        <w:t>Trump’s scrapping of TPP</w:t>
      </w:r>
      <w:r w:rsidRPr="009E647F">
        <w:rPr>
          <w:sz w:val="8"/>
        </w:rPr>
        <w:t xml:space="preserve"> (with no hint of a comparable alternative) — not to mention dissing Australia, a key and loyal U.S. ally — with one signature raised anew Asian doubts about U.S. credibility. Australia’s ambassador to the United States, Joe Hockey, observed, “By ratifying the </w:t>
      </w:r>
      <w:r w:rsidRPr="006A0745">
        <w:rPr>
          <w:rStyle w:val="StyleUnderline"/>
        </w:rPr>
        <w:t>TPP</w:t>
      </w:r>
      <w:r w:rsidRPr="009E647F">
        <w:rPr>
          <w:sz w:val="8"/>
        </w:rPr>
        <w:t xml:space="preserve">, the United States will </w:t>
      </w:r>
      <w:r w:rsidRPr="006A0745">
        <w:rPr>
          <w:rStyle w:val="StyleUnderline"/>
        </w:rPr>
        <w:t>ensure</w:t>
      </w:r>
      <w:r w:rsidRPr="009E647F">
        <w:rPr>
          <w:sz w:val="8"/>
        </w:rPr>
        <w:t xml:space="preserve"> it will continue to have </w:t>
      </w:r>
      <w:r w:rsidRPr="006A0745">
        <w:rPr>
          <w:rStyle w:val="StyleUnderline"/>
        </w:rPr>
        <w:t>a major leadership role in the Asia-Pacific region</w:t>
      </w:r>
      <w:r w:rsidRPr="009E647F">
        <w:rPr>
          <w:sz w:val="8"/>
        </w:rPr>
        <w:t xml:space="preserve">…. The cost of failure may well be too great to imagine.” He is not alone in his disillusionment. Last August, Singaporean Prime Minister Lee Hsien Loong said, “For America’s friends and partners, </w:t>
      </w:r>
      <w:r w:rsidRPr="006A0745">
        <w:rPr>
          <w:rStyle w:val="StyleUnderline"/>
        </w:rPr>
        <w:t>ratifying TPP is a litmus test of your credibility and seriousness of purpose.” In an October interview with Time magazine, he went on to say, “The one big thing which you have done is to settle the TPP…. Now you say, ‘I will walk away, that I do not believe in this deal.’ How can anyone believe in you anymore?”</w:t>
      </w:r>
      <w:r>
        <w:rPr>
          <w:rStyle w:val="StyleUnderline"/>
        </w:rPr>
        <w:t xml:space="preserve"> </w:t>
      </w:r>
      <w:r w:rsidRPr="009E647F">
        <w:rPr>
          <w:sz w:val="8"/>
        </w:rPr>
        <w:t xml:space="preserve">We have heard similar views echoing across the region, from Southeast Asia to Japan. Trump is committed to a 350-ship Navy and boosting the U.S. military presence in Asia, a part of the “rebalance” that many felt was not adequately resourced. Countries in Asia appreciate these positions. But, </w:t>
      </w:r>
      <w:r w:rsidRPr="006A0745">
        <w:rPr>
          <w:rStyle w:val="Emphasis"/>
        </w:rPr>
        <w:t>given that business matters first and foremost in the region, how can the United States sustain its leading role in Asia?</w:t>
      </w:r>
      <w:r>
        <w:rPr>
          <w:rStyle w:val="Emphasis"/>
        </w:rPr>
        <w:t xml:space="preserve"> </w:t>
      </w:r>
      <w:r w:rsidRPr="006A0745">
        <w:rPr>
          <w:rStyle w:val="StyleUnderline"/>
        </w:rPr>
        <w:t>The logic of “America First” holds that the United States should no longer take the lead in fighting the wars of others: Every foreign policy action must bring demonstrable benefits to the United States</w:t>
      </w:r>
      <w:r w:rsidRPr="009E647F">
        <w:rPr>
          <w:sz w:val="8"/>
        </w:rPr>
        <w:t xml:space="preserve">. </w:t>
      </w:r>
      <w:r w:rsidRPr="006A0745">
        <w:rPr>
          <w:rStyle w:val="Emphasis"/>
        </w:rPr>
        <w:t>Will a security guarantor role be sustainable, when the United States is getting fewer and fewer economic benefits as Asian countries increasingly trade and invest within Asia, and as the United States looks inward?</w:t>
      </w:r>
      <w:r w:rsidRPr="009E647F">
        <w:rPr>
          <w:sz w:val="8"/>
        </w:rPr>
        <w:t xml:space="preserve"> </w:t>
      </w:r>
      <w:r w:rsidRPr="006A0745">
        <w:rPr>
          <w:rStyle w:val="StyleUnderline"/>
        </w:rPr>
        <w:t>Trump’s periodic disparaging of alliances creates confusion in the region. The fear is that for many in Asia, “America First” sounds a lot like, “You’re on your own.”</w:t>
      </w:r>
      <w:r w:rsidRPr="009E647F">
        <w:rPr>
          <w:sz w:val="8"/>
        </w:rPr>
        <w:t xml:space="preserve"> If Trump wants to sustain a leading U.S. role in the Asia-Pacific — as Mattis’s comments suggest — he has a steep hill to climb in order to undo the blows to U.S. credibility. Negotiations for an Asia-Pacific free trade area began under President George W. Bush and were expanded into the TPP by the Obama administration. </w:t>
      </w:r>
      <w:r w:rsidRPr="009E647F">
        <w:rPr>
          <w:rStyle w:val="Emphasis"/>
        </w:rPr>
        <w:t>The TPP represented the critical economic element in the Obama administration’s policy toward Asia and recognition of the region’s strategic importance to America</w:t>
      </w:r>
      <w:r w:rsidRPr="009E647F">
        <w:rPr>
          <w:sz w:val="8"/>
        </w:rPr>
        <w:t xml:space="preserve">n prosperity and security in the 21st century. It’s not hard to fathom why the last two administrations wanted to increase U.S. engagement in the Asia. It remains one of the fastest growing regions in the world, with annual growth rate of 6.8 percent in 2014, accounting for about 40 percent of global growth. In 2015 U.S. trade with Asia totaled over $1.5 trillion. In 2014, U.S. exports to the Asia-Pacific region represented 27.8 percent of total exports. In 2012, 32 percent of U.S. export-related jobs —1.2 million American workers — were employed in trade with the region, an increase of 52 percent over 2002. In 2011, 68 percent of all congressional districts exported more than $500 million to the region, with 39 states sending approximately 25 percent of their exports to the region. Moreover, the United States has some $778 billion in direct investment in Asia; Asians invested another $513 billion in the United States. While the TPP had its flaws and room for improvement, </w:t>
      </w:r>
      <w:r w:rsidRPr="009E647F">
        <w:rPr>
          <w:rStyle w:val="StyleUnderline"/>
        </w:rPr>
        <w:t>its logic was that of expanding U.S. access to these booming economies in sectors like digital commerce and services where the U.S. is most competitive, while advancing a rules-based trading order and enhancing legal protection for intellectual property and investment.</w:t>
      </w:r>
      <w:r w:rsidRPr="009E647F">
        <w:rPr>
          <w:sz w:val="8"/>
        </w:rPr>
        <w:t xml:space="preserve"> Since 1945, U.S. diplomacy has sought to build international acceptance of a rules-based order, with great success. The TPP represented an Asia-oriented extension of that historic U.S. interest — one that has underpinned prosperity for seven decades. Michael Froman, the U.S. trade representative under President Barack </w:t>
      </w:r>
      <w:r w:rsidRPr="009E647F">
        <w:rPr>
          <w:rStyle w:val="StyleUnderline"/>
        </w:rPr>
        <w:t>Obama</w:t>
      </w:r>
      <w:r w:rsidRPr="009E647F">
        <w:rPr>
          <w:sz w:val="8"/>
        </w:rPr>
        <w:t xml:space="preserve"> and lead U.S. official for TPP negotiations, </w:t>
      </w:r>
      <w:r w:rsidRPr="009E647F">
        <w:rPr>
          <w:rStyle w:val="StyleUnderline"/>
        </w:rPr>
        <w:t>defined the TPP as “a critical part of our overall Asian architecture. It reflects the fact that we are a Pacific power and that our economic well-being is inextricably linked with the economic well-being of this region…”</w:t>
      </w:r>
      <w:r w:rsidRPr="009E647F">
        <w:rPr>
          <w:sz w:val="8"/>
        </w:rPr>
        <w:t xml:space="preserve"> The TPP’s significance is strategic: a means of more deeply embedding the United States in the region. Across the Asia-Pacific, political as well as military leadership shared this strategic understanding — as did Beijing, which initially characterized the TPP as a central element in a containment strategy directed at China, but more recently showed an interest in joining it. </w:t>
      </w:r>
      <w:r w:rsidRPr="009E647F">
        <w:rPr>
          <w:rStyle w:val="StyleUnderline"/>
        </w:rPr>
        <w:t xml:space="preserve">In rejecting the TPP outright, rather than seeking to revamp it, </w:t>
      </w:r>
      <w:r w:rsidRPr="009E647F">
        <w:rPr>
          <w:sz w:val="8"/>
        </w:rPr>
        <w:t xml:space="preserve">the </w:t>
      </w:r>
      <w:r w:rsidRPr="009E647F">
        <w:rPr>
          <w:rStyle w:val="Emphasis"/>
        </w:rPr>
        <w:t>Trump</w:t>
      </w:r>
      <w:r w:rsidRPr="009E647F">
        <w:rPr>
          <w:sz w:val="8"/>
        </w:rPr>
        <w:t xml:space="preserve"> administration </w:t>
      </w:r>
      <w:r w:rsidRPr="009E647F">
        <w:rPr>
          <w:rStyle w:val="Emphasis"/>
        </w:rPr>
        <w:t>faces a serious credibility crisis of its own making.</w:t>
      </w:r>
      <w:r w:rsidRPr="009E647F">
        <w:rPr>
          <w:sz w:val="8"/>
        </w:rPr>
        <w:t xml:space="preserve"> Yet it is not inconceivable that after the new team learns about how counterproductive its views on trade and globalization are, some variant of the trade accord — a Trump Pacific Partnership — could emerge in 2018 or 2019. </w:t>
      </w:r>
      <w:r w:rsidRPr="009E647F">
        <w:rPr>
          <w:rStyle w:val="Emphasis"/>
        </w:rPr>
        <w:t>If the TPP reflects a retreat from U.S. economic leadership, will the withdrawal presage a similar strategic retreat from Asia</w:t>
      </w:r>
      <w:r w:rsidRPr="009E647F">
        <w:rPr>
          <w:sz w:val="8"/>
        </w:rPr>
        <w:t xml:space="preserve">? Is this, then, America’s “East of Guam” moment? </w:t>
      </w:r>
      <w:r w:rsidRPr="009E647F">
        <w:rPr>
          <w:rStyle w:val="Emphasis"/>
        </w:rPr>
        <w:t xml:space="preserve">Is Trump’s TPP rejection the first step away from a leading role for the United States in stewarding the global order and maintaining U.S. economic interests in the region? If the logic of “America First” is that the current global order is not in the country’s best interests, then the United States might be headed toward a sphere-of-influence world </w:t>
      </w:r>
      <w:r w:rsidRPr="009E647F">
        <w:rPr>
          <w:sz w:val="8"/>
        </w:rPr>
        <w:t xml:space="preserve">resembling the 19th century. Proponents of offshore balancing have long advocated for a withdrawal to Guam, Hawaii, or even the West Coast. Yes, U.S. allies and the region survived the Richard Nixon shock (suddenly going off the Gold standard) and the Guam Doctrine, but it was a much different world then. In the 1970s China was still in the throes of the Cultural Revolution, irrelevant to the world economy. Today, China stands as the world’s second-largest economy, and </w:t>
      </w:r>
      <w:r w:rsidRPr="009E647F">
        <w:rPr>
          <w:rStyle w:val="StyleUnderline"/>
        </w:rPr>
        <w:t>China is at present challenging the post-war, rules-based, open international order and U.S. leadership in the Asia-Pacific region</w:t>
      </w:r>
      <w:r w:rsidRPr="009E647F">
        <w:rPr>
          <w:sz w:val="8"/>
        </w:rPr>
        <w:t xml:space="preserve">. </w:t>
      </w:r>
      <w:r w:rsidRPr="009E647F">
        <w:rPr>
          <w:rStyle w:val="Emphasis"/>
        </w:rPr>
        <w:t>China is the largest trading partner of every U.S. ally and partner in East Asia.</w:t>
      </w:r>
      <w:r>
        <w:rPr>
          <w:rStyle w:val="Emphasis"/>
        </w:rPr>
        <w:t xml:space="preserve"> </w:t>
      </w:r>
      <w:r w:rsidRPr="009E647F">
        <w:rPr>
          <w:sz w:val="8"/>
        </w:rPr>
        <w:t xml:space="preserve">Chinese President Xi Jinping has broken the code of the U.S. secret of success in Asia and is now offering to provide “public goods” to advance China’s interests. This gets at the flaw of the current “America First” approach. The United States did not fashion the Bretton Woods institutions and an economically open, rules-based system out of altruism. It was based on the calculation that after the economic disaster of the 1930s and World War II, such a stable system was in the best interest of the United States. Leading that system was not putting U.S. interests second, but the best way to advance long-term U.S. interests. And make no mistake, that liberal, rules-based order in now under challenge by Moscow in Europe and by Beijing in Asia — see Crimea and China’s rejection of the Permanent Court of Arbitration’s ruling on the South China Sea. Over the past decade, </w:t>
      </w:r>
      <w:r w:rsidRPr="009E647F">
        <w:rPr>
          <w:rStyle w:val="Emphasis"/>
        </w:rPr>
        <w:t>Beijing advanced a series of institutions that for the most part were aimed at excluding the United States and challenging U.S. economic and security leadership</w:t>
      </w:r>
      <w:r w:rsidRPr="009E647F">
        <w:rPr>
          <w:sz w:val="8"/>
        </w:rPr>
        <w:t xml:space="preserve">: The </w:t>
      </w:r>
      <w:r w:rsidRPr="009E647F">
        <w:rPr>
          <w:rStyle w:val="StyleUnderline"/>
        </w:rPr>
        <w:t>S</w:t>
      </w:r>
      <w:r w:rsidRPr="009E647F">
        <w:rPr>
          <w:sz w:val="8"/>
        </w:rPr>
        <w:t xml:space="preserve">hanghai </w:t>
      </w:r>
      <w:r w:rsidRPr="009E647F">
        <w:rPr>
          <w:rStyle w:val="StyleUnderline"/>
        </w:rPr>
        <w:t>C</w:t>
      </w:r>
      <w:r w:rsidRPr="009E647F">
        <w:rPr>
          <w:sz w:val="8"/>
        </w:rPr>
        <w:t xml:space="preserve">ooperation </w:t>
      </w:r>
      <w:r w:rsidRPr="009E647F">
        <w:rPr>
          <w:rStyle w:val="StyleUnderline"/>
        </w:rPr>
        <w:t>O</w:t>
      </w:r>
      <w:r w:rsidRPr="009E647F">
        <w:rPr>
          <w:sz w:val="8"/>
        </w:rPr>
        <w:t xml:space="preserve">rganization, the initial proposal for the </w:t>
      </w:r>
      <w:r w:rsidRPr="009E647F">
        <w:rPr>
          <w:rStyle w:val="StyleUnderline"/>
        </w:rPr>
        <w:t>E</w:t>
      </w:r>
      <w:r w:rsidRPr="009E647F">
        <w:rPr>
          <w:sz w:val="8"/>
        </w:rPr>
        <w:t xml:space="preserve">ast </w:t>
      </w:r>
      <w:r w:rsidRPr="009E647F">
        <w:rPr>
          <w:rStyle w:val="StyleUnderline"/>
        </w:rPr>
        <w:t>A</w:t>
      </w:r>
      <w:r w:rsidRPr="009E647F">
        <w:rPr>
          <w:sz w:val="8"/>
        </w:rPr>
        <w:t xml:space="preserve">sian </w:t>
      </w:r>
      <w:r w:rsidRPr="009E647F">
        <w:rPr>
          <w:rStyle w:val="StyleUnderline"/>
        </w:rPr>
        <w:t>S</w:t>
      </w:r>
      <w:r w:rsidRPr="009E647F">
        <w:rPr>
          <w:sz w:val="8"/>
        </w:rPr>
        <w:t xml:space="preserve">ummit, the </w:t>
      </w:r>
      <w:r w:rsidRPr="009E647F">
        <w:rPr>
          <w:rStyle w:val="StyleUnderline"/>
        </w:rPr>
        <w:t>A</w:t>
      </w:r>
      <w:r w:rsidRPr="009E647F">
        <w:rPr>
          <w:sz w:val="8"/>
        </w:rPr>
        <w:t xml:space="preserve">sian </w:t>
      </w:r>
      <w:r w:rsidRPr="009E647F">
        <w:rPr>
          <w:rStyle w:val="StyleUnderline"/>
        </w:rPr>
        <w:t>I</w:t>
      </w:r>
      <w:r w:rsidRPr="009E647F">
        <w:rPr>
          <w:sz w:val="8"/>
        </w:rPr>
        <w:t xml:space="preserve">nfrastructure </w:t>
      </w:r>
      <w:r w:rsidRPr="009E647F">
        <w:rPr>
          <w:rStyle w:val="StyleUnderline"/>
        </w:rPr>
        <w:t>I</w:t>
      </w:r>
      <w:r w:rsidRPr="009E647F">
        <w:rPr>
          <w:sz w:val="8"/>
        </w:rPr>
        <w:t xml:space="preserve">nvestment </w:t>
      </w:r>
      <w:r w:rsidRPr="009E647F">
        <w:rPr>
          <w:rStyle w:val="StyleUnderline"/>
        </w:rPr>
        <w:t>B</w:t>
      </w:r>
      <w:r w:rsidRPr="009E647F">
        <w:rPr>
          <w:sz w:val="8"/>
        </w:rPr>
        <w:t>ank, the “Asia for Asians” security concept, the</w:t>
      </w:r>
      <w:r w:rsidRPr="009E647F">
        <w:rPr>
          <w:rStyle w:val="StyleUnderline"/>
        </w:rPr>
        <w:t xml:space="preserve"> O</w:t>
      </w:r>
      <w:r w:rsidRPr="009E647F">
        <w:rPr>
          <w:sz w:val="8"/>
        </w:rPr>
        <w:t xml:space="preserve">ne </w:t>
      </w:r>
      <w:r w:rsidRPr="009E647F">
        <w:rPr>
          <w:rStyle w:val="StyleUnderline"/>
        </w:rPr>
        <w:t>B</w:t>
      </w:r>
      <w:r w:rsidRPr="009E647F">
        <w:rPr>
          <w:sz w:val="8"/>
        </w:rPr>
        <w:t xml:space="preserve">elt </w:t>
      </w:r>
      <w:r w:rsidRPr="009E647F">
        <w:rPr>
          <w:rStyle w:val="StyleUnderline"/>
        </w:rPr>
        <w:t>O</w:t>
      </w:r>
      <w:r w:rsidRPr="009E647F">
        <w:rPr>
          <w:sz w:val="8"/>
        </w:rPr>
        <w:t xml:space="preserve">ne </w:t>
      </w:r>
      <w:r w:rsidRPr="009E647F">
        <w:rPr>
          <w:rStyle w:val="StyleUnderline"/>
        </w:rPr>
        <w:t>R</w:t>
      </w:r>
      <w:r w:rsidRPr="009E647F">
        <w:rPr>
          <w:sz w:val="8"/>
        </w:rPr>
        <w:t xml:space="preserve">oad Initiative, </w:t>
      </w:r>
      <w:r w:rsidRPr="009E647F">
        <w:rPr>
          <w:rStyle w:val="StyleUnderline"/>
        </w:rPr>
        <w:t>and</w:t>
      </w:r>
      <w:r w:rsidRPr="009E647F">
        <w:rPr>
          <w:sz w:val="8"/>
        </w:rPr>
        <w:t xml:space="preserve"> the </w:t>
      </w:r>
      <w:r w:rsidRPr="009E647F">
        <w:rPr>
          <w:rStyle w:val="StyleUnderline"/>
        </w:rPr>
        <w:t>R</w:t>
      </w:r>
      <w:r w:rsidRPr="009E647F">
        <w:rPr>
          <w:sz w:val="8"/>
        </w:rPr>
        <w:t xml:space="preserve">egional </w:t>
      </w:r>
      <w:r w:rsidRPr="009E647F">
        <w:rPr>
          <w:rStyle w:val="StyleUnderline"/>
        </w:rPr>
        <w:t>C</w:t>
      </w:r>
      <w:r w:rsidRPr="009E647F">
        <w:rPr>
          <w:sz w:val="8"/>
        </w:rPr>
        <w:t xml:space="preserve">omprehensive </w:t>
      </w:r>
      <w:r w:rsidRPr="009E647F">
        <w:rPr>
          <w:rStyle w:val="StyleUnderline"/>
        </w:rPr>
        <w:t>E</w:t>
      </w:r>
      <w:r w:rsidRPr="009E647F">
        <w:rPr>
          <w:sz w:val="8"/>
        </w:rPr>
        <w:t xml:space="preserve">conomic </w:t>
      </w:r>
      <w:r w:rsidRPr="009E647F">
        <w:rPr>
          <w:rStyle w:val="StyleUnderline"/>
        </w:rPr>
        <w:t>P</w:t>
      </w:r>
      <w:r w:rsidRPr="009E647F">
        <w:rPr>
          <w:sz w:val="8"/>
        </w:rPr>
        <w:t xml:space="preserve">artnership </w:t>
      </w:r>
      <w:r w:rsidRPr="009E647F">
        <w:rPr>
          <w:rStyle w:val="Emphasis"/>
        </w:rPr>
        <w:t>— a counterpoint to the TPP.</w:t>
      </w:r>
      <w:r>
        <w:rPr>
          <w:rStyle w:val="Emphasis"/>
        </w:rPr>
        <w:t xml:space="preserve"> </w:t>
      </w:r>
      <w:r w:rsidRPr="009E647F">
        <w:rPr>
          <w:rStyle w:val="Emphasis"/>
        </w:rPr>
        <w:t>The demise of the TPP has opened the door to Beijing assuming a leadership role in advancing regional economic integration more on its own terms.</w:t>
      </w:r>
    </w:p>
    <w:p w:rsidR="00526336" w:rsidRDefault="00526336" w:rsidP="00526336">
      <w:pPr>
        <w:pStyle w:val="Heading4"/>
      </w:pPr>
      <w:r>
        <w:t xml:space="preserve">US decline spurs offshore balancing – solves allied free riding, counter balancing and terrorism – heg only makes their impacts more likely </w:t>
      </w:r>
    </w:p>
    <w:p w:rsidR="00526336" w:rsidRDefault="00526336" w:rsidP="00526336">
      <w:r>
        <w:t xml:space="preserve">John J. </w:t>
      </w:r>
      <w:r w:rsidRPr="00000DE9">
        <w:rPr>
          <w:rStyle w:val="Style13ptBold"/>
        </w:rPr>
        <w:t>Mearsheimer</w:t>
      </w:r>
      <w:r>
        <w:t xml:space="preserve"> </w:t>
      </w:r>
      <w:r w:rsidRPr="00000DE9">
        <w:rPr>
          <w:rStyle w:val="Style13ptBold"/>
        </w:rPr>
        <w:t>and</w:t>
      </w:r>
      <w:r>
        <w:t xml:space="preserve"> Stephen M. </w:t>
      </w:r>
      <w:r w:rsidRPr="00000DE9">
        <w:rPr>
          <w:rStyle w:val="Style13ptBold"/>
        </w:rPr>
        <w:t>Walt</w:t>
      </w:r>
      <w:r>
        <w:t xml:space="preserve"> August </w:t>
      </w:r>
      <w:r w:rsidRPr="00000DE9">
        <w:rPr>
          <w:rStyle w:val="Style13ptBold"/>
        </w:rPr>
        <w:t>2016</w:t>
      </w:r>
      <w:r>
        <w:rPr>
          <w:rStyle w:val="Style13ptBold"/>
        </w:rPr>
        <w:t xml:space="preserve"> </w:t>
      </w:r>
      <w:r>
        <w:t xml:space="preserve">(JOHN J. MEARSHEIMER is R. Wendell Harrison Distinguished Service Professor of Political Science at the University of Chicago. STEPHEN M. WALT is Robert and Renée Belfer Professor of International Affairs at the Harvard Kennedy School “The Case for Offshore Balancing A Superior U.S. Grand Strategy” </w:t>
      </w:r>
      <w:hyperlink r:id="rId71" w:history="1">
        <w:r w:rsidRPr="007B3301">
          <w:rPr>
            <w:rStyle w:val="Hyperlink"/>
          </w:rPr>
          <w:t>http://mearsheimer.uchicago.edu/pdfs/Offshore%20Balancing.pdf//)MBA</w:t>
        </w:r>
      </w:hyperlink>
      <w:r>
        <w:t xml:space="preserve"> HBJ</w:t>
      </w:r>
    </w:p>
    <w:p w:rsidR="00526336" w:rsidRDefault="00526336" w:rsidP="00526336">
      <w:r w:rsidRPr="00E40780">
        <w:rPr>
          <w:sz w:val="8"/>
        </w:rPr>
        <w:t xml:space="preserve">For the first time in recent memory, large numbers of Americans are openly questioning their country’s grand strategy. An April 2016 Pew poll found that </w:t>
      </w:r>
      <w:r w:rsidRPr="00E638BB">
        <w:rPr>
          <w:rStyle w:val="StyleUnderline"/>
        </w:rPr>
        <w:t>57 percent of Americans agree that the United States should “deal with its own problems and let others deal with theirs the best they can.</w:t>
      </w:r>
      <w:r w:rsidRPr="00E40780">
        <w:rPr>
          <w:sz w:val="8"/>
        </w:rPr>
        <w:t xml:space="preserve">” On the campaign trail, both the Democrat Bernie Sanders and the Republican Donald Trump found receptive audiences whenever </w:t>
      </w:r>
      <w:r w:rsidRPr="00E638BB">
        <w:rPr>
          <w:rStyle w:val="StyleUnderline"/>
        </w:rPr>
        <w:t>they questioned the United States’ penchant for promoting democracy, subsidizing allies’ defense, and intervening militarily</w:t>
      </w:r>
      <w:r w:rsidRPr="00E40780">
        <w:rPr>
          <w:sz w:val="8"/>
        </w:rPr>
        <w:t xml:space="preserve">—leaving only the likely Democratic nominee Hillary Clinton to defend the status quo. </w:t>
      </w:r>
      <w:r w:rsidRPr="00E638BB">
        <w:rPr>
          <w:rStyle w:val="Emphasis"/>
        </w:rPr>
        <w:t>Americans’ distaste for the prevailing grand strategy should come as no surprise, given its abysmal record over the past quarter century.</w:t>
      </w:r>
      <w:r w:rsidRPr="00E40780">
        <w:rPr>
          <w:sz w:val="8"/>
        </w:rPr>
        <w:t xml:space="preserve"> </w:t>
      </w:r>
      <w:r w:rsidRPr="00E638BB">
        <w:rPr>
          <w:rStyle w:val="StyleUnderline"/>
        </w:rPr>
        <w:t>In Asia, India, Pakistan, and North Korea are expanding their nuclear arsenals, and China is challenging the status quo in regional waters. In Europe, Russia has annexed Crimea, and U.S. relations with Moscow have sunk to new lows since the Cold War. U.S. forces are still fighting in Afghanistan and Iraq, with no victory in sight. Despite losing most of its original leaders, al Qaeda has metastasized across the region. The Arab world has fallen into turmoil—in good part due to the United States’ decisions to effect regime change in Iraq and Libya and its modest efforts to do the same in Syria—and the Islamic State, or isis, has emerged out of the chaos. Repeated U.S. attempts to broker Israeli-Palestinian peace have failed, leaving a two-state solution further away than ever. Meanwhile, democracy has been in retreat worldwide, and the United States’ use of torture, targeted killings, and other morally dubious practices has tarnished its image as a defender of human rights and international law</w:t>
      </w:r>
      <w:r w:rsidRPr="00E40780">
        <w:rPr>
          <w:sz w:val="8"/>
        </w:rPr>
        <w:t xml:space="preserve">. The United States does not bear sole responsibility for all these costly debacles, but it has had a hand in most of them. </w:t>
      </w:r>
      <w:r w:rsidRPr="00E638BB">
        <w:rPr>
          <w:rStyle w:val="Emphasis"/>
        </w:rPr>
        <w:t xml:space="preserve">The setbacks are the natural consequence of the misguided grand strategy of liberal hegemony </w:t>
      </w:r>
      <w:r w:rsidRPr="00E40780">
        <w:rPr>
          <w:sz w:val="8"/>
        </w:rPr>
        <w:t xml:space="preserve">that Democrats and Republicans have pursued for years. This approach holds that the United States must use its power not only to solve global problems but also to promote a world order based on international institutions, representative governments, open markets, and respect for human rights. As “the indispensable nation,” the logic goes, the United States has the right, responsibility, and wisdom to manage local politics almost everywhere. At its core, </w:t>
      </w:r>
      <w:r w:rsidRPr="003A02BB">
        <w:rPr>
          <w:rStyle w:val="StyleUnderline"/>
        </w:rPr>
        <w:t>liberal hegemony is a revisionist grand strategy: instead of calling on the United States to merely uphold the balance of power in key regions, it commits American might to promoting democracy everywhere and defending human rights whenever they are threatened.</w:t>
      </w:r>
      <w:r w:rsidRPr="00E40780">
        <w:rPr>
          <w:sz w:val="8"/>
        </w:rPr>
        <w:t xml:space="preserve"> There is a better way. </w:t>
      </w:r>
      <w:r w:rsidRPr="003A02BB">
        <w:rPr>
          <w:rStyle w:val="Emphasis"/>
        </w:rPr>
        <w:t>By pursuing a strategy of “offshore balancing,” Washington would forgo ambitious efforts to remake other societies and concentrate on what really matters: preserving U.S. dominance in the Western Hemisphere and countering potential hegemons in Europe, Northeast Asia, and the Persian Gulf</w:t>
      </w:r>
      <w:r w:rsidRPr="00E40780">
        <w:rPr>
          <w:sz w:val="8"/>
        </w:rPr>
        <w:t xml:space="preserve">. </w:t>
      </w:r>
      <w:r w:rsidRPr="003A02BB">
        <w:rPr>
          <w:rStyle w:val="Emphasis"/>
        </w:rPr>
        <w:t>Instead of policing the world, the United States would encourage other countries to take the lead in checking rising powers, intervening itself only when necessary</w:t>
      </w:r>
      <w:r w:rsidRPr="00E40780">
        <w:rPr>
          <w:sz w:val="8"/>
        </w:rPr>
        <w:t xml:space="preserve">. This does not mean abandoning the United States’ position as the world’s sole superpower or retreating to “Fortress America.” Rather, </w:t>
      </w:r>
      <w:r w:rsidRPr="003A02BB">
        <w:rPr>
          <w:rStyle w:val="StyleUnderline"/>
        </w:rPr>
        <w:t>by husbanding U.S. strength, offshore balancing would preserve U.S. primacy far into the future and safeguard liberty at home</w:t>
      </w:r>
      <w:r w:rsidRPr="00E40780">
        <w:rPr>
          <w:sz w:val="8"/>
        </w:rPr>
        <w:t xml:space="preserve">. SETTING THE RIGHT GOALS The United States is the luckiest great power in modern history. Other leading states have had to live with threatening adversaries in their own backyards—even the United Kingdom faced the prospect of an invasion from across the English Channel on several occasions—but for more than two centuries, the United States has not. Nor do distant powers pose much of a threat, because two giant oceans are in the way. As Jean-Jules Jusserand, the French ambassador to the United States from 1902 to 1924, once put it, “On the north, she has a weak neighbor; on the south, another weak neighbor; on the east, fish, and the west, fish.” Furthermore, the United States boasts an abundance of land and natural resources and a large and energetic population, which have enabled it to develop the world’s biggest economy and most capable military. It also has thousands of nuclear weapons, which makes an attack on the American homeland even less likely. These geopolitical blessings give the United States enormous latitude for error; indeed, </w:t>
      </w:r>
      <w:r w:rsidRPr="003A02BB">
        <w:rPr>
          <w:rStyle w:val="StyleUnderline"/>
        </w:rPr>
        <w:t>only a country as secure as it would have the temerity to try to remake the world in its own image. But they also allow it to remain powerful and secure without pursuing a costly and expansive grand strategy. Offshore balancing would do just that. Its principal concern would be to keep the United States as powerful as possible</w:t>
      </w:r>
      <w:r w:rsidRPr="00E40780">
        <w:rPr>
          <w:sz w:val="8"/>
        </w:rPr>
        <w:t xml:space="preserve">— ideally, the dominant state on the planet. </w:t>
      </w:r>
      <w:r w:rsidRPr="003A02BB">
        <w:rPr>
          <w:rStyle w:val="StyleUnderline"/>
        </w:rPr>
        <w:t xml:space="preserve">Above all, that means maintaining hegemony in the Western Hemisphere. Unlike isolationists, however, offshore balancers believe that there are regions outside the Western Hemisphere that are worth expending American blood and treasure to defend. </w:t>
      </w:r>
      <w:r w:rsidRPr="00E40780">
        <w:rPr>
          <w:sz w:val="8"/>
        </w:rPr>
        <w:t>Today, three other areas matter to the United States: Europe, Northeast Asia, and the Persian Gulf. The first two are key centers of industrial power and home to the world’s other great powers, and the third produces roughly 30 percent of the world’s oil. In Europe and Northeast Asia, the chief concern is the rise of a regional hegemon that would dominate its region, much as the United States dominates the Western Hemisphere. Such a state would have abundant economic clout, the ability to develop sophisticated weaponry, the potential to project power around the globe, and perhaps even the wherewithal to outspend the United States in an arms race. Such a state might even ally with countries in the Western Hemisphere and interfere close to U.S. soil. T</w:t>
      </w:r>
      <w:r w:rsidRPr="003A02BB">
        <w:rPr>
          <w:rStyle w:val="StyleUnderline"/>
        </w:rPr>
        <w:t>hus, the United States’ principal aim in Europe and Northeast Asia should be to maintain the regional balance of power so that the most powerful state in each region</w:t>
      </w:r>
      <w:r w:rsidRPr="00E40780">
        <w:rPr>
          <w:sz w:val="8"/>
        </w:rPr>
        <w:t xml:space="preserve">—for now, Russia and China, respectively—remains too worried about its neighbors to roam into the Western Hemisphere. In the Gulf, </w:t>
      </w:r>
      <w:r w:rsidRPr="003A02BB">
        <w:rPr>
          <w:rStyle w:val="StyleUnderline"/>
        </w:rPr>
        <w:t>meanwhile, the United States has an interest in blocking the rise of a hegemon that could interfere with the flow of oil from that region, thereby damaging the world economy and threatening U.S. prosperity. Offshore balancing is a realist grand strategy, and its aims are limited</w:t>
      </w:r>
      <w:r w:rsidRPr="00E40780">
        <w:rPr>
          <w:sz w:val="8"/>
        </w:rPr>
        <w:t xml:space="preserve">. Promoting peace, although desirable, is not among them. This is not to say that Washington should welcome conflict anywhere in the world, or that it cannot use diplomatic or economic means to discourage war. But it should not commit U.S. military forces for that purpose alone. Nor is it a goal of offshore balancing to halt genocides, such as the one that befell Rwanda in 1994. Adopting this strategy would not preclude such operations, however, provided the need is clear, the mission is feasible, and U.S. leaders are confident that intervention will not make matters worse. HOW WOULD IT WORK? Under offshore balancing, the United States would calibrate its military posture according to the distribution of power in the three key regions. </w:t>
      </w:r>
      <w:r w:rsidRPr="003A02BB">
        <w:rPr>
          <w:rStyle w:val="Emphasis"/>
        </w:rPr>
        <w:t>If there is no potential hegemon in sight in Europe, Northeast Asia, or the Gulf, then there is no reason to deploy ground or air forces there and little need for a large military establishment at home</w:t>
      </w:r>
      <w:r w:rsidRPr="00E40780">
        <w:rPr>
          <w:sz w:val="8"/>
        </w:rPr>
        <w:t xml:space="preserve">. And because </w:t>
      </w:r>
      <w:r w:rsidRPr="003A02BB">
        <w:rPr>
          <w:rStyle w:val="StyleUnderline"/>
        </w:rPr>
        <w:t>it takes many years for any country to acquire the capacity to dominate its region, Washington would see it coming and have time to respond</w:t>
      </w:r>
      <w:r w:rsidRPr="00E40780">
        <w:rPr>
          <w:sz w:val="8"/>
        </w:rPr>
        <w:t xml:space="preserve">. </w:t>
      </w:r>
      <w:r w:rsidRPr="003A02BB">
        <w:rPr>
          <w:rStyle w:val="StyleUnderline"/>
        </w:rPr>
        <w:t>In that event, the United States should turn to regional forces as the first line of defense, letting them uphold the balance of power in their own neighborhood. Although Washington could provide assistance to allies and pledge to support them if they were in danger of being conquered, it should refrain from deploying large numbers of U.S. forces abroad</w:t>
      </w:r>
      <w:r w:rsidRPr="00E40780">
        <w:rPr>
          <w:sz w:val="8"/>
        </w:rPr>
        <w:t xml:space="preserve">. It may occasionally make sense to keep certain assets overseas, such as small military contingents, intelligence-gathering facilities, or prepositioned equipment, but </w:t>
      </w:r>
      <w:r w:rsidRPr="003A02BB">
        <w:rPr>
          <w:rStyle w:val="Emphasis"/>
        </w:rPr>
        <w:t>in general, should pass the buck to regional powers, as they have a far greater interest in preventing any state from dominating them</w:t>
      </w:r>
      <w:r w:rsidRPr="00E40780">
        <w:rPr>
          <w:sz w:val="8"/>
        </w:rPr>
        <w:t xml:space="preserve">. </w:t>
      </w:r>
      <w:r w:rsidRPr="003A02BB">
        <w:rPr>
          <w:rStyle w:val="Emphasis"/>
        </w:rPr>
        <w:t>If those powers cannot contain a potential hegemon on their own, however, the United States must help get the job done, deploying enough firepower to the region to shift the balance in its favor. Sometimes, that may mean sending in forces before war breaks out.</w:t>
      </w:r>
      <w:r w:rsidRPr="00E40780">
        <w:rPr>
          <w:sz w:val="8"/>
        </w:rPr>
        <w:t xml:space="preserve"> During the Cold War, for example, the United States kept large numbers of ground and air forces in Europe out of the belief that Western European countries could not contain the Soviet Union on their own. At other times, the United States might wait to intervene after a war starts, if one side seems likely to emerge as a regional hegemon. Such was the case during both world wars: the United States came in only after Germany seemed likely to dominate Europe. In essence, the aim is to remain offshore as long as possible, while recognizing that it is sometimes necessary to come onshore. If that happens, however, the United States should make its allies do as much of the heavy lifting as possible and remove its own forces as soon as it can.</w:t>
      </w:r>
      <w:r w:rsidRPr="003A02BB">
        <w:rPr>
          <w:rStyle w:val="StyleUnderline"/>
        </w:rPr>
        <w:t xml:space="preserve"> Offshore balancing has many virtues. By limiting the areas the U.S. military was committed to defending and forcing other states to pull their own weight, it would reduce the resources Washington must devote to defense, allow for greater investment and consumption at home, and put fewer American lives in harm’s way</w:t>
      </w:r>
      <w:r w:rsidRPr="00E40780">
        <w:rPr>
          <w:sz w:val="8"/>
        </w:rPr>
        <w:t xml:space="preserve">. </w:t>
      </w:r>
      <w:r w:rsidRPr="003A02BB">
        <w:rPr>
          <w:rStyle w:val="Emphasis"/>
        </w:rPr>
        <w:t>Today, allies routinely free-ride on American protection, a problem that has only grown since the Cold War ended. Within nato, for example, the United States accounts for 46 percent of the alliance’s aggregate gdp yet contributes about 75 percent of its military spending</w:t>
      </w:r>
      <w:r w:rsidRPr="00E40780">
        <w:rPr>
          <w:sz w:val="8"/>
        </w:rPr>
        <w:t xml:space="preserve">. As the political scientist Barry Posen has quipped, “This is welfare for the rich.” </w:t>
      </w:r>
      <w:r w:rsidRPr="003A02BB">
        <w:rPr>
          <w:rStyle w:val="Emphasis"/>
        </w:rPr>
        <w:t>Offshore balancing would also reduce the risk of terrorism</w:t>
      </w:r>
      <w:r w:rsidRPr="00E40780">
        <w:rPr>
          <w:sz w:val="8"/>
        </w:rPr>
        <w:t xml:space="preserve">. </w:t>
      </w:r>
      <w:r w:rsidRPr="003A02BB">
        <w:rPr>
          <w:rStyle w:val="StyleUnderline"/>
        </w:rPr>
        <w:t>Liberal hegemony commits the United States to spreading democracy in unfamiliar places, which sometimes requires military occupation and always involves interfering with local political arrangements.</w:t>
      </w:r>
      <w:r w:rsidRPr="00E40780">
        <w:rPr>
          <w:sz w:val="8"/>
        </w:rPr>
        <w:t xml:space="preserve"> </w:t>
      </w:r>
      <w:r w:rsidRPr="003A02BB">
        <w:rPr>
          <w:rStyle w:val="Emphasis"/>
        </w:rPr>
        <w:t>Such efforts invariably foster nationalist resentment, and because the opponents are too weak to confront the United States directly, they</w:t>
      </w:r>
      <w:r w:rsidRPr="00E40780">
        <w:rPr>
          <w:sz w:val="8"/>
        </w:rPr>
        <w:t xml:space="preserve"> sometimes </w:t>
      </w:r>
      <w:r w:rsidRPr="003A02BB">
        <w:rPr>
          <w:rStyle w:val="Emphasis"/>
        </w:rPr>
        <w:t>turn to terrorism</w:t>
      </w:r>
      <w:r w:rsidRPr="00E40780">
        <w:rPr>
          <w:sz w:val="8"/>
        </w:rPr>
        <w:t xml:space="preserve">. (It is worth remembering that Osama bin Laden was motivated in good part by the presence of U.S. troops in his homeland of Saudi Arabia.) </w:t>
      </w:r>
      <w:r w:rsidRPr="003A02BB">
        <w:rPr>
          <w:rStyle w:val="Emphasis"/>
        </w:rPr>
        <w:t>In addition to inspiring terrorists, liberal hegemony facilitates their operations: using regime change to spread American values undermines local institutions and creates ungoverned spaces where violent extremists can flourish. Offshore balancing would alleviate this problem by eschewing social engineering and minimizing the United States’ military footprint</w:t>
      </w:r>
      <w:r w:rsidRPr="00E40780">
        <w:rPr>
          <w:sz w:val="8"/>
        </w:rPr>
        <w:t xml:space="preserve">. U.S. troops would be stationed on foreign soil only when a country was in a vital region and threatened by a would-be hegemon. In that case, </w:t>
      </w:r>
      <w:r w:rsidRPr="003A02BB">
        <w:rPr>
          <w:rStyle w:val="StyleUnderline"/>
        </w:rPr>
        <w:t>the potential victim would view the United States as a savior rather than an occupier. And once the threat had been dealt with, U.S. military forces could go back over the horizon and not stay behind to meddle in local politics.</w:t>
      </w:r>
      <w:r w:rsidRPr="00E40780">
        <w:rPr>
          <w:sz w:val="8"/>
        </w:rPr>
        <w:t xml:space="preserve"> </w:t>
      </w:r>
      <w:r w:rsidRPr="001D32FC">
        <w:rPr>
          <w:rStyle w:val="Emphasis"/>
        </w:rPr>
        <w:t>By respecting the sovereignty of other states, offshore balancing would be less likely to foster antiAmerican terrorism.</w:t>
      </w:r>
      <w:r w:rsidRPr="00E40780">
        <w:rPr>
          <w:sz w:val="8"/>
        </w:rPr>
        <w:t xml:space="preserve"> A REASSURING HISTORY </w:t>
      </w:r>
      <w:r w:rsidRPr="001D32FC">
        <w:rPr>
          <w:rStyle w:val="StyleUnderline"/>
        </w:rPr>
        <w:t>Offshore balancing may seem like a radical strategy today, but it provided the guiding logic of U.S. foreign policy for many decades</w:t>
      </w:r>
      <w:r w:rsidRPr="00E40780">
        <w:rPr>
          <w:sz w:val="8"/>
        </w:rPr>
        <w:t xml:space="preserve"> and served the country well. During the nineteenth century, the United States was preoccupied with expanding across North America, building a powerful state, and establishing hegemony in the Western Hemisphere. After it completed these tasks at the end of the century, it soon became interested in preserving the balance of power in Europe and Northeast Asia. Nonetheless, it let the great powers in those regions check one another, </w:t>
      </w:r>
      <w:r w:rsidRPr="001D32FC">
        <w:rPr>
          <w:rStyle w:val="Emphasis"/>
        </w:rPr>
        <w:t>intervening militarily only when the balance of power broke down</w:t>
      </w:r>
      <w:r w:rsidRPr="00E40780">
        <w:rPr>
          <w:sz w:val="8"/>
        </w:rPr>
        <w:t xml:space="preserve">, as during both world wars. During the Cold War, the United States had no choice but to go onshore in Europe and Northeast Asia, as its allies in those regions could not contain the Soviet Union by themselves. So Washington forged alliances and stationed military forces in both regions, and it fought the Korean War to contain Soviet influence in Northeast Asia. In the Persian Gulf, however, the United States stayed offshore, letting the United Kingdom take the lead in preventing any state from dominating that oil-rich region. After the British announced their withdrawal from the Gulf in 1968, the United States turned to the shah of Iran and the Saudi monarchy to do the job. When the shah JA16.indb 75 5/16/16 7:41 PM John J. Mearsheimer and Stephen M. Walt 76 foreign affairs fell in 1979, the Carter administration began building the Rapid Deployment Force, an offshore military capability designed to prevent Iran or the Soviet Union from dominating the region. The Reagan administration aided Iraq during that country’s 1980–88 war with Iran for similar reasons. The U.S. military stayed offshore until 1990, when Saddam Hussein’s seizure of Kuwait threatened to enhance Iraq’s power and place Saudi Arabia and other Gulf oil producers at risk. To restore the regional balance of power, the George H. W. Bush administration sent an expeditionary force to liberate Kuwait and smash Saddam’s military machine. For nearly a century, in short, offshore balancing prevented the emergence of dangerous regional hegemons and preserved a global balance of power that enhanced American security. Tellingly, when U.S. policymakers deviated from that strategy—as they did in Vietnam, where the United States had no vital interests—the result was a costly failure. Events since the end of the Cold War teach the same lesson. In Europe, once the Soviet Union collapsed, the region no longer had a dominant power. The United States should have steadily reduced its military presence, cultivated amicable relations with Russia, and turned European security over to the Europeans. Instead, it expanded nato and ignored Russian interests, helping spark the conflict over Ukraine and driving Moscow closer to China. In the Middle East, likewise, the United States should have moved back offshore after the Gulf War and let Iran and Iraq balance each other. Instead, the Clinton administration adopted the policy of “dual containment,” which required keeping ground and air forces in Saudi Arabia to check Iran and Iraq simultaneously. The George W. Bush administration then adopted an even more ambitious strategy, dubbed “regional transformation,” which produced costly failures in Afghanistan and Iraq. The Obama administration repeated the error when it helped topple Muammar al-Qaddafi in Libya and when it exacerbated the chaos in Syria by insisting that Bashar al-Assad “must go” and backing some of his opponents. Abandoning offshore balancing after the Cold War has been a recipe for failure. The aim is to remain offshore as long as possible, while recognizing that it is sometimes necessary to come onshore. JA16.indb 76 5/16/16 7:41 PM The Case for Offshore Balancing July/August 2016 77 HEGEMONY’S HOLLOW HOPES Defenders of liberal hegemony marshal a number of unpersuasive arguments to make their case. </w:t>
      </w:r>
      <w:r w:rsidRPr="001D32FC">
        <w:rPr>
          <w:rStyle w:val="StyleUnderline"/>
        </w:rPr>
        <w:t>One familiar claim is that only vigorous U.S. leadership can keep order around the globe.</w:t>
      </w:r>
      <w:r w:rsidRPr="00E40780">
        <w:rPr>
          <w:sz w:val="8"/>
        </w:rPr>
        <w:t xml:space="preserve"> </w:t>
      </w:r>
      <w:r w:rsidRPr="001D32FC">
        <w:rPr>
          <w:rStyle w:val="StyleUnderline"/>
        </w:rPr>
        <w:t>But global leadership is not an end in itself; it is desirable only insofar as it benefits the United States directly. One might further argue that U.S. leadership is necessary to overcome the collective-action problem of local actors failing to balance against a potential hegemon. Offshore balancing recognizes this danger, however, and calls for Washington to step in if needed. Nor does it prohibit Washington from giving friendly states in the key regions advice or material aid</w:t>
      </w:r>
      <w:r w:rsidRPr="00E40780">
        <w:rPr>
          <w:sz w:val="8"/>
        </w:rPr>
        <w:t xml:space="preserve">. Other defenders of liberal hegemony argue that U.S. leadership is necessary to deal with new, transnational threats that arise from failed states, terrorism, criminal networks, refugee flows, and the like.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 This view exaggerates these threats and overstates Washington’s ability to eliminate them. Crime, terrorism, and similar problems can be a nuisance, but they are hardly existential threats and rarely lend themselves to military solutions. Indeed, constant interference in the affairs of other states—and especially repeated military interventions— generates local resentment and fosters corruption, thereby making these transnational dangers worse. The long-term solution to the problems can only be competent local governance, not heavy-handed U.S. efforts to police the world. Nor is policing the world as cheap as defenders of liberal hegemony contend, either in dollars spent or in lives lost. The wars in Afghanistan and Iraq cost between $4 trillion and $6 trillion and killed nearly 7,000 U.S. soldiers and wounded more than 50,000. Veterans of these conflicts exhibit high rates of depression and suicide, yet the United States has little to show for their sacrifices. Defenders of the status quo also fear that offshore balancing would allow other states to replace the United States at the pinnacle of global power. On the contrary, the strategy would prolong the country’s dominance by refocusing its efforts on core goals. Unlike liberal hegemony, JA16.indb 77 5/16/16 7:41 PM John J. Mearsheimer and Stephen M. Walt 78 foreign affairs </w:t>
      </w:r>
      <w:r w:rsidRPr="001D32FC">
        <w:rPr>
          <w:rStyle w:val="Emphasis"/>
        </w:rPr>
        <w:t>offshore balancing avoids squandering resources on costly and counterproductive crusades, which would allow the government to invest more in the long-term ingredients of power and prosperity</w:t>
      </w:r>
      <w:r w:rsidRPr="00E40780">
        <w:rPr>
          <w:sz w:val="8"/>
        </w:rPr>
        <w:t xml:space="preserve">: education, infrastructure, and research and development. Remember, the United States became a great power by staying out of foreign wars and building a world-class economy, which is the same strategy China has pursued over the past three decades. Meanwhile, the United States has wasted trillions of dollars and put its long-term primacy at risk. Another argument holds that the U.S. military must garrison the world to keep the peace and preserve an open world economy. Retrenchment, the logic goes, would renew great-power competition, invite ruinous economic rivalries, and eventually spark a major war from which the United States could not remain aloof. Better to keep playing global policeman than risk a repeat of the 1930s. Such fears are unconvincing. For starters, this argument assumes that deeper U.S. engagement in Europe would have prevented World War II, a claim hard to square with Adolf Hitler’s unshakable desire for war. </w:t>
      </w:r>
      <w:r w:rsidRPr="001D32FC">
        <w:rPr>
          <w:rStyle w:val="StyleUnderline"/>
        </w:rPr>
        <w:t>Regional conflicts will sometimes occur no matter what Washington does, but it need not get involved unless vital U.S. interests are at stake.</w:t>
      </w:r>
      <w:r w:rsidRPr="00E40780">
        <w:rPr>
          <w:sz w:val="8"/>
        </w:rPr>
        <w:t xml:space="preserve"> Indeed, the United States has sometimes stayed out of regional conflicts—such as the Russo-Japanese War, the Iran-Iraq War, and the current war in Ukraine—belying the claim that it inevitably gets dragged in. And if the country is forced to fight another great power, better to arrive late and let other countries bear the brunt of the costs. As the last major power to enter both world wars, the United States emerged stronger from each for having waited. </w:t>
      </w:r>
      <w:r w:rsidRPr="001D32FC">
        <w:rPr>
          <w:rStyle w:val="Emphasis"/>
        </w:rPr>
        <w:t>Furthermore, recent history casts doubt on the claim that U.S. leadership preserves peace</w:t>
      </w:r>
      <w:r w:rsidRPr="00E40780">
        <w:rPr>
          <w:sz w:val="8"/>
        </w:rPr>
        <w:t xml:space="preserve">. </w:t>
      </w:r>
      <w:r w:rsidRPr="001D32FC">
        <w:rPr>
          <w:rStyle w:val="Emphasis"/>
        </w:rPr>
        <w:t xml:space="preserve">Over the past 25 years, Washington has caused or supported several wars in the Middle East and fueled minor conflicts elsewhere. </w:t>
      </w:r>
      <w:r w:rsidRPr="001D32FC">
        <w:rPr>
          <w:rStyle w:val="Emphasis"/>
          <w:sz w:val="24"/>
        </w:rPr>
        <w:t>If liberal hegemony is supposed to enhance global stability, it has done a poor job.</w:t>
      </w:r>
      <w:r w:rsidRPr="00E40780">
        <w:rPr>
          <w:sz w:val="8"/>
        </w:rPr>
        <w:t xml:space="preserve"> </w:t>
      </w:r>
      <w:r w:rsidRPr="001D32FC">
        <w:rPr>
          <w:rStyle w:val="StyleUnderline"/>
        </w:rPr>
        <w:t>Nor has the strategy produced much in the way of economic benefits.</w:t>
      </w:r>
      <w:r w:rsidRPr="00E40780">
        <w:rPr>
          <w:sz w:val="8"/>
        </w:rPr>
        <w:t xml:space="preserve"> Given its protected position in the Western Hemisphere, the United States is free to trade and invest wherever profitable opportunities exist. Because all countries have a shared interest in such activity, Offshore balancing may seem like a radical strategy today, but it provided the guiding logic of U.S. foreign policy for many decades. JA16.indb 78 5/16/16 7:41 PM The Case for Offshore Balancing July/August 2016 79 </w:t>
      </w:r>
      <w:r w:rsidRPr="001D32FC">
        <w:rPr>
          <w:rStyle w:val="Emphasis"/>
        </w:rPr>
        <w:t>Washington does not need to play global policeman in order to remain economically engaged with others</w:t>
      </w:r>
      <w:r w:rsidRPr="00E40780">
        <w:rPr>
          <w:sz w:val="8"/>
        </w:rPr>
        <w:t xml:space="preserve">. In fact, </w:t>
      </w:r>
      <w:r w:rsidRPr="001D32FC">
        <w:rPr>
          <w:rStyle w:val="StyleUnderline"/>
        </w:rPr>
        <w:t xml:space="preserve">the U.S. economy would be in better shape today if the government were not spending so much money trying to run the world. Proponents of liberal hegemony also claim that the United States must remain committed all over the world to prevent nuclear proliferation. </w:t>
      </w:r>
      <w:r w:rsidRPr="00E40780">
        <w:rPr>
          <w:sz w:val="8"/>
        </w:rPr>
        <w:t xml:space="preserve">If it reduces its role in key regions or withdraws entirely, the argument runs, countries accustomed to U.S. protection will have no choice but to protect themselves by obtaining nuclear weapons. </w:t>
      </w:r>
      <w:r w:rsidRPr="001D32FC">
        <w:rPr>
          <w:rStyle w:val="Emphasis"/>
          <w:sz w:val="28"/>
        </w:rPr>
        <w:t>No grand strategy is likely to prove wholly successful at preventing proliferation, but offshore balancing would do a better job than liberal hegemony</w:t>
      </w:r>
      <w:r w:rsidRPr="00E40780">
        <w:rPr>
          <w:sz w:val="8"/>
        </w:rPr>
        <w:t xml:space="preserve">. </w:t>
      </w:r>
      <w:r w:rsidRPr="001D32FC">
        <w:rPr>
          <w:rStyle w:val="Emphasis"/>
        </w:rPr>
        <w:t>After all, that strategy failed to stop India and Pakistan from ramping up their nuclear capabilities</w:t>
      </w:r>
      <w:r w:rsidRPr="00E40780">
        <w:rPr>
          <w:sz w:val="8"/>
        </w:rPr>
        <w:t xml:space="preserve">, </w:t>
      </w:r>
      <w:r w:rsidRPr="001D32FC">
        <w:rPr>
          <w:rStyle w:val="Emphasis"/>
        </w:rPr>
        <w:t>North Korea from becoming the newest member of the nuclear club, and Iran from making major progress with its nuclear program</w:t>
      </w:r>
      <w:r w:rsidRPr="00E40780">
        <w:rPr>
          <w:sz w:val="8"/>
        </w:rPr>
        <w:t xml:space="preserve">. </w:t>
      </w:r>
      <w:r w:rsidRPr="001D32FC">
        <w:rPr>
          <w:rStyle w:val="Emphasis"/>
          <w:sz w:val="32"/>
        </w:rPr>
        <w:t>Countries usually seek the bomb because they fear being attacked, and U.S. efforts at regime change only heighten such concerns</w:t>
      </w:r>
      <w:r w:rsidRPr="00E40780">
        <w:rPr>
          <w:sz w:val="8"/>
        </w:rPr>
        <w:t xml:space="preserve">. </w:t>
      </w:r>
      <w:r w:rsidRPr="001D32FC">
        <w:rPr>
          <w:rStyle w:val="Emphasis"/>
        </w:rPr>
        <w:t>By eschewing regime change and reducing the United States’ military footprint, offshore balancing would give potential proliferators less reason to go nuclear</w:t>
      </w:r>
      <w:r w:rsidRPr="00E40780">
        <w:rPr>
          <w:sz w:val="8"/>
        </w:rPr>
        <w:t xml:space="preserve">. </w:t>
      </w:r>
      <w:r w:rsidRPr="001D32FC">
        <w:rPr>
          <w:rStyle w:val="Emphasis"/>
        </w:rPr>
        <w:t>Moreover, military action cannot prevent a determined country from eventually obtaining nuclear weapons;</w:t>
      </w:r>
      <w:r w:rsidRPr="00E40780">
        <w:rPr>
          <w:sz w:val="8"/>
        </w:rPr>
        <w:t xml:space="preserve"> it can only buy time. </w:t>
      </w:r>
      <w:r w:rsidRPr="001D32FC">
        <w:rPr>
          <w:rStyle w:val="Emphasis"/>
        </w:rPr>
        <w:t>The recent deal with Iran serves as a reminder that coordinated multilateral pressure and tough economic sanctions are a better way to discourage proliferation than preventive war or regime change</w:t>
      </w:r>
      <w:r w:rsidRPr="00E40780">
        <w:rPr>
          <w:sz w:val="8"/>
        </w:rPr>
        <w:t xml:space="preserve">. To be sure, </w:t>
      </w:r>
      <w:r w:rsidRPr="001D32FC">
        <w:rPr>
          <w:rStyle w:val="Emphasis"/>
        </w:rPr>
        <w:t xml:space="preserve">if the United States did scale back its security guarantees, a few vulnerable states might seek their own nuclear deterrents. </w:t>
      </w:r>
      <w:r w:rsidRPr="00E40780">
        <w:rPr>
          <w:sz w:val="8"/>
        </w:rPr>
        <w:t xml:space="preserve">That outcome is not desirable, but </w:t>
      </w:r>
      <w:r w:rsidRPr="001D32FC">
        <w:rPr>
          <w:rStyle w:val="Emphasis"/>
        </w:rPr>
        <w:t>all-out efforts to prevent it would almost certainly be costly and probably be unsuccessful</w:t>
      </w:r>
      <w:r w:rsidRPr="00E40780">
        <w:rPr>
          <w:sz w:val="8"/>
        </w:rPr>
        <w:t xml:space="preserve">. Besides, </w:t>
      </w:r>
      <w:r w:rsidRPr="001D32FC">
        <w:rPr>
          <w:rStyle w:val="StyleUnderline"/>
        </w:rPr>
        <w:t>the downsides may not be as grave as pessimists fear.</w:t>
      </w:r>
      <w:r w:rsidRPr="00E40780">
        <w:rPr>
          <w:sz w:val="8"/>
        </w:rPr>
        <w:t xml:space="preserve"> </w:t>
      </w:r>
      <w:r w:rsidRPr="001D32FC">
        <w:rPr>
          <w:rStyle w:val="Emphasis"/>
        </w:rPr>
        <w:t>Getting the bomb does not transform weak countries into great powers or enable them to blackmail rival states.</w:t>
      </w:r>
      <w:r w:rsidRPr="00E40780">
        <w:rPr>
          <w:sz w:val="8"/>
        </w:rPr>
        <w:t xml:space="preserve"> </w:t>
      </w:r>
      <w:r w:rsidRPr="001D32FC">
        <w:rPr>
          <w:rStyle w:val="Emphasis"/>
        </w:rPr>
        <w:t xml:space="preserve">Ten states have crossed the nuclear threshold since 1945, and the world has not turned upside down. Nuclear proliferation will remain a concern no matter what the United States does, but offshore balancing provides the best strategy for dealing with it. </w:t>
      </w:r>
      <w:r w:rsidRPr="00E40780">
        <w:rPr>
          <w:sz w:val="8"/>
        </w:rPr>
        <w:t xml:space="preserve">THE DEMOCRACY DELUSION Other critics reject offshore balancing because they believe the United States has a moral and strategic imperative to promote freedom and protect human rights. As they see it, spreading democracy will largely JA16.indb 79 5/16/16 7:41 PM John J. Mearsheimer and Stephen M. Walt 80 foreign affairs rid the world of war and atrocities, keeping the United States secure and alleviating suffering. No one knows if a world composed solely of liberal democracies would in fact prove peaceful, but spreading democracy at the point of a gun rarely works, and fledgling democracies are especially prone to conflict. Instead of promoting peace, the United States just ends up fighting endless wars. Even worse, force-feeding liberal values abroad can compromise them at home. The global war on terrorism and the related effort to implant democracy in Afghanistan and Iraq have led to tortured prisoners, targeted killings, and vast electronic surveillance of U.S. citizens. Some defenders of liberal hegemony hold that a subtler version of the strategy could avoid the sorts of disasters that occurred in Afghanistan, Iraq, and Libya. They are deluding themselves. Democracy promotion requires large-scale social engineering in foreign societies that Americans understand poorly, which helps explain why Washington’s efforts usually fail. </w:t>
      </w:r>
      <w:r w:rsidRPr="001D32FC">
        <w:rPr>
          <w:rStyle w:val="StyleUnderline"/>
        </w:rPr>
        <w:t>Dismantling and replacing existing political institutions inevitably creates winners and losers, and the latter often take up arms in opposition</w:t>
      </w:r>
      <w:r w:rsidRPr="00E40780">
        <w:rPr>
          <w:sz w:val="8"/>
        </w:rPr>
        <w:t xml:space="preserve">. </w:t>
      </w:r>
      <w:r w:rsidRPr="001D32FC">
        <w:rPr>
          <w:rStyle w:val="StyleUnderline"/>
        </w:rPr>
        <w:t>When that happens, U.S. officials, believing their country’s credibility is now at stake, are tempted to use the United States’ awesome military might to fix the problem, thus drawing the country into more conflicts.</w:t>
      </w:r>
      <w:r w:rsidRPr="00E40780">
        <w:rPr>
          <w:sz w:val="8"/>
        </w:rPr>
        <w:t xml:space="preserve"> If the American people want to encourage the spread of liberal democracy, the best way to do so is to set a good example. Other countries will more likely emulate the United States if they see it as a just, prosperous, and open society. And that means doing more to improve conditions at home and less to manipulate politics abroad. THE PROBLEMATIC PACIFIER Then there are those who believe that Washington should reject liberal hegemony but keep sizable U.S. forces in Europe, Northeast Asia, and the Persian Gulf solely to prevent trouble from breaking out. This low-cost insurance policy, they argue, would save lives and money in the long run, because the United States wouldn’t have to ride to the rescue after a conflict broke out. This approach—sometimes called “selective engagement”—sounds appealing but would not work either. For starters, it would likely revert back to liberal hegemony. Once committed to preserving peace in key regions, U.S. leaders would be sorely tempted to spread democracy, too, based on the widespread JA16.indb 80 5/16/16 7:41 PM The Case for Offshore Balancing July/August 2016 81 belief that democracies don’t fight one another. This was the main rationale for expanding nato after the Cold War, with the stated goal of “a Europe whole and free.” In the real world, the line separating selective engagement from liberal hegemony is easily erased. Advocates of selective engagement also assume that the mere presence of U.S. forces in various regions will guarantee peace, and so Americans need not worry about being dragged into distant conflicts. In other words, extending security commitments far and wide poses few risks, because they will never have to be honored. But this assumption is overly optimistic: allies may act recklessly, and the United States may provoke conflicts itself. Indeed, in Europe, the American pacifier failed to prevent the Balkan wars of the 1990s, the Russo-Georgian war in 2008, and the current conflict in Ukraine. In the Middle East, Washington is largely responsible for several recent wars. And in the South China Sea, conflict is now a real possibility despite the U.S. Navy’s substantial regional role. Stationing U.S. forces around the world does not automatically ensure peace. Nor does selective engagement address the problem of buckpassing. Consider that the United Kingdom is now withdrawing its army from continental Europe, at a time when nato faces what it considers a growing threat from Russia. Once again, Washington is expected to deal with the problem, even though peace in Europe should matter far more to the region’s own powers. THE STRATEGY IN ACTION What would offshore balancing look like in today’s world? The good news is that it is hard to foresee a serious challenge to American hegemony in the Western Hemisphere, and for now, no potential hegemon lurks in Europe or the Persian Gulf. Now for the bad news: if China continues its impressive rise, it is likely to seek hegemony in Asia. The United States should undertake a major effort to prevent it from succeeding. Ideally, Washington would rely on local powers to contain China, but that strategy might not work. Not only is China likely to be much more powerful than its neighbors, but these states are also located far from one another, making it harder to form an effective balancing coalition. The United States will have to coordinate their efforts and may have to throw its considerable weight behind them. In Asia, the United States may indeed be the indispensable nation. JA16.indb 81 5/16/16 7:41 PM John J. Mearsheimer and Stephen M. Walt 82 foreign affairs In Europe, the United States should end its military presence and turn nato over to the Europeans. There is no good reason to keep U.S. forces in Europe, as no country there has the capability to dominate that region. The top contenders, Germany and Russia, will both lose relative power as their populations shrink in size, and no other potential hegemon is in sight. Admittedly, leaving European security to the Europeans could increase the potential for trouble there. If a conflict did arise, however, it would not threaten vital U.S. interests. Thus, there is no reason for the United States to spend billions of dollars each year (and pledge its own citizens’ lives) to prevent one. In the Gulf, the United States should return to the offshorebalancing strategy that served it so well until the advent of dual containment. No local power is now in a position to dominate the region, so the United States can move most of its forces back over the horizon. With respect to isis, the United States should let the regional powers deal with that group and limit its own efforts to providing arms, intelligence, and military training. Isis represents a serious threat to them but a minor problem for the United States, and the only long-term solution to it is better local institutions, something Washington cannot provide. In Syria, the United States should let Russia take the lead. A Syria stabilized under Assad’s control, or divided into competing ministates, would pose little danger to U.S. interests. Both Democratic and Republican presidents have a rich history of working with the Assad regime, and a divided and weak Syria would not threaten the regional balance of power. If the civil war continues, it will be largely Moscow’s problem, although Washington should be willing to help broker a political settlement. For now, the United States should pursue better relations with Iran. It is not in Washington’s interest for Tehran to abandon the nuclear agreement and race for the bomb, an outcome that would become more likely if it feared a U.S. attack—hence the rationale for mending fences. Moreover, as its ambitions grow, China will want allies in the Gulf, and Iran will likely top its list. (In a harbinger of things to come, this past January, Chinese President Xi Jinping visited There is no good reason to keep U.S. forces in Europe, as no country there has the capability to dominate that region. JA16.indb 82 5/16/16 7:41 PM The Case for Offshore Balancing July/August 2016 83 Tehran and signed 17 different agreements.) The United States has an obvious interest in discouraging Chinese-Iranian security cooperation, and that requires reaching out to Iran. Iran has a significantly larger population and greater economic potential than its Arab neighbors, and it may eventually be in a position to dominate the Gulf. If it begins to move in this direction, the United States should help the other Gulf states balance against Tehran, calibrating its own efforts and regional military presence to the magnitude of the danger. THE BOTTOM LINE </w:t>
      </w:r>
      <w:r w:rsidRPr="00E40780">
        <w:rPr>
          <w:rStyle w:val="StyleUnderline"/>
        </w:rPr>
        <w:t>Taken together, these steps would allow the United States to markedly reduce its defense spending. Although U.S. forces would remain in Asia, the withdrawals from Europe and the Persian Gulf would free up billions</w:t>
      </w:r>
      <w:r w:rsidRPr="00E40780">
        <w:rPr>
          <w:sz w:val="8"/>
        </w:rPr>
        <w:t xml:space="preserve"> of dollars, as would reductions in counterterrorism spending and an end to the war in Afghanistan and other overseas interventions. </w:t>
      </w:r>
      <w:r w:rsidRPr="00E40780">
        <w:rPr>
          <w:rStyle w:val="StyleUnderline"/>
        </w:rPr>
        <w:t>The United States would maintain substantial naval and air assets and modest but capable ground forces, and it would stand ready to expand its capabilities should circumstances require.</w:t>
      </w:r>
      <w:r w:rsidRPr="00E40780">
        <w:rPr>
          <w:sz w:val="8"/>
        </w:rPr>
        <w:t xml:space="preserve"> But for the foreseeable future, </w:t>
      </w:r>
      <w:r w:rsidRPr="00E40780">
        <w:rPr>
          <w:rStyle w:val="StyleUnderline"/>
        </w:rPr>
        <w:t>the U.S. government could spend more money on domestic needs or leave it in taxpayers’ pockets. Offshore balancing is a grand strategy born of confidence in the United States’ core traditions and a recognition of its enduring advantages</w:t>
      </w:r>
      <w:r w:rsidRPr="00E40780">
        <w:rPr>
          <w:sz w:val="8"/>
        </w:rPr>
        <w:t xml:space="preserve">. </w:t>
      </w:r>
      <w:r w:rsidRPr="00E40780">
        <w:rPr>
          <w:rStyle w:val="StyleUnderline"/>
        </w:rPr>
        <w:t>It exploits the country’s providential geographic position and recognizes the powerful incentives other states have to balance against overly powerful or ambitious neighbors</w:t>
      </w:r>
      <w:r w:rsidRPr="00E40780">
        <w:rPr>
          <w:sz w:val="8"/>
        </w:rPr>
        <w:t>. It respects the power of nationalism, does not try to impose American values on foreign societies, and focuses on setting an example that others will want to emulate.</w:t>
      </w:r>
      <w:r w:rsidRPr="00E40780">
        <w:rPr>
          <w:rStyle w:val="StyleUnderline"/>
        </w:rPr>
        <w:t xml:space="preserve"> </w:t>
      </w:r>
      <w:r w:rsidRPr="00E40780">
        <w:rPr>
          <w:rStyle w:val="Emphasis"/>
        </w:rPr>
        <w:t>As in the past, offshore balancing is not only the strategy that hews closest to U.S. interests; it is also the one that aligns best with Americans’ preferences</w:t>
      </w:r>
      <w:r w:rsidRPr="00526336">
        <w:t>.∂</w:t>
      </w:r>
    </w:p>
    <w:p w:rsidR="00526336" w:rsidRDefault="00526336" w:rsidP="00526336">
      <w:pPr>
        <w:pStyle w:val="Heading3"/>
      </w:pPr>
      <w:r>
        <w:t>OSB solves war</w:t>
      </w:r>
    </w:p>
    <w:p w:rsidR="00526336" w:rsidRPr="00587AAA" w:rsidRDefault="00526336" w:rsidP="00526336">
      <w:pPr>
        <w:pStyle w:val="Heading4"/>
      </w:pPr>
      <w:r>
        <w:t>Heg collapse is inevitable but trump’s policies means a shift towards OSB is likely and solves war</w:t>
      </w:r>
    </w:p>
    <w:p w:rsidR="00526336" w:rsidRDefault="00526336" w:rsidP="00526336">
      <w:pPr>
        <w:rPr>
          <w:b/>
        </w:rPr>
      </w:pPr>
      <w:r>
        <w:t xml:space="preserve">Tom </w:t>
      </w:r>
      <w:r>
        <w:rPr>
          <w:b/>
        </w:rPr>
        <w:t xml:space="preserve">Switzer </w:t>
      </w:r>
      <w:r>
        <w:t>6-21-</w:t>
      </w:r>
      <w:r>
        <w:rPr>
          <w:b/>
        </w:rPr>
        <w:t xml:space="preserve">16 </w:t>
      </w:r>
    </w:p>
    <w:p w:rsidR="00526336" w:rsidRDefault="00526336" w:rsidP="00526336">
      <w:r>
        <w:t>(Tom,- Former editor of the Spectator Australia, opinion editor of The Australian, editorial writer at the Australian Financial Review and assistant editor at the American Enterprise Institute in Washington, DC, F</w:t>
      </w:r>
      <w:r w:rsidRPr="006B1F86">
        <w:t>ormer senior fellow at the United States Studies Centre at the University of Sydney</w:t>
      </w:r>
      <w:r>
        <w:rPr>
          <w:b/>
        </w:rPr>
        <w:t xml:space="preserve">. </w:t>
      </w:r>
      <w:r>
        <w:t xml:space="preserve">“Why Donald Trump Should Embrace Offshore Balancing” </w:t>
      </w:r>
      <w:hyperlink r:id="rId72" w:history="1">
        <w:r w:rsidRPr="0089392F">
          <w:rPr>
            <w:rStyle w:val="Hyperlink"/>
          </w:rPr>
          <w:t>http://nationalinterest.org/blog/the-buzz/why-donald-trump-should-embrace-offshore-balancing-16661</w:t>
        </w:r>
      </w:hyperlink>
      <w:r>
        <w:t>) mba-alb</w:t>
      </w:r>
    </w:p>
    <w:p w:rsidR="00526336" w:rsidRPr="00A66FAD" w:rsidRDefault="00526336" w:rsidP="00526336">
      <w:pPr>
        <w:rPr>
          <w:sz w:val="12"/>
        </w:rPr>
      </w:pPr>
      <w:r w:rsidRPr="004E165C">
        <w:rPr>
          <w:u w:val="single"/>
        </w:rPr>
        <w:t>Great sea changes of foreign policy thought are rare</w:t>
      </w:r>
      <w:r w:rsidRPr="00A66FAD">
        <w:rPr>
          <w:sz w:val="12"/>
        </w:rPr>
        <w:t xml:space="preserve"> in American public life. But </w:t>
      </w:r>
      <w:r w:rsidRPr="004E165C">
        <w:rPr>
          <w:u w:val="single"/>
        </w:rPr>
        <w:t>there’s abundant evidence that the US is experiencing one now</w:t>
      </w:r>
      <w:r w:rsidRPr="00A66FAD">
        <w:rPr>
          <w:sz w:val="12"/>
        </w:rPr>
        <w:t xml:space="preserve">. Polls show that the </w:t>
      </w:r>
      <w:r w:rsidRPr="004E165C">
        <w:rPr>
          <w:u w:val="single"/>
        </w:rPr>
        <w:t>American people are</w:t>
      </w:r>
      <w:hyperlink r:id="rId73" w:tgtFrame="_blank" w:history="1">
        <w:r w:rsidRPr="004E165C">
          <w:rPr>
            <w:rStyle w:val="Hyperlink"/>
            <w:u w:val="single"/>
          </w:rPr>
          <w:t xml:space="preserve"> tired of the world</w:t>
        </w:r>
      </w:hyperlink>
      <w:r w:rsidRPr="00A66FAD">
        <w:rPr>
          <w:sz w:val="12"/>
        </w:rPr>
        <w:t xml:space="preserve">, with a </w:t>
      </w:r>
      <w:r w:rsidRPr="004E165C">
        <w:rPr>
          <w:u w:val="single"/>
        </w:rPr>
        <w:t>majority believing that it’s high time for the nation to concentrate on its</w:t>
      </w:r>
      <w:r w:rsidRPr="00A66FAD">
        <w:rPr>
          <w:sz w:val="12"/>
        </w:rPr>
        <w:t xml:space="preserve"> own neglected </w:t>
      </w:r>
      <w:r w:rsidRPr="004E165C">
        <w:rPr>
          <w:u w:val="single"/>
        </w:rPr>
        <w:t>internal problems. The defense budget has fallen</w:t>
      </w:r>
      <w:r w:rsidRPr="00A66FAD">
        <w:rPr>
          <w:sz w:val="12"/>
        </w:rPr>
        <w:t xml:space="preserve"> </w:t>
      </w:r>
      <w:r w:rsidRPr="004E165C">
        <w:rPr>
          <w:u w:val="single"/>
        </w:rPr>
        <w:t>and will continue to fall</w:t>
      </w:r>
      <w:r w:rsidRPr="00A66FAD">
        <w:rPr>
          <w:sz w:val="12"/>
        </w:rPr>
        <w:t xml:space="preserve">, and there’s a strong aversion to seeing US soldiers killed and wounded. To the extent that such views prevail, they’re inimical to the post-Cold War consensus that the US should impose its will and leadership across the globe. Enter Donald Trump, whose divisive rhetoric and rude-and-crude behavior shouldn’t disguise the fact that he has caught the significance of the new mood. Like Bernie Sanders, </w:t>
      </w:r>
      <w:r w:rsidRPr="00CC4DA0">
        <w:rPr>
          <w:u w:val="single"/>
        </w:rPr>
        <w:t>Trump</w:t>
      </w:r>
      <w:r w:rsidRPr="00A66FAD">
        <w:rPr>
          <w:sz w:val="12"/>
        </w:rPr>
        <w:t xml:space="preserve"> found a receptive primary campaign audience whenever he </w:t>
      </w:r>
      <w:r w:rsidRPr="00CC4DA0">
        <w:rPr>
          <w:u w:val="single"/>
        </w:rPr>
        <w:t>questioned America’s propensity for promoting democracy and subsidizing allies’ defenses.</w:t>
      </w:r>
      <w:r w:rsidRPr="00A66FAD">
        <w:rPr>
          <w:sz w:val="12"/>
        </w:rPr>
        <w:t xml:space="preserve"> And, unlike Hillary Clinton, </w:t>
      </w:r>
      <w:r w:rsidRPr="00CC4DA0">
        <w:rPr>
          <w:u w:val="single"/>
        </w:rPr>
        <w:t>he recognizes that US military interventions</w:t>
      </w:r>
      <w:r w:rsidRPr="00A66FAD">
        <w:rPr>
          <w:sz w:val="12"/>
        </w:rPr>
        <w:t xml:space="preserve"> in the Middle East </w:t>
      </w:r>
      <w:r w:rsidRPr="00CC4DA0">
        <w:rPr>
          <w:u w:val="single"/>
        </w:rPr>
        <w:t>all too often make a bad situation worse</w:t>
      </w:r>
      <w:r w:rsidRPr="00A66FAD">
        <w:rPr>
          <w:sz w:val="12"/>
        </w:rPr>
        <w:t>, getting America bogged down in sectarian wars while radicalizing a new generation of jihadist. If a foreign policy keeps hurting US interests and making the world a far more dangerous place, then some new thinking is in order. Unfortunately, Trump’s failed to match his shrewd instincts with any policy substance. He could do worse than consult an</w:t>
      </w:r>
      <w:hyperlink r:id="rId74" w:tgtFrame="_blank" w:history="1">
        <w:r w:rsidRPr="00A66FAD">
          <w:rPr>
            <w:rStyle w:val="Hyperlink"/>
            <w:sz w:val="12"/>
          </w:rPr>
          <w:t xml:space="preserve"> important article</w:t>
        </w:r>
      </w:hyperlink>
      <w:r w:rsidRPr="00A66FAD">
        <w:rPr>
          <w:sz w:val="12"/>
        </w:rPr>
        <w:t xml:space="preserve"> in the latest Foreign Affairs magazine. John Mearsheimer from the University of Chicago and Stephen Walt from Harvard University are two of America’s most distinguished scholars of international relations. Neither will vote for Trump or work for his administration if he’s elected in November. Nonetheless, they agree with Trump in his rejection of idealistic crusades. As the US interventions in Afghanistan, Iraq and Libya have shown, </w:t>
      </w:r>
      <w:r w:rsidRPr="00CC4DA0">
        <w:rPr>
          <w:u w:val="single"/>
        </w:rPr>
        <w:t>there’s not an American solution to every problem</w:t>
      </w:r>
      <w:r w:rsidRPr="00A66FAD">
        <w:rPr>
          <w:sz w:val="12"/>
        </w:rPr>
        <w:t xml:space="preserve">. In fact, </w:t>
      </w:r>
      <w:r w:rsidRPr="00CC4DA0">
        <w:rPr>
          <w:u w:val="single"/>
        </w:rPr>
        <w:t>there are a good many problems, for which there may be no solution at all</w:t>
      </w:r>
      <w:r w:rsidRPr="00A66FAD">
        <w:rPr>
          <w:sz w:val="12"/>
        </w:rPr>
        <w:t>. They also agree that “</w:t>
      </w:r>
      <w:r w:rsidRPr="00CC4DA0">
        <w:rPr>
          <w:u w:val="single"/>
        </w:rPr>
        <w:t>free riders”—</w:t>
      </w:r>
      <w:r w:rsidRPr="00A66FAD">
        <w:rPr>
          <w:sz w:val="12"/>
        </w:rPr>
        <w:t>allies whose security relies overwhelmingly on US largesse—</w:t>
      </w:r>
      <w:r w:rsidRPr="00CC4DA0">
        <w:rPr>
          <w:u w:val="single"/>
        </w:rPr>
        <w:t>are a consequence of the post-Cold War strategy of global liberal hegemony.</w:t>
      </w:r>
      <w:r w:rsidRPr="00A66FAD">
        <w:rPr>
          <w:sz w:val="12"/>
        </w:rPr>
        <w:t xml:space="preserve"> Mearsheimer and Walt instead propose a policy of </w:t>
      </w:r>
      <w:r w:rsidRPr="00CC4DA0">
        <w:rPr>
          <w:u w:val="single"/>
        </w:rPr>
        <w:t>offshore balancing</w:t>
      </w:r>
      <w:r w:rsidRPr="00A66FAD">
        <w:rPr>
          <w:sz w:val="12"/>
        </w:rPr>
        <w:t>,</w:t>
      </w:r>
      <w:r w:rsidRPr="00CC4DA0">
        <w:rPr>
          <w:u w:val="single"/>
        </w:rPr>
        <w:t xml:space="preserve"> </w:t>
      </w:r>
      <w:r w:rsidRPr="00A66FAD">
        <w:rPr>
          <w:sz w:val="12"/>
        </w:rPr>
        <w:t>which</w:t>
      </w:r>
      <w:r w:rsidRPr="00CC4DA0">
        <w:rPr>
          <w:u w:val="single"/>
        </w:rPr>
        <w:t xml:space="preserve"> concentrates on preserving US hegemony in the Western Hemisphere and preventing the rise of hegemonic powers in Europe, Asia and the Persian Gulf</w:t>
      </w:r>
      <w:r w:rsidRPr="00A66FAD">
        <w:rPr>
          <w:sz w:val="12"/>
        </w:rPr>
        <w:t xml:space="preserve">. In deciding when to deploy military power, they argue, the </w:t>
      </w:r>
      <w:r w:rsidRPr="00CC4DA0">
        <w:rPr>
          <w:u w:val="single"/>
        </w:rPr>
        <w:t>US should allow problems to be handed to those closest to the problem</w:t>
      </w:r>
      <w:r w:rsidRPr="00A66FAD">
        <w:rPr>
          <w:sz w:val="12"/>
        </w:rPr>
        <w:t>. This way</w:t>
      </w:r>
      <w:r w:rsidRPr="00CC4DA0">
        <w:rPr>
          <w:b/>
          <w:u w:val="single"/>
        </w:rPr>
        <w:t>, a sense of responsibility and initiative can be developed throughout the international system</w:t>
      </w:r>
      <w:r w:rsidRPr="00CC4DA0">
        <w:rPr>
          <w:u w:val="single"/>
        </w:rPr>
        <w:t xml:space="preserve"> and the US can reserve its own intervention for the great issues, acting</w:t>
      </w:r>
      <w:r w:rsidRPr="00A66FAD">
        <w:rPr>
          <w:sz w:val="12"/>
        </w:rPr>
        <w:t xml:space="preserve"> </w:t>
      </w:r>
      <w:r w:rsidRPr="00CC4DA0">
        <w:rPr>
          <w:u w:val="single"/>
        </w:rPr>
        <w:t>as a balancer of last resort</w:t>
      </w:r>
      <w:r w:rsidRPr="00A66FAD">
        <w:rPr>
          <w:sz w:val="12"/>
        </w:rPr>
        <w:t xml:space="preserve"> rather than what Madeleine Albright called an ‘indispensable nation’. In practice, that means that the </w:t>
      </w:r>
      <w:r w:rsidRPr="00CC4DA0">
        <w:rPr>
          <w:b/>
          <w:u w:val="single"/>
        </w:rPr>
        <w:t>US should get out of Europe and turn NATO over to the Europeans, as Trump himself suggests</w:t>
      </w:r>
      <w:r w:rsidRPr="00A66FAD">
        <w:rPr>
          <w:sz w:val="12"/>
        </w:rPr>
        <w:t xml:space="preserve">. </w:t>
      </w:r>
      <w:r w:rsidRPr="00CC4DA0">
        <w:rPr>
          <w:u w:val="single"/>
        </w:rPr>
        <w:t>Russia</w:t>
      </w:r>
      <w:r w:rsidRPr="00A66FAD">
        <w:rPr>
          <w:sz w:val="12"/>
        </w:rPr>
        <w:t xml:space="preserve">, after all, </w:t>
      </w:r>
      <w:r w:rsidRPr="00CC4DA0">
        <w:rPr>
          <w:u w:val="single"/>
        </w:rPr>
        <w:t>is a declining power</w:t>
      </w:r>
      <w:r w:rsidRPr="00A66FAD">
        <w:rPr>
          <w:sz w:val="12"/>
        </w:rPr>
        <w:t xml:space="preserve">, </w:t>
      </w:r>
      <w:r w:rsidRPr="00CC4DA0">
        <w:rPr>
          <w:u w:val="single"/>
        </w:rPr>
        <w:t>whose actions</w:t>
      </w:r>
      <w:r w:rsidRPr="00A66FAD">
        <w:rPr>
          <w:sz w:val="12"/>
        </w:rPr>
        <w:t xml:space="preserve"> in the Baltics</w:t>
      </w:r>
      <w:r w:rsidRPr="00CC4DA0">
        <w:rPr>
          <w:u w:val="single"/>
        </w:rPr>
        <w:t xml:space="preserve"> are more reactive</w:t>
      </w:r>
      <w:r w:rsidRPr="00A66FAD">
        <w:rPr>
          <w:sz w:val="12"/>
        </w:rPr>
        <w:t xml:space="preserve"> to western policy (NATO expansion, for instance) </w:t>
      </w:r>
      <w:r w:rsidRPr="00CC4DA0">
        <w:rPr>
          <w:u w:val="single"/>
        </w:rPr>
        <w:t>than aggressive. In the Persian Gulf, the US should aim to prevent Iran, the only rising power in the region, from becoming a hegemon via a limited rapprochement.</w:t>
      </w:r>
      <w:r w:rsidRPr="00A66FAD">
        <w:rPr>
          <w:sz w:val="12"/>
        </w:rPr>
        <w:t xml:space="preserve"> (Egypt, Syria, Israel aren’t vital strategic interests.) Meanwhile, </w:t>
      </w:r>
      <w:r w:rsidRPr="00CC4DA0">
        <w:rPr>
          <w:u w:val="single"/>
        </w:rPr>
        <w:t>acting as a balancer of last resort in the Middle East would ameliorate America’s terrorism problem</w:t>
      </w:r>
      <w:r w:rsidRPr="00A66FAD">
        <w:rPr>
          <w:sz w:val="12"/>
        </w:rPr>
        <w:t xml:space="preserve">. Why? Because </w:t>
      </w:r>
      <w:r w:rsidRPr="00CC4DA0">
        <w:rPr>
          <w:u w:val="single"/>
        </w:rPr>
        <w:t>such a policy</w:t>
      </w:r>
      <w:r w:rsidRPr="00A66FAD">
        <w:rPr>
          <w:sz w:val="12"/>
        </w:rPr>
        <w:t xml:space="preserve"> respects the sovereignty of other states and </w:t>
      </w:r>
      <w:r w:rsidRPr="00CC4DA0">
        <w:rPr>
          <w:u w:val="single"/>
        </w:rPr>
        <w:t>doesn’t trigger nationalist anger</w:t>
      </w:r>
      <w:r w:rsidRPr="00A66FAD">
        <w:rPr>
          <w:sz w:val="12"/>
        </w:rPr>
        <w:t xml:space="preserve"> </w:t>
      </w:r>
      <w:r w:rsidRPr="0074791E">
        <w:rPr>
          <w:u w:val="single"/>
        </w:rPr>
        <w:t>at the US,</w:t>
      </w:r>
      <w:r w:rsidRPr="00A66FAD">
        <w:rPr>
          <w:sz w:val="12"/>
        </w:rPr>
        <w:t xml:space="preserve"> </w:t>
      </w:r>
      <w:r w:rsidRPr="0074791E">
        <w:rPr>
          <w:u w:val="single"/>
        </w:rPr>
        <w:t>which is one of the main driving forces behind jihadism</w:t>
      </w:r>
      <w:r w:rsidRPr="00A66FAD">
        <w:rPr>
          <w:sz w:val="12"/>
        </w:rPr>
        <w:t xml:space="preserve">. Asia’s different. The rise of China, Mearsheimer and Walt suggest, is bound to threaten the regional equilibrium, so US military force will be needed in the region more than ever. That’s especially so, given that US allies are unable or unwilling to balance Beijing’s hegemonic ambitions on their own. </w:t>
      </w:r>
      <w:r w:rsidRPr="0074791E">
        <w:rPr>
          <w:u w:val="single"/>
        </w:rPr>
        <w:t>None of this means abandoning America’s position as the world’s greatest power or retreating to a form of isolationism</w:t>
      </w:r>
      <w:r w:rsidRPr="00A66FAD">
        <w:rPr>
          <w:sz w:val="12"/>
        </w:rPr>
        <w:t xml:space="preserve">. It means that although the US can afford to scale back somewhat and force other states to bear a fairer share of global burdens, </w:t>
      </w:r>
      <w:r w:rsidRPr="0074791E">
        <w:rPr>
          <w:u w:val="single"/>
        </w:rPr>
        <w:t>Washington will need to remain the balancer of last resort</w:t>
      </w:r>
      <w:r w:rsidRPr="00A66FAD">
        <w:rPr>
          <w:sz w:val="12"/>
        </w:rPr>
        <w:t xml:space="preserve"> in those strategically important regions. </w:t>
      </w:r>
      <w:r w:rsidRPr="006B1F86">
        <w:rPr>
          <w:b/>
          <w:u w:val="single"/>
        </w:rPr>
        <w:t>By being more discriminating, selective and prudent, a policy of offshore balancing will prevent rivals from dominating key regions of the world</w:t>
      </w:r>
      <w:r w:rsidRPr="00A66FAD">
        <w:rPr>
          <w:sz w:val="12"/>
        </w:rPr>
        <w:t xml:space="preserve"> </w:t>
      </w:r>
      <w:r w:rsidRPr="006B1F86">
        <w:rPr>
          <w:b/>
          <w:u w:val="single"/>
        </w:rPr>
        <w:t>and preserve US primacy over the long haul</w:t>
      </w:r>
      <w:r w:rsidRPr="00A66FAD">
        <w:rPr>
          <w:sz w:val="12"/>
        </w:rPr>
        <w:t xml:space="preserve">. Trump should embrace the Mearsheimer–Walt thesis, which would be manna from heaven. </w:t>
      </w:r>
    </w:p>
    <w:p w:rsidR="00526336" w:rsidRPr="004E165C" w:rsidRDefault="00526336" w:rsidP="00526336"/>
    <w:p w:rsidR="00526336" w:rsidRPr="008929F4" w:rsidRDefault="00526336" w:rsidP="00526336">
      <w:pPr>
        <w:pStyle w:val="Heading4"/>
      </w:pPr>
      <w:r>
        <w:t>Offshore balancing solves- preserves stability and checks agression</w:t>
      </w:r>
    </w:p>
    <w:p w:rsidR="00526336" w:rsidRPr="006454F1" w:rsidRDefault="00526336" w:rsidP="00526336">
      <w:pPr>
        <w:rPr>
          <w:b/>
        </w:rPr>
      </w:pPr>
      <w:r w:rsidRPr="006454F1">
        <w:rPr>
          <w:b/>
        </w:rPr>
        <w:t>Richards</w:t>
      </w:r>
      <w:r>
        <w:rPr>
          <w:b/>
        </w:rPr>
        <w:t xml:space="preserve"> </w:t>
      </w:r>
      <w:r>
        <w:t>5-17-</w:t>
      </w:r>
      <w:r>
        <w:rPr>
          <w:b/>
        </w:rPr>
        <w:t>17</w:t>
      </w:r>
    </w:p>
    <w:p w:rsidR="00526336" w:rsidRDefault="00526336" w:rsidP="00526336">
      <w:r>
        <w:t xml:space="preserve">(Aaron Richards- </w:t>
      </w:r>
      <w:r w:rsidRPr="006454F1">
        <w:t xml:space="preserve">works as a Senior Analyst within the Defense &amp; National Security Sector of Deloitte Consulting LLP. </w:t>
      </w:r>
      <w:r>
        <w:t xml:space="preserve">“Can America Give Offshore Balancing A Chance?”  </w:t>
      </w:r>
      <w:hyperlink r:id="rId75" w:history="1">
        <w:r w:rsidRPr="0089392F">
          <w:rPr>
            <w:rStyle w:val="Hyperlink"/>
          </w:rPr>
          <w:t>http://cimsec.org/can-america-give-offshore-balancing-chance/32531</w:t>
        </w:r>
      </w:hyperlink>
      <w:r>
        <w:t>) mba-alb</w:t>
      </w:r>
    </w:p>
    <w:p w:rsidR="00526336" w:rsidRPr="00754ECA" w:rsidRDefault="00526336" w:rsidP="00526336">
      <w:pPr>
        <w:jc w:val="both"/>
        <w:rPr>
          <w:sz w:val="12"/>
        </w:rPr>
      </w:pPr>
      <w:r w:rsidRPr="00754ECA">
        <w:rPr>
          <w:sz w:val="12"/>
        </w:rPr>
        <w:t xml:space="preserve">Just as with the previous two U.S. presidents, Presidents Bush and Obama, President Donald Trump entered the Oval Office as a wartime president. Each U.S. President in the 21st century has had to justify the need for American troops in the Middle East and North Africa (MENA) region. President Obama’s foreign policy legacy will likely be remembered with triumphs, such as the raid that </w:t>
      </w:r>
      <w:hyperlink r:id="rId76" w:history="1">
        <w:r w:rsidRPr="00754ECA">
          <w:rPr>
            <w:rStyle w:val="Hyperlink"/>
            <w:sz w:val="12"/>
          </w:rPr>
          <w:t>led</w:t>
        </w:r>
      </w:hyperlink>
      <w:r w:rsidRPr="00754ECA">
        <w:rPr>
          <w:sz w:val="12"/>
        </w:rPr>
        <w:t xml:space="preserve"> to Osama bin Laden’s death and </w:t>
      </w:r>
      <w:hyperlink r:id="rId77" w:history="1">
        <w:r w:rsidRPr="00754ECA">
          <w:rPr>
            <w:rStyle w:val="Hyperlink"/>
            <w:sz w:val="12"/>
          </w:rPr>
          <w:t>brokering</w:t>
        </w:r>
      </w:hyperlink>
      <w:r w:rsidRPr="00754ECA">
        <w:rPr>
          <w:sz w:val="12"/>
        </w:rPr>
        <w:t xml:space="preserve"> a nuclear agreement between the Islamic Republic of Iran and the P5+1 [The United Nations Security Council’s five permanent members (the P5); China, France, Russia, the United Kingdom, and the United States; plus Germany]. And failures; including his reluctance to act in Syria after publicly </w:t>
      </w:r>
      <w:hyperlink r:id="rId78" w:history="1">
        <w:r w:rsidRPr="00754ECA">
          <w:rPr>
            <w:rStyle w:val="Hyperlink"/>
            <w:sz w:val="12"/>
          </w:rPr>
          <w:t>stating</w:t>
        </w:r>
      </w:hyperlink>
      <w:r w:rsidRPr="00754ECA">
        <w:rPr>
          <w:sz w:val="12"/>
        </w:rPr>
        <w:t xml:space="preserve"> President Bashar al-Assad must go and Obama’s drone policy which which has encouraged the proliferation of armed drones and the associated legal ambiguities involving their use. Given the complex geopolitical world we live in today, </w:t>
      </w:r>
      <w:r w:rsidRPr="00215983">
        <w:rPr>
          <w:u w:val="single"/>
        </w:rPr>
        <w:t>it may be appropriate to adopt a new approach to address today’s challenges in securing American interests. One such approach is offshore balancing</w:t>
      </w:r>
      <w:r w:rsidRPr="00754ECA">
        <w:rPr>
          <w:sz w:val="12"/>
        </w:rPr>
        <w:t xml:space="preserve">. What is Offshore Balancing? </w:t>
      </w:r>
      <w:r w:rsidRPr="00215983">
        <w:rPr>
          <w:u w:val="single"/>
        </w:rPr>
        <w:t>Offshore balancing is a strategy that can allow the United States to preserve its interests at home and abroad, without weakening its relationships with allies</w:t>
      </w:r>
      <w:r w:rsidRPr="00754ECA">
        <w:rPr>
          <w:sz w:val="12"/>
        </w:rPr>
        <w:t xml:space="preserve">. </w:t>
      </w:r>
      <w:r w:rsidRPr="00215983">
        <w:rPr>
          <w:u w:val="single"/>
        </w:rPr>
        <w:t>Offshore balancing</w:t>
      </w:r>
      <w:r w:rsidRPr="00754ECA">
        <w:rPr>
          <w:sz w:val="12"/>
        </w:rPr>
        <w:t xml:space="preserve"> in today’s international systems, as </w:t>
      </w:r>
      <w:hyperlink r:id="rId79" w:history="1">
        <w:r w:rsidRPr="00754ECA">
          <w:rPr>
            <w:rStyle w:val="Hyperlink"/>
            <w:sz w:val="12"/>
          </w:rPr>
          <w:t>defined</w:t>
        </w:r>
      </w:hyperlink>
      <w:r w:rsidRPr="00754ECA">
        <w:rPr>
          <w:sz w:val="12"/>
        </w:rPr>
        <w:t xml:space="preserve"> by Jon Mearsheimer (R. Wendell Harrison Distinguished Service Professor of Political Science at the University of Chicago) and Stephen Walt (Professor of international affairs at Harvard University’s John F. Kennedy School of Government</w:t>
      </w:r>
      <w:r w:rsidRPr="00215983">
        <w:rPr>
          <w:u w:val="single"/>
        </w:rPr>
        <w:t>), advocates “preserving U.S. dominance in the Western Hemisphere and countering potential hegemons in Europe, Northeast Asia, and the Persian Gulf”</w:t>
      </w:r>
      <w:r w:rsidRPr="00754ECA">
        <w:rPr>
          <w:sz w:val="12"/>
        </w:rPr>
        <w:t xml:space="preserve"> </w:t>
      </w:r>
      <w:r w:rsidRPr="00215983">
        <w:rPr>
          <w:u w:val="single"/>
        </w:rPr>
        <w:t>and encouraging “other countries to take the lead in checking rising powers</w:t>
      </w:r>
      <w:r w:rsidRPr="00754ECA">
        <w:rPr>
          <w:sz w:val="12"/>
        </w:rPr>
        <w:t>, [</w:t>
      </w:r>
      <w:r w:rsidRPr="00215983">
        <w:rPr>
          <w:u w:val="single"/>
        </w:rPr>
        <w:t>the U.S.] intervening itself only when necessary</w:t>
      </w:r>
      <w:r w:rsidRPr="00754ECA">
        <w:rPr>
          <w:sz w:val="12"/>
        </w:rPr>
        <w:t xml:space="preserve">.” Based on this definition, </w:t>
      </w:r>
      <w:r w:rsidRPr="00215983">
        <w:rPr>
          <w:b/>
          <w:u w:val="single"/>
        </w:rPr>
        <w:t>the United States is capable of protecting its position as the world’s sole superpower for the future while ensuring security at home.</w:t>
      </w:r>
      <w:r w:rsidRPr="00754ECA">
        <w:rPr>
          <w:sz w:val="12"/>
        </w:rPr>
        <w:t xml:space="preserve"> It is evident that the U.S. will remain a regional hegemon in the Western Hemisphere, as no state currently poses a threat. However, the same cannot be said for the U.S. in other regions of the globe. </w:t>
      </w:r>
      <w:r w:rsidRPr="00215983">
        <w:rPr>
          <w:u w:val="single"/>
        </w:rPr>
        <w:t>Potential hegemons that offshore balancing would be aimed at addressing include China, Russia, and Iran</w:t>
      </w:r>
      <w:r w:rsidRPr="00754ECA">
        <w:rPr>
          <w:sz w:val="12"/>
        </w:rPr>
        <w:t xml:space="preserve">. In each of the three regions mentioned above, </w:t>
      </w:r>
      <w:r w:rsidRPr="00215983">
        <w:rPr>
          <w:u w:val="single"/>
        </w:rPr>
        <w:t>offshore balancing requires a “balancer” to maintain America’s interests abroad ranging from securing trade routes to preserving the national security of allies</w:t>
      </w:r>
      <w:r w:rsidRPr="00754ECA">
        <w:rPr>
          <w:sz w:val="12"/>
        </w:rPr>
        <w:t xml:space="preserve">. Offshore Balancing in Action: Asia In Asia, </w:t>
      </w:r>
      <w:r w:rsidRPr="00347593">
        <w:rPr>
          <w:u w:val="single"/>
        </w:rPr>
        <w:t xml:space="preserve">the United States should leverage its strategic alliances with its partners in the Asia-Pacific to balance against the rise of China. </w:t>
      </w:r>
      <w:r w:rsidRPr="00754ECA">
        <w:rPr>
          <w:sz w:val="12"/>
        </w:rPr>
        <w:t>T</w:t>
      </w:r>
      <w:r w:rsidRPr="00347593">
        <w:rPr>
          <w:u w:val="single"/>
        </w:rPr>
        <w:t>he U.S. should combine the use of soft and hard balancing strategies with its Asia-Pacific allies to demonstrate that China’s aggressive behaviors in the region will not be tolerated</w:t>
      </w:r>
      <w:r w:rsidRPr="00754ECA">
        <w:rPr>
          <w:sz w:val="12"/>
        </w:rPr>
        <w:t xml:space="preserve">. The key partner the U.S will need to rely upon in balancing against China’s rise is Japan. Japan remains wary of China’s intentions in the Asia-Pacific, especially regarding territorial disputes. In February, three Chinese Coast Guard ships </w:t>
      </w:r>
      <w:hyperlink r:id="rId80" w:history="1">
        <w:r w:rsidRPr="00754ECA">
          <w:rPr>
            <w:rStyle w:val="Hyperlink"/>
            <w:sz w:val="12"/>
          </w:rPr>
          <w:t>entered</w:t>
        </w:r>
      </w:hyperlink>
      <w:r w:rsidRPr="00754ECA">
        <w:rPr>
          <w:sz w:val="12"/>
        </w:rPr>
        <w:t xml:space="preserve"> waters near a chain of islands claimed by both China and Japan in the East China Sea. Japan controls the chain and calls them the Senkaku Islands, while China calls refers to them as the Diaoyu Islands. Washington has taken a strong approach in reassuring its commitment to Japan’s territorial claims, for instance, coordinating with Tokyo to revise their Mutual Defense Guidelines (MDG) in April 2015. Given China’s growing strategic threat in the region, the updated MDG </w:t>
      </w:r>
      <w:hyperlink r:id="rId81" w:history="1">
        <w:r w:rsidRPr="00754ECA">
          <w:rPr>
            <w:rStyle w:val="Hyperlink"/>
            <w:sz w:val="12"/>
          </w:rPr>
          <w:t>focuses</w:t>
        </w:r>
      </w:hyperlink>
      <w:r w:rsidRPr="00754ECA">
        <w:rPr>
          <w:sz w:val="12"/>
        </w:rPr>
        <w:t xml:space="preserve"> on developments in military technology, improvements in interoperability of the U.S. and Japanese militaries, bilateral cooperation on cybersecurity, the use of space for defense purposes, ballistic missile defense, and cooperation in defending Japan’s outlying islands and of sea lanes relied upon by many Asia-Pacific states. </w:t>
      </w:r>
      <w:r w:rsidRPr="008513A7">
        <w:rPr>
          <w:u w:val="single"/>
        </w:rPr>
        <w:t>Additionally, the U.S. will need to rely on other local powers to contain China (e.g., South Korea, Thailand, the Philippines), as a stronger Japan is unlikely to counterbalance China’s rise alone.</w:t>
      </w:r>
      <w:r w:rsidRPr="00754ECA">
        <w:rPr>
          <w:sz w:val="12"/>
        </w:rPr>
        <w:t xml:space="preserve"> The </w:t>
      </w:r>
      <w:r w:rsidRPr="008513A7">
        <w:rPr>
          <w:u w:val="single"/>
        </w:rPr>
        <w:t>U.S</w:t>
      </w:r>
      <w:r w:rsidRPr="00754ECA">
        <w:rPr>
          <w:sz w:val="12"/>
        </w:rPr>
        <w:t xml:space="preserve">., with the agreement and cooperation of its regional partners, </w:t>
      </w:r>
      <w:r w:rsidRPr="008513A7">
        <w:rPr>
          <w:u w:val="single"/>
        </w:rPr>
        <w:t>could develop</w:t>
      </w:r>
      <w:r w:rsidRPr="00754ECA">
        <w:rPr>
          <w:sz w:val="12"/>
        </w:rPr>
        <w:t xml:space="preserve"> Anti-Access and Aerial Denial (</w:t>
      </w:r>
      <w:r w:rsidRPr="008513A7">
        <w:rPr>
          <w:u w:val="single"/>
        </w:rPr>
        <w:t>A2/AD) zones</w:t>
      </w:r>
      <w:r w:rsidRPr="00754ECA">
        <w:rPr>
          <w:sz w:val="12"/>
        </w:rPr>
        <w:t xml:space="preserve"> in the </w:t>
      </w:r>
      <w:r w:rsidRPr="008513A7">
        <w:rPr>
          <w:u w:val="single"/>
        </w:rPr>
        <w:t>region to demonstrate collective strength</w:t>
      </w:r>
      <w:r w:rsidRPr="00754ECA">
        <w:rPr>
          <w:sz w:val="12"/>
        </w:rPr>
        <w:t xml:space="preserve"> against China’s unwillingness to abide by international law. Such a U.S.-led effort would include multilateral cooperation to </w:t>
      </w:r>
      <w:hyperlink r:id="rId82" w:history="1">
        <w:r w:rsidRPr="00754ECA">
          <w:rPr>
            <w:rStyle w:val="Hyperlink"/>
            <w:sz w:val="12"/>
          </w:rPr>
          <w:t>build</w:t>
        </w:r>
      </w:hyperlink>
      <w:r w:rsidRPr="00754ECA">
        <w:rPr>
          <w:sz w:val="12"/>
        </w:rPr>
        <w:t xml:space="preserve"> “a greater reliance in the region on short-range, tactical airpower as well as quieter, faster attack submarines and small, fast frigate-sized warships with robust anti-ship cruise missile capabilities; an expanded inventory of long-range anti-ship missiles” deployed on ships and aircraft at sea. </w:t>
      </w:r>
      <w:r w:rsidRPr="008513A7">
        <w:rPr>
          <w:u w:val="single"/>
        </w:rPr>
        <w:t>Conducting such a transition will require improvements in training with allies</w:t>
      </w:r>
      <w:r w:rsidRPr="00754ECA">
        <w:rPr>
          <w:sz w:val="12"/>
        </w:rPr>
        <w:t xml:space="preserve">, information-sharing, embedded military advisers, and prepositioned supplies </w:t>
      </w:r>
      <w:r w:rsidRPr="008513A7">
        <w:rPr>
          <w:u w:val="single"/>
        </w:rPr>
        <w:t>to build a competitive advantage against China of strategic capabilities in the region that are to be used for defensive purpose only.</w:t>
      </w:r>
      <w:r w:rsidRPr="00754ECA">
        <w:rPr>
          <w:sz w:val="12"/>
        </w:rPr>
        <w:t xml:space="preserve"> China seems to have no issue with continuing its aggressive behavior in the Asia-Pacific, thus </w:t>
      </w:r>
      <w:r w:rsidRPr="008513A7">
        <w:rPr>
          <w:u w:val="single"/>
        </w:rPr>
        <w:t>the United States should be proactive in incorporating offshore balancing measures to secure the interests of America and its allies</w:t>
      </w:r>
      <w:r w:rsidRPr="00754ECA">
        <w:rPr>
          <w:sz w:val="12"/>
        </w:rPr>
        <w:t xml:space="preserve">. Offshore Balancing in Action: Europe With the case of Europe, the United States and its European allies have </w:t>
      </w:r>
      <w:hyperlink r:id="rId83" w:history="1">
        <w:r w:rsidRPr="00754ECA">
          <w:rPr>
            <w:rStyle w:val="Hyperlink"/>
            <w:sz w:val="12"/>
          </w:rPr>
          <w:t>stated</w:t>
        </w:r>
      </w:hyperlink>
      <w:r w:rsidRPr="00754ECA">
        <w:rPr>
          <w:sz w:val="12"/>
        </w:rPr>
        <w:t xml:space="preserve"> their concerns over Russia’s action in the past few years and what may potentially be on the horizon for Moscow. Arguably the strongest multilateral security organization in the world, the North Atlantic Treaty Organization (NATO), is a collection of 28 states </w:t>
      </w:r>
      <w:hyperlink r:id="rId84" w:history="1">
        <w:r w:rsidRPr="00754ECA">
          <w:rPr>
            <w:rStyle w:val="Hyperlink"/>
            <w:sz w:val="12"/>
          </w:rPr>
          <w:t>promoting</w:t>
        </w:r>
      </w:hyperlink>
      <w:r w:rsidRPr="00754ECA">
        <w:rPr>
          <w:sz w:val="12"/>
        </w:rPr>
        <w:t xml:space="preserve"> democratic values and encouraging cooperation on defense and security issues to build trust and prevent conflict between allies. As part of the NATO members’ commitment to collective security, each member is expected to spend 2 percent of their gross domestic product (GDP) toward defense spending. Currently, only five nations meet that commitment, with the United States </w:t>
      </w:r>
      <w:hyperlink r:id="rId85" w:history="1">
        <w:r w:rsidRPr="00754ECA">
          <w:rPr>
            <w:rStyle w:val="Hyperlink"/>
            <w:sz w:val="12"/>
          </w:rPr>
          <w:t>spending</w:t>
        </w:r>
      </w:hyperlink>
      <w:r w:rsidRPr="00754ECA">
        <w:rPr>
          <w:sz w:val="12"/>
        </w:rPr>
        <w:t xml:space="preserve"> over $660 billion in 2016. While </w:t>
      </w:r>
      <w:r w:rsidRPr="008513A7">
        <w:rPr>
          <w:u w:val="single"/>
        </w:rPr>
        <w:t>America’s support is needed to deter Russian aggression in Europe, there are approaches in which the U.S. can lessen its financial burden on providing NATO security but maintain the trust and security of its European allies</w:t>
      </w:r>
      <w:r w:rsidRPr="00754ECA">
        <w:rPr>
          <w:sz w:val="12"/>
        </w:rPr>
        <w:t xml:space="preserve">. For instance, increasing the U.S. military footprint in Europe may not be as effective in countering Russia’s growing role in Europe. Recent strategic documents coming from the Kremlin </w:t>
      </w:r>
      <w:hyperlink r:id="rId86" w:history="1">
        <w:r w:rsidRPr="00754ECA">
          <w:rPr>
            <w:rStyle w:val="Hyperlink"/>
            <w:sz w:val="12"/>
          </w:rPr>
          <w:t>state</w:t>
        </w:r>
      </w:hyperlink>
      <w:r w:rsidRPr="00754ECA">
        <w:rPr>
          <w:sz w:val="12"/>
        </w:rPr>
        <w:t xml:space="preserve"> Russia’s goals in the region include maintaining a military advantage over NATO (which Russia sees as a threat to its security) and politically controlling neighboring spaces and countries to create buffer zones as protection from invasions and external instabilities. </w:t>
      </w:r>
      <w:r w:rsidRPr="008513A7">
        <w:rPr>
          <w:u w:val="single"/>
        </w:rPr>
        <w:t>Thus, the U.S. should allow its European allies to bolster its own security forces and posture while Washington leverages its soft power to develop a selective engagement approach to strengthen European partnerships and counter Russian influence</w:t>
      </w:r>
      <w:r w:rsidRPr="00754ECA">
        <w:rPr>
          <w:sz w:val="12"/>
        </w:rPr>
        <w:t xml:space="preserve">. </w:t>
      </w:r>
      <w:r w:rsidRPr="008513A7">
        <w:rPr>
          <w:u w:val="single"/>
        </w:rPr>
        <w:t xml:space="preserve">The U.S. can serve as an offshore balancer to Russia in Europe by </w:t>
      </w:r>
      <w:hyperlink r:id="rId87" w:history="1">
        <w:r w:rsidRPr="008513A7">
          <w:rPr>
            <w:rStyle w:val="Hyperlink"/>
            <w:u w:val="single"/>
          </w:rPr>
          <w:t>providing</w:t>
        </w:r>
      </w:hyperlink>
      <w:r w:rsidRPr="008513A7">
        <w:rPr>
          <w:u w:val="single"/>
        </w:rPr>
        <w:t xml:space="preserve"> security assistance to NATO allies to</w:t>
      </w:r>
      <w:r w:rsidRPr="00754ECA">
        <w:rPr>
          <w:sz w:val="12"/>
        </w:rPr>
        <w:t xml:space="preserve"> “increase pre-positioning, </w:t>
      </w:r>
      <w:r w:rsidRPr="008513A7">
        <w:rPr>
          <w:u w:val="single"/>
        </w:rPr>
        <w:t>develop stronger deterrence measures</w:t>
      </w:r>
      <w:r w:rsidRPr="00754ECA">
        <w:rPr>
          <w:sz w:val="12"/>
        </w:rPr>
        <w:t xml:space="preserve"> for the Black Sea…and exploit technologies including longer-range aircraft, unmanned aerial vehicles, and stealthy platforms to address Russian anti-access/area denial (A2/AD) capabilities.” If a scenario were to occur whereby Russia antagonizes European allies, </w:t>
      </w:r>
      <w:r w:rsidRPr="008513A7">
        <w:rPr>
          <w:u w:val="single"/>
        </w:rPr>
        <w:t>the U.S. can deploy necessary troops or capabilities to deter further Russian aggression.</w:t>
      </w:r>
      <w:r w:rsidRPr="00754ECA">
        <w:rPr>
          <w:sz w:val="12"/>
        </w:rPr>
        <w:t xml:space="preserve"> In the long-term, </w:t>
      </w:r>
      <w:r w:rsidRPr="008513A7">
        <w:rPr>
          <w:b/>
          <w:u w:val="single"/>
        </w:rPr>
        <w:t>allowing European allies to lead in their collective security allows the U.S. to support when required and demonstrate to Russia that Europe is capable of countering Russian bellicosity.</w:t>
      </w:r>
      <w:r w:rsidRPr="00754ECA">
        <w:rPr>
          <w:sz w:val="12"/>
        </w:rPr>
        <w:t xml:space="preserve"> Offshore Balancing in Action: Middle East With the Middle East, the United States has, and will continue to have, strategic interests in the region; including the </w:t>
      </w:r>
      <w:hyperlink r:id="rId88" w:history="1">
        <w:r w:rsidRPr="00754ECA">
          <w:rPr>
            <w:rStyle w:val="Hyperlink"/>
            <w:sz w:val="12"/>
          </w:rPr>
          <w:t>promotion</w:t>
        </w:r>
      </w:hyperlink>
      <w:r w:rsidRPr="00754ECA">
        <w:rPr>
          <w:sz w:val="12"/>
        </w:rPr>
        <w:t xml:space="preserve"> of a more stable and prosperous region with increasingly effective governance, improved security, and trans-regional cooperation to counter state and non-state actors posing a threat to the U.S. and its allies. However, </w:t>
      </w:r>
      <w:r w:rsidRPr="00036F03">
        <w:rPr>
          <w:u w:val="single"/>
        </w:rPr>
        <w:t>there needs to be a balance between America’s direct role in shaping the region and the need for a proactive, lead role from its Middle East partners who are more directly affected by the security environment of the region</w:t>
      </w:r>
      <w:r w:rsidRPr="00754ECA">
        <w:rPr>
          <w:sz w:val="12"/>
        </w:rPr>
        <w:t xml:space="preserve">. In the Middle East, an offshore balancing approach should not be viewed as abandoning our allies, but </w:t>
      </w:r>
      <w:hyperlink r:id="rId89" w:history="1">
        <w:r w:rsidRPr="00754ECA">
          <w:rPr>
            <w:rStyle w:val="Hyperlink"/>
            <w:sz w:val="12"/>
          </w:rPr>
          <w:t>requiring</w:t>
        </w:r>
      </w:hyperlink>
      <w:r w:rsidRPr="00754ECA">
        <w:rPr>
          <w:sz w:val="12"/>
        </w:rPr>
        <w:t xml:space="preserve"> regional powers to “bear the primary responsibility for dealing with crises on the ground, [America’s] military strategy is [to be] oriented toward policing the sea lanes and the skies, and direct intervention is contemplated only when the balance of power is dramatically upset.” </w:t>
      </w:r>
      <w:r w:rsidRPr="00036F03">
        <w:rPr>
          <w:u w:val="single"/>
        </w:rPr>
        <w:t>The implementation of offshore balancing can be directed toward countering Iran’s aggressive behavior</w:t>
      </w:r>
      <w:r w:rsidRPr="00754ECA">
        <w:rPr>
          <w:sz w:val="12"/>
        </w:rPr>
        <w:t xml:space="preserve"> in the Gulf region. While the United States was able to broker a nuclear accord with Iran in 2015, Washington remains concerned about Tehran’s malign activities in the Gulf. As Central Command’s (CENTCOM) commander General Joseph Votel </w:t>
      </w:r>
      <w:hyperlink r:id="rId90" w:history="1">
        <w:r w:rsidRPr="00754ECA">
          <w:rPr>
            <w:rStyle w:val="Hyperlink"/>
            <w:sz w:val="12"/>
          </w:rPr>
          <w:t>stated</w:t>
        </w:r>
      </w:hyperlink>
      <w:r w:rsidRPr="00754ECA">
        <w:rPr>
          <w:sz w:val="12"/>
        </w:rPr>
        <w:t xml:space="preserve"> at a recent Congressional hearing, “Iran poses the greatest long-term threat to stability for this part of the world” due to Iran’s “malign influence across Iraq and Syria,” and efforts to prop up the Syrian regime and exploit Shia population centers. To counter Iran in the region to prevent the Islamic Republic from attaining regional dominance, </w:t>
      </w:r>
      <w:r w:rsidRPr="00036F03">
        <w:rPr>
          <w:u w:val="single"/>
        </w:rPr>
        <w:t xml:space="preserve">the U.S. does not need to engage in extensive intervention, rather, it will need to rely on its strategic partners in the region. The United States should focus on bolstering its support for those Middle East states in which Iran has been proactive in building its influence; </w:t>
      </w:r>
      <w:r w:rsidRPr="00754ECA">
        <w:rPr>
          <w:sz w:val="12"/>
        </w:rPr>
        <w:t xml:space="preserve">specifically Syria, Lebanon, and Iraq. In Syria, Iran continues to bolster the Assad regime, </w:t>
      </w:r>
      <w:hyperlink r:id="rId91" w:history="1">
        <w:r w:rsidRPr="00754ECA">
          <w:rPr>
            <w:rStyle w:val="Hyperlink"/>
            <w:sz w:val="12"/>
          </w:rPr>
          <w:t>contributing to</w:t>
        </w:r>
      </w:hyperlink>
      <w:r w:rsidRPr="00754ECA">
        <w:rPr>
          <w:sz w:val="12"/>
        </w:rPr>
        <w:t xml:space="preserve"> the largest humanitarian crisis since World War II. A more assertive, military-centric approach to finding a solution in </w:t>
      </w:r>
      <w:r w:rsidRPr="00036F03">
        <w:rPr>
          <w:u w:val="single"/>
        </w:rPr>
        <w:t>Syria</w:t>
      </w:r>
      <w:r w:rsidRPr="00754ECA">
        <w:rPr>
          <w:sz w:val="12"/>
        </w:rPr>
        <w:t xml:space="preserve"> </w:t>
      </w:r>
      <w:r w:rsidRPr="00036F03">
        <w:rPr>
          <w:u w:val="single"/>
        </w:rPr>
        <w:t>is</w:t>
      </w:r>
      <w:r w:rsidRPr="00754ECA">
        <w:rPr>
          <w:sz w:val="12"/>
        </w:rPr>
        <w:t xml:space="preserve"> </w:t>
      </w:r>
      <w:r w:rsidRPr="00036F03">
        <w:rPr>
          <w:u w:val="single"/>
        </w:rPr>
        <w:t>unlikely to prevail, but rather elongate the dire situation in which millions of Syrian civilians are fleeing or being killed.</w:t>
      </w:r>
      <w:r w:rsidRPr="00754ECA">
        <w:rPr>
          <w:sz w:val="12"/>
        </w:rPr>
        <w:t xml:space="preserve"> To move toward a </w:t>
      </w:r>
      <w:hyperlink r:id="rId92" w:history="1">
        <w:r w:rsidRPr="00754ECA">
          <w:rPr>
            <w:rStyle w:val="Hyperlink"/>
            <w:sz w:val="12"/>
          </w:rPr>
          <w:t>negotiated</w:t>
        </w:r>
      </w:hyperlink>
      <w:r w:rsidRPr="00754ECA">
        <w:rPr>
          <w:sz w:val="12"/>
        </w:rPr>
        <w:t xml:space="preserve">transition will require “a willingness to apply American resources more forcefully toward a diplomatic outcome that meets the minimum requirements of all relevant actors—including security for all civilians regardless of sect.” Washington should focus on resolving the humanitarian crisis in Syria, as it is unknown if and when a political solution will be achieved. Focusing on counterterrorism activities such as airstrikes aligns with U.S. security interests, but continuing to stock pro-Western militias (if they are discernable versus those backing Syria and Iran) may lead to long-term fighting as even those against the Assad regime have their own oppositions amongst one another. A political solution is needed in any case in Syria, a failed state for the foreseeable future, even if it requires Iran and/or Russia as the leading adjudicator. </w:t>
      </w:r>
    </w:p>
    <w:p w:rsidR="00526336" w:rsidRDefault="00526336" w:rsidP="00526336"/>
    <w:p w:rsidR="00526336" w:rsidRPr="000D121E" w:rsidRDefault="00526336" w:rsidP="00526336">
      <w:pPr>
        <w:pStyle w:val="Heading4"/>
      </w:pPr>
      <w:r>
        <w:t>Offshore balancing is comparatively better than heg- results in burden sharing that discourages rivals</w:t>
      </w:r>
    </w:p>
    <w:p w:rsidR="00526336" w:rsidRDefault="00526336" w:rsidP="00526336">
      <w:r w:rsidRPr="004D54B4">
        <w:rPr>
          <w:b/>
        </w:rPr>
        <w:t>Walt</w:t>
      </w:r>
      <w:r>
        <w:t xml:space="preserve"> 12-8-</w:t>
      </w:r>
      <w:r w:rsidRPr="004D54B4">
        <w:rPr>
          <w:b/>
        </w:rPr>
        <w:t>16</w:t>
      </w:r>
      <w:r>
        <w:t xml:space="preserve"> </w:t>
      </w:r>
    </w:p>
    <w:p w:rsidR="00526336" w:rsidRDefault="00526336" w:rsidP="00526336">
      <w:r>
        <w:t xml:space="preserve">(Stephen M.-American professor of international affairs at Harvard University's John F. Kennedy School of Government. “Don’t Knock Offshore Balancing Until You’ve Tried It” </w:t>
      </w:r>
      <w:hyperlink r:id="rId93" w:history="1">
        <w:r w:rsidRPr="0089392F">
          <w:rPr>
            <w:rStyle w:val="Hyperlink"/>
          </w:rPr>
          <w:t>http://foreignpolicy.com/2016/12/08/dont-knock-offshore-balancing-youve-tried-it-obama-middle-east-realism-liberal-hegemony/</w:t>
        </w:r>
      </w:hyperlink>
      <w:r>
        <w:t>) mba-alb</w:t>
      </w:r>
    </w:p>
    <w:p w:rsidR="00526336" w:rsidRPr="0050008D" w:rsidRDefault="00526336" w:rsidP="00526336">
      <w:pPr>
        <w:rPr>
          <w:sz w:val="12"/>
        </w:rPr>
      </w:pPr>
      <w:r w:rsidRPr="0050008D">
        <w:rPr>
          <w:sz w:val="12"/>
        </w:rPr>
        <w:t xml:space="preserve">If one thing puts defenders of the failed policy of liberal hegemony in a lather and ultimately leads them to say careless things, it is any suggestion that the United States (or the world) might be better off if Washington adopted a more selective or </w:t>
      </w:r>
      <w:hyperlink r:id="rId94" w:tgtFrame="_blank" w:history="1">
        <w:r w:rsidRPr="0050008D">
          <w:rPr>
            <w:rStyle w:val="Hyperlink"/>
            <w:sz w:val="12"/>
          </w:rPr>
          <w:t>restrained</w:t>
        </w:r>
      </w:hyperlink>
      <w:r w:rsidRPr="0050008D">
        <w:rPr>
          <w:sz w:val="12"/>
        </w:rPr>
        <w:t xml:space="preserve"> grand strategy, such as offshore balancing. Case in point: </w:t>
      </w:r>
      <w:hyperlink r:id="rId95" w:history="1">
        <w:r w:rsidRPr="0050008D">
          <w:rPr>
            <w:rStyle w:val="Hyperlink"/>
            <w:sz w:val="12"/>
          </w:rPr>
          <w:t xml:space="preserve">Peter </w:t>
        </w:r>
        <w:r w:rsidRPr="0050008D">
          <w:rPr>
            <w:rStyle w:val="Hyperlink"/>
            <w:sz w:val="12"/>
            <w:u w:val="single"/>
          </w:rPr>
          <w:t>Feaver’</w:t>
        </w:r>
        <w:r w:rsidRPr="0050008D">
          <w:rPr>
            <w:rStyle w:val="Hyperlink"/>
            <w:sz w:val="12"/>
          </w:rPr>
          <w:t>s recent claim</w:t>
        </w:r>
      </w:hyperlink>
      <w:r w:rsidRPr="0050008D">
        <w:rPr>
          <w:sz w:val="12"/>
        </w:rPr>
        <w:t xml:space="preserve">here in Foreign Policy that President Barack Obama “shifted decisively toward an offshore balancing strategy in 2012” and that this shift was responsible for the rise of the Islamic State and all sorts of other bad things that have recently occurred in the Middle East. In short, he </w:t>
      </w:r>
      <w:r w:rsidRPr="000D121E">
        <w:rPr>
          <w:u w:val="single"/>
        </w:rPr>
        <w:t xml:space="preserve">would like to convince readers that offshore balancing has been tried </w:t>
      </w:r>
      <w:r w:rsidRPr="0050008D">
        <w:rPr>
          <w:sz w:val="12"/>
        </w:rPr>
        <w:t xml:space="preserve">and found wanting, in order to persuade them that the United States should keep repeating the same misguided policies of earlier administrations. For starters, </w:t>
      </w:r>
      <w:r w:rsidRPr="000D121E">
        <w:rPr>
          <w:u w:val="single"/>
        </w:rPr>
        <w:t>Feaver</w:t>
      </w:r>
      <w:r w:rsidRPr="0050008D">
        <w:rPr>
          <w:sz w:val="12"/>
        </w:rPr>
        <w:t xml:space="preserve"> doesn’t seem to understand the core logic of offshore balancing, which is actually straightforward and well-known in the strategic studies community. He </w:t>
      </w:r>
      <w:r w:rsidRPr="000D121E">
        <w:rPr>
          <w:u w:val="single"/>
        </w:rPr>
        <w:t>appears to equate it with any policy that reduces the U.S. military footprint or liquidates a costly and losing commitment</w:t>
      </w:r>
      <w:r w:rsidRPr="0050008D">
        <w:rPr>
          <w:sz w:val="12"/>
        </w:rPr>
        <w:t xml:space="preserve">. </w:t>
      </w:r>
      <w:r w:rsidRPr="000D121E">
        <w:rPr>
          <w:u w:val="single"/>
        </w:rPr>
        <w:t>Anything short of the sort of muscular U.S. “leadership” that Feaver has long favored is some kind of “offshore balancing” to him</w:t>
      </w:r>
      <w:r w:rsidRPr="0050008D">
        <w:rPr>
          <w:sz w:val="12"/>
        </w:rPr>
        <w:t xml:space="preserve">. This is silly, and Feaver should know better since he </w:t>
      </w:r>
      <w:hyperlink r:id="rId96" w:tgtFrame="_blank" w:history="1">
        <w:r w:rsidRPr="0050008D">
          <w:rPr>
            <w:rStyle w:val="Hyperlink"/>
            <w:sz w:val="12"/>
          </w:rPr>
          <w:t>recently responded</w:t>
        </w:r>
      </w:hyperlink>
      <w:r w:rsidRPr="0050008D">
        <w:rPr>
          <w:sz w:val="12"/>
        </w:rPr>
        <w:t xml:space="preserve">in the pages of Foreign Affairs to an </w:t>
      </w:r>
      <w:hyperlink r:id="rId97" w:tgtFrame="_blank" w:history="1">
        <w:r w:rsidRPr="0050008D">
          <w:rPr>
            <w:rStyle w:val="Hyperlink"/>
            <w:sz w:val="12"/>
          </w:rPr>
          <w:t>article</w:t>
        </w:r>
      </w:hyperlink>
      <w:r w:rsidRPr="0050008D">
        <w:rPr>
          <w:sz w:val="12"/>
        </w:rPr>
        <w:t xml:space="preserve"> John Mearsheimer and I wrote in that same journal explaining how offshore balancing works. It is a realist grand strategy par excellence, and </w:t>
      </w:r>
      <w:r w:rsidRPr="000D121E">
        <w:rPr>
          <w:u w:val="single"/>
        </w:rPr>
        <w:t>its core logic is driven by concerns about the balance of power in key strategic areas</w:t>
      </w:r>
      <w:r w:rsidRPr="000D121E">
        <w:rPr>
          <w:b/>
          <w:u w:val="single"/>
        </w:rPr>
        <w:t xml:space="preserve">. </w:t>
      </w:r>
      <w:r w:rsidRPr="000D121E">
        <w:rPr>
          <w:u w:val="single"/>
        </w:rPr>
        <w:t>Offshore balancing recommends that the United States strive to be the only great power in the Western Hemisphere</w:t>
      </w:r>
      <w:r w:rsidRPr="0050008D">
        <w:rPr>
          <w:sz w:val="12"/>
        </w:rPr>
        <w:t xml:space="preserve"> (</w:t>
      </w:r>
      <w:r w:rsidRPr="000D121E">
        <w:rPr>
          <w:u w:val="single"/>
        </w:rPr>
        <w:t>i.e.,</w:t>
      </w:r>
      <w:r w:rsidRPr="0050008D">
        <w:rPr>
          <w:sz w:val="12"/>
        </w:rPr>
        <w:t xml:space="preserve"> </w:t>
      </w:r>
      <w:r w:rsidRPr="000D121E">
        <w:rPr>
          <w:u w:val="single"/>
        </w:rPr>
        <w:t>maintain its current position as a “regional hegemon</w:t>
      </w:r>
      <w:r w:rsidRPr="0050008D">
        <w:rPr>
          <w:sz w:val="12"/>
        </w:rPr>
        <w:t xml:space="preserve">”), </w:t>
      </w:r>
      <w:r w:rsidRPr="000D121E">
        <w:rPr>
          <w:u w:val="single"/>
        </w:rPr>
        <w:t>because this position maximizes U.S. security</w:t>
      </w:r>
      <w:r w:rsidRPr="0050008D">
        <w:rPr>
          <w:sz w:val="12"/>
        </w:rPr>
        <w:t xml:space="preserve">. </w:t>
      </w:r>
      <w:r w:rsidRPr="000D121E">
        <w:rPr>
          <w:u w:val="single"/>
        </w:rPr>
        <w:t>The United States should also try to make sure no other power achieves hegemony in Europe, Asia, or the oil-rich Persian Gulf,</w:t>
      </w:r>
      <w:r w:rsidRPr="0050008D">
        <w:rPr>
          <w:sz w:val="12"/>
        </w:rPr>
        <w:t xml:space="preserve"> because these regions contain large amounts of industrial power and key strategic resources. </w:t>
      </w:r>
      <w:r w:rsidRPr="000D121E">
        <w:rPr>
          <w:u w:val="single"/>
        </w:rPr>
        <w:t>If no potential hegemon is present or on the horizon in any of these areas, then the United States does not need to commit its own forces there and instead can pass the buck to local powers to uphold the balance of power themselves</w:t>
      </w:r>
      <w:r w:rsidRPr="0050008D">
        <w:rPr>
          <w:sz w:val="12"/>
        </w:rPr>
        <w:t xml:space="preserve">. </w:t>
      </w:r>
      <w:r w:rsidRPr="004C0E78">
        <w:rPr>
          <w:u w:val="single"/>
        </w:rPr>
        <w:t>If a potential hegemon emerges that the local powers cannot check,</w:t>
      </w:r>
      <w:r w:rsidRPr="0050008D">
        <w:rPr>
          <w:sz w:val="12"/>
        </w:rPr>
        <w:t xml:space="preserve"> </w:t>
      </w:r>
      <w:r w:rsidRPr="004C0E78">
        <w:rPr>
          <w:u w:val="single"/>
        </w:rPr>
        <w:t>then Washington should step in and do what is necessary to tilt the balance</w:t>
      </w:r>
      <w:r w:rsidRPr="0050008D">
        <w:rPr>
          <w:sz w:val="12"/>
        </w:rPr>
        <w:t xml:space="preserve"> </w:t>
      </w:r>
      <w:r w:rsidRPr="004C0E78">
        <w:rPr>
          <w:u w:val="single"/>
        </w:rPr>
        <w:t>against the hegemonic danger</w:t>
      </w:r>
      <w:r w:rsidRPr="0050008D">
        <w:rPr>
          <w:sz w:val="12"/>
        </w:rPr>
        <w:t xml:space="preserve">. </w:t>
      </w:r>
      <w:r w:rsidRPr="004C0E78">
        <w:rPr>
          <w:b/>
          <w:u w:val="single"/>
        </w:rPr>
        <w:t>Offshore balancing is clearly not isolationism</w:t>
      </w:r>
      <w:r w:rsidRPr="0050008D">
        <w:rPr>
          <w:sz w:val="12"/>
        </w:rPr>
        <w:t xml:space="preserve">, therefore, </w:t>
      </w:r>
      <w:r w:rsidRPr="006622F2">
        <w:rPr>
          <w:u w:val="single"/>
        </w:rPr>
        <w:t>since it entails constant monitoring and deployment of resources</w:t>
      </w:r>
      <w:r w:rsidRPr="0050008D">
        <w:rPr>
          <w:sz w:val="12"/>
        </w:rPr>
        <w:t xml:space="preserve"> — </w:t>
      </w:r>
      <w:r w:rsidRPr="006622F2">
        <w:rPr>
          <w:u w:val="single"/>
        </w:rPr>
        <w:t>but the level of U.S. military involvement overseas becomes a function of the balance of power in three key strategic regions</w:t>
      </w:r>
      <w:r w:rsidRPr="0050008D">
        <w:rPr>
          <w:sz w:val="12"/>
        </w:rPr>
        <w:t xml:space="preserve"> </w:t>
      </w:r>
      <w:r w:rsidRPr="006622F2">
        <w:rPr>
          <w:u w:val="single"/>
        </w:rPr>
        <w:t>and is calibrated against the size and imminence of the threat.</w:t>
      </w:r>
      <w:r w:rsidRPr="0050008D">
        <w:rPr>
          <w:sz w:val="12"/>
        </w:rPr>
        <w:t xml:space="preserve"> </w:t>
      </w:r>
      <w:r w:rsidRPr="006622F2">
        <w:rPr>
          <w:b/>
          <w:u w:val="single"/>
        </w:rPr>
        <w:t>Many labels could be put on Obama’s Middle East policy, but “offshore balancing” is not one of them</w:t>
      </w:r>
      <w:r w:rsidRPr="0050008D">
        <w:rPr>
          <w:sz w:val="12"/>
        </w:rPr>
        <w:t xml:space="preserve">.Why? </w:t>
      </w:r>
      <w:r w:rsidRPr="006622F2">
        <w:rPr>
          <w:u w:val="single"/>
        </w:rPr>
        <w:t>Because there is at present no hegemonic threat to the balance of power in the region</w:t>
      </w:r>
      <w:r w:rsidRPr="0050008D">
        <w:rPr>
          <w:sz w:val="12"/>
        </w:rPr>
        <w:t xml:space="preserve">; indeed, the Middle East is more divided now than at any time in living memory. </w:t>
      </w:r>
      <w:r w:rsidRPr="00C04757">
        <w:rPr>
          <w:u w:val="single"/>
        </w:rPr>
        <w:t xml:space="preserve">There is no good strategic reason for the United States to be militarily engaged there </w:t>
      </w:r>
      <w:r w:rsidRPr="0050008D">
        <w:rPr>
          <w:sz w:val="12"/>
        </w:rPr>
        <w:t xml:space="preserve">and certainly not at the levels of the recent past. I’ve never understood what </w:t>
      </w:r>
      <w:r w:rsidRPr="00E607AE">
        <w:rPr>
          <w:u w:val="single"/>
        </w:rPr>
        <w:t>Obama &amp; Co</w:t>
      </w:r>
      <w:r w:rsidRPr="0050008D">
        <w:rPr>
          <w:sz w:val="12"/>
        </w:rPr>
        <w:t xml:space="preserve">. think they are trying to do in this part of the world — I’ve </w:t>
      </w:r>
      <w:hyperlink r:id="rId98" w:history="1">
        <w:r w:rsidRPr="0050008D">
          <w:rPr>
            <w:rStyle w:val="Hyperlink"/>
            <w:sz w:val="12"/>
          </w:rPr>
          <w:t>written</w:t>
        </w:r>
      </w:hyperlink>
      <w:r w:rsidRPr="0050008D">
        <w:rPr>
          <w:sz w:val="12"/>
        </w:rPr>
        <w:t xml:space="preserve"> </w:t>
      </w:r>
      <w:hyperlink r:id="rId99" w:history="1">
        <w:r w:rsidRPr="0050008D">
          <w:rPr>
            <w:rStyle w:val="Hyperlink"/>
            <w:sz w:val="12"/>
          </w:rPr>
          <w:t>many</w:t>
        </w:r>
      </w:hyperlink>
      <w:r w:rsidRPr="0050008D">
        <w:rPr>
          <w:sz w:val="12"/>
        </w:rPr>
        <w:t xml:space="preserve"> </w:t>
      </w:r>
      <w:hyperlink r:id="rId100" w:history="1">
        <w:r w:rsidRPr="0050008D">
          <w:rPr>
            <w:rStyle w:val="Hyperlink"/>
            <w:sz w:val="12"/>
          </w:rPr>
          <w:t>columns</w:t>
        </w:r>
      </w:hyperlink>
      <w:r w:rsidRPr="0050008D">
        <w:rPr>
          <w:sz w:val="12"/>
        </w:rPr>
        <w:t xml:space="preserve"> </w:t>
      </w:r>
      <w:hyperlink r:id="rId101" w:history="1">
        <w:r w:rsidRPr="0050008D">
          <w:rPr>
            <w:rStyle w:val="Hyperlink"/>
            <w:sz w:val="12"/>
          </w:rPr>
          <w:t>that</w:t>
        </w:r>
      </w:hyperlink>
      <w:r w:rsidRPr="0050008D">
        <w:rPr>
          <w:sz w:val="12"/>
        </w:rPr>
        <w:t xml:space="preserve"> </w:t>
      </w:r>
      <w:hyperlink r:id="rId102" w:history="1">
        <w:r w:rsidRPr="0050008D">
          <w:rPr>
            <w:rStyle w:val="Hyperlink"/>
            <w:sz w:val="12"/>
          </w:rPr>
          <w:t>were</w:t>
        </w:r>
      </w:hyperlink>
      <w:r w:rsidRPr="0050008D">
        <w:rPr>
          <w:sz w:val="12"/>
        </w:rPr>
        <w:t xml:space="preserve"> </w:t>
      </w:r>
      <w:hyperlink r:id="rId103" w:history="1">
        <w:r w:rsidRPr="0050008D">
          <w:rPr>
            <w:rStyle w:val="Hyperlink"/>
            <w:sz w:val="12"/>
          </w:rPr>
          <w:t>critical</w:t>
        </w:r>
      </w:hyperlink>
      <w:r w:rsidRPr="0050008D">
        <w:rPr>
          <w:sz w:val="12"/>
        </w:rPr>
        <w:t xml:space="preserve"> </w:t>
      </w:r>
      <w:hyperlink r:id="rId104" w:history="1">
        <w:r w:rsidRPr="0050008D">
          <w:rPr>
            <w:rStyle w:val="Hyperlink"/>
            <w:sz w:val="12"/>
          </w:rPr>
          <w:t>of</w:t>
        </w:r>
      </w:hyperlink>
      <w:hyperlink r:id="rId105" w:history="1">
        <w:r w:rsidRPr="0050008D">
          <w:rPr>
            <w:rStyle w:val="Hyperlink"/>
            <w:sz w:val="12"/>
          </w:rPr>
          <w:t>their</w:t>
        </w:r>
      </w:hyperlink>
      <w:r w:rsidRPr="0050008D">
        <w:rPr>
          <w:sz w:val="12"/>
        </w:rPr>
        <w:t xml:space="preserve"> </w:t>
      </w:r>
      <w:hyperlink r:id="rId106" w:history="1">
        <w:r w:rsidRPr="0050008D">
          <w:rPr>
            <w:rStyle w:val="Hyperlink"/>
            <w:sz w:val="12"/>
          </w:rPr>
          <w:t>actions</w:t>
        </w:r>
      </w:hyperlink>
      <w:r w:rsidRPr="0050008D">
        <w:rPr>
          <w:sz w:val="12"/>
        </w:rPr>
        <w:t xml:space="preserve"> — but they </w:t>
      </w:r>
      <w:r w:rsidRPr="00E607AE">
        <w:rPr>
          <w:u w:val="single"/>
        </w:rPr>
        <w:t>have consistently done much more than an offshore balancer would have recommended</w:t>
      </w:r>
      <w:r w:rsidRPr="0050008D">
        <w:rPr>
          <w:sz w:val="12"/>
        </w:rPr>
        <w:t>. To be more specific</w:t>
      </w:r>
      <w:r w:rsidRPr="00E607AE">
        <w:rPr>
          <w:u w:val="single"/>
        </w:rPr>
        <w:t>: It was not offshore balancing when Obama ordered a “surge” of additional U.S. troops into Afghanistan</w:t>
      </w:r>
      <w:r w:rsidRPr="0050008D">
        <w:rPr>
          <w:sz w:val="12"/>
        </w:rPr>
        <w:t xml:space="preserve"> in 2009. This unhappy country was not a vital interest for the United States; it was easy to anticipate that this policy was not going to work (and it didn’t). Adding troops to the theater there just squandered resources and political capital in an area of marginal strategic importance. Similarly, </w:t>
      </w:r>
      <w:r w:rsidRPr="00E607AE">
        <w:rPr>
          <w:u w:val="single"/>
        </w:rPr>
        <w:t>it was hardly offshore balancing when Obama decided to help topple</w:t>
      </w:r>
      <w:r w:rsidRPr="0050008D">
        <w:rPr>
          <w:sz w:val="12"/>
        </w:rPr>
        <w:t xml:space="preserve"> Muammar al</w:t>
      </w:r>
      <w:r w:rsidRPr="00E607AE">
        <w:rPr>
          <w:u w:val="single"/>
        </w:rPr>
        <w:t>-Qaddafi in Libya</w:t>
      </w:r>
      <w:r w:rsidRPr="0050008D">
        <w:rPr>
          <w:sz w:val="12"/>
        </w:rPr>
        <w:t xml:space="preserve">, </w:t>
      </w:r>
      <w:r w:rsidRPr="00E607AE">
        <w:rPr>
          <w:u w:val="single"/>
        </w:rPr>
        <w:t>when he tilted against</w:t>
      </w:r>
      <w:r w:rsidRPr="0050008D">
        <w:rPr>
          <w:sz w:val="12"/>
        </w:rPr>
        <w:t xml:space="preserve"> Hosni </w:t>
      </w:r>
      <w:r w:rsidRPr="00E607AE">
        <w:rPr>
          <w:u w:val="single"/>
        </w:rPr>
        <w:t>Mubarak in Egypt</w:t>
      </w:r>
      <w:r w:rsidRPr="0050008D">
        <w:rPr>
          <w:sz w:val="12"/>
        </w:rPr>
        <w:t xml:space="preserve">, </w:t>
      </w:r>
      <w:r w:rsidRPr="00E607AE">
        <w:rPr>
          <w:u w:val="single"/>
        </w:rPr>
        <w:t>or</w:t>
      </w:r>
      <w:r w:rsidRPr="0050008D">
        <w:rPr>
          <w:sz w:val="12"/>
        </w:rPr>
        <w:t xml:space="preserve"> wh</w:t>
      </w:r>
      <w:r w:rsidRPr="00E607AE">
        <w:rPr>
          <w:u w:val="single"/>
        </w:rPr>
        <w:t>en he demanded</w:t>
      </w:r>
      <w:r w:rsidRPr="0050008D">
        <w:rPr>
          <w:sz w:val="12"/>
        </w:rPr>
        <w:t xml:space="preserve"> “[Bashar al-]</w:t>
      </w:r>
      <w:r w:rsidRPr="00E607AE">
        <w:rPr>
          <w:u w:val="single"/>
        </w:rPr>
        <w:t>Assad must go</w:t>
      </w:r>
      <w:r w:rsidRPr="0050008D">
        <w:rPr>
          <w:sz w:val="12"/>
        </w:rPr>
        <w:t xml:space="preserve">” at the very beginning of the Syrian uprising. And </w:t>
      </w:r>
      <w:r w:rsidRPr="00E607AE">
        <w:rPr>
          <w:u w:val="single"/>
        </w:rPr>
        <w:t>it was certainly</w:t>
      </w:r>
      <w:r w:rsidRPr="0050008D">
        <w:rPr>
          <w:sz w:val="12"/>
        </w:rPr>
        <w:t xml:space="preserve"> </w:t>
      </w:r>
      <w:r w:rsidRPr="00E607AE">
        <w:rPr>
          <w:u w:val="single"/>
        </w:rPr>
        <w:t>not offshore balancing</w:t>
      </w:r>
      <w:r w:rsidRPr="0050008D">
        <w:rPr>
          <w:sz w:val="12"/>
        </w:rPr>
        <w:t xml:space="preserve"> </w:t>
      </w:r>
      <w:r w:rsidRPr="00E607AE">
        <w:rPr>
          <w:u w:val="single"/>
        </w:rPr>
        <w:t>when the U</w:t>
      </w:r>
      <w:r w:rsidRPr="0050008D">
        <w:rPr>
          <w:sz w:val="12"/>
        </w:rPr>
        <w:t xml:space="preserve">nited </w:t>
      </w:r>
      <w:r w:rsidRPr="00E607AE">
        <w:rPr>
          <w:u w:val="single"/>
        </w:rPr>
        <w:t>S</w:t>
      </w:r>
      <w:r w:rsidRPr="0050008D">
        <w:rPr>
          <w:sz w:val="12"/>
        </w:rPr>
        <w:t xml:space="preserve">tates repeatedly </w:t>
      </w:r>
      <w:r w:rsidRPr="00E607AE">
        <w:rPr>
          <w:u w:val="single"/>
        </w:rPr>
        <w:t>interfered in Somali and Yemeni</w:t>
      </w:r>
      <w:r w:rsidRPr="0050008D">
        <w:rPr>
          <w:sz w:val="12"/>
        </w:rPr>
        <w:t xml:space="preserve"> domestic </w:t>
      </w:r>
      <w:r w:rsidRPr="00E607AE">
        <w:rPr>
          <w:u w:val="single"/>
        </w:rPr>
        <w:t>politics</w:t>
      </w:r>
      <w:r w:rsidRPr="0050008D">
        <w:rPr>
          <w:sz w:val="12"/>
        </w:rPr>
        <w:t xml:space="preserve"> as part of the “war on terror”; </w:t>
      </w:r>
      <w:r w:rsidRPr="00E607AE">
        <w:rPr>
          <w:u w:val="single"/>
        </w:rPr>
        <w:t>when it decided to organize a multinational coalition against the Islamic State;</w:t>
      </w:r>
      <w:r w:rsidRPr="0050008D">
        <w:rPr>
          <w:sz w:val="12"/>
        </w:rPr>
        <w:t xml:space="preserve"> or </w:t>
      </w:r>
      <w:r w:rsidRPr="00E607AE">
        <w:rPr>
          <w:u w:val="single"/>
        </w:rPr>
        <w:t>when it provided</w:t>
      </w:r>
      <w:r w:rsidRPr="0050008D">
        <w:rPr>
          <w:sz w:val="12"/>
        </w:rPr>
        <w:t xml:space="preserve"> various forms of covert </w:t>
      </w:r>
      <w:r w:rsidRPr="00E607AE">
        <w:rPr>
          <w:u w:val="single"/>
        </w:rPr>
        <w:t>support to Syrian rebel groups</w:t>
      </w:r>
      <w:r w:rsidRPr="0050008D">
        <w:rPr>
          <w:sz w:val="12"/>
        </w:rPr>
        <w:t xml:space="preserve">. </w:t>
      </w:r>
      <w:r w:rsidRPr="00E607AE">
        <w:rPr>
          <w:b/>
          <w:u w:val="single"/>
        </w:rPr>
        <w:t>None of these actions was designed to prevent a powerful state from establishing hegemony in the Persian Gulf or greater Middle East.</w:t>
      </w:r>
      <w:r w:rsidRPr="0050008D">
        <w:rPr>
          <w:sz w:val="12"/>
        </w:rPr>
        <w:t xml:space="preserve"> On the contrary, they were partly motivated by familiar counterterrorism concerns (usually exaggerated) but even more by the same familiar brand of overzealous liberal hegemony that Democrats and Republicans have been endorsing for years. Liberal hegemonists believe the United States should remain the “indispensable” nation, that its vast power should be used to spread democracy and other liberal values wherever possible. They also tend to think that it is a great strategic achievement whenever Washington gets stuck with the burden of solving some intractable international problem. It is hard to take seriously Feaver’s specific charge: that the decision to adopt “offshore balancing” and leave Iraq in 2011 is responsible for the rise of the Islamic State and thus has to be quickly reversed. Virtually </w:t>
      </w:r>
      <w:r w:rsidRPr="0050008D">
        <w:rPr>
          <w:u w:val="single"/>
        </w:rPr>
        <w:t xml:space="preserve">every proponent of offshore balancing opposed the Iraq War, which was the key step that led to the creation of the Islamic State. </w:t>
      </w:r>
      <w:r w:rsidRPr="0050008D">
        <w:rPr>
          <w:sz w:val="12"/>
        </w:rPr>
        <w:t xml:space="preserve">Here’s an assertion impossible to refute: If the United States had not invaded Iraq in March 2003, there would be no Islamic State today. Did the removal of U.S. troops allow a vacuum for jihadis to exploit? Perhaps. But it is hard to see how the United States, having occupied Iraq and set up a new government, could have remained in that country once that new, post-Saddam Hussein government clearly wanted us out. </w:t>
      </w:r>
      <w:r w:rsidRPr="0050008D">
        <w:rPr>
          <w:u w:val="single"/>
        </w:rPr>
        <w:t>Feaver does not explain how that problem could have been overcome</w:t>
      </w:r>
      <w:r w:rsidRPr="0050008D">
        <w:rPr>
          <w:sz w:val="12"/>
        </w:rPr>
        <w:t xml:space="preserve">; </w:t>
      </w:r>
      <w:r w:rsidRPr="0050008D">
        <w:rPr>
          <w:u w:val="single"/>
        </w:rPr>
        <w:t xml:space="preserve">nor does he tell us how a continued U.S. presence would have produced a stable long-term outcome there. </w:t>
      </w:r>
      <w:r w:rsidRPr="0050008D">
        <w:rPr>
          <w:sz w:val="12"/>
        </w:rPr>
        <w:t xml:space="preserve">The United States could not control Iraq’s political evolution when it had 150,000 troops in the country, and remaining there with smaller numbers after 2012 wouldn’t have produced Sunni-Shiite reconciliation, which was essential for any semblance of stability. If anything, staying in Iraq would have made Washington complicit in former Prime Minister Nouri al-Maliki’s anti-Sunni campaign — which made many Iraqi Sunnis initially welcome the Islamic State as a hedge against the government’s Shiite sectarianism. The real lesson, however, is that once the United States had broken Iraq and ignited a bitter sectarian struggle, no viable strategy would have allowed Washington to fix it. The bottom line is clear: </w:t>
      </w:r>
      <w:r w:rsidRPr="0050008D">
        <w:rPr>
          <w:u w:val="single"/>
        </w:rPr>
        <w:t>Offshore balancing has not failed in the Middle East because it hasn’t been U.S. strategy for almost a generation</w:t>
      </w:r>
      <w:r w:rsidRPr="0050008D">
        <w:rPr>
          <w:sz w:val="12"/>
        </w:rPr>
        <w:t xml:space="preserve">. </w:t>
      </w:r>
      <w:r w:rsidRPr="0050008D">
        <w:rPr>
          <w:u w:val="single"/>
        </w:rPr>
        <w:t>The United States did act like an offshore balancer from 1945 to about 1990</w:t>
      </w:r>
      <w:r w:rsidRPr="0050008D">
        <w:rPr>
          <w:sz w:val="12"/>
        </w:rPr>
        <w:t>: It had vital interests in the region and wanted to prevent any state (including the Soviet Union) from controlling the Gulf. But it pursued this goal first by relying on Great Britain (until 1967) and then by turning to local allies like the shah of Iran. After the shah fell in 1979, the United States created the Rapid Deployment Force (RDF) so it could affect the balance of power swiftly and directly and thus deter a possible Soviet foray into the Gulf. But it didn’t park the RDF in the Gulf or elsewhere in the region; instead, it kept it offshore and over the horizon and didn’t use it until Iraq seized Kuwait in August 1990. Unfortunately, Bill Clinton’s administration abandoned this smart strategy after the first Gulf War and unwisely adopted “dual containment.” Instead of letting Iraq and Iran check each other, the United States promised to check both at the same time. This policy required keeping forces permanently in the region, which became one of the reasons Osama bin Laden attacked the American homeland on 9/11. In response, George W. Bush’s administration adopted an even more ambitious (and delusional) approach</w:t>
      </w:r>
      <w:r w:rsidRPr="0050008D">
        <w:rPr>
          <w:u w:val="single"/>
        </w:rPr>
        <w:t>: It decided to try to transform the region into a sea of pro-American democracies, beginning with the invasion of Iraq in 2003</w:t>
      </w:r>
      <w:r w:rsidRPr="0050008D">
        <w:rPr>
          <w:sz w:val="12"/>
        </w:rPr>
        <w:t xml:space="preserve"> (a decision Feaver enthusiastically supported). We know how well that worked out! Obama was elected in part because he promised to end the Iraq War and reduce the U.S. military involvement in the region. And with some delays, he proceeded to implement the agreement to leave Iraq that Bush had negotiated and approved in 2008. The U.S. presence in the broader Middle East declined but hardly disappeared; indeed, American forces — including hundreds of drones and thousands of special operations troops — remain active in many countries in the region. As Andrew Bacevich </w:t>
      </w:r>
      <w:hyperlink r:id="rId107" w:tgtFrame="_blank" w:history="1">
        <w:r w:rsidRPr="0050008D">
          <w:rPr>
            <w:rStyle w:val="Hyperlink"/>
            <w:sz w:val="12"/>
          </w:rPr>
          <w:t>has brilliantly recounted</w:t>
        </w:r>
      </w:hyperlink>
      <w:r w:rsidRPr="0050008D">
        <w:rPr>
          <w:sz w:val="12"/>
        </w:rPr>
        <w:t xml:space="preserve">, the results of almost all these activities have been dismal. Offshore balancing has not failed, for the simple reason that it hasn’t been tried. By contrast, </w:t>
      </w:r>
      <w:r w:rsidRPr="0050008D">
        <w:rPr>
          <w:u w:val="single"/>
        </w:rPr>
        <w:t>Feaver’s prescription — more liberal hegemony — does have an abundant track record, and the results are not pretty.</w:t>
      </w:r>
      <w:r w:rsidRPr="0050008D">
        <w:rPr>
          <w:sz w:val="12"/>
        </w:rPr>
        <w:t xml:space="preserve"> It is little wonder he mischaracterizes the strategy that underpins Obama’s failures and misrepresents the strategic alternatives. </w:t>
      </w:r>
      <w:r w:rsidRPr="0050008D">
        <w:rPr>
          <w:u w:val="single"/>
        </w:rPr>
        <w:t>He is surely hoping Americans will forget all the trouble that has been caused by overzealous U.S. efforts to police the world and shape local politics in far-flung regions</w:t>
      </w:r>
      <w:r w:rsidRPr="0050008D">
        <w:rPr>
          <w:sz w:val="12"/>
        </w:rPr>
        <w:t>. After all, forgetting past failures is the first step toward repeating them.</w:t>
      </w:r>
    </w:p>
    <w:p w:rsidR="00526336" w:rsidRDefault="00526336" w:rsidP="00526336"/>
    <w:p w:rsidR="00526336" w:rsidRPr="004D54B4" w:rsidRDefault="00526336" w:rsidP="00526336">
      <w:pPr>
        <w:pStyle w:val="Heading4"/>
      </w:pPr>
      <w:r>
        <w:t>Offshore balancing is net better for stability- solves terror and free ridding</w:t>
      </w:r>
    </w:p>
    <w:p w:rsidR="00526336" w:rsidRDefault="00526336" w:rsidP="00526336">
      <w:r>
        <w:t xml:space="preserve"> </w:t>
      </w:r>
      <w:r w:rsidRPr="00AB5243">
        <w:rPr>
          <w:b/>
        </w:rPr>
        <w:t>Teti</w:t>
      </w:r>
      <w:r>
        <w:t xml:space="preserve"> </w:t>
      </w:r>
      <w:r w:rsidRPr="00AB5243">
        <w:rPr>
          <w:b/>
        </w:rPr>
        <w:t>1-20</w:t>
      </w:r>
      <w:r>
        <w:t xml:space="preserve">-17 </w:t>
      </w:r>
    </w:p>
    <w:p w:rsidR="00526336" w:rsidRDefault="00526336" w:rsidP="00526336">
      <w:r>
        <w:t xml:space="preserve">(Isabella Frances Teti-writer for presidential leadership academy, “Offshore Balancing: The New U.S. Defense Strategy?” </w:t>
      </w:r>
      <w:hyperlink r:id="rId108" w:history="1">
        <w:r w:rsidRPr="0089392F">
          <w:rPr>
            <w:rStyle w:val="Hyperlink"/>
          </w:rPr>
          <w:t>https://sites.psu.edu/academy/2017/01/20/offshore-balancing-the-new-u-s-defense-strategy/</w:t>
        </w:r>
      </w:hyperlink>
      <w:r>
        <w:t>) mba-alb</w:t>
      </w:r>
    </w:p>
    <w:p w:rsidR="00526336" w:rsidRPr="00A822C8" w:rsidRDefault="00526336" w:rsidP="00526336">
      <w:pPr>
        <w:rPr>
          <w:sz w:val="12"/>
        </w:rPr>
      </w:pPr>
      <w:r w:rsidRPr="000F0EC1">
        <w:rPr>
          <w:u w:val="single"/>
        </w:rPr>
        <w:t xml:space="preserve">Realism is the dominant paradigm in world politics. </w:t>
      </w:r>
      <w:r w:rsidRPr="00A822C8">
        <w:rPr>
          <w:sz w:val="12"/>
        </w:rPr>
        <w:t xml:space="preserve">Realists focus on states as the main actors in world politics, war as the primary mechanism of change, and power and security as the main objectives of foreign policy. For realists, stability in the global system is maintained through a balance of power. Recently, </w:t>
      </w:r>
      <w:r w:rsidRPr="008619A2">
        <w:rPr>
          <w:u w:val="single"/>
        </w:rPr>
        <w:t>realists</w:t>
      </w:r>
      <w:r w:rsidRPr="00A822C8">
        <w:rPr>
          <w:sz w:val="12"/>
        </w:rPr>
        <w:t xml:space="preserve"> have proposed a modified balance of power thesis to guide U.S. foreign policy in the post-9/11 era. Specifically, many </w:t>
      </w:r>
      <w:r w:rsidRPr="008619A2">
        <w:rPr>
          <w:u w:val="single"/>
        </w:rPr>
        <w:t>argue in favor of offshore balancing as the prefered U.S. foreign policy grand strategy</w:t>
      </w:r>
      <w:r w:rsidRPr="00A822C8">
        <w:rPr>
          <w:sz w:val="12"/>
        </w:rPr>
        <w:t xml:space="preserve">. John Mearsheimer and Stephen Walt, two proponents of the strategy, </w:t>
      </w:r>
      <w:r w:rsidRPr="008619A2">
        <w:rPr>
          <w:b/>
          <w:u w:val="single"/>
        </w:rPr>
        <w:t>describe offshore balancing as a policy with the goal of maintaining the United States’ primacy while reducing the state’s defense expenditures.</w:t>
      </w:r>
      <w:r w:rsidRPr="00A822C8">
        <w:rPr>
          <w:sz w:val="12"/>
        </w:rPr>
        <w:t xml:space="preserve"> To meet this goal, the </w:t>
      </w:r>
      <w:r w:rsidRPr="008619A2">
        <w:rPr>
          <w:u w:val="single"/>
        </w:rPr>
        <w:t>policy calls for a broad decrease in U.S. military intervention</w:t>
      </w:r>
      <w:r w:rsidRPr="00A822C8">
        <w:rPr>
          <w:sz w:val="12"/>
        </w:rPr>
        <w:t xml:space="preserve">, particularly in the form of ground troops. Instead, Mearsheimer and Walt (2016) argue that the </w:t>
      </w:r>
      <w:r w:rsidRPr="008619A2">
        <w:rPr>
          <w:u w:val="single"/>
        </w:rPr>
        <w:t>U.S. should encourage other states to put down rising hegemons in their region</w:t>
      </w:r>
      <w:r w:rsidRPr="00A822C8">
        <w:rPr>
          <w:sz w:val="12"/>
        </w:rPr>
        <w:t xml:space="preserve"> (p. 73). They reason that the U.S. has an interest in stopping the rise of new hegemons because of the threat they may pose to the current international status quo, which favors U.S. interests. However</w:t>
      </w:r>
      <w:r w:rsidRPr="008619A2">
        <w:rPr>
          <w:u w:val="single"/>
        </w:rPr>
        <w:t>, U.S. allied states in close proximity to the hegemon have a greater interest in stopping its rise</w:t>
      </w:r>
      <w:r w:rsidRPr="00A822C8">
        <w:rPr>
          <w:sz w:val="12"/>
        </w:rPr>
        <w:t xml:space="preserve">, </w:t>
      </w:r>
      <w:r w:rsidRPr="008619A2">
        <w:rPr>
          <w:u w:val="single"/>
        </w:rPr>
        <w:t>since</w:t>
      </w:r>
      <w:r w:rsidRPr="00A822C8">
        <w:rPr>
          <w:sz w:val="12"/>
        </w:rPr>
        <w:t xml:space="preserve"> as its neighbors and as weaker states </w:t>
      </w:r>
      <w:r w:rsidRPr="008619A2">
        <w:rPr>
          <w:u w:val="single"/>
        </w:rPr>
        <w:t>they face a more immediate threat</w:t>
      </w:r>
      <w:r w:rsidRPr="00A822C8">
        <w:rPr>
          <w:sz w:val="12"/>
        </w:rPr>
        <w:t xml:space="preserve">. Thus, Mearsheimer and Walt (2016) and other offshore balancers argue that </w:t>
      </w:r>
      <w:r w:rsidRPr="008619A2">
        <w:rPr>
          <w:u w:val="single"/>
        </w:rPr>
        <w:t>these regional states should be allowed to handle these threats on their ow</w:t>
      </w:r>
      <w:r w:rsidRPr="00A822C8">
        <w:rPr>
          <w:sz w:val="12"/>
        </w:rPr>
        <w:t xml:space="preserve">n. </w:t>
      </w:r>
      <w:r w:rsidRPr="00A822C8">
        <w:rPr>
          <w:b/>
          <w:u w:val="single"/>
        </w:rPr>
        <w:t>The U.S. may provide advice to these allied states, but should only intervene militarily when the state absolutely cannot put down the regional threat on their own</w:t>
      </w:r>
      <w:r w:rsidRPr="00A822C8">
        <w:rPr>
          <w:sz w:val="12"/>
        </w:rPr>
        <w:t xml:space="preserve"> (p. 74). Further, such U.S. intervention should be in the form of a quick operation. It is not in the U.S.’ interest to occupy former hegemons or assist in their governmental transitions (p. 75). In addition, Mearsheimer and Walt (2016) </w:t>
      </w:r>
      <w:r w:rsidRPr="00A822C8">
        <w:rPr>
          <w:u w:val="single"/>
        </w:rPr>
        <w:t xml:space="preserve">identify three main regions where offshore balancers suggest the U.S. should focus on maintaining the status quo: Europe, Northeast Asia, and the Persian Gulf </w:t>
      </w:r>
      <w:r w:rsidRPr="00A822C8">
        <w:rPr>
          <w:sz w:val="12"/>
        </w:rPr>
        <w:t xml:space="preserve">(p. 72). The first two are major centers of industrial power, and also contain Russia and China, two of the greatest threats to U.S. hegemony (p. 72). The U.S. has interests in preventing rising hegemons in the Persian Gulf should they interfere with the region’s oil flow, which plays a large role in the world economy and U.S. prosperity (p. 73). The arguments for offshore balancing as the new U.S. foreign policy grand strategy can be summarized by the policy’s three main advantages. First, </w:t>
      </w:r>
      <w:r w:rsidRPr="00A822C8">
        <w:rPr>
          <w:u w:val="single"/>
        </w:rPr>
        <w:t xml:space="preserve">offshore balancing reduces the amount of resources the U.S. must expend on defense. </w:t>
      </w:r>
      <w:r w:rsidRPr="00A822C8">
        <w:rPr>
          <w:sz w:val="12"/>
        </w:rPr>
        <w:t xml:space="preserve">Reduced intervention would allow for a smaller military budget, and the </w:t>
      </w:r>
      <w:r w:rsidRPr="00A822C8">
        <w:rPr>
          <w:u w:val="single"/>
        </w:rPr>
        <w:t>money</w:t>
      </w:r>
      <w:r w:rsidRPr="00A822C8">
        <w:rPr>
          <w:sz w:val="12"/>
        </w:rPr>
        <w:t xml:space="preserve"> no longer being poured in that sector </w:t>
      </w:r>
      <w:r w:rsidRPr="00A822C8">
        <w:rPr>
          <w:u w:val="single"/>
        </w:rPr>
        <w:t>could be invested in domestic projects</w:t>
      </w:r>
      <w:r w:rsidRPr="00A822C8">
        <w:rPr>
          <w:sz w:val="12"/>
        </w:rPr>
        <w:t xml:space="preserve"> (p. 74). Redistributing this wealth in such a way benefits Americans more directly, and could increase government popularity if used wisely. Second, </w:t>
      </w:r>
      <w:r w:rsidRPr="00A822C8">
        <w:rPr>
          <w:u w:val="single"/>
        </w:rPr>
        <w:t>offshore balancing prevents the U.S.’ allies from “free-riding” on the U.S.’ protection</w:t>
      </w:r>
      <w:r w:rsidRPr="00A822C8">
        <w:rPr>
          <w:sz w:val="12"/>
        </w:rPr>
        <w:t xml:space="preserve"> (p. 74). Mearsheimer and Walt (2016) give the example of NATO, in which the U.S. makes up 46% of the aggregate GDP, but contributes 75% of its military budget (p. 74). </w:t>
      </w:r>
      <w:r w:rsidRPr="00A822C8">
        <w:rPr>
          <w:u w:val="single"/>
        </w:rPr>
        <w:t>Such expenditures</w:t>
      </w:r>
      <w:r w:rsidRPr="00A822C8">
        <w:rPr>
          <w:sz w:val="12"/>
        </w:rPr>
        <w:t xml:space="preserve"> in this alliance </w:t>
      </w:r>
      <w:r w:rsidRPr="00A822C8">
        <w:rPr>
          <w:u w:val="single"/>
        </w:rPr>
        <w:t>are</w:t>
      </w:r>
      <w:r w:rsidRPr="00A822C8">
        <w:rPr>
          <w:sz w:val="12"/>
        </w:rPr>
        <w:t xml:space="preserve"> not only unfair, but also </w:t>
      </w:r>
      <w:r w:rsidRPr="00A822C8">
        <w:rPr>
          <w:u w:val="single"/>
        </w:rPr>
        <w:t>extremely costly to the U.S</w:t>
      </w:r>
      <w:r w:rsidRPr="00A822C8">
        <w:rPr>
          <w:sz w:val="12"/>
        </w:rPr>
        <w:t xml:space="preserve">. Choosing to no longer intervene as the offshore balancing policy suggests would force these allies to pull their weight while removing a huge financial burden from the U.S. Third, </w:t>
      </w:r>
      <w:r w:rsidRPr="00A822C8">
        <w:rPr>
          <w:u w:val="single"/>
        </w:rPr>
        <w:t>offshore balancing reduces terrorism</w:t>
      </w:r>
      <w:r w:rsidRPr="00A822C8">
        <w:rPr>
          <w:sz w:val="12"/>
        </w:rPr>
        <w:t xml:space="preserve">. As Mearsheimer and Walt (2016) explain, </w:t>
      </w:r>
      <w:r w:rsidRPr="00A822C8">
        <w:rPr>
          <w:b/>
          <w:u w:val="single"/>
        </w:rPr>
        <w:t>military occupation and manipulation of local governments breeds nationalist resentment within the occupied country</w:t>
      </w:r>
      <w:r w:rsidRPr="00A822C8">
        <w:rPr>
          <w:sz w:val="12"/>
        </w:rPr>
        <w:t xml:space="preserve"> (p. 74). Since </w:t>
      </w:r>
      <w:r w:rsidRPr="00A822C8">
        <w:rPr>
          <w:u w:val="single"/>
        </w:rPr>
        <w:t>these opponents</w:t>
      </w:r>
      <w:r w:rsidRPr="00A822C8">
        <w:rPr>
          <w:sz w:val="12"/>
        </w:rPr>
        <w:t xml:space="preserve"> of the U.S. are usually too weak to confront the U.S. directly, they sometimes </w:t>
      </w:r>
      <w:r w:rsidRPr="00A822C8">
        <w:rPr>
          <w:u w:val="single"/>
        </w:rPr>
        <w:t>resort to terrorism</w:t>
      </w:r>
      <w:r w:rsidRPr="00A822C8">
        <w:rPr>
          <w:sz w:val="12"/>
        </w:rPr>
        <w:t xml:space="preserve"> (p. 74-75). Offshore balancing calls for quick and minimalist intervention at the very most when absolutely necessary, and does not condone occupation at any level. When intervening with this strategy, Mearsheimer and Walt (2016) suggest the U.S. may be viewed as a “savior” of the region from a threatening hegemon, rather than a usurper or bully (p. 75). </w:t>
      </w:r>
      <w:r w:rsidRPr="00A822C8">
        <w:rPr>
          <w:u w:val="single"/>
        </w:rPr>
        <w:t>Respecting the sovereignty of other nations would not only save the U.S. resources, but would also reduce the risk of terrorism and raise the state’s esteem in the international community</w:t>
      </w:r>
      <w:r w:rsidRPr="00A822C8">
        <w:rPr>
          <w:sz w:val="12"/>
        </w:rPr>
        <w:t>. This strategy, while still based in realist theory, is a new and compelling foreign policy, and one the U.S. may benefit from considering as it finalizes its most recent transition of power. It will be interesting to see whether the Trump administration will heed this advice from political scientists. Regardless, we should all be ready for some big policy changes in the near future.</w:t>
      </w:r>
    </w:p>
    <w:p w:rsidR="00526336" w:rsidRPr="00BE7EB1" w:rsidRDefault="00526336" w:rsidP="00526336"/>
    <w:p w:rsidR="00526336" w:rsidRPr="00D73AED" w:rsidRDefault="00526336" w:rsidP="00526336">
      <w:pPr>
        <w:pStyle w:val="Heading4"/>
      </w:pPr>
      <w:r>
        <w:t>Trump will collapse heg now- that’s net better for stability, results in regional cooperation that solves conflict-it’s able to check Russia and moderate china</w:t>
      </w:r>
    </w:p>
    <w:p w:rsidR="00526336" w:rsidRDefault="00526336" w:rsidP="00526336">
      <w:r>
        <w:rPr>
          <w:b/>
        </w:rPr>
        <w:t xml:space="preserve">Heer </w:t>
      </w:r>
      <w:r>
        <w:t>5-15-</w:t>
      </w:r>
      <w:r w:rsidRPr="002C680A">
        <w:rPr>
          <w:b/>
        </w:rPr>
        <w:t>17</w:t>
      </w:r>
    </w:p>
    <w:p w:rsidR="00526336" w:rsidRDefault="00526336" w:rsidP="00526336">
      <w:r>
        <w:t xml:space="preserve">(Jeet Heer- senior editor at the New Republic. “Donald Trump Killed the “Indispensable Nation.” Good!” </w:t>
      </w:r>
      <w:hyperlink r:id="rId109" w:history="1">
        <w:r w:rsidRPr="00DF18DB">
          <w:rPr>
            <w:rStyle w:val="Hyperlink"/>
          </w:rPr>
          <w:t>https://newrepublic.com/article/142571/donald-trump-killed-indispensable-nation-good</w:t>
        </w:r>
      </w:hyperlink>
      <w:r>
        <w:t>) mba-alb</w:t>
      </w:r>
    </w:p>
    <w:p w:rsidR="00526336" w:rsidRPr="00D7343C" w:rsidRDefault="00526336" w:rsidP="00526336">
      <w:pPr>
        <w:rPr>
          <w:u w:val="single"/>
        </w:rPr>
      </w:pPr>
      <w:r w:rsidRPr="00D7343C">
        <w:rPr>
          <w:sz w:val="12"/>
        </w:rPr>
        <w:t xml:space="preserve">In February 1998, Madeleine Albright, President Bill Clinton’s secretary of state, went on NBC’s The Today Show to defend America’s increasingly aggressive stance toward Iraq. “Let me say that we are doing everything possible so that American men and women in uniform do not have to go out there again,” she </w:t>
      </w:r>
      <w:hyperlink r:id="rId110" w:tgtFrame="_blank" w:history="1">
        <w:r w:rsidRPr="00D7343C">
          <w:rPr>
            <w:rStyle w:val="Hyperlink"/>
            <w:sz w:val="12"/>
          </w:rPr>
          <w:t>said</w:t>
        </w:r>
      </w:hyperlink>
      <w:r w:rsidRPr="00D7343C">
        <w:rPr>
          <w:sz w:val="12"/>
        </w:rPr>
        <w:t xml:space="preserve">. “It is the threat of the use of force and our line-up there that is going to put force behind the diplomacy. But if we have to use force, it is because we are America; we are the indispensable nation. We stand tall and we see further than other countries into the future, and we see the danger here to all of us.” “Indispensable nation” was a brand-new phrase then, though not of Albright’s invention. Presidential fixer Sidney Blumenthal </w:t>
      </w:r>
      <w:hyperlink r:id="rId111" w:tgtFrame="_blank" w:history="1">
        <w:r w:rsidRPr="00D7343C">
          <w:rPr>
            <w:rStyle w:val="Hyperlink"/>
            <w:sz w:val="12"/>
          </w:rPr>
          <w:t>claims</w:t>
        </w:r>
      </w:hyperlink>
      <w:r w:rsidRPr="00D7343C">
        <w:rPr>
          <w:sz w:val="12"/>
        </w:rPr>
        <w:t xml:space="preserve"> to have suggested it to her, after coining it with historian James Chase “to describe the concept of the United States as the guarantor of stability as the sole superpower within the framework of multinational institutions.” The phrase went on to become a bipartisan political cliche, and took on new salience in light of Donald Trump’s isolationist, “America First” campaign. Hillary Clinton </w:t>
      </w:r>
      <w:hyperlink r:id="rId112" w:tgtFrame="_blank" w:history="1">
        <w:r w:rsidRPr="00D7343C">
          <w:rPr>
            <w:rStyle w:val="Hyperlink"/>
            <w:sz w:val="12"/>
          </w:rPr>
          <w:t>said</w:t>
        </w:r>
      </w:hyperlink>
      <w:r w:rsidRPr="00D7343C">
        <w:rPr>
          <w:sz w:val="12"/>
        </w:rPr>
        <w:t xml:space="preserve">in August that “we are the indispensable nation. People all over the world look to us, and follow our lead.” President Barack Obama, days before the election, </w:t>
      </w:r>
      <w:hyperlink r:id="rId113" w:tgtFrame="_blank" w:history="1">
        <w:r w:rsidRPr="00D7343C">
          <w:rPr>
            <w:rStyle w:val="Hyperlink"/>
            <w:sz w:val="12"/>
          </w:rPr>
          <w:t>told</w:t>
        </w:r>
      </w:hyperlink>
      <w:r w:rsidRPr="00D7343C">
        <w:rPr>
          <w:sz w:val="12"/>
        </w:rPr>
        <w:t xml:space="preserve"> HBO’s Bill Maher, “We really are the indispensable nation.... America is not just a great nation in the sense that it’s powerful, but that our values and ideals actually matter.” </w:t>
      </w:r>
      <w:r w:rsidRPr="00906070">
        <w:rPr>
          <w:u w:val="single"/>
        </w:rPr>
        <w:t xml:space="preserve">Trump’s victory, consequently, was seen as </w:t>
      </w:r>
      <w:hyperlink r:id="rId114" w:tgtFrame="_blank" w:history="1">
        <w:r w:rsidRPr="00906070">
          <w:rPr>
            <w:rStyle w:val="Hyperlink"/>
            <w:u w:val="single"/>
          </w:rPr>
          <w:t>potentially the end</w:t>
        </w:r>
      </w:hyperlink>
      <w:r w:rsidRPr="00906070">
        <w:rPr>
          <w:u w:val="single"/>
        </w:rPr>
        <w:t xml:space="preserve"> of America’s indispensability</w:t>
      </w:r>
      <w:r w:rsidRPr="00D7343C">
        <w:rPr>
          <w:sz w:val="12"/>
        </w:rPr>
        <w:t xml:space="preserve">. In a post-election Financial Times </w:t>
      </w:r>
      <w:hyperlink r:id="rId115" w:tgtFrame="_blank" w:history="1">
        <w:r w:rsidRPr="00D7343C">
          <w:rPr>
            <w:rStyle w:val="Hyperlink"/>
            <w:sz w:val="12"/>
          </w:rPr>
          <w:t>column</w:t>
        </w:r>
      </w:hyperlink>
      <w:r w:rsidRPr="00D7343C">
        <w:rPr>
          <w:sz w:val="12"/>
        </w:rPr>
        <w:t xml:space="preserve"> titled “</w:t>
      </w:r>
      <w:r w:rsidRPr="00906070">
        <w:rPr>
          <w:u w:val="single"/>
        </w:rPr>
        <w:t>Trump marks the end of America as world’s ‘indispensable nation</w:t>
      </w:r>
      <w:r w:rsidRPr="00D7343C">
        <w:rPr>
          <w:sz w:val="12"/>
        </w:rPr>
        <w:t xml:space="preserve">,’” historian Robert </w:t>
      </w:r>
      <w:r w:rsidRPr="00906070">
        <w:rPr>
          <w:u w:val="single"/>
        </w:rPr>
        <w:t>Kagan feared “a return to national solipsism, with a much narrower definition of American interests and a reluctance to act in the world except to protect those narrow interests</w:t>
      </w:r>
      <w:r w:rsidRPr="00D7343C">
        <w:rPr>
          <w:sz w:val="12"/>
        </w:rPr>
        <w:t xml:space="preserve">. To put it another way, America may once again start behaving like a normal nation.” That prediction loses credence by the day, as Trump’s diplomatic moves as president have been anything but normal. And yet, Kagan’s headline remains no less accurate because </w:t>
      </w:r>
      <w:r w:rsidRPr="00906070">
        <w:rPr>
          <w:b/>
          <w:u w:val="single"/>
        </w:rPr>
        <w:t>Trump’s bizarro foreign policy is accomplishing what many thought his isolationist platform would do: make America dispensable again.</w:t>
      </w:r>
      <w:r w:rsidRPr="00D7343C">
        <w:rPr>
          <w:sz w:val="12"/>
        </w:rPr>
        <w:t xml:space="preserve"> “The Syria strike, that Strangelovian bomb in Afghanistan almost no one even knew the Pentagon had, a flashpoint in Northeast Asia, and, as of late Wednesday, Secretary of State Tillerson’s uninhibited attack on Iran and the accord governing its nuclear program: This is not a collection of one-offs. This is not the indispensable nation rushing to put out the world’s flash fires,” Patrick Lawrence </w:t>
      </w:r>
      <w:hyperlink r:id="rId116" w:tgtFrame="_blank" w:history="1">
        <w:r w:rsidRPr="00D7343C">
          <w:rPr>
            <w:rStyle w:val="Hyperlink"/>
            <w:sz w:val="12"/>
          </w:rPr>
          <w:t>wrote</w:t>
        </w:r>
      </w:hyperlink>
      <w:r w:rsidRPr="00D7343C">
        <w:rPr>
          <w:sz w:val="12"/>
        </w:rPr>
        <w:t xml:space="preserve"> last month at The Nation. “This is the ever-less-welcome nation lighting them, fair to say.” </w:t>
      </w:r>
      <w:r w:rsidRPr="00906070">
        <w:rPr>
          <w:u w:val="single"/>
        </w:rPr>
        <w:t xml:space="preserve">Other writers have gone so far as to anoint new “indispensable” nations, such as </w:t>
      </w:r>
      <w:hyperlink r:id="rId117" w:tgtFrame="_blank" w:history="1">
        <w:r w:rsidRPr="00906070">
          <w:rPr>
            <w:rStyle w:val="Hyperlink"/>
            <w:u w:val="single"/>
          </w:rPr>
          <w:t>Germany</w:t>
        </w:r>
      </w:hyperlink>
      <w:r w:rsidRPr="00906070">
        <w:rPr>
          <w:u w:val="single"/>
        </w:rPr>
        <w:t xml:space="preserve">and </w:t>
      </w:r>
      <w:hyperlink r:id="rId118" w:tgtFrame="_blank" w:history="1">
        <w:r w:rsidRPr="00906070">
          <w:rPr>
            <w:rStyle w:val="Hyperlink"/>
            <w:u w:val="single"/>
          </w:rPr>
          <w:t>China</w:t>
        </w:r>
      </w:hyperlink>
      <w:r w:rsidRPr="00906070">
        <w:rPr>
          <w:u w:val="single"/>
        </w:rPr>
        <w:t>.</w:t>
      </w:r>
      <w:r w:rsidRPr="00D7343C">
        <w:rPr>
          <w:sz w:val="12"/>
        </w:rPr>
        <w:t xml:space="preserve"> </w:t>
      </w:r>
      <w:r w:rsidRPr="00906070">
        <w:rPr>
          <w:b/>
          <w:u w:val="single"/>
        </w:rPr>
        <w:t>Trump has ushered in a new era of American hegemony, one in which the hegemon is adrift, mercurial, and utterly irresponsible.</w:t>
      </w:r>
      <w:r w:rsidRPr="00D7343C">
        <w:rPr>
          <w:sz w:val="12"/>
        </w:rPr>
        <w:t xml:space="preserve"> Without a firm American hand at the wheel, the liberal international order will crumble and the world will descend into regional conflict—and, eventually, a global one. Or so says the “indispensable nation” theory. But </w:t>
      </w:r>
      <w:r w:rsidRPr="00EF536C">
        <w:rPr>
          <w:b/>
          <w:u w:val="single"/>
        </w:rPr>
        <w:t xml:space="preserve">what if a diminished America is a positive development for the world? </w:t>
      </w:r>
      <w:r w:rsidRPr="00EF536C">
        <w:rPr>
          <w:u w:val="single"/>
        </w:rPr>
        <w:t>What might countries accomplish when they can’t rely on anyone else</w:t>
      </w:r>
      <w:r w:rsidRPr="00D7343C">
        <w:rPr>
          <w:sz w:val="12"/>
        </w:rPr>
        <w:t>? Some argue that America was never an indispensable nation, that the concept itself is a myth. “If you consider everything encompassing global affairs—from state-to-state diplomatic relations, to growing cross-border flows of goods, money, people, and data—</w:t>
      </w:r>
      <w:r w:rsidRPr="00EF536C">
        <w:rPr>
          <w:u w:val="single"/>
        </w:rPr>
        <w:t>there are actually very few activities where America’s role is truly indispensable,”</w:t>
      </w:r>
      <w:r w:rsidRPr="00D7343C">
        <w:rPr>
          <w:sz w:val="12"/>
        </w:rPr>
        <w:t xml:space="preserve"> Micah Zenko </w:t>
      </w:r>
      <w:hyperlink r:id="rId119" w:tgtFrame="_blank" w:history="1">
        <w:r w:rsidRPr="00D7343C">
          <w:rPr>
            <w:rStyle w:val="Hyperlink"/>
            <w:sz w:val="12"/>
          </w:rPr>
          <w:t>wrote</w:t>
        </w:r>
      </w:hyperlink>
      <w:r w:rsidRPr="00D7343C">
        <w:rPr>
          <w:sz w:val="12"/>
        </w:rPr>
        <w:t xml:space="preserve"> in Foreign Policy in </w:t>
      </w:r>
      <w:r w:rsidRPr="00EF536C">
        <w:rPr>
          <w:u w:val="single"/>
        </w:rPr>
        <w:t>2014. He cited myriad foreign policy failures</w:t>
      </w:r>
      <w:r w:rsidRPr="00D7343C">
        <w:rPr>
          <w:sz w:val="12"/>
        </w:rPr>
        <w:t xml:space="preserve">, from the persistent atrocities in Syria to the Nigerian schoolgirls still held by Boko Haram, before eventually concluding: </w:t>
      </w:r>
      <w:r w:rsidRPr="00EF536C">
        <w:rPr>
          <w:u w:val="single"/>
        </w:rPr>
        <w:t>The reason that the United States is not the indispensable nation is simple: the</w:t>
      </w:r>
      <w:r w:rsidRPr="00D7343C">
        <w:rPr>
          <w:sz w:val="12"/>
        </w:rPr>
        <w:t xml:space="preserve"> </w:t>
      </w:r>
      <w:r w:rsidRPr="00EF536C">
        <w:rPr>
          <w:u w:val="single"/>
        </w:rPr>
        <w:t>human and financial costs, the tremendous risks, and degree of political commitment required to do so are thankfully lacking in Washington.</w:t>
      </w:r>
      <w:r w:rsidRPr="00D7343C">
        <w:rPr>
          <w:sz w:val="12"/>
        </w:rPr>
        <w:t xml:space="preserve"> Moreover, </w:t>
      </w:r>
      <w:r w:rsidRPr="00D73AED">
        <w:rPr>
          <w:b/>
          <w:u w:val="single"/>
        </w:rPr>
        <w:t>the structure and dynamics of the international system would reject or resist it, as it does in so many ways that frustrate the United States from achieving its foreign policy objectives</w:t>
      </w:r>
      <w:r w:rsidRPr="00D7343C">
        <w:rPr>
          <w:sz w:val="12"/>
        </w:rPr>
        <w:t xml:space="preserve">. </w:t>
      </w:r>
      <w:r w:rsidRPr="004F5600">
        <w:rPr>
          <w:u w:val="single"/>
        </w:rPr>
        <w:t>The United States can be truly indispensable in a few discrete domains, such as for military operations, which as pointed out above has proven disastrous recently</w:t>
      </w:r>
      <w:r w:rsidRPr="00D7343C">
        <w:rPr>
          <w:sz w:val="12"/>
        </w:rPr>
        <w:t xml:space="preserve">. But overall there is no indispensable nation now, nor has there been in modern history. The appeal of the “indispensable nation” theory to American politicians is easy to understand. It neatly—and arrogantly—encapsulates the core belief that elites of both parties have shared ever since the attack on Pearl Harbor: that America is the cornerstone for global capitalism, the linchpin holding together every nation committed to free trade, collective security, and international law. Let us accept that while the indispensability of America is often overstated, there’s no question that many countries count on the U.S. for all sorts of reasons—military, economic, humanitarian, and otherwise. </w:t>
      </w:r>
      <w:r w:rsidRPr="004F5600">
        <w:rPr>
          <w:u w:val="single"/>
        </w:rPr>
        <w:t>That assistance, as Zenko noted, is not always productive in the end, but no nation is more interconnected with the rest of the world than America is.</w:t>
      </w:r>
      <w:r w:rsidRPr="00D7343C">
        <w:rPr>
          <w:sz w:val="12"/>
        </w:rPr>
        <w:t xml:space="preserve"> That alone creates a sort of indispensability. No matter: The world is about to discover whether the U.S. is indeed indispensable. </w:t>
      </w:r>
      <w:r w:rsidRPr="004F5600">
        <w:rPr>
          <w:u w:val="single"/>
        </w:rPr>
        <w:t>Whether Trump fully implements his “America First” foreign policy vision, or continues to be unpredictable and unstable in ways that worry America’s closest allies, he represents a test to this longstanding international system</w:t>
      </w:r>
      <w:r w:rsidRPr="00D7343C">
        <w:rPr>
          <w:sz w:val="12"/>
        </w:rPr>
        <w:t xml:space="preserve">. As Foreign Policy </w:t>
      </w:r>
      <w:hyperlink r:id="rId120" w:tgtFrame="_blank" w:history="1">
        <w:r w:rsidRPr="00D7343C">
          <w:rPr>
            <w:rStyle w:val="Hyperlink"/>
            <w:sz w:val="12"/>
          </w:rPr>
          <w:t>reported</w:t>
        </w:r>
      </w:hyperlink>
      <w:r w:rsidRPr="00D7343C">
        <w:rPr>
          <w:sz w:val="12"/>
        </w:rPr>
        <w:t xml:space="preserve"> in February, “The president of the European Commission, former Polish Prime Minister Donald Tusk ... said that </w:t>
      </w:r>
      <w:r w:rsidRPr="004F5600">
        <w:rPr>
          <w:u w:val="single"/>
        </w:rPr>
        <w:t>Washington is ‘seeming to put into question’ 70 years of American policy, placing the United States alongside Russia, China and terrorism as a source of instability for Europe.”</w:t>
      </w:r>
      <w:r w:rsidRPr="00D7343C">
        <w:rPr>
          <w:sz w:val="12"/>
        </w:rPr>
        <w:t xml:space="preserve"> </w:t>
      </w:r>
      <w:r w:rsidRPr="004F5600">
        <w:rPr>
          <w:u w:val="single"/>
        </w:rPr>
        <w:t xml:space="preserve">The so-called “axis of adults” </w:t>
      </w:r>
      <w:r w:rsidRPr="00D7343C">
        <w:rPr>
          <w:sz w:val="12"/>
        </w:rPr>
        <w:t xml:space="preserve">who are supposed to check Trump’s isolationist tendencies (establishment stalwarts like Defense Secretary James Mattis and national security adviser H. R. McMaster) might be pushing back against Trump’s erratic and isolationist impulses, but this </w:t>
      </w:r>
      <w:r w:rsidRPr="004F5600">
        <w:rPr>
          <w:u w:val="single"/>
        </w:rPr>
        <w:t>only makes America’s foreign policy intentions murkier and harder to rely on</w:t>
      </w:r>
      <w:r w:rsidRPr="00D7343C">
        <w:rPr>
          <w:sz w:val="12"/>
        </w:rPr>
        <w:t xml:space="preserve">. Bloomberg’s Eli Lake provided a </w:t>
      </w:r>
      <w:hyperlink r:id="rId121" w:tgtFrame="_blank" w:history="1">
        <w:r w:rsidRPr="00D7343C">
          <w:rPr>
            <w:rStyle w:val="Hyperlink"/>
            <w:sz w:val="12"/>
          </w:rPr>
          <w:t>vivid example</w:t>
        </w:r>
      </w:hyperlink>
      <w:r w:rsidRPr="00D7343C">
        <w:rPr>
          <w:sz w:val="12"/>
        </w:rPr>
        <w:t xml:space="preserve"> of this last week: Trump was livid, according to three White House officials, after reading in the Wall Street Journal that McMaster had called his South Korean counterpart to assure him that the president’s threat to make that country pay for a new missile defense system was not official policy. These officials say Trump screamed at McMaster on a phone call, accusing him of undercutting efforts to get South Korea to pay its fair share. Reading a report like this, South Koreans officials would be hard pressed to know if they should trust McMaster’s reassurances, or expect Trump to act on his professed agenda. </w:t>
      </w:r>
      <w:r w:rsidRPr="004F5600">
        <w:rPr>
          <w:u w:val="single"/>
        </w:rPr>
        <w:t xml:space="preserve">But </w:t>
      </w:r>
      <w:r w:rsidRPr="004F5600">
        <w:rPr>
          <w:b/>
          <w:u w:val="single"/>
        </w:rPr>
        <w:t>the chaos of Trump’s foreign policy might well be an opportunity for the rest of the world</w:t>
      </w:r>
      <w:r w:rsidRPr="004F5600">
        <w:rPr>
          <w:u w:val="single"/>
        </w:rPr>
        <w:t xml:space="preserve">. </w:t>
      </w:r>
      <w:r w:rsidRPr="00D7343C">
        <w:rPr>
          <w:sz w:val="12"/>
        </w:rPr>
        <w:t xml:space="preserve">We’re far removed from Nazism and Stalinism, when the U.S. provided a clear-cut leadership role that no other nation could. </w:t>
      </w:r>
      <w:r w:rsidRPr="004F5600">
        <w:rPr>
          <w:b/>
          <w:u w:val="single"/>
        </w:rPr>
        <w:t>Many of today’s international problems require regional cooperation, which could easily be taken up by local alliances without America’s aid</w:t>
      </w:r>
      <w:r w:rsidRPr="00D7343C">
        <w:rPr>
          <w:sz w:val="12"/>
        </w:rPr>
        <w:t>. In January, after</w:t>
      </w:r>
      <w:r w:rsidRPr="004F5600">
        <w:rPr>
          <w:u w:val="single"/>
        </w:rPr>
        <w:t xml:space="preserve"> Trump </w:t>
      </w:r>
      <w:hyperlink r:id="rId122" w:tgtFrame="_blank" w:history="1">
        <w:r w:rsidRPr="004F5600">
          <w:rPr>
            <w:rStyle w:val="Hyperlink"/>
            <w:u w:val="single"/>
          </w:rPr>
          <w:t>called</w:t>
        </w:r>
      </w:hyperlink>
      <w:r w:rsidRPr="004F5600">
        <w:rPr>
          <w:u w:val="single"/>
        </w:rPr>
        <w:t xml:space="preserve"> NATO “obsolete,” German Chancellor Angela Merkel </w:t>
      </w:r>
      <w:hyperlink r:id="rId123" w:tgtFrame="_blank" w:history="1">
        <w:r w:rsidRPr="004F5600">
          <w:rPr>
            <w:rStyle w:val="Hyperlink"/>
            <w:u w:val="single"/>
          </w:rPr>
          <w:t>said</w:t>
        </w:r>
      </w:hyperlink>
      <w:r w:rsidRPr="004F5600">
        <w:rPr>
          <w:u w:val="single"/>
        </w:rPr>
        <w:t>, “We Europeans have our fate in our own hands.”</w:t>
      </w:r>
      <w:r w:rsidRPr="00D7343C">
        <w:rPr>
          <w:sz w:val="12"/>
        </w:rPr>
        <w:t xml:space="preserve"> Trump’s isolationism, and the United Kingdom’s impending exit from the European Union, is proving Merkel’s words true. “</w:t>
      </w:r>
      <w:r w:rsidRPr="004F5600">
        <w:rPr>
          <w:u w:val="single"/>
        </w:rPr>
        <w:t>U.S. allies are resigning themselves to the likelihood that Trump’s administration will remain unpredictable and often incoherent, if not downright hostile, in its foreign policy</w:t>
      </w:r>
      <w:r w:rsidRPr="00D7343C">
        <w:rPr>
          <w:sz w:val="12"/>
        </w:rPr>
        <w:t xml:space="preserve">,” noted the Foreign Policy report. “And </w:t>
      </w:r>
      <w:r w:rsidRPr="004F5600">
        <w:rPr>
          <w:u w:val="single"/>
        </w:rPr>
        <w:t>they are beginning to draw up contingency plans to protect their interests on trade and security, as they adapt to a world where strong American leadership is no longer assured</w:t>
      </w:r>
      <w:r w:rsidRPr="004F5600">
        <w:rPr>
          <w:b/>
          <w:u w:val="single"/>
        </w:rPr>
        <w:t xml:space="preserve">.” Trump’s unreliability is likely to increase the ongoing </w:t>
      </w:r>
      <w:hyperlink r:id="rId124" w:tgtFrame="_blank" w:history="1">
        <w:r w:rsidRPr="004F5600">
          <w:rPr>
            <w:rStyle w:val="Hyperlink"/>
            <w:b/>
            <w:u w:val="single"/>
          </w:rPr>
          <w:t>push for European military integration</w:t>
        </w:r>
      </w:hyperlink>
      <w:r w:rsidRPr="004F5600">
        <w:rPr>
          <w:b/>
          <w:u w:val="single"/>
        </w:rPr>
        <w:t>, which would create a formidable force that could work independently of the U.S. to face challenges like Russian aggression</w:t>
      </w:r>
      <w:r w:rsidRPr="00D7343C">
        <w:rPr>
          <w:sz w:val="12"/>
        </w:rPr>
        <w:t xml:space="preserve">. </w:t>
      </w:r>
      <w:r w:rsidRPr="00FF5E9B">
        <w:rPr>
          <w:u w:val="single"/>
        </w:rPr>
        <w:t>A more independent Europe could also take a stronger role in the Middle East—</w:t>
      </w:r>
      <w:r w:rsidRPr="00D7343C">
        <w:rPr>
          <w:sz w:val="12"/>
        </w:rPr>
        <w:t xml:space="preserve">not just taking in refugees, as it does now, </w:t>
      </w:r>
      <w:r w:rsidRPr="00FF5E9B">
        <w:rPr>
          <w:u w:val="single"/>
        </w:rPr>
        <w:t>but using military and diplomatic force to solve the region’s problems</w:t>
      </w:r>
      <w:r w:rsidRPr="00D7343C">
        <w:rPr>
          <w:sz w:val="12"/>
        </w:rPr>
        <w:t xml:space="preserve">. </w:t>
      </w:r>
      <w:r w:rsidRPr="00FF5E9B">
        <w:rPr>
          <w:u w:val="single"/>
        </w:rPr>
        <w:t>A more active European involvement in the Israel/Palestine negotiations could be a boon</w:t>
      </w:r>
      <w:r w:rsidRPr="00D7343C">
        <w:rPr>
          <w:sz w:val="12"/>
        </w:rPr>
        <w:t xml:space="preserve">, since the Europeans, seen as more sympathetic to the Palestinians, could provide a counterweight to America’s pro-Israel policy. </w:t>
      </w:r>
      <w:r w:rsidRPr="00FF5E9B">
        <w:rPr>
          <w:u w:val="single"/>
        </w:rPr>
        <w:t>This might help break a stalemate that has lasted decades.</w:t>
      </w:r>
      <w:r w:rsidRPr="00D7343C">
        <w:rPr>
          <w:sz w:val="12"/>
        </w:rPr>
        <w:t xml:space="preserve"> </w:t>
      </w:r>
      <w:r w:rsidRPr="00FF5E9B">
        <w:rPr>
          <w:u w:val="single"/>
        </w:rPr>
        <w:t>At worst, it can’t be less productive than the status quo.</w:t>
      </w:r>
      <w:r w:rsidRPr="00D7343C">
        <w:rPr>
          <w:sz w:val="12"/>
        </w:rPr>
        <w:t xml:space="preserve"> </w:t>
      </w:r>
      <w:r w:rsidRPr="00FF5E9B">
        <w:rPr>
          <w:b/>
          <w:u w:val="single"/>
        </w:rPr>
        <w:t>The same logic applies in other regions of the world, where promising new alliances are emerging as a response to Trump’s foreign policy</w:t>
      </w:r>
      <w:r w:rsidRPr="00D7343C">
        <w:rPr>
          <w:sz w:val="12"/>
        </w:rPr>
        <w:t xml:space="preserve">. Earlier this month, in an implicit rebuke of Trump’s anti-trade rhetoric, the finance ministers of </w:t>
      </w:r>
      <w:r w:rsidRPr="00FF5E9B">
        <w:rPr>
          <w:u w:val="single"/>
        </w:rPr>
        <w:t xml:space="preserve">China, South Korea, and Japan </w:t>
      </w:r>
      <w:hyperlink r:id="rId125" w:tgtFrame="_blank" w:history="1">
        <w:r w:rsidRPr="00FF5E9B">
          <w:rPr>
            <w:rStyle w:val="Hyperlink"/>
            <w:u w:val="single"/>
          </w:rPr>
          <w:t>signed a statement</w:t>
        </w:r>
      </w:hyperlink>
      <w:r w:rsidRPr="00FF5E9B">
        <w:rPr>
          <w:u w:val="single"/>
        </w:rPr>
        <w:t xml:space="preserve"> stating, “We will resist all forms of protectionism</w:t>
      </w:r>
      <w:r w:rsidRPr="00D7343C">
        <w:rPr>
          <w:sz w:val="12"/>
        </w:rPr>
        <w:t xml:space="preserve">.” Historically, </w:t>
      </w:r>
      <w:r w:rsidRPr="00FF5E9B">
        <w:rPr>
          <w:u w:val="single"/>
        </w:rPr>
        <w:t>these three countries have been rivals, but here we see the seeds of a new alliance system</w:t>
      </w:r>
      <w:r w:rsidRPr="00D7343C">
        <w:rPr>
          <w:sz w:val="12"/>
        </w:rPr>
        <w:t xml:space="preserve">. South Korea has been the victim of both Chinese and Japanese colonialism in the past, but in the new era </w:t>
      </w:r>
      <w:r w:rsidRPr="00FF5E9B">
        <w:rPr>
          <w:u w:val="single"/>
        </w:rPr>
        <w:t>they might find their Asian neighbors more trustworthy in dealing with North Korea than Trump’s America.</w:t>
      </w:r>
      <w:r w:rsidRPr="00D7343C">
        <w:rPr>
          <w:sz w:val="12"/>
        </w:rPr>
        <w:t xml:space="preserve"> </w:t>
      </w:r>
      <w:r w:rsidRPr="00FF5E9B">
        <w:rPr>
          <w:u w:val="single"/>
        </w:rPr>
        <w:t>Japan</w:t>
      </w:r>
      <w:r w:rsidRPr="00D7343C">
        <w:rPr>
          <w:sz w:val="12"/>
        </w:rPr>
        <w:t xml:space="preserve">, for its part, </w:t>
      </w:r>
      <w:r w:rsidRPr="00FF5E9B">
        <w:rPr>
          <w:u w:val="single"/>
        </w:rPr>
        <w:t>now has an incentive to overcome its own isolationism</w:t>
      </w:r>
      <w:r w:rsidRPr="00D7343C">
        <w:rPr>
          <w:sz w:val="12"/>
        </w:rPr>
        <w:t>, rooted in its defeat in World War II, a</w:t>
      </w:r>
      <w:r w:rsidRPr="00FF5E9B">
        <w:rPr>
          <w:u w:val="single"/>
        </w:rPr>
        <w:t>nd become a regional power. A more isolationist America could also be a boon to Africa</w:t>
      </w:r>
      <w:r w:rsidRPr="00D7343C">
        <w:rPr>
          <w:sz w:val="12"/>
        </w:rPr>
        <w:t xml:space="preserve">. The presidencies of George W. Bush and Barack Obama brought a regrettable militarization of American policy towards Africa, with the creation of the United States Africa Command in 2008. Under the sway of AFRICOM, the continent has become the newest theater for America’s counterterrorism policy, </w:t>
      </w:r>
      <w:hyperlink r:id="rId126" w:tgtFrame="_blank" w:history="1">
        <w:r w:rsidRPr="00D7343C">
          <w:rPr>
            <w:rStyle w:val="Hyperlink"/>
            <w:sz w:val="12"/>
          </w:rPr>
          <w:t>to the determent of development aid</w:t>
        </w:r>
      </w:hyperlink>
      <w:r w:rsidRPr="00D7343C">
        <w:rPr>
          <w:u w:val="single"/>
        </w:rPr>
        <w:t>. If African nations learn to distrust U.S. intervention under Trump, they won’t become dependent on American military spending</w:t>
      </w:r>
      <w:r w:rsidRPr="00D7343C">
        <w:rPr>
          <w:sz w:val="12"/>
        </w:rPr>
        <w:t xml:space="preserve"> </w:t>
      </w:r>
      <w:r w:rsidRPr="00D7343C">
        <w:rPr>
          <w:u w:val="single"/>
        </w:rPr>
        <w:t>via AFRICOM and end up with the top-heavy armies found in other U.S. satrapies.</w:t>
      </w:r>
      <w:r w:rsidRPr="00D7343C">
        <w:rPr>
          <w:sz w:val="12"/>
        </w:rPr>
        <w:t xml:space="preserve"> </w:t>
      </w:r>
      <w:r w:rsidRPr="00D7343C">
        <w:rPr>
          <w:u w:val="single"/>
        </w:rPr>
        <w:t>Latin America offers a model for what a post-American world might look like.</w:t>
      </w:r>
      <w:r w:rsidRPr="00D7343C">
        <w:rPr>
          <w:sz w:val="12"/>
        </w:rPr>
        <w:t xml:space="preserve"> “After 9/11, Washington effectively lost interest in Latin America,” the journal Foreign Affairs </w:t>
      </w:r>
      <w:hyperlink r:id="rId127" w:tgtFrame="_blank" w:history="1">
        <w:r w:rsidRPr="00D7343C">
          <w:rPr>
            <w:rStyle w:val="Hyperlink"/>
            <w:sz w:val="12"/>
          </w:rPr>
          <w:t>lamented</w:t>
        </w:r>
      </w:hyperlink>
      <w:r w:rsidRPr="00D7343C">
        <w:rPr>
          <w:sz w:val="12"/>
        </w:rPr>
        <w:t xml:space="preserve"> in 2006. “Since then, the attention the United States has paid to the region has been sporadic and narrowly targeted at particularly troubling or urgent situations. Throughout the region, support for Washington’s policies has diminished. Few Latin Americans, in or out of government, consider the United States to be a dependable partner.” B</w:t>
      </w:r>
      <w:r w:rsidRPr="00D7343C">
        <w:rPr>
          <w:u w:val="single"/>
        </w:rPr>
        <w:t>ut considering America’s long history of supporting coups and death squads in Latin America, this recent disinterest qualifies as benign neglect</w:t>
      </w:r>
      <w:r w:rsidRPr="00D7343C">
        <w:rPr>
          <w:sz w:val="12"/>
        </w:rPr>
        <w:t xml:space="preserve">. Central and South America have enjoyed an era of often tumultuous and contentious politics—the winding down of a guerrilla war in Colombia, the botched socialist experiment in Venezuela, a presidential impeachment in Brazil—all taking place within a broadly democratic framework. It hasn’t been a perfect era, as Venezuela </w:t>
      </w:r>
      <w:hyperlink r:id="rId128" w:tgtFrame="_blank" w:history="1">
        <w:r w:rsidRPr="00D7343C">
          <w:rPr>
            <w:rStyle w:val="Hyperlink"/>
            <w:sz w:val="12"/>
          </w:rPr>
          <w:t>descends into authoritarian chaos</w:t>
        </w:r>
      </w:hyperlink>
      <w:r w:rsidRPr="00D7343C">
        <w:rPr>
          <w:sz w:val="12"/>
        </w:rPr>
        <w:t xml:space="preserve">, but </w:t>
      </w:r>
      <w:r w:rsidRPr="00D7343C">
        <w:rPr>
          <w:u w:val="single"/>
        </w:rPr>
        <w:t>it has experienced far less violence than earlier periods</w:t>
      </w:r>
      <w:r w:rsidRPr="00D7343C">
        <w:rPr>
          <w:sz w:val="12"/>
        </w:rPr>
        <w:t xml:space="preserve">. </w:t>
      </w:r>
      <w:r w:rsidRPr="00D7343C">
        <w:rPr>
          <w:b/>
          <w:u w:val="single"/>
        </w:rPr>
        <w:t>Free from American interference, Latin Americans have proven they can tackle their own problems better than the U.S can</w:t>
      </w:r>
      <w:r w:rsidRPr="00D7343C">
        <w:rPr>
          <w:sz w:val="12"/>
        </w:rPr>
        <w:t xml:space="preserve">. </w:t>
      </w:r>
      <w:r w:rsidRPr="00D7343C">
        <w:rPr>
          <w:u w:val="single"/>
        </w:rPr>
        <w:t>What Latin America has learned this century, the rest of the planet could discover in the Trump era:</w:t>
      </w:r>
      <w:r w:rsidRPr="00D7343C">
        <w:rPr>
          <w:sz w:val="12"/>
        </w:rPr>
        <w:t xml:space="preserve"> </w:t>
      </w:r>
      <w:r w:rsidRPr="00D7343C">
        <w:rPr>
          <w:u w:val="single"/>
        </w:rPr>
        <w:t>The world doesn’t need America, and can work to solve its own problems free from the shadow of American hegemo</w:t>
      </w:r>
      <w:r w:rsidRPr="00D7343C">
        <w:rPr>
          <w:sz w:val="12"/>
        </w:rPr>
        <w:t>ny. Proponents of the “indispensable nation” argue that the U.S. protects the world from the rise of a more hostile superpower</w:t>
      </w:r>
      <w:r w:rsidRPr="00D7343C">
        <w:rPr>
          <w:u w:val="single"/>
        </w:rPr>
        <w:t>. If America cedes the throne, the theory goes, then Russia or China will fill the vacuum. The risk of this is unclear.</w:t>
      </w:r>
      <w:r w:rsidRPr="00D7343C">
        <w:rPr>
          <w:sz w:val="12"/>
        </w:rPr>
        <w:t xml:space="preserve"> </w:t>
      </w:r>
      <w:r w:rsidRPr="00D7343C">
        <w:rPr>
          <w:u w:val="single"/>
        </w:rPr>
        <w:t>China is a status-quo power, eager to enlarge its sphere of influence in Asia and establish trade with Africa, but no desire to radically alter global politics</w:t>
      </w:r>
      <w:r w:rsidRPr="00D7343C">
        <w:rPr>
          <w:sz w:val="12"/>
        </w:rPr>
        <w:t xml:space="preserve">. Under Putin, </w:t>
      </w:r>
      <w:r w:rsidRPr="00D7343C">
        <w:rPr>
          <w:u w:val="single"/>
        </w:rPr>
        <w:t>Russia has been increasingly adventurist, but it’s not obvious that the U.S. is the best nation to check Russia behavior</w:t>
      </w:r>
      <w:r w:rsidRPr="00D7343C">
        <w:rPr>
          <w:sz w:val="12"/>
        </w:rPr>
        <w:t xml:space="preserve">. </w:t>
      </w:r>
      <w:r w:rsidRPr="00D7343C">
        <w:rPr>
          <w:b/>
          <w:u w:val="single"/>
        </w:rPr>
        <w:t>A more independent Europe is likely to have a stiffer spine in resisting Russian interventions in Eastern Europe</w:t>
      </w:r>
      <w:r w:rsidRPr="00D7343C">
        <w:rPr>
          <w:sz w:val="12"/>
        </w:rPr>
        <w:t xml:space="preserve"> (where, in any case, Russia is increasingly unpopular). Others who argue that America is “indispensable” fear a return to the cutthroat global jungle of the 1920s and 1930s. For instance, in warning against America’s becoming a “normal nation,” Kagan wrote: Americans after 1920 managed to avoid global responsibility for two decades. As the world collapsed around them, they told themselves it was not their problem. Americans will probably do the same today. And for a while they will be right. Because of their wealth, power and geography they will be the last to suffer the consequences of their own failures. Eventually they will discover, again, that there is no escape. The question is how much damage is done in the meantime and whether, unlike in the past, it will be too late to recover. </w:t>
      </w:r>
      <w:r w:rsidRPr="00D7343C">
        <w:rPr>
          <w:u w:val="single"/>
        </w:rPr>
        <w:t>But having the stability of the world depend on one nation</w:t>
      </w:r>
      <w:r w:rsidRPr="00D7343C">
        <w:rPr>
          <w:sz w:val="12"/>
        </w:rPr>
        <w:t>—and thus, on one democratically elected leader—</w:t>
      </w:r>
      <w:r w:rsidRPr="00D7343C">
        <w:rPr>
          <w:u w:val="single"/>
        </w:rPr>
        <w:t>is itself an inherently risky system, as we’re seeing with Trump</w:t>
      </w:r>
      <w:r w:rsidRPr="00D7343C">
        <w:rPr>
          <w:sz w:val="12"/>
        </w:rPr>
        <w:t xml:space="preserve">. </w:t>
      </w:r>
      <w:r w:rsidRPr="00D7343C">
        <w:rPr>
          <w:u w:val="single"/>
        </w:rPr>
        <w:t>Learning to live without America might be the best way for the other leading nations of the world to create a more durable international order—one held up not by a lone Atlas, but the shoulders of many nations.</w:t>
      </w:r>
    </w:p>
    <w:p w:rsidR="00526336" w:rsidRDefault="00526336" w:rsidP="00526336"/>
    <w:p w:rsidR="00526336" w:rsidRDefault="00526336" w:rsidP="00526336">
      <w:pPr>
        <w:pStyle w:val="Heading4"/>
      </w:pPr>
      <w:r>
        <w:tab/>
        <w:t>Heg is unstainable and ensures US draw in to conflict- off shore balancing is better</w:t>
      </w:r>
    </w:p>
    <w:p w:rsidR="00526336" w:rsidRDefault="00526336" w:rsidP="00526336">
      <w:r w:rsidRPr="00BF1EF3">
        <w:rPr>
          <w:b/>
        </w:rPr>
        <w:t>McClam</w:t>
      </w:r>
      <w:r>
        <w:t xml:space="preserve"> </w:t>
      </w:r>
      <w:r w:rsidRPr="00BF1EF3">
        <w:rPr>
          <w:b/>
        </w:rPr>
        <w:t>16</w:t>
      </w:r>
      <w:r>
        <w:t xml:space="preserve"> </w:t>
      </w:r>
    </w:p>
    <w:p w:rsidR="00526336" w:rsidRPr="00BF1EF3" w:rsidRDefault="00526336" w:rsidP="00526336">
      <w:r>
        <w:t>(Reginald L. McClam-</w:t>
      </w:r>
      <w:r w:rsidRPr="00BF1EF3">
        <w:t xml:space="preserve"> </w:t>
      </w:r>
      <w:r>
        <w:t>currently the commanding officer, 3d Battalion, 8th Marines, 2d Marine Division.  Holds a master of philosophy in military strategy from the School of Advanced Air and Space studies. He is a graduate of the Nonresident Amphibious Warfare School, the Expeditionary Warfare Staff Planning Course, the Infantry Mortar Platoon Leaders Course, the Advanced Infantry Officer Course, and the Army Command and General Staff College. He was previously the US Marine Corps aide to the president of the United States and the Marine Air Ground Task Force Planner for United States Marine Corps Central Command. “Balancing on the Pivot How China’s Rise and Off</w:t>
      </w:r>
      <w:r>
        <w:softHyphen/>
        <w:t>shore Balancing A</w:t>
      </w:r>
      <w:r>
        <w:softHyphen/>
        <w:t xml:space="preserve">ffect Japan’s and India’s Roles as Balancers in the Twenty-First Century” </w:t>
      </w:r>
      <w:hyperlink r:id="rId129" w:history="1">
        <w:r w:rsidRPr="00DF18DB">
          <w:rPr>
            <w:rStyle w:val="Hyperlink"/>
          </w:rPr>
          <w:t>http://www.au.af.mil/au/aupress/digital/pdf/paper/dp_0022_mcclam_balancing_pivot.pdf</w:t>
        </w:r>
      </w:hyperlink>
      <w:r>
        <w:t>) mba-alb</w:t>
      </w:r>
    </w:p>
    <w:p w:rsidR="00526336" w:rsidRPr="00813FC3" w:rsidRDefault="00526336" w:rsidP="00526336">
      <w:pPr>
        <w:rPr>
          <w:sz w:val="12"/>
        </w:rPr>
      </w:pPr>
      <w:r w:rsidRPr="001B2135">
        <w:rPr>
          <w:u w:val="single"/>
        </w:rPr>
        <w:t>The United States is in transition within the international security environment and must assess grand strategies and determine if resources, will, and national interests are in balance</w:t>
      </w:r>
      <w:r w:rsidRPr="00813FC3">
        <w:rPr>
          <w:sz w:val="12"/>
        </w:rPr>
        <w:t xml:space="preserve">. After more than 10 years fighting two wars in a changing global environment, some would argue for considering changes in US grand strategy. Further, </w:t>
      </w:r>
      <w:r w:rsidRPr="001B2135">
        <w:rPr>
          <w:b/>
          <w:u w:val="single"/>
        </w:rPr>
        <w:t>the United States has reached the point where it should now make hard choices about its grand strategy because of overstretch, the strain of two major wars, economic depression, a stagnant Congress, and the lingering effects of a hegemonic strategy</w:t>
      </w:r>
      <w:r w:rsidRPr="00813FC3">
        <w:rPr>
          <w:sz w:val="12"/>
        </w:rPr>
        <w:t xml:space="preserve">. </w:t>
      </w:r>
      <w:r w:rsidRPr="00590B06">
        <w:rPr>
          <w:u w:val="single"/>
        </w:rPr>
        <w:t>This combination has led to failure to contain China’s rise</w:t>
      </w:r>
      <w:r w:rsidRPr="00813FC3">
        <w:rPr>
          <w:sz w:val="12"/>
        </w:rPr>
        <w:t xml:space="preserve">. Williamson Murray’s quote above describes the adjustments that will be required to rebalance US resources, will, and interests. Some believe the </w:t>
      </w:r>
      <w:r w:rsidRPr="00590B06">
        <w:rPr>
          <w:u w:val="single"/>
        </w:rPr>
        <w:t>U</w:t>
      </w:r>
      <w:r w:rsidRPr="00813FC3">
        <w:rPr>
          <w:sz w:val="12"/>
        </w:rPr>
        <w:t xml:space="preserve">nited </w:t>
      </w:r>
      <w:r w:rsidRPr="00590B06">
        <w:rPr>
          <w:u w:val="single"/>
        </w:rPr>
        <w:t>S</w:t>
      </w:r>
      <w:r w:rsidRPr="00813FC3">
        <w:rPr>
          <w:sz w:val="12"/>
        </w:rPr>
        <w:t xml:space="preserve">tates </w:t>
      </w:r>
      <w:r w:rsidRPr="00590B06">
        <w:rPr>
          <w:u w:val="single"/>
        </w:rPr>
        <w:t>lacks the resources to sustain its present predominance, suggesting that hegemony is inherently unstable and, therefore, a nonwinning grand strategy</w:t>
      </w:r>
      <w:r w:rsidRPr="00813FC3">
        <w:rPr>
          <w:sz w:val="12"/>
        </w:rPr>
        <w:t xml:space="preserve">.1 Simply put, </w:t>
      </w:r>
      <w:r w:rsidRPr="00590B06">
        <w:rPr>
          <w:u w:val="single"/>
        </w:rPr>
        <w:t>the status quo is untenable</w:t>
      </w:r>
      <w:r w:rsidRPr="00813FC3">
        <w:rPr>
          <w:sz w:val="12"/>
        </w:rPr>
        <w:t xml:space="preserve">. In his Grand Strategy, Elbridge Colby aptly defines grand strategy as “a nation’s conscious effort to employ all elements of national power to advance and fulfill its security-related objectives in the foreign sphere.”2 Christopher Layne simplifies, stating, “Distilled to its essence, grand strategy is about determining a state’s vital interests—those important enough to fight over—and its role in the world.”3 As mentioned above, the United States has so far been unable to check a rapidly rising China. Ashley Tellis points out that the rise of China requires policy-makers to manage the dilemma of sustaining economic interdependence, generating overall growth but producing new geopolitical rivals to US primacy.4 Indeed, </w:t>
      </w:r>
      <w:r w:rsidRPr="00590B06">
        <w:rPr>
          <w:u w:val="single"/>
        </w:rPr>
        <w:t>Chinese political, military, and economic ambitions are challenging the US liberal international order</w:t>
      </w:r>
      <w:r w:rsidRPr="00813FC3">
        <w:rPr>
          <w:sz w:val="12"/>
        </w:rPr>
        <w:t xml:space="preserve">, </w:t>
      </w:r>
      <w:r w:rsidRPr="00590B06">
        <w:rPr>
          <w:u w:val="single"/>
        </w:rPr>
        <w:t>forcing the United States to reconsider its interaction and integration within the Asia Pacific regio</w:t>
      </w:r>
      <w:r w:rsidRPr="00813FC3">
        <w:rPr>
          <w:sz w:val="12"/>
        </w:rPr>
        <w:t xml:space="preserve">n. According to Hugh White, “If America tries to preserve the status quo and avoid fundamental change in the relationship, it will be choosing to accept China as a strategic rival.”5 Change is a vital component of life; it is as perennial as the grass. As the United States draws down its forces in Afghanistan and explores solutions to its fiscal problems, it is appropriate to rethink and thus make comprehensive changes to its grand strategy. </w:t>
      </w:r>
      <w:r w:rsidRPr="00590B06">
        <w:rPr>
          <w:u w:val="single"/>
        </w:rPr>
        <w:t>The constant presence of US land forces in Europe and Asia is expensive and induces risk. The United States is sitting in the middle of several regional security dilemmas and runs the risk of being drawn into conflicts</w:t>
      </w:r>
      <w:r w:rsidRPr="00813FC3">
        <w:rPr>
          <w:sz w:val="12"/>
        </w:rPr>
        <w:t xml:space="preserve"> </w:t>
      </w:r>
      <w:r w:rsidRPr="00590B06">
        <w:rPr>
          <w:u w:val="single"/>
        </w:rPr>
        <w:t>regardless of the threats to US national interests</w:t>
      </w:r>
      <w:r w:rsidRPr="00813FC3">
        <w:rPr>
          <w:sz w:val="12"/>
        </w:rPr>
        <w:t>. As Stephen Walt states, “</w:t>
      </w:r>
      <w:r w:rsidRPr="00590B06">
        <w:rPr>
          <w:u w:val="single"/>
        </w:rPr>
        <w:t>The United States today needs much more cost-efficient ways to influence geopolitics in Asia</w:t>
      </w:r>
      <w:r w:rsidRPr="00813FC3">
        <w:rPr>
          <w:sz w:val="12"/>
        </w:rPr>
        <w:t xml:space="preserve"> than keeping troops there indefinitely. </w:t>
      </w:r>
      <w:r w:rsidRPr="00590B06">
        <w:rPr>
          <w:u w:val="single"/>
        </w:rPr>
        <w:t>We need to better leverage the natural competitions in this region to our ends</w:t>
      </w:r>
      <w:r w:rsidRPr="00813FC3">
        <w:rPr>
          <w:sz w:val="12"/>
        </w:rPr>
        <w:t>. There is more than one way to play the Great Game, and we need to learn it.”6 T</w:t>
      </w:r>
      <w:r w:rsidRPr="00590B06">
        <w:rPr>
          <w:b/>
          <w:u w:val="single"/>
        </w:rPr>
        <w:t xml:space="preserve">he US military presence limits the ability of regional states to develop and carry out their own security solutions. </w:t>
      </w:r>
      <w:r w:rsidRPr="00813FC3">
        <w:rPr>
          <w:sz w:val="12"/>
        </w:rPr>
        <w:t xml:space="preserve">They are merely part of a security dilemma by default. </w:t>
      </w:r>
      <w:r w:rsidRPr="00590B06">
        <w:rPr>
          <w:u w:val="single"/>
        </w:rPr>
        <w:t>A shift to a different grand strategy might offer the United States opportunities to maintain or even improve its security positions and those of its allies</w:t>
      </w:r>
      <w:r w:rsidRPr="00813FC3">
        <w:rPr>
          <w:sz w:val="12"/>
        </w:rPr>
        <w:t xml:space="preserve">. </w:t>
      </w:r>
      <w:r w:rsidRPr="00590B06">
        <w:rPr>
          <w:u w:val="single"/>
        </w:rPr>
        <w:t>Moving to an offshore balancing grand strategy</w:t>
      </w:r>
      <w:r w:rsidRPr="00813FC3">
        <w:rPr>
          <w:sz w:val="12"/>
        </w:rPr>
        <w:t xml:space="preserve"> (to be defined in the next section) aligns with the recently announced pivot to the Asia–Pacific region.7 </w:t>
      </w:r>
      <w:r w:rsidRPr="00813FC3">
        <w:rPr>
          <w:u w:val="single"/>
        </w:rPr>
        <w:t>The U</w:t>
      </w:r>
      <w:r w:rsidRPr="00813FC3">
        <w:rPr>
          <w:sz w:val="12"/>
        </w:rPr>
        <w:t xml:space="preserve">nited </w:t>
      </w:r>
      <w:r w:rsidRPr="00813FC3">
        <w:rPr>
          <w:u w:val="single"/>
        </w:rPr>
        <w:t>S</w:t>
      </w:r>
      <w:r w:rsidRPr="00813FC3">
        <w:rPr>
          <w:sz w:val="12"/>
        </w:rPr>
        <w:t xml:space="preserve">tates </w:t>
      </w:r>
      <w:r w:rsidRPr="00813FC3">
        <w:rPr>
          <w:u w:val="single"/>
        </w:rPr>
        <w:t>could</w:t>
      </w:r>
      <w:r w:rsidRPr="00813FC3">
        <w:rPr>
          <w:sz w:val="12"/>
        </w:rPr>
        <w:t xml:space="preserve"> be able to economize expenditures at home and abroad, </w:t>
      </w:r>
      <w:r w:rsidRPr="00813FC3">
        <w:rPr>
          <w:u w:val="single"/>
        </w:rPr>
        <w:t>shift burdens to other countries in the region</w:t>
      </w:r>
      <w:r w:rsidRPr="00813FC3">
        <w:rPr>
          <w:sz w:val="12"/>
        </w:rPr>
        <w:t xml:space="preserve"> (this is called “buck passing”), </w:t>
      </w:r>
      <w:r w:rsidRPr="00813FC3">
        <w:rPr>
          <w:u w:val="single"/>
        </w:rPr>
        <w:t>reduce risk, and improve its global standing</w:t>
      </w:r>
      <w:r w:rsidRPr="00813FC3">
        <w:rPr>
          <w:sz w:val="12"/>
        </w:rPr>
        <w:t xml:space="preserve">.8 Ultimately, </w:t>
      </w:r>
      <w:r w:rsidRPr="00813FC3">
        <w:rPr>
          <w:u w:val="single"/>
        </w:rPr>
        <w:t>an offshore balancing grand strategy provides the United States the ability to maintain its relative positio</w:t>
      </w:r>
      <w:r w:rsidRPr="00813FC3">
        <w:rPr>
          <w:sz w:val="12"/>
        </w:rPr>
        <w:t xml:space="preserve">n in the twenty-first century </w:t>
      </w:r>
      <w:r w:rsidRPr="00813FC3">
        <w:rPr>
          <w:u w:val="single"/>
        </w:rPr>
        <w:t>more effectively than its current strategy concerning Chin</w:t>
      </w:r>
      <w:r w:rsidRPr="00813FC3">
        <w:rPr>
          <w:sz w:val="12"/>
        </w:rPr>
        <w:t xml:space="preserve">a. </w:t>
      </w:r>
      <w:r w:rsidRPr="00813FC3">
        <w:rPr>
          <w:u w:val="single"/>
        </w:rPr>
        <w:t>Offshore balancing would conserve American power while it deals with the challenges of a rising China</w:t>
      </w:r>
      <w:r w:rsidRPr="00813FC3">
        <w:rPr>
          <w:sz w:val="12"/>
        </w:rPr>
        <w:t xml:space="preserve">. </w:t>
      </w:r>
      <w:r w:rsidRPr="00813FC3">
        <w:rPr>
          <w:u w:val="single"/>
        </w:rPr>
        <w:t>Japan and India are both states that could play a significant role</w:t>
      </w:r>
      <w:r w:rsidRPr="00813FC3">
        <w:rPr>
          <w:sz w:val="12"/>
        </w:rPr>
        <w:t xml:space="preserve"> in an American offshore balancing strategy because they are considerable powers in Asia. The time has come for the United States to get “balance” back into its lexicon of grand strategy. </w:t>
      </w:r>
      <w:r w:rsidRPr="00813FC3">
        <w:rPr>
          <w:u w:val="single"/>
        </w:rPr>
        <w:t>Offshore balancing is a good strategy, weaving issues such as the proliferation of weapons of mass destruction, trade policies, and the defense budget into a coherent framework as well as strengthening alliances and allies.</w:t>
      </w:r>
      <w:r w:rsidRPr="00813FC3">
        <w:rPr>
          <w:sz w:val="12"/>
        </w:rPr>
        <w:t>9</w:t>
      </w:r>
    </w:p>
    <w:p w:rsidR="00526336" w:rsidRDefault="00526336" w:rsidP="00526336"/>
    <w:p w:rsidR="00526336" w:rsidRDefault="00526336" w:rsidP="00526336">
      <w:pPr>
        <w:pStyle w:val="Heading4"/>
      </w:pPr>
      <w:r>
        <w:t>OSB is comparatively better- more sustainable, solves terror, and means no US draw in</w:t>
      </w:r>
    </w:p>
    <w:p w:rsidR="00526336" w:rsidRDefault="00526336" w:rsidP="00526336">
      <w:r w:rsidRPr="00BF1EF3">
        <w:rPr>
          <w:b/>
        </w:rPr>
        <w:t>McClam</w:t>
      </w:r>
      <w:r>
        <w:t xml:space="preserve"> </w:t>
      </w:r>
      <w:r w:rsidRPr="00BF1EF3">
        <w:rPr>
          <w:b/>
        </w:rPr>
        <w:t>16</w:t>
      </w:r>
      <w:r>
        <w:t xml:space="preserve"> </w:t>
      </w:r>
    </w:p>
    <w:p w:rsidR="00526336" w:rsidRDefault="00526336" w:rsidP="00526336">
      <w:r>
        <w:t>(Reginald L. McClam-</w:t>
      </w:r>
      <w:r w:rsidRPr="00BF1EF3">
        <w:t xml:space="preserve"> </w:t>
      </w:r>
      <w:r>
        <w:t>currently the commanding officer, 3d Battalion, 8th Marines, 2d Marine Division.  Holds a master of philosophy in military strategy from the School of Advanced Air and Space studies. He is a graduate of the Nonresident Amphibious Warfare School, the Expeditionary Warfare Staff Planning Course, the Infantry Mortar Platoon Leaders Course, the Advanced Infantry Officer Course, and the Army Command and General Staff College. He was previously the US Marine Corps aide to the president of the United States and the Marine Air Ground Task Force Planner for United States Marine Corps Central Command. “Balancing on the Pivot How China’s Rise and Off</w:t>
      </w:r>
      <w:r>
        <w:softHyphen/>
        <w:t>shore Balancing A</w:t>
      </w:r>
      <w:r>
        <w:softHyphen/>
        <w:t xml:space="preserve">ffect Japan’s and India’s Roles as Balancers in the Twenty-First Century” </w:t>
      </w:r>
      <w:hyperlink r:id="rId130" w:history="1">
        <w:r w:rsidRPr="00DF18DB">
          <w:rPr>
            <w:rStyle w:val="Hyperlink"/>
          </w:rPr>
          <w:t>http://www.au.af.mil/au/aupress/digital/pdf/paper/dp_0022_mcclam_balancing_pivot.pdf</w:t>
        </w:r>
      </w:hyperlink>
      <w:r>
        <w:t>) mba-alb</w:t>
      </w:r>
    </w:p>
    <w:p w:rsidR="00526336" w:rsidRPr="008A1263" w:rsidRDefault="00526336" w:rsidP="00526336">
      <w:pPr>
        <w:rPr>
          <w:u w:val="single"/>
        </w:rPr>
      </w:pPr>
      <w:r w:rsidRPr="008A1263">
        <w:t xml:space="preserve">Christopher Layne is a neorealist and believes the United States is an extraregional or global hegemon, yet his approach has many similarities to defensive realism.10 He believes that since domestic politics can influence foreign policy, an adversary could be destabilized and/or affected by diplomacy before resorting to force. As such, he believes </w:t>
      </w:r>
      <w:r w:rsidRPr="00EE6523">
        <w:rPr>
          <w:u w:val="single"/>
        </w:rPr>
        <w:t>US policy-makers can signal their intentions prior to taking actions against other states rather than needing to maintain maximized, overwhelming power all the time</w:t>
      </w:r>
      <w:r w:rsidRPr="008A1263">
        <w:t>. Neorealists believe that grand strategies result from systemic factors—especially distribution of power in the international system—as well as from domestic power dynamics.11 Layne believes</w:t>
      </w:r>
      <w:r w:rsidRPr="008A1263">
        <w:rPr>
          <w:u w:val="single"/>
        </w:rPr>
        <w:t xml:space="preserve"> domestic issues argue for the adoption of an offshore balancing strategy by the United States</w:t>
      </w:r>
      <w:r w:rsidRPr="008A1263">
        <w:t xml:space="preserve">. </w:t>
      </w:r>
      <w:r w:rsidRPr="008A1263">
        <w:rPr>
          <w:u w:val="single"/>
        </w:rPr>
        <w:t>This is prescient with the current fiscal environment and American attitudes toward the foreign policy future after 10 years of two wars abroad</w:t>
      </w:r>
      <w:r w:rsidRPr="008A1263">
        <w:rPr>
          <w:b/>
          <w:u w:val="single"/>
        </w:rPr>
        <w:t xml:space="preserve">. </w:t>
      </w:r>
      <w:r w:rsidRPr="008A1263">
        <w:t xml:space="preserve">Layne believes the </w:t>
      </w:r>
      <w:r w:rsidRPr="008A1263">
        <w:rPr>
          <w:u w:val="single"/>
        </w:rPr>
        <w:t>current US hegemonic strategy does not enhance security and makes the United States less secure</w:t>
      </w:r>
      <w:r w:rsidRPr="008A1263">
        <w:t xml:space="preserve">. </w:t>
      </w:r>
      <w:r w:rsidRPr="008A1263">
        <w:rPr>
          <w:u w:val="single"/>
        </w:rPr>
        <w:t>Hegemonic strategies are fundamentally ambitious, expensive, and ultimately unable to prevent the rise of other potential hegemons</w:t>
      </w:r>
      <w:r w:rsidRPr="008A1263">
        <w:t xml:space="preserve">. Layne sees </w:t>
      </w:r>
      <w:r w:rsidRPr="008A1263">
        <w:rPr>
          <w:b/>
          <w:u w:val="single"/>
          <w:bdr w:val="single" w:sz="4" w:space="0" w:color="auto"/>
        </w:rPr>
        <w:t>three reasons why a hegemonic strategy is not as effective as offshore balancing</w:t>
      </w:r>
      <w:r w:rsidRPr="008A1263">
        <w:t>. •</w:t>
      </w:r>
      <w:r w:rsidRPr="008A1263">
        <w:t> </w:t>
      </w:r>
      <w:r w:rsidRPr="008A1263">
        <w:t xml:space="preserve"> Over time, </w:t>
      </w:r>
      <w:r w:rsidRPr="008A1263">
        <w:rPr>
          <w:u w:val="single"/>
        </w:rPr>
        <w:t>new powers or even superpowers will emerge</w:t>
      </w:r>
      <w:r w:rsidRPr="008A1263">
        <w:t xml:space="preserve">. </w:t>
      </w:r>
      <w:r w:rsidRPr="008A1263">
        <w:rPr>
          <w:u w:val="single"/>
        </w:rPr>
        <w:t>Offshore balancing would allow the United States to maintain its superpower status in a multipolar world, whereas a hegemonic strategy would provoke other nations to seek to counterbalance the United States and its imperial overstretch</w:t>
      </w:r>
      <w:r w:rsidRPr="008A1263">
        <w:t xml:space="preserve">. </w:t>
      </w:r>
      <w:r w:rsidRPr="008A1263">
        <w:rPr>
          <w:b/>
          <w:u w:val="single"/>
        </w:rPr>
        <w:t>•</w:t>
      </w:r>
      <w:r w:rsidRPr="008A1263">
        <w:rPr>
          <w:b/>
          <w:u w:val="single"/>
        </w:rPr>
        <w:t> </w:t>
      </w:r>
      <w:r w:rsidRPr="008A1263">
        <w:rPr>
          <w:b/>
          <w:u w:val="single"/>
        </w:rPr>
        <w:t xml:space="preserve"> US hegemony fuels terrorism against the United States</w:t>
      </w:r>
      <w:r w:rsidRPr="008A1263">
        <w:t xml:space="preserve"> by groups like al-Qaeda. He </w:t>
      </w:r>
      <w:r w:rsidRPr="008A1263">
        <w:rPr>
          <w:u w:val="single"/>
        </w:rPr>
        <w:t>believes the events of 9/11 are a reminder of the asymmetric threats created and executed to diminish or destroy American preeminence</w:t>
      </w:r>
      <w:r w:rsidRPr="008A1263">
        <w:t>. •</w:t>
      </w:r>
      <w:r w:rsidRPr="008A1263">
        <w:t> </w:t>
      </w:r>
      <w:r w:rsidRPr="008A1263">
        <w:t xml:space="preserve"> “</w:t>
      </w:r>
      <w:r w:rsidRPr="008A1263">
        <w:rPr>
          <w:u w:val="single"/>
        </w:rPr>
        <w:t>Until new poles of power emerge to offset US military preponderance, the United States will succumb to the ‘hegemon’s temptation’—employing its formidable military capabilities promiscuously and becoming entangled in conflicts that it could avoid.”12</w:t>
      </w:r>
    </w:p>
    <w:p w:rsidR="00526336" w:rsidRDefault="00526336" w:rsidP="00526336"/>
    <w:p w:rsidR="00526336" w:rsidRDefault="00526336" w:rsidP="00526336">
      <w:pPr>
        <w:pStyle w:val="Heading4"/>
      </w:pPr>
      <w:r>
        <w:t>There’s no offense for them- heg is impossible in the age of nuclear weapons- try or doe for the alt</w:t>
      </w:r>
    </w:p>
    <w:p w:rsidR="00526336" w:rsidRDefault="00526336" w:rsidP="00526336">
      <w:r w:rsidRPr="00BF1EF3">
        <w:rPr>
          <w:b/>
        </w:rPr>
        <w:t>McClam</w:t>
      </w:r>
      <w:r>
        <w:t xml:space="preserve"> </w:t>
      </w:r>
      <w:r w:rsidRPr="00BF1EF3">
        <w:rPr>
          <w:b/>
        </w:rPr>
        <w:t>16</w:t>
      </w:r>
      <w:r>
        <w:t xml:space="preserve"> </w:t>
      </w:r>
    </w:p>
    <w:p w:rsidR="00526336" w:rsidRDefault="00526336" w:rsidP="00526336">
      <w:r>
        <w:t>(Reginald L. McClam-</w:t>
      </w:r>
      <w:r w:rsidRPr="00BF1EF3">
        <w:t xml:space="preserve"> </w:t>
      </w:r>
      <w:r>
        <w:t>currently the commanding officer, 3d Battalion, 8th Marines, 2d Marine Division.  Holds a master of philosophy in military strategy from the School of Advanced Air and Space studies. He is a graduate of the Nonresident Amphibious Warfare School, the Expeditionary Warfare Staff Planning Course, the Infantry Mortar Platoon Leaders Course, the Advanced Infantry Officer Course, and the Army Command and General Staff College. He was previously the US Marine Corps aide to the president of the United States and the Marine Air Ground Task Force Planner for United States Marine Corps Central Command. “Balancing on the Pivot How China’s Rise and Off</w:t>
      </w:r>
      <w:r>
        <w:softHyphen/>
        <w:t>shore Balancing A</w:t>
      </w:r>
      <w:r>
        <w:softHyphen/>
        <w:t xml:space="preserve">ffect Japan’s and India’s Roles as Balancers in the Twenty-First Century” </w:t>
      </w:r>
      <w:hyperlink r:id="rId131" w:history="1">
        <w:r w:rsidRPr="00DF18DB">
          <w:rPr>
            <w:rStyle w:val="Hyperlink"/>
          </w:rPr>
          <w:t>http://www.au.af.mil/au/aupress/digital/pdf/paper/dp_0022_mcclam_balancing_pivot.pdf</w:t>
        </w:r>
      </w:hyperlink>
      <w:r>
        <w:t>) mba-alb</w:t>
      </w:r>
    </w:p>
    <w:p w:rsidR="00526336" w:rsidRPr="00720E0B" w:rsidRDefault="00526336" w:rsidP="00526336">
      <w:pPr>
        <w:rPr>
          <w:u w:val="single"/>
        </w:rPr>
      </w:pPr>
      <w:r w:rsidRPr="00720E0B">
        <w:rPr>
          <w:sz w:val="14"/>
        </w:rPr>
        <w:t xml:space="preserve">Mearsheimer, an offensive realist, contends </w:t>
      </w:r>
      <w:r w:rsidRPr="00992B10">
        <w:rPr>
          <w:u w:val="single"/>
        </w:rPr>
        <w:t>great powers tend to dominate their regional system</w:t>
      </w:r>
      <w:r w:rsidRPr="00720E0B">
        <w:rPr>
          <w:sz w:val="14"/>
        </w:rPr>
        <w:t xml:space="preserve"> (e.g., Europe or Northeast Asia). However, </w:t>
      </w:r>
      <w:r w:rsidRPr="00483773">
        <w:rPr>
          <w:b/>
          <w:u w:val="single"/>
        </w:rPr>
        <w:t>without clear-cut nuclear superiority, it is virtually impossible for a great power to achieve global hegemony.</w:t>
      </w:r>
      <w:r w:rsidRPr="00720E0B">
        <w:rPr>
          <w:sz w:val="14"/>
        </w:rPr>
        <w:t>14 This is a defining difference between Mearsheimer and Layne. Mearsheimer also claims that “</w:t>
      </w:r>
      <w:r w:rsidRPr="00720E0B">
        <w:rPr>
          <w:u w:val="single"/>
        </w:rPr>
        <w:t>given the difficulty of determining how much power is enough for today and tomorrow, great powers recognize that the best way to ensure security is to achieve hegemony now, thus eliminating any possibility of a challenge by another great power.</w:t>
      </w:r>
      <w:r w:rsidRPr="00720E0B">
        <w:rPr>
          <w:sz w:val="14"/>
        </w:rPr>
        <w:t xml:space="preserve">”15 Mearsheimer’s drive toward hegemony is another critical difference between the two scholars. Layne tends to believe hegemonic stability leads to the hegemon’s temptation while </w:t>
      </w:r>
      <w:r w:rsidRPr="00720E0B">
        <w:rPr>
          <w:u w:val="single"/>
        </w:rPr>
        <w:t>Mearsheimer believes that no state has achieved global hegemon status, and it would be almost impossible to become one.</w:t>
      </w:r>
    </w:p>
    <w:p w:rsidR="00526336" w:rsidRDefault="00526336" w:rsidP="00526336"/>
    <w:p w:rsidR="00526336" w:rsidRDefault="00526336" w:rsidP="00526336"/>
    <w:p w:rsidR="00526336" w:rsidRDefault="00526336" w:rsidP="00526336">
      <w:r>
        <w:br w:type="page"/>
      </w:r>
    </w:p>
    <w:p w:rsidR="00526336" w:rsidRDefault="00526336" w:rsidP="00526336"/>
    <w:p w:rsidR="00526336" w:rsidRDefault="00526336" w:rsidP="00526336"/>
    <w:p w:rsidR="00526336" w:rsidRDefault="00526336" w:rsidP="00526336">
      <w:pPr>
        <w:pStyle w:val="Heading4"/>
      </w:pPr>
      <w:r>
        <w:t>Heg has already failed- other powers are rising and offshore balancing solve stabillity</w:t>
      </w:r>
    </w:p>
    <w:p w:rsidR="00526336" w:rsidRDefault="00526336" w:rsidP="00526336">
      <w:r w:rsidRPr="00BF1EF3">
        <w:rPr>
          <w:b/>
        </w:rPr>
        <w:t>McClam</w:t>
      </w:r>
      <w:r>
        <w:t xml:space="preserve"> </w:t>
      </w:r>
      <w:r w:rsidRPr="00BF1EF3">
        <w:rPr>
          <w:b/>
        </w:rPr>
        <w:t>16</w:t>
      </w:r>
      <w:r>
        <w:t xml:space="preserve"> </w:t>
      </w:r>
    </w:p>
    <w:p w:rsidR="00526336" w:rsidRDefault="00526336" w:rsidP="00526336">
      <w:r>
        <w:t>(Reginald L. McClam-</w:t>
      </w:r>
      <w:r w:rsidRPr="00BF1EF3">
        <w:t xml:space="preserve"> </w:t>
      </w:r>
      <w:r>
        <w:t>currently the commanding officer, 3d Battalion, 8th Marines, 2d Marine Division.  Holds a master of philosophy in military strategy from the School of Advanced Air and Space studies. He is a graduate of the Nonresident Amphibious Warfare School, the Expeditionary Warfare Staff Planning Course, the Infantry Mortar Platoon Leaders Course, the Advanced Infantry Officer Course, and the Army Command and General Staff College. He was previously the US Marine Corps aide to the president of the United States and the Marine Air Ground Task Force Planner for United States Marine Corps Central Command. “Balancing on the Pivot How China’s Rise and Off</w:t>
      </w:r>
      <w:r>
        <w:softHyphen/>
        <w:t>shore Balancing A</w:t>
      </w:r>
      <w:r>
        <w:softHyphen/>
        <w:t xml:space="preserve">ffect Japan’s and India’s Roles as Balancers in the Twenty-First Century” </w:t>
      </w:r>
      <w:hyperlink r:id="rId132" w:history="1">
        <w:r w:rsidRPr="00DF18DB">
          <w:rPr>
            <w:rStyle w:val="Hyperlink"/>
          </w:rPr>
          <w:t>http://www.au.af.mil/au/aupress/digital/pdf/paper/dp_0022_mcclam_balancing_pivot.pdf</w:t>
        </w:r>
      </w:hyperlink>
      <w:r>
        <w:t>) mba-alb</w:t>
      </w:r>
    </w:p>
    <w:p w:rsidR="00526336" w:rsidRPr="00783405" w:rsidRDefault="00526336" w:rsidP="00526336">
      <w:pPr>
        <w:rPr>
          <w:u w:val="single"/>
        </w:rPr>
      </w:pPr>
      <w:r w:rsidRPr="00AE0279">
        <w:rPr>
          <w:u w:val="single"/>
        </w:rPr>
        <w:t>Popular objections against an offshore balancing grand strategy include an increasing risk of US involvement in a major war</w:t>
      </w:r>
      <w:r w:rsidRPr="00FE704C">
        <w:rPr>
          <w:sz w:val="14"/>
        </w:rPr>
        <w:t xml:space="preserve">. According to Layne, </w:t>
      </w:r>
      <w:r w:rsidRPr="00AE0279">
        <w:rPr>
          <w:u w:val="single"/>
        </w:rPr>
        <w:t>decreasing the geopolitical and military footprint on the ground in the Middle East could reduce the incidence</w:t>
      </w:r>
      <w:r w:rsidRPr="00FE704C">
        <w:rPr>
          <w:sz w:val="14"/>
        </w:rPr>
        <w:t xml:space="preserve"> </w:t>
      </w:r>
      <w:r w:rsidRPr="00AE0279">
        <w:rPr>
          <w:u w:val="single"/>
        </w:rPr>
        <w:t>of</w:t>
      </w:r>
      <w:r w:rsidRPr="00FE704C">
        <w:rPr>
          <w:sz w:val="14"/>
        </w:rPr>
        <w:t xml:space="preserve"> Islamic fundamentalist </w:t>
      </w:r>
      <w:r w:rsidRPr="00AE0279">
        <w:rPr>
          <w:u w:val="single"/>
        </w:rPr>
        <w:t>terrorism</w:t>
      </w:r>
      <w:r w:rsidRPr="00FE704C">
        <w:rPr>
          <w:sz w:val="14"/>
        </w:rPr>
        <w:t xml:space="preserve"> directed against the United States.29 In addition, </w:t>
      </w:r>
      <w:r w:rsidRPr="00AE0279">
        <w:rPr>
          <w:u w:val="single"/>
        </w:rPr>
        <w:t>the current strategy of hegemony has costs that exceed its benefits</w:t>
      </w:r>
      <w:r w:rsidRPr="00FE704C">
        <w:rPr>
          <w:sz w:val="14"/>
        </w:rPr>
        <w:t xml:space="preserve">.30 </w:t>
      </w:r>
      <w:r w:rsidRPr="00AE0279">
        <w:rPr>
          <w:b/>
          <w:u w:val="single"/>
        </w:rPr>
        <w:t>If the object of a hegemonic strategy is to prevent other hegemons from rising, then it has failed, considering China’s meteoric rise over the past decade</w:t>
      </w:r>
      <w:r w:rsidRPr="00FE704C">
        <w:rPr>
          <w:sz w:val="14"/>
        </w:rPr>
        <w:t xml:space="preserve">. As will be shown, </w:t>
      </w:r>
      <w:r w:rsidRPr="00783405">
        <w:rPr>
          <w:u w:val="single"/>
        </w:rPr>
        <w:t>adopting and implementing offshore balancing will reduce risk, shift burdens, and maintain the relative power position of the United States.</w:t>
      </w:r>
    </w:p>
    <w:p w:rsidR="00526336" w:rsidRDefault="00526336" w:rsidP="00526336"/>
    <w:p w:rsidR="00526336" w:rsidRDefault="00526336" w:rsidP="00526336">
      <w:pPr>
        <w:pStyle w:val="Heading4"/>
      </w:pPr>
      <w:r>
        <w:t xml:space="preserve">Empirics go neg- OSB is historically successful </w:t>
      </w:r>
    </w:p>
    <w:p w:rsidR="00526336" w:rsidRDefault="00526336" w:rsidP="00526336">
      <w:r w:rsidRPr="00BF1EF3">
        <w:rPr>
          <w:b/>
        </w:rPr>
        <w:t>McClam</w:t>
      </w:r>
      <w:r>
        <w:t xml:space="preserve"> </w:t>
      </w:r>
      <w:r w:rsidRPr="00BF1EF3">
        <w:rPr>
          <w:b/>
        </w:rPr>
        <w:t>16</w:t>
      </w:r>
      <w:r>
        <w:t xml:space="preserve"> </w:t>
      </w:r>
    </w:p>
    <w:p w:rsidR="00526336" w:rsidRDefault="00526336" w:rsidP="00526336">
      <w:r>
        <w:t>(Reginald L. McClam-</w:t>
      </w:r>
      <w:r w:rsidRPr="00BF1EF3">
        <w:t xml:space="preserve"> </w:t>
      </w:r>
      <w:r>
        <w:t>currently the commanding officer, 3d Battalion, 8th Marines, 2d Marine Division.  Holds a master of philosophy in military strategy from the School of Advanced Air and Space studies. He is a graduate of the Nonresident Amphibious Warfare School, the Expeditionary Warfare Staff Planning Course, the Infantry Mortar Platoon Leaders Course, the Advanced Infantry Officer Course, and the Army Command and General Staff College. He was previously the US Marine Corps aide to the president of the United States and the Marine Air Ground Task Force Planner for United States Marine Corps Central Command. “Balancing on the Pivot How China’s Rise and Off</w:t>
      </w:r>
      <w:r>
        <w:softHyphen/>
        <w:t>shore Balancing A</w:t>
      </w:r>
      <w:r>
        <w:softHyphen/>
        <w:t xml:space="preserve">ffect Japan’s and India’s Roles as Balancers in the Twenty-First Century” </w:t>
      </w:r>
      <w:hyperlink r:id="rId133" w:history="1">
        <w:r w:rsidRPr="00DF18DB">
          <w:rPr>
            <w:rStyle w:val="Hyperlink"/>
          </w:rPr>
          <w:t>http://www.au.af.mil/au/aupress/digital/pdf/paper/dp_0022_mcclam_balancing_pivot.pdf</w:t>
        </w:r>
      </w:hyperlink>
      <w:r>
        <w:t>) mba-alb</w:t>
      </w:r>
    </w:p>
    <w:p w:rsidR="00526336" w:rsidRPr="00772914" w:rsidRDefault="00526336" w:rsidP="00526336">
      <w:pPr>
        <w:rPr>
          <w:sz w:val="14"/>
        </w:rPr>
      </w:pPr>
      <w:r w:rsidRPr="00772914">
        <w:rPr>
          <w:sz w:val="14"/>
        </w:rPr>
        <w:t xml:space="preserve">Selecting strategies requires reflection of the past to assist with envisioning possible futures. </w:t>
      </w:r>
      <w:r w:rsidRPr="00D52B1A">
        <w:rPr>
          <w:u w:val="single"/>
        </w:rPr>
        <w:t>While America’s current grand strategy has been successful, realism teaches that relative power and position in the international arena are not permanent</w:t>
      </w:r>
      <w:r w:rsidRPr="00772914">
        <w:rPr>
          <w:sz w:val="14"/>
        </w:rPr>
        <w:t xml:space="preserve">. All </w:t>
      </w:r>
      <w:r w:rsidRPr="00D52B1A">
        <w:rPr>
          <w:u w:val="single"/>
        </w:rPr>
        <w:t>states experience decline, but selecting strategies that either mitigate this decline or reverse it is desirable</w:t>
      </w:r>
      <w:r w:rsidRPr="00772914">
        <w:rPr>
          <w:sz w:val="14"/>
        </w:rPr>
        <w:t xml:space="preserve">. </w:t>
      </w:r>
      <w:r w:rsidRPr="00D52B1A">
        <w:rPr>
          <w:b/>
          <w:u w:val="single"/>
        </w:rPr>
        <w:t>Britain’s zenith</w:t>
      </w:r>
      <w:r w:rsidRPr="00772914">
        <w:rPr>
          <w:sz w:val="14"/>
        </w:rPr>
        <w:t>, the Pax Britannica (</w:t>
      </w:r>
      <w:r w:rsidRPr="00D52B1A">
        <w:rPr>
          <w:b/>
          <w:u w:val="single"/>
        </w:rPr>
        <w:t>1815–1914), is a historical example of an effective offshore balancing grand strategy</w:t>
      </w:r>
      <w:r w:rsidRPr="00772914">
        <w:rPr>
          <w:sz w:val="14"/>
        </w:rPr>
        <w:t xml:space="preserve">. </w:t>
      </w:r>
      <w:r w:rsidRPr="00D52B1A">
        <w:rPr>
          <w:u w:val="single"/>
        </w:rPr>
        <w:t>During this near century of peace, Britain was the dominant great power</w:t>
      </w:r>
      <w:r w:rsidRPr="00772914">
        <w:rPr>
          <w:sz w:val="14"/>
        </w:rPr>
        <w:t>. This case study examines this historical offshore balancing and highlights the dynamics of Britain’s role as a great power within the European regional security complex.</w:t>
      </w:r>
    </w:p>
    <w:p w:rsidR="00526336" w:rsidRDefault="00526336" w:rsidP="00526336"/>
    <w:p w:rsidR="00526336" w:rsidRPr="00992B10" w:rsidRDefault="00526336" w:rsidP="00526336">
      <w:pPr>
        <w:pStyle w:val="Heading4"/>
      </w:pPr>
      <w:r>
        <w:t xml:space="preserve">OSB lets the US exploit other countries rivalries to prevent conflict </w:t>
      </w:r>
    </w:p>
    <w:p w:rsidR="00526336" w:rsidRPr="00B64BE6" w:rsidRDefault="00526336" w:rsidP="00526336">
      <w:pPr>
        <w:rPr>
          <w:b/>
        </w:rPr>
      </w:pPr>
      <w:r w:rsidRPr="00B64BE6">
        <w:rPr>
          <w:b/>
        </w:rPr>
        <w:t>Pillar</w:t>
      </w:r>
      <w:r>
        <w:t xml:space="preserve"> 1-27-</w:t>
      </w:r>
      <w:r w:rsidRPr="00B64BE6">
        <w:rPr>
          <w:b/>
        </w:rPr>
        <w:t>16</w:t>
      </w:r>
    </w:p>
    <w:p w:rsidR="00526336" w:rsidRDefault="00526336" w:rsidP="00526336">
      <w:r>
        <w:t xml:space="preserve">(Paul, contributing editor to the National Interest. He is also a nonresident senior fellow at the Brookings Institution and a nonresident senior fellow at Georgetown University’s Center for Security Studies. “The Forgotten Benefits of Offshore Balancing” </w:t>
      </w:r>
      <w:hyperlink r:id="rId134" w:history="1">
        <w:r w:rsidRPr="00DF18DB">
          <w:rPr>
            <w:rStyle w:val="Hyperlink"/>
          </w:rPr>
          <w:t>http://nationalinterest.org/blog/paul-pillar/the-forgotten-benefits-offshore-balancing-15035</w:t>
        </w:r>
      </w:hyperlink>
      <w:r>
        <w:t>) mba-alb</w:t>
      </w:r>
    </w:p>
    <w:p w:rsidR="00526336" w:rsidRPr="00AA3EF4" w:rsidRDefault="00526336" w:rsidP="00526336">
      <w:pPr>
        <w:rPr>
          <w:rFonts w:ascii="Georgia" w:hAnsi="Georgia"/>
          <w:color w:val="000000"/>
          <w:sz w:val="12"/>
          <w:szCs w:val="27"/>
        </w:rPr>
      </w:pPr>
      <w:r w:rsidRPr="00AA3EF4">
        <w:rPr>
          <w:sz w:val="12"/>
        </w:rPr>
        <w:t xml:space="preserve">Discussions of grand strategy often are too abstract and general to be of significant practical use in formulating sound decisions about specific foreign policy problems, but sometimes a concept drawn from such discussion points to an overlooked and fundamentally better way to approach such decisions. Such a concept is </w:t>
      </w:r>
      <w:r w:rsidRPr="00BB3D9D">
        <w:rPr>
          <w:u w:val="single"/>
        </w:rPr>
        <w:t>offshore balancing</w:t>
      </w:r>
      <w:r w:rsidRPr="00AA3EF4">
        <w:rPr>
          <w:sz w:val="12"/>
        </w:rPr>
        <w:t xml:space="preserve">, which </w:t>
      </w:r>
      <w:r w:rsidRPr="00BB3D9D">
        <w:rPr>
          <w:u w:val="single"/>
        </w:rPr>
        <w:t>involves the United States not trying to do everything itself but instead exploiting rivalries between other states to prevent any one of them from acquiring hegemonic power and regional dominance</w:t>
      </w:r>
      <w:r w:rsidRPr="00AA3EF4">
        <w:rPr>
          <w:sz w:val="12"/>
        </w:rPr>
        <w:t xml:space="preserve">. Scholars such as </w:t>
      </w:r>
      <w:hyperlink r:id="rId135" w:history="1">
        <w:r w:rsidRPr="00AA3EF4">
          <w:rPr>
            <w:rStyle w:val="Hyperlink"/>
            <w:sz w:val="12"/>
          </w:rPr>
          <w:t>Christopher Layne</w:t>
        </w:r>
      </w:hyperlink>
      <w:r w:rsidRPr="00AA3EF4">
        <w:rPr>
          <w:sz w:val="12"/>
        </w:rPr>
        <w:t xml:space="preserve"> and </w:t>
      </w:r>
      <w:hyperlink r:id="rId136" w:history="1">
        <w:r w:rsidRPr="00AA3EF4">
          <w:rPr>
            <w:rStyle w:val="Hyperlink"/>
            <w:sz w:val="12"/>
          </w:rPr>
          <w:t>Stephen Walt</w:t>
        </w:r>
      </w:hyperlink>
      <w:r w:rsidRPr="00AA3EF4">
        <w:rPr>
          <w:sz w:val="12"/>
        </w:rPr>
        <w:t xml:space="preserve"> have elaborated on the concept, and in the not-too-distant past the principles involved were applied to some actual U.S. policies with major regional import. During the Iran-Iraq War of the 1980s, for example, the United States was officially neutral. When it appeared that Iraq would have difficulty keeping up the fight, the Reagan administration tilted toward Baghdad—a tilt that, in light of history that would unfold two decades later, </w:t>
      </w:r>
      <w:hyperlink r:id="rId137" w:history="1">
        <w:r w:rsidRPr="00AA3EF4">
          <w:rPr>
            <w:rStyle w:val="Hyperlink"/>
            <w:sz w:val="12"/>
          </w:rPr>
          <w:t>made for strange bedfellows</w:t>
        </w:r>
      </w:hyperlink>
      <w:r w:rsidRPr="00AA3EF4">
        <w:rPr>
          <w:sz w:val="12"/>
        </w:rPr>
        <w:t xml:space="preserve">. Saddam Hussein's role as the original aggressor, his use of chemical weapons, and humanitarian considerations involving the enormous costs of the war to both sides took a back seat to the idea that the United States would not benefit from either side being a clear winner. </w:t>
      </w:r>
      <w:r w:rsidRPr="003E3C1D">
        <w:rPr>
          <w:u w:val="single"/>
        </w:rPr>
        <w:t>It would be better from the standpoint of U.S. interests and the prevention of anyone gaining regional hegemony to have both sides suffer from an exhausting stalemate</w:t>
      </w:r>
      <w:r w:rsidRPr="00AA3EF4">
        <w:rPr>
          <w:sz w:val="12"/>
        </w:rPr>
        <w:t xml:space="preserve">. The idea was valid, although the same U.S. policymakers later mishandled policy toward the war with what became the Iran-Contra scandal. Offshore balancing as a principle underlying U.S. policy in the Middle East and especially the Persian Gulf region died in stages during subsequent years. During the presidency of George H.W. Bush, the United States responded to Saddam's swallowing of Kuwait with the influx of U.S. troops that became Operations Desert Shield and Desert Storm. This was not so much a discarding of offshore balancing as a recognition that occasionally even an offshore balancer has to come onshore to do the balancing. This time Saddam had not picked a fight with someone his own size or bigger, but instead with little Kuwait. Undoing the aggression and restoring the previous regional balance without trying to change regimes not to American liking was an appropriate response by the United States. But then came “dual containment” of Iraq and Iran during the Clinton administration, which sounded more like long-term direct U.S. involvement, and less like skillful exploitation of regional rivalries, than offshore balancing implies. Then under George W. Bush any resemblance to offshore balancing was blown out of the water with a large offensive war and a misguided attempt to remake the region politically in the U.S. image. </w:t>
      </w:r>
      <w:r w:rsidRPr="003E3C1D">
        <w:rPr>
          <w:u w:val="single"/>
        </w:rPr>
        <w:t>Listen to American discourse today regarding policy toward this same region and you will hear little that bears any resemblance to principles of offshore balancing</w:t>
      </w:r>
      <w:r w:rsidRPr="00AA3EF4">
        <w:rPr>
          <w:sz w:val="12"/>
        </w:rPr>
        <w:t xml:space="preserve">. President Obama has articulated some ideas that fit under that concept, and he has attempted to steer U.S. policy on the Middle East back toward a direction that resembles the concept more than in the years immediately before he took office. But his administration is operating in a political milieu that addresses the relevant issues in an entirely different framework. That framework is one in which debates are more likely to be about how many thousands of U.S. troops ought to be dispatched to a war zone rather than about how other people engaging in combat in the same zone could be turned to U.S. advantage. It is a framework in which a multidimensional internal conflict such as the one in Syria is discussed not in terms of how someone we consider to be nasty can be used to block the advance of someone more dangerous to our interests, but rather in terms of how we can fight all the nasties at once. Instead of quietly welcoming the expenditure of blood and treasure by someone like the Iranians as they do heavy lifting in combating someone like ISIS, we consider such an effort on their part to be a negative. Far from treating Saddam's use of chemical weapons the way the Reagan administration did during the Iran-Iraq War in the interest of preserving a local power balance, and rather than welcoming a positive Russian role in disposing of the Syrian regime's chemical weapons, critics of the Obama administration complain that the United States did not go to war with that regime over the issue. And instead of talking about balances of power at all, there is far more talk about creating as much imbalance as possible in favor of certain sides we have preemptively declared to be our friends and against other sides we have automatically labeled as our enemies. </w:t>
      </w:r>
      <w:r w:rsidRPr="003E3C1D">
        <w:rPr>
          <w:u w:val="single"/>
        </w:rPr>
        <w:t>Several factors have contributed to the dominance of this costly and unproductive way of approaching security issues in the Middle East</w:t>
      </w:r>
      <w:r w:rsidRPr="00AA3EF4">
        <w:rPr>
          <w:sz w:val="12"/>
        </w:rPr>
        <w:t xml:space="preserve">. The passionate attachment to Israel, and along with that an acquiescence by many Americans in the Israeli government's side-taking preferences (including its insistence on forever ostracizing and countering Iran, no matter what the issue or the circumstances) is one such factor. Another is the confused and categorical emotionalism associated with a “war on terror” as a way of thinking of America's encounter with the Middle East. Yet another is the broader Manichean tendency in American perceptions of the outside world, in which the world is seen as divided between the good and the evil, and in which there is no moral room for managing power balances rather than eradicating what is evil. </w:t>
      </w:r>
      <w:r w:rsidRPr="003E3C1D">
        <w:rPr>
          <w:u w:val="single"/>
        </w:rPr>
        <w:t>Forgotten among the prevailing attitudes are the substantial advantages that the United States could enjoy if it today were to practice policies of offshore balancing</w:t>
      </w:r>
      <w:r w:rsidRPr="00AA3EF4">
        <w:rPr>
          <w:sz w:val="12"/>
        </w:rPr>
        <w:t xml:space="preserve">. </w:t>
      </w:r>
      <w:r w:rsidRPr="003E3C1D">
        <w:rPr>
          <w:u w:val="single"/>
        </w:rPr>
        <w:t>They are advantages that</w:t>
      </w:r>
      <w:r w:rsidRPr="00AA3EF4">
        <w:rPr>
          <w:sz w:val="12"/>
        </w:rPr>
        <w:t xml:space="preserve"> </w:t>
      </w:r>
      <w:hyperlink r:id="rId138" w:history="1">
        <w:r w:rsidRPr="00AA3EF4">
          <w:rPr>
            <w:rStyle w:val="Hyperlink"/>
            <w:sz w:val="12"/>
            <w:u w:val="single"/>
          </w:rPr>
          <w:t>Hans</w:t>
        </w:r>
        <w:r w:rsidRPr="00AA3EF4">
          <w:rPr>
            <w:rStyle w:val="Hyperlink"/>
            <w:sz w:val="12"/>
          </w:rPr>
          <w:t xml:space="preserve"> Morgenthau, in his classic realist statement</w:t>
        </w:r>
      </w:hyperlink>
      <w:r w:rsidRPr="00AA3EF4">
        <w:rPr>
          <w:sz w:val="12"/>
        </w:rPr>
        <w:t xml:space="preserve"> about balances of power, </w:t>
      </w:r>
      <w:r w:rsidRPr="003E3C1D">
        <w:rPr>
          <w:u w:val="single"/>
        </w:rPr>
        <w:t xml:space="preserve">attributed to whatever country is able because of geographic separation or other reasons to play the role of balancer, making particular reference to the role that Britain traditionally played in multipolar European politics. </w:t>
      </w:r>
      <w:r w:rsidRPr="003E3C1D">
        <w:rPr>
          <w:b/>
          <w:u w:val="single"/>
        </w:rPr>
        <w:t>One advantage is to conserve one's own blood and treasure while someone else expends his, by utilizing the fears and interests of some other state to check the ambitions and advances of yet another state (</w:t>
      </w:r>
      <w:r w:rsidRPr="00AA3EF4">
        <w:rPr>
          <w:sz w:val="12"/>
        </w:rPr>
        <w:t xml:space="preserve">or group). </w:t>
      </w:r>
      <w:r w:rsidRPr="003E3C1D">
        <w:rPr>
          <w:u w:val="single"/>
        </w:rPr>
        <w:t>Another advantage flows from not being permanently attached to, or estranged from, other countries: the ability to utilize leverage in playing one side of a rivalry off the other, in the process of which one can better advance one's own interests</w:t>
      </w:r>
      <w:r w:rsidRPr="00AA3EF4">
        <w:rPr>
          <w:u w:val="single"/>
        </w:rPr>
        <w:t>. The United States has at times skillfully exploited to its advantage other conflicts and rivalries in this way</w:t>
      </w:r>
      <w:r w:rsidRPr="00AA3EF4">
        <w:rPr>
          <w:sz w:val="12"/>
        </w:rPr>
        <w:t xml:space="preserve">, beyond just the Middle East. The outstanding example in modern times was the triangular diplomacy with the Soviet Union and China that Richard Nixon and Henry Kissinger engineered. Unfortunately policies through several administrations since then toward China and especially toward Russia have squandered the U.S. advantage and driven those two powers closer together than they otherwise might have been. Meanwhile in the Middle East, similar advantages from offshore balancing could still be realized. But politically it will be hard for any U.S. administration to do so unless prevailing American attitudes about dealing with the region change substantially. </w:t>
      </w:r>
    </w:p>
    <w:p w:rsidR="00526336" w:rsidRPr="00785AD1" w:rsidRDefault="00526336" w:rsidP="00526336"/>
    <w:p w:rsidR="00526336" w:rsidRDefault="00526336" w:rsidP="00526336"/>
    <w:p w:rsidR="00526336" w:rsidRDefault="00526336" w:rsidP="00526336">
      <w:pPr>
        <w:pStyle w:val="Heading3"/>
      </w:pPr>
      <w:r>
        <w:t>OSB – AT Trump won’t do it</w:t>
      </w:r>
    </w:p>
    <w:p w:rsidR="00526336" w:rsidRPr="00AA3F75" w:rsidRDefault="00526336" w:rsidP="00526336">
      <w:pPr>
        <w:pStyle w:val="Heading4"/>
      </w:pPr>
      <w:r>
        <w:t>Trump will shift to offshore balancing</w:t>
      </w:r>
    </w:p>
    <w:p w:rsidR="00526336" w:rsidRPr="00FC2587" w:rsidRDefault="00526336" w:rsidP="00526336">
      <w:r w:rsidRPr="00FC2587">
        <w:t xml:space="preserve">Giuseppe </w:t>
      </w:r>
      <w:r w:rsidRPr="00FC2587">
        <w:rPr>
          <w:b/>
        </w:rPr>
        <w:t>Spatafora</w:t>
      </w:r>
      <w:r>
        <w:t xml:space="preserve"> 2-6-</w:t>
      </w:r>
      <w:r w:rsidRPr="00FC2587">
        <w:rPr>
          <w:b/>
        </w:rPr>
        <w:t>17</w:t>
      </w:r>
    </w:p>
    <w:p w:rsidR="00526336" w:rsidRDefault="00526336" w:rsidP="00526336">
      <w:r>
        <w:t>(Giuseppe,- International affairs major, member of the international relations society.  “U.S. Foreign Policy toward East Asia: What to expect from a Trump Presidency”</w:t>
      </w:r>
    </w:p>
    <w:p w:rsidR="00526336" w:rsidRPr="00FC2587" w:rsidRDefault="008D0D86" w:rsidP="00526336">
      <w:hyperlink r:id="rId139" w:history="1">
        <w:r w:rsidR="00526336" w:rsidRPr="0089392F">
          <w:rPr>
            <w:rStyle w:val="Hyperlink"/>
          </w:rPr>
          <w:t>https://irsocietyjcu.com/2017/02/06/u-s-foreign-policy-toward-east-asia-what-to-expect-from-a-trump-presidency/</w:t>
        </w:r>
      </w:hyperlink>
      <w:r w:rsidR="00526336">
        <w:t>) mba-alb</w:t>
      </w:r>
    </w:p>
    <w:p w:rsidR="00526336" w:rsidRPr="00AA3F75" w:rsidRDefault="00526336" w:rsidP="00526336">
      <w:pPr>
        <w:rPr>
          <w:sz w:val="12"/>
        </w:rPr>
      </w:pPr>
      <w:r w:rsidRPr="00AA3F75">
        <w:rPr>
          <w:sz w:val="12"/>
        </w:rPr>
        <w:t>Many regard the election of Donald J. Trump as 45th President of the United States as evidence of Washington’s failure to remain a resident power in Asia.</w:t>
      </w:r>
      <w:bookmarkStart w:id="1" w:name="_ednref1"/>
      <w:r w:rsidRPr="00AA3F75">
        <w:rPr>
          <w:sz w:val="12"/>
        </w:rPr>
        <w:fldChar w:fldCharType="begin"/>
      </w:r>
      <w:r w:rsidRPr="00AA3F75">
        <w:rPr>
          <w:sz w:val="12"/>
        </w:rPr>
        <w:instrText xml:space="preserve"> HYPERLINK "https://irsocietyjcu.com/2017/02/06/u-s-foreign-policy-toward-east-asia-what-to-expect-from-a-trump-presidency/" \l "_edn1" </w:instrText>
      </w:r>
      <w:r w:rsidRPr="00AA3F75">
        <w:rPr>
          <w:sz w:val="12"/>
        </w:rPr>
        <w:fldChar w:fldCharType="separate"/>
      </w:r>
      <w:r w:rsidRPr="00AA3F75">
        <w:rPr>
          <w:rStyle w:val="Hyperlink"/>
          <w:sz w:val="12"/>
        </w:rPr>
        <w:t>[i]</w:t>
      </w:r>
      <w:r w:rsidRPr="00AA3F75">
        <w:rPr>
          <w:sz w:val="12"/>
        </w:rPr>
        <w:fldChar w:fldCharType="end"/>
      </w:r>
      <w:bookmarkEnd w:id="1"/>
      <w:r w:rsidRPr="00AA3F75">
        <w:rPr>
          <w:sz w:val="12"/>
        </w:rPr>
        <w:t xml:space="preserve"> The Obama administration pledged to enhance American commitment to the Western Pacific rim through the “Pivot to Asia” strategy: the relocation of American diplomatic, military and economic resources to Asia, given the economic and strategic importance of the region.</w:t>
      </w:r>
      <w:bookmarkStart w:id="2" w:name="_ednref2"/>
      <w:r w:rsidRPr="00AA3F75">
        <w:rPr>
          <w:sz w:val="12"/>
        </w:rPr>
        <w:fldChar w:fldCharType="begin"/>
      </w:r>
      <w:r w:rsidRPr="00AA3F75">
        <w:rPr>
          <w:sz w:val="12"/>
        </w:rPr>
        <w:instrText xml:space="preserve"> HYPERLINK "https://irsocietyjcu.com/2017/02/06/u-s-foreign-policy-toward-east-asia-what-to-expect-from-a-trump-presidency/" \l "_edn2" </w:instrText>
      </w:r>
      <w:r w:rsidRPr="00AA3F75">
        <w:rPr>
          <w:sz w:val="12"/>
        </w:rPr>
        <w:fldChar w:fldCharType="separate"/>
      </w:r>
      <w:r w:rsidRPr="00AA3F75">
        <w:rPr>
          <w:rStyle w:val="Hyperlink"/>
          <w:sz w:val="12"/>
        </w:rPr>
        <w:t>[ii]</w:t>
      </w:r>
      <w:r w:rsidRPr="00AA3F75">
        <w:rPr>
          <w:sz w:val="12"/>
        </w:rPr>
        <w:fldChar w:fldCharType="end"/>
      </w:r>
      <w:bookmarkEnd w:id="2"/>
      <w:r w:rsidRPr="00AA3F75">
        <w:rPr>
          <w:sz w:val="12"/>
        </w:rPr>
        <w:t xml:space="preserve"> The Pivot was the symbol of a strong U.S. commitment to stability and liberalism in the world. Then, during the 2016 Presidential campaign, America’s role as Pacific power has been strongly questioned.</w:t>
      </w:r>
      <w:bookmarkStart w:id="3" w:name="_ednref3"/>
      <w:r w:rsidRPr="00AA3F75">
        <w:rPr>
          <w:sz w:val="12"/>
        </w:rPr>
        <w:fldChar w:fldCharType="begin"/>
      </w:r>
      <w:r w:rsidRPr="00AA3F75">
        <w:rPr>
          <w:sz w:val="12"/>
        </w:rPr>
        <w:instrText xml:space="preserve"> HYPERLINK "https://irsocietyjcu.com/2017/02/06/u-s-foreign-policy-toward-east-asia-what-to-expect-from-a-trump-presidency/" \l "_edn3" </w:instrText>
      </w:r>
      <w:r w:rsidRPr="00AA3F75">
        <w:rPr>
          <w:sz w:val="12"/>
        </w:rPr>
        <w:fldChar w:fldCharType="separate"/>
      </w:r>
      <w:r w:rsidRPr="00AA3F75">
        <w:rPr>
          <w:rStyle w:val="Hyperlink"/>
          <w:sz w:val="12"/>
        </w:rPr>
        <w:t>[iii]</w:t>
      </w:r>
      <w:r w:rsidRPr="00AA3F75">
        <w:rPr>
          <w:sz w:val="12"/>
        </w:rPr>
        <w:fldChar w:fldCharType="end"/>
      </w:r>
      <w:bookmarkEnd w:id="3"/>
      <w:r w:rsidRPr="00AA3F75">
        <w:rPr>
          <w:sz w:val="12"/>
        </w:rPr>
        <w:t xml:space="preserve"> Candidate Trump promised to refocus on internal affairs, giving priority to the American middle class that feels affected by globalization and left behind by Washington (under the slogans “America First” and “Make America Great Again”). </w:t>
      </w:r>
      <w:bookmarkStart w:id="4" w:name="_ednref4"/>
      <w:r w:rsidRPr="00AA3F75">
        <w:rPr>
          <w:sz w:val="12"/>
        </w:rPr>
        <w:fldChar w:fldCharType="begin"/>
      </w:r>
      <w:r w:rsidRPr="00AA3F75">
        <w:rPr>
          <w:sz w:val="12"/>
        </w:rPr>
        <w:instrText xml:space="preserve"> HYPERLINK "https://irsocietyjcu.com/2017/02/06/u-s-foreign-policy-toward-east-asia-what-to-expect-from-a-trump-presidency/" \l "_edn4" </w:instrText>
      </w:r>
      <w:r w:rsidRPr="00AA3F75">
        <w:rPr>
          <w:sz w:val="12"/>
        </w:rPr>
        <w:fldChar w:fldCharType="separate"/>
      </w:r>
      <w:r w:rsidRPr="00AA3F75">
        <w:rPr>
          <w:rStyle w:val="Hyperlink"/>
          <w:sz w:val="12"/>
        </w:rPr>
        <w:t>[iv]</w:t>
      </w:r>
      <w:r w:rsidRPr="00AA3F75">
        <w:rPr>
          <w:sz w:val="12"/>
        </w:rPr>
        <w:fldChar w:fldCharType="end"/>
      </w:r>
      <w:bookmarkEnd w:id="4"/>
      <w:r w:rsidRPr="00AA3F75">
        <w:rPr>
          <w:sz w:val="12"/>
        </w:rPr>
        <w:t xml:space="preserve"> In foreign affairs, </w:t>
      </w:r>
      <w:r w:rsidRPr="00AA3F75">
        <w:rPr>
          <w:u w:val="single"/>
        </w:rPr>
        <w:t>Trump’s program has been likened to a strategy of “offshore balancing</w:t>
      </w:r>
      <w:r w:rsidRPr="00AA3F75">
        <w:rPr>
          <w:sz w:val="12"/>
        </w:rPr>
        <w:t xml:space="preserve">”: </w:t>
      </w:r>
      <w:r w:rsidRPr="00AA3F75">
        <w:rPr>
          <w:u w:val="single"/>
        </w:rPr>
        <w:t>the United States should progressively withdraw its forces from areas where allies are in the position to provide for their own security.</w:t>
      </w:r>
      <w:bookmarkStart w:id="5" w:name="_ednref5"/>
      <w:r w:rsidRPr="00AA3F75">
        <w:rPr>
          <w:u w:val="single"/>
        </w:rPr>
        <w:fldChar w:fldCharType="begin"/>
      </w:r>
      <w:r w:rsidRPr="00AA3F75">
        <w:rPr>
          <w:u w:val="single"/>
        </w:rPr>
        <w:instrText xml:space="preserve"> HYPERLINK "https://irsocietyjcu.com/2017/02/06/u-s-foreign-policy-toward-east-asia-what-to-expect-from-a-trump-presidency/" \l "_edn5" </w:instrText>
      </w:r>
      <w:r w:rsidRPr="00AA3F75">
        <w:rPr>
          <w:u w:val="single"/>
        </w:rPr>
        <w:fldChar w:fldCharType="separate"/>
      </w:r>
      <w:r w:rsidRPr="00AA3F75">
        <w:rPr>
          <w:rStyle w:val="Hyperlink"/>
          <w:u w:val="single"/>
        </w:rPr>
        <w:t>[v]</w:t>
      </w:r>
      <w:r w:rsidRPr="00AA3F75">
        <w:rPr>
          <w:u w:val="single"/>
        </w:rPr>
        <w:fldChar w:fldCharType="end"/>
      </w:r>
      <w:bookmarkEnd w:id="5"/>
      <w:r w:rsidRPr="00AA3F75">
        <w:rPr>
          <w:sz w:val="12"/>
        </w:rPr>
        <w:t xml:space="preserve"> </w:t>
      </w:r>
      <w:r w:rsidRPr="00AA3F75">
        <w:rPr>
          <w:u w:val="single"/>
        </w:rPr>
        <w:t>Trump argued that U.S. foreign policy priorities should be reduced to a few core national interests</w:t>
      </w:r>
      <w:r w:rsidRPr="00AA3F75">
        <w:rPr>
          <w:sz w:val="12"/>
        </w:rPr>
        <w:t>: the fight against terrorism, renegotiation of trade deals and a new emphasis on America’s military might.</w:t>
      </w:r>
      <w:bookmarkStart w:id="6" w:name="_ednref6"/>
      <w:r w:rsidRPr="00AA3F75">
        <w:rPr>
          <w:sz w:val="12"/>
        </w:rPr>
        <w:fldChar w:fldCharType="begin"/>
      </w:r>
      <w:r w:rsidRPr="00AA3F75">
        <w:rPr>
          <w:sz w:val="12"/>
        </w:rPr>
        <w:instrText xml:space="preserve"> HYPERLINK "https://irsocietyjcu.com/2017/02/06/u-s-foreign-policy-toward-east-asia-what-to-expect-from-a-trump-presidency/" \l "_edn6" </w:instrText>
      </w:r>
      <w:r w:rsidRPr="00AA3F75">
        <w:rPr>
          <w:sz w:val="12"/>
        </w:rPr>
        <w:fldChar w:fldCharType="separate"/>
      </w:r>
      <w:r w:rsidRPr="00AA3F75">
        <w:rPr>
          <w:rStyle w:val="Hyperlink"/>
          <w:sz w:val="12"/>
        </w:rPr>
        <w:t>[vi]</w:t>
      </w:r>
      <w:r w:rsidRPr="00AA3F75">
        <w:rPr>
          <w:sz w:val="12"/>
        </w:rPr>
        <w:fldChar w:fldCharType="end"/>
      </w:r>
      <w:bookmarkEnd w:id="6"/>
      <w:r w:rsidRPr="00AA3F75">
        <w:rPr>
          <w:sz w:val="12"/>
        </w:rPr>
        <w:t xml:space="preserve"> As for the Asia-Pacific region, Trump argued for an overhaul of current U.S. foreign policy: Repudiating the Trans-Pacific Partnership (TPP), a deal negotiated by the Obama administration in 2015 which would bring together twelve major Asia-Pacific economies – excluding China – in the biggest free-trade area to date. Trump puts the TPP on top of the list of multilateral “bad” deals that cause a hemorrhage of American jobs overseas and allow U.S. trade partners to take advantage of America. Trump has vowed to withdraw from TPP on his first day in office.</w:t>
      </w:r>
      <w:bookmarkStart w:id="7" w:name="_ednref7"/>
      <w:r w:rsidRPr="00AA3F75">
        <w:rPr>
          <w:sz w:val="12"/>
        </w:rPr>
        <w:fldChar w:fldCharType="begin"/>
      </w:r>
      <w:r w:rsidRPr="00AA3F75">
        <w:rPr>
          <w:sz w:val="12"/>
        </w:rPr>
        <w:instrText xml:space="preserve"> HYPERLINK "https://irsocietyjcu.com/2017/02/06/u-s-foreign-policy-toward-east-asia-what-to-expect-from-a-trump-presidency/" \l "_edn7" </w:instrText>
      </w:r>
      <w:r w:rsidRPr="00AA3F75">
        <w:rPr>
          <w:sz w:val="12"/>
        </w:rPr>
        <w:fldChar w:fldCharType="separate"/>
      </w:r>
      <w:r w:rsidRPr="00AA3F75">
        <w:rPr>
          <w:rStyle w:val="Hyperlink"/>
          <w:sz w:val="12"/>
        </w:rPr>
        <w:t>[vii]</w:t>
      </w:r>
      <w:r w:rsidRPr="00AA3F75">
        <w:rPr>
          <w:sz w:val="12"/>
        </w:rPr>
        <w:fldChar w:fldCharType="end"/>
      </w:r>
      <w:bookmarkEnd w:id="7"/>
      <w:r w:rsidRPr="00AA3F75">
        <w:rPr>
          <w:sz w:val="12"/>
        </w:rPr>
        <w:t xml:space="preserve"> Toughening American stance vis-à-vis China in both economic and military terms. Trump accused China of dumping exports and of devaluing its currency, the Yuan. At the same time, he criticized the previous administration for adopting a weak and indulgent position vis-à-vis Beijing. Thus, he promised that his administration would bring trade cases against China in U.S. courts and at the World Trade Organization, as well as designate China a “currency manipulator”, and impose heavy tariffs on Chinese goods.</w:t>
      </w:r>
      <w:bookmarkStart w:id="8" w:name="_ednref8"/>
      <w:r w:rsidRPr="00AA3F75">
        <w:rPr>
          <w:sz w:val="12"/>
        </w:rPr>
        <w:fldChar w:fldCharType="begin"/>
      </w:r>
      <w:r w:rsidRPr="00AA3F75">
        <w:rPr>
          <w:sz w:val="12"/>
        </w:rPr>
        <w:instrText xml:space="preserve"> HYPERLINK "https://irsocietyjcu.com/2017/02/06/u-s-foreign-policy-toward-east-asia-what-to-expect-from-a-trump-presidency/" \l "_edn8" </w:instrText>
      </w:r>
      <w:r w:rsidRPr="00AA3F75">
        <w:rPr>
          <w:sz w:val="12"/>
        </w:rPr>
        <w:fldChar w:fldCharType="separate"/>
      </w:r>
      <w:r w:rsidRPr="00AA3F75">
        <w:rPr>
          <w:rStyle w:val="Hyperlink"/>
          <w:sz w:val="12"/>
        </w:rPr>
        <w:t>[viii]</w:t>
      </w:r>
      <w:r w:rsidRPr="00AA3F75">
        <w:rPr>
          <w:sz w:val="12"/>
        </w:rPr>
        <w:fldChar w:fldCharType="end"/>
      </w:r>
      <w:bookmarkEnd w:id="8"/>
      <w:r w:rsidRPr="00AA3F75">
        <w:rPr>
          <w:sz w:val="12"/>
        </w:rPr>
        <w:t xml:space="preserve"> A further promise is to respond to China’s major military expansionism in the East and South China Seas through a larger deployment of troops and navy ships. Renegotiating alliance bargains so that American partners contribute to their own defense. The U.S. has maintained its role of hegemon and security provider through a network of alliances (with Japan, South Korea, Australia and Taiwan, among others). Trump repeatedly criticized U.S. allies in Asia during the campaign, complaining that the United States pays too much to defend Japan and South Korea. The issue of burden sharing is not new to foreign-policy debates, especially with regards to Europe. But with North Korea achieving nuclear capability, Trump’s remarks have been regarded as welcoming an arms race in Northeast Asia: “It’s going to happen anyway. It’s only a question of time.”</w:t>
      </w:r>
      <w:bookmarkStart w:id="9" w:name="_ednref9"/>
      <w:r w:rsidRPr="00AA3F75">
        <w:rPr>
          <w:sz w:val="12"/>
        </w:rPr>
        <w:fldChar w:fldCharType="begin"/>
      </w:r>
      <w:r w:rsidRPr="00AA3F75">
        <w:rPr>
          <w:sz w:val="12"/>
        </w:rPr>
        <w:instrText xml:space="preserve"> HYPERLINK "https://irsocietyjcu.com/2017/02/06/u-s-foreign-policy-toward-east-asia-what-to-expect-from-a-trump-presidency/" \l "_edn9" </w:instrText>
      </w:r>
      <w:r w:rsidRPr="00AA3F75">
        <w:rPr>
          <w:sz w:val="12"/>
        </w:rPr>
        <w:fldChar w:fldCharType="separate"/>
      </w:r>
      <w:r w:rsidRPr="00AA3F75">
        <w:rPr>
          <w:rStyle w:val="Hyperlink"/>
          <w:sz w:val="12"/>
        </w:rPr>
        <w:t>[ix]</w:t>
      </w:r>
      <w:r w:rsidRPr="00AA3F75">
        <w:rPr>
          <w:sz w:val="12"/>
        </w:rPr>
        <w:fldChar w:fldCharType="end"/>
      </w:r>
      <w:bookmarkEnd w:id="9"/>
      <w:r w:rsidRPr="00AA3F75">
        <w:rPr>
          <w:sz w:val="12"/>
        </w:rPr>
        <w:t xml:space="preserve"> These three points suggest that a Trump presidency would carry out a major withdrawal from the Asia-Pacific region, abandoning its strategy of deep engagement.</w:t>
      </w:r>
      <w:bookmarkStart w:id="10" w:name="_ednref10"/>
      <w:r w:rsidRPr="00AA3F75">
        <w:rPr>
          <w:sz w:val="12"/>
        </w:rPr>
        <w:fldChar w:fldCharType="begin"/>
      </w:r>
      <w:r w:rsidRPr="00AA3F75">
        <w:rPr>
          <w:sz w:val="12"/>
        </w:rPr>
        <w:instrText xml:space="preserve"> HYPERLINK "https://irsocietyjcu.com/2017/02/06/u-s-foreign-policy-toward-east-asia-what-to-expect-from-a-trump-presidency/" \l "_edn10" </w:instrText>
      </w:r>
      <w:r w:rsidRPr="00AA3F75">
        <w:rPr>
          <w:sz w:val="12"/>
        </w:rPr>
        <w:fldChar w:fldCharType="separate"/>
      </w:r>
      <w:r w:rsidRPr="00AA3F75">
        <w:rPr>
          <w:rStyle w:val="Hyperlink"/>
          <w:sz w:val="12"/>
        </w:rPr>
        <w:t>[x]</w:t>
      </w:r>
      <w:r w:rsidRPr="00AA3F75">
        <w:rPr>
          <w:sz w:val="12"/>
        </w:rPr>
        <w:fldChar w:fldCharType="end"/>
      </w:r>
      <w:bookmarkEnd w:id="10"/>
      <w:r w:rsidRPr="00AA3F75">
        <w:rPr>
          <w:sz w:val="12"/>
        </w:rPr>
        <w:t xml:space="preserve"> After the unexpected victory in November’s election, however, new questions have been asked about the overall trajectory of Trump’s foreign policy vis-à-vis East Asia: is the new administration going to significantly withdraw the United States from the Western Pacific, given the strategic importance of the region? Was America’s “Pacific Century” an adventure limited to the Obama years, which the new presidency will erase, or is it the slogan of a long-term trend that Trump will uphold? The Trump administration will operate in a scenario marked by an increased Chinese military assertiveness in its near abroad, accompanied by its strong diplomatic and economic power, unresolved territorial disputes in the South and East China Seas, the North Korean nuclear breakthrough and a political-economic balance which no longer overwhelmingly favors the U.S.</w:t>
      </w:r>
      <w:bookmarkStart w:id="11" w:name="_ednref11"/>
      <w:r w:rsidRPr="00AA3F75">
        <w:rPr>
          <w:sz w:val="12"/>
        </w:rPr>
        <w:fldChar w:fldCharType="begin"/>
      </w:r>
      <w:r w:rsidRPr="00AA3F75">
        <w:rPr>
          <w:sz w:val="12"/>
        </w:rPr>
        <w:instrText xml:space="preserve"> HYPERLINK "https://irsocietyjcu.com/2017/02/06/u-s-foreign-policy-toward-east-asia-what-to-expect-from-a-trump-presidency/" \l "_edn11" </w:instrText>
      </w:r>
      <w:r w:rsidRPr="00AA3F75">
        <w:rPr>
          <w:sz w:val="12"/>
        </w:rPr>
        <w:fldChar w:fldCharType="separate"/>
      </w:r>
      <w:r w:rsidRPr="00AA3F75">
        <w:rPr>
          <w:rStyle w:val="Hyperlink"/>
          <w:sz w:val="12"/>
        </w:rPr>
        <w:t>[xi]</w:t>
      </w:r>
      <w:r w:rsidRPr="00AA3F75">
        <w:rPr>
          <w:sz w:val="12"/>
        </w:rPr>
        <w:fldChar w:fldCharType="end"/>
      </w:r>
      <w:bookmarkEnd w:id="11"/>
      <w:r w:rsidRPr="00AA3F75">
        <w:rPr>
          <w:sz w:val="12"/>
        </w:rPr>
        <w:t xml:space="preserve"> The Obama administration responded to the new geopolitical challenges through diplomatic endeavor and multilateral economic engagement, in the form of the TPP. American allies in Asia view the TPP as a symbol of whether the U.S. is committed to the East Asia region: Edward Allen from the Council on Foreign Relations says, “If it fails, it will be seen as a significant U.S. retreat from engagement with Asia.”</w:t>
      </w:r>
      <w:bookmarkStart w:id="12" w:name="_ednref12"/>
      <w:r w:rsidRPr="00AA3F75">
        <w:rPr>
          <w:sz w:val="12"/>
        </w:rPr>
        <w:fldChar w:fldCharType="begin"/>
      </w:r>
      <w:r w:rsidRPr="00AA3F75">
        <w:rPr>
          <w:sz w:val="12"/>
        </w:rPr>
        <w:instrText xml:space="preserve"> HYPERLINK "https://irsocietyjcu.com/2017/02/06/u-s-foreign-policy-toward-east-asia-what-to-expect-from-a-trump-presidency/" \l "_edn12" </w:instrText>
      </w:r>
      <w:r w:rsidRPr="00AA3F75">
        <w:rPr>
          <w:sz w:val="12"/>
        </w:rPr>
        <w:fldChar w:fldCharType="separate"/>
      </w:r>
      <w:r w:rsidRPr="00AA3F75">
        <w:rPr>
          <w:rStyle w:val="Hyperlink"/>
          <w:sz w:val="12"/>
        </w:rPr>
        <w:t>[xii]</w:t>
      </w:r>
      <w:r w:rsidRPr="00AA3F75">
        <w:rPr>
          <w:sz w:val="12"/>
        </w:rPr>
        <w:fldChar w:fldCharType="end"/>
      </w:r>
      <w:bookmarkEnd w:id="12"/>
      <w:r w:rsidRPr="00AA3F75">
        <w:rPr>
          <w:sz w:val="12"/>
        </w:rPr>
        <w:t xml:space="preserve"> Trump manifested his staunch opposition to multilateral free trade agreements, which are to be substituted with bilateral deals in which the U.S. can show its ‘muscles’. Given that the TPP without the U.S. participation is doomed, some analysts have concluded that America is preparing to disengage from the Asia-Pacific.</w:t>
      </w:r>
      <w:bookmarkStart w:id="13" w:name="_ednref13"/>
      <w:r w:rsidRPr="00AA3F75">
        <w:rPr>
          <w:sz w:val="12"/>
        </w:rPr>
        <w:fldChar w:fldCharType="begin"/>
      </w:r>
      <w:r w:rsidRPr="00AA3F75">
        <w:rPr>
          <w:sz w:val="12"/>
        </w:rPr>
        <w:instrText xml:space="preserve"> HYPERLINK "https://irsocietyjcu.com/2017/02/06/u-s-foreign-policy-toward-east-asia-what-to-expect-from-a-trump-presidency/" \l "_edn13" </w:instrText>
      </w:r>
      <w:r w:rsidRPr="00AA3F75">
        <w:rPr>
          <w:sz w:val="12"/>
        </w:rPr>
        <w:fldChar w:fldCharType="separate"/>
      </w:r>
      <w:r w:rsidRPr="00AA3F75">
        <w:rPr>
          <w:rStyle w:val="Hyperlink"/>
          <w:sz w:val="12"/>
        </w:rPr>
        <w:t>[xiii]</w:t>
      </w:r>
      <w:r w:rsidRPr="00AA3F75">
        <w:rPr>
          <w:sz w:val="12"/>
        </w:rPr>
        <w:fldChar w:fldCharType="end"/>
      </w:r>
      <w:bookmarkEnd w:id="13"/>
      <w:r w:rsidRPr="00AA3F75">
        <w:rPr>
          <w:sz w:val="12"/>
        </w:rPr>
        <w:t xml:space="preserve"> This conclusion fails to take into account the U.S. long-term military commitment to East Asia that the new administration will maintain. The United States retains a strong naval and troop presence in the Western Pacific since the end of WWII. Trump rightly points out that American military forces have been reduced during the Obama administration, and in the Asia-Pacific the reduction of forces happened during China’s construction of a military arsenal in the South China Sea. President Obama relied on economic and soft power to balance China: Ash Carter, Obama’s defense secretary, asserted that passing TPP is as “important to me as another aircraft carrier.”</w:t>
      </w:r>
      <w:bookmarkStart w:id="14" w:name="_ednref14"/>
      <w:r w:rsidRPr="00AA3F75">
        <w:rPr>
          <w:sz w:val="12"/>
        </w:rPr>
        <w:fldChar w:fldCharType="begin"/>
      </w:r>
      <w:r w:rsidRPr="00AA3F75">
        <w:rPr>
          <w:sz w:val="12"/>
        </w:rPr>
        <w:instrText xml:space="preserve"> HYPERLINK "https://irsocietyjcu.com/2017/02/06/u-s-foreign-policy-toward-east-asia-what-to-expect-from-a-trump-presidency/" \l "_edn14" </w:instrText>
      </w:r>
      <w:r w:rsidRPr="00AA3F75">
        <w:rPr>
          <w:sz w:val="12"/>
        </w:rPr>
        <w:fldChar w:fldCharType="separate"/>
      </w:r>
      <w:r w:rsidRPr="00AA3F75">
        <w:rPr>
          <w:rStyle w:val="Hyperlink"/>
          <w:sz w:val="12"/>
        </w:rPr>
        <w:t>[xiv]</w:t>
      </w:r>
      <w:r w:rsidRPr="00AA3F75">
        <w:rPr>
          <w:sz w:val="12"/>
        </w:rPr>
        <w:fldChar w:fldCharType="end"/>
      </w:r>
      <w:bookmarkEnd w:id="14"/>
      <w:r w:rsidRPr="00AA3F75">
        <w:rPr>
          <w:sz w:val="12"/>
        </w:rPr>
        <w:t xml:space="preserve"> While America increased both its economic and diplomatic presence, a “gradual erosion of U.S. air and naval dominance in the western Pacific” took place.</w:t>
      </w:r>
      <w:bookmarkStart w:id="15" w:name="_ednref15"/>
      <w:r w:rsidRPr="00AA3F75">
        <w:rPr>
          <w:sz w:val="12"/>
        </w:rPr>
        <w:fldChar w:fldCharType="begin"/>
      </w:r>
      <w:r w:rsidRPr="00AA3F75">
        <w:rPr>
          <w:sz w:val="12"/>
        </w:rPr>
        <w:instrText xml:space="preserve"> HYPERLINK "https://irsocietyjcu.com/2017/02/06/u-s-foreign-policy-toward-east-asia-what-to-expect-from-a-trump-presidency/" \l "_edn15" </w:instrText>
      </w:r>
      <w:r w:rsidRPr="00AA3F75">
        <w:rPr>
          <w:sz w:val="12"/>
        </w:rPr>
        <w:fldChar w:fldCharType="separate"/>
      </w:r>
      <w:r w:rsidRPr="00AA3F75">
        <w:rPr>
          <w:rStyle w:val="Hyperlink"/>
          <w:sz w:val="12"/>
        </w:rPr>
        <w:t>[xv]</w:t>
      </w:r>
      <w:r w:rsidRPr="00AA3F75">
        <w:rPr>
          <w:sz w:val="12"/>
        </w:rPr>
        <w:fldChar w:fldCharType="end"/>
      </w:r>
      <w:bookmarkEnd w:id="15"/>
      <w:r w:rsidRPr="00AA3F75">
        <w:rPr>
          <w:sz w:val="12"/>
        </w:rPr>
        <w:t xml:space="preserve"> The U.S. naval force is now made up of 274 ships, the smallest since World War I. Democrats and Republicans from the National Defense Panel have expressed concern at the Navy’s reduced size. Analyst Seth Cropsey reckons that these cuts in troops and ships are reducing America’s deterrent power and undermining its ability to face off challenges, especially in East Asian shores.</w:t>
      </w:r>
      <w:bookmarkStart w:id="16" w:name="_ednref16"/>
      <w:r w:rsidRPr="00AA3F75">
        <w:rPr>
          <w:sz w:val="12"/>
        </w:rPr>
        <w:fldChar w:fldCharType="begin"/>
      </w:r>
      <w:r w:rsidRPr="00AA3F75">
        <w:rPr>
          <w:sz w:val="12"/>
        </w:rPr>
        <w:instrText xml:space="preserve"> HYPERLINK "https://irsocietyjcu.com/2017/02/06/u-s-foreign-policy-toward-east-asia-what-to-expect-from-a-trump-presidency/" \l "_edn16" </w:instrText>
      </w:r>
      <w:r w:rsidRPr="00AA3F75">
        <w:rPr>
          <w:sz w:val="12"/>
        </w:rPr>
        <w:fldChar w:fldCharType="separate"/>
      </w:r>
      <w:r w:rsidRPr="00AA3F75">
        <w:rPr>
          <w:rStyle w:val="Hyperlink"/>
          <w:sz w:val="12"/>
        </w:rPr>
        <w:t>[xvi]</w:t>
      </w:r>
      <w:r w:rsidRPr="00AA3F75">
        <w:rPr>
          <w:sz w:val="12"/>
        </w:rPr>
        <w:fldChar w:fldCharType="end"/>
      </w:r>
      <w:bookmarkEnd w:id="16"/>
      <w:r w:rsidRPr="00AA3F75">
        <w:rPr>
          <w:sz w:val="12"/>
        </w:rPr>
        <w:t xml:space="preserve"> Under Trump, we will likely see a reversed trend: the U.S. forces in East Asia will increase, replacing Obama’s economic-diplomatic effort with a renewed reliance on hard power. Trump’s declared plan is to expand the size of the Navy to 350 ships, a fleet in line with Cropsey’s suggestions and with the up to 346 ships endorsed by the bipartisan National Defense Panel.</w:t>
      </w:r>
      <w:bookmarkStart w:id="17" w:name="_ednref17"/>
      <w:r w:rsidRPr="00AA3F75">
        <w:rPr>
          <w:sz w:val="12"/>
        </w:rPr>
        <w:fldChar w:fldCharType="begin"/>
      </w:r>
      <w:r w:rsidRPr="00AA3F75">
        <w:rPr>
          <w:sz w:val="12"/>
        </w:rPr>
        <w:instrText xml:space="preserve"> HYPERLINK "https://irsocietyjcu.com/2017/02/06/u-s-foreign-policy-toward-east-asia-what-to-expect-from-a-trump-presidency/" \l "_edn17" </w:instrText>
      </w:r>
      <w:r w:rsidRPr="00AA3F75">
        <w:rPr>
          <w:sz w:val="12"/>
        </w:rPr>
        <w:fldChar w:fldCharType="separate"/>
      </w:r>
      <w:r w:rsidRPr="00AA3F75">
        <w:rPr>
          <w:rStyle w:val="Hyperlink"/>
          <w:sz w:val="12"/>
        </w:rPr>
        <w:t>[xvii]</w:t>
      </w:r>
      <w:r w:rsidRPr="00AA3F75">
        <w:rPr>
          <w:sz w:val="12"/>
        </w:rPr>
        <w:fldChar w:fldCharType="end"/>
      </w:r>
      <w:bookmarkEnd w:id="17"/>
      <w:r w:rsidRPr="00AA3F75">
        <w:rPr>
          <w:sz w:val="12"/>
        </w:rPr>
        <w:t xml:space="preserve"> The plan to expand American military presence overseas suggests that the United States under Trump will remain deeply involved in East Asian affairs. The perspective increase in military commitment has consequences for the status of American alliances in Asia. South Korea and Japan proved very worried after Trump’s remarks that Asian allies should provide for their own security and defense. Japan’s President Shinzo Abe was the first foreign leader to meet with Trump two weeks after his victory, on behalf of the concerned American allies. Mr. Abe afterward said their meeting at Trump Tower convinced him that the President-elect was a leader “whom I can have great confidence in.”</w:t>
      </w:r>
      <w:bookmarkStart w:id="18" w:name="_ednref18"/>
      <w:r w:rsidRPr="00AA3F75">
        <w:rPr>
          <w:sz w:val="12"/>
        </w:rPr>
        <w:fldChar w:fldCharType="begin"/>
      </w:r>
      <w:r w:rsidRPr="00AA3F75">
        <w:rPr>
          <w:sz w:val="12"/>
        </w:rPr>
        <w:instrText xml:space="preserve"> HYPERLINK "https://irsocietyjcu.com/2017/02/06/u-s-foreign-policy-toward-east-asia-what-to-expect-from-a-trump-presidency/" \l "_edn18" </w:instrText>
      </w:r>
      <w:r w:rsidRPr="00AA3F75">
        <w:rPr>
          <w:sz w:val="12"/>
        </w:rPr>
        <w:fldChar w:fldCharType="separate"/>
      </w:r>
      <w:r w:rsidRPr="00AA3F75">
        <w:rPr>
          <w:rStyle w:val="Hyperlink"/>
          <w:sz w:val="12"/>
        </w:rPr>
        <w:t>[xviii]</w:t>
      </w:r>
      <w:r w:rsidRPr="00AA3F75">
        <w:rPr>
          <w:sz w:val="12"/>
        </w:rPr>
        <w:fldChar w:fldCharType="end"/>
      </w:r>
      <w:bookmarkEnd w:id="18"/>
      <w:r w:rsidRPr="00AA3F75">
        <w:rPr>
          <w:sz w:val="12"/>
        </w:rPr>
        <w:t xml:space="preserve"> This reassuring answer hints that Trump’s words during the campaign were more extreme than his true intentions: the United States will remain committed to the protection of its allies in Asia. Although we might expect an increase in the allies’ defense budget (which has been taking place for years, regardless of the American election’s outcome), the prospect of an increased U.S. military presence under Trump will reassure Seoul, Tokyo and Canberra. Trump’s advisors Peter Navarro and Alexander Gray called U.S. alliances in Asia “bedrocks of stability in the region” and wrote that “the Trump naval program will reassure our allies that the United States remains committed in the long term to its traditional role as guarantor of the liberal order in Asia.”</w:t>
      </w:r>
      <w:bookmarkStart w:id="19" w:name="_ednref19"/>
      <w:r w:rsidRPr="00AA3F75">
        <w:rPr>
          <w:sz w:val="12"/>
        </w:rPr>
        <w:fldChar w:fldCharType="begin"/>
      </w:r>
      <w:r w:rsidRPr="00AA3F75">
        <w:rPr>
          <w:sz w:val="12"/>
        </w:rPr>
        <w:instrText xml:space="preserve"> HYPERLINK "https://irsocietyjcu.com/2017/02/06/u-s-foreign-policy-toward-east-asia-what-to-expect-from-a-trump-presidency/" \l "_edn19" </w:instrText>
      </w:r>
      <w:r w:rsidRPr="00AA3F75">
        <w:rPr>
          <w:sz w:val="12"/>
        </w:rPr>
        <w:fldChar w:fldCharType="separate"/>
      </w:r>
      <w:r w:rsidRPr="00AA3F75">
        <w:rPr>
          <w:rStyle w:val="Hyperlink"/>
          <w:sz w:val="12"/>
        </w:rPr>
        <w:t>[xix]</w:t>
      </w:r>
      <w:r w:rsidRPr="00AA3F75">
        <w:rPr>
          <w:sz w:val="12"/>
        </w:rPr>
        <w:fldChar w:fldCharType="end"/>
      </w:r>
      <w:bookmarkEnd w:id="19"/>
      <w:r w:rsidRPr="00AA3F75">
        <w:rPr>
          <w:sz w:val="12"/>
        </w:rPr>
        <w:t xml:space="preserve"> Not all U.S. partners were satisfied with the Obama administration’s alleged commitment to Asia. The Philippines’ President Rodrigo Duterte harshly criticized Obama and in 2016 assumed a pro-China, anti-U.S. position. The Philippines’ bandwagoning happened after an international ruling that condemned China for its illicit territorial claims in the South China Sea, as Washington was unable to provide credible security guarantees to the challenge of China’s military expansionism. This led one analyst to observe: “American allies and partners in the region have been disheartened by a foreign policy that has veered from feckless to mendacious.”</w:t>
      </w:r>
      <w:bookmarkStart w:id="20" w:name="_ednref20"/>
      <w:r w:rsidRPr="00AA3F75">
        <w:rPr>
          <w:sz w:val="12"/>
        </w:rPr>
        <w:fldChar w:fldCharType="begin"/>
      </w:r>
      <w:r w:rsidRPr="00AA3F75">
        <w:rPr>
          <w:sz w:val="12"/>
        </w:rPr>
        <w:instrText xml:space="preserve"> HYPERLINK "https://irsocietyjcu.com/2017/02/06/u-s-foreign-policy-toward-east-asia-what-to-expect-from-a-trump-presidency/" \l "_edn20" </w:instrText>
      </w:r>
      <w:r w:rsidRPr="00AA3F75">
        <w:rPr>
          <w:sz w:val="12"/>
        </w:rPr>
        <w:fldChar w:fldCharType="separate"/>
      </w:r>
      <w:r w:rsidRPr="00AA3F75">
        <w:rPr>
          <w:rStyle w:val="Hyperlink"/>
          <w:sz w:val="12"/>
        </w:rPr>
        <w:t>[xx]</w:t>
      </w:r>
      <w:r w:rsidRPr="00AA3F75">
        <w:rPr>
          <w:sz w:val="12"/>
        </w:rPr>
        <w:fldChar w:fldCharType="end"/>
      </w:r>
      <w:bookmarkEnd w:id="20"/>
      <w:r w:rsidRPr="00AA3F75">
        <w:rPr>
          <w:sz w:val="12"/>
        </w:rPr>
        <w:t xml:space="preserve"> This is probably an exaggerated critique of Obama’s Asian policy, but it does reflect the rising level of threat in East Asia to which the U.S. responded only diplomatically, without reassuring all its allies. A militarily active United States under Trump will perhaps recover the strained relations with the Philippines. U.S.-China relations will be the decisive aspect of U.S. foreign policy for the stability the Asia-Pacific. China has been the main foreign policy target of Trump’s campaign speeches, more than Mexico or ISIS: “China is waging an economic war on us” was a typical slogan. Under his presidency, the United States will likely adopt a tougher stance in trade relations with Beijing.</w:t>
      </w:r>
      <w:bookmarkStart w:id="21" w:name="_ednref21"/>
      <w:r w:rsidRPr="00AA3F75">
        <w:rPr>
          <w:sz w:val="12"/>
        </w:rPr>
        <w:fldChar w:fldCharType="begin"/>
      </w:r>
      <w:r w:rsidRPr="00AA3F75">
        <w:rPr>
          <w:sz w:val="12"/>
        </w:rPr>
        <w:instrText xml:space="preserve"> HYPERLINK "https://irsocietyjcu.com/2017/02/06/u-s-foreign-policy-toward-east-asia-what-to-expect-from-a-trump-presidency/" \l "_edn21" </w:instrText>
      </w:r>
      <w:r w:rsidRPr="00AA3F75">
        <w:rPr>
          <w:sz w:val="12"/>
        </w:rPr>
        <w:fldChar w:fldCharType="separate"/>
      </w:r>
      <w:r w:rsidRPr="00AA3F75">
        <w:rPr>
          <w:rStyle w:val="Hyperlink"/>
          <w:sz w:val="12"/>
        </w:rPr>
        <w:t>[xxi]</w:t>
      </w:r>
      <w:r w:rsidRPr="00AA3F75">
        <w:rPr>
          <w:sz w:val="12"/>
        </w:rPr>
        <w:fldChar w:fldCharType="end"/>
      </w:r>
      <w:bookmarkEnd w:id="21"/>
      <w:r w:rsidRPr="00AA3F75">
        <w:rPr>
          <w:sz w:val="12"/>
        </w:rPr>
        <w:t xml:space="preserve"> But rather than filing more reports to the WTO against China’s alleged dumping, which the Dispute Settlement mechanisms seldom considers, the new Presidency will seek to lower corporate tax and renegotiate trade deals, boosting American competition against China in Asia and around the world. The President-elect has already escalated tensions with China not on economic, but on diplomatic issues: he violated a long-standing agreement on the non-recognition of Taiwan as an independent state by accepting a congratulatory phone call from Taiwan’s President Tsai Ing-wen.</w:t>
      </w:r>
      <w:bookmarkStart w:id="22" w:name="_ednref22"/>
      <w:r w:rsidRPr="00AA3F75">
        <w:rPr>
          <w:sz w:val="12"/>
        </w:rPr>
        <w:fldChar w:fldCharType="begin"/>
      </w:r>
      <w:r w:rsidRPr="00AA3F75">
        <w:rPr>
          <w:sz w:val="12"/>
        </w:rPr>
        <w:instrText xml:space="preserve"> HYPERLINK "https://irsocietyjcu.com/2017/02/06/u-s-foreign-policy-toward-east-asia-what-to-expect-from-a-trump-presidency/" \l "_edn22" </w:instrText>
      </w:r>
      <w:r w:rsidRPr="00AA3F75">
        <w:rPr>
          <w:sz w:val="12"/>
        </w:rPr>
        <w:fldChar w:fldCharType="separate"/>
      </w:r>
      <w:r w:rsidRPr="00AA3F75">
        <w:rPr>
          <w:rStyle w:val="Hyperlink"/>
          <w:sz w:val="12"/>
        </w:rPr>
        <w:t>[xxii]</w:t>
      </w:r>
      <w:r w:rsidRPr="00AA3F75">
        <w:rPr>
          <w:sz w:val="12"/>
        </w:rPr>
        <w:fldChar w:fldCharType="end"/>
      </w:r>
      <w:bookmarkEnd w:id="22"/>
      <w:r w:rsidRPr="00AA3F75">
        <w:rPr>
          <w:sz w:val="12"/>
        </w:rPr>
        <w:t xml:space="preserve"> Beijing, already annoyed by Tsai’s rejection of the “One China” paradigm, accuses Washington of violating its promise to officially treat Taiwan as a rebel province of China. Trump reacted to the allegation by challenging the “One China” policy, a paradigm which has been followed by U.S. administrations in more than two decades: “I don’t know why we have to be bound by a One China policy unless we make a deal with China having to do with other things, including trade.”</w:t>
      </w:r>
      <w:bookmarkStart w:id="23" w:name="_ednref23"/>
      <w:r w:rsidRPr="00AA3F75">
        <w:rPr>
          <w:sz w:val="12"/>
        </w:rPr>
        <w:fldChar w:fldCharType="begin"/>
      </w:r>
      <w:r w:rsidRPr="00AA3F75">
        <w:rPr>
          <w:sz w:val="12"/>
        </w:rPr>
        <w:instrText xml:space="preserve"> HYPERLINK "https://irsocietyjcu.com/2017/02/06/u-s-foreign-policy-toward-east-asia-what-to-expect-from-a-trump-presidency/" \l "_edn23" </w:instrText>
      </w:r>
      <w:r w:rsidRPr="00AA3F75">
        <w:rPr>
          <w:sz w:val="12"/>
        </w:rPr>
        <w:fldChar w:fldCharType="separate"/>
      </w:r>
      <w:r w:rsidRPr="00AA3F75">
        <w:rPr>
          <w:rStyle w:val="Hyperlink"/>
          <w:sz w:val="12"/>
        </w:rPr>
        <w:t>[xxiii]</w:t>
      </w:r>
      <w:r w:rsidRPr="00AA3F75">
        <w:rPr>
          <w:sz w:val="12"/>
        </w:rPr>
        <w:fldChar w:fldCharType="end"/>
      </w:r>
      <w:bookmarkEnd w:id="23"/>
      <w:r w:rsidRPr="00AA3F75">
        <w:rPr>
          <w:sz w:val="12"/>
        </w:rPr>
        <w:t xml:space="preserve"> </w:t>
      </w:r>
      <w:r w:rsidRPr="00AA3F75">
        <w:rPr>
          <w:b/>
          <w:u w:val="single"/>
        </w:rPr>
        <w:t>Trump’s foreign policy strategy will likely be one of offshore balancing, which as previously said calls from a U.S. withdrawal from areas in which no clear hegemon is in sight</w:t>
      </w:r>
      <w:r w:rsidRPr="00AA3F75">
        <w:rPr>
          <w:sz w:val="12"/>
        </w:rPr>
        <w:t>. Given the rise of China, however, prominent advocates of offshore balancing believe that the U.S. should remain engaged in Asia-Pacific to contain the only potential rival to their power in Asia and beyond.</w:t>
      </w:r>
      <w:bookmarkStart w:id="24" w:name="_ednref24"/>
      <w:r w:rsidRPr="00AA3F75">
        <w:rPr>
          <w:sz w:val="12"/>
        </w:rPr>
        <w:fldChar w:fldCharType="begin"/>
      </w:r>
      <w:r w:rsidRPr="00AA3F75">
        <w:rPr>
          <w:sz w:val="12"/>
        </w:rPr>
        <w:instrText xml:space="preserve"> HYPERLINK "https://irsocietyjcu.com/2017/02/06/u-s-foreign-policy-toward-east-asia-what-to-expect-from-a-trump-presidency/" \l "_edn24" </w:instrText>
      </w:r>
      <w:r w:rsidRPr="00AA3F75">
        <w:rPr>
          <w:sz w:val="12"/>
        </w:rPr>
        <w:fldChar w:fldCharType="separate"/>
      </w:r>
      <w:r w:rsidRPr="00AA3F75">
        <w:rPr>
          <w:rStyle w:val="Hyperlink"/>
          <w:sz w:val="12"/>
        </w:rPr>
        <w:t>[xxiv]</w:t>
      </w:r>
      <w:r w:rsidRPr="00AA3F75">
        <w:rPr>
          <w:sz w:val="12"/>
        </w:rPr>
        <w:fldChar w:fldCharType="end"/>
      </w:r>
      <w:bookmarkEnd w:id="24"/>
      <w:r w:rsidRPr="00AA3F75">
        <w:rPr>
          <w:sz w:val="12"/>
        </w:rPr>
        <w:t xml:space="preserve"> </w:t>
      </w:r>
      <w:r w:rsidRPr="00AA3F75">
        <w:rPr>
          <w:u w:val="single"/>
        </w:rPr>
        <w:t>Trump’s campaign website stated that he would “discourage Chinese adventurism that imperils American interests in Asia and shows our strength as we begin renegotiating our trading relationship with China</w:t>
      </w:r>
      <w:r w:rsidRPr="00AA3F75">
        <w:rPr>
          <w:sz w:val="12"/>
        </w:rPr>
        <w:t>. A strong military presence will be a clear signal to China and other nations in Asia and around the world that America is back in the global leadership business.”</w:t>
      </w:r>
      <w:bookmarkStart w:id="25" w:name="_ednref25"/>
      <w:r w:rsidRPr="00AA3F75">
        <w:rPr>
          <w:sz w:val="12"/>
        </w:rPr>
        <w:fldChar w:fldCharType="begin"/>
      </w:r>
      <w:r w:rsidRPr="00AA3F75">
        <w:rPr>
          <w:sz w:val="12"/>
        </w:rPr>
        <w:instrText xml:space="preserve"> HYPERLINK "https://irsocietyjcu.com/2017/02/06/u-s-foreign-policy-toward-east-asia-what-to-expect-from-a-trump-presidency/" \l "_edn25" </w:instrText>
      </w:r>
      <w:r w:rsidRPr="00AA3F75">
        <w:rPr>
          <w:sz w:val="12"/>
        </w:rPr>
        <w:fldChar w:fldCharType="separate"/>
      </w:r>
      <w:r w:rsidRPr="00AA3F75">
        <w:rPr>
          <w:rStyle w:val="Hyperlink"/>
          <w:sz w:val="12"/>
        </w:rPr>
        <w:t>[xxv]</w:t>
      </w:r>
      <w:r w:rsidRPr="00AA3F75">
        <w:rPr>
          <w:sz w:val="12"/>
        </w:rPr>
        <w:fldChar w:fldCharType="end"/>
      </w:r>
      <w:bookmarkEnd w:id="25"/>
      <w:r w:rsidRPr="00AA3F75">
        <w:rPr>
          <w:sz w:val="12"/>
        </w:rPr>
        <w:t xml:space="preserve"> </w:t>
      </w:r>
      <w:r w:rsidRPr="00AA3F75">
        <w:rPr>
          <w:u w:val="single"/>
        </w:rPr>
        <w:t>Trump’s nominee for Secretary of State, Rex Tillerson, seems to agree on a more aggressive U.S. posture against China</w:t>
      </w:r>
      <w:r w:rsidRPr="00AA3F75">
        <w:rPr>
          <w:sz w:val="12"/>
        </w:rPr>
        <w:t>. As he told his Senate confirmation hearing in response to a question on the South China Sea, “We’re going to have to send China a clear signal that, first, the island-building stops and, second, your access to those islands also is not going to be allowed.”</w:t>
      </w:r>
      <w:bookmarkStart w:id="26" w:name="_ednref26"/>
      <w:r w:rsidRPr="00AA3F75">
        <w:rPr>
          <w:sz w:val="12"/>
        </w:rPr>
        <w:fldChar w:fldCharType="begin"/>
      </w:r>
      <w:r w:rsidRPr="00AA3F75">
        <w:rPr>
          <w:sz w:val="12"/>
        </w:rPr>
        <w:instrText xml:space="preserve"> HYPERLINK "https://irsocietyjcu.com/2017/02/06/u-s-foreign-policy-toward-east-asia-what-to-expect-from-a-trump-presidency/" \l "_edn26" </w:instrText>
      </w:r>
      <w:r w:rsidRPr="00AA3F75">
        <w:rPr>
          <w:sz w:val="12"/>
        </w:rPr>
        <w:fldChar w:fldCharType="separate"/>
      </w:r>
      <w:r w:rsidRPr="00AA3F75">
        <w:rPr>
          <w:rStyle w:val="Hyperlink"/>
          <w:sz w:val="12"/>
        </w:rPr>
        <w:t>[xxvi]</w:t>
      </w:r>
      <w:r w:rsidRPr="00AA3F75">
        <w:rPr>
          <w:sz w:val="12"/>
        </w:rPr>
        <w:fldChar w:fldCharType="end"/>
      </w:r>
      <w:bookmarkEnd w:id="26"/>
    </w:p>
    <w:p w:rsidR="00526336" w:rsidRPr="00B74827" w:rsidRDefault="00526336" w:rsidP="00526336"/>
    <w:p w:rsidR="00526336" w:rsidRPr="007B3D5A" w:rsidRDefault="00526336" w:rsidP="00526336">
      <w:pPr>
        <w:pStyle w:val="Heading4"/>
      </w:pPr>
      <w:r>
        <w:t>Trump will adopt offshore balancing</w:t>
      </w:r>
    </w:p>
    <w:p w:rsidR="00526336" w:rsidRPr="007C7E8A" w:rsidRDefault="00526336" w:rsidP="00526336">
      <w:r w:rsidRPr="007C7E8A">
        <w:rPr>
          <w:b/>
        </w:rPr>
        <w:t>Lukin</w:t>
      </w:r>
      <w:r w:rsidRPr="007C7E8A">
        <w:t> </w:t>
      </w:r>
      <w:r>
        <w:t>12-9-</w:t>
      </w:r>
      <w:r w:rsidRPr="007C7E8A">
        <w:rPr>
          <w:b/>
        </w:rPr>
        <w:t>16</w:t>
      </w:r>
    </w:p>
    <w:p w:rsidR="00526336" w:rsidRPr="007C7E8A" w:rsidRDefault="00526336" w:rsidP="00526336">
      <w:r w:rsidRPr="007C7E8A">
        <w:t xml:space="preserve">(Artyom Lukin is Associate Professor at the School of Regional and International Studies, Far Eastern Federal University, Vladivosto. “What does Trump and Putin relationship mean for Asia?” </w:t>
      </w:r>
      <w:hyperlink r:id="rId140" w:history="1">
        <w:r w:rsidRPr="00DF18DB">
          <w:rPr>
            <w:rStyle w:val="Hyperlink"/>
          </w:rPr>
          <w:t>http://www.dailymirror.lk/article/What-does-Trump-and-Putin-relationship-mean-for-Asia--120443.html</w:t>
        </w:r>
      </w:hyperlink>
      <w:r>
        <w:t>) mba-alb</w:t>
      </w:r>
    </w:p>
    <w:p w:rsidR="00526336" w:rsidRPr="007B3D5A" w:rsidRDefault="00526336" w:rsidP="00526336">
      <w:pPr>
        <w:rPr>
          <w:u w:val="single"/>
        </w:rPr>
      </w:pPr>
      <w:r w:rsidRPr="007B3D5A">
        <w:rPr>
          <w:b/>
          <w:u w:val="single"/>
        </w:rPr>
        <w:t>Trump’s views appear to be close to offshore balancing</w:t>
      </w:r>
      <w:r w:rsidRPr="007B3D5A">
        <w:t xml:space="preserve">, a concept promoted by American realist thinkers such as Christopher Layne and Steven Walt. </w:t>
      </w:r>
      <w:r w:rsidRPr="007B3D5A">
        <w:rPr>
          <w:u w:val="single"/>
        </w:rPr>
        <w:t>The offshore balancing grand strategy calls for eschewing costly onshore commitments and getting other states to do more for their own security.</w:t>
      </w:r>
      <w:r w:rsidRPr="007B3D5A">
        <w:t xml:space="preserve"> </w:t>
      </w:r>
      <w:r w:rsidRPr="007B3D5A">
        <w:rPr>
          <w:u w:val="single"/>
        </w:rPr>
        <w:t>Offshore balancing emphasises that the current US policy of maintaining global primacy is unsustainable because it can lead to imperial overstretch.</w:t>
      </w:r>
      <w:r w:rsidRPr="007B3D5A">
        <w:t xml:space="preserve"> Instead, </w:t>
      </w:r>
      <w:r w:rsidRPr="007B3D5A">
        <w:rPr>
          <w:u w:val="single"/>
        </w:rPr>
        <w:t>it envisions a multipolar system in which the United States will still be the strongest player</w:t>
      </w:r>
      <w:r w:rsidRPr="007B3D5A">
        <w:t xml:space="preserve">, although not a preponderant and overbearing one. </w:t>
      </w:r>
      <w:r w:rsidRPr="007B3D5A">
        <w:rPr>
          <w:u w:val="single"/>
        </w:rPr>
        <w:t>Offshore balancing also stresses that the US’ comparative strategic advantages rest in naval and air power. This is very much in line with Trump’s stated desire to build up the US naval forces.</w:t>
      </w:r>
    </w:p>
    <w:p w:rsidR="00526336" w:rsidRPr="00B772BD" w:rsidRDefault="00526336" w:rsidP="00526336">
      <w:pPr>
        <w:pStyle w:val="Heading4"/>
      </w:pPr>
      <w:r>
        <w:t>Trump will shift to offshore balancing</w:t>
      </w:r>
    </w:p>
    <w:p w:rsidR="00526336" w:rsidRDefault="00526336" w:rsidP="00526336">
      <w:r w:rsidRPr="00C42B3E">
        <w:rPr>
          <w:b/>
        </w:rPr>
        <w:t>Lam</w:t>
      </w:r>
      <w:r>
        <w:t xml:space="preserve"> 9-22-</w:t>
      </w:r>
      <w:r w:rsidRPr="00C42B3E">
        <w:rPr>
          <w:b/>
        </w:rPr>
        <w:t>16</w:t>
      </w:r>
      <w:r>
        <w:t xml:space="preserve"> </w:t>
      </w:r>
    </w:p>
    <w:p w:rsidR="00526336" w:rsidRPr="00C42B3E" w:rsidRDefault="00526336" w:rsidP="00526336">
      <w:r>
        <w:t xml:space="preserve">(Danny Lam- independent consultant based in Calgary. </w:t>
      </w:r>
      <w:r w:rsidRPr="002E7616">
        <w:rPr>
          <w:b/>
          <w:u w:val="single"/>
        </w:rPr>
        <w:t>“Offshore Balancing Emerging as Donald J. Trump’s Strategy for Global Defense</w:t>
      </w:r>
      <w:r>
        <w:t>”</w:t>
      </w:r>
      <w:r w:rsidRPr="00C42B3E">
        <w:t xml:space="preserve"> </w:t>
      </w:r>
      <w:hyperlink r:id="rId141" w:history="1">
        <w:r w:rsidRPr="00DF18DB">
          <w:rPr>
            <w:rStyle w:val="Hyperlink"/>
          </w:rPr>
          <w:t>http://www.sldforum.com/2016/09/offshore-balancing-emerging-as-donald-j-trumps-strategy-for-global-defense/</w:t>
        </w:r>
      </w:hyperlink>
      <w:r>
        <w:t>) mba-alb</w:t>
      </w:r>
    </w:p>
    <w:p w:rsidR="00526336" w:rsidRPr="003A21F7" w:rsidRDefault="00526336" w:rsidP="00526336">
      <w:pPr>
        <w:rPr>
          <w:sz w:val="12"/>
        </w:rPr>
      </w:pPr>
      <w:r w:rsidRPr="00B772BD">
        <w:rPr>
          <w:u w:val="single"/>
        </w:rPr>
        <w:t>Donald Trump stressed the importance of allies spending more.</w:t>
      </w:r>
      <w:r w:rsidRPr="003A21F7">
        <w:rPr>
          <w:sz w:val="12"/>
        </w:rPr>
        <w:t xml:space="preserve"> </w:t>
      </w:r>
      <w:r w:rsidRPr="00A966AD">
        <w:rPr>
          <w:u w:val="single"/>
        </w:rPr>
        <w:t>He has made explicit what has US policy been</w:t>
      </w:r>
      <w:r w:rsidRPr="003A21F7">
        <w:rPr>
          <w:sz w:val="12"/>
        </w:rPr>
        <w:t xml:space="preserve"> at least since Russia invaded Crimea: </w:t>
      </w:r>
      <w:r w:rsidRPr="00A966AD">
        <w:rPr>
          <w:u w:val="single"/>
        </w:rPr>
        <w:t>that NATO and other allies cannot continue their post-cold war pattern of underspending on defense and letting the US carry the burden</w:t>
      </w:r>
      <w:r w:rsidRPr="003A21F7">
        <w:rPr>
          <w:sz w:val="12"/>
        </w:rPr>
        <w:t xml:space="preserve">. </w:t>
      </w:r>
      <w:r w:rsidRPr="00A35BB3">
        <w:rPr>
          <w:u w:val="single"/>
        </w:rPr>
        <w:t xml:space="preserve">The old formula </w:t>
      </w:r>
      <w:r w:rsidRPr="003A21F7">
        <w:rPr>
          <w:sz w:val="12"/>
        </w:rPr>
        <w:t xml:space="preserve">where the US military provided most of the forces and paid the bills, allies provided access for bases, </w:t>
      </w:r>
      <w:r w:rsidRPr="00A35BB3">
        <w:rPr>
          <w:u w:val="single"/>
        </w:rPr>
        <w:t>is</w:t>
      </w:r>
      <w:r w:rsidRPr="003A21F7">
        <w:rPr>
          <w:sz w:val="12"/>
        </w:rPr>
        <w:t xml:space="preserve"> generally </w:t>
      </w:r>
      <w:r w:rsidRPr="00A35BB3">
        <w:rPr>
          <w:u w:val="single"/>
        </w:rPr>
        <w:t>regarded as outdated in the defense community.</w:t>
      </w:r>
      <w:r w:rsidRPr="003A21F7">
        <w:rPr>
          <w:sz w:val="12"/>
        </w:rPr>
        <w:t xml:space="preserve"> Time and time again, successive Administrations have pressed allies on this issue in private and public; received public commitments like the NATO Wales Summit Declaration in 2014, only to have allies abandon the commitment: “We agree to reverse the trend of declining defence budgets” and get off scot free aside from a discrete and mostly private tongue lashing that has no discernable effect on behavior. Likewise, in Asia, Japan </w:t>
      </w:r>
      <w:r w:rsidRPr="00A35BB3">
        <w:rPr>
          <w:u w:val="single"/>
        </w:rPr>
        <w:t>failure to rapidly ramp up defense spending in the face of growing threats from North Korea, China and Russia is a growing concern.</w:t>
      </w:r>
      <w:r w:rsidRPr="003A21F7">
        <w:rPr>
          <w:sz w:val="12"/>
        </w:rPr>
        <w:t xml:space="preserve"> President Trump will no doubt appoint a Secretary of State and Secretary of Defense that will be tasked with renegotiating every security arrangement (formal and informal) and put in place enforceable penalties for allies who shirk their obligations. In effect, </w:t>
      </w:r>
      <w:r w:rsidRPr="00A35BB3">
        <w:rPr>
          <w:b/>
          <w:u w:val="single"/>
        </w:rPr>
        <w:t>Trump will be adopting a strategy Professor Mearsheimer and Walt termed “offshore balancing” where the principal responsibility for balance of power falls on the regional allies except in Asia where US presence is indispensable</w:t>
      </w:r>
      <w:r w:rsidRPr="00A35BB3">
        <w:rPr>
          <w:u w:val="single"/>
        </w:rPr>
        <w:t>. The US will no longer be the “first responder”, but, e.g., make Europeans take responsibility for NATO</w:t>
      </w:r>
      <w:r w:rsidRPr="003A21F7">
        <w:rPr>
          <w:sz w:val="12"/>
        </w:rPr>
        <w:t xml:space="preserve">. </w:t>
      </w:r>
      <w:r w:rsidRPr="00A35BB3">
        <w:rPr>
          <w:u w:val="single"/>
        </w:rPr>
        <w:t>Canada will be the primary buffer against Russia in the Arctic and China</w:t>
      </w:r>
      <w:r w:rsidRPr="003A21F7">
        <w:rPr>
          <w:sz w:val="12"/>
        </w:rPr>
        <w:t xml:space="preserve"> on its west coast. </w:t>
      </w:r>
      <w:r w:rsidRPr="00A35BB3">
        <w:rPr>
          <w:u w:val="single"/>
        </w:rPr>
        <w:t>Allies in Asia will all be told to step up to the plate as the free ride is over</w:t>
      </w:r>
      <w:r w:rsidRPr="003A21F7">
        <w:rPr>
          <w:sz w:val="12"/>
        </w:rPr>
        <w:t xml:space="preserve">. </w:t>
      </w:r>
      <w:r w:rsidRPr="00A35BB3">
        <w:rPr>
          <w:u w:val="single"/>
        </w:rPr>
        <w:t>Trump’s persuasion skills will come in very handy in convincing allies that it is in their own interest to do so.</w:t>
      </w:r>
      <w:r w:rsidRPr="003A21F7">
        <w:rPr>
          <w:sz w:val="12"/>
        </w:rPr>
        <w:t xml:space="preserve"> Or else. One sided cold war era deals where S. Korea pays USD$867 million (2014) toward the cost of about 28,500 US troops may not be “next to nothing”, but at $30,000 annually per head (not counting all the other costs incurred by the US outside of S. Korea including the nuclear umbrella), it certainly is a small fraction of the cost of defending S. Korea that the US incur on any reasonable accounting basis. And that is before the question of whether the US can count on S. Korea to defend the US; or the cost of the Korean war which resulted in 36,574 killed, 103,284 wounded and cost $341 billion (2011$). South Korea paid nearly nothing for the Korean war, which would have ended with North Korea overrunning the South with predictable outcomes had the US not intervened</w:t>
      </w:r>
      <w:r w:rsidRPr="00E1350B">
        <w:rPr>
          <w:u w:val="single"/>
        </w:rPr>
        <w:t>. President Trump will no doubt take a business like approach to calculating costs, past, present and future for these allies</w:t>
      </w:r>
      <w:r w:rsidRPr="003A21F7">
        <w:rPr>
          <w:sz w:val="12"/>
        </w:rPr>
        <w:t xml:space="preserve">. Likewise, Saudi Arabia and Kuwait only paid $51 billion between August 1990-March 91 for the 600,000 mostly US troops that fought and won the first Gulf war. After Kuwait’s liberation, the US paid for most of the cost of constraining Saddam Hussein’s civil war in Iraq. The second Iraq war that followed, ostensibly to remove Saddam Hussein’s WMD program, charitably described as “elective surgery” cost three (3) trillion dollars with few allies contributing. </w:t>
      </w:r>
      <w:r w:rsidRPr="00E1350B">
        <w:rPr>
          <w:u w:val="single"/>
        </w:rPr>
        <w:t>The United States is still there, unable to extricate from Iraq.</w:t>
      </w:r>
      <w:r w:rsidRPr="003A21F7">
        <w:rPr>
          <w:sz w:val="12"/>
        </w:rPr>
        <w:t xml:space="preserve"> </w:t>
      </w:r>
      <w:r w:rsidRPr="00E1350B">
        <w:rPr>
          <w:u w:val="single"/>
        </w:rPr>
        <w:t>Liberation from Saddam Hussein’s tyranny and “Arab Spring” that followed did not democratize the region. Instead, it destabilized the whole region and spawned erstwhile successors to al Qaeda like ISIS</w:t>
      </w:r>
      <w:r w:rsidRPr="003A21F7">
        <w:rPr>
          <w:sz w:val="12"/>
        </w:rPr>
        <w:t xml:space="preserve">. </w:t>
      </w:r>
      <w:r w:rsidRPr="00E1350B">
        <w:rPr>
          <w:b/>
          <w:u w:val="single"/>
        </w:rPr>
        <w:t>The Trump Administration will likely seek a regional solution that does not require the US in the first instance to ensure stability in the Middle East</w:t>
      </w:r>
      <w:r w:rsidRPr="003A21F7">
        <w:rPr>
          <w:sz w:val="12"/>
        </w:rPr>
        <w:t xml:space="preserve">. Take on partners? Russia, perhaps? </w:t>
      </w:r>
      <w:r w:rsidRPr="00E1350B">
        <w:rPr>
          <w:b/>
          <w:u w:val="single"/>
        </w:rPr>
        <w:t>Offshore balancing will be a fundamental change for America</w:t>
      </w:r>
      <w:r w:rsidRPr="003A21F7">
        <w:rPr>
          <w:sz w:val="12"/>
        </w:rPr>
        <w:t xml:space="preserve">. In a majority of post-war conflicts, the pattern is the United States paid a majority, if not the lion’s share of the bills. Time after time, allies like UK and France are quick to demand US protection and intervention, like in Libya after the fall of Gaddafi, or admonitions by free riders like Canada to intervene in Ukraine, but when it comes to meeting their obligations to the alliance, fall short. How underfunded are defense spending by allies? Allies like Germany spending on defense (1.2%) of GDP, or Japan (1%), Canada (.9%). Nations directly challenged by China’s assertive claims to the South China Sea like the Philippines and Indonesia spend 1% GDP. </w:t>
      </w:r>
      <w:r w:rsidRPr="00A35BB3">
        <w:rPr>
          <w:u w:val="single"/>
        </w:rPr>
        <w:t>This behavior is incompatible with an America that adopts a strategy of “offshore balancing”.</w:t>
      </w:r>
      <w:r w:rsidRPr="003A21F7">
        <w:rPr>
          <w:sz w:val="12"/>
        </w:rPr>
        <w:t xml:space="preserve"> </w:t>
      </w:r>
      <w:r w:rsidRPr="00A35BB3">
        <w:rPr>
          <w:u w:val="single"/>
        </w:rPr>
        <w:t>Donald Trump career as a businessman cannot be fooled or soothed into ignorance with the fundamental problem caused by free rider “allies”.</w:t>
      </w:r>
      <w:r w:rsidRPr="003A21F7">
        <w:rPr>
          <w:sz w:val="12"/>
        </w:rPr>
        <w:t xml:space="preserve"> No wonder Trump is unpopular with world leaders. But then, so is President Obama when he made tough decisions to not, or at least curb interventionist impulses. “Free riders aggravate me,” as President Obama observed in March, 2016. </w:t>
      </w:r>
      <w:r w:rsidRPr="004C2757">
        <w:rPr>
          <w:u w:val="single"/>
        </w:rPr>
        <w:t>President Trump will not be just aggravated, he will get even as all treaties and security alliances are renegotiated</w:t>
      </w:r>
      <w:r w:rsidRPr="003A21F7">
        <w:rPr>
          <w:sz w:val="12"/>
        </w:rPr>
        <w:t xml:space="preserve">. </w:t>
      </w:r>
    </w:p>
    <w:p w:rsidR="00526336" w:rsidRPr="00526336" w:rsidRDefault="00526336" w:rsidP="00526336"/>
    <w:p w:rsidR="00526336" w:rsidRPr="00286A47" w:rsidRDefault="00526336" w:rsidP="00526336"/>
    <w:p w:rsidR="004B71DB" w:rsidRDefault="00526336" w:rsidP="00526336">
      <w:pPr>
        <w:pStyle w:val="Heading3"/>
      </w:pPr>
      <w:r>
        <w:t xml:space="preserve">Selective engagement – solves war </w:t>
      </w:r>
    </w:p>
    <w:p w:rsidR="004B71DB" w:rsidRDefault="004B71DB" w:rsidP="004B71DB">
      <w:pPr>
        <w:tabs>
          <w:tab w:val="left" w:pos="11520"/>
        </w:tabs>
      </w:pPr>
    </w:p>
    <w:p w:rsidR="004B71DB" w:rsidRDefault="004B71DB" w:rsidP="004B71DB">
      <w:pPr>
        <w:tabs>
          <w:tab w:val="left" w:pos="11520"/>
        </w:tabs>
      </w:pPr>
    </w:p>
    <w:p w:rsidR="004B71DB" w:rsidRDefault="004B71DB" w:rsidP="004B71DB">
      <w:pPr>
        <w:pStyle w:val="Heading4"/>
      </w:pPr>
      <w:r>
        <w:t xml:space="preserve">Even if heg has solved war it fails now- deterrence and alliances are collapsing- the alternative is “moneyball America”- a strategy of selective engagement based on precise intervention instead of overarching hegemony </w:t>
      </w:r>
    </w:p>
    <w:p w:rsidR="004B71DB" w:rsidRDefault="004B71DB" w:rsidP="004B71DB">
      <w:pPr>
        <w:tabs>
          <w:tab w:val="left" w:pos="11520"/>
        </w:tabs>
      </w:pPr>
      <w:r w:rsidRPr="00605D3B">
        <w:rPr>
          <w:b/>
        </w:rPr>
        <w:t>Hoffman</w:t>
      </w:r>
      <w:r>
        <w:t xml:space="preserve"> 1-10-</w:t>
      </w:r>
      <w:r w:rsidRPr="00D973E8">
        <w:rPr>
          <w:b/>
        </w:rPr>
        <w:t>17</w:t>
      </w:r>
    </w:p>
    <w:p w:rsidR="004B71DB" w:rsidRDefault="004B71DB" w:rsidP="004B71DB">
      <w:pPr>
        <w:tabs>
          <w:tab w:val="left" w:pos="11520"/>
        </w:tabs>
      </w:pPr>
      <w:r>
        <w:t xml:space="preserve">(Frank, Distinguished Research Fellow at the National Defense University.  directed the NDU Press, which includes the journals Joint Force Quarterly and PRISM. “The Case for Strategic Discipline During the Next Presidency” </w:t>
      </w:r>
      <w:hyperlink r:id="rId142" w:history="1">
        <w:r w:rsidRPr="0089392F">
          <w:rPr>
            <w:rStyle w:val="Hyperlink"/>
          </w:rPr>
          <w:t>https://warontherocks.com/2017/01/the-case-for-strategic-discipline-during-the-next-presidency/</w:t>
        </w:r>
      </w:hyperlink>
      <w:r>
        <w:t>) mba-alb</w:t>
      </w:r>
    </w:p>
    <w:p w:rsidR="004B71DB" w:rsidRDefault="004B71DB" w:rsidP="004B71DB">
      <w:pPr>
        <w:rPr>
          <w:sz w:val="12"/>
        </w:rPr>
      </w:pPr>
      <w:r w:rsidRPr="002B45E2">
        <w:rPr>
          <w:sz w:val="12"/>
        </w:rPr>
        <w:t xml:space="preserve">The election of Donald </w:t>
      </w:r>
      <w:r w:rsidRPr="00662E99">
        <w:rPr>
          <w:u w:val="single"/>
        </w:rPr>
        <w:t>Trump has produced</w:t>
      </w:r>
      <w:r w:rsidRPr="002B45E2">
        <w:rPr>
          <w:sz w:val="12"/>
        </w:rPr>
        <w:t xml:space="preserve"> no small amount of </w:t>
      </w:r>
      <w:r w:rsidRPr="00662E99">
        <w:rPr>
          <w:u w:val="single"/>
        </w:rPr>
        <w:t>anxiety around the globe.</w:t>
      </w:r>
      <w:r w:rsidRPr="002B45E2">
        <w:rPr>
          <w:sz w:val="12"/>
        </w:rPr>
        <w:t xml:space="preserve"> President-elect </w:t>
      </w:r>
      <w:r w:rsidRPr="004C0F2F">
        <w:rPr>
          <w:u w:val="single"/>
        </w:rPr>
        <w:t>Trump has alarmed longstanding partners by suggesting that he was more interested in building walls than defending America’s friends</w:t>
      </w:r>
      <w:r w:rsidRPr="002B45E2">
        <w:rPr>
          <w:sz w:val="12"/>
        </w:rPr>
        <w:t>,</w:t>
      </w:r>
      <w:r w:rsidRPr="004C0F2F">
        <w:rPr>
          <w:u w:val="single"/>
        </w:rPr>
        <w:t xml:space="preserve"> that NATO was obsolete, and that nuclear proliferation might be a good thing</w:t>
      </w:r>
      <w:r w:rsidRPr="002B45E2">
        <w:rPr>
          <w:sz w:val="12"/>
        </w:rPr>
        <w:t xml:space="preserve">. Judging just from the headlines of foreign newspapers, you would think that the extant world order had already been shattered. For example, former German foreign minister Joschka Fischer writes that </w:t>
      </w:r>
      <w:r w:rsidRPr="000C77CD">
        <w:rPr>
          <w:u w:val="single"/>
        </w:rPr>
        <w:t xml:space="preserve">the U.S. election means goodbye to the West and America’s global leadership. </w:t>
      </w:r>
      <w:r w:rsidRPr="002B45E2">
        <w:rPr>
          <w:sz w:val="12"/>
        </w:rPr>
        <w:t xml:space="preserve">Carl Bildt, former prime minister and foreign minister of Sweden, wrote before the election that it’s time to head for the bunkers. Former British governor and now Oxford Chancellor Chris Patten thinks </w:t>
      </w:r>
      <w:r w:rsidRPr="008F09CE">
        <w:rPr>
          <w:u w:val="single"/>
        </w:rPr>
        <w:t>the United States has abdicated its leadership role:</w:t>
      </w:r>
      <w:r w:rsidRPr="002B45E2">
        <w:rPr>
          <w:sz w:val="12"/>
        </w:rPr>
        <w:t xml:space="preserve"> He writes, “The Western order cannot exist without the US playing this crucial role. As a result, the future of the West itself is now at stake.” The global order is unravelling in Martin Wolf’s assessment at The Financial Times. Europe is no longer safe, according to one analyst on the other side of the Atlantic. To another, unpredictability is dangerous, and since “</w:t>
      </w:r>
      <w:r w:rsidRPr="008F09CE">
        <w:rPr>
          <w:b/>
          <w:u w:val="single"/>
        </w:rPr>
        <w:t>Donald Trump’s victory has buried NATO, collective defence and deterrence can only work if they are not subject to speculation</w:t>
      </w:r>
      <w:r w:rsidRPr="002B45E2">
        <w:rPr>
          <w:sz w:val="12"/>
        </w:rPr>
        <w:t xml:space="preserve">.” Robin Niblett of Chatham House </w:t>
      </w:r>
      <w:r w:rsidRPr="008F09CE">
        <w:rPr>
          <w:u w:val="single"/>
        </w:rPr>
        <w:t>laments the combination of Brexit and Trump’s election because they “signal the end of Anglo-American leadership of the global economy.”</w:t>
      </w:r>
      <w:r w:rsidRPr="002B45E2">
        <w:rPr>
          <w:sz w:val="12"/>
        </w:rPr>
        <w:t xml:space="preserve"> Anne Applebaum bemoans a world in which America’s automatic response to every crisis is not assured and “The West as we know it is nearing the end of its life.” Concerns are more muted in Asia. But “down under,” one Australian holds </w:t>
      </w:r>
      <w:r w:rsidRPr="008F09CE">
        <w:rPr>
          <w:u w:val="single"/>
        </w:rPr>
        <w:t>the United States had let its friends down and left them “mourning the death of an idea called America</w:t>
      </w:r>
      <w:r w:rsidRPr="002B45E2">
        <w:rPr>
          <w:sz w:val="12"/>
        </w:rPr>
        <w:t>.” In The Atlantic, Hugh White asks, “Does fulfilling the post-Cold War vision of U.S. leadership matter enough to the American people for them to shoulder these costs and risks for decades to come?” White thinks it is far from clear that it does. But of course, conce</w:t>
      </w:r>
      <w:r w:rsidRPr="008F09CE">
        <w:rPr>
          <w:u w:val="single"/>
        </w:rPr>
        <w:t>rns about the implications of Trump’s foreign policy are not limited to allies.</w:t>
      </w:r>
      <w:r w:rsidRPr="002B45E2">
        <w:rPr>
          <w:sz w:val="12"/>
        </w:rPr>
        <w:t xml:space="preserve"> One does not have to look far for Cassandras closer to home. Henry </w:t>
      </w:r>
      <w:r w:rsidRPr="008F09CE">
        <w:rPr>
          <w:b/>
          <w:u w:val="single"/>
        </w:rPr>
        <w:t>Kissinger finds that for the first time in 50 years, “the future relationship of America to the world is not fully settled.”</w:t>
      </w:r>
      <w:r w:rsidRPr="002B45E2">
        <w:rPr>
          <w:sz w:val="12"/>
        </w:rPr>
        <w:t xml:space="preserve"> The head of the Council of Foreign Relations, Richard Haass, advises that America resist the isolationist temptation. Charles </w:t>
      </w:r>
      <w:r w:rsidRPr="008F09CE">
        <w:rPr>
          <w:u w:val="single"/>
        </w:rPr>
        <w:t>Krauthammer contends that America is in decline and has become irrelevant in the Middle East</w:t>
      </w:r>
      <w:r w:rsidRPr="002B45E2">
        <w:rPr>
          <w:sz w:val="12"/>
        </w:rPr>
        <w:t xml:space="preserve">. </w:t>
      </w:r>
      <w:r w:rsidRPr="008F09CE">
        <w:rPr>
          <w:u w:val="single"/>
        </w:rPr>
        <w:t>Trump may well accelerate the trends begun under Obama to significantly reduce America’s role in the world</w:t>
      </w:r>
      <w:r w:rsidRPr="002B45E2">
        <w:rPr>
          <w:sz w:val="12"/>
        </w:rPr>
        <w:t xml:space="preserve">, writes Francis Fukuyama. Ironically, the author of The End of History thinks that </w:t>
      </w:r>
      <w:r w:rsidRPr="008F09CE">
        <w:rPr>
          <w:u w:val="single"/>
        </w:rPr>
        <w:t>we may now face “a political disruption that will in time bear comparison with the collapse of Communism a generation ago,” and that the ultimate consequence is an acceleration of U.S. decline</w:t>
      </w:r>
      <w:r w:rsidRPr="002B45E2">
        <w:rPr>
          <w:sz w:val="12"/>
        </w:rPr>
        <w:t xml:space="preserve">. Observers decry the end of the Pax Americana that they believe ushered in 70 years of prosperity. </w:t>
      </w:r>
      <w:r w:rsidRPr="008F09CE">
        <w:rPr>
          <w:u w:val="single"/>
        </w:rPr>
        <w:t>Others</w:t>
      </w:r>
      <w:r w:rsidRPr="002B45E2">
        <w:rPr>
          <w:sz w:val="12"/>
        </w:rPr>
        <w:t xml:space="preserve"> in the risk forecasting </w:t>
      </w:r>
      <w:r w:rsidRPr="008F09CE">
        <w:rPr>
          <w:u w:val="single"/>
        </w:rPr>
        <w:t>community find Trump’s unique combination of unilateralism and a short-term transactional approach to be destabilizing.</w:t>
      </w:r>
      <w:r w:rsidRPr="002B45E2">
        <w:rPr>
          <w:sz w:val="12"/>
        </w:rPr>
        <w:t xml:space="preserve"> “The Era of American Global Leadership Is Over,” according to the insightful Ian Bremmer from the Eurasia Group: </w:t>
      </w:r>
      <w:r w:rsidRPr="008F09CE">
        <w:rPr>
          <w:b/>
          <w:u w:val="single"/>
        </w:rPr>
        <w:t>American power, once a trump card, is now a wild card</w:t>
      </w:r>
      <w:r w:rsidRPr="002B45E2">
        <w:rPr>
          <w:sz w:val="12"/>
        </w:rPr>
        <w:t xml:space="preserve">. Instead of a superpower that wants to impose stability and values on a fractious and valueless global order, </w:t>
      </w:r>
      <w:r w:rsidRPr="008F09CE">
        <w:rPr>
          <w:u w:val="single"/>
        </w:rPr>
        <w:t>the U.S. has become the single biggest source of international uncertainty</w:t>
      </w:r>
      <w:r w:rsidRPr="002B45E2">
        <w:rPr>
          <w:sz w:val="12"/>
        </w:rPr>
        <w:t xml:space="preserve">. How should the new administration reframe U.S. grand strategy and deal with these contending viewpoints? Michael Mazarr correctly argues that the </w:t>
      </w:r>
      <w:r w:rsidRPr="008F09CE">
        <w:rPr>
          <w:u w:val="single"/>
        </w:rPr>
        <w:t>American grand strategy</w:t>
      </w:r>
      <w:r w:rsidRPr="002B45E2">
        <w:rPr>
          <w:sz w:val="12"/>
        </w:rPr>
        <w:t xml:space="preserve"> debates ring hollow and that the new administration </w:t>
      </w:r>
      <w:r w:rsidRPr="008F09CE">
        <w:rPr>
          <w:u w:val="single"/>
        </w:rPr>
        <w:t>must rethink the basic organizing concepts for America’s role in the world</w:t>
      </w:r>
      <w:r w:rsidRPr="002B45E2">
        <w:rPr>
          <w:sz w:val="12"/>
        </w:rPr>
        <w:t>. “</w:t>
      </w:r>
      <w:r w:rsidRPr="008F09CE">
        <w:rPr>
          <w:u w:val="single"/>
        </w:rPr>
        <w:t>The debate between primacy and offshore balancing</w:t>
      </w:r>
      <w:r w:rsidRPr="002B45E2">
        <w:rPr>
          <w:sz w:val="12"/>
        </w:rPr>
        <w:t>,” Mazarr writes, “</w:t>
      </w:r>
      <w:r w:rsidRPr="008F09CE">
        <w:rPr>
          <w:u w:val="single"/>
        </w:rPr>
        <w:t>needs to give way to a new dialogue over ideas to manage the multiple dilemmas of the emerging strategic environment</w:t>
      </w:r>
      <w:r w:rsidRPr="002B45E2">
        <w:rPr>
          <w:sz w:val="12"/>
        </w:rPr>
        <w:t xml:space="preserve">.” As Patrick Porter notes, </w:t>
      </w:r>
      <w:r w:rsidRPr="008F09CE">
        <w:rPr>
          <w:b/>
          <w:u w:val="single"/>
        </w:rPr>
        <w:t>American statecraft need not be handcuffed between two flawed extremes as strategies, that of “hiding from the world or dominating it</w:t>
      </w:r>
      <w:r w:rsidRPr="002B45E2">
        <w:rPr>
          <w:sz w:val="12"/>
        </w:rPr>
        <w:t xml:space="preserve">.” I concur with both, since the strategy options under debate stark opposites that add more heat than light, obscuring the basic choices that America faces. </w:t>
      </w:r>
      <w:r w:rsidRPr="008F09CE">
        <w:rPr>
          <w:u w:val="single"/>
        </w:rPr>
        <w:t>There is a better equilibrium point somewhere between rampant retrenchment and unbridled hegemonic primacy.</w:t>
      </w:r>
      <w:r w:rsidRPr="002B45E2">
        <w:rPr>
          <w:sz w:val="12"/>
        </w:rPr>
        <w:t xml:space="preserve"> Several years ago, Mazarr offered a thoughtful option called discriminate power. I offered forward partnership. Others have called for pragmatic engagement as a guide, which includes building up NATO allies. The </w:t>
      </w:r>
      <w:r w:rsidRPr="008F09CE">
        <w:rPr>
          <w:u w:val="single"/>
        </w:rPr>
        <w:t>Trump administration</w:t>
      </w:r>
      <w:r w:rsidRPr="002B45E2">
        <w:rPr>
          <w:sz w:val="12"/>
        </w:rPr>
        <w:t xml:space="preserve"> should examine these options, but </w:t>
      </w:r>
      <w:r w:rsidRPr="008F09CE">
        <w:rPr>
          <w:u w:val="single"/>
        </w:rPr>
        <w:t xml:space="preserve">it </w:t>
      </w:r>
      <w:r w:rsidRPr="002B45E2">
        <w:rPr>
          <w:sz w:val="12"/>
        </w:rPr>
        <w:t>may</w:t>
      </w:r>
      <w:r w:rsidRPr="008F09CE">
        <w:rPr>
          <w:u w:val="single"/>
        </w:rPr>
        <w:t xml:space="preserve"> want to start with what Bremmer labeled in his book as “Moneyball America.”</w:t>
      </w:r>
      <w:r w:rsidRPr="002B45E2">
        <w:rPr>
          <w:sz w:val="12"/>
        </w:rPr>
        <w:t xml:space="preserve"> This is a strategy that should appeal to someone with a business background who is used to a more transactional relationship with clients and competitors. Using this strategic lens to examine U.S. interests and potential crisis responses, </w:t>
      </w:r>
      <w:r w:rsidRPr="002B45E2">
        <w:rPr>
          <w:u w:val="single"/>
        </w:rPr>
        <w:t>America would exercise</w:t>
      </w:r>
      <w:r w:rsidRPr="002B45E2">
        <w:rPr>
          <w:sz w:val="12"/>
        </w:rPr>
        <w:t xml:space="preserve"> (in Bremmer’s words) </w:t>
      </w:r>
      <w:r w:rsidRPr="002B45E2">
        <w:rPr>
          <w:u w:val="single"/>
        </w:rPr>
        <w:t>a “cold-blooded, interest-driven approach … designed to maximize the return on the taxpayer’s investment</w:t>
      </w:r>
      <w:r w:rsidRPr="002B45E2">
        <w:rPr>
          <w:sz w:val="12"/>
        </w:rPr>
        <w:t xml:space="preserve">.” </w:t>
      </w:r>
      <w:r w:rsidRPr="002B45E2">
        <w:rPr>
          <w:u w:val="single"/>
        </w:rPr>
        <w:t>The United States would continue to invest in a powerful military, but would reshape it to meet specific threats and would limit its use</w:t>
      </w:r>
      <w:r w:rsidRPr="002B45E2">
        <w:rPr>
          <w:sz w:val="12"/>
        </w:rPr>
        <w:t xml:space="preserve">. It would exploit its economic might unimpeded by painstakingly negotiated trade agreements. </w:t>
      </w:r>
      <w:r w:rsidRPr="002B45E2">
        <w:rPr>
          <w:b/>
          <w:u w:val="single"/>
        </w:rPr>
        <w:t>No</w:t>
      </w:r>
      <w:r w:rsidRPr="002B45E2">
        <w:rPr>
          <w:sz w:val="12"/>
        </w:rPr>
        <w:t xml:space="preserve"> </w:t>
      </w:r>
      <w:r w:rsidRPr="002B45E2">
        <w:rPr>
          <w:b/>
          <w:u w:val="single"/>
        </w:rPr>
        <w:t>longer would the United States unilaterally assume the role as the global policeman of the current world order, Instead, it would calculate its national interest more narrowly and respond more prudently on a case-by-case basis</w:t>
      </w:r>
      <w:r w:rsidRPr="002B45E2">
        <w:rPr>
          <w:sz w:val="12"/>
        </w:rPr>
        <w:t xml:space="preserve">. Moneyball requires a disciplined decision-making process that includes inputs from experts, including the intelligence community as well as allies and partners. We do not yet know how the new administration will adapt the machinery of state, but the demands of moneyball are a tall order, even for those who have mastered the “art of the deal.” </w:t>
      </w:r>
      <w:r w:rsidRPr="002B45E2">
        <w:rPr>
          <w:u w:val="single"/>
        </w:rPr>
        <w:t>Moneyball as a strategy emphasizes economic strengths and tools, but does not shy away from the use of force when necessary</w:t>
      </w:r>
      <w:r w:rsidRPr="002B45E2">
        <w:rPr>
          <w:sz w:val="12"/>
        </w:rPr>
        <w:t xml:space="preserve">. As Bremmer captured it, </w:t>
      </w:r>
      <w:r w:rsidRPr="002B45E2">
        <w:rPr>
          <w:u w:val="single"/>
        </w:rPr>
        <w:t>this approach “demands that we fight when and where we choose—and on our own terms</w:t>
      </w:r>
      <w:r w:rsidRPr="002B45E2">
        <w:rPr>
          <w:sz w:val="12"/>
        </w:rPr>
        <w:t xml:space="preserve">.” </w:t>
      </w:r>
      <w:r w:rsidRPr="002B45E2">
        <w:rPr>
          <w:u w:val="single"/>
        </w:rPr>
        <w:t>This could be result in less extensive U.S. engagement in each of the world’s regions</w:t>
      </w:r>
      <w:r w:rsidRPr="002B45E2">
        <w:rPr>
          <w:sz w:val="12"/>
        </w:rPr>
        <w:t xml:space="preserve">, and </w:t>
      </w:r>
      <w:r w:rsidRPr="002B45E2">
        <w:rPr>
          <w:u w:val="single"/>
        </w:rPr>
        <w:t>it might make America more reactive than today’s forward presence and basing structure</w:t>
      </w:r>
      <w:r w:rsidRPr="002B45E2">
        <w:rPr>
          <w:sz w:val="12"/>
        </w:rPr>
        <w:t xml:space="preserve">. Under the Moneyball strategy, </w:t>
      </w:r>
      <w:r w:rsidRPr="002B45E2">
        <w:rPr>
          <w:u w:val="single"/>
        </w:rPr>
        <w:t>different crises might be handled with a more fluid formation of coalitions/partnerships and with a clearer understanding of contributions and costs</w:t>
      </w:r>
      <w:r w:rsidRPr="002B45E2">
        <w:rPr>
          <w:sz w:val="12"/>
        </w:rPr>
        <w:t xml:space="preserve">. Such a strategy of creating and leading the “coalitions of the willing and able” would require deft diplomacy. It would also place more demands on the National Security Council to assess risks and define the liabilities involved in each contingency instead of simply assuming that our leadership and credibility are at stake in every global flashpoint. This is not an easy strategic approach to manage or explain, and it could easily be mishandled. Its benefits, however, are notable. </w:t>
      </w:r>
      <w:r w:rsidRPr="002B45E2">
        <w:rPr>
          <w:u w:val="single"/>
        </w:rPr>
        <w:t>Executed effectively, it would sustains American alliances, as their security and stability are key to U.S. prosperity</w:t>
      </w:r>
      <w:r w:rsidRPr="002B45E2">
        <w:rPr>
          <w:sz w:val="12"/>
        </w:rPr>
        <w:t>. This point must not be lost. If “America First” becomes “America Alone,” we will live in a world that is more hostile to American values and its most vital interests. This potential strategy replaces the idea America as the global enforcer. Critics of both the Obama doctrine and of Trump want to extend that role and the primacy (largely in military terms) that it is based upon. The Obama approach is often mischaracterized as “retrenchment,” but almost any strategy that attempted to balance ends and means could be described as a retreat from hyperactive and costly tragedies of the George W. Bush presidency. Obama’s cautious strategy and recognition of America’s overextension should not be so blithely dismissed. T</w:t>
      </w:r>
      <w:r w:rsidRPr="002B45E2">
        <w:rPr>
          <w:u w:val="single"/>
        </w:rPr>
        <w:t xml:space="preserve">he United States should not engage in a costly and quixotic quest to sustain hegemony for its own sake. </w:t>
      </w:r>
      <w:r w:rsidRPr="002B45E2">
        <w:rPr>
          <w:sz w:val="12"/>
        </w:rPr>
        <w:t xml:space="preserve">Washington should repair the economic foundations of U.S. strengths and shape an international order that responds to geopolitical dynamics. </w:t>
      </w:r>
      <w:r w:rsidRPr="002B45E2">
        <w:rPr>
          <w:u w:val="single"/>
        </w:rPr>
        <w:t>The more disciplined methodology implied in moneyball could turn out to be more strategic than its crass name implies</w:t>
      </w:r>
      <w:r w:rsidRPr="002B45E2">
        <w:rPr>
          <w:b/>
          <w:u w:val="single"/>
        </w:rPr>
        <w:t>. It could also be stabilizing and more efficient than presumed by the advocates of liberal interventionism</w:t>
      </w:r>
      <w:r w:rsidRPr="002B45E2">
        <w:rPr>
          <w:sz w:val="12"/>
        </w:rPr>
        <w:t xml:space="preserve">. As I wrote in these pages reviewing Joe Nye’s Is the American Century Over? </w:t>
      </w:r>
      <w:r w:rsidRPr="002B45E2">
        <w:rPr>
          <w:u w:val="single"/>
        </w:rPr>
        <w:t>the United States needs to be more discriminate in judging its core interests and more disciplined in applying force and resources to secure them</w:t>
      </w:r>
      <w:r w:rsidRPr="002B45E2">
        <w:rPr>
          <w:sz w:val="12"/>
        </w:rPr>
        <w:t xml:space="preserve">. As argued in Eliot Cohen’s timely new book, </w:t>
      </w:r>
      <w:r w:rsidRPr="002B45E2">
        <w:rPr>
          <w:u w:val="single"/>
        </w:rPr>
        <w:t>wielding a “big stick” but being prudent and responsible with its use will be far more conducive to global order than imagined</w:t>
      </w:r>
      <w:r w:rsidRPr="002B45E2">
        <w:rPr>
          <w:sz w:val="12"/>
        </w:rPr>
        <w:t xml:space="preserve">. If the United States gets its fiscal house in order, it will also be more sustainable over the long haul. </w:t>
      </w:r>
      <w:r w:rsidRPr="002B45E2">
        <w:rPr>
          <w:u w:val="single"/>
        </w:rPr>
        <w:t>Interventionists would be wise to acknowledge their own biases and mistakes</w:t>
      </w:r>
      <w:r w:rsidRPr="002B45E2">
        <w:rPr>
          <w:sz w:val="12"/>
        </w:rPr>
        <w:t xml:space="preserve">. </w:t>
      </w:r>
      <w:r w:rsidRPr="002B45E2">
        <w:rPr>
          <w:b/>
          <w:u w:val="single"/>
        </w:rPr>
        <w:t>They have overestimated America’s capacity to change societies by military force and underestimated the impact of globalization in social, economic, and political terms</w:t>
      </w:r>
      <w:r w:rsidRPr="002B45E2">
        <w:rPr>
          <w:sz w:val="12"/>
        </w:rPr>
        <w:t xml:space="preserve">. Globalization has had positive economic benefits, but it has also stressed job security and undercut the social cohesion of some societies. It is these forces, unleashed unwittingly, that resulted in Trump’s political rise and have roiled forces of populism and nationalism as a threat to global stability. America has been a successful superpower, as noted by Hal Brands. He is right that there has been a strong element of continuity in U.S. grand strategy. But </w:t>
      </w:r>
      <w:r w:rsidRPr="002B45E2">
        <w:rPr>
          <w:u w:val="single"/>
        </w:rPr>
        <w:t>the strategic context that the United States must now operate in (less public support, weaker allies, much higher debt, etc.) undercuts the utility of the past</w:t>
      </w:r>
      <w:r w:rsidRPr="002B45E2">
        <w:rPr>
          <w:sz w:val="12"/>
        </w:rPr>
        <w:t xml:space="preserve">. As Mazarr has noted, </w:t>
      </w:r>
      <w:r w:rsidRPr="002B45E2">
        <w:rPr>
          <w:u w:val="single"/>
        </w:rPr>
        <w:t>we should not try to restore a unilateral or U.S.-dominated system that promotes our norms and values and seeks to impose our notion of democracy universally</w:t>
      </w:r>
      <w:r w:rsidRPr="002B45E2">
        <w:rPr>
          <w:sz w:val="12"/>
        </w:rPr>
        <w:t xml:space="preserve">. </w:t>
      </w:r>
      <w:r w:rsidRPr="002B45E2">
        <w:rPr>
          <w:b/>
          <w:u w:val="single"/>
        </w:rPr>
        <w:t>That would be Sisyphean and only accelerate a greater collapse of order.</w:t>
      </w:r>
      <w:r w:rsidRPr="002B45E2">
        <w:rPr>
          <w:sz w:val="12"/>
        </w:rPr>
        <w:t xml:space="preserve"> </w:t>
      </w:r>
      <w:r w:rsidRPr="002B45E2">
        <w:rPr>
          <w:u w:val="single"/>
        </w:rPr>
        <w:t>What we need is a different strategy that helps us navigate “the more diversified, pluralistic system that is now materializing.”</w:t>
      </w:r>
      <w:r w:rsidRPr="002B45E2">
        <w:rPr>
          <w:sz w:val="12"/>
        </w:rPr>
        <w:t xml:space="preserve"> As Brands has stressed, </w:t>
      </w:r>
      <w:r w:rsidRPr="002B45E2">
        <w:rPr>
          <w:b/>
          <w:u w:val="single"/>
        </w:rPr>
        <w:t>strategic discipline is the key</w:t>
      </w:r>
      <w:r w:rsidRPr="002B45E2">
        <w:rPr>
          <w:sz w:val="12"/>
        </w:rPr>
        <w:t xml:space="preserve">. Overall, the doomsayers from abroad should take a deep breath. Yes, major power competition is rising, and the potential for terrorism and mass violence is sharply higher. But existential threats are few, and America remains a prosperous and very powerful country. While I have a dystopic viewpoint about the increased risk of conflict in general, I am far more upbeat about America’s long-term prospects. </w:t>
      </w:r>
      <w:r w:rsidRPr="002B45E2">
        <w:rPr>
          <w:u w:val="single"/>
        </w:rPr>
        <w:t>The United States will be not the sole superpower, but primus inter pares in a messy, multi-polar world.</w:t>
      </w:r>
      <w:r w:rsidRPr="002B45E2">
        <w:rPr>
          <w:sz w:val="12"/>
        </w:rPr>
        <w:t xml:space="preserve"> </w:t>
      </w:r>
      <w:r w:rsidRPr="002B45E2">
        <w:rPr>
          <w:u w:val="single"/>
        </w:rPr>
        <w:t>The unique “unipolar moment” was just</w:t>
      </w:r>
      <w:r w:rsidRPr="002B45E2">
        <w:rPr>
          <w:sz w:val="12"/>
        </w:rPr>
        <w:t xml:space="preserve"> that, </w:t>
      </w:r>
      <w:r w:rsidRPr="002B45E2">
        <w:rPr>
          <w:u w:val="single"/>
        </w:rPr>
        <w:t>a fleeting moment</w:t>
      </w:r>
      <w:r w:rsidRPr="002B45E2">
        <w:rPr>
          <w:sz w:val="12"/>
        </w:rPr>
        <w:t xml:space="preserve"> or passing stage of history. Rather than “triple down” to reestablish the unipolar moment and stale shibboleths from the Cold War, </w:t>
      </w:r>
      <w:r w:rsidRPr="002B45E2">
        <w:rPr>
          <w:u w:val="single"/>
        </w:rPr>
        <w:t>Washington should recognize how hubristic and costly the past 15 years has been and instead double down on strategic discipline</w:t>
      </w:r>
      <w:r w:rsidRPr="002B45E2">
        <w:rPr>
          <w:sz w:val="12"/>
        </w:rPr>
        <w:t>. Greater complexity and more uncertainty should not be conflated with greater danger. Much of America’s future success depends on strategy and its execution by the new Trump administration. There is a lot of continuity in U.S. strategy over the past 70 years, despite the numerous challenges that Mr. Trump has thrown at conventional thinking. While the president-elect has challenged many fundamental assumptions (not entirely a bad thing), the combination of Congress, cabinet official inputs, and the advice of its partners still count for something. The confluence of these factors will refine our understanding of U.S. core interests and determine how those interests are advanced and protected. The new consensus and compromises needed to reframe America’s role and strategy for executing it will soon emerge. I suspect that the new administration will find out that the world does not organize itself and that other major powers do not bow to Washington. Until then, some patience and a brown paper bag are the best antidotes to strategic hyperventilation.</w:t>
      </w:r>
    </w:p>
    <w:p w:rsidR="004B71DB" w:rsidRDefault="004B71DB" w:rsidP="004B71DB">
      <w:pPr>
        <w:pStyle w:val="Heading4"/>
      </w:pPr>
      <w:r>
        <w:t xml:space="preserve">Selective engagement solves war- retains allied commitment and deterrence </w:t>
      </w:r>
    </w:p>
    <w:p w:rsidR="004B71DB" w:rsidRDefault="004B71DB" w:rsidP="004B71DB">
      <w:r>
        <w:t xml:space="preserve"> </w:t>
      </w:r>
      <w:r w:rsidRPr="0020485A">
        <w:rPr>
          <w:b/>
        </w:rPr>
        <w:t>Jones</w:t>
      </w:r>
      <w:r>
        <w:t xml:space="preserve"> 2-13-</w:t>
      </w:r>
      <w:r w:rsidRPr="009F3DE4">
        <w:rPr>
          <w:b/>
        </w:rPr>
        <w:t>15</w:t>
      </w:r>
      <w:r>
        <w:t xml:space="preserve"> </w:t>
      </w:r>
    </w:p>
    <w:p w:rsidR="004B71DB" w:rsidRDefault="004B71DB" w:rsidP="004B71DB">
      <w:pPr>
        <w:rPr>
          <w:sz w:val="12"/>
        </w:rPr>
      </w:pPr>
      <w:r>
        <w:t xml:space="preserve">(Carey J.-assigned to the Air War College, Air University, senior pilot in the air superiority F-15C and a former Weapons System Officer. “American Grand Strategy The End of Primacy? </w:t>
      </w:r>
      <w:r w:rsidRPr="0020485A">
        <w:t>www.dtic.mil/cgi-bin/GetTRDoc?AD=ADA618881</w:t>
      </w:r>
      <w:r>
        <w:t>)mba-alb</w:t>
      </w:r>
    </w:p>
    <w:p w:rsidR="004B71DB" w:rsidRPr="00716490" w:rsidRDefault="004B71DB" w:rsidP="004B71DB">
      <w:pPr>
        <w:rPr>
          <w:u w:val="single"/>
        </w:rPr>
      </w:pPr>
      <w:r w:rsidRPr="00716490">
        <w:rPr>
          <w:sz w:val="10"/>
        </w:rPr>
        <w:t>Based solely on analyzing documents issued by this administration</w:t>
      </w:r>
      <w:r w:rsidRPr="00E5660E">
        <w:rPr>
          <w:u w:val="single"/>
        </w:rPr>
        <w:t>, another interpretation of the administration’s current grand strategy is that it is a form of pragmatic selective engagement</w:t>
      </w:r>
      <w:r w:rsidRPr="00716490">
        <w:rPr>
          <w:sz w:val="10"/>
        </w:rPr>
        <w:t xml:space="preserve">. Using this rationale, the United States would use its current position to prepare itself for a future multipolar international system. </w:t>
      </w:r>
      <w:r w:rsidRPr="00E5660E">
        <w:rPr>
          <w:u w:val="single"/>
        </w:rPr>
        <w:t>While not actively seeking to maintain or expand our hegemony as a primacy-based strategy would, this rational seeks to undertake a transition to a selective engagement strategy without overly alarming the world community over perceived U.S. disengagement</w:t>
      </w:r>
      <w:r w:rsidRPr="00716490">
        <w:rPr>
          <w:sz w:val="10"/>
        </w:rPr>
        <w:t xml:space="preserve">. </w:t>
      </w:r>
      <w:r w:rsidRPr="00E5660E">
        <w:rPr>
          <w:b/>
          <w:u w:val="single"/>
        </w:rPr>
        <w:t xml:space="preserve">In order to dissuade action on the part of rogue actors and to assure our allies that we remain dedicated to existing commitments, this strategy requires maintaining a strong military force capable of global power projection throughout the current transitional period and beyond. </w:t>
      </w:r>
      <w:r w:rsidRPr="00716490">
        <w:rPr>
          <w:sz w:val="10"/>
        </w:rPr>
        <w:t xml:space="preserve">Interpreters of key strategic documents would likely deduce from the resulting language a continued American pursuit of primacy. Despite the primacyfocused language in the documents, this approach would be coordinated with aggressive diplomatic engagement and synchronized economic measures to cultivate changing relationships and international responsibilities to facilitate a U.S.-led transition to multi-polarity without turmoil. </w:t>
      </w:r>
      <w:r w:rsidRPr="00946206">
        <w:rPr>
          <w:u w:val="single"/>
        </w:rPr>
        <w:t>This strategy would require key leaders across the government to align completely to achieve the nuanced approach of a selective engagement transition under the guise of committed, albeit less provocative, primacy</w:t>
      </w:r>
      <w:r w:rsidRPr="00716490">
        <w:rPr>
          <w:sz w:val="10"/>
        </w:rPr>
        <w:t xml:space="preserve">. In the case of the current administration, however, selective engagement is not the intended strategy. Strategic leaders’ inconsistency in execution and the President’s disjointed responses indicate conflicting strategies. The lack of coherence and prioritization inhibits unity of effort at best; at worst, it puts the use of limited resources completely at odds without direct presidential oversight. The President’s determination to do more with less without prioritization forces policy makers to attempt to accomplish national objectives (ends) only as much as resources (means) allow and indicates a reactive, short-sighted focus and lack of long-term vision. He does not pay equal attention to the ends and means, something historian John Gaddis points out as a major inhibitor to cohesive grand strategy. “Where that does not exist – where… means attract greater attention than ends – then what one has is not so much bad strategy as no strategy.”37 If there was an underlying rationale in attempting to shift towards selective engagement without overly alarming the international community, the principal leaders responsible for shepherding that approach are either not aware or failed to properly execute the strategy. Without the prioritization in the administration’s guiding principles, once the huge organization of the US government attempted to put the diverging strategies of penitent primacy and retrenchment into action, the two strategies diffused resources and muddled our foreign policy. COHERENT ACTION President Obama’s parallel strategies of retrenchment and penitent primacy have become more at odds with one another as his administration has continued, resulting in conflicting actions and strategic failure. Coined “multilateral retrenchment” by political scientist Daniel Drezner,38 President Obama’s first strategy prioritized his desire to focus on domestic issues after a controversial war in Iraq over a more prudent reduction of overseas military commitments. However, his attempt to retrench and therefore redirect resources toward domestic challenges as well as reorient America’s primary foreign focus to the Asia-Pacific region has not been successful thus far. Upon entering office, the President faced ongoing hostilities in Iraq, a war to which he was opposed even though he did not in 2003 hold a senate seat that would have enabled him to vote against it. Despite this, the President’s desire to focus on domestic issues drew his attention away from Iraq. Iraqi’s Shiite Prime Minister Nouri al Maliki’s arrest of Sunni Awakening fighters, the disqualification of more than 500 primarily Sunni candidates to run in Iraq’s March 2010 elections, al Maliki’s disregard of the same election’s results and 18-month expulsion of Sunni political leaders went unchecked and without public rebuke by the U.S. administration.39 As the Brookings Institution’s Kenneth Pollack stated, the Administration’s lack of engagement implied “that the United States under the new Obama administration was no longer going to enforce the rules of the democratic road… [This] undermined the reform of Iraqi politics and resurrected the specter of the failed state and the civil war.”40 Despite congressional and public criticism of al Maliki that began well before 2009,41 the President continued to praise the Iraqi leader publically without actively either mentoring or reining him in, further aggravating an already deteriorating situation in Iraqi politics. The distrust most Iraqis felt toward their government, combined with the appearance of American approval, infuriated Iraqi Sunnis and encouraged the renewal and rapid growth of a sectarian and increasingly radical Islamist insurgency. The complete U.S. military withdrawal Obama touted in the 2012 campaign “exacerbated a diplomatic withdrawal that had been underway since Obama took office.”42 He may have inherited a war he did not want, but the President abdicated responsibility for securing stability within Iraq in an effort to focus domestically. When combined with our foray into Libya, the disregard of his own Syrian “red line,” and the lack of any consistent effort to manage the Arab Spring, President Obama’s policies weakened the broader Middle East, fueled the Islamic State of Iraq and the Levant (ISIS), the radical insurgency in Syria and Iraq, and undermined his own goal of retrenchment. Simply put, he had not earned the right to retrench. President Obama’s second strategic component, penitent primacy, has not succeeded in its execution in the Pacific, and specifically with China. The Administration’s mixed messaging between public statements, the highly touted military Pacific “rebalance,” and reported economic engagement in the midst of the Trans Pacific Partnership (TPP) have confused many critics and, most importantly, China. As Cato Institute senior fellow and The National Interest contributing editor, Ted Carpenter, observed, “The Obama administration’s policy toward China is either a clumsy attempt at deception or an extraordinary case of self-deception.”43 When former Secretary of State Hillary Clinton announced the “pivot to the Pacific” in 2011, the Administration stressed increased U.S. investment and the overall importance of engagement in the region, especially with a rising China. Her article focused on American leadership in the region based on aggressive engagement by top-level officials, what the Secretary termed “forward-deployed diplomacy.”44 This was a key element of the strategy aimed at discouraging China from misperceiving our increased presence, particularly with military forces, in the region that might compel Beijing to counterbalance U.S. influence. In effect, if primacy was not the intended strategy, diplomacy was needed to offset the perception of what Posen identified as “an effort to initiate a Cold War style containment strategy of China, one based on U.S. political and military leadership of an opposing coalition.”45 However, the contradictory actions of the Administration have either undermined attempts to ease Chinese perceptions through diplomacy or betrayed the intent to contain the rise of China. The release of the Department of Defense’s Air-Sea Battle initiative clearly invites the Chinese to assume the United States might not respect China’s sovereignty or its own regional security. Although intended to increase Navy and Air Force integration while reinforcing diplomacy with military capability, the Air-Sea Battle concept can “easily [be] read as an offensive military strategy to deny China the ability to defend itself against U.S. air, sea, and nuclear attack through sustained offensive operations against the Chinese mainland.”46 The NSS aggravates this confusion by seeking a positive relationship with China while monitoring their military for ways America should respond.47 Despite the former Secretary of State’s seven visits to the region, the diplomatic engagement was not “forward” enough to overcome China’s perception of increased military attention and containment. Steven Harner, a businessman and former State Department official, observed that “[t]he first Obama term was disastrous for U.S-China relations. Hillary Clinton’s State Department… seemed to outsource policy-making toward Asia to the Pentagon.”48 Beginning with the new of Secretary of State, John Kerry, along with other officials who left key positions, critics decry Obama’s lack of Chinese experts on his foreign and security policy team. 49 While calling China a “cooperative partner” in security, the United States based additional Marines in Australia. “All of the US moves have a common denominator: they involve significant security ties with countries that are hostile to China or at least worry greatly about the growth of Chinese power in East Asia.” 50 The United States needs to reevaluate our understanding of China, establish a clearer strategy, and determine how it applies to the Pacific. Notwithstanding a few foreign policy experts who believe that China can rise peacefully within a model of international liberal institutionalism, 51 it is not likely China will choose to remain in such a U.S.-designed regional or global construct. Not only do the Western security concepts contradict their basic philosophy of world order,52 assuming China will continue to be satisfied with a Westphalia-influenced international structure puts the responsibility for American strategic success completely on China. Additionally, although they strive to bolster economic growth and protect their sovereignty, the Chinese are not seeking a global leadership role. The Chinese believe they have the ability to use their power to influence international dealings in their favor without seeking a leadership role they fundamentally believe to be superfluous or even unwise.53 With this context in mind, Carpenter asserts that “congagement,” the contradictory and simultaneous containment of and engagement with China, needs to be replaced with a more coherent strategy.54 CONCLUSION </w:t>
      </w:r>
      <w:r w:rsidRPr="00515994">
        <w:rPr>
          <w:u w:val="single"/>
        </w:rPr>
        <w:t>Granting Iraq and China are but two examples of President Obama’s grand strategy in execution, they epitomize the danger of putting contradictory guiding principles into action</w:t>
      </w:r>
      <w:r w:rsidRPr="00716490">
        <w:rPr>
          <w:sz w:val="10"/>
        </w:rPr>
        <w:t>. Although his administration seemed to diagnose a complex and changing world context appropriately, the lack of a unified strategy or cohesive set of guiding principles resulted in conflicting, rather than coherent, action. If President Obama sought a more pragmatic approach with the flexibility afforded by two strategies at odds - penitent primacy and retrenchment - he failed to provide the strategic oversight required to weave such a difficult approach into coherent action. As Harvard historian, Niall Ferguson, aptly noted “</w:t>
      </w:r>
      <w:r w:rsidRPr="00716490">
        <w:rPr>
          <w:u w:val="single"/>
        </w:rPr>
        <w:t>Grand strategy is all about the necessity of choice</w:t>
      </w:r>
      <w:r w:rsidRPr="00716490">
        <w:rPr>
          <w:sz w:val="10"/>
        </w:rPr>
        <w:t xml:space="preserve">… The defining characteristic of Obama’s foreign policy has been not just a failure to prioritize, but also a failure to recognize the need to do so.”55 As America prepares for a different administration, </w:t>
      </w:r>
      <w:r w:rsidRPr="00716490">
        <w:rPr>
          <w:u w:val="single"/>
        </w:rPr>
        <w:t>the next couple of years are crucial for the future security and pursuit of our national interests.</w:t>
      </w:r>
      <w:r w:rsidRPr="00716490">
        <w:rPr>
          <w:sz w:val="10"/>
        </w:rPr>
        <w:t xml:space="preserve"> </w:t>
      </w:r>
      <w:r w:rsidRPr="00716490">
        <w:rPr>
          <w:u w:val="single"/>
        </w:rPr>
        <w:t>A fundamental review of U.S. grand strategy is necessary in order to determine how we interpret our enduring national interes</w:t>
      </w:r>
      <w:r w:rsidRPr="00716490">
        <w:rPr>
          <w:sz w:val="10"/>
        </w:rPr>
        <w:t xml:space="preserve">ts, whether fostering the Crusader State mentality is beneficial, and if hegemony is required, or even advisable, to safeguard our national interests in a multipolar and interdependent world. Akin to Eisenhower’s Solarium Project,56 a presidentially endorsed review by academic, political, economic, business, and military experts along with our closest strategic allies would better propose a comprehensive vision for our country than the current process employed largely within the national security apparatus of the federal bureaucracy. The participants must span the range of philosophical and political thought in the country with a focused examination of what we are as an international actor and where we are going as a nation. Presidential endorsement is critical in order to endow the project with the proper importance and provide public accountability. This vision would then serve as the foundation for future strategic guidance, planning and ultimately success. </w:t>
      </w:r>
      <w:r w:rsidRPr="00716490">
        <w:rPr>
          <w:b/>
          <w:u w:val="single"/>
        </w:rPr>
        <w:t>Rather than choosing retrenchment or primacy, America could move toward selective engagement with a cohesive guiding vision linked directly to our national interests</w:t>
      </w:r>
      <w:r w:rsidRPr="00716490">
        <w:rPr>
          <w:sz w:val="10"/>
        </w:rPr>
        <w:t xml:space="preserve">. Recognizing the shift toward multipolarity, </w:t>
      </w:r>
      <w:r w:rsidRPr="00716490">
        <w:rPr>
          <w:u w:val="single"/>
        </w:rPr>
        <w:t>the United States must consider the exorbitant costs of maintaining primacy in the emerging world order and that the benefits of hegemony are often oversold</w:t>
      </w:r>
      <w:r w:rsidRPr="00716490">
        <w:rPr>
          <w:sz w:val="10"/>
        </w:rPr>
        <w:t>.</w:t>
      </w:r>
      <w:r w:rsidRPr="00716490">
        <w:rPr>
          <w:u w:val="single"/>
        </w:rPr>
        <w:t>57 It is time for America to contemplate an alternative to primacy by “consciously sacrifice[ing] some of the prestige of being the unipolar behemoth, in return for a more ‘free hand’ strategically, shouldering less of the burden of international security and addressing the strategic deficit not with a larger military, but a smaller policy.”58</w:t>
      </w:r>
    </w:p>
    <w:p w:rsidR="004B71DB" w:rsidRDefault="004B71DB" w:rsidP="004B71DB"/>
    <w:p w:rsidR="004B71DB" w:rsidRPr="00591976" w:rsidRDefault="004B71DB" w:rsidP="004B71DB">
      <w:pPr>
        <w:pStyle w:val="Heading4"/>
      </w:pPr>
      <w:r>
        <w:t>Collapse of US power is inevitable- a switch towards selective engagement ensure stability without complete control</w:t>
      </w:r>
    </w:p>
    <w:p w:rsidR="004B71DB" w:rsidRPr="00591976" w:rsidRDefault="004B71DB" w:rsidP="004B71DB">
      <w:pPr>
        <w:rPr>
          <w:b/>
        </w:rPr>
      </w:pPr>
      <w:r w:rsidRPr="00591976">
        <w:rPr>
          <w:b/>
        </w:rPr>
        <w:t>Art 2012</w:t>
      </w:r>
    </w:p>
    <w:p w:rsidR="004B71DB" w:rsidRPr="001B15B9" w:rsidRDefault="004B71DB" w:rsidP="004B71DB">
      <w:r>
        <w:t xml:space="preserve">(Robert J- Christian A. Herter Professor of International Relations at Brandeis University. “Selective Engagement in the Era of Austerity” </w:t>
      </w:r>
      <w:hyperlink r:id="rId143" w:history="1">
        <w:r w:rsidRPr="0089392F">
          <w:rPr>
            <w:rStyle w:val="Hyperlink"/>
          </w:rPr>
          <w:t>https://s3.amazonaws.com/files.cnas.org/documents/CNAS_AmericasPath_FontaineAndLord.pdf</w:t>
        </w:r>
      </w:hyperlink>
      <w:r>
        <w:t>) mba-alb</w:t>
      </w:r>
    </w:p>
    <w:p w:rsidR="004B71DB" w:rsidRDefault="004B71DB" w:rsidP="004B71DB">
      <w:pPr>
        <w:rPr>
          <w:sz w:val="12"/>
        </w:rPr>
      </w:pPr>
      <w:r w:rsidRPr="001B15B9">
        <w:rPr>
          <w:b/>
          <w:u w:val="single"/>
        </w:rPr>
        <w:t>America’s unipolar moment is over.</w:t>
      </w:r>
      <w:r w:rsidRPr="00F6589C">
        <w:rPr>
          <w:sz w:val="12"/>
        </w:rPr>
        <w:t xml:space="preserve"> </w:t>
      </w:r>
      <w:r w:rsidRPr="00C35877">
        <w:rPr>
          <w:u w:val="single"/>
        </w:rPr>
        <w:t>It</w:t>
      </w:r>
      <w:r w:rsidRPr="00F6589C">
        <w:rPr>
          <w:sz w:val="12"/>
        </w:rPr>
        <w:t xml:space="preserve"> began with the breakup of the Soviet Union in December 1991 and </w:t>
      </w:r>
      <w:r w:rsidRPr="00C35877">
        <w:rPr>
          <w:u w:val="single"/>
        </w:rPr>
        <w:t>ended</w:t>
      </w:r>
      <w:r w:rsidRPr="00F6589C">
        <w:rPr>
          <w:sz w:val="12"/>
        </w:rPr>
        <w:t xml:space="preserve"> </w:t>
      </w:r>
      <w:r w:rsidRPr="00C35877">
        <w:rPr>
          <w:u w:val="single"/>
        </w:rPr>
        <w:t>with the collapse of Lehman Brothers on September 15, 2008</w:t>
      </w:r>
      <w:r w:rsidRPr="00F6589C">
        <w:rPr>
          <w:sz w:val="12"/>
        </w:rPr>
        <w:t xml:space="preserve">. During these 17 years, the United States had no military peer, its economy did quite well (as least during the first half of the period), and it fought one big war in the Persian Gulf and three lesser ones in the Balkans and Afghanistan. For most of this period, America’s political-economic model – democratic capitalism – was heralded as the best way to organize a society. The country did pretty much as it wished on the international stage, even when its actions were opposed by others, acting multilaterally when possible and unilaterally when necessary. Although </w:t>
      </w:r>
      <w:r w:rsidRPr="00C35877">
        <w:rPr>
          <w:u w:val="single"/>
        </w:rPr>
        <w:t>the U</w:t>
      </w:r>
      <w:r w:rsidRPr="00F6589C">
        <w:rPr>
          <w:sz w:val="12"/>
        </w:rPr>
        <w:t xml:space="preserve">nited </w:t>
      </w:r>
      <w:r w:rsidRPr="00C35877">
        <w:rPr>
          <w:u w:val="single"/>
        </w:rPr>
        <w:t>S</w:t>
      </w:r>
      <w:r w:rsidRPr="00F6589C">
        <w:rPr>
          <w:sz w:val="12"/>
        </w:rPr>
        <w:t xml:space="preserve">tates </w:t>
      </w:r>
      <w:r w:rsidRPr="00C35877">
        <w:rPr>
          <w:u w:val="single"/>
        </w:rPr>
        <w:t>was</w:t>
      </w:r>
      <w:r w:rsidRPr="00F6589C">
        <w:rPr>
          <w:sz w:val="12"/>
        </w:rPr>
        <w:t xml:space="preserve"> ascendant during this unipolar moment, it was </w:t>
      </w:r>
      <w:r w:rsidRPr="00C35877">
        <w:rPr>
          <w:u w:val="single"/>
        </w:rPr>
        <w:t>not</w:t>
      </w:r>
      <w:r w:rsidRPr="00F6589C">
        <w:rPr>
          <w:sz w:val="12"/>
        </w:rPr>
        <w:t>, by any stretch of the imagination</w:t>
      </w:r>
      <w:r w:rsidRPr="00C35877">
        <w:rPr>
          <w:u w:val="single"/>
        </w:rPr>
        <w:t>, a global</w:t>
      </w:r>
      <w:r w:rsidRPr="00F6589C">
        <w:rPr>
          <w:sz w:val="12"/>
        </w:rPr>
        <w:t xml:space="preserve"> </w:t>
      </w:r>
      <w:r w:rsidRPr="00C35877">
        <w:rPr>
          <w:u w:val="single"/>
        </w:rPr>
        <w:t>hegemon in the sense that the term is commonly used</w:t>
      </w:r>
      <w:r w:rsidRPr="00F6589C">
        <w:rPr>
          <w:sz w:val="12"/>
        </w:rPr>
        <w:t>. That is, the United States could not take on all other great powers at once and defeat them</w:t>
      </w:r>
      <w:r w:rsidRPr="00C35877">
        <w:rPr>
          <w:u w:val="single"/>
        </w:rPr>
        <w:t>. It was</w:t>
      </w:r>
      <w:r w:rsidRPr="00F6589C">
        <w:rPr>
          <w:sz w:val="12"/>
        </w:rPr>
        <w:t xml:space="preserve">, </w:t>
      </w:r>
      <w:r w:rsidRPr="00C35877">
        <w:rPr>
          <w:u w:val="single"/>
        </w:rPr>
        <w:t>instead</w:t>
      </w:r>
      <w:r w:rsidRPr="00F6589C">
        <w:rPr>
          <w:sz w:val="12"/>
        </w:rPr>
        <w:t xml:space="preserve">, </w:t>
      </w:r>
      <w:r w:rsidRPr="00C35877">
        <w:rPr>
          <w:u w:val="single"/>
        </w:rPr>
        <w:t>a superpower</w:t>
      </w:r>
      <w:r w:rsidRPr="00F6589C">
        <w:rPr>
          <w:sz w:val="12"/>
        </w:rPr>
        <w:t xml:space="preserve">: a state that can project military power to several regions simultaneously and that is the most powerful military actor in those regions. Moreover, because it was a superpower, the United States was a hegemon in the second sense of that term – the sense the Greeks meant: a leader. In the unipolar era, America’s dominating military and economic power did not yield omnipotence, but it did underwrite a powerful global leadership role. The Current and Future Environment </w:t>
      </w:r>
      <w:r w:rsidRPr="00C35877">
        <w:rPr>
          <w:b/>
          <w:u w:val="single"/>
        </w:rPr>
        <w:t>The United States will</w:t>
      </w:r>
      <w:r w:rsidRPr="00F6589C">
        <w:rPr>
          <w:sz w:val="12"/>
        </w:rPr>
        <w:t xml:space="preserve">, for at least the next decade or two, remain the world’s only superpower when both military and economic dimensions are taken into account. Its position will </w:t>
      </w:r>
      <w:r w:rsidRPr="00C35877">
        <w:rPr>
          <w:b/>
          <w:u w:val="single"/>
        </w:rPr>
        <w:t>be diminished</w:t>
      </w:r>
      <w:r w:rsidRPr="00F6589C">
        <w:rPr>
          <w:sz w:val="12"/>
        </w:rPr>
        <w:t xml:space="preserve">, however, compared with its position during the unipolar era </w:t>
      </w:r>
      <w:r w:rsidRPr="00C35877">
        <w:rPr>
          <w:b/>
          <w:u w:val="single"/>
        </w:rPr>
        <w:t>for a number of reasons</w:t>
      </w:r>
      <w:r w:rsidRPr="00F6589C">
        <w:rPr>
          <w:sz w:val="12"/>
        </w:rPr>
        <w:t xml:space="preserve">, of which three are particularly important. First, </w:t>
      </w:r>
      <w:r w:rsidRPr="00C35877">
        <w:rPr>
          <w:u w:val="single"/>
        </w:rPr>
        <w:t>America’s current serious fiscal situation</w:t>
      </w:r>
      <w:r w:rsidRPr="00F6589C">
        <w:rPr>
          <w:sz w:val="12"/>
        </w:rPr>
        <w:t xml:space="preserve">, in the making since 2002, </w:t>
      </w:r>
      <w:r w:rsidRPr="00C35877">
        <w:rPr>
          <w:u w:val="single"/>
        </w:rPr>
        <w:t>will constrain the resources that the country can devote to its foreign policy and military power</w:t>
      </w:r>
      <w:r w:rsidRPr="00F6589C">
        <w:rPr>
          <w:sz w:val="12"/>
        </w:rPr>
        <w:t xml:space="preserve">.1 The </w:t>
      </w:r>
      <w:r w:rsidRPr="00C35877">
        <w:rPr>
          <w:u w:val="single"/>
        </w:rPr>
        <w:t>2008</w:t>
      </w:r>
      <w:r w:rsidRPr="00F6589C">
        <w:rPr>
          <w:sz w:val="12"/>
        </w:rPr>
        <w:t xml:space="preserve">-2009 financial </w:t>
      </w:r>
      <w:r w:rsidRPr="00C35877">
        <w:rPr>
          <w:u w:val="single"/>
        </w:rPr>
        <w:t>crisis magnified America’s underlying fiscal problems</w:t>
      </w:r>
      <w:r w:rsidRPr="00F6589C">
        <w:rPr>
          <w:sz w:val="12"/>
        </w:rPr>
        <w:t>. According to the best research on financial crises, the United States will not begin to recover fully from this crisis until at least 2014 or 2015, if history is an accurate guide.2 Even then</w:t>
      </w:r>
      <w:r w:rsidRPr="00C35877">
        <w:rPr>
          <w:u w:val="single"/>
        </w:rPr>
        <w:t>, the structural imbalance between revenues and spending will not be solved without significant budget cuts.</w:t>
      </w:r>
      <w:r w:rsidRPr="00F6589C">
        <w:rPr>
          <w:sz w:val="12"/>
        </w:rPr>
        <w:t xml:space="preserve"> </w:t>
      </w:r>
      <w:r w:rsidRPr="00F773E2">
        <w:rPr>
          <w:b/>
          <w:u w:val="single"/>
        </w:rPr>
        <w:t>Defense spending will be under continuous budgetary pressure</w:t>
      </w:r>
      <w:r w:rsidRPr="00F6589C">
        <w:rPr>
          <w:sz w:val="12"/>
        </w:rPr>
        <w:t xml:space="preserve"> because it accounts for over half of discretionary (that is, nonentitlement) spending, 19 percent of the federal budget and 4.7 percent of the nation’s gross domestic product (GDP). Such pressure is especially likely because the cuts made to the Department of Defense’s budget for the past two fiscal years amounted to only 2.4 percent in real (inflation-adjusted) terms and are projected to remain constant (keeping up with inflation). The touted $487 billion projected cut in defense spending over a 10-year period is actually a cut from a budget proposed by the Pentagon in February 2011 that projected real increases in the defense budget and was never approved by Congress.3 Thus, given the fact that defense spending has not taken a significant hit, it is highly likely that </w:t>
      </w:r>
      <w:r w:rsidRPr="00F773E2">
        <w:rPr>
          <w:u w:val="single"/>
        </w:rPr>
        <w:t>more severe cuts are in the cards</w:t>
      </w:r>
      <w:r w:rsidRPr="00F6589C">
        <w:rPr>
          <w:sz w:val="12"/>
        </w:rPr>
        <w:t xml:space="preserve">. Second, the </w:t>
      </w:r>
      <w:r w:rsidRPr="00F773E2">
        <w:rPr>
          <w:u w:val="single"/>
        </w:rPr>
        <w:t xml:space="preserve">current trends in the global distribution of power magnify the effects of America’s economic troubles at home. </w:t>
      </w:r>
      <w:r w:rsidRPr="00F773E2">
        <w:rPr>
          <w:b/>
          <w:u w:val="single"/>
        </w:rPr>
        <w:t>The world today is economically bipolar</w:t>
      </w:r>
      <w:r w:rsidRPr="00F6589C">
        <w:rPr>
          <w:sz w:val="12"/>
        </w:rPr>
        <w:t xml:space="preserve"> – the United States and the European Union (EU) are roughly equal in GDP when measured in nominal dollars. However, </w:t>
      </w:r>
      <w:r w:rsidRPr="00F773E2">
        <w:rPr>
          <w:u w:val="single"/>
        </w:rPr>
        <w:t>within the next decade or two, the world will be at least economically tripolar</w:t>
      </w:r>
      <w:r w:rsidRPr="00F6589C">
        <w:rPr>
          <w:sz w:val="12"/>
        </w:rPr>
        <w:t xml:space="preserve">, provided the EU does not break up and China’s nominal GDP ($5.93 trillion in 2010, compared with America’s $14.59 trillion) continues to grow at the 7 percent rate that the Communist party has projected in its current five-year plan.4 Depending on which study one consults, </w:t>
      </w:r>
      <w:r w:rsidRPr="00F773E2">
        <w:rPr>
          <w:u w:val="single"/>
        </w:rPr>
        <w:t>if present trends continue, China’s GDP</w:t>
      </w:r>
      <w:r w:rsidRPr="00F6589C">
        <w:rPr>
          <w:sz w:val="12"/>
        </w:rPr>
        <w:t xml:space="preserve"> (in nominal dollars) </w:t>
      </w:r>
      <w:r w:rsidRPr="00F773E2">
        <w:rPr>
          <w:u w:val="single"/>
        </w:rPr>
        <w:t>will surpass America’s</w:t>
      </w:r>
      <w:r w:rsidRPr="00F6589C">
        <w:rPr>
          <w:sz w:val="12"/>
        </w:rPr>
        <w:t xml:space="preserve"> somewhere between 2020 and 2030.5 Thus, because America’s fiscal troubles will take the better part of a decade to solve, and because the economic power of China and India will increase (though how much is uncertain), the global distribution of economic power will be less advantageous to the United States in the next two decades than it was in the previous two. Third, the United States is likely to retain its military dominance much longer than its economic dominance, given its overwhelming lead and the time it will take China or any other great power to build a military of global reach. Yet </w:t>
      </w:r>
      <w:r w:rsidRPr="00F773E2">
        <w:rPr>
          <w:u w:val="single"/>
        </w:rPr>
        <w:t>eventually, some form of military multipolarity will likely emerge, although no one can now say with any precision when that will occur</w:t>
      </w:r>
      <w:r w:rsidRPr="00F6589C">
        <w:rPr>
          <w:sz w:val="12"/>
        </w:rPr>
        <w:t xml:space="preserve">. What is clear, however, is that the </w:t>
      </w:r>
      <w:r w:rsidRPr="00F773E2">
        <w:rPr>
          <w:u w:val="single"/>
        </w:rPr>
        <w:t>United States will face a tough challenge from China in maintaining maritime supremacy in East Asia</w:t>
      </w:r>
      <w:r w:rsidRPr="00F6589C">
        <w:rPr>
          <w:sz w:val="12"/>
        </w:rPr>
        <w:t xml:space="preserve">. If China’s economy continues to grow rapidly and its leadership continues to channel some of those growing economic resources into military modernization, </w:t>
      </w:r>
      <w:r w:rsidRPr="00F773E2">
        <w:rPr>
          <w:u w:val="single"/>
        </w:rPr>
        <w:t>this will increasingly constrain what the United States can do in East Asia,</w:t>
      </w:r>
      <w:r w:rsidRPr="00F6589C">
        <w:rPr>
          <w:sz w:val="12"/>
        </w:rPr>
        <w:t xml:space="preserve"> </w:t>
      </w:r>
      <w:r w:rsidRPr="00F773E2">
        <w:rPr>
          <w:u w:val="single"/>
        </w:rPr>
        <w:t>cause it to divert even more defense resources to East Asia than is currently planned and, by diverting scarce defense resources there, affect the U.S. military presence elsewhere in the worl</w:t>
      </w:r>
      <w:r w:rsidRPr="00F6589C">
        <w:rPr>
          <w:sz w:val="12"/>
        </w:rPr>
        <w:t xml:space="preserve">d. Still, the outlook over the next decade for the United States is not entirely grim because the country retains considerable advantages. Largely as a result of its immigration policies, the United States will age less rapidly than all the other great powers, including China, with all the positive ramifications in economic innovation, economic competitiveness and usable military manpower that this implies.6 The United States retains an entrepreneurial spirit, a hard-working populace and a significant lead in many of the technologies of the future. It also still retains a considerable share of the world’s manufacturing base.7 Moreover, it is not clear that China can escape the “middle-income trap” (whereby its economic growth rate slows significantly) and continue its double-digit growth rates for the next decade or two.8 The fact that the Communist party has downgraded China’s projected growth rate to 7 percent in the current five-year plan reflects its view that slower economic growth may occur. Over the next 10 years, </w:t>
      </w:r>
      <w:r w:rsidRPr="005100B6">
        <w:rPr>
          <w:u w:val="single"/>
        </w:rPr>
        <w:t xml:space="preserve">the United States </w:t>
      </w:r>
      <w:r w:rsidRPr="00F6589C">
        <w:rPr>
          <w:sz w:val="12"/>
        </w:rPr>
        <w:t>will likely remain the world’s most powerful state, but its relative edge</w:t>
      </w:r>
      <w:r w:rsidRPr="00DD2F23">
        <w:rPr>
          <w:u w:val="single"/>
        </w:rPr>
        <w:t xml:space="preserve"> will wane to some degree, global power will become less concentrated and, as a consequence, the United States will have less freedom to operate unimpeded around the world than it did during the unipolar era.</w:t>
      </w:r>
      <w:r w:rsidRPr="00F6589C">
        <w:rPr>
          <w:sz w:val="12"/>
        </w:rPr>
        <w:t xml:space="preserve">9 Although no one knows how successful America will be in fixing its economic and fiscal ills, nor how powerful other states might become, </w:t>
      </w:r>
      <w:r w:rsidRPr="007F2907">
        <w:rPr>
          <w:u w:val="single"/>
        </w:rPr>
        <w:t>prudence dictates some adjustment in the nation’s international ambitions.</w:t>
      </w:r>
      <w:r w:rsidRPr="00F6589C">
        <w:rPr>
          <w:sz w:val="12"/>
        </w:rPr>
        <w:t xml:space="preserve"> Let us therefore begin with an assessment of what America’s national interests are today. Selective Engagement and U.S. National Interests Twenty years ago, I laid out a grand strategy for the United States that I believe remains relevant today, albeit with some modifications.10 This strategy posited six U.S. national interests and argued that a forward defense posture was the best way to advance these interests. I concluded that after the Cold War, </w:t>
      </w:r>
      <w:r w:rsidRPr="00933C17">
        <w:rPr>
          <w:u w:val="single"/>
        </w:rPr>
        <w:t>the United States needed to continue with an activist, internationalist, global leadership policy rather than retreating into isolationism or offshore balancing</w:t>
      </w:r>
      <w:r w:rsidRPr="00933C17">
        <w:rPr>
          <w:b/>
          <w:u w:val="single"/>
        </w:rPr>
        <w:t>. I put these three components together</w:t>
      </w:r>
      <w:r w:rsidRPr="00F6589C">
        <w:rPr>
          <w:sz w:val="12"/>
        </w:rPr>
        <w:t xml:space="preserve"> – </w:t>
      </w:r>
      <w:r w:rsidRPr="00933C17">
        <w:rPr>
          <w:b/>
          <w:u w:val="single"/>
        </w:rPr>
        <w:t>six national interests, a forward defense posture and U.S. global leadership</w:t>
      </w:r>
      <w:r w:rsidRPr="00F6589C">
        <w:rPr>
          <w:sz w:val="12"/>
        </w:rPr>
        <w:t xml:space="preserve"> – </w:t>
      </w:r>
      <w:r w:rsidRPr="00933C17">
        <w:rPr>
          <w:b/>
          <w:u w:val="single"/>
        </w:rPr>
        <w:t>and called the resulting strategy “selective engagement</w:t>
      </w:r>
      <w:r w:rsidRPr="00F6589C">
        <w:rPr>
          <w:sz w:val="12"/>
        </w:rPr>
        <w:t xml:space="preserve">.” The following six foreign policy goals remain in the best interests of the United States: • </w:t>
      </w:r>
      <w:r w:rsidRPr="00933C17">
        <w:rPr>
          <w:u w:val="single"/>
        </w:rPr>
        <w:t>Protect the homeland from attack</w:t>
      </w:r>
      <w:r w:rsidRPr="00F6589C">
        <w:rPr>
          <w:sz w:val="12"/>
        </w:rPr>
        <w:t xml:space="preserve">, which requires that the United States </w:t>
      </w:r>
      <w:r w:rsidRPr="00933C17">
        <w:rPr>
          <w:u w:val="single"/>
        </w:rPr>
        <w:t>prevent the spread of weapons of</w:t>
      </w:r>
      <w:r w:rsidRPr="00F6589C">
        <w:rPr>
          <w:sz w:val="12"/>
        </w:rPr>
        <w:t xml:space="preserve"> mass destruction (</w:t>
      </w:r>
      <w:r w:rsidRPr="00933C17">
        <w:rPr>
          <w:u w:val="single"/>
        </w:rPr>
        <w:t>WMD</w:t>
      </w:r>
      <w:r w:rsidRPr="00F6589C">
        <w:rPr>
          <w:sz w:val="12"/>
        </w:rPr>
        <w:t xml:space="preserve">), especially nuclear and biological weapons, and </w:t>
      </w:r>
      <w:r w:rsidRPr="00933C17">
        <w:rPr>
          <w:u w:val="single"/>
        </w:rPr>
        <w:t>keep such weapons out of the hands of terrorists,</w:t>
      </w:r>
      <w:r w:rsidRPr="00F6589C">
        <w:rPr>
          <w:sz w:val="12"/>
        </w:rPr>
        <w:t xml:space="preserve"> as well as thwarting a devastating cyber attack on the homeland. • </w:t>
      </w:r>
      <w:r w:rsidRPr="00933C17">
        <w:rPr>
          <w:u w:val="single"/>
        </w:rPr>
        <w:t>Maintain a deep peace among the Eurasian great powers,</w:t>
      </w:r>
      <w:r w:rsidRPr="00F6589C">
        <w:rPr>
          <w:sz w:val="12"/>
        </w:rPr>
        <w:t xml:space="preserve"> which requires that the United States retain its two central alliances at either end of Eurasia – NATO and the U.S.-Japan alliance. • </w:t>
      </w:r>
      <w:r w:rsidRPr="00933C17">
        <w:rPr>
          <w:u w:val="single"/>
        </w:rPr>
        <w:t>Preserve assured access to stable supplies of oil</w:t>
      </w:r>
      <w:r w:rsidRPr="00F6589C">
        <w:rPr>
          <w:sz w:val="12"/>
        </w:rPr>
        <w:t xml:space="preserve">, which requires that the United States prevent any state, either within the Middle East or elsewhere, from acquiring hegemony over Persian Gulf oil supplies. • </w:t>
      </w:r>
      <w:r w:rsidRPr="00933C17">
        <w:rPr>
          <w:u w:val="single"/>
        </w:rPr>
        <w:t>Preserve an open international economic order</w:t>
      </w:r>
      <w:r w:rsidRPr="00F6589C">
        <w:rPr>
          <w:sz w:val="12"/>
        </w:rPr>
        <w:t xml:space="preserve">, which requires that the United States maintain its commitment to international economic openness and use its military power in ways that preserve global stability. • </w:t>
      </w:r>
      <w:r w:rsidRPr="00933C17">
        <w:rPr>
          <w:u w:val="single"/>
        </w:rPr>
        <w:t>Spread democracy and the rule of law, protect human rights</w:t>
      </w:r>
      <w:r w:rsidRPr="00F6589C">
        <w:rPr>
          <w:sz w:val="12"/>
        </w:rPr>
        <w:t xml:space="preserve"> </w:t>
      </w:r>
      <w:r w:rsidRPr="00933C17">
        <w:rPr>
          <w:u w:val="single"/>
        </w:rPr>
        <w:t>and prevent mass murders in civil wars</w:t>
      </w:r>
      <w:r w:rsidRPr="00F6589C">
        <w:rPr>
          <w:sz w:val="12"/>
        </w:rPr>
        <w:t xml:space="preserve"> – goals that require that the United States help foster political liberalization and the rule of law within other nations and promote the economic development that helps to create the large middle classes on which stable democracy depends. The United States should also act in concert with other states to stop or prevent mass murder in ethnic and civil wars that have already begun or are highly likely to occur. • </w:t>
      </w:r>
      <w:r w:rsidRPr="00933C17">
        <w:rPr>
          <w:u w:val="single"/>
        </w:rPr>
        <w:t>Avert severe climate change</w:t>
      </w:r>
      <w:r w:rsidRPr="00F6589C">
        <w:rPr>
          <w:sz w:val="12"/>
        </w:rPr>
        <w:t xml:space="preserve">, which requires that the United States and the rest of the world first cut, and then stabilize, the emissions of CO2 and its equivalents into the atmosphere to levels that avoid severe climate change. Why are these national interests crucial to the United States? Clearly, the country must do all it can to protect the homeland from attack – the prime directive of any grand strategy – especially from a WMD attack by a terrorist group or a devastating state-sponsored cyber attack. </w:t>
      </w:r>
      <w:r w:rsidRPr="00B97674">
        <w:rPr>
          <w:u w:val="single"/>
        </w:rPr>
        <w:t>It is also in America’s interest to preserve as deep a peace</w:t>
      </w:r>
      <w:r w:rsidRPr="00F6589C">
        <w:rPr>
          <w:sz w:val="12"/>
        </w:rPr>
        <w:t xml:space="preserve"> </w:t>
      </w:r>
      <w:r w:rsidRPr="00B97674">
        <w:rPr>
          <w:u w:val="single"/>
        </w:rPr>
        <w:t>as possible</w:t>
      </w:r>
      <w:r w:rsidRPr="00F6589C">
        <w:rPr>
          <w:sz w:val="12"/>
        </w:rPr>
        <w:t xml:space="preserve"> </w:t>
      </w:r>
      <w:r w:rsidRPr="00B97674">
        <w:rPr>
          <w:u w:val="single"/>
        </w:rPr>
        <w:t>among the great Eurasian powers because</w:t>
      </w:r>
      <w:r w:rsidRPr="00F6589C">
        <w:rPr>
          <w:sz w:val="12"/>
        </w:rPr>
        <w:t xml:space="preserve"> </w:t>
      </w:r>
      <w:r w:rsidRPr="00B97674">
        <w:rPr>
          <w:u w:val="single"/>
        </w:rPr>
        <w:t>any war</w:t>
      </w:r>
      <w:r w:rsidRPr="00F6589C">
        <w:rPr>
          <w:sz w:val="12"/>
        </w:rPr>
        <w:t xml:space="preserve"> among them </w:t>
      </w:r>
      <w:r w:rsidRPr="00B97674">
        <w:rPr>
          <w:u w:val="single"/>
        </w:rPr>
        <w:t xml:space="preserve">would be </w:t>
      </w:r>
      <w:r w:rsidRPr="00F6589C">
        <w:rPr>
          <w:sz w:val="12"/>
        </w:rPr>
        <w:t xml:space="preserve">deeply </w:t>
      </w:r>
      <w:r w:rsidRPr="00B97674">
        <w:rPr>
          <w:u w:val="single"/>
        </w:rPr>
        <w:t>destabilizing</w:t>
      </w:r>
      <w:r w:rsidRPr="00F6589C">
        <w:rPr>
          <w:sz w:val="12"/>
        </w:rPr>
        <w:t xml:space="preserve"> and costly </w:t>
      </w:r>
      <w:r w:rsidRPr="00B97674">
        <w:rPr>
          <w:u w:val="single"/>
        </w:rPr>
        <w:t>and would risk drawing in the U</w:t>
      </w:r>
      <w:r w:rsidRPr="00F6589C">
        <w:rPr>
          <w:sz w:val="12"/>
        </w:rPr>
        <w:t xml:space="preserve">nited </w:t>
      </w:r>
      <w:r w:rsidRPr="00B97674">
        <w:rPr>
          <w:u w:val="single"/>
        </w:rPr>
        <w:t>S</w:t>
      </w:r>
      <w:r w:rsidRPr="00F6589C">
        <w:rPr>
          <w:sz w:val="12"/>
        </w:rPr>
        <w:t>tates in one way or another</w:t>
      </w:r>
      <w:r w:rsidRPr="00B97674">
        <w:rPr>
          <w:u w:val="single"/>
        </w:rPr>
        <w:t>. The United States also has a vested interest in avoiding intense security competitions among these states because such competitions could lead those states to acquire WMD</w:t>
      </w:r>
      <w:r w:rsidRPr="00F6589C">
        <w:rPr>
          <w:sz w:val="12"/>
        </w:rPr>
        <w:t xml:space="preserve">. </w:t>
      </w:r>
      <w:r w:rsidRPr="00B97674">
        <w:rPr>
          <w:u w:val="single"/>
        </w:rPr>
        <w:t>Assured access to oil</w:t>
      </w:r>
      <w:r w:rsidRPr="00F6589C">
        <w:rPr>
          <w:sz w:val="12"/>
        </w:rPr>
        <w:t xml:space="preserve"> supplies for air, sea and land transportation </w:t>
      </w:r>
      <w:r w:rsidRPr="00B97674">
        <w:rPr>
          <w:u w:val="single"/>
        </w:rPr>
        <w:t>is essential to the global economy</w:t>
      </w:r>
      <w:r w:rsidRPr="00F6589C">
        <w:rPr>
          <w:sz w:val="12"/>
        </w:rPr>
        <w:t xml:space="preserve"> until the world can wean itself off its heavy dependence on oil for transportation, something that is going to take decades, even with the greater push to switch to renewable energy sources.11 </w:t>
      </w:r>
      <w:r w:rsidRPr="00B97674">
        <w:rPr>
          <w:u w:val="single"/>
        </w:rPr>
        <w:t>An open economic order contributes to U.S. prosperity</w:t>
      </w:r>
      <w:r w:rsidRPr="00F6589C">
        <w:rPr>
          <w:sz w:val="12"/>
        </w:rPr>
        <w:t xml:space="preserve">, </w:t>
      </w:r>
      <w:r w:rsidRPr="00B97674">
        <w:rPr>
          <w:u w:val="single"/>
        </w:rPr>
        <w:t>but it also contributes to global economic growth and prosperity, both of which help promote peace</w:t>
      </w:r>
      <w:r w:rsidRPr="00F6589C">
        <w:rPr>
          <w:sz w:val="12"/>
        </w:rPr>
        <w:t xml:space="preserve">. </w:t>
      </w:r>
      <w:r w:rsidRPr="00B97674">
        <w:rPr>
          <w:u w:val="single"/>
        </w:rPr>
        <w:t>Spreading democracy and the rule of law within states will make for a more peaceful and prosperous world</w:t>
      </w:r>
      <w:r w:rsidRPr="00F6589C">
        <w:rPr>
          <w:sz w:val="12"/>
        </w:rPr>
        <w:t xml:space="preserve"> and will also lessen the need for costly military interventions because democracies are less likely than nondemocracies to commit human rights abuses against their own populaces. Finally, </w:t>
      </w:r>
      <w:r w:rsidRPr="00B97674">
        <w:rPr>
          <w:u w:val="single"/>
        </w:rPr>
        <w:t>averting severe climate change is in the best interest of the United States because of the risks involved in kicking the earth into a new, irreversible and adverse climatic state</w:t>
      </w:r>
      <w:r w:rsidRPr="00F6589C">
        <w:rPr>
          <w:sz w:val="12"/>
        </w:rPr>
        <w:t xml:space="preserve"> (even though under moderate climatechange scenarios, the United States will suffer less than developing states and many of the other great powers). After presenting these national interests, </w:t>
      </w:r>
      <w:r w:rsidRPr="00E878D8">
        <w:rPr>
          <w:u w:val="single"/>
        </w:rPr>
        <w:t>I proposed that a forward defense posture – retaining America’s key alliances and deploying American troops abroad, both onshore and afloat in three key regions</w:t>
      </w:r>
      <w:r w:rsidRPr="00F6589C">
        <w:rPr>
          <w:sz w:val="12"/>
        </w:rPr>
        <w:t xml:space="preserve"> (East Asia, the Middle East and Europe) – </w:t>
      </w:r>
      <w:r w:rsidRPr="00E878D8">
        <w:rPr>
          <w:u w:val="single"/>
        </w:rPr>
        <w:t>would better realize and protect these interests than would a grand strategy of isolationism or offshore balancing</w:t>
      </w:r>
      <w:r w:rsidRPr="00F6589C">
        <w:rPr>
          <w:sz w:val="12"/>
        </w:rPr>
        <w:t xml:space="preserve">, </w:t>
      </w:r>
      <w:r w:rsidRPr="00E878D8">
        <w:rPr>
          <w:u w:val="single"/>
        </w:rPr>
        <w:t>both of which entail America ending its military alliances and bringing its troops home</w:t>
      </w:r>
      <w:r w:rsidRPr="00F6589C">
        <w:rPr>
          <w:sz w:val="12"/>
        </w:rPr>
        <w:t xml:space="preserve">. In my usage, </w:t>
      </w:r>
      <w:r w:rsidRPr="0087110F">
        <w:rPr>
          <w:u w:val="single"/>
        </w:rPr>
        <w:t>both isolationism and offshore balancing are strategies in which the United States would have no standing military commitments in peacetime to defend other states</w:t>
      </w:r>
      <w:r w:rsidRPr="00F6589C">
        <w:rPr>
          <w:sz w:val="12"/>
        </w:rPr>
        <w:t xml:space="preserve"> and no forward bases abroad.12 The U.S. Navy might steam the seven seas, but all other U.S. troops would be at home, and there would be no standing military alliances or permanent overseas military bases.13 </w:t>
      </w:r>
      <w:r w:rsidRPr="0087110F">
        <w:rPr>
          <w:u w:val="single"/>
        </w:rPr>
        <w:t>Forward defense requires bases abroad and allies</w:t>
      </w:r>
      <w:r w:rsidRPr="00F6589C">
        <w:rPr>
          <w:sz w:val="12"/>
        </w:rPr>
        <w:t>. Therefore</w:t>
      </w:r>
      <w:r w:rsidRPr="0087110F">
        <w:rPr>
          <w:b/>
          <w:u w:val="single"/>
        </w:rPr>
        <w:t>, selective engagement argues for retaining key American alliances, not only because they enable a forward defense posture but also because they are tools of political management and enhance cooperative solutions to regional security issues</w:t>
      </w:r>
      <w:r w:rsidRPr="00F6589C">
        <w:rPr>
          <w:sz w:val="12"/>
        </w:rPr>
        <w:t xml:space="preserve">. In this view, </w:t>
      </w:r>
      <w:r w:rsidRPr="0087110F">
        <w:rPr>
          <w:u w:val="single"/>
        </w:rPr>
        <w:t>key alliances retain enduring value</w:t>
      </w:r>
      <w:r w:rsidRPr="00F6589C">
        <w:rPr>
          <w:sz w:val="12"/>
        </w:rPr>
        <w:t xml:space="preserve">. They ensure U.S. access to overseas bases where needed, facilitate joint training in peacetime (and, consequently, joint opierations in wartime), promote transparency and a more open security dialogue, and help to structure expectations and develop shared attitudes about problem solving. Standing alliances clearly experience difficulties and conflicts among their members, but </w:t>
      </w:r>
      <w:r w:rsidRPr="00E37DCB">
        <w:rPr>
          <w:u w:val="single"/>
        </w:rPr>
        <w:t>they are generally more reliable tools for projecting power into key regions</w:t>
      </w:r>
      <w:r w:rsidRPr="00F6589C">
        <w:rPr>
          <w:sz w:val="12"/>
        </w:rPr>
        <w:t xml:space="preserve"> than are ad hoc, informal arrangements (although those can also be useful under certain conditions). </w:t>
      </w:r>
      <w:r w:rsidRPr="00E37DCB">
        <w:rPr>
          <w:u w:val="single"/>
        </w:rPr>
        <w:t>I favor an in-theater military presence</w:t>
      </w:r>
      <w:r w:rsidRPr="00F6589C">
        <w:rPr>
          <w:sz w:val="12"/>
        </w:rPr>
        <w:t xml:space="preserve">, either afloat or onshore </w:t>
      </w:r>
      <w:r w:rsidRPr="00E37DCB">
        <w:rPr>
          <w:u w:val="single"/>
        </w:rPr>
        <w:t>because</w:t>
      </w:r>
      <w:r w:rsidRPr="00F6589C">
        <w:rPr>
          <w:sz w:val="12"/>
        </w:rPr>
        <w:t xml:space="preserve">, in my view, </w:t>
      </w:r>
      <w:r w:rsidRPr="00E37DCB">
        <w:rPr>
          <w:u w:val="single"/>
        </w:rPr>
        <w:t>America’s regional alliances retain greater credibility</w:t>
      </w:r>
      <w:r w:rsidRPr="00F6589C">
        <w:rPr>
          <w:sz w:val="12"/>
        </w:rPr>
        <w:t xml:space="preserve"> – </w:t>
      </w:r>
      <w:r w:rsidRPr="00E37DCB">
        <w:rPr>
          <w:u w:val="single"/>
        </w:rPr>
        <w:t>and are therefore stronger for reassurance and deterrence purposes</w:t>
      </w:r>
      <w:r w:rsidRPr="00F6589C">
        <w:rPr>
          <w:sz w:val="12"/>
        </w:rPr>
        <w:t xml:space="preserve"> – with some U.S. forces in a region than with U.S. military guarantees but no forces in the region. </w:t>
      </w:r>
      <w:r w:rsidRPr="00E37DCB">
        <w:rPr>
          <w:u w:val="single"/>
        </w:rPr>
        <w:t>Credibility is a function of will and capability</w:t>
      </w:r>
      <w:r w:rsidRPr="00F6589C">
        <w:rPr>
          <w:sz w:val="12"/>
        </w:rPr>
        <w:t xml:space="preserve">. </w:t>
      </w:r>
      <w:r w:rsidRPr="00E37DCB">
        <w:rPr>
          <w:u w:val="single"/>
        </w:rPr>
        <w:t>In-theater forces enhance capability</w:t>
      </w:r>
      <w:r w:rsidRPr="00F6589C">
        <w:rPr>
          <w:sz w:val="12"/>
        </w:rPr>
        <w:t xml:space="preserve"> but are probably more important for what they signify about will. </w:t>
      </w:r>
      <w:r w:rsidRPr="00700891">
        <w:rPr>
          <w:u w:val="single"/>
        </w:rPr>
        <w:t>Such forces are</w:t>
      </w:r>
      <w:r w:rsidRPr="00F6589C">
        <w:rPr>
          <w:sz w:val="12"/>
        </w:rPr>
        <w:t xml:space="preserve"> tangible and, therefore, more politically salient as </w:t>
      </w:r>
      <w:r w:rsidRPr="00700891">
        <w:rPr>
          <w:u w:val="single"/>
        </w:rPr>
        <w:t>manifestations of political will</w:t>
      </w:r>
      <w:r w:rsidRPr="00F6589C">
        <w:rPr>
          <w:sz w:val="12"/>
        </w:rPr>
        <w:t xml:space="preserve"> than simple pledges on paper would be. In-theater forces are akin to actions speaking louder than words. Finally, the United States must continue to provide global leadership. Without such leadership, solutions to global collective action problems – whether they involve security or nonsecurity issues – are unlikely to arise. International politics is still organized around the state model; consequently, states remain the primary, although certainly not the only, actors in world politics. The United States is, and will continue for some time to be, the world’s most powerful state; therefore, its actions and inactions strongly influence whether international initiatives will succeed or fail. If the leader does not lead, things do not get done. By the same token, however, the leader cannot get others to follow unless it takes the interests of allies and other important parties into account when formulating policies and taking action, instead of simply consulting after it has decided on a course of action. Thus, </w:t>
      </w:r>
      <w:r w:rsidRPr="00700891">
        <w:rPr>
          <w:u w:val="single"/>
        </w:rPr>
        <w:t>although the United States has to lead, it also has to avoid excessive unilateralism</w:t>
      </w:r>
      <w:r w:rsidRPr="00F6589C">
        <w:rPr>
          <w:sz w:val="12"/>
        </w:rPr>
        <w:t xml:space="preserve">. In sum, as I envision it, </w:t>
      </w:r>
      <w:r w:rsidRPr="00700891">
        <w:rPr>
          <w:b/>
          <w:u w:val="single"/>
        </w:rPr>
        <w:t>selective engagement is a strategy that seeks to shape events in East Asia, the Middle East and Europe by projecting U.S. military power to those regions, rather than simply reacting to adverse events there as they occur.</w:t>
      </w:r>
      <w:r w:rsidRPr="00F6589C">
        <w:rPr>
          <w:sz w:val="12"/>
        </w:rPr>
        <w:t xml:space="preserve"> Although they are not the only shaping instruments available, military </w:t>
      </w:r>
      <w:r w:rsidRPr="00700891">
        <w:rPr>
          <w:u w:val="single"/>
        </w:rPr>
        <w:t>alliances and commitments</w:t>
      </w:r>
      <w:r w:rsidRPr="00F6589C">
        <w:rPr>
          <w:sz w:val="12"/>
        </w:rPr>
        <w:t xml:space="preserve"> – together with in-theater forces, either semi-permanently afloat or onshore – </w:t>
      </w:r>
      <w:r w:rsidRPr="00700891">
        <w:rPr>
          <w:u w:val="single"/>
        </w:rPr>
        <w:t>are crucial for shaping political developments in a region</w:t>
      </w:r>
      <w:r w:rsidRPr="00F6589C">
        <w:rPr>
          <w:sz w:val="12"/>
        </w:rPr>
        <w:t xml:space="preserve">. </w:t>
      </w:r>
      <w:r w:rsidRPr="00700891">
        <w:rPr>
          <w:b/>
          <w:u w:val="single"/>
        </w:rPr>
        <w:t>Shaping</w:t>
      </w:r>
      <w:r w:rsidRPr="00F6589C">
        <w:rPr>
          <w:sz w:val="12"/>
        </w:rPr>
        <w:t xml:space="preserve">, however, </w:t>
      </w:r>
      <w:r w:rsidRPr="00700891">
        <w:rPr>
          <w:b/>
          <w:u w:val="single"/>
        </w:rPr>
        <w:t>does not mean control</w:t>
      </w:r>
      <w:r w:rsidRPr="00F6589C">
        <w:rPr>
          <w:sz w:val="12"/>
        </w:rPr>
        <w:t xml:space="preserve">. Hegemons control; superpowers, if they are successful, only shape. Selective Engagement Today </w:t>
      </w:r>
      <w:r w:rsidRPr="00700891">
        <w:rPr>
          <w:u w:val="single"/>
        </w:rPr>
        <w:t>The strategy of selective engagement needs to be adapted for this era of austerity and diffusion of power</w:t>
      </w:r>
      <w:r w:rsidRPr="00F6589C">
        <w:rPr>
          <w:sz w:val="12"/>
        </w:rPr>
        <w:t xml:space="preserve">. </w:t>
      </w:r>
      <w:r w:rsidRPr="00DA5FDF">
        <w:rPr>
          <w:u w:val="single"/>
        </w:rPr>
        <w:t>That adaptation will require the United States to limit its global political-military role</w:t>
      </w:r>
      <w:r w:rsidRPr="00F6589C">
        <w:rPr>
          <w:sz w:val="12"/>
        </w:rPr>
        <w:t xml:space="preserve">, primarily </w:t>
      </w:r>
      <w:r w:rsidRPr="00DA5FDF">
        <w:rPr>
          <w:u w:val="single"/>
        </w:rPr>
        <w:t>in state-building enterprises</w:t>
      </w:r>
      <w:r w:rsidRPr="00F6589C">
        <w:rPr>
          <w:sz w:val="12"/>
        </w:rPr>
        <w:t xml:space="preserve">, although not in the provision of international collective goods, which, for America’s best interests, must continue. </w:t>
      </w:r>
      <w:r w:rsidRPr="00DA5FDF">
        <w:rPr>
          <w:b/>
          <w:u w:val="single"/>
        </w:rPr>
        <w:t>The purpose of selective engagement is to protect the six U.S. national interests enumerated above</w:t>
      </w:r>
      <w:r w:rsidRPr="00F6589C">
        <w:rPr>
          <w:sz w:val="12"/>
        </w:rPr>
        <w:t xml:space="preserve">. However, a key feature of these goals is that, by and large, they are also in the interests of a significant percentage of the world’s states. With the possible exception of the fifth goal, spreading democracy and the rule of law, what is good for the United States is mostly good for the world. (Even the first goal, protecting the homeland, is a global interest, because if a terrorist group can attack the United States with a weapon of mass destruction, it can attack other states as well.) Thus, five of the six U.S. national interests are, essentially, global interests – or international collective goods. They center on relations among states, on creating a framework for a stable and prosperous global economy and on combating threats that states share. It </w:t>
      </w:r>
      <w:r w:rsidRPr="00DA5FDF">
        <w:rPr>
          <w:u w:val="single"/>
        </w:rPr>
        <w:t>is only spreading democracy that involves intervening in the affairs of states and that creates the greatest conflict between U. S. interests and those of other states</w:t>
      </w:r>
      <w:r w:rsidRPr="00F6589C">
        <w:rPr>
          <w:sz w:val="12"/>
        </w:rPr>
        <w:t xml:space="preserve">, democratic or not. </w:t>
      </w:r>
      <w:r w:rsidRPr="00DA5FDF">
        <w:rPr>
          <w:u w:val="single"/>
        </w:rPr>
        <w:t>The major adaptation</w:t>
      </w:r>
      <w:r w:rsidRPr="00F6589C">
        <w:rPr>
          <w:sz w:val="12"/>
        </w:rPr>
        <w:t xml:space="preserve"> of U.S. grand strategy to the new era, therefore, </w:t>
      </w:r>
      <w:r w:rsidRPr="00DA5FDF">
        <w:rPr>
          <w:u w:val="single"/>
        </w:rPr>
        <w:t xml:space="preserve">is to eschew </w:t>
      </w:r>
      <w:r w:rsidRPr="00F6589C">
        <w:rPr>
          <w:sz w:val="12"/>
        </w:rPr>
        <w:t>forceful (</w:t>
      </w:r>
      <w:r w:rsidRPr="00DA5FDF">
        <w:rPr>
          <w:u w:val="single"/>
        </w:rPr>
        <w:t>military</w:t>
      </w:r>
      <w:r w:rsidRPr="00F6589C">
        <w:rPr>
          <w:sz w:val="12"/>
        </w:rPr>
        <w:t xml:space="preserve">) </w:t>
      </w:r>
      <w:r w:rsidRPr="00DA5FDF">
        <w:rPr>
          <w:u w:val="single"/>
        </w:rPr>
        <w:t>exercises in democracy promotion and state-building</w:t>
      </w:r>
      <w:r w:rsidRPr="00F6589C">
        <w:rPr>
          <w:sz w:val="12"/>
        </w:rPr>
        <w:t xml:space="preserve">. </w:t>
      </w:r>
      <w:r w:rsidRPr="00DA5FDF">
        <w:rPr>
          <w:u w:val="single"/>
        </w:rPr>
        <w:t>Such exercises consume time and resources and do not have a stellar track record</w:t>
      </w:r>
      <w:r w:rsidRPr="00F6589C">
        <w:rPr>
          <w:sz w:val="12"/>
        </w:rPr>
        <w:t xml:space="preserve">; I argued 20 years ago that they should be largely avoided.14 Instead, the United States should concentrate on those goals that stand a better chance of mustering the support of both America’s allies and the global community. Thus, in an era when U.S. resources need to be husbanded, </w:t>
      </w:r>
      <w:r w:rsidRPr="00DA5FDF">
        <w:rPr>
          <w:u w:val="single"/>
        </w:rPr>
        <w:t>forceful state building should be avoided in favor of political-economic assistance</w:t>
      </w:r>
      <w:r w:rsidRPr="00F6589C">
        <w:rPr>
          <w:sz w:val="12"/>
        </w:rPr>
        <w:t>.15 To advance its own national interests in this new era</w:t>
      </w:r>
      <w:r w:rsidRPr="00DA5FDF">
        <w:rPr>
          <w:u w:val="single"/>
        </w:rPr>
        <w:t>, the United States should center its grand strategy on</w:t>
      </w:r>
      <w:r w:rsidRPr="00F6589C">
        <w:rPr>
          <w:sz w:val="12"/>
        </w:rPr>
        <w:t xml:space="preserve"> four global collective goods, all of which require power projection in some form:16 (1) </w:t>
      </w:r>
      <w:r w:rsidRPr="00DA5FDF">
        <w:rPr>
          <w:u w:val="single"/>
        </w:rPr>
        <w:t>preventing the spread of nuclear weapons</w:t>
      </w:r>
      <w:r w:rsidRPr="00F6589C">
        <w:rPr>
          <w:sz w:val="12"/>
        </w:rPr>
        <w:t>; (2</w:t>
      </w:r>
      <w:r w:rsidRPr="00DA5FDF">
        <w:rPr>
          <w:u w:val="single"/>
        </w:rPr>
        <w:t>) keeping the</w:t>
      </w:r>
      <w:r w:rsidRPr="00F6589C">
        <w:rPr>
          <w:sz w:val="12"/>
        </w:rPr>
        <w:t xml:space="preserve"> deep </w:t>
      </w:r>
      <w:r w:rsidRPr="00DA5FDF">
        <w:rPr>
          <w:u w:val="single"/>
        </w:rPr>
        <w:t>peace in Europe</w:t>
      </w:r>
      <w:r w:rsidRPr="00F6589C">
        <w:rPr>
          <w:sz w:val="12"/>
        </w:rPr>
        <w:t xml:space="preserve">, deepening the peace in East Asia and, if possible, keeping the peace in the Persian Gulf; (3) </w:t>
      </w:r>
      <w:r w:rsidRPr="00DA5FDF">
        <w:rPr>
          <w:u w:val="single"/>
        </w:rPr>
        <w:t>preserving</w:t>
      </w:r>
      <w:r w:rsidRPr="00F6589C">
        <w:rPr>
          <w:sz w:val="12"/>
        </w:rPr>
        <w:t xml:space="preserve"> two elements of a stable framework for </w:t>
      </w:r>
      <w:r w:rsidRPr="00DA5FDF">
        <w:rPr>
          <w:u w:val="single"/>
        </w:rPr>
        <w:t>an open international economic order</w:t>
      </w:r>
      <w:r w:rsidRPr="00F6589C">
        <w:rPr>
          <w:sz w:val="12"/>
        </w:rPr>
        <w:t xml:space="preserve"> – freedom of the seas and assured access to Persian Gulf oil; and (4) </w:t>
      </w:r>
      <w:r w:rsidRPr="00DA5FDF">
        <w:rPr>
          <w:u w:val="single"/>
        </w:rPr>
        <w:t>containing</w:t>
      </w:r>
      <w:r w:rsidRPr="00F6589C">
        <w:rPr>
          <w:sz w:val="12"/>
        </w:rPr>
        <w:t xml:space="preserve">, if not also destroying, al Qaeda or </w:t>
      </w:r>
      <w:r w:rsidRPr="00DA5FDF">
        <w:rPr>
          <w:u w:val="single"/>
        </w:rPr>
        <w:t>any other group that plans terrorist actions</w:t>
      </w:r>
      <w:r w:rsidRPr="00F6589C">
        <w:rPr>
          <w:sz w:val="12"/>
        </w:rPr>
        <w:t xml:space="preserve"> against the U.S. homeland.17 Many different types of policies – including political, economic and military ones – contribute to producing these collective goods, but </w:t>
      </w:r>
      <w:r w:rsidRPr="0077463E">
        <w:rPr>
          <w:u w:val="single"/>
        </w:rPr>
        <w:t>I concentrate here on the contributions of a U.S. forward defense posture because that affects most directly the cost and ambition of a U.S. grand strategy</w:t>
      </w:r>
      <w:r w:rsidRPr="00F6589C">
        <w:rPr>
          <w:sz w:val="12"/>
        </w:rPr>
        <w:t xml:space="preserve">. Stop or Retard the Spread of Nuclear Weapons The top priority for U.S. grand strategy is to prevent a WMD attack, especially a nuclear attack, on an American city or an ally’s city. The best way to do this is to keep fissile material and warheads out of the hands of any terrorist group that aspires to obtain a nuclear weapon and would use it if it had one. There are many ways to do this, including programs like the Nunn-Lugar program to secure and dismantle fissile materials in the former Soviet Union or the steps proposed by the Obama administration to strengthen state controls over fissile materials.18 All other things being equal, the greater the number of states that acquire nuclear weapons, the greater the likelihood that fanatical terrorists could obtain those weapons or the fissile material needed to make them. Wider ownership increases the chances of undesirable ownership of warheads or fissile material through theft, sale or outright transfer. </w:t>
      </w:r>
      <w:r w:rsidRPr="0077463E">
        <w:rPr>
          <w:u w:val="single"/>
        </w:rPr>
        <w:t>A world with fewer nucleararmed states is safer than one with a larger number of nuclear-armed states</w:t>
      </w:r>
      <w:r w:rsidRPr="00F6589C">
        <w:rPr>
          <w:sz w:val="12"/>
        </w:rPr>
        <w:t xml:space="preserve">. In terms of nuclear spread, two regions of the world currently pose special concerns: East Asia and the Middle East. The U.S. alliance with Japan is the cornerstone of U.S. grand strategy in East Asia and a major tool in dissuading Japan from acquiring nuclear weapons. The end of the U.SJapan alliance would not automatically lead to a nuclear-armed Japan, but it would clearly increase the chances of this, especially because Japan made a decision after the Cold War’s end to forego an independent nuclear deterrent because it calculated that it could rely on the U.S. nuclear umbrella.19 The Middle East is equally worrisome, should Iran acquire nuclear weapons. A February 2008 staff report of the U.S. Senate Committee on Foreign Relations concluded that an Iranian nuclear bomb would “almost certainly lead to a Saudi bomb” if the United States did not take actions to guarantee Saudi security, that a Saudi bomb would increase pressure on Egypt to acquire its own because a Saudi bomb would “represent a uniquely threatening challenge to Egypt’s self-conception and regional influence,” and that an Iranian bomb would “place significant pressure on Turkey to follow suit.”20 </w:t>
      </w:r>
      <w:r w:rsidRPr="0077463E">
        <w:rPr>
          <w:u w:val="single"/>
        </w:rPr>
        <w:t>An Iran gone nuclear would enhance the chances of cascade effects in the region</w:t>
      </w:r>
      <w:r w:rsidRPr="00F6589C">
        <w:rPr>
          <w:sz w:val="12"/>
        </w:rPr>
        <w:t>.</w:t>
      </w:r>
    </w:p>
    <w:p w:rsidR="004B71DB" w:rsidRDefault="004B71DB" w:rsidP="004B71DB">
      <w:pPr>
        <w:rPr>
          <w:sz w:val="12"/>
        </w:rPr>
      </w:pPr>
    </w:p>
    <w:p w:rsidR="004B71DB" w:rsidRDefault="004B71DB" w:rsidP="004B71DB">
      <w:pPr>
        <w:rPr>
          <w:sz w:val="12"/>
        </w:rPr>
      </w:pPr>
    </w:p>
    <w:p w:rsidR="004B71DB" w:rsidRPr="006C1022" w:rsidRDefault="00526336" w:rsidP="004B71DB">
      <w:pPr>
        <w:pStyle w:val="Heading3"/>
      </w:pPr>
      <w:r>
        <w:t>Selective engagement – solves CHina</w:t>
      </w:r>
    </w:p>
    <w:p w:rsidR="004B71DB" w:rsidRPr="006C1022" w:rsidRDefault="004B71DB" w:rsidP="004B71DB"/>
    <w:p w:rsidR="004B71DB" w:rsidRPr="00FD2050" w:rsidRDefault="004B71DB" w:rsidP="004B71DB">
      <w:pPr>
        <w:pStyle w:val="Heading4"/>
      </w:pPr>
      <w:r>
        <w:t>Selective engagement solves any reasons deterrence towards china is good</w:t>
      </w:r>
    </w:p>
    <w:p w:rsidR="004B71DB" w:rsidRPr="001F112D" w:rsidRDefault="004B71DB" w:rsidP="004B71DB">
      <w:r w:rsidRPr="00FD2050">
        <w:rPr>
          <w:b/>
        </w:rPr>
        <w:t>Stratfor</w:t>
      </w:r>
      <w:r>
        <w:t xml:space="preserve"> 4-12-</w:t>
      </w:r>
      <w:r w:rsidRPr="00FD2050">
        <w:rPr>
          <w:b/>
        </w:rPr>
        <w:t>16</w:t>
      </w:r>
      <w:r>
        <w:t xml:space="preserve"> (“Factoring U.S. Strategy Into China's Future” </w:t>
      </w:r>
      <w:hyperlink r:id="rId144" w:history="1">
        <w:r w:rsidRPr="0089392F">
          <w:rPr>
            <w:rStyle w:val="Hyperlink"/>
          </w:rPr>
          <w:t>https://worldview.stratfor.com/analysis/factoring-us-strategy-chinas-future</w:t>
        </w:r>
      </w:hyperlink>
      <w:r>
        <w:t>) mba-alb</w:t>
      </w:r>
    </w:p>
    <w:p w:rsidR="004B71DB" w:rsidRPr="00C8476E" w:rsidRDefault="004B71DB" w:rsidP="004B71DB">
      <w:pPr>
        <w:rPr>
          <w:sz w:val="12"/>
        </w:rPr>
      </w:pPr>
      <w:r w:rsidRPr="00B65543">
        <w:rPr>
          <w:u w:val="single"/>
        </w:rPr>
        <w:t>The third basic strategic approach is commonly referred to as selective engagement</w:t>
      </w:r>
      <w:r w:rsidRPr="00C8476E">
        <w:rPr>
          <w:sz w:val="12"/>
        </w:rPr>
        <w:t xml:space="preserve">. According to this strategy, </w:t>
      </w:r>
      <w:r w:rsidRPr="00B65543">
        <w:rPr>
          <w:u w:val="single"/>
        </w:rPr>
        <w:t>the United States should move proactively to maintain peace and to prevent the rise of potential hegemons in Europe, East Asia and the Middle East</w:t>
      </w:r>
      <w:r w:rsidRPr="00C8476E">
        <w:rPr>
          <w:sz w:val="12"/>
        </w:rPr>
        <w:t xml:space="preserve"> </w:t>
      </w:r>
      <w:r w:rsidRPr="00B65543">
        <w:rPr>
          <w:u w:val="single"/>
        </w:rPr>
        <w:t xml:space="preserve">but should </w:t>
      </w:r>
      <w:r w:rsidRPr="00C8476E">
        <w:rPr>
          <w:sz w:val="12"/>
        </w:rPr>
        <w:t>largely</w:t>
      </w:r>
      <w:r w:rsidRPr="00B65543">
        <w:rPr>
          <w:u w:val="single"/>
        </w:rPr>
        <w:t xml:space="preserve"> eschew</w:t>
      </w:r>
      <w:r w:rsidRPr="00C8476E">
        <w:rPr>
          <w:sz w:val="12"/>
        </w:rPr>
        <w:t xml:space="preserve"> </w:t>
      </w:r>
      <w:r w:rsidRPr="00B65543">
        <w:rPr>
          <w:u w:val="single"/>
        </w:rPr>
        <w:t>direct intervention</w:t>
      </w:r>
      <w:r w:rsidRPr="00C8476E">
        <w:rPr>
          <w:sz w:val="12"/>
        </w:rPr>
        <w:t xml:space="preserve"> </w:t>
      </w:r>
      <w:r w:rsidRPr="00B65543">
        <w:rPr>
          <w:u w:val="single"/>
        </w:rPr>
        <w:t>in other</w:t>
      </w:r>
      <w:r w:rsidRPr="00C8476E">
        <w:rPr>
          <w:sz w:val="12"/>
        </w:rPr>
        <w:t xml:space="preserve">, less geopolitically significant </w:t>
      </w:r>
      <w:r w:rsidRPr="00B65543">
        <w:rPr>
          <w:u w:val="single"/>
        </w:rPr>
        <w:t>regions</w:t>
      </w:r>
      <w:r w:rsidRPr="00C8476E">
        <w:rPr>
          <w:sz w:val="12"/>
        </w:rPr>
        <w:t xml:space="preserve">. Unlike offshore balancing, a strategy of </w:t>
      </w:r>
      <w:r w:rsidRPr="00314B02">
        <w:rPr>
          <w:u w:val="single"/>
        </w:rPr>
        <w:t>selective engagement requires that the United States maintain a robust and active security presence beyond its own backyard</w:t>
      </w:r>
      <w:r w:rsidRPr="00C8476E">
        <w:rPr>
          <w:sz w:val="12"/>
        </w:rPr>
        <w:t xml:space="preserve">, rather than merely count on regional partners to balance against and constrain the rise of potential hegemons in other parts of the world. The final strategy is what has been called global dominance, extraregional hegemony or offensive containment. The core of this strategy is that the United States, as the "indispensable nation," has both a right and responsibility to intervene and to assert its interests around the globe, including in regions or in conflicts that do not present serious threats to U.S. national security. In recent decades, this strategy has been evident in U.S. foreign policy approaches as diverse as neoconservatism and liberal internationalism, which differ in their relative emphases on international institutions and on the uses of American military power but which otherwise share a basic commitment to global peacekeeping and to the active use of U.S. power to reshape the international system in its image. Since the end of the Cold War, the final approach has, with minor fluctuations, formed the backbone of U.S. foreign policy. But it is important to recognize that each of these approaches is, at least in theory or in part, viable. </w:t>
      </w:r>
      <w:r w:rsidRPr="00314B02">
        <w:rPr>
          <w:u w:val="single"/>
        </w:rPr>
        <w:t>The geopolitics of the United States is such that it</w:t>
      </w:r>
      <w:r w:rsidRPr="00C8476E">
        <w:rPr>
          <w:sz w:val="12"/>
        </w:rPr>
        <w:t>, unlike its rivals</w:t>
      </w:r>
      <w:r w:rsidRPr="00314B02">
        <w:rPr>
          <w:u w:val="single"/>
        </w:rPr>
        <w:t xml:space="preserve">, has comparatively wide room to choose how to behave because it is less geographically, economically or militarily constrained than others. </w:t>
      </w:r>
      <w:r w:rsidRPr="00C8476E">
        <w:rPr>
          <w:sz w:val="12"/>
        </w:rPr>
        <w:t xml:space="preserve">There is no structural barrier to the United States adopting a relatively more accommodative military and economic posture toward potential rivals, especially if the benefits of doing so outweigh the costs. By the same token, so long as the United States largely maintains its economic and military preponderance, it will remain capable of moving offensively — whether militarily or through political-economic means, or both — to assert its interests globally. What motivates the United States to adopt one strategy over another is a separate question. The point here is simply to note that many more strategic postures are available to the United States than to any of its rivals, including China. The Implications for China It is impossible to anticipate precisely how the U.S. approach to China will evolve over the next decade, much less how U.S. behavior toward China will interact with and influence the decisions and actions of the Chinese. But a number of baseline scenarios can be considered. </w:t>
      </w:r>
      <w:r w:rsidRPr="00314B02">
        <w:rPr>
          <w:u w:val="single"/>
        </w:rPr>
        <w:t>A U.S. grand strategy that erred on the side of isolationism or offshore balancing would likely create a more relaxed and accommodative strategic environment</w:t>
      </w:r>
      <w:r w:rsidRPr="00C8476E">
        <w:rPr>
          <w:sz w:val="12"/>
        </w:rPr>
        <w:t xml:space="preserve"> </w:t>
      </w:r>
      <w:r w:rsidRPr="00314B02">
        <w:rPr>
          <w:u w:val="single"/>
        </w:rPr>
        <w:t>for China</w:t>
      </w:r>
      <w:r w:rsidRPr="00C8476E">
        <w:rPr>
          <w:sz w:val="12"/>
        </w:rPr>
        <w:t>. Such an environment would not only give China greater flexibility as it struggles to manage internal social and economic problems, but it would also lower the risk that China will adopt a more assertive regional security posture in the short term. Meanwhile, such a U.S. strategy might temper China's feelings of insecurity, which largely originate from the threat posed by U.S. naval power. This would reduce its incentive to behave assertively and to risk reaction by regional rivals such as Japan and Vietnam. In sum, by reducing the size of U.S. power in the region, a U.S. strategy of isolationism or offshore balancing would increase the likelihood of a stronger, more assertive China five or 10 years from now. In the short run, though, it could ease China's security concerns, reducing the likelihood of regional conflict. By contrast, a strategy of</w:t>
      </w:r>
      <w:r w:rsidRPr="00314B02">
        <w:rPr>
          <w:u w:val="single"/>
        </w:rPr>
        <w:t xml:space="preserve"> selective engagement</w:t>
      </w:r>
      <w:r w:rsidRPr="00C8476E">
        <w:rPr>
          <w:sz w:val="12"/>
        </w:rPr>
        <w:t xml:space="preserve"> or extraregional dominance, both of which </w:t>
      </w:r>
      <w:r w:rsidRPr="00314B02">
        <w:rPr>
          <w:u w:val="single"/>
        </w:rPr>
        <w:t>would call for an active and robust U.S. military presence in the region and would likely entail containing or constraining China economically and strategically, would make it more difficult for China to achieve its domestic economic and political imperatives as well as to emerge as a true peer competitor to the United States</w:t>
      </w:r>
      <w:r w:rsidRPr="00C8476E">
        <w:rPr>
          <w:sz w:val="12"/>
        </w:rPr>
        <w:t xml:space="preserve">. At the same time, </w:t>
      </w:r>
      <w:r w:rsidRPr="00DB7EF0">
        <w:rPr>
          <w:u w:val="single"/>
        </w:rPr>
        <w:t>such a strategy would raise the risk that tension with China evolves into open conflict,</w:t>
      </w:r>
      <w:r w:rsidRPr="00C8476E">
        <w:rPr>
          <w:sz w:val="12"/>
        </w:rPr>
        <w:t xml:space="preserve"> whether directly between the United States and China or between proxies such as North Korea and countries in Southeast and Central Asia. Given the United States' basic grand strategic posture since the end of the Cold War (a posture that is, no less, intimately tied to deeply held beliefs across the U.S. political establishment regarding the nature and uses of U.S. power</w:t>
      </w:r>
      <w:r w:rsidRPr="00DB7EF0">
        <w:rPr>
          <w:u w:val="single"/>
        </w:rPr>
        <w:t xml:space="preserve">), a strategy more in line with selective engagement </w:t>
      </w:r>
      <w:r w:rsidRPr="00C8476E">
        <w:rPr>
          <w:sz w:val="12"/>
        </w:rPr>
        <w:t xml:space="preserve">or extraregional dominance </w:t>
      </w:r>
      <w:r w:rsidRPr="00DB7EF0">
        <w:rPr>
          <w:u w:val="single"/>
        </w:rPr>
        <w:t>appears more likely than one of offshore balancing or isolationism</w:t>
      </w:r>
      <w:r w:rsidRPr="00C8476E">
        <w:rPr>
          <w:sz w:val="12"/>
        </w:rPr>
        <w:t xml:space="preserve">, at least for now. </w:t>
      </w:r>
      <w:r w:rsidRPr="00DB7EF0">
        <w:rPr>
          <w:u w:val="single"/>
        </w:rPr>
        <w:t>Grand strategic postures</w:t>
      </w:r>
      <w:r w:rsidRPr="00C8476E">
        <w:rPr>
          <w:sz w:val="12"/>
        </w:rPr>
        <w:t xml:space="preserve"> — especially those that entail substantial preliminary costs, </w:t>
      </w:r>
      <w:r w:rsidRPr="00DB7EF0">
        <w:rPr>
          <w:u w:val="single"/>
        </w:rPr>
        <w:t>as the current U.S. global military presence does</w:t>
      </w:r>
      <w:r w:rsidRPr="00C8476E">
        <w:rPr>
          <w:sz w:val="12"/>
        </w:rPr>
        <w:t xml:space="preserve"> </w:t>
      </w:r>
      <w:r w:rsidRPr="00DB7EF0">
        <w:rPr>
          <w:u w:val="single"/>
        </w:rPr>
        <w:t>— are often enormous commitments that are difficult for countries to break from and that become even harder to break over time.</w:t>
      </w:r>
      <w:r w:rsidRPr="00C8476E">
        <w:rPr>
          <w:sz w:val="12"/>
        </w:rPr>
        <w:t xml:space="preserve"> Even so, though the United States will inevitably seek to constrain China to the extent that China represents a potential regional hegemon, how the United States does so — and thus when and how the interaction plays out — is far from decided. Perhaps most important, whatever strategy the United States adopts toward China, the effects are bound to be mixed and even contradictory. A less aggressive United States may generate room for a more assertive China (depending, for example, on how Japan acts), or it may have the opposite effect, easing China's external security concerns at a time when the Chinese government would prefer to focus its energies inward on its multiplying domestic economic and social fissures. A more aggressive U.S. posture could have similarly mixed effects. The bottom line is that considering the basic geopolitical relationship between the United States and China today, a variety of outcomes is equally plausible. Determining which outcome is most likely, and how it is most likely to unfold, requires constant and careful attention not to what policymakers say they want or intend to do, but to how the material and strategic environments in which they operate evolve. </w:t>
      </w:r>
    </w:p>
    <w:p w:rsidR="004B71DB" w:rsidRDefault="00526336" w:rsidP="004B71DB">
      <w:pPr>
        <w:pStyle w:val="Heading3"/>
      </w:pPr>
      <w:r>
        <w:t>Selective engagement – AT Mearsheimer and Walt</w:t>
      </w:r>
    </w:p>
    <w:p w:rsidR="004B71DB" w:rsidRDefault="004B71DB" w:rsidP="004B71DB">
      <w:pPr>
        <w:pStyle w:val="Heading4"/>
      </w:pPr>
      <w:r>
        <w:t>Mearsheimer and Walt’s kritik of selective engagement wrong- they’re actually advocating for it</w:t>
      </w:r>
    </w:p>
    <w:p w:rsidR="004B71DB" w:rsidRPr="00F41E6B" w:rsidRDefault="004B71DB" w:rsidP="004B71DB">
      <w:pPr>
        <w:rPr>
          <w:b/>
        </w:rPr>
      </w:pPr>
      <w:r w:rsidRPr="00F41E6B">
        <w:rPr>
          <w:b/>
        </w:rPr>
        <w:t xml:space="preserve">Roy </w:t>
      </w:r>
      <w:r w:rsidRPr="00F41E6B">
        <w:t>6-28</w:t>
      </w:r>
      <w:r>
        <w:rPr>
          <w:b/>
        </w:rPr>
        <w:t>-16</w:t>
      </w:r>
    </w:p>
    <w:p w:rsidR="004B71DB" w:rsidRDefault="004B71DB" w:rsidP="004B71DB">
      <w:r>
        <w:t>(Denny, senior fellow at the East-West Center. “PacNet #53 - A more-selective US grand strategy”</w:t>
      </w:r>
    </w:p>
    <w:p w:rsidR="004B71DB" w:rsidRPr="00F41E6B" w:rsidRDefault="008D0D86" w:rsidP="004B71DB">
      <w:hyperlink r:id="rId145" w:history="1">
        <w:r w:rsidR="004B71DB" w:rsidRPr="0089392F">
          <w:rPr>
            <w:rStyle w:val="Hyperlink"/>
          </w:rPr>
          <w:t>https://www.csis.org/analysis/pacnet-53-more-selective-us-grand-strategy</w:t>
        </w:r>
      </w:hyperlink>
      <w:r w:rsidR="004B71DB">
        <w:t>) mba-alb</w:t>
      </w:r>
    </w:p>
    <w:p w:rsidR="004B71DB" w:rsidRDefault="004B71DB" w:rsidP="004B71DB">
      <w:pPr>
        <w:rPr>
          <w:sz w:val="12"/>
        </w:rPr>
      </w:pPr>
      <w:r w:rsidRPr="002A47BD">
        <w:rPr>
          <w:u w:val="single"/>
        </w:rPr>
        <w:t>Mearsheimer and Walt specifically dismiss a strategy of “selective engagement,”</w:t>
      </w:r>
      <w:r w:rsidRPr="0000712F">
        <w:rPr>
          <w:sz w:val="12"/>
        </w:rPr>
        <w:t xml:space="preserve"> defined as US forward military deployment in only certain areas of the globe, and only for the purpose of keeping the peace. </w:t>
      </w:r>
      <w:r w:rsidRPr="002A47BD">
        <w:rPr>
          <w:u w:val="single"/>
        </w:rPr>
        <w:t xml:space="preserve">They argue this approach “doesn’t work,” </w:t>
      </w:r>
      <w:r w:rsidRPr="002A47BD">
        <w:rPr>
          <w:b/>
          <w:u w:val="single"/>
        </w:rPr>
        <w:t>but their reasoning is not persuasive</w:t>
      </w:r>
      <w:r w:rsidRPr="0000712F">
        <w:rPr>
          <w:sz w:val="12"/>
        </w:rPr>
        <w:t xml:space="preserve">. First, </w:t>
      </w:r>
      <w:r w:rsidRPr="002A47BD">
        <w:rPr>
          <w:u w:val="single"/>
        </w:rPr>
        <w:t>they say, keeping the peace inevitably mission-creeps into spreading democracy</w:t>
      </w:r>
      <w:r w:rsidRPr="0000712F">
        <w:rPr>
          <w:sz w:val="12"/>
        </w:rPr>
        <w:t xml:space="preserve">, </w:t>
      </w:r>
      <w:r w:rsidRPr="002A47BD">
        <w:rPr>
          <w:u w:val="single"/>
        </w:rPr>
        <w:t>and trying to spread democracy leads to disaster</w:t>
      </w:r>
      <w:r w:rsidRPr="0000712F">
        <w:rPr>
          <w:sz w:val="12"/>
        </w:rPr>
        <w:t xml:space="preserve">. They cite NATO expansion as an example. </w:t>
      </w:r>
      <w:r w:rsidRPr="002A47BD">
        <w:rPr>
          <w:u w:val="single"/>
        </w:rPr>
        <w:t>In Asia, however, this has not been a problem</w:t>
      </w:r>
      <w:r w:rsidRPr="0000712F">
        <w:rPr>
          <w:sz w:val="12"/>
        </w:rPr>
        <w:t xml:space="preserve">. </w:t>
      </w:r>
      <w:r w:rsidRPr="002A47BD">
        <w:rPr>
          <w:b/>
          <w:u w:val="single"/>
        </w:rPr>
        <w:t>Where US defense relationships led to pressure for democratization, the results were very good: Japan, South Korea, and Taiwan</w:t>
      </w:r>
      <w:r w:rsidRPr="0000712F">
        <w:rPr>
          <w:sz w:val="12"/>
        </w:rPr>
        <w:t xml:space="preserve">. Yet </w:t>
      </w:r>
      <w:r w:rsidRPr="002A47BD">
        <w:rPr>
          <w:u w:val="single"/>
        </w:rPr>
        <w:t>Washington has tolerated non-democracy and partial democracy in several partner states in the region, and has not gone to war with North Korea or China over their illiberal practices</w:t>
      </w:r>
      <w:r w:rsidRPr="0000712F">
        <w:rPr>
          <w:sz w:val="12"/>
        </w:rPr>
        <w:t xml:space="preserve">. </w:t>
      </w:r>
      <w:r w:rsidRPr="002A47BD">
        <w:rPr>
          <w:u w:val="single"/>
        </w:rPr>
        <w:t>Mearsheimer and Walt also argue that the presence of US military forces does not guarantee peace, and can even cause conflict</w:t>
      </w:r>
      <w:r w:rsidRPr="0000712F">
        <w:rPr>
          <w:sz w:val="12"/>
        </w:rPr>
        <w:t xml:space="preserve">, </w:t>
      </w:r>
      <w:r w:rsidRPr="002A47BD">
        <w:rPr>
          <w:u w:val="single"/>
        </w:rPr>
        <w:t>as allies are emboldened to take risks or the US military itself antagonizes an adversary</w:t>
      </w:r>
      <w:r w:rsidRPr="0000712F">
        <w:rPr>
          <w:sz w:val="12"/>
        </w:rPr>
        <w:t xml:space="preserve">. </w:t>
      </w:r>
      <w:r w:rsidRPr="002A47BD">
        <w:rPr>
          <w:u w:val="single"/>
        </w:rPr>
        <w:t>This is true, but it must be balanced with the corollary observation that in other situations forward-based US forces have also helped deter conflict.</w:t>
      </w:r>
      <w:r w:rsidRPr="0000712F">
        <w:rPr>
          <w:sz w:val="12"/>
        </w:rPr>
        <w:t xml:space="preserve"> China has not yet embarked on a serious attempt to dominate Asia, although there are warning signs. Nor have we seen what Asian states might do in their own defense if they felt militarily threatened by China. </w:t>
      </w:r>
      <w:r w:rsidRPr="002A47BD">
        <w:rPr>
          <w:b/>
          <w:u w:val="single"/>
        </w:rPr>
        <w:t>Under these conditions, Mearsheimer and Walt’s call for the United States to maintain its military engagement with Asia is more akin to selective engagement than offshore balancing.</w:t>
      </w:r>
      <w:r w:rsidRPr="0000712F">
        <w:rPr>
          <w:sz w:val="12"/>
        </w:rPr>
        <w:t xml:space="preserve"> </w:t>
      </w:r>
    </w:p>
    <w:p w:rsidR="004B71DB" w:rsidRDefault="004B71DB" w:rsidP="004B71DB">
      <w:pPr>
        <w:rPr>
          <w:sz w:val="12"/>
        </w:rPr>
      </w:pPr>
    </w:p>
    <w:p w:rsidR="004B71DB" w:rsidRDefault="00526336" w:rsidP="004B71DB">
      <w:pPr>
        <w:pStyle w:val="Heading3"/>
      </w:pPr>
      <w:r>
        <w:t>Selective engagement – AT aff causes it</w:t>
      </w:r>
    </w:p>
    <w:p w:rsidR="004B71DB" w:rsidRPr="007D50BD" w:rsidRDefault="004B71DB" w:rsidP="004B71DB">
      <w:pPr>
        <w:pStyle w:val="Heading4"/>
      </w:pPr>
      <w:r>
        <w:t>Selective engagement is distinct from the aff- curtailing commitments and reducing military spending is good</w:t>
      </w:r>
    </w:p>
    <w:p w:rsidR="004B71DB" w:rsidRPr="00591976" w:rsidRDefault="004B71DB" w:rsidP="004B71DB">
      <w:pPr>
        <w:rPr>
          <w:b/>
        </w:rPr>
      </w:pPr>
      <w:r w:rsidRPr="00591976">
        <w:rPr>
          <w:b/>
        </w:rPr>
        <w:t>Art 2012</w:t>
      </w:r>
    </w:p>
    <w:p w:rsidR="004B71DB" w:rsidRPr="007D50BD" w:rsidRDefault="004B71DB" w:rsidP="004B71DB">
      <w:r>
        <w:t xml:space="preserve">(Robert J- Christian A. Herter Professor of International Relations at Brandeis University. “Selective Engagement in the Era of Austerity” </w:t>
      </w:r>
      <w:hyperlink r:id="rId146" w:history="1">
        <w:r w:rsidRPr="0089392F">
          <w:rPr>
            <w:rStyle w:val="Hyperlink"/>
          </w:rPr>
          <w:t>https://s3.amazonaws.com/files.cnas.org/documents/CNAS_AmericasPath_FontaineAndLord.pdf</w:t>
        </w:r>
      </w:hyperlink>
      <w:r>
        <w:t>) mba-alb</w:t>
      </w:r>
    </w:p>
    <w:p w:rsidR="004B71DB" w:rsidRPr="00F6589C" w:rsidRDefault="004B71DB" w:rsidP="004B71DB">
      <w:pPr>
        <w:rPr>
          <w:sz w:val="12"/>
        </w:rPr>
      </w:pPr>
      <w:r w:rsidRPr="00F6589C">
        <w:rPr>
          <w:sz w:val="12"/>
        </w:rPr>
        <w:t xml:space="preserve">Conclusions </w:t>
      </w:r>
      <w:r w:rsidRPr="0077463E">
        <w:rPr>
          <w:u w:val="single"/>
        </w:rPr>
        <w:t>A strategy of selective engagement, not a retreat into offshore balancing</w:t>
      </w:r>
      <w:r w:rsidRPr="00F6589C">
        <w:rPr>
          <w:sz w:val="12"/>
        </w:rPr>
        <w:t xml:space="preserve"> (as I have defined it), </w:t>
      </w:r>
      <w:r w:rsidRPr="0077463E">
        <w:rPr>
          <w:u w:val="single"/>
        </w:rPr>
        <w:t>will best serve America’s interests</w:t>
      </w:r>
      <w:r w:rsidRPr="00F6589C">
        <w:rPr>
          <w:sz w:val="12"/>
        </w:rPr>
        <w:t xml:space="preserve"> in the coming decades. </w:t>
      </w:r>
      <w:r w:rsidRPr="0077463E">
        <w:rPr>
          <w:u w:val="single"/>
        </w:rPr>
        <w:t>If the United States does not take the lead in helping to provide the collective goods enumerated above, they will not receive sufficient attention, and both America’s interests and the world’s will be worse off</w:t>
      </w:r>
      <w:r w:rsidRPr="00F6589C">
        <w:rPr>
          <w:sz w:val="12"/>
        </w:rPr>
        <w:t xml:space="preserve">. However, </w:t>
      </w:r>
      <w:r w:rsidRPr="0077463E">
        <w:rPr>
          <w:b/>
          <w:u w:val="single"/>
        </w:rPr>
        <w:t>this is not a call for the United States to be the world’s policeman, nor to bear the burden of collective goods alone</w:t>
      </w:r>
      <w:r w:rsidRPr="00F6589C">
        <w:rPr>
          <w:sz w:val="12"/>
        </w:rPr>
        <w:t xml:space="preserve">. Instead, </w:t>
      </w:r>
      <w:r w:rsidRPr="0077463E">
        <w:rPr>
          <w:u w:val="single"/>
        </w:rPr>
        <w:t>it is a call to avoid the wholesale withdrawal of American military power from abroad and a plea for continued American leaders</w:t>
      </w:r>
      <w:r w:rsidRPr="00F6589C">
        <w:rPr>
          <w:sz w:val="12"/>
        </w:rPr>
        <w:t>h</w:t>
      </w:r>
      <w:r w:rsidRPr="0077463E">
        <w:rPr>
          <w:u w:val="single"/>
        </w:rPr>
        <w:t>i</w:t>
      </w:r>
      <w:r w:rsidRPr="00F6589C">
        <w:rPr>
          <w:sz w:val="12"/>
        </w:rPr>
        <w:t xml:space="preserve">p. Successfully implementing the selective engagement strategy will depend on providing satisfactory answers to three critical issues: </w:t>
      </w:r>
      <w:r w:rsidRPr="0077463E">
        <w:rPr>
          <w:u w:val="single"/>
        </w:rPr>
        <w:t>How can the U.S. defense budget be cut further</w:t>
      </w:r>
      <w:r w:rsidRPr="00F6589C">
        <w:rPr>
          <w:sz w:val="12"/>
        </w:rPr>
        <w:t xml:space="preserve"> without undercutting the core missions of selective engagement? This is important to do because, as stated earlier, the defense budget will most likely take more cuts than the current $487 billion over 10 years, especially because that was such a marginal cut in real spending.46 </w:t>
      </w:r>
      <w:r w:rsidRPr="0077463E">
        <w:rPr>
          <w:u w:val="single"/>
        </w:rPr>
        <w:t>Can some U.S. commitments</w:t>
      </w:r>
      <w:r w:rsidRPr="00F6589C">
        <w:rPr>
          <w:sz w:val="12"/>
        </w:rPr>
        <w:t xml:space="preserve">, apart from the core ones in Europe, East Asia and the Persian Gulf, </w:t>
      </w:r>
      <w:r w:rsidRPr="0077463E">
        <w:rPr>
          <w:u w:val="single"/>
        </w:rPr>
        <w:t>be curtailed</w:t>
      </w:r>
      <w:r w:rsidRPr="00F6589C">
        <w:rPr>
          <w:sz w:val="12"/>
        </w:rPr>
        <w:t xml:space="preserve"> </w:t>
      </w:r>
      <w:r w:rsidRPr="00F6589C">
        <w:rPr>
          <w:u w:val="single"/>
        </w:rPr>
        <w:t>and can U.S. bases abroad be downsized even more</w:t>
      </w:r>
      <w:r w:rsidRPr="00F6589C">
        <w:rPr>
          <w:sz w:val="12"/>
        </w:rPr>
        <w:t xml:space="preserve">? This is important because according to the Defense Department, the United States still has 611 bases abroad.47 What exactly should a more trimmed-down, fiscally sustainable selective engagement force look like? This is important because of the need to convince U.S. allies and potential adversaries abroad that the United States has both the will and the wherewithal to sustain a slimmed down selective engagement strategy.48 Whether Democrat or Republican, the next administration must seriously address these issues. If these issues are not successfully addressed, selective engagement will fail, and America’s national interests will be harmed grievously. The George W. Bush administration had too expansive a vision for America’s role in the world. The danger the United States faces now is having austerity cause the nation to adopt an overly restrictive role in the world. </w:t>
      </w:r>
      <w:r w:rsidRPr="00F6589C">
        <w:rPr>
          <w:u w:val="single"/>
        </w:rPr>
        <w:t>The trimmed-down version of selective engagement offered here strikes a good balance between trying to do too much and settling for doing too little</w:t>
      </w:r>
      <w:r w:rsidRPr="00F6589C">
        <w:rPr>
          <w:sz w:val="12"/>
        </w:rPr>
        <w:t>. However diminished American power will be over the next decade, the United States will remain the greatest of the great powers and should continue to act to shape the international environment in ways that are consistent with its interests.</w:t>
      </w:r>
    </w:p>
    <w:p w:rsidR="004B71DB" w:rsidRPr="007D50BD" w:rsidRDefault="004B71DB" w:rsidP="004B71DB"/>
    <w:p w:rsidR="004B71DB" w:rsidRDefault="00526336" w:rsidP="004B71DB">
      <w:pPr>
        <w:pStyle w:val="Heading3"/>
      </w:pPr>
      <w:r>
        <w:t>Selective engagement – AT Trump won’t do it</w:t>
      </w:r>
    </w:p>
    <w:p w:rsidR="004B71DB" w:rsidRPr="00CF4525" w:rsidRDefault="004B71DB" w:rsidP="004B71DB">
      <w:pPr>
        <w:pStyle w:val="Heading4"/>
      </w:pPr>
      <w:r>
        <w:t>US  is transitioning from leadership now- he’ll move to selective engagement</w:t>
      </w:r>
    </w:p>
    <w:p w:rsidR="004B71DB" w:rsidRDefault="004B71DB" w:rsidP="004B71DB">
      <w:r w:rsidRPr="00811EB2">
        <w:rPr>
          <w:b/>
        </w:rPr>
        <w:t>Bremmer</w:t>
      </w:r>
      <w:r>
        <w:t xml:space="preserve"> 12-19-</w:t>
      </w:r>
      <w:r w:rsidRPr="00811EB2">
        <w:rPr>
          <w:b/>
        </w:rPr>
        <w:t>16</w:t>
      </w:r>
    </w:p>
    <w:p w:rsidR="004B71DB" w:rsidRDefault="004B71DB" w:rsidP="004B71DB">
      <w:r>
        <w:t xml:space="preserve">(Ian, founder and president of Eurasia Group, a global political risk and consulting group. Bremmer is also a professor at Columbia University. “The Era of American Global Leadership Is Over. Here's What Comes Next” </w:t>
      </w:r>
      <w:hyperlink r:id="rId147" w:history="1">
        <w:r w:rsidRPr="0089392F">
          <w:rPr>
            <w:rStyle w:val="Hyperlink"/>
          </w:rPr>
          <w:t>http://time.com/4606071/american-global-leadership-is-over/?xid=tcoshare</w:t>
        </w:r>
      </w:hyperlink>
      <w:r>
        <w:t>) mba-alb</w:t>
      </w:r>
    </w:p>
    <w:p w:rsidR="004B71DB" w:rsidRPr="00070DD5" w:rsidRDefault="004B71DB" w:rsidP="004B71DB">
      <w:pPr>
        <w:rPr>
          <w:sz w:val="12"/>
        </w:rPr>
      </w:pPr>
      <w:r w:rsidRPr="00070DD5">
        <w:rPr>
          <w:sz w:val="12"/>
        </w:rPr>
        <w:t xml:space="preserve">As in the past, the day will be cold. Melania will hold the Bible. The kids will stand by proudly. The new President will recite his lines carefully, smile broadly and change history. And </w:t>
      </w:r>
      <w:r w:rsidRPr="00A039D5">
        <w:rPr>
          <w:u w:val="single"/>
        </w:rPr>
        <w:t>American international leadership</w:t>
      </w:r>
      <w:r w:rsidRPr="00070DD5">
        <w:rPr>
          <w:sz w:val="12"/>
        </w:rPr>
        <w:t xml:space="preserve">, a constant since 1945, </w:t>
      </w:r>
      <w:r w:rsidRPr="00A039D5">
        <w:rPr>
          <w:u w:val="single"/>
        </w:rPr>
        <w:t>will end with the presidential inauguration of Donald J. Trump</w:t>
      </w:r>
      <w:r w:rsidRPr="00070DD5">
        <w:rPr>
          <w:sz w:val="12"/>
        </w:rPr>
        <w:t xml:space="preserve"> on Jan. 20, 2017. That's not because Trump is bound to fail where his predecessors have succeeded. Giv</w:t>
      </w:r>
      <w:r w:rsidRPr="00A039D5">
        <w:rPr>
          <w:u w:val="single"/>
        </w:rPr>
        <w:t>en the rise of other countries with enough power to shrug off U.S. pressure--and other factors, like the ability of smaller powers to punch above their weight in cyberspace--this moment was inevitable</w:t>
      </w:r>
      <w:r w:rsidRPr="00070DD5">
        <w:rPr>
          <w:sz w:val="12"/>
        </w:rPr>
        <w:t xml:space="preserve">. America will remain the sole superpower for the foreseeable future--only the U.S. can project military muscle, economic clout and cultural influence into every region of the world. But </w:t>
      </w:r>
      <w:r w:rsidRPr="00A039D5">
        <w:rPr>
          <w:u w:val="single"/>
        </w:rPr>
        <w:t>Trump's election marks an irreversible break with the pa</w:t>
      </w:r>
      <w:r w:rsidRPr="00070DD5">
        <w:rPr>
          <w:sz w:val="12"/>
        </w:rPr>
        <w:t>st, one with global implications. For at least the next four years</w:t>
      </w:r>
      <w:r w:rsidRPr="00A039D5">
        <w:rPr>
          <w:u w:val="single"/>
        </w:rPr>
        <w:t>, America's</w:t>
      </w:r>
      <w:r w:rsidRPr="00070DD5">
        <w:rPr>
          <w:sz w:val="12"/>
        </w:rPr>
        <w:t xml:space="preserve"> </w:t>
      </w:r>
      <w:r w:rsidRPr="00A039D5">
        <w:rPr>
          <w:u w:val="single"/>
        </w:rPr>
        <w:t>interactions</w:t>
      </w:r>
      <w:r w:rsidRPr="00070DD5">
        <w:rPr>
          <w:sz w:val="12"/>
        </w:rPr>
        <w:t xml:space="preserve"> </w:t>
      </w:r>
      <w:r w:rsidRPr="00A039D5">
        <w:rPr>
          <w:u w:val="single"/>
        </w:rPr>
        <w:t>with other nations</w:t>
      </w:r>
      <w:r w:rsidRPr="00070DD5">
        <w:rPr>
          <w:sz w:val="12"/>
        </w:rPr>
        <w:t xml:space="preserve"> </w:t>
      </w:r>
      <w:r w:rsidRPr="00A039D5">
        <w:rPr>
          <w:u w:val="single"/>
        </w:rPr>
        <w:t>will be guided</w:t>
      </w:r>
      <w:r w:rsidRPr="00070DD5">
        <w:rPr>
          <w:sz w:val="12"/>
        </w:rPr>
        <w:t xml:space="preserve"> not by the conviction that U.S. leadership is good for America and the world but </w:t>
      </w:r>
      <w:r w:rsidRPr="00A039D5">
        <w:rPr>
          <w:u w:val="single"/>
        </w:rPr>
        <w:t>by Trump's transactional approach</w:t>
      </w:r>
      <w:r w:rsidRPr="00070DD5">
        <w:rPr>
          <w:sz w:val="12"/>
        </w:rPr>
        <w:t xml:space="preserve">. This will force friends and foes alike to question every assumption they've made about what Washington will and will not do. Add a more assertive China and Russia to the greater willingness of traditional U.S. allies to hedge their bets on American plans and it's clear that we've reached a turning point. </w:t>
      </w:r>
      <w:r w:rsidRPr="00A039D5">
        <w:rPr>
          <w:u w:val="single"/>
        </w:rPr>
        <w:t>Trump is not an isolationist, but he's certainly a unilateralist, and a proudly selfish one</w:t>
      </w:r>
      <w:r w:rsidRPr="00070DD5">
        <w:rPr>
          <w:sz w:val="12"/>
        </w:rPr>
        <w:t xml:space="preserve">. Even if he wanted to engage the G-7 or G-8 or G-20 to get things done--and he doesn't--it has become unavoidably obvious that the </w:t>
      </w:r>
      <w:r w:rsidRPr="00A039D5">
        <w:rPr>
          <w:u w:val="single"/>
        </w:rPr>
        <w:t>transition toward a leaderless world is now complete</w:t>
      </w:r>
      <w:r w:rsidRPr="00070DD5">
        <w:rPr>
          <w:sz w:val="12"/>
        </w:rPr>
        <w:t xml:space="preserve">. The G-zero era I first predicted nearly six years ago is now fully upon us. </w:t>
      </w:r>
      <w:r w:rsidRPr="00A039D5">
        <w:rPr>
          <w:b/>
          <w:u w:val="single"/>
        </w:rPr>
        <w:t>No matter how long Trump remains in the White House, a crucial line has been crossed</w:t>
      </w:r>
      <w:r w:rsidRPr="00070DD5">
        <w:rPr>
          <w:sz w:val="12"/>
        </w:rPr>
        <w:t xml:space="preserve">. </w:t>
      </w:r>
      <w:r w:rsidRPr="00A039D5">
        <w:rPr>
          <w:u w:val="single"/>
        </w:rPr>
        <w:t>The fallout will outlive his presidency, because Trump has proved that tens of millions of Americans like this idea.</w:t>
      </w:r>
      <w:r w:rsidRPr="00070DD5">
        <w:rPr>
          <w:sz w:val="12"/>
        </w:rPr>
        <w:t xml:space="preserve"> </w:t>
      </w:r>
      <w:r w:rsidRPr="00A039D5">
        <w:rPr>
          <w:u w:val="single"/>
        </w:rPr>
        <w:t>Trump's "America first" approach fundamentally changes the U.S. role in the world</w:t>
      </w:r>
      <w:r w:rsidRPr="00070DD5">
        <w:rPr>
          <w:sz w:val="12"/>
        </w:rPr>
        <w:t xml:space="preserve">. Trump agrees with leaders of both political parties that the U.S. is an exceptional nation, but he insists that the country can't remain exceptional if it keeps stumbling down the path that former Presidents, including Republicans and Democrats, have followed since the end of World War II. Washington's ambition to play the role of indispensable power allows both allies and rivals to treat U.S. taxpayers like chumps, he argues. </w:t>
      </w:r>
      <w:r w:rsidRPr="00A039D5">
        <w:rPr>
          <w:u w:val="single"/>
        </w:rPr>
        <w:t>Better to build a "What's in it for us?" approach to the rest of the world</w:t>
      </w:r>
      <w:r w:rsidRPr="00070DD5">
        <w:rPr>
          <w:sz w:val="12"/>
        </w:rPr>
        <w:t xml:space="preserve">. </w:t>
      </w:r>
      <w:r w:rsidRPr="00A039D5">
        <w:rPr>
          <w:u w:val="single"/>
        </w:rPr>
        <w:t>This is a complete break with a foreign policy establishment that Trump has worked hard to delegitimize</w:t>
      </w:r>
      <w:r w:rsidRPr="00070DD5">
        <w:rPr>
          <w:sz w:val="12"/>
        </w:rPr>
        <w:t xml:space="preserve">--and which he continues to ostracize by waving off charges of Russian interference in the election and by refusing the daily intelligence briefings offered to all Presidents-elect. </w:t>
      </w:r>
      <w:r w:rsidRPr="00A039D5">
        <w:rPr>
          <w:u w:val="single"/>
        </w:rPr>
        <w:t>American power, once a trump card, is now a wild card</w:t>
      </w:r>
      <w:r w:rsidRPr="00070DD5">
        <w:rPr>
          <w:sz w:val="12"/>
        </w:rPr>
        <w:t xml:space="preserve">. Instead of a superpower that wants to impose stability and values on a fractious and valueless global order, </w:t>
      </w:r>
      <w:r w:rsidRPr="00A039D5">
        <w:rPr>
          <w:u w:val="single"/>
        </w:rPr>
        <w:t>the U.S. has become the single biggest source of international uncertainty.</w:t>
      </w:r>
      <w:r w:rsidRPr="00070DD5">
        <w:rPr>
          <w:sz w:val="12"/>
        </w:rPr>
        <w:t xml:space="preserve"> And </w:t>
      </w:r>
      <w:r w:rsidRPr="00A039D5">
        <w:rPr>
          <w:u w:val="single"/>
        </w:rPr>
        <w:t>don't expect lawmakers to provide the traditional set of checks and balances.</w:t>
      </w:r>
      <w:r w:rsidRPr="00070DD5">
        <w:rPr>
          <w:sz w:val="12"/>
        </w:rPr>
        <w:t xml:space="preserve"> It's not just that </w:t>
      </w:r>
      <w:r w:rsidRPr="00A039D5">
        <w:rPr>
          <w:u w:val="single"/>
        </w:rPr>
        <w:t>the Constitution gives the President great power to conduct foreign policy</w:t>
      </w:r>
      <w:r w:rsidRPr="00070DD5">
        <w:rPr>
          <w:sz w:val="12"/>
        </w:rPr>
        <w:t xml:space="preserve">. It's also that Trump has succeeded politically where his party's establishment has continually failed, and as long as he remains popular with the party's voters, </w:t>
      </w:r>
      <w:r w:rsidRPr="00A039D5">
        <w:rPr>
          <w:u w:val="single"/>
        </w:rPr>
        <w:t>many junior Republican lawmakers will answer to their President rather than to their leaders on Capitol Hill</w:t>
      </w:r>
      <w:r w:rsidRPr="00070DD5">
        <w:rPr>
          <w:sz w:val="12"/>
        </w:rPr>
        <w:t xml:space="preserve">. Expect Trump to use the bully pulpit with a vengeance, often at 140 characters or less, to try to set new rules and rally the faithful to follow his lead. As for special interests, Trump isn't much beholden to Wall Street, Silicon Valley or Big Business, since most didn't support him. Those in the tech class, in particular, are the most liberal of the U.S. business elite, and Trump's intense criticism of </w:t>
      </w:r>
      <w:hyperlink r:id="rId148" w:tgtFrame="_blank" w:history="1">
        <w:r w:rsidRPr="00070DD5">
          <w:rPr>
            <w:rStyle w:val="Hyperlink"/>
            <w:sz w:val="12"/>
          </w:rPr>
          <w:t>Apple</w:t>
        </w:r>
      </w:hyperlink>
      <w:r w:rsidRPr="00070DD5">
        <w:rPr>
          <w:sz w:val="12"/>
        </w:rPr>
        <w:t xml:space="preserve"> for resisting FBI efforts to hack into the cell phones used by the attackers in San Bernardino, Calif., previews plenty of fights to come between the Trump White House and Silicon Valley. Trump has essentially charged Big Business with treason and threatens to punish--individually--those companies that ship jobs overseas. He hasn't yet taken the oath of office, but </w:t>
      </w:r>
      <w:r w:rsidRPr="00A039D5">
        <w:rPr>
          <w:u w:val="single"/>
        </w:rPr>
        <w:t>Trump</w:t>
      </w:r>
      <w:r w:rsidRPr="00070DD5">
        <w:rPr>
          <w:sz w:val="12"/>
        </w:rPr>
        <w:t xml:space="preserve"> (and Trumpism) </w:t>
      </w:r>
      <w:r w:rsidRPr="00A039D5">
        <w:rPr>
          <w:u w:val="single"/>
        </w:rPr>
        <w:t>have already begun to create turmoil abroad</w:t>
      </w:r>
      <w:r w:rsidRPr="00070DD5">
        <w:rPr>
          <w:sz w:val="12"/>
        </w:rPr>
        <w:t xml:space="preserve">. In Europe, the new President's full embrace of Brexit sets teeth on edge in many capitals, and his friendly approach to Russia leaves European governments scrambling for security alternatives to NATO. </w:t>
      </w:r>
      <w:r w:rsidRPr="00A039D5">
        <w:rPr>
          <w:u w:val="single"/>
        </w:rPr>
        <w:t>Transatlantic relations have reached their lowest point</w:t>
      </w:r>
      <w:r w:rsidRPr="00070DD5">
        <w:rPr>
          <w:sz w:val="12"/>
        </w:rPr>
        <w:t xml:space="preserve"> since the 1930s. In Asia, </w:t>
      </w:r>
      <w:r w:rsidRPr="00A039D5">
        <w:rPr>
          <w:u w:val="single"/>
        </w:rPr>
        <w:t>his confrontational attitude toward China will bolster U.S. ties with allies like Japan and India</w:t>
      </w:r>
      <w:r w:rsidRPr="00070DD5">
        <w:rPr>
          <w:sz w:val="12"/>
        </w:rPr>
        <w:t xml:space="preserve"> that have long-term reasons to resist China's rise, but it has already made it that much harder to manage Washington's relations with Beijing, the most important relationship for the future of the global economy. It will also complicate any bid by the U.S. and China to work together, or at least in parallel, when North Korea finally becomes a red-alert-level emergency--which it almost certainly will. But the election of Donald Trump is just the latest source of G-zero uncertainty and turmoil. </w:t>
      </w:r>
      <w:r w:rsidRPr="00A039D5">
        <w:rPr>
          <w:u w:val="single"/>
        </w:rPr>
        <w:t>Few leaders in today's world</w:t>
      </w:r>
      <w:r w:rsidRPr="00070DD5">
        <w:rPr>
          <w:sz w:val="12"/>
        </w:rPr>
        <w:t>, particularly in Europe</w:t>
      </w:r>
      <w:r w:rsidRPr="00A039D5">
        <w:rPr>
          <w:u w:val="single"/>
        </w:rPr>
        <w:t>, have enough popularity to get anything done</w:t>
      </w:r>
      <w:r w:rsidRPr="00070DD5">
        <w:rPr>
          <w:sz w:val="12"/>
        </w:rPr>
        <w:t xml:space="preserve">, and </w:t>
      </w:r>
      <w:r w:rsidRPr="00A039D5">
        <w:rPr>
          <w:u w:val="single"/>
        </w:rPr>
        <w:t>the current wave of populism sweeping through many E.U. countries calls into question the legitimacy of institutions and governing principles in the world's most advanced industrial democracies.</w:t>
      </w:r>
      <w:r w:rsidRPr="00070DD5">
        <w:rPr>
          <w:sz w:val="12"/>
        </w:rPr>
        <w:t xml:space="preserve"> France will head to the polls in 2017, led by a President too weak to stand in an election in which a leading contender wants to pull the country out of the E.U. In Britain, with European negotiators and members of her own party intent on driving exceptionally hard bargains, it's far from clear that Prime Minister Theresa May can navigate her divided country through (at least) two years of Brexit negotiations. </w:t>
      </w:r>
    </w:p>
    <w:p w:rsidR="004B71DB" w:rsidRPr="0000712F" w:rsidRDefault="004B71DB" w:rsidP="004B71DB">
      <w:pPr>
        <w:rPr>
          <w:sz w:val="12"/>
        </w:rPr>
      </w:pPr>
    </w:p>
    <w:p w:rsidR="004B71DB" w:rsidRDefault="003550E8" w:rsidP="003550E8">
      <w:pPr>
        <w:pStyle w:val="Heading3"/>
      </w:pPr>
      <w:r>
        <w:t>Multipolarity – solves war</w:t>
      </w:r>
    </w:p>
    <w:p w:rsidR="004B71DB" w:rsidRDefault="004B71DB" w:rsidP="004B71DB">
      <w:pPr>
        <w:pStyle w:val="Heading4"/>
      </w:pPr>
      <w:r>
        <w:rPr>
          <w:u w:val="single"/>
        </w:rPr>
        <w:t>Unipolarity</w:t>
      </w:r>
      <w:r>
        <w:t xml:space="preserve"> is </w:t>
      </w:r>
      <w:r>
        <w:rPr>
          <w:u w:val="single"/>
        </w:rPr>
        <w:t>counterproductive</w:t>
      </w:r>
      <w:r>
        <w:t>—</w:t>
      </w:r>
      <w:r>
        <w:rPr>
          <w:u w:val="single"/>
        </w:rPr>
        <w:t>multipolar leadership</w:t>
      </w:r>
      <w:r>
        <w:t xml:space="preserve"> is the </w:t>
      </w:r>
      <w:r>
        <w:rPr>
          <w:u w:val="single"/>
        </w:rPr>
        <w:t>best way</w:t>
      </w:r>
      <w:r>
        <w:t xml:space="preserve"> to sustain the liberal order</w:t>
      </w:r>
    </w:p>
    <w:p w:rsidR="004B71DB" w:rsidRDefault="004B71DB" w:rsidP="004B71DB">
      <w:r>
        <w:t>**solves economy, trade/protectionism, arms races, prolif, democracy, human rights, and all stability</w:t>
      </w:r>
    </w:p>
    <w:p w:rsidR="004B71DB" w:rsidRPr="00911D54" w:rsidRDefault="004B71DB" w:rsidP="004B71DB">
      <w:r>
        <w:t xml:space="preserve">**heg decks US-China and US-Russia rels, multipolarity solves </w:t>
      </w:r>
    </w:p>
    <w:p w:rsidR="004B71DB" w:rsidRDefault="004B71DB" w:rsidP="004B71DB">
      <w:r w:rsidRPr="006A1113">
        <w:rPr>
          <w:rStyle w:val="Style13ptBold"/>
        </w:rPr>
        <w:t>Mazzar</w:t>
      </w:r>
      <w:r>
        <w:rPr>
          <w:rStyle w:val="Style13ptBold"/>
        </w:rPr>
        <w:t>, Ph.D.,</w:t>
      </w:r>
      <w:r w:rsidRPr="006A1113">
        <w:rPr>
          <w:rStyle w:val="Style13ptBold"/>
        </w:rPr>
        <w:t xml:space="preserve"> 17 —</w:t>
      </w:r>
      <w:r>
        <w:t xml:space="preserve"> Senior Political Scientist at the RAND Corporation and Associate Director of the Strategy, Doctrine, and Resources Program at the RAND Corporation’s Arroyo Center, Ph.D. in public policy from the University of Maryland (Michael J., January/February 2017, “The Once and Future Order: What Comes After Hegemony?,” </w:t>
      </w:r>
      <w:r>
        <w:rPr>
          <w:i/>
        </w:rPr>
        <w:t>Foreign Affairs</w:t>
      </w:r>
      <w:r>
        <w:t>, pp. 25-32, Accessed 12/26/16, HWilson)</w:t>
      </w:r>
    </w:p>
    <w:p w:rsidR="004B71DB" w:rsidRPr="00CA75D1" w:rsidRDefault="004B71DB" w:rsidP="004B71DB">
      <w:pPr>
        <w:rPr>
          <w:rStyle w:val="StyleUnderline"/>
        </w:rPr>
      </w:pPr>
      <w:r w:rsidRPr="00CA75D1">
        <w:rPr>
          <w:rStyle w:val="StyleUnderline"/>
        </w:rPr>
        <w:t>Few foreign policy issues have attracted more attention in recent years than</w:t>
      </w:r>
      <w:r>
        <w:t xml:space="preserve"> the problem of </w:t>
      </w:r>
      <w:r w:rsidRPr="00CA75D1">
        <w:rPr>
          <w:rStyle w:val="Emphasis"/>
        </w:rPr>
        <w:t>sustaining the U.S.-led liberal international order</w:t>
      </w:r>
      <w:r>
        <w:t xml:space="preserve">. </w:t>
      </w:r>
      <w:r w:rsidRPr="00CA75D1">
        <w:rPr>
          <w:rStyle w:val="StyleUnderline"/>
        </w:rPr>
        <w:t xml:space="preserve">After World War II, the United States sponsored a set of </w:t>
      </w:r>
      <w:r w:rsidRPr="00CA75D1">
        <w:rPr>
          <w:rStyle w:val="Emphasis"/>
        </w:rPr>
        <w:t>institutions</w:t>
      </w:r>
      <w:r w:rsidRPr="00CA75D1">
        <w:rPr>
          <w:rStyle w:val="StyleUnderline"/>
        </w:rPr>
        <w:t xml:space="preserve">, </w:t>
      </w:r>
      <w:r w:rsidRPr="00CA75D1">
        <w:rPr>
          <w:rStyle w:val="Emphasis"/>
        </w:rPr>
        <w:t>rules</w:t>
      </w:r>
      <w:r w:rsidRPr="00CA75D1">
        <w:rPr>
          <w:rStyle w:val="StyleUnderline"/>
        </w:rPr>
        <w:t xml:space="preserve">, and </w:t>
      </w:r>
      <w:r w:rsidRPr="00CA75D1">
        <w:rPr>
          <w:rStyle w:val="Emphasis"/>
        </w:rPr>
        <w:t>norms</w:t>
      </w:r>
      <w:r w:rsidRPr="00CA75D1">
        <w:rPr>
          <w:rStyle w:val="StyleUnderline"/>
        </w:rPr>
        <w:t xml:space="preserve"> designed to avoid repeating the mistakes of the 1930s and promote </w:t>
      </w:r>
      <w:r w:rsidRPr="00CA75D1">
        <w:rPr>
          <w:rStyle w:val="Emphasis"/>
        </w:rPr>
        <w:t>peace</w:t>
      </w:r>
      <w:r w:rsidRPr="00CA75D1">
        <w:rPr>
          <w:rStyle w:val="StyleUnderline"/>
        </w:rPr>
        <w:t xml:space="preserve">, </w:t>
      </w:r>
      <w:r w:rsidRPr="00CA75D1">
        <w:rPr>
          <w:rStyle w:val="Emphasis"/>
        </w:rPr>
        <w:t>prosperity</w:t>
      </w:r>
      <w:r w:rsidRPr="00CA75D1">
        <w:rPr>
          <w:rStyle w:val="StyleUnderline"/>
        </w:rPr>
        <w:t xml:space="preserve">, and </w:t>
      </w:r>
      <w:r w:rsidRPr="00CA75D1">
        <w:rPr>
          <w:rStyle w:val="Emphasis"/>
        </w:rPr>
        <w:t>democracy</w:t>
      </w:r>
      <w:r>
        <w:t xml:space="preserve">. </w:t>
      </w:r>
      <w:r w:rsidRPr="00CA75D1">
        <w:rPr>
          <w:rStyle w:val="StyleUnderline"/>
        </w:rPr>
        <w:t xml:space="preserve">The resulting system has served as the </w:t>
      </w:r>
      <w:r w:rsidRPr="00CA75D1">
        <w:rPr>
          <w:rStyle w:val="Emphasis"/>
        </w:rPr>
        <w:t>bedrock</w:t>
      </w:r>
      <w:r w:rsidRPr="00CA75D1">
        <w:rPr>
          <w:rStyle w:val="StyleUnderline"/>
        </w:rPr>
        <w:t xml:space="preserve"> of U.S. national security strategy ever since. In everything from </w:t>
      </w:r>
      <w:r w:rsidRPr="00CA75D1">
        <w:rPr>
          <w:rStyle w:val="Emphasis"/>
        </w:rPr>
        <w:t>arms control</w:t>
      </w:r>
      <w:r w:rsidRPr="00CA75D1">
        <w:rPr>
          <w:rStyle w:val="StyleUnderline"/>
        </w:rPr>
        <w:t xml:space="preserve"> to </w:t>
      </w:r>
      <w:r w:rsidRPr="00CA75D1">
        <w:rPr>
          <w:rStyle w:val="Emphasis"/>
        </w:rPr>
        <w:t>peacekeeping</w:t>
      </w:r>
      <w:r w:rsidRPr="00CA75D1">
        <w:rPr>
          <w:rStyle w:val="StyleUnderline"/>
        </w:rPr>
        <w:t xml:space="preserve"> to </w:t>
      </w:r>
      <w:r w:rsidRPr="00CA75D1">
        <w:rPr>
          <w:rStyle w:val="Emphasis"/>
        </w:rPr>
        <w:t>trade</w:t>
      </w:r>
      <w:r w:rsidRPr="00CA75D1">
        <w:rPr>
          <w:rStyle w:val="StyleUnderline"/>
        </w:rPr>
        <w:t xml:space="preserve"> to </w:t>
      </w:r>
      <w:r w:rsidRPr="00CA75D1">
        <w:rPr>
          <w:rStyle w:val="Emphasis"/>
        </w:rPr>
        <w:t>human rights,</w:t>
      </w:r>
      <w:r w:rsidRPr="00CA75D1">
        <w:rPr>
          <w:rStyle w:val="StyleUnderline"/>
        </w:rPr>
        <w:t xml:space="preserve"> marrying </w:t>
      </w:r>
      <w:r w:rsidRPr="00CA75D1">
        <w:rPr>
          <w:rStyle w:val="Emphasis"/>
        </w:rPr>
        <w:t>U.S. power and international norms and institutions</w:t>
      </w:r>
      <w:r w:rsidRPr="00CA75D1">
        <w:rPr>
          <w:rStyle w:val="StyleUnderline"/>
        </w:rPr>
        <w:t xml:space="preserve"> has achieved </w:t>
      </w:r>
      <w:r w:rsidRPr="00CA75D1">
        <w:rPr>
          <w:rStyle w:val="Emphasis"/>
        </w:rPr>
        <w:t>significant results</w:t>
      </w:r>
      <w:r w:rsidRPr="00CA75D1">
        <w:rPr>
          <w:rStyle w:val="StyleUnderline"/>
        </w:rPr>
        <w:t>. Washington continues to put maintaining the international order at the center of the United States' global role.</w:t>
      </w:r>
    </w:p>
    <w:p w:rsidR="004B71DB" w:rsidRPr="00CA75D1" w:rsidRDefault="004B71DB" w:rsidP="004B71DB">
      <w:pPr>
        <w:rPr>
          <w:rStyle w:val="StyleUnderline"/>
        </w:rPr>
      </w:pPr>
      <w:r w:rsidRPr="00CA75D1">
        <w:rPr>
          <w:rStyle w:val="StyleUnderline"/>
        </w:rPr>
        <w:t xml:space="preserve">Yet </w:t>
      </w:r>
      <w:r w:rsidRPr="00CA75D1">
        <w:rPr>
          <w:rStyle w:val="Emphasis"/>
        </w:rPr>
        <w:t>the survival of that order</w:t>
      </w:r>
      <w:r>
        <w:t>—indeed, of any ordering principles at all—</w:t>
      </w:r>
      <w:r w:rsidRPr="00CA75D1">
        <w:rPr>
          <w:rStyle w:val="Emphasis"/>
        </w:rPr>
        <w:t>now seems in question</w:t>
      </w:r>
      <w:r>
        <w:t xml:space="preserve">. </w:t>
      </w:r>
      <w:r w:rsidRPr="00CA75D1">
        <w:rPr>
          <w:rStyle w:val="StyleUnderline"/>
        </w:rPr>
        <w:t xml:space="preserve">Dissatisfied countries such as </w:t>
      </w:r>
      <w:r w:rsidRPr="00CA75D1">
        <w:rPr>
          <w:rStyle w:val="Emphasis"/>
        </w:rPr>
        <w:t>China</w:t>
      </w:r>
      <w:r w:rsidRPr="00CA75D1">
        <w:rPr>
          <w:rStyle w:val="StyleUnderline"/>
        </w:rPr>
        <w:t xml:space="preserve"> and </w:t>
      </w:r>
      <w:r w:rsidRPr="00CA75D1">
        <w:rPr>
          <w:rStyle w:val="Emphasis"/>
        </w:rPr>
        <w:t>Russia</w:t>
      </w:r>
      <w:r w:rsidRPr="00CA75D1">
        <w:rPr>
          <w:rStyle w:val="StyleUnderline"/>
        </w:rPr>
        <w:t xml:space="preserve"> view its operation as </w:t>
      </w:r>
      <w:r w:rsidRPr="00CA75D1">
        <w:rPr>
          <w:rStyle w:val="Emphasis"/>
        </w:rPr>
        <w:t>unjust</w:t>
      </w:r>
      <w:r w:rsidRPr="00CA75D1">
        <w:rPr>
          <w:rStyle w:val="StyleUnderline"/>
        </w:rPr>
        <w:t>, and people around the world are angry about the economic and social price they've had to pay for globalization.</w:t>
      </w:r>
    </w:p>
    <w:p w:rsidR="004B71DB" w:rsidRPr="00CA75D1" w:rsidRDefault="004B71DB" w:rsidP="004B71DB">
      <w:pPr>
        <w:rPr>
          <w:rStyle w:val="StyleUnderline"/>
        </w:rPr>
      </w:pPr>
      <w:r w:rsidRPr="00CA75D1">
        <w:t xml:space="preserve">It's not clear exactly what President- elect Donald </w:t>
      </w:r>
      <w:r w:rsidRPr="00CA75D1">
        <w:rPr>
          <w:rStyle w:val="StyleUnderline"/>
        </w:rPr>
        <w:t>Trump's</w:t>
      </w:r>
      <w:r w:rsidRPr="00CA75D1">
        <w:t xml:space="preserve"> views are on the role of the United States in the world, much less the liberal order, but his </w:t>
      </w:r>
      <w:r w:rsidRPr="00CA75D1">
        <w:rPr>
          <w:rStyle w:val="StyleUnderline"/>
        </w:rPr>
        <w:t>administration will confront the most profound foreign policy task that any new administration has faced in 70 years: rethinking the role that the international order should play in U.S. grand strategy</w:t>
      </w:r>
      <w:r w:rsidRPr="00CA75D1">
        <w:t xml:space="preserve">. Whatever Trump's own views, </w:t>
      </w:r>
      <w:r w:rsidRPr="00CA75D1">
        <w:rPr>
          <w:rStyle w:val="StyleUnderline"/>
        </w:rPr>
        <w:t>the instincts of many</w:t>
      </w:r>
      <w:r w:rsidRPr="00CA75D1">
        <w:t xml:space="preserve"> in Washington </w:t>
      </w:r>
      <w:r w:rsidRPr="00CA75D1">
        <w:rPr>
          <w:rStyle w:val="StyleUnderline"/>
        </w:rPr>
        <w:t>will be to attempt to restore a</w:t>
      </w:r>
      <w:r w:rsidRPr="00CA75D1">
        <w:t xml:space="preserve"> unified, </w:t>
      </w:r>
      <w:r w:rsidRPr="00CA75D1">
        <w:rPr>
          <w:rStyle w:val="Emphasis"/>
        </w:rPr>
        <w:t>U.S.-dominated system</w:t>
      </w:r>
      <w:r w:rsidRPr="00CA75D1">
        <w:t xml:space="preserve"> </w:t>
      </w:r>
      <w:r w:rsidRPr="00CA75D1">
        <w:rPr>
          <w:rStyle w:val="StyleUnderline"/>
        </w:rPr>
        <w:t xml:space="preserve">by confronting the rule breakers and </w:t>
      </w:r>
      <w:r w:rsidRPr="00CA75D1">
        <w:rPr>
          <w:rStyle w:val="Emphasis"/>
        </w:rPr>
        <w:t>aggressively promoting liberal values</w:t>
      </w:r>
      <w:r w:rsidRPr="00CA75D1">
        <w:t xml:space="preserve">. </w:t>
      </w:r>
      <w:r w:rsidRPr="00CA75D1">
        <w:rPr>
          <w:rStyle w:val="StyleUnderline"/>
        </w:rPr>
        <w:t xml:space="preserve">This would be the </w:t>
      </w:r>
      <w:r w:rsidRPr="00CA75D1">
        <w:rPr>
          <w:rStyle w:val="Emphasis"/>
        </w:rPr>
        <w:t>wrong approach</w:t>
      </w:r>
      <w:r w:rsidRPr="00CA75D1">
        <w:rPr>
          <w:rStyle w:val="StyleUnderline"/>
        </w:rPr>
        <w:t xml:space="preserve">; in trying to hold the old order together, </w:t>
      </w:r>
      <w:r w:rsidRPr="00CA75D1">
        <w:rPr>
          <w:rStyle w:val="Emphasis"/>
        </w:rPr>
        <w:t>Washington could end up accelerating its dissolution</w:t>
      </w:r>
      <w:r w:rsidRPr="00CA75D1">
        <w:rPr>
          <w:rStyle w:val="StyleUnderline"/>
        </w:rPr>
        <w:t>.</w:t>
      </w:r>
      <w:r w:rsidRPr="00CA75D1">
        <w:t xml:space="preserve"> What </w:t>
      </w:r>
      <w:r w:rsidRPr="00CA75D1">
        <w:rPr>
          <w:rStyle w:val="StyleUnderline"/>
        </w:rPr>
        <w:t>the United States must</w:t>
      </w:r>
      <w:r w:rsidRPr="00CA75D1">
        <w:t xml:space="preserve"> learn to do </w:t>
      </w:r>
      <w:r w:rsidRPr="00CA75D1">
        <w:rPr>
          <w:rStyle w:val="StyleUnderline"/>
        </w:rPr>
        <w:t>instead</w:t>
      </w:r>
      <w:r w:rsidRPr="00CA75D1">
        <w:t xml:space="preserve"> is </w:t>
      </w:r>
      <w:r w:rsidRPr="00CA75D1">
        <w:rPr>
          <w:rStyle w:val="StyleUnderline"/>
        </w:rPr>
        <w:t xml:space="preserve">navigate and lead the more </w:t>
      </w:r>
      <w:r w:rsidRPr="00CA75D1">
        <w:rPr>
          <w:rStyle w:val="Emphasis"/>
        </w:rPr>
        <w:t>diversified, pluralistic system</w:t>
      </w:r>
      <w:r w:rsidRPr="00CA75D1">
        <w:rPr>
          <w:rStyle w:val="StyleUnderline"/>
        </w:rPr>
        <w:t xml:space="preserve"> that is now materializing</w:t>
      </w:r>
      <w:r w:rsidRPr="00CA75D1">
        <w:t>—</w:t>
      </w:r>
      <w:r w:rsidRPr="00CA75D1">
        <w:rPr>
          <w:rStyle w:val="StyleUnderline"/>
        </w:rPr>
        <w:t>one with a bigger role for emerging-market powers and more ways for countries other than the United States to lead than the current order provides.</w:t>
      </w:r>
    </w:p>
    <w:p w:rsidR="004B71DB" w:rsidRDefault="004B71DB" w:rsidP="004B71DB">
      <w:r>
        <w:t>THE HOUSE THAT WE BUILT</w:t>
      </w:r>
    </w:p>
    <w:p w:rsidR="004B71DB" w:rsidRPr="00CA75D1" w:rsidRDefault="004B71DB" w:rsidP="004B71DB">
      <w:pPr>
        <w:rPr>
          <w:rStyle w:val="StyleUnderline"/>
        </w:rPr>
      </w:pPr>
      <w:r w:rsidRPr="00CA75D1">
        <w:rPr>
          <w:rStyle w:val="StyleUnderline"/>
        </w:rPr>
        <w:t>The creation of the current order</w:t>
      </w:r>
      <w:r>
        <w:t xml:space="preserve">, like that of its two modern predecessors—the Concert of Europe and the League of Nations was an effort to design the basic architecture of international relations in the wake of a war among major powers. All three orders </w:t>
      </w:r>
      <w:r w:rsidRPr="00CA75D1">
        <w:rPr>
          <w:rStyle w:val="StyleUnderline"/>
        </w:rPr>
        <w:t xml:space="preserve">used a range of tools— organizations, treaties, informal meetings, and norms—to attain the goals of their creators. The current order's main institutions include the </w:t>
      </w:r>
      <w:r w:rsidRPr="00CA75D1">
        <w:rPr>
          <w:rStyle w:val="Emphasis"/>
        </w:rPr>
        <w:t>United Nations</w:t>
      </w:r>
      <w:r w:rsidRPr="00CA75D1">
        <w:rPr>
          <w:rStyle w:val="StyleUnderline"/>
        </w:rPr>
        <w:t xml:space="preserve">, </w:t>
      </w:r>
      <w:r w:rsidRPr="00CA75D1">
        <w:rPr>
          <w:rStyle w:val="Emphasis"/>
        </w:rPr>
        <w:t>NATO</w:t>
      </w:r>
      <w:r w:rsidRPr="00CA75D1">
        <w:rPr>
          <w:rStyle w:val="StyleUnderline"/>
        </w:rPr>
        <w:t xml:space="preserve">, the </w:t>
      </w:r>
      <w:r w:rsidRPr="00CA75D1">
        <w:rPr>
          <w:rStyle w:val="Emphasis"/>
        </w:rPr>
        <w:t>W</w:t>
      </w:r>
      <w:r w:rsidRPr="00CA75D1">
        <w:rPr>
          <w:rStyle w:val="StyleUnderline"/>
        </w:rPr>
        <w:t xml:space="preserve">orld </w:t>
      </w:r>
      <w:r w:rsidRPr="00CA75D1">
        <w:rPr>
          <w:rStyle w:val="Emphasis"/>
        </w:rPr>
        <w:t>T</w:t>
      </w:r>
      <w:r w:rsidRPr="00CA75D1">
        <w:rPr>
          <w:rStyle w:val="StyleUnderline"/>
        </w:rPr>
        <w:t xml:space="preserve">rade </w:t>
      </w:r>
      <w:r w:rsidRPr="00CA75D1">
        <w:rPr>
          <w:rStyle w:val="Emphasis"/>
        </w:rPr>
        <w:t>O</w:t>
      </w:r>
      <w:r w:rsidRPr="00CA75D1">
        <w:rPr>
          <w:rStyle w:val="StyleUnderline"/>
        </w:rPr>
        <w:t>rganization, the International Monetary Fund (</w:t>
      </w:r>
      <w:r w:rsidRPr="00CA75D1">
        <w:rPr>
          <w:rStyle w:val="Emphasis"/>
        </w:rPr>
        <w:t>IMF</w:t>
      </w:r>
      <w:r w:rsidRPr="00CA75D1">
        <w:rPr>
          <w:rStyle w:val="StyleUnderline"/>
        </w:rPr>
        <w:t xml:space="preserve">), the </w:t>
      </w:r>
      <w:r w:rsidRPr="00CA75D1">
        <w:rPr>
          <w:rStyle w:val="Emphasis"/>
        </w:rPr>
        <w:t>World Bank</w:t>
      </w:r>
      <w:r w:rsidRPr="00CA75D1">
        <w:rPr>
          <w:rStyle w:val="StyleUnderline"/>
        </w:rPr>
        <w:t xml:space="preserve">, and the </w:t>
      </w:r>
      <w:r w:rsidRPr="00CA75D1">
        <w:rPr>
          <w:rStyle w:val="Emphasis"/>
        </w:rPr>
        <w:t>G-20.</w:t>
      </w:r>
    </w:p>
    <w:p w:rsidR="004B71DB" w:rsidRPr="00CA75D1" w:rsidRDefault="004B71DB" w:rsidP="004B71DB">
      <w:pPr>
        <w:rPr>
          <w:rStyle w:val="StyleUnderline"/>
        </w:rPr>
      </w:pPr>
      <w:r>
        <w:t xml:space="preserve">Together, </w:t>
      </w:r>
      <w:r w:rsidRPr="00CA75D1">
        <w:rPr>
          <w:rStyle w:val="StyleUnderline"/>
        </w:rPr>
        <w:t xml:space="preserve">these bodies have influenced almost </w:t>
      </w:r>
      <w:r w:rsidRPr="00CA75D1">
        <w:rPr>
          <w:rStyle w:val="Emphasis"/>
        </w:rPr>
        <w:t>every aspect</w:t>
      </w:r>
      <w:r w:rsidRPr="00CA75D1">
        <w:rPr>
          <w:rStyle w:val="StyleUnderline"/>
        </w:rPr>
        <w:t xml:space="preserve"> of the modern world</w:t>
      </w:r>
      <w:r>
        <w:t xml:space="preserve">. </w:t>
      </w:r>
      <w:r w:rsidRPr="00CA75D1">
        <w:rPr>
          <w:rStyle w:val="StyleUnderline"/>
        </w:rPr>
        <w:t>The UN has provided a forum</w:t>
      </w:r>
      <w:r>
        <w:t xml:space="preserve"> for the international community </w:t>
      </w:r>
      <w:r w:rsidRPr="00CA75D1">
        <w:rPr>
          <w:rStyle w:val="StyleUnderline"/>
        </w:rPr>
        <w:t>to rally around shared interests and ratify joint action</w:t>
      </w:r>
      <w:r>
        <w:t xml:space="preserve">. The </w:t>
      </w:r>
      <w:r w:rsidRPr="00CA75D1">
        <w:rPr>
          <w:rStyle w:val="StyleUnderline"/>
        </w:rPr>
        <w:t xml:space="preserve">international financial institutions have </w:t>
      </w:r>
      <w:r w:rsidRPr="00CA75D1">
        <w:rPr>
          <w:rStyle w:val="Emphasis"/>
        </w:rPr>
        <w:t>boosted trade</w:t>
      </w:r>
      <w:r w:rsidRPr="00CA75D1">
        <w:rPr>
          <w:rStyle w:val="StyleUnderline"/>
        </w:rPr>
        <w:t xml:space="preserve"> and </w:t>
      </w:r>
      <w:r w:rsidRPr="00CA75D1">
        <w:rPr>
          <w:rStyle w:val="Emphasis"/>
        </w:rPr>
        <w:t>stabilized the global economy</w:t>
      </w:r>
      <w:r>
        <w:t xml:space="preserve"> </w:t>
      </w:r>
      <w:r w:rsidRPr="00CA75D1">
        <w:rPr>
          <w:rStyle w:val="StyleUnderline"/>
        </w:rPr>
        <w:t>during crises</w:t>
      </w:r>
      <w:r>
        <w:t xml:space="preserve">. </w:t>
      </w:r>
      <w:r w:rsidRPr="00CA75D1">
        <w:rPr>
          <w:rStyle w:val="StyleUnderline"/>
        </w:rPr>
        <w:t>Multilateral treaties</w:t>
      </w:r>
      <w:r>
        <w:t xml:space="preserve"> and agreements brokered through various bodies </w:t>
      </w:r>
      <w:r w:rsidRPr="00CA75D1">
        <w:rPr>
          <w:rStyle w:val="StyleUnderline"/>
        </w:rPr>
        <w:t>have helped avoid</w:t>
      </w:r>
      <w:r>
        <w:t xml:space="preserve"> </w:t>
      </w:r>
      <w:r w:rsidRPr="00CA75D1">
        <w:rPr>
          <w:rStyle w:val="Emphasis"/>
        </w:rPr>
        <w:t>chaotic arms races</w:t>
      </w:r>
      <w:r w:rsidRPr="00CA75D1">
        <w:rPr>
          <w:rStyle w:val="StyleUnderline"/>
        </w:rPr>
        <w:t xml:space="preserve"> and </w:t>
      </w:r>
      <w:r w:rsidRPr="00CA75D1">
        <w:rPr>
          <w:rStyle w:val="Emphasis"/>
        </w:rPr>
        <w:t>uncontrolled nuclear proliferation</w:t>
      </w:r>
      <w:r>
        <w:t xml:space="preserve">. And dense </w:t>
      </w:r>
      <w:r w:rsidRPr="00CA75D1">
        <w:rPr>
          <w:rStyle w:val="StyleUnderline"/>
        </w:rPr>
        <w:t xml:space="preserve">global networks of experts, activists, businesses, and non- profits, operating </w:t>
      </w:r>
      <w:r w:rsidRPr="00CA75D1">
        <w:rPr>
          <w:rStyle w:val="Emphasis"/>
        </w:rPr>
        <w:t>within the framework of the liberal order</w:t>
      </w:r>
      <w:r w:rsidRPr="00CA75D1">
        <w:rPr>
          <w:rStyle w:val="StyleUnderline"/>
        </w:rPr>
        <w:t>, have built consensus and taken action on hundreds of other issues.</w:t>
      </w:r>
    </w:p>
    <w:p w:rsidR="004B71DB" w:rsidRPr="00CA75D1" w:rsidRDefault="004B71DB" w:rsidP="004B71DB">
      <w:pPr>
        <w:rPr>
          <w:rStyle w:val="StyleUnderline"/>
        </w:rPr>
      </w:pPr>
      <w:r w:rsidRPr="00CA75D1">
        <w:rPr>
          <w:rStyle w:val="StyleUnderline"/>
        </w:rPr>
        <w:t>The rules</w:t>
      </w:r>
      <w:r>
        <w:t xml:space="preserve"> of any such order </w:t>
      </w:r>
      <w:r w:rsidRPr="00CA75D1">
        <w:rPr>
          <w:rStyle w:val="StyleUnderline"/>
        </w:rPr>
        <w:t xml:space="preserve">are </w:t>
      </w:r>
      <w:r w:rsidRPr="00CA75D1">
        <w:rPr>
          <w:rStyle w:val="Emphasis"/>
        </w:rPr>
        <w:t>not self-enforcing</w:t>
      </w:r>
      <w:r>
        <w:t xml:space="preserve">. </w:t>
      </w:r>
      <w:r w:rsidRPr="00CA75D1">
        <w:rPr>
          <w:rStyle w:val="StyleUnderline"/>
        </w:rPr>
        <w:t xml:space="preserve">When combined with direct state power, however, they encourage governments to accept norms of conduct such as </w:t>
      </w:r>
      <w:r w:rsidRPr="00CA75D1">
        <w:rPr>
          <w:rStyle w:val="Emphasis"/>
        </w:rPr>
        <w:t>nonaggression</w:t>
      </w:r>
      <w:r w:rsidRPr="00CA75D1">
        <w:rPr>
          <w:rStyle w:val="StyleUnderline"/>
        </w:rPr>
        <w:t xml:space="preserve">, the </w:t>
      </w:r>
      <w:r w:rsidRPr="00CA75D1">
        <w:rPr>
          <w:rStyle w:val="Emphasis"/>
        </w:rPr>
        <w:t>avoidance of nuclear weapons</w:t>
      </w:r>
      <w:r w:rsidRPr="00CA75D1">
        <w:rPr>
          <w:rStyle w:val="StyleUnderline"/>
        </w:rPr>
        <w:t xml:space="preserve">, and </w:t>
      </w:r>
      <w:r w:rsidRPr="00CA75D1">
        <w:rPr>
          <w:rStyle w:val="Emphasis"/>
        </w:rPr>
        <w:t>respect for human rights</w:t>
      </w:r>
      <w:r>
        <w:t xml:space="preserve">. </w:t>
      </w:r>
      <w:r w:rsidRPr="00CA75D1">
        <w:rPr>
          <w:rStyle w:val="StyleUnderline"/>
        </w:rPr>
        <w:t xml:space="preserve">The United States would be wise to do what it can to </w:t>
      </w:r>
      <w:r w:rsidRPr="00CA75D1">
        <w:rPr>
          <w:rStyle w:val="Emphasis"/>
        </w:rPr>
        <w:t>sustain these norms</w:t>
      </w:r>
      <w:r w:rsidRPr="00CA75D1">
        <w:rPr>
          <w:rStyle w:val="StyleUnderline"/>
        </w:rPr>
        <w:t xml:space="preserve"> in </w:t>
      </w:r>
      <w:r>
        <w:rPr>
          <w:rStyle w:val="StyleUnderline"/>
        </w:rPr>
        <w:t>the</w:t>
      </w:r>
      <w:r w:rsidRPr="00CA75D1">
        <w:rPr>
          <w:rStyle w:val="StyleUnderline"/>
        </w:rPr>
        <w:t xml:space="preserve"> future. The trick is</w:t>
      </w:r>
      <w:r>
        <w:t xml:space="preserve"> figuring out </w:t>
      </w:r>
      <w:r w:rsidRPr="00CA75D1">
        <w:rPr>
          <w:rStyle w:val="StyleUnderline"/>
        </w:rPr>
        <w:t>how to do so—and what</w:t>
      </w:r>
      <w:r>
        <w:t xml:space="preserve">, given all the changes the world is now experiencing, </w:t>
      </w:r>
      <w:r w:rsidRPr="00CA75D1">
        <w:rPr>
          <w:rStyle w:val="StyleUnderline"/>
        </w:rPr>
        <w:t>the emerging order should look like.</w:t>
      </w:r>
    </w:p>
    <w:p w:rsidR="004B71DB" w:rsidRDefault="004B71DB" w:rsidP="004B71DB"/>
    <w:p w:rsidR="004B71DB" w:rsidRDefault="004B71DB" w:rsidP="004B71DB">
      <w:pPr>
        <w:pStyle w:val="Heading4"/>
        <w:rPr>
          <w:u w:val="single"/>
        </w:rPr>
      </w:pPr>
      <w:r>
        <w:t xml:space="preserve">No offense—renouncing hegemonic unipolarity </w:t>
      </w:r>
      <w:r>
        <w:rPr>
          <w:u w:val="single"/>
        </w:rPr>
        <w:t>doesn’t</w:t>
      </w:r>
      <w:r>
        <w:t xml:space="preserve"> mean an end to US leadership—the </w:t>
      </w:r>
      <w:r>
        <w:rPr>
          <w:u w:val="single"/>
        </w:rPr>
        <w:t>best</w:t>
      </w:r>
      <w:r>
        <w:t xml:space="preserve"> strategy is </w:t>
      </w:r>
      <w:r>
        <w:rPr>
          <w:u w:val="single"/>
        </w:rPr>
        <w:t>US influence</w:t>
      </w:r>
      <w:r>
        <w:t xml:space="preserve"> in a </w:t>
      </w:r>
      <w:r>
        <w:rPr>
          <w:u w:val="single"/>
        </w:rPr>
        <w:t>multipolar setting</w:t>
      </w:r>
    </w:p>
    <w:p w:rsidR="004B71DB" w:rsidRPr="009C3FF7" w:rsidRDefault="004B71DB" w:rsidP="004B71DB">
      <w:r w:rsidRPr="006A1113">
        <w:rPr>
          <w:rStyle w:val="Style13ptBold"/>
        </w:rPr>
        <w:t>Mazzar</w:t>
      </w:r>
      <w:r>
        <w:rPr>
          <w:rStyle w:val="Style13ptBold"/>
        </w:rPr>
        <w:t>, Ph.D.,</w:t>
      </w:r>
      <w:r w:rsidRPr="006A1113">
        <w:rPr>
          <w:rStyle w:val="Style13ptBold"/>
        </w:rPr>
        <w:t xml:space="preserve"> 17 —</w:t>
      </w:r>
      <w:r>
        <w:t xml:space="preserve"> Senior Political Scientist at the RAND Corporation and Associate Director of the Strategy, Doctrine, and Resources Program at the RAND Corporation’s Arroyo Center, Ph.D. in public policy from the University of Maryland (Michael J., January/February 2017, “The Once and Future Order: What Comes After Hegemony?,” </w:t>
      </w:r>
      <w:r>
        <w:rPr>
          <w:i/>
        </w:rPr>
        <w:t>Foreign Affairs</w:t>
      </w:r>
      <w:r>
        <w:t>, pp. 25-32, Accessed 12/26/16, HWilson)</w:t>
      </w:r>
    </w:p>
    <w:p w:rsidR="004B71DB" w:rsidRDefault="004B71DB" w:rsidP="004B71DB">
      <w:r>
        <w:t>GIVE-AND-TAKE</w:t>
      </w:r>
    </w:p>
    <w:p w:rsidR="004B71DB" w:rsidRPr="005048BF" w:rsidRDefault="004B71DB" w:rsidP="004B71DB">
      <w:pPr>
        <w:rPr>
          <w:rStyle w:val="StyleUnderline"/>
        </w:rPr>
      </w:pPr>
      <w:r>
        <w:t xml:space="preserve">In order </w:t>
      </w:r>
      <w:r w:rsidRPr="005048BF">
        <w:t>to manage</w:t>
      </w:r>
      <w:r>
        <w:t xml:space="preserve"> the contradictions among </w:t>
      </w:r>
      <w:r w:rsidRPr="005048BF">
        <w:t>the various parts of a new mixed order</w:t>
      </w:r>
      <w:r>
        <w:t xml:space="preserve">, the United States will have to accept some uncomfortable compromises. There will be constant tension between great- power ties and the promotion of liberal values and between regional and global economic and political rules. </w:t>
      </w:r>
      <w:r w:rsidRPr="005048BF">
        <w:rPr>
          <w:rStyle w:val="StyleUnderline"/>
        </w:rPr>
        <w:t>Managing</w:t>
      </w:r>
      <w:r>
        <w:t xml:space="preserve"> these </w:t>
      </w:r>
      <w:r w:rsidRPr="005048BF">
        <w:rPr>
          <w:rStyle w:val="StyleUnderline"/>
        </w:rPr>
        <w:t xml:space="preserve">tensions will be the </w:t>
      </w:r>
      <w:r w:rsidRPr="005048BF">
        <w:rPr>
          <w:rStyle w:val="Emphasis"/>
        </w:rPr>
        <w:t>toughest task</w:t>
      </w:r>
      <w:r w:rsidRPr="005048BF">
        <w:rPr>
          <w:rStyle w:val="StyleUnderline"/>
        </w:rPr>
        <w:t xml:space="preserve"> for U.S. national security strategy over the next decade.</w:t>
      </w:r>
    </w:p>
    <w:p w:rsidR="004B71DB" w:rsidRPr="005048BF" w:rsidRDefault="004B71DB" w:rsidP="004B71DB">
      <w:pPr>
        <w:rPr>
          <w:rStyle w:val="StyleUnderline"/>
        </w:rPr>
      </w:pPr>
      <w:r>
        <w:t xml:space="preserve">The United States has two ways </w:t>
      </w:r>
      <w:r w:rsidRPr="005048BF">
        <w:rPr>
          <w:rStyle w:val="StyleUnderline"/>
        </w:rPr>
        <w:t>to approach the problem</w:t>
      </w:r>
      <w:r>
        <w:t xml:space="preserve">. One is to </w:t>
      </w:r>
      <w:r w:rsidRPr="005048BF">
        <w:rPr>
          <w:rStyle w:val="StyleUnderline"/>
        </w:rPr>
        <w:t>identify win-win ideas</w:t>
      </w:r>
      <w:r>
        <w:t xml:space="preserve">—areas of cooperation that needn't involve conflicts of values or priorities. There arc many issues on which Washington could find such common ground: </w:t>
      </w:r>
      <w:r w:rsidRPr="005048BF">
        <w:rPr>
          <w:rStyle w:val="StyleUnderline"/>
        </w:rPr>
        <w:t xml:space="preserve">by working to </w:t>
      </w:r>
      <w:r w:rsidRPr="005048BF">
        <w:rPr>
          <w:rStyle w:val="Emphasis"/>
        </w:rPr>
        <w:t>stabilize financial markets</w:t>
      </w:r>
      <w:r w:rsidRPr="005048BF">
        <w:rPr>
          <w:rStyle w:val="StyleUnderline"/>
        </w:rPr>
        <w:t xml:space="preserve"> or </w:t>
      </w:r>
      <w:r w:rsidRPr="005048BF">
        <w:rPr>
          <w:rStyle w:val="Emphasis"/>
        </w:rPr>
        <w:t>combat terrorism</w:t>
      </w:r>
      <w:r w:rsidRPr="005048BF">
        <w:rPr>
          <w:rStyle w:val="StyleUnderline"/>
        </w:rPr>
        <w:t xml:space="preserve"> and </w:t>
      </w:r>
      <w:r w:rsidRPr="005048BF">
        <w:rPr>
          <w:rStyle w:val="Emphasis"/>
        </w:rPr>
        <w:t>infectious diseases</w:t>
      </w:r>
      <w:r w:rsidRPr="005048BF">
        <w:rPr>
          <w:rStyle w:val="StyleUnderline"/>
        </w:rPr>
        <w:t>, for example.</w:t>
      </w:r>
    </w:p>
    <w:p w:rsidR="004B71DB" w:rsidRPr="005048BF" w:rsidRDefault="004B71DB" w:rsidP="004B71DB">
      <w:pPr>
        <w:rPr>
          <w:rStyle w:val="StyleUnderline"/>
        </w:rPr>
      </w:pPr>
      <w:r w:rsidRPr="005048BF">
        <w:rPr>
          <w:rStyle w:val="StyleUnderline"/>
        </w:rPr>
        <w:t xml:space="preserve">A </w:t>
      </w:r>
      <w:r w:rsidRPr="005048BF">
        <w:rPr>
          <w:rStyle w:val="Emphasis"/>
        </w:rPr>
        <w:t>second strategy</w:t>
      </w:r>
      <w:r w:rsidRPr="005048BF">
        <w:rPr>
          <w:rStyle w:val="StyleUnderline"/>
        </w:rPr>
        <w:t xml:space="preserve"> for maintaining balance in a mixed order is to resolve</w:t>
      </w:r>
      <w:r>
        <w:t xml:space="preserve">, or at least defer, </w:t>
      </w:r>
      <w:r w:rsidRPr="005048BF">
        <w:rPr>
          <w:rStyle w:val="StyleUnderline"/>
        </w:rPr>
        <w:t xml:space="preserve">conflicts that arise out of major powers' claims to spheres of influence. Because of the </w:t>
      </w:r>
      <w:r w:rsidRPr="005048BF">
        <w:rPr>
          <w:rStyle w:val="Emphasis"/>
        </w:rPr>
        <w:t>vital interests</w:t>
      </w:r>
      <w:r w:rsidRPr="005048BF">
        <w:rPr>
          <w:rStyle w:val="StyleUnderline"/>
        </w:rPr>
        <w:t xml:space="preserve"> involved and the </w:t>
      </w:r>
      <w:r w:rsidRPr="005048BF">
        <w:rPr>
          <w:rStyle w:val="Emphasis"/>
        </w:rPr>
        <w:t>risk of escalation</w:t>
      </w:r>
      <w:r w:rsidRPr="005048BF">
        <w:rPr>
          <w:rStyle w:val="StyleUnderline"/>
        </w:rPr>
        <w:t xml:space="preserve">, these pose the </w:t>
      </w:r>
      <w:r w:rsidRPr="005048BF">
        <w:rPr>
          <w:rStyle w:val="Emphasis"/>
        </w:rPr>
        <w:t>greatest threat to global stability</w:t>
      </w:r>
      <w:r>
        <w:t xml:space="preserve">. The United States cannot impose its will to resolve these disputes, but </w:t>
      </w:r>
      <w:r w:rsidRPr="005048BF">
        <w:rPr>
          <w:rStyle w:val="StyleUnderline"/>
        </w:rPr>
        <w:t xml:space="preserve">if it allows other states to get away with aggression or human rights violations, </w:t>
      </w:r>
      <w:r w:rsidRPr="005048BF">
        <w:rPr>
          <w:rStyle w:val="Emphasis"/>
        </w:rPr>
        <w:t>the whole system could unravel.</w:t>
      </w:r>
      <w:r>
        <w:t xml:space="preserve"> </w:t>
      </w:r>
      <w:r w:rsidRPr="005048BF">
        <w:rPr>
          <w:rStyle w:val="StyleUnderline"/>
        </w:rPr>
        <w:t>The biggest mistake of the 1930s</w:t>
      </w:r>
      <w:r>
        <w:t xml:space="preserve">, after all, </w:t>
      </w:r>
      <w:r w:rsidRPr="005048BF">
        <w:rPr>
          <w:rStyle w:val="Emphasis"/>
        </w:rPr>
        <w:t>was not liberal overreach</w:t>
      </w:r>
      <w:r w:rsidRPr="005048BF">
        <w:rPr>
          <w:rStyle w:val="StyleUnderline"/>
        </w:rPr>
        <w:t xml:space="preserve"> but </w:t>
      </w:r>
      <w:r w:rsidRPr="005048BF">
        <w:rPr>
          <w:rStyle w:val="Emphasis"/>
        </w:rPr>
        <w:t>insufficient deterrence</w:t>
      </w:r>
      <w:r w:rsidRPr="005048BF">
        <w:rPr>
          <w:rStyle w:val="StyleUnderline"/>
        </w:rPr>
        <w:t xml:space="preserve"> of the League of Nation's challengers, Germany and Japan.</w:t>
      </w:r>
    </w:p>
    <w:p w:rsidR="004B71DB" w:rsidRDefault="004B71DB" w:rsidP="004B71DB">
      <w:r w:rsidRPr="005048BF">
        <w:rPr>
          <w:rStyle w:val="StyleUnderline"/>
        </w:rPr>
        <w:t xml:space="preserve">This strategy could be employed in the </w:t>
      </w:r>
      <w:r w:rsidRPr="005048BF">
        <w:rPr>
          <w:rStyle w:val="Emphasis"/>
        </w:rPr>
        <w:t>current sovereignty disputes in the South China Sea</w:t>
      </w:r>
      <w:r w:rsidRPr="005048BF">
        <w:rPr>
          <w:rStyle w:val="StyleUnderline"/>
        </w:rPr>
        <w:t xml:space="preserve">, for </w:t>
      </w:r>
      <w:r w:rsidRPr="00777F24">
        <w:rPr>
          <w:rStyle w:val="StyleUnderline"/>
        </w:rPr>
        <w:t>example. The United States could lead a renewed diplomatic effort to defer the issue without jeopardizing any country's claims</w:t>
      </w:r>
      <w:r>
        <w:t xml:space="preserve"> by getting all the parties to agree to principles over access to resources and maritime movement for a limited time frame and, at the same time, </w:t>
      </w:r>
      <w:r w:rsidRPr="00777F24">
        <w:rPr>
          <w:rStyle w:val="StyleUnderline"/>
        </w:rPr>
        <w:t>reaffirming shared norms such as nonaggression and the basic principles of maritime law.</w:t>
      </w:r>
      <w:r>
        <w:t xml:space="preserve"> Getting all sides to agree to this kind of temporary fix would be extremely difficult, but </w:t>
      </w:r>
      <w:r w:rsidRPr="00777F24">
        <w:rPr>
          <w:rStyle w:val="StyleUnderline"/>
        </w:rPr>
        <w:t>it would</w:t>
      </w:r>
      <w:r>
        <w:t xml:space="preserve"> still </w:t>
      </w:r>
      <w:r w:rsidRPr="00777F24">
        <w:rPr>
          <w:rStyle w:val="StyleUnderline"/>
        </w:rPr>
        <w:t xml:space="preserve">be easier than reaching a final resolution and might ease tensions </w:t>
      </w:r>
      <w:r w:rsidRPr="00777F24">
        <w:rPr>
          <w:rStyle w:val="Emphasis"/>
        </w:rPr>
        <w:t>for a decade or more</w:t>
      </w:r>
      <w:r w:rsidRPr="00777F24">
        <w:rPr>
          <w:rStyle w:val="StyleUnderline"/>
        </w:rPr>
        <w:t xml:space="preserve">, thus keeping major-power rivalries from </w:t>
      </w:r>
      <w:r w:rsidRPr="00777F24">
        <w:rPr>
          <w:rStyle w:val="Emphasis"/>
        </w:rPr>
        <w:t>sabotaging the rest of the order</w:t>
      </w:r>
      <w:r>
        <w:t>.</w:t>
      </w:r>
    </w:p>
    <w:p w:rsidR="004B71DB" w:rsidRPr="00A4472E" w:rsidRDefault="004B71DB" w:rsidP="004B71DB">
      <w:pPr>
        <w:rPr>
          <w:rStyle w:val="Emphasis"/>
        </w:rPr>
      </w:pPr>
      <w:r>
        <w:t xml:space="preserve">On these and other issues, </w:t>
      </w:r>
      <w:r w:rsidRPr="00777F24">
        <w:rPr>
          <w:rStyle w:val="Emphasis"/>
        </w:rPr>
        <w:t>the United States cannot abandon its role as the international order's chief sponsor</w:t>
      </w:r>
      <w:r>
        <w:t xml:space="preserve">. </w:t>
      </w:r>
      <w:r w:rsidRPr="00A4472E">
        <w:rPr>
          <w:rStyle w:val="StyleUnderline"/>
        </w:rPr>
        <w:t>Although it will no longer be a hegemon</w:t>
      </w:r>
      <w:r>
        <w:t xml:space="preserve"> presiding over a unified system, </w:t>
      </w:r>
      <w:r w:rsidRPr="00A4472E">
        <w:rPr>
          <w:rStyle w:val="StyleUnderline"/>
        </w:rPr>
        <w:t xml:space="preserve">it will still be a </w:t>
      </w:r>
      <w:r w:rsidRPr="00A4472E">
        <w:rPr>
          <w:rStyle w:val="Emphasis"/>
        </w:rPr>
        <w:t>crucial actor</w:t>
      </w:r>
      <w:r>
        <w:t>—</w:t>
      </w:r>
      <w:r w:rsidRPr="00A4472E">
        <w:rPr>
          <w:rStyle w:val="StyleUnderline"/>
        </w:rPr>
        <w:t xml:space="preserve">a </w:t>
      </w:r>
      <w:r w:rsidRPr="00A4472E">
        <w:rPr>
          <w:rStyle w:val="Emphasis"/>
        </w:rPr>
        <w:t>catalyst</w:t>
      </w:r>
      <w:r w:rsidRPr="00A4472E">
        <w:rPr>
          <w:rStyle w:val="StyleUnderline"/>
        </w:rPr>
        <w:t xml:space="preserve"> for solutions and a managing partner of a mixed order, each of whose members sees itself as the equal of the others. As influential as rising powers may</w:t>
      </w:r>
      <w:r>
        <w:rPr>
          <w:rStyle w:val="StyleUnderline"/>
        </w:rPr>
        <w:t xml:space="preserve"> </w:t>
      </w:r>
      <w:r w:rsidRPr="00A4472E">
        <w:rPr>
          <w:rStyle w:val="StyleUnderline"/>
        </w:rPr>
        <w:t xml:space="preserve">be, none is prepared to provide decisive direction on any issue. </w:t>
      </w:r>
      <w:r w:rsidRPr="00A4472E">
        <w:rPr>
          <w:rStyle w:val="Emphasis"/>
        </w:rPr>
        <w:t>U.S. leadership will remain critical to global stability.</w:t>
      </w:r>
    </w:p>
    <w:p w:rsidR="004B71DB" w:rsidRDefault="004B71DB" w:rsidP="004B71DB">
      <w:r>
        <w:t xml:space="preserve">The results will be halting and, very often, unsatisfying. U.S. strategists will have to fashion clear long-term goals, find unifying themes, and explain to the American people the wisdom of diversification and compromise in a more pluralistic world that has become suspicious of grand U.S. projects. </w:t>
      </w:r>
      <w:r w:rsidRPr="00A4472E">
        <w:rPr>
          <w:rStyle w:val="StyleUnderline"/>
        </w:rPr>
        <w:t xml:space="preserve">For the United States to champion a complex order and step back from liberal overreach </w:t>
      </w:r>
      <w:r w:rsidRPr="00A4472E">
        <w:rPr>
          <w:rStyle w:val="Emphasis"/>
        </w:rPr>
        <w:t>would not be a sign of weakness</w:t>
      </w:r>
      <w:r>
        <w:t xml:space="preserve">, however. </w:t>
      </w:r>
      <w:r w:rsidRPr="00A4472E">
        <w:rPr>
          <w:rStyle w:val="StyleUnderline"/>
        </w:rPr>
        <w:t xml:space="preserve">It would simply be an </w:t>
      </w:r>
      <w:r w:rsidRPr="00A4472E">
        <w:rPr>
          <w:rStyle w:val="Emphasis"/>
        </w:rPr>
        <w:t>acceptance</w:t>
      </w:r>
      <w:r w:rsidRPr="00A4472E">
        <w:rPr>
          <w:rStyle w:val="StyleUnderline"/>
        </w:rPr>
        <w:t xml:space="preserve"> of the reality of a </w:t>
      </w:r>
      <w:r w:rsidRPr="00A4472E">
        <w:rPr>
          <w:rStyle w:val="Emphasis"/>
        </w:rPr>
        <w:t>new, multipolar era</w:t>
      </w:r>
      <w:r w:rsidRPr="00A4472E">
        <w:rPr>
          <w:rStyle w:val="StyleUnderline"/>
        </w:rPr>
        <w:t>, full of restless major powers and roiled by populist rage</w:t>
      </w:r>
      <w:r>
        <w:t xml:space="preserve">. </w:t>
      </w:r>
      <w:r w:rsidRPr="00A4472E">
        <w:rPr>
          <w:rStyle w:val="StyleUnderline"/>
        </w:rPr>
        <w:t xml:space="preserve">The U.S. role in this changing environment will still be to </w:t>
      </w:r>
      <w:r w:rsidRPr="00A4472E">
        <w:rPr>
          <w:rStyle w:val="Emphasis"/>
        </w:rPr>
        <w:t>lead the world</w:t>
      </w:r>
      <w:r w:rsidRPr="00A4472E">
        <w:rPr>
          <w:rStyle w:val="StyleUnderline"/>
        </w:rPr>
        <w:t xml:space="preserve"> toward greater </w:t>
      </w:r>
      <w:r w:rsidRPr="00A4472E">
        <w:rPr>
          <w:rStyle w:val="Emphasis"/>
        </w:rPr>
        <w:t>peace</w:t>
      </w:r>
      <w:r w:rsidRPr="00A4472E">
        <w:rPr>
          <w:rStyle w:val="StyleUnderline"/>
        </w:rPr>
        <w:t xml:space="preserve">, </w:t>
      </w:r>
      <w:r w:rsidRPr="00A4472E">
        <w:rPr>
          <w:rStyle w:val="Emphasis"/>
        </w:rPr>
        <w:t>prosperity</w:t>
      </w:r>
      <w:r w:rsidRPr="00A4472E">
        <w:rPr>
          <w:rStyle w:val="StyleUnderline"/>
        </w:rPr>
        <w:t xml:space="preserve">, and </w:t>
      </w:r>
      <w:r w:rsidRPr="00A4472E">
        <w:rPr>
          <w:rStyle w:val="Emphasis"/>
        </w:rPr>
        <w:t>respect for liberal values</w:t>
      </w:r>
      <w:r w:rsidRPr="00A4472E">
        <w:rPr>
          <w:rStyle w:val="StyleUnderline"/>
        </w:rPr>
        <w:t>, but in a different way</w:t>
      </w:r>
      <w:r>
        <w:t>. Getting it right will require an extraordinary balancing act.</w:t>
      </w:r>
    </w:p>
    <w:p w:rsidR="004B71DB" w:rsidRDefault="004B71DB" w:rsidP="004B71DB"/>
    <w:p w:rsidR="004B71DB" w:rsidRPr="006F19EC" w:rsidRDefault="004B71DB" w:rsidP="004B71DB"/>
    <w:p w:rsidR="004B71DB" w:rsidRDefault="004B71DB" w:rsidP="004B71DB">
      <w:pPr>
        <w:pStyle w:val="Heading4"/>
        <w:rPr>
          <w:u w:val="single"/>
        </w:rPr>
      </w:pPr>
      <w:r>
        <w:t xml:space="preserve">Multipolarity is </w:t>
      </w:r>
      <w:r>
        <w:rPr>
          <w:u w:val="single"/>
        </w:rPr>
        <w:t>on the rise</w:t>
      </w:r>
      <w:r>
        <w:t xml:space="preserve"> and unipolarity is </w:t>
      </w:r>
      <w:r>
        <w:rPr>
          <w:u w:val="single"/>
        </w:rPr>
        <w:t>unsustainable</w:t>
      </w:r>
      <w:r w:rsidRPr="00AB254A">
        <w:t>—</w:t>
      </w:r>
      <w:r>
        <w:rPr>
          <w:u w:val="single"/>
        </w:rPr>
        <w:t>maintaining</w:t>
      </w:r>
      <w:r>
        <w:t xml:space="preserve"> this transition and </w:t>
      </w:r>
      <w:r>
        <w:rPr>
          <w:u w:val="single"/>
        </w:rPr>
        <w:t>avoiding</w:t>
      </w:r>
      <w:r>
        <w:t xml:space="preserve"> pursuit of unipolarity is crucial to solve </w:t>
      </w:r>
      <w:r>
        <w:rPr>
          <w:u w:val="single"/>
        </w:rPr>
        <w:t>all global problems</w:t>
      </w:r>
    </w:p>
    <w:p w:rsidR="004B71DB" w:rsidRPr="00CA7CE2" w:rsidRDefault="004B71DB" w:rsidP="004B71DB">
      <w:r>
        <w:t>***they can’t access any “unipolarity good” offense – multipolarity allows the US to maintain global influence but avoids the downfalls of deep engagement</w:t>
      </w:r>
    </w:p>
    <w:p w:rsidR="004B71DB" w:rsidRDefault="004B71DB" w:rsidP="004B71DB">
      <w:r w:rsidRPr="00CA7CE2">
        <w:rPr>
          <w:rStyle w:val="Style13ptBold"/>
        </w:rPr>
        <w:t>Acharya</w:t>
      </w:r>
      <w:r>
        <w:rPr>
          <w:rStyle w:val="Style13ptBold"/>
        </w:rPr>
        <w:t>, IR Prof,</w:t>
      </w:r>
      <w:r w:rsidRPr="00CA7CE2">
        <w:rPr>
          <w:rStyle w:val="Style13ptBold"/>
        </w:rPr>
        <w:t xml:space="preserve"> 10/28 –</w:t>
      </w:r>
      <w:r>
        <w:t xml:space="preserve"> (Amitav Acharya is the Boeing Chair in International Relations at the Schwarzman Scholars Program, Tsinghua University and Distinguished Professor of International Relations, American University, Washington D.C.; 10/28/16, “US primacy in a multiplex world,” </w:t>
      </w:r>
      <w:r>
        <w:rPr>
          <w:i/>
        </w:rPr>
        <w:t>East Asia Forum</w:t>
      </w:r>
      <w:r>
        <w:t xml:space="preserve">, </w:t>
      </w:r>
      <w:hyperlink r:id="rId149" w:history="1">
        <w:r w:rsidRPr="00925EE5">
          <w:rPr>
            <w:rStyle w:val="Hyperlink"/>
          </w:rPr>
          <w:t>http://www.eastasiaforum.org/2016/10/28/us-primacy-in-a-multiplex-world/</w:t>
        </w:r>
      </w:hyperlink>
      <w:r>
        <w:t>, Accessed 10/30/16, HWilson)</w:t>
      </w:r>
    </w:p>
    <w:p w:rsidR="004B71DB" w:rsidRPr="00CA7CE2" w:rsidRDefault="004B71DB" w:rsidP="004B71DB">
      <w:pPr>
        <w:rPr>
          <w:rStyle w:val="StyleUnderline"/>
        </w:rPr>
      </w:pPr>
      <w:r w:rsidRPr="00CA7CE2">
        <w:rPr>
          <w:rStyle w:val="StyleUnderline"/>
        </w:rPr>
        <w:t>The real question about the United States’ role in the world today</w:t>
      </w:r>
      <w:r>
        <w:t xml:space="preserve">, as I have argued previously, </w:t>
      </w:r>
      <w:r w:rsidRPr="00CA7CE2">
        <w:rPr>
          <w:rStyle w:val="StyleUnderline"/>
        </w:rPr>
        <w:t xml:space="preserve">is not whether the United States itself is declining, but </w:t>
      </w:r>
      <w:r w:rsidRPr="00CA7CE2">
        <w:rPr>
          <w:rStyle w:val="Emphasis"/>
        </w:rPr>
        <w:t>whether the international order it built and dominated will be enduring</w:t>
      </w:r>
      <w:r w:rsidRPr="00CA7CE2">
        <w:rPr>
          <w:rStyle w:val="StyleUnderline"/>
        </w:rPr>
        <w:t>.</w:t>
      </w:r>
    </w:p>
    <w:p w:rsidR="004B71DB" w:rsidRDefault="004B71DB" w:rsidP="004B71DB">
      <w:r>
        <w:t xml:space="preserve">These two issues are often conflated but, in reality, they are very different. </w:t>
      </w:r>
      <w:r w:rsidRPr="0072523B">
        <w:rPr>
          <w:rStyle w:val="StyleUnderline"/>
        </w:rPr>
        <w:t>Whether the United States is declining is debatable but the fate of the US world order is less so</w:t>
      </w:r>
      <w:r>
        <w:t xml:space="preserve">. As Joschka Fischer, Germany’s former foreign minister, recently wrote: ‘Looking back 26 years, we should admit that </w:t>
      </w:r>
      <w:r w:rsidRPr="0072523B">
        <w:rPr>
          <w:rStyle w:val="StyleUnderline"/>
        </w:rPr>
        <w:t>the disintegration of the Soviet Union</w:t>
      </w:r>
      <w:r>
        <w:t xml:space="preserve"> — and with it, the end of the Cold War — </w:t>
      </w:r>
      <w:r w:rsidRPr="0072523B">
        <w:rPr>
          <w:rStyle w:val="StyleUnderline"/>
        </w:rPr>
        <w:t>was</w:t>
      </w:r>
      <w:r>
        <w:t xml:space="preserve"> not the end of history, but rather </w:t>
      </w:r>
      <w:r w:rsidRPr="0072523B">
        <w:rPr>
          <w:rStyle w:val="Emphasis"/>
        </w:rPr>
        <w:t>the beginning of the Western liberal order</w:t>
      </w:r>
      <w:r>
        <w:t>’s denouement’.</w:t>
      </w:r>
    </w:p>
    <w:p w:rsidR="004B71DB" w:rsidRDefault="004B71DB" w:rsidP="004B71DB">
      <w:r>
        <w:t>Where does that leave the issue of US primacy? It depends on how one defines the term. Joseph Nye defines primacy as the measurable share of three kinds of power: military, economic, and soft. On that basis, he concludes that the United States will retain its primacy through at least the first half of the present century.</w:t>
      </w:r>
    </w:p>
    <w:p w:rsidR="004B71DB" w:rsidRDefault="004B71DB" w:rsidP="004B71DB">
      <w:r>
        <w:t xml:space="preserve">But </w:t>
      </w:r>
      <w:r w:rsidRPr="00B0226F">
        <w:rPr>
          <w:rStyle w:val="StyleUnderline"/>
        </w:rPr>
        <w:t>whether the United States can continue to lead</w:t>
      </w:r>
      <w:r>
        <w:t xml:space="preserve"> in these forms of power </w:t>
      </w:r>
      <w:r w:rsidRPr="00B0226F">
        <w:rPr>
          <w:rStyle w:val="StyleUnderline"/>
        </w:rPr>
        <w:t xml:space="preserve">is </w:t>
      </w:r>
      <w:r w:rsidRPr="00B0226F">
        <w:rPr>
          <w:rStyle w:val="Emphasis"/>
        </w:rPr>
        <w:t>questionable</w:t>
      </w:r>
      <w:r>
        <w:t xml:space="preserve">. </w:t>
      </w:r>
      <w:r w:rsidRPr="00B0226F">
        <w:rPr>
          <w:rStyle w:val="StyleUnderline"/>
        </w:rPr>
        <w:t>China</w:t>
      </w:r>
      <w:r>
        <w:t xml:space="preserve"> by some measures </w:t>
      </w:r>
      <w:r w:rsidRPr="00B0226F">
        <w:rPr>
          <w:rStyle w:val="StyleUnderline"/>
        </w:rPr>
        <w:t>is set to overtake the United States as the world’s leading economic power</w:t>
      </w:r>
      <w:r>
        <w:t>. A recent estimate in Bloomberg shows that in 2001, the GDP of the United States (US$10.6 trillion) was eight times that of China’s. By 2015, GDP was only 1.6 times China’s — US$18 trillion to China’s US$11.4 trillion.</w:t>
      </w:r>
    </w:p>
    <w:p w:rsidR="004B71DB" w:rsidRDefault="004B71DB" w:rsidP="004B71DB">
      <w:r w:rsidRPr="00B0226F">
        <w:rPr>
          <w:rStyle w:val="StyleUnderline"/>
        </w:rPr>
        <w:t>The United States will continue to be the world’s leading military power. But China’s growing anti-access/area denial</w:t>
      </w:r>
      <w:r>
        <w:t xml:space="preserve"> (ACAD) </w:t>
      </w:r>
      <w:r w:rsidRPr="00B0226F">
        <w:rPr>
          <w:rStyle w:val="StyleUnderline"/>
        </w:rPr>
        <w:t>capabilities cuts the US edge at least in</w:t>
      </w:r>
      <w:r>
        <w:t xml:space="preserve"> the </w:t>
      </w:r>
      <w:r w:rsidRPr="00B0226F">
        <w:rPr>
          <w:rStyle w:val="StyleUnderline"/>
        </w:rPr>
        <w:t>East Asia</w:t>
      </w:r>
      <w:r>
        <w:t xml:space="preserve">n region. </w:t>
      </w:r>
      <w:r w:rsidRPr="00B0226F">
        <w:rPr>
          <w:rStyle w:val="StyleUnderline"/>
        </w:rPr>
        <w:t>The United States’ lead in soft power</w:t>
      </w:r>
      <w:r>
        <w:t xml:space="preserve"> — which is much harder to measure — </w:t>
      </w:r>
      <w:r w:rsidRPr="00B0226F">
        <w:rPr>
          <w:rStyle w:val="StyleUnderline"/>
        </w:rPr>
        <w:t xml:space="preserve">is facing its most </w:t>
      </w:r>
      <w:r w:rsidRPr="00B0226F">
        <w:rPr>
          <w:rStyle w:val="Emphasis"/>
        </w:rPr>
        <w:t>serious challenge</w:t>
      </w:r>
      <w:r w:rsidRPr="00B0226F">
        <w:rPr>
          <w:rStyle w:val="StyleUnderline"/>
        </w:rPr>
        <w:t xml:space="preserve"> today</w:t>
      </w:r>
      <w:r>
        <w:t xml:space="preserve">, ironically not from outside but </w:t>
      </w:r>
      <w:r w:rsidRPr="00B0226F">
        <w:rPr>
          <w:rStyle w:val="StyleUnderline"/>
        </w:rPr>
        <w:t>from within the United States itself</w:t>
      </w:r>
      <w:r>
        <w:t xml:space="preserve">. How attractive can the United States be to the rest of the world </w:t>
      </w:r>
      <w:r w:rsidRPr="00B0226F">
        <w:rPr>
          <w:rStyle w:val="StyleUnderline"/>
        </w:rPr>
        <w:t>in an era of rising domestic nationalism, protectionism and</w:t>
      </w:r>
      <w:r>
        <w:t xml:space="preserve"> possibly Donald </w:t>
      </w:r>
      <w:r w:rsidRPr="00B0226F">
        <w:rPr>
          <w:rStyle w:val="Emphasis"/>
        </w:rPr>
        <w:t>Trump</w:t>
      </w:r>
      <w:r>
        <w:t>?</w:t>
      </w:r>
    </w:p>
    <w:p w:rsidR="004B71DB" w:rsidRDefault="004B71DB" w:rsidP="004B71DB">
      <w:r>
        <w:t xml:space="preserve">I view primacy mainly in terms of order, rather than power. </w:t>
      </w:r>
      <w:r w:rsidRPr="00B0226F">
        <w:rPr>
          <w:rStyle w:val="StyleUnderline"/>
        </w:rPr>
        <w:t>US primacy rests not on its national power</w:t>
      </w:r>
      <w:r>
        <w:t xml:space="preserve"> resources </w:t>
      </w:r>
      <w:r w:rsidRPr="00B0226F">
        <w:rPr>
          <w:rStyle w:val="StyleUnderline"/>
        </w:rPr>
        <w:t>but on its ability to manage international order</w:t>
      </w:r>
      <w:r>
        <w:t xml:space="preserve">, especially </w:t>
      </w:r>
      <w:r w:rsidRPr="00B0226F">
        <w:rPr>
          <w:rStyle w:val="StyleUnderline"/>
        </w:rPr>
        <w:t>through the institutions it created after World War II</w:t>
      </w:r>
      <w:r>
        <w:t xml:space="preserve"> to legitimise its primacy. But </w:t>
      </w:r>
      <w:r w:rsidRPr="00B0226F">
        <w:rPr>
          <w:rStyle w:val="Emphasis"/>
        </w:rPr>
        <w:t>this multilateral system is fragmenting</w:t>
      </w:r>
      <w:r>
        <w:t xml:space="preserve"> and being replaced by a complex patchwork of bilateral, regional and plurilateral arrangements.</w:t>
      </w:r>
    </w:p>
    <w:p w:rsidR="004B71DB" w:rsidRDefault="004B71DB" w:rsidP="004B71DB">
      <w:r>
        <w:t>Some are parallel institutions established by BRICS, others are partnerships between governments, corporations and social movements. Many of these are neither the result of US initiatives nor under its control. Some challenge the authority of the big multilaterals created by the United States after World War Two.</w:t>
      </w:r>
    </w:p>
    <w:p w:rsidR="004B71DB" w:rsidRDefault="004B71DB" w:rsidP="004B71DB">
      <w:r>
        <w:t>The principal challenge to US primacy comes not from multipolarity, or the rise of new powers, but from the rise of new threats. Despite their hype, BRICS countries are not a cohesive lot. India and China are pursuing conflicting regional and global objectives and threatening each other in the process. The BRICS face major economic and political uncertainty. They seem more effective in frustrating US interests and approaches than providing solutions to world problems.</w:t>
      </w:r>
    </w:p>
    <w:p w:rsidR="004B71DB" w:rsidRDefault="004B71DB" w:rsidP="004B71DB">
      <w:r>
        <w:t xml:space="preserve">But the </w:t>
      </w:r>
      <w:r w:rsidRPr="002663C8">
        <w:rPr>
          <w:rStyle w:val="StyleUnderline"/>
        </w:rPr>
        <w:t xml:space="preserve">threats to US interests today are much </w:t>
      </w:r>
      <w:r w:rsidRPr="002663C8">
        <w:rPr>
          <w:rStyle w:val="Emphasis"/>
        </w:rPr>
        <w:t>more complex</w:t>
      </w:r>
      <w:r w:rsidRPr="002663C8">
        <w:rPr>
          <w:rStyle w:val="StyleUnderline"/>
        </w:rPr>
        <w:t xml:space="preserve"> and </w:t>
      </w:r>
      <w:r w:rsidRPr="002663C8">
        <w:rPr>
          <w:rStyle w:val="Emphasis"/>
        </w:rPr>
        <w:t>challenging</w:t>
      </w:r>
      <w:r w:rsidRPr="002663C8">
        <w:rPr>
          <w:rStyle w:val="StyleUnderline"/>
        </w:rPr>
        <w:t xml:space="preserve"> now than </w:t>
      </w:r>
      <w:r w:rsidRPr="002663C8">
        <w:rPr>
          <w:rStyle w:val="Emphasis"/>
        </w:rPr>
        <w:t>ever before</w:t>
      </w:r>
      <w:r>
        <w:t>. As Leslie Gelb points out, ‘Terrorists and civil wars are much more elusive military targets than troops fighting in battalions’. They could be the real reason why American primacy is under challenge in today’s world.</w:t>
      </w:r>
    </w:p>
    <w:p w:rsidR="004B71DB" w:rsidRPr="002663C8" w:rsidRDefault="004B71DB" w:rsidP="004B71DB">
      <w:pPr>
        <w:rPr>
          <w:rStyle w:val="StyleUnderline"/>
        </w:rPr>
      </w:pPr>
      <w:r w:rsidRPr="002663C8">
        <w:rPr>
          <w:rStyle w:val="Emphasis"/>
        </w:rPr>
        <w:t>Multipolarity</w:t>
      </w:r>
      <w:r>
        <w:t xml:space="preserve">, as derived from past European experience, </w:t>
      </w:r>
      <w:r w:rsidRPr="002663C8">
        <w:rPr>
          <w:rStyle w:val="StyleUnderline"/>
        </w:rPr>
        <w:t xml:space="preserve">implies an international system in which </w:t>
      </w:r>
      <w:r w:rsidRPr="002663C8">
        <w:rPr>
          <w:rStyle w:val="Emphasis"/>
        </w:rPr>
        <w:t>a number of great powers enjoy primacy</w:t>
      </w:r>
      <w:r w:rsidRPr="002663C8">
        <w:rPr>
          <w:rStyle w:val="StyleUnderline"/>
        </w:rPr>
        <w:t xml:space="preserve"> in both challenging and managing international order.</w:t>
      </w:r>
    </w:p>
    <w:p w:rsidR="004B71DB" w:rsidRDefault="004B71DB" w:rsidP="004B71DB">
      <w:r w:rsidRPr="002663C8">
        <w:rPr>
          <w:rStyle w:val="Emphasis"/>
        </w:rPr>
        <w:t>The emerging world is better described as a multiplex world</w:t>
      </w:r>
      <w:r>
        <w:t xml:space="preserve">. A world of </w:t>
      </w:r>
      <w:r w:rsidRPr="002663C8">
        <w:rPr>
          <w:rStyle w:val="StyleUnderline"/>
        </w:rPr>
        <w:t xml:space="preserve">multiple actors, culturally and politically diverse but economically interdependent, facing </w:t>
      </w:r>
      <w:r w:rsidRPr="002663C8">
        <w:rPr>
          <w:rStyle w:val="Emphasis"/>
        </w:rPr>
        <w:t>complex global threats</w:t>
      </w:r>
      <w:r w:rsidRPr="002663C8">
        <w:rPr>
          <w:rStyle w:val="StyleUnderline"/>
        </w:rPr>
        <w:t xml:space="preserve"> and featuring a</w:t>
      </w:r>
      <w:r>
        <w:t xml:space="preserve"> messy </w:t>
      </w:r>
      <w:r w:rsidRPr="002663C8">
        <w:rPr>
          <w:rStyle w:val="StyleUnderline"/>
        </w:rPr>
        <w:t xml:space="preserve">multitude of </w:t>
      </w:r>
      <w:r w:rsidRPr="002663C8">
        <w:rPr>
          <w:rStyle w:val="Emphasis"/>
        </w:rPr>
        <w:t>institutions</w:t>
      </w:r>
      <w:r w:rsidRPr="002663C8">
        <w:rPr>
          <w:rStyle w:val="StyleUnderline"/>
        </w:rPr>
        <w:t xml:space="preserve"> and </w:t>
      </w:r>
      <w:r w:rsidRPr="002663C8">
        <w:rPr>
          <w:rStyle w:val="Emphasis"/>
        </w:rPr>
        <w:t>networks</w:t>
      </w:r>
      <w:r>
        <w:t xml:space="preserve">, large and small, public and private. As in a multiplex cinema, </w:t>
      </w:r>
      <w:r w:rsidRPr="002663C8">
        <w:rPr>
          <w:rStyle w:val="StyleUnderline"/>
        </w:rPr>
        <w:t>the world today has multiple actors</w:t>
      </w:r>
      <w:r>
        <w:t xml:space="preserve">, plots, producers and directors — </w:t>
      </w:r>
      <w:r w:rsidRPr="002663C8">
        <w:rPr>
          <w:rStyle w:val="Emphasis"/>
        </w:rPr>
        <w:t>no single power</w:t>
      </w:r>
      <w:r>
        <w:t xml:space="preserve"> </w:t>
      </w:r>
      <w:r w:rsidRPr="002663C8">
        <w:rPr>
          <w:rStyle w:val="StyleUnderline"/>
        </w:rPr>
        <w:t>dominates across all three indices of power</w:t>
      </w:r>
      <w:r>
        <w:t>.</w:t>
      </w:r>
    </w:p>
    <w:p w:rsidR="004B71DB" w:rsidRPr="002663C8" w:rsidRDefault="004B71DB" w:rsidP="004B71DB">
      <w:pPr>
        <w:rPr>
          <w:rStyle w:val="StyleUnderline"/>
        </w:rPr>
      </w:pPr>
      <w:r w:rsidRPr="002663C8">
        <w:rPr>
          <w:rStyle w:val="StyleUnderline"/>
        </w:rPr>
        <w:t>How can the United States cope in a multiplex world?</w:t>
      </w:r>
      <w:r>
        <w:t xml:space="preserve"> To start, </w:t>
      </w:r>
      <w:r w:rsidRPr="002663C8">
        <w:rPr>
          <w:rStyle w:val="StyleUnderline"/>
        </w:rPr>
        <w:t xml:space="preserve">it must </w:t>
      </w:r>
      <w:r w:rsidRPr="002663C8">
        <w:rPr>
          <w:rStyle w:val="Emphasis"/>
        </w:rPr>
        <w:t>replace the old-fashioned notion of primacy</w:t>
      </w:r>
      <w:r w:rsidRPr="002663C8">
        <w:rPr>
          <w:rStyle w:val="StyleUnderline"/>
        </w:rPr>
        <w:t xml:space="preserve"> and </w:t>
      </w:r>
      <w:r w:rsidRPr="002663C8">
        <w:rPr>
          <w:rStyle w:val="Emphasis"/>
        </w:rPr>
        <w:t>embrace shared leadership</w:t>
      </w:r>
      <w:r>
        <w:t xml:space="preserve">. In his West Point speech in 2014, President Obama declared, ‘America must always lead on the world stage. If we don’t, no one else will’. Such hyperbole is unrealistic for the United States and unhelpful for world order. </w:t>
      </w:r>
      <w:r w:rsidRPr="002663C8">
        <w:rPr>
          <w:rStyle w:val="StyleUnderline"/>
        </w:rPr>
        <w:t xml:space="preserve">It stokes a </w:t>
      </w:r>
      <w:r w:rsidRPr="002663C8">
        <w:rPr>
          <w:rStyle w:val="Emphasis"/>
        </w:rPr>
        <w:t>free-riding mentality</w:t>
      </w:r>
      <w:r w:rsidRPr="002663C8">
        <w:rPr>
          <w:rStyle w:val="StyleUnderline"/>
        </w:rPr>
        <w:t xml:space="preserve"> even among America’s capable allies</w:t>
      </w:r>
      <w:r>
        <w:t xml:space="preserve">. </w:t>
      </w:r>
      <w:r w:rsidRPr="002663C8">
        <w:rPr>
          <w:rStyle w:val="StyleUnderline"/>
        </w:rPr>
        <w:t xml:space="preserve">Not only does the United States lack the interest and resources, it also lacks the </w:t>
      </w:r>
      <w:r w:rsidRPr="002663C8">
        <w:rPr>
          <w:rStyle w:val="Emphasis"/>
        </w:rPr>
        <w:t>domestic support</w:t>
      </w:r>
      <w:r w:rsidRPr="002663C8">
        <w:rPr>
          <w:rStyle w:val="StyleUnderline"/>
        </w:rPr>
        <w:t xml:space="preserve"> to lead in diverse areas where collective action is needed.</w:t>
      </w:r>
    </w:p>
    <w:p w:rsidR="004B71DB" w:rsidRPr="002663C8" w:rsidRDefault="004B71DB" w:rsidP="004B71DB">
      <w:pPr>
        <w:rPr>
          <w:rStyle w:val="StyleUnderline"/>
        </w:rPr>
      </w:pPr>
      <w:r>
        <w:t>A multiplex world requires more attention to regional orders. Henry Kissinger argues that, ‘</w:t>
      </w:r>
      <w:r w:rsidRPr="002663C8">
        <w:rPr>
          <w:rStyle w:val="StyleUnderline"/>
        </w:rPr>
        <w:t>The contemporary quest for world order will require a coherent strategy to establish a concept of order within the various regions and to relate these regional orders to one another’</w:t>
      </w:r>
      <w:r>
        <w:t xml:space="preserve">. </w:t>
      </w:r>
      <w:r w:rsidRPr="002663C8">
        <w:rPr>
          <w:rStyle w:val="StyleUnderline"/>
        </w:rPr>
        <w:t xml:space="preserve">The United States needs to </w:t>
      </w:r>
      <w:r w:rsidRPr="002663C8">
        <w:rPr>
          <w:rStyle w:val="Emphasis"/>
        </w:rPr>
        <w:t>decentre</w:t>
      </w:r>
      <w:r w:rsidRPr="002663C8">
        <w:rPr>
          <w:rStyle w:val="StyleUnderline"/>
        </w:rPr>
        <w:t xml:space="preserve">, </w:t>
      </w:r>
      <w:r w:rsidRPr="002663C8">
        <w:rPr>
          <w:rStyle w:val="Emphasis"/>
        </w:rPr>
        <w:t>prioritise</w:t>
      </w:r>
      <w:r w:rsidRPr="002663C8">
        <w:rPr>
          <w:rStyle w:val="StyleUnderline"/>
        </w:rPr>
        <w:t xml:space="preserve"> and </w:t>
      </w:r>
      <w:r w:rsidRPr="002663C8">
        <w:rPr>
          <w:rStyle w:val="Emphasis"/>
        </w:rPr>
        <w:t>regionalise</w:t>
      </w:r>
      <w:r w:rsidRPr="002663C8">
        <w:rPr>
          <w:rStyle w:val="StyleUnderline"/>
        </w:rPr>
        <w:t xml:space="preserve"> its grand strategy. This may encourage middle powers, regional powers and regional organisations to </w:t>
      </w:r>
      <w:r w:rsidRPr="002663C8">
        <w:rPr>
          <w:rStyle w:val="Emphasis"/>
        </w:rPr>
        <w:t>step up</w:t>
      </w:r>
      <w:r w:rsidRPr="002663C8">
        <w:rPr>
          <w:rStyle w:val="StyleUnderline"/>
        </w:rPr>
        <w:t>, as many share the US’s strategic goals if not its means.</w:t>
      </w:r>
    </w:p>
    <w:p w:rsidR="004B71DB" w:rsidRPr="00B0226F" w:rsidRDefault="004B71DB" w:rsidP="004B71DB">
      <w:pPr>
        <w:rPr>
          <w:rStyle w:val="StyleUnderline"/>
        </w:rPr>
      </w:pPr>
      <w:r>
        <w:t xml:space="preserve">This would mean going beyond its traditional alliances and like-minded groups such as G7, the TPP and TTIP. </w:t>
      </w:r>
      <w:r w:rsidRPr="00B0226F">
        <w:rPr>
          <w:rStyle w:val="StyleUnderline"/>
        </w:rPr>
        <w:t xml:space="preserve">Supporting and </w:t>
      </w:r>
      <w:r w:rsidRPr="00B0226F">
        <w:rPr>
          <w:rStyle w:val="Emphasis"/>
        </w:rPr>
        <w:t>working through inclusive regional institutions</w:t>
      </w:r>
      <w:r w:rsidRPr="00B0226F">
        <w:rPr>
          <w:rStyle w:val="StyleUnderline"/>
        </w:rPr>
        <w:t xml:space="preserve">, such as ASEAN and the African Union, </w:t>
      </w:r>
      <w:r w:rsidRPr="00B0226F">
        <w:rPr>
          <w:rStyle w:val="Emphasis"/>
        </w:rPr>
        <w:t>will be critical in managing regional issues</w:t>
      </w:r>
      <w:r w:rsidRPr="00B0226F">
        <w:rPr>
          <w:rStyle w:val="StyleUnderline"/>
        </w:rPr>
        <w:t>.</w:t>
      </w:r>
    </w:p>
    <w:p w:rsidR="004B71DB" w:rsidRPr="00B0226F" w:rsidRDefault="004B71DB" w:rsidP="004B71DB">
      <w:pPr>
        <w:rPr>
          <w:rStyle w:val="StyleUnderline"/>
        </w:rPr>
      </w:pPr>
      <w:r>
        <w:t xml:space="preserve">The multiplex world will not be entirely peaceful. But </w:t>
      </w:r>
      <w:r w:rsidRPr="00B0226F">
        <w:rPr>
          <w:rStyle w:val="StyleUnderline"/>
        </w:rPr>
        <w:t>absolute peace is illusory</w:t>
      </w:r>
      <w:r>
        <w:t xml:space="preserve">. </w:t>
      </w:r>
      <w:r w:rsidRPr="00B0226F">
        <w:rPr>
          <w:rStyle w:val="StyleUnderline"/>
        </w:rPr>
        <w:t xml:space="preserve">The goal should be </w:t>
      </w:r>
      <w:r w:rsidRPr="00B0226F">
        <w:rPr>
          <w:rStyle w:val="Emphasis"/>
        </w:rPr>
        <w:t>relative stability</w:t>
      </w:r>
      <w:r w:rsidRPr="00B0226F">
        <w:rPr>
          <w:rStyle w:val="StyleUnderline"/>
        </w:rPr>
        <w:t xml:space="preserve">, </w:t>
      </w:r>
      <w:r w:rsidRPr="00B0226F">
        <w:rPr>
          <w:rStyle w:val="Emphasis"/>
        </w:rPr>
        <w:t>preventing major power war</w:t>
      </w:r>
      <w:r w:rsidRPr="00B0226F">
        <w:rPr>
          <w:rStyle w:val="StyleUnderline"/>
        </w:rPr>
        <w:t xml:space="preserve">, </w:t>
      </w:r>
      <w:r w:rsidRPr="00B0226F">
        <w:rPr>
          <w:rStyle w:val="Emphasis"/>
        </w:rPr>
        <w:t>genocide</w:t>
      </w:r>
      <w:r w:rsidRPr="00B0226F">
        <w:rPr>
          <w:rStyle w:val="StyleUnderline"/>
        </w:rPr>
        <w:t xml:space="preserve">, and </w:t>
      </w:r>
      <w:r w:rsidRPr="00B0226F">
        <w:rPr>
          <w:rStyle w:val="Emphasis"/>
        </w:rPr>
        <w:t>managing regional conflicts</w:t>
      </w:r>
      <w:r w:rsidRPr="00B0226F">
        <w:rPr>
          <w:rStyle w:val="StyleUnderline"/>
        </w:rPr>
        <w:t xml:space="preserve"> resulting in acute human suffering. Strategic decentring, </w:t>
      </w:r>
      <w:r w:rsidRPr="00B0226F">
        <w:rPr>
          <w:rStyle w:val="Emphasis"/>
        </w:rPr>
        <w:t>shared leadership</w:t>
      </w:r>
      <w:r w:rsidRPr="00B0226F">
        <w:rPr>
          <w:rStyle w:val="StyleUnderline"/>
        </w:rPr>
        <w:t xml:space="preserve"> and consensual reform of global governance </w:t>
      </w:r>
      <w:r w:rsidRPr="00B0226F">
        <w:rPr>
          <w:rStyle w:val="Emphasis"/>
        </w:rPr>
        <w:t>will go a long way</w:t>
      </w:r>
      <w:r w:rsidRPr="00B0226F">
        <w:rPr>
          <w:rStyle w:val="StyleUnderline"/>
        </w:rPr>
        <w:t xml:space="preserve"> in realising that goal.</w:t>
      </w:r>
    </w:p>
    <w:p w:rsidR="004B71DB" w:rsidRPr="00CA7CE2" w:rsidRDefault="004B71DB" w:rsidP="004B71DB"/>
    <w:p w:rsidR="004B71DB" w:rsidRDefault="004B71DB" w:rsidP="004B71DB"/>
    <w:p w:rsidR="004B71DB" w:rsidRDefault="004B71DB" w:rsidP="004B71DB">
      <w:pPr>
        <w:pStyle w:val="Heading4"/>
      </w:pPr>
      <w:r>
        <w:t>Multipolarity solves war- results in deterrence and stabilty that stops total war</w:t>
      </w:r>
    </w:p>
    <w:p w:rsidR="004B71DB" w:rsidRDefault="004B71DB" w:rsidP="004B71DB">
      <w:r w:rsidRPr="00FE7407">
        <w:t>Aristotle</w:t>
      </w:r>
      <w:r>
        <w:rPr>
          <w:b/>
        </w:rPr>
        <w:t xml:space="preserve"> Tziampiris and </w:t>
      </w:r>
      <w:r w:rsidRPr="00FE7407">
        <w:t>Spyridon</w:t>
      </w:r>
      <w:r>
        <w:rPr>
          <w:b/>
        </w:rPr>
        <w:t xml:space="preserve"> </w:t>
      </w:r>
      <w:r w:rsidRPr="00FE7407">
        <w:t>N.</w:t>
      </w:r>
      <w:r>
        <w:rPr>
          <w:b/>
        </w:rPr>
        <w:t xml:space="preserve"> Litsas </w:t>
      </w:r>
      <w:r w:rsidRPr="00FE7407">
        <w:rPr>
          <w:b/>
        </w:rPr>
        <w:t>2015</w:t>
      </w:r>
      <w:r>
        <w:t xml:space="preserve"> </w:t>
      </w:r>
    </w:p>
    <w:p w:rsidR="004B71DB" w:rsidRDefault="004B71DB" w:rsidP="004B71DB">
      <w:r>
        <w:t xml:space="preserve">(Tziampiris- Professor of International Relations and Chair of the Department of International and European Studies of the University of Piraeus. Spyridon N Litsas-currently an Assistant Professor in Theory of International Relations at the University of Macedonia. “The Eastern Mediterranean in Transition: Multipolarity, Politics and Power” </w:t>
      </w:r>
      <w:hyperlink r:id="rId150" w:anchor="v=onepage&amp;q=War%2C%20Peace%20and%20Stability%20in%20the%20Era%20of%20Multipolarity%3A%20What%20Lies%20at%20the%20End%20of%20the%20Systemic%20Rainbow%3F&amp;f=false" w:history="1">
        <w:r w:rsidRPr="00913FE3">
          <w:rPr>
            <w:rStyle w:val="Hyperlink"/>
          </w:rPr>
          <w:t>https://books.google.com/books?hl=en&amp;lr=&amp;id=ypW4BwAAQBAJ&amp;oi=fnd&amp;pg=PA1&amp;dq=War,+Peace+and+Stability+in+the+Era+of+Multipolarity:+What+Lies+at+the+End+of+the+Systemic+Rainbow%3F+&amp;ots=FO2-wis7Ec&amp;sig=dsbHiMjG4FUFVgIEstIYf5cBVKo#v=onepage&amp;q=War%2C%20Peace%20and%20Stability%20in%20the%20Era%20of%20Multipolarity%3A%20What%20Lies%20at%20the%20End%20of%20the%20Systemic%20Rainbow%3F&amp;f=false</w:t>
        </w:r>
      </w:hyperlink>
      <w:r>
        <w:t>) mba-alb</w:t>
      </w:r>
    </w:p>
    <w:p w:rsidR="004B71DB" w:rsidRPr="00600C04" w:rsidRDefault="004B71DB" w:rsidP="004B71DB">
      <w:pPr>
        <w:ind w:firstLine="360"/>
        <w:rPr>
          <w:b/>
          <w:u w:val="single"/>
        </w:rPr>
      </w:pPr>
      <w:r w:rsidRPr="005D7171">
        <w:rPr>
          <w:u w:val="single"/>
        </w:rPr>
        <w:t>Multipolarity</w:t>
      </w:r>
      <w:r w:rsidRPr="00600C04">
        <w:t xml:space="preserve"> is the most related concept to the archetypical definition of the anarchic international system It </w:t>
      </w:r>
      <w:r w:rsidRPr="005D7171">
        <w:rPr>
          <w:u w:val="single"/>
        </w:rPr>
        <w:t>exists when three, or more</w:t>
      </w:r>
      <w:r w:rsidRPr="00600C04">
        <w:t xml:space="preserve">, </w:t>
      </w:r>
      <w:r w:rsidRPr="005D7171">
        <w:rPr>
          <w:u w:val="single"/>
        </w:rPr>
        <w:t>powers possess exceptionally large capabilities</w:t>
      </w:r>
      <w:r w:rsidRPr="00600C04">
        <w:t xml:space="preserve">, </w:t>
      </w:r>
      <w:r w:rsidRPr="005D7171">
        <w:rPr>
          <w:u w:val="single"/>
        </w:rPr>
        <w:t>in a way no one can dominate the others at the systemic level</w:t>
      </w:r>
      <w:r w:rsidRPr="00600C04">
        <w:t xml:space="preserve"> (Hyde-Price, 2007: Dale-Walton. 2007). </w:t>
      </w:r>
      <w:r w:rsidRPr="005D7171">
        <w:rPr>
          <w:u w:val="single"/>
        </w:rPr>
        <w:t>The multipolar system s</w:t>
      </w:r>
      <w:r w:rsidRPr="00600C04">
        <w:t xml:space="preserve">ubsists through constant, high and multidimensional competition, </w:t>
      </w:r>
      <w:r w:rsidRPr="005D7171">
        <w:rPr>
          <w:u w:val="single"/>
        </w:rPr>
        <w:t>encouraging intense systemic volatility that results in persistent interstate challenging</w:t>
      </w:r>
      <w:r w:rsidRPr="00600C04">
        <w:t xml:space="preserve">. This is why it can be argued that high and constant antagonism among the main systemic actors defines the structural endurance and the probabilities of preserving multipolar intricacy. Hans Morgcnthau (1993). Edward Guhck (1967) and many more prominent scholars of classical realism claim that </w:t>
      </w:r>
      <w:r w:rsidRPr="005D7171">
        <w:rPr>
          <w:b/>
          <w:u w:val="single"/>
        </w:rPr>
        <w:t>multipolaritv is more stable because it creates a larger number of possible coalitions reinforcing deterrence against any form of aggression</w:t>
      </w:r>
      <w:r w:rsidRPr="00600C04">
        <w:t xml:space="preserve"> (Levy and Thompson, 2007. p 33). However, the most thorough analysis that set the theoretical foundations for this specific form of approach came from Karl Deutsch and David Singer when they supported that the </w:t>
      </w:r>
      <w:r w:rsidRPr="005D7171">
        <w:rPr>
          <w:u w:val="single"/>
        </w:rPr>
        <w:t>multipolar system is more stable than the other two because it discourages structural changes at the systemic level and encourages political decisions and methods that preserve its fundamental characteristics</w:t>
      </w:r>
      <w:r w:rsidRPr="00600C04">
        <w:t xml:space="preserve"> These characteristics can be summarized in the following three points: a) </w:t>
      </w:r>
      <w:r w:rsidRPr="00600C04">
        <w:rPr>
          <w:u w:val="single"/>
        </w:rPr>
        <w:t>no single nation becomes dominant, b) most of its members continue to survive; and c) large-scale war does not occur</w:t>
      </w:r>
      <w:r w:rsidRPr="00600C04">
        <w:t xml:space="preserve"> (Deutsch and Singer. 1%4. p 390) Despite their rational approach regarding the structural characteristics of systemic stability, their analysis does not provide a satisfactory answer on why large-scale wars do not occur in a multipolar system. My approach promotes the view that </w:t>
      </w:r>
      <w:r w:rsidRPr="00600C04">
        <w:rPr>
          <w:u w:val="single"/>
        </w:rPr>
        <w:t xml:space="preserve">total wars do not frequently occur in a multipolar system because of the central role that more than two actors hold in the international </w:t>
      </w:r>
      <w:r w:rsidRPr="00600C04">
        <w:rPr>
          <w:b/>
          <w:u w:val="single"/>
        </w:rPr>
        <w:t>arena The more powerful actors in the international system, the more insecure the corresponding states</w:t>
      </w:r>
      <w:r w:rsidRPr="00600C04">
        <w:t xml:space="preserve"> </w:t>
      </w:r>
      <w:r w:rsidRPr="00600C04">
        <w:rPr>
          <w:b/>
          <w:u w:val="single"/>
        </w:rPr>
        <w:t>The more insecure the states, the more hesitant to dispose all their natural resources and power capabilities in order to be victorious in a total war</w:t>
      </w:r>
      <w:r w:rsidRPr="00600C04">
        <w:t xml:space="preserve">. And this is because </w:t>
      </w:r>
      <w:r w:rsidRPr="00600C04">
        <w:rPr>
          <w:u w:val="single"/>
        </w:rPr>
        <w:t xml:space="preserve">in a multipolar system the major threats are more than one or two; therefore, states should behave rationally and preserve large proportion of their power capabilities in case events do not turn in their favor </w:t>
      </w:r>
      <w:r w:rsidRPr="00600C04">
        <w:t xml:space="preserve">Since </w:t>
      </w:r>
      <w:r w:rsidRPr="00600C04">
        <w:rPr>
          <w:u w:val="single"/>
        </w:rPr>
        <w:t>total wars are typically followed by large-scale friction and increased systemic instability they are undesirable for the Great Powers and their allies</w:t>
      </w:r>
      <w:r w:rsidRPr="00600C04">
        <w:t xml:space="preserve"> </w:t>
      </w:r>
      <w:r w:rsidRPr="00600C04">
        <w:rPr>
          <w:u w:val="single"/>
        </w:rPr>
        <w:t>The dominant systemic factors can promote their interests through conventional forms of war and thus avoid undermining their status or allowing the system to enter into a highly revisionist evolutionary</w:t>
      </w:r>
      <w:r w:rsidRPr="00600C04">
        <w:t xml:space="preserve"> </w:t>
      </w:r>
      <w:r w:rsidRPr="00600C04">
        <w:rPr>
          <w:u w:val="single"/>
        </w:rPr>
        <w:t>phase</w:t>
      </w:r>
      <w:r w:rsidRPr="00600C04">
        <w:t xml:space="preserve"> </w:t>
      </w:r>
      <w:r w:rsidRPr="00600C04">
        <w:rPr>
          <w:b/>
          <w:u w:val="single"/>
        </w:rPr>
        <w:t xml:space="preserve">In other words, these forms of systemic prerequisite make total war less frequent and the system more stable </w:t>
      </w:r>
    </w:p>
    <w:p w:rsidR="004B71DB" w:rsidRDefault="004B71DB" w:rsidP="004B71DB">
      <w:pPr>
        <w:tabs>
          <w:tab w:val="left" w:pos="4470"/>
        </w:tabs>
        <w:ind w:firstLine="360"/>
      </w:pPr>
    </w:p>
    <w:p w:rsidR="004B71DB" w:rsidRPr="00137B06" w:rsidRDefault="004B71DB" w:rsidP="004B71DB">
      <w:pPr>
        <w:pStyle w:val="Heading4"/>
      </w:pPr>
      <w:r>
        <w:t>Multipolarity solves war- promotes cooperation that checks conflict</w:t>
      </w:r>
    </w:p>
    <w:p w:rsidR="004B71DB" w:rsidRDefault="004B71DB" w:rsidP="004B71DB">
      <w:pPr>
        <w:rPr>
          <w:b/>
        </w:rPr>
      </w:pPr>
      <w:r>
        <w:t xml:space="preserve">Antonio de Aguiar </w:t>
      </w:r>
      <w:r w:rsidRPr="003D41AD">
        <w:rPr>
          <w:b/>
        </w:rPr>
        <w:t>Patriota</w:t>
      </w:r>
    </w:p>
    <w:p w:rsidR="004B71DB" w:rsidRDefault="004B71DB" w:rsidP="004B71DB">
      <w:r>
        <w:rPr>
          <w:b/>
        </w:rPr>
        <w:t>(</w:t>
      </w:r>
      <w:r>
        <w:t xml:space="preserve">Antonio de Aguiar </w:t>
      </w:r>
      <w:r w:rsidRPr="003D41AD">
        <w:t>Patriota</w:t>
      </w:r>
      <w:r>
        <w:t>- Permanent representative of Brazil to the United Nations. Served as Minister of external relations in Brazil from 2011 to 2013, deputy foreign minister from 2009 to 2010, Ambassador of Brazil to the United States from 2007 to 2009, undersecretary general for political affairs at the Foreign Ministry from 2005 to 2007, and chief of staff to the foreign Minister in 2004. “Is the World Ready for Cooperative Multipolarity?”</w:t>
      </w:r>
    </w:p>
    <w:p w:rsidR="004B71DB" w:rsidRPr="00907BEC" w:rsidRDefault="004B71DB" w:rsidP="004B71DB">
      <w:r w:rsidRPr="00907BEC">
        <w:t>http://risingpowersproject.com/quarterly/world-ready-cooperative-multipolarity/</w:t>
      </w:r>
      <w:r>
        <w:t>)</w:t>
      </w:r>
    </w:p>
    <w:p w:rsidR="004B71DB" w:rsidRPr="00E56938" w:rsidRDefault="004B71DB" w:rsidP="004B71DB">
      <w:pPr>
        <w:rPr>
          <w:rStyle w:val="StyleUnderline"/>
          <w:sz w:val="16"/>
          <w:u w:val="none"/>
        </w:rPr>
      </w:pPr>
      <w:r w:rsidRPr="00E56938">
        <w:rPr>
          <w:rStyle w:val="StyleUnderline"/>
          <w:sz w:val="16"/>
          <w:u w:val="none"/>
        </w:rPr>
        <w:t>Former US National Security Advisor Zbigniew Brzezinski has spoken of the current geopolitical configuration as one without historic precedent, with none of the three top military powers in a position to assume a hegemonic role. In this respect Simon Reich and Richard Ned Lebow (2014, 183) correctly point out that “</w:t>
      </w:r>
      <w:r w:rsidRPr="00CE5149">
        <w:rPr>
          <w:rStyle w:val="StyleUnderline"/>
        </w:rPr>
        <w:t>ultimately, hegemony is difficult to reconcile with democracy</w:t>
      </w:r>
      <w:r w:rsidRPr="00E56938">
        <w:rPr>
          <w:rStyle w:val="StyleUnderline"/>
          <w:sz w:val="16"/>
          <w:u w:val="none"/>
        </w:rPr>
        <w:t xml:space="preserve">”. It is undeniable that </w:t>
      </w:r>
      <w:r w:rsidRPr="00CE5149">
        <w:rPr>
          <w:rStyle w:val="StyleUnderline"/>
        </w:rPr>
        <w:t>in the emerging multipolar configuration of power divergent agendas and world views will continue to collide and could well lead to open hostility and destructive competition</w:t>
      </w:r>
      <w:r w:rsidRPr="00E56938">
        <w:rPr>
          <w:rStyle w:val="StyleUnderline"/>
          <w:sz w:val="16"/>
          <w:u w:val="none"/>
        </w:rPr>
        <w:t xml:space="preserve">. But </w:t>
      </w:r>
      <w:r w:rsidRPr="00CE5149">
        <w:rPr>
          <w:rStyle w:val="StyleUnderline"/>
          <w:b/>
        </w:rPr>
        <w:t>it is also true that cooperative, and increasingly inclusive forms of interaction are happening every day on important, unifying issues, through multilateral arrangements which</w:t>
      </w:r>
      <w:r w:rsidRPr="00E56938">
        <w:rPr>
          <w:rStyle w:val="StyleUnderline"/>
          <w:sz w:val="16"/>
          <w:u w:val="none"/>
        </w:rPr>
        <w:t xml:space="preserve"> – </w:t>
      </w:r>
      <w:r w:rsidRPr="00CE5149">
        <w:rPr>
          <w:rStyle w:val="StyleUnderline"/>
          <w:b/>
        </w:rPr>
        <w:t>although described as “American led” by some – in reality reflect an evolutionary path paved with the engaged participation of many nations large and small</w:t>
      </w:r>
      <w:r w:rsidRPr="00E56938">
        <w:rPr>
          <w:rStyle w:val="StyleUnderline"/>
          <w:sz w:val="16"/>
          <w:u w:val="none"/>
        </w:rPr>
        <w:t xml:space="preserve">. </w:t>
      </w:r>
      <w:r w:rsidRPr="00CE5149">
        <w:rPr>
          <w:rStyle w:val="StyleUnderline"/>
        </w:rPr>
        <w:t>Cooperative multipolarity is therefore achievable and can be seen as the next, more democratic and just stage in the evolutionary path of the international system</w:t>
      </w:r>
      <w:r w:rsidRPr="00E56938">
        <w:rPr>
          <w:rStyle w:val="StyleUnderline"/>
          <w:sz w:val="16"/>
          <w:u w:val="none"/>
        </w:rPr>
        <w:t xml:space="preserve">. Important </w:t>
      </w:r>
      <w:r w:rsidRPr="001B7FC7">
        <w:rPr>
          <w:rStyle w:val="StyleUnderline"/>
        </w:rPr>
        <w:t>achievements, brought about through the active leadership of the victors of World War II, provide a firm foundation for our future efforts</w:t>
      </w:r>
      <w:r w:rsidRPr="00E56938">
        <w:rPr>
          <w:rStyle w:val="StyleUnderline"/>
          <w:sz w:val="16"/>
          <w:u w:val="none"/>
        </w:rPr>
        <w:t xml:space="preserve">. </w:t>
      </w:r>
      <w:r w:rsidRPr="001B7FC7">
        <w:rPr>
          <w:rStyle w:val="StyleUnderline"/>
        </w:rPr>
        <w:t>These include the ruling out of the use of military force,</w:t>
      </w:r>
      <w:r w:rsidRPr="00E56938">
        <w:rPr>
          <w:rStyle w:val="StyleUnderline"/>
          <w:sz w:val="16"/>
          <w:u w:val="none"/>
        </w:rPr>
        <w:t xml:space="preserve"> except in situations of self-defense or in accordance with specific multilateral authorization, </w:t>
      </w:r>
      <w:r w:rsidRPr="001B7FC7">
        <w:rPr>
          <w:rStyle w:val="StyleUnderline"/>
        </w:rPr>
        <w:t>respect for the universality of human rights</w:t>
      </w:r>
      <w:r w:rsidRPr="00E56938">
        <w:rPr>
          <w:rStyle w:val="StyleUnderline"/>
          <w:sz w:val="16"/>
          <w:u w:val="none"/>
        </w:rPr>
        <w:t xml:space="preserve">, </w:t>
      </w:r>
      <w:r w:rsidRPr="001B7FC7">
        <w:rPr>
          <w:rStyle w:val="StyleUnderline"/>
        </w:rPr>
        <w:t xml:space="preserve">as well as compliance with a vast body of international law </w:t>
      </w:r>
      <w:r w:rsidRPr="00E56938">
        <w:rPr>
          <w:rStyle w:val="StyleUnderline"/>
          <w:sz w:val="16"/>
          <w:u w:val="none"/>
        </w:rPr>
        <w:t xml:space="preserve">establishing rights and obligations in a wide range of topics – from trade, finance and social justice, to health, education and culture. Of the three “pillars” that compose the triad of the UN’s field of activity – namely, development, human rights, peace and security </w:t>
      </w:r>
      <w:r w:rsidRPr="001B7FC7">
        <w:rPr>
          <w:rStyle w:val="StyleUnderline"/>
        </w:rPr>
        <w:t>– it is possible to affirm that a process of modernization and adaptation to new contemporary realities has been successfully advancing with respect to the first two</w:t>
      </w:r>
      <w:r w:rsidRPr="00E56938">
        <w:rPr>
          <w:rStyle w:val="StyleUnderline"/>
          <w:sz w:val="16"/>
          <w:u w:val="none"/>
        </w:rPr>
        <w:t xml:space="preserve">. Such is the meaning of the universally applicable 2030 Agenda for Sustainable Development adopted in 2015; such is the sense of the Universal Periodic Review of the Human Rights Council created ten years ago. In the peace and security realm, however, there is considerable room for improvement. But </w:t>
      </w:r>
      <w:r w:rsidRPr="001B7FC7">
        <w:rPr>
          <w:rStyle w:val="StyleUnderline"/>
        </w:rPr>
        <w:t>the situation is not hopeless.</w:t>
      </w:r>
      <w:r w:rsidRPr="00E56938">
        <w:rPr>
          <w:rStyle w:val="StyleUnderline"/>
          <w:sz w:val="16"/>
          <w:u w:val="none"/>
        </w:rPr>
        <w:t xml:space="preserve"> </w:t>
      </w:r>
      <w:r w:rsidRPr="001B7FC7">
        <w:rPr>
          <w:rStyle w:val="StyleUnderline"/>
        </w:rPr>
        <w:t>The militarism of the first years of the 21st century has come to illustrate the limitations of the use of force to confront new challenges posed by violent extremism conducive to terrorism, opening opportunities for cooperation on prevention.</w:t>
      </w:r>
      <w:r w:rsidRPr="00E56938">
        <w:rPr>
          <w:rStyle w:val="StyleUnderline"/>
          <w:sz w:val="16"/>
          <w:u w:val="none"/>
        </w:rPr>
        <w:t xml:space="preserve"> </w:t>
      </w:r>
      <w:r w:rsidRPr="001B7FC7">
        <w:rPr>
          <w:rStyle w:val="StyleUnderline"/>
          <w:b/>
        </w:rPr>
        <w:t>An effective combination of multilateral and bilateral diplomacy has produced constructive outcomes in dealing with thorny issues such as the Iranian nuclear file</w:t>
      </w:r>
      <w:r w:rsidRPr="00E56938">
        <w:rPr>
          <w:rStyle w:val="StyleUnderline"/>
          <w:sz w:val="16"/>
          <w:u w:val="none"/>
        </w:rPr>
        <w:t xml:space="preserve">. This of course is not sufficient or irreversible. </w:t>
      </w:r>
      <w:r w:rsidRPr="001B7FC7">
        <w:rPr>
          <w:rStyle w:val="StyleUnderline"/>
          <w:b/>
          <w:bdr w:val="single" w:sz="4" w:space="0" w:color="auto"/>
        </w:rPr>
        <w:t>Multipolarity will not lead to a more stable, cooperative world in and of itself</w:t>
      </w:r>
      <w:r w:rsidRPr="00E56938">
        <w:rPr>
          <w:rStyle w:val="StyleUnderline"/>
          <w:sz w:val="16"/>
          <w:u w:val="none"/>
        </w:rPr>
        <w:t xml:space="preserve">. </w:t>
      </w:r>
      <w:r w:rsidRPr="00E56938">
        <w:rPr>
          <w:rStyle w:val="StyleUnderline"/>
        </w:rPr>
        <w:t>Governance mechanisms must become more inclusive and democratic</w:t>
      </w:r>
      <w:r w:rsidRPr="00E56938">
        <w:rPr>
          <w:rStyle w:val="StyleUnderline"/>
          <w:sz w:val="16"/>
          <w:u w:val="none"/>
        </w:rPr>
        <w:t xml:space="preserve">. The most </w:t>
      </w:r>
      <w:r w:rsidRPr="00E56938">
        <w:rPr>
          <w:rStyle w:val="StyleUnderline"/>
        </w:rPr>
        <w:t>powerful will have to give up the inclination to view themselves as “exceptional” in favor of a universal, humanistic proclivity capable of celebrating our common, and diverse, humanity.</w:t>
      </w:r>
      <w:r w:rsidRPr="00E56938">
        <w:rPr>
          <w:rStyle w:val="StyleUnderline"/>
          <w:sz w:val="16"/>
          <w:u w:val="none"/>
        </w:rPr>
        <w:t xml:space="preserve"> </w:t>
      </w:r>
      <w:r w:rsidRPr="00E56938">
        <w:rPr>
          <w:rStyle w:val="StyleUnderline"/>
        </w:rPr>
        <w:t>Rising democratic powers can exercise their growing diplomatic influence by helping to build bridges across ideological divides</w:t>
      </w:r>
      <w:r w:rsidRPr="00E56938">
        <w:rPr>
          <w:rStyle w:val="StyleUnderline"/>
          <w:b/>
        </w:rPr>
        <w:t>,</w:t>
      </w:r>
      <w:r w:rsidRPr="00E56938">
        <w:rPr>
          <w:rStyle w:val="StyleUnderline"/>
          <w:sz w:val="16"/>
          <w:u w:val="none"/>
        </w:rPr>
        <w:t xml:space="preserve"> and reducing the many gaps in communication and understanding that separate countries from different cultural traditions or at different stages of economic and social development. Nations of all sizes will need to derive benefits from the sovereign equality of states that lies at the core of our system, through improved and more inclusive multilateral frameworks for decision-taking and cooperation. Civil society will need to be afforded appropriate channels for their voices to be heard within states and internationally. The new UN Secretary-General will be called upon to exercise strong leadership, as cooperative multipolarity will not be able to thrive in the absence of robust multilateralism. </w:t>
      </w:r>
      <w:r w:rsidRPr="00E56938">
        <w:rPr>
          <w:rStyle w:val="StyleUnderline"/>
        </w:rPr>
        <w:t>A convergence between a multipolar distribution of geopolitical influence and functional multilateral institutions that draws strength from confronting collective, unifying challenges absent from previous transitions can lead to a new international, sustainable, cooperative multipolarity</w:t>
      </w:r>
      <w:r w:rsidRPr="00E56938">
        <w:rPr>
          <w:rStyle w:val="StyleUnderline"/>
          <w:sz w:val="16"/>
          <w:u w:val="none"/>
        </w:rPr>
        <w:t>. With enlightened political leadership, diplomatic resourcefulness and social mobilization, the citizens of our interconnected societies, who expect stability and opportunity to realize their potential and pursue happiness, will be supportive and ready.</w:t>
      </w:r>
    </w:p>
    <w:p w:rsidR="004B71DB" w:rsidRPr="00907BEC" w:rsidRDefault="004B71DB" w:rsidP="004B71DB"/>
    <w:p w:rsidR="004B71DB" w:rsidRPr="00B55AD5" w:rsidRDefault="004B71DB" w:rsidP="004B71DB"/>
    <w:p w:rsidR="004B71DB" w:rsidRDefault="004B71DB" w:rsidP="003550E8"/>
    <w:p w:rsidR="004B71DB" w:rsidRDefault="00526336" w:rsidP="00526336">
      <w:pPr>
        <w:pStyle w:val="Heading2"/>
      </w:pPr>
      <w:r>
        <w:t>TRUMP-SPECIFIC HEG ANSWERS</w:t>
      </w:r>
    </w:p>
    <w:p w:rsidR="00526336" w:rsidRPr="00526336" w:rsidRDefault="00526336" w:rsidP="00526336">
      <w:pPr>
        <w:pStyle w:val="Heading3"/>
      </w:pPr>
      <w:r>
        <w:t>***offense</w:t>
      </w:r>
    </w:p>
    <w:p w:rsidR="004B71DB" w:rsidRDefault="004B71DB" w:rsidP="004B71DB">
      <w:pPr>
        <w:pStyle w:val="Heading3"/>
      </w:pPr>
      <w:r>
        <w:t>2nc – trump = heg impossible</w:t>
      </w:r>
    </w:p>
    <w:p w:rsidR="004B71DB" w:rsidRDefault="004B71DB" w:rsidP="004B71DB">
      <w:pPr>
        <w:pStyle w:val="Heading4"/>
      </w:pPr>
      <w:r>
        <w:t>Trump means American leadership is impossible – too many alt causes</w:t>
      </w:r>
    </w:p>
    <w:p w:rsidR="004B71DB" w:rsidRPr="008F4F33" w:rsidRDefault="004B71DB" w:rsidP="004B71DB">
      <w:pPr>
        <w:rPr>
          <w:rStyle w:val="Style13ptBold"/>
          <w:b w:val="0"/>
        </w:rPr>
      </w:pPr>
      <w:r>
        <w:rPr>
          <w:rStyle w:val="Style13ptBold"/>
        </w:rPr>
        <w:t xml:space="preserve">Sinneker 16 </w:t>
      </w:r>
      <w:r>
        <w:rPr>
          <w:rStyle w:val="Style13ptBold"/>
          <w:b w:val="0"/>
        </w:rPr>
        <w:t xml:space="preserve">– Bjarne, University of Twente, “The Impact of a Trump Presidency on the American Hegemonic Position in the World Order,” Research Gate, 12/5/16, </w:t>
      </w:r>
      <w:r w:rsidRPr="008F4F33">
        <w:rPr>
          <w:rStyle w:val="Style13ptBold"/>
          <w:b w:val="0"/>
        </w:rPr>
        <w:t>https://www.researchgate.net/publication/311427503_The_Impact_of_a_Trump_Presidency_on_the_American_Hegemonic_Position_in_the_World_Order</w:t>
      </w:r>
      <w:r>
        <w:rPr>
          <w:rStyle w:val="Style13ptBold"/>
          <w:b w:val="0"/>
        </w:rPr>
        <w:t>//ninerz</w:t>
      </w:r>
    </w:p>
    <w:p w:rsidR="004B71DB" w:rsidRPr="00C01055" w:rsidRDefault="004B71DB" w:rsidP="004B71DB">
      <w:pPr>
        <w:rPr>
          <w:rStyle w:val="Emphasis"/>
        </w:rPr>
      </w:pPr>
      <w:r w:rsidRPr="008F4F33">
        <w:rPr>
          <w:rStyle w:val="StyleUnderline"/>
        </w:rPr>
        <w:t xml:space="preserve">For capturing the reach of American hegemony it is of </w:t>
      </w:r>
      <w:r w:rsidRPr="008F4F33">
        <w:rPr>
          <w:rStyle w:val="Emphasis"/>
        </w:rPr>
        <w:t>considerable importance to take into account who’s in charge of the nation’s administration</w:t>
      </w:r>
      <w:r w:rsidRPr="00C01055">
        <w:rPr>
          <w:sz w:val="14"/>
        </w:rPr>
        <w:t xml:space="preserve">. As was briefly described in the former, </w:t>
      </w:r>
      <w:r w:rsidRPr="008F4F33">
        <w:rPr>
          <w:rStyle w:val="StyleUnderline"/>
        </w:rPr>
        <w:t>the situation the US is in today is</w:t>
      </w:r>
      <w:r w:rsidRPr="00C01055">
        <w:rPr>
          <w:sz w:val="14"/>
        </w:rPr>
        <w:t xml:space="preserve">, similarly to the time before Nixon, </w:t>
      </w:r>
      <w:r w:rsidRPr="008F4F33">
        <w:rPr>
          <w:rStyle w:val="StyleUnderline"/>
        </w:rPr>
        <w:t>one of</w:t>
      </w:r>
      <w:r w:rsidRPr="00C01055">
        <w:rPr>
          <w:sz w:val="14"/>
        </w:rPr>
        <w:t xml:space="preserve"> possible </w:t>
      </w:r>
      <w:r w:rsidRPr="008F4F33">
        <w:rPr>
          <w:rStyle w:val="Emphasis"/>
        </w:rPr>
        <w:t>hegemonic decline</w:t>
      </w:r>
      <w:r w:rsidRPr="00C01055">
        <w:rPr>
          <w:sz w:val="14"/>
        </w:rPr>
        <w:t xml:space="preserve">. </w:t>
      </w:r>
      <w:r w:rsidRPr="008F4F33">
        <w:rPr>
          <w:rStyle w:val="StyleUnderline"/>
        </w:rPr>
        <w:t>Its economic ideals seem to have resulted in an enormous</w:t>
      </w:r>
      <w:r w:rsidRPr="00C01055">
        <w:rPr>
          <w:sz w:val="14"/>
        </w:rPr>
        <w:t xml:space="preserve"> national </w:t>
      </w:r>
      <w:r w:rsidRPr="008F4F33">
        <w:rPr>
          <w:rStyle w:val="StyleUnderline"/>
        </w:rPr>
        <w:t>debt</w:t>
      </w:r>
      <w:r w:rsidRPr="00C01055">
        <w:rPr>
          <w:sz w:val="14"/>
        </w:rPr>
        <w:t xml:space="preserve">, </w:t>
      </w:r>
      <w:r w:rsidRPr="008F4F33">
        <w:rPr>
          <w:rStyle w:val="StyleUnderline"/>
        </w:rPr>
        <w:t>its military failed to succeed in foreign missions and there is an overall loss of legitimacy of the US hegemonic position</w:t>
      </w:r>
      <w:r w:rsidRPr="00C01055">
        <w:rPr>
          <w:sz w:val="14"/>
        </w:rPr>
        <w:t xml:space="preserve">. </w:t>
      </w:r>
      <w:r w:rsidRPr="008F4F33">
        <w:rPr>
          <w:rStyle w:val="StyleUnderline"/>
        </w:rPr>
        <w:t xml:space="preserve">The rhetorics and policy pronouncements of </w:t>
      </w:r>
      <w:r w:rsidRPr="00C01055">
        <w:rPr>
          <w:sz w:val="14"/>
        </w:rPr>
        <w:t xml:space="preserve">Donald </w:t>
      </w:r>
      <w:r w:rsidRPr="008F4F33">
        <w:rPr>
          <w:rStyle w:val="StyleUnderline"/>
        </w:rPr>
        <w:t>T</w:t>
      </w:r>
      <w:bookmarkStart w:id="27" w:name="_GoBack"/>
      <w:bookmarkEnd w:id="27"/>
      <w:r w:rsidRPr="008F4F33">
        <w:rPr>
          <w:rStyle w:val="StyleUnderline"/>
        </w:rPr>
        <w:t>rump</w:t>
      </w:r>
      <w:r w:rsidRPr="00C01055">
        <w:rPr>
          <w:sz w:val="14"/>
        </w:rPr>
        <w:t xml:space="preserve">, the president-elect, are strikingly similar to Nixon’s actual policies. The question to ask is whether these policies </w:t>
      </w:r>
      <w:r w:rsidRPr="008F4F33">
        <w:rPr>
          <w:rStyle w:val="StyleUnderline"/>
        </w:rPr>
        <w:t xml:space="preserve">would lead to a </w:t>
      </w:r>
      <w:r w:rsidRPr="00C01055">
        <w:rPr>
          <w:sz w:val="14"/>
        </w:rPr>
        <w:t xml:space="preserve">(temporal) </w:t>
      </w:r>
      <w:r w:rsidRPr="008F4F33">
        <w:rPr>
          <w:rStyle w:val="Emphasis"/>
        </w:rPr>
        <w:t>decline of American hegemony</w:t>
      </w:r>
      <w:r w:rsidRPr="00C01055">
        <w:rPr>
          <w:sz w:val="14"/>
        </w:rPr>
        <w:t xml:space="preserve">. In order to reduce the US trade deficit, </w:t>
      </w:r>
      <w:r w:rsidRPr="008F4F33">
        <w:rPr>
          <w:rStyle w:val="StyleUnderline"/>
        </w:rPr>
        <w:t>Trump is speaking of</w:t>
      </w:r>
      <w:r w:rsidRPr="00C01055">
        <w:rPr>
          <w:sz w:val="14"/>
        </w:rPr>
        <w:t xml:space="preserve"> astonishing 20% to </w:t>
      </w:r>
      <w:r w:rsidRPr="008F4F33">
        <w:rPr>
          <w:rStyle w:val="Emphasis"/>
        </w:rPr>
        <w:t xml:space="preserve">45% tariffs </w:t>
      </w:r>
      <w:r w:rsidRPr="00C01055">
        <w:rPr>
          <w:sz w:val="14"/>
        </w:rPr>
        <w:t xml:space="preserve">on imports (Politifact.com, 2016a). </w:t>
      </w:r>
      <w:r w:rsidRPr="008F4F33">
        <w:rPr>
          <w:rStyle w:val="StyleUnderline"/>
        </w:rPr>
        <w:t>He</w:t>
      </w:r>
      <w:r w:rsidRPr="00C01055">
        <w:rPr>
          <w:sz w:val="14"/>
        </w:rPr>
        <w:t xml:space="preserve"> </w:t>
      </w:r>
      <w:r w:rsidRPr="008F4F33">
        <w:rPr>
          <w:rStyle w:val="Emphasis"/>
        </w:rPr>
        <w:t>threatens other states</w:t>
      </w:r>
      <w:r w:rsidRPr="00C01055">
        <w:rPr>
          <w:sz w:val="14"/>
        </w:rPr>
        <w:t xml:space="preserve"> </w:t>
      </w:r>
      <w:r w:rsidRPr="008F4F33">
        <w:rPr>
          <w:rStyle w:val="StyleUnderline"/>
        </w:rPr>
        <w:t>not to dump their goods for low prices on the American market</w:t>
      </w:r>
      <w:r w:rsidRPr="00C01055">
        <w:rPr>
          <w:sz w:val="14"/>
        </w:rPr>
        <w:t xml:space="preserve">; if they do, he will impose import tariffs on them. </w:t>
      </w:r>
      <w:r w:rsidRPr="008F4F33">
        <w:rPr>
          <w:rStyle w:val="Emphasis"/>
        </w:rPr>
        <w:t>The US would enter an era of protectionism</w:t>
      </w:r>
      <w:r w:rsidRPr="00C01055">
        <w:rPr>
          <w:sz w:val="14"/>
        </w:rPr>
        <w:t xml:space="preserve">, </w:t>
      </w:r>
      <w:r w:rsidRPr="008F4F33">
        <w:rPr>
          <w:rStyle w:val="StyleUnderline"/>
        </w:rPr>
        <w:t>either through</w:t>
      </w:r>
      <w:r w:rsidRPr="00C01055">
        <w:rPr>
          <w:sz w:val="14"/>
        </w:rPr>
        <w:t xml:space="preserve"> imposing the </w:t>
      </w:r>
      <w:r w:rsidRPr="008F4F33">
        <w:rPr>
          <w:rStyle w:val="StyleUnderline"/>
        </w:rPr>
        <w:t>tariffs</w:t>
      </w:r>
      <w:r w:rsidRPr="00C01055">
        <w:rPr>
          <w:sz w:val="14"/>
        </w:rPr>
        <w:t xml:space="preserve"> to incautious states </w:t>
      </w:r>
      <w:r w:rsidRPr="008F4F33">
        <w:rPr>
          <w:rStyle w:val="StyleUnderline"/>
        </w:rPr>
        <w:t xml:space="preserve">or through </w:t>
      </w:r>
      <w:r w:rsidRPr="008F4F33">
        <w:rPr>
          <w:rStyle w:val="Emphasis"/>
        </w:rPr>
        <w:t>the mere fact of the threat</w:t>
      </w:r>
      <w:r w:rsidRPr="008F4F33">
        <w:rPr>
          <w:rStyle w:val="StyleUnderline"/>
        </w:rPr>
        <w:t xml:space="preserve"> of imposing them</w:t>
      </w:r>
      <w:r w:rsidRPr="00C01055">
        <w:rPr>
          <w:sz w:val="14"/>
        </w:rPr>
        <w:t xml:space="preserve">, </w:t>
      </w:r>
      <w:r w:rsidRPr="008F4F33">
        <w:rPr>
          <w:rStyle w:val="StyleUnderline"/>
        </w:rPr>
        <w:t xml:space="preserve">resulting in a </w:t>
      </w:r>
      <w:r w:rsidRPr="008F4F33">
        <w:rPr>
          <w:rStyle w:val="Emphasis"/>
        </w:rPr>
        <w:t>barrier for free trade.</w:t>
      </w:r>
      <w:r w:rsidRPr="00C01055">
        <w:rPr>
          <w:sz w:val="14"/>
        </w:rPr>
        <w:t xml:space="preserve"> </w:t>
      </w:r>
      <w:r w:rsidRPr="008F4F33">
        <w:rPr>
          <w:rStyle w:val="StyleUnderline"/>
        </w:rPr>
        <w:t xml:space="preserve">It risks </w:t>
      </w:r>
      <w:r w:rsidRPr="008F4F33">
        <w:rPr>
          <w:rStyle w:val="Emphasis"/>
        </w:rPr>
        <w:t>economic isolation</w:t>
      </w:r>
      <w:r w:rsidRPr="00C01055">
        <w:rPr>
          <w:sz w:val="14"/>
        </w:rPr>
        <w:t xml:space="preserve"> as </w:t>
      </w:r>
      <w:r w:rsidRPr="008F4F33">
        <w:rPr>
          <w:rStyle w:val="StyleUnderline"/>
        </w:rPr>
        <w:t>protectionism</w:t>
      </w:r>
      <w:r w:rsidRPr="00C01055">
        <w:rPr>
          <w:sz w:val="14"/>
        </w:rPr>
        <w:t xml:space="preserve"> regularly </w:t>
      </w:r>
      <w:r w:rsidRPr="008F4F33">
        <w:rPr>
          <w:rStyle w:val="StyleUnderline"/>
        </w:rPr>
        <w:t>leads to</w:t>
      </w:r>
      <w:r w:rsidRPr="00C01055">
        <w:rPr>
          <w:sz w:val="14"/>
        </w:rPr>
        <w:t xml:space="preserve"> </w:t>
      </w:r>
      <w:r w:rsidRPr="008F4F33">
        <w:rPr>
          <w:rStyle w:val="Emphasis"/>
        </w:rPr>
        <w:t>retaliation</w:t>
      </w:r>
      <w:r w:rsidRPr="00C01055">
        <w:rPr>
          <w:sz w:val="14"/>
        </w:rPr>
        <w:t xml:space="preserve"> of its trading partners (OECD, 2010). In addition, </w:t>
      </w:r>
      <w:r w:rsidRPr="008F4F33">
        <w:rPr>
          <w:rStyle w:val="StyleUnderline"/>
        </w:rPr>
        <w:t>Trump</w:t>
      </w:r>
      <w:r w:rsidRPr="00C01055">
        <w:rPr>
          <w:sz w:val="14"/>
        </w:rPr>
        <w:t xml:space="preserve"> wants to declare the US economic independence and follow an ‘America-First’ trade policy (Donaldjtrump.com, date unknown). To begin with, he wants to focus on creating inland jobs, which means production should be inside the US (Donaldjtrump.com, date unknown). In order to achieve this, he </w:t>
      </w:r>
      <w:r w:rsidRPr="008F4F33">
        <w:rPr>
          <w:rStyle w:val="StyleUnderline"/>
        </w:rPr>
        <w:t>wants to</w:t>
      </w:r>
      <w:r w:rsidRPr="00C01055">
        <w:rPr>
          <w:sz w:val="14"/>
        </w:rPr>
        <w:t xml:space="preserve"> renegotiate or </w:t>
      </w:r>
      <w:r w:rsidRPr="008F4F33">
        <w:rPr>
          <w:rStyle w:val="StyleUnderline"/>
        </w:rPr>
        <w:t>withdraw from NAFTA, TPP</w:t>
      </w:r>
      <w:r w:rsidRPr="00C01055">
        <w:rPr>
          <w:sz w:val="14"/>
        </w:rPr>
        <w:t xml:space="preserve">, so to say, </w:t>
      </w:r>
      <w:r w:rsidRPr="008F4F33">
        <w:rPr>
          <w:rStyle w:val="Emphasis"/>
        </w:rPr>
        <w:t>all free trade agreements</w:t>
      </w:r>
      <w:r w:rsidRPr="00C01055">
        <w:rPr>
          <w:sz w:val="14"/>
        </w:rPr>
        <w:t xml:space="preserve"> he finds harmful to the US domestic economy (Needham, 2016 &amp; Politifact.com, 2016b). The same dissatisfaction is found with an institution of US origin, the WTO (the ‘new’ GATT): </w:t>
      </w:r>
      <w:r w:rsidRPr="008F4F33">
        <w:rPr>
          <w:rStyle w:val="StyleUnderline"/>
        </w:rPr>
        <w:t xml:space="preserve">he wants to renegotiate the WTO agreements </w:t>
      </w:r>
      <w:r w:rsidRPr="008F4F33">
        <w:rPr>
          <w:rStyle w:val="Emphasis"/>
        </w:rPr>
        <w:t>in order to be able to impose higher import tariffs</w:t>
      </w:r>
      <w:r w:rsidRPr="00C01055">
        <w:rPr>
          <w:sz w:val="14"/>
        </w:rPr>
        <w:t xml:space="preserve">. </w:t>
      </w:r>
      <w:r w:rsidRPr="008F4F33">
        <w:rPr>
          <w:rStyle w:val="StyleUnderline"/>
        </w:rPr>
        <w:t>His promises</w:t>
      </w:r>
      <w:r w:rsidRPr="00C01055">
        <w:rPr>
          <w:sz w:val="14"/>
        </w:rPr>
        <w:t xml:space="preserve">, however, </w:t>
      </w:r>
      <w:r w:rsidRPr="008F4F33">
        <w:rPr>
          <w:rStyle w:val="Emphasis"/>
        </w:rPr>
        <w:t>violate international trade rules</w:t>
      </w:r>
      <w:r w:rsidRPr="00C01055">
        <w:rPr>
          <w:sz w:val="14"/>
        </w:rPr>
        <w:t xml:space="preserve">; </w:t>
      </w:r>
      <w:r w:rsidRPr="008F4F33">
        <w:rPr>
          <w:rStyle w:val="StyleUnderline"/>
        </w:rPr>
        <w:t xml:space="preserve">his solution would be to simply </w:t>
      </w:r>
      <w:r w:rsidRPr="008F4F33">
        <w:rPr>
          <w:rStyle w:val="Emphasis"/>
        </w:rPr>
        <w:t>leave the WTO</w:t>
      </w:r>
      <w:r w:rsidRPr="00C01055">
        <w:rPr>
          <w:sz w:val="14"/>
        </w:rPr>
        <w:t xml:space="preserve"> (Politifact.com, 2016b). Besides the desire to enhance US economic protectionism, </w:t>
      </w:r>
      <w:r w:rsidRPr="008F4F33">
        <w:rPr>
          <w:rStyle w:val="StyleUnderline"/>
        </w:rPr>
        <w:t>Trump</w:t>
      </w:r>
      <w:r w:rsidRPr="00C01055">
        <w:rPr>
          <w:sz w:val="14"/>
        </w:rPr>
        <w:t xml:space="preserve"> </w:t>
      </w:r>
      <w:r w:rsidRPr="008F4F33">
        <w:rPr>
          <w:rStyle w:val="StyleUnderline"/>
        </w:rPr>
        <w:t>wants to isolate the US through focussing on the domestic economy instead of the world economy</w:t>
      </w:r>
      <w:r w:rsidRPr="00C01055">
        <w:rPr>
          <w:sz w:val="14"/>
        </w:rPr>
        <w:t xml:space="preserve">. In accordance with the former, </w:t>
      </w:r>
      <w:r w:rsidRPr="008F4F33">
        <w:rPr>
          <w:rStyle w:val="StyleUnderline"/>
        </w:rPr>
        <w:t xml:space="preserve">Trump’s view on US interventionism in third states is </w:t>
      </w:r>
      <w:r w:rsidRPr="008F4F33">
        <w:rPr>
          <w:rStyle w:val="Emphasis"/>
        </w:rPr>
        <w:t>clearly one of isolation</w:t>
      </w:r>
      <w:r w:rsidRPr="00C01055">
        <w:rPr>
          <w:sz w:val="14"/>
        </w:rPr>
        <w:t xml:space="preserve">. </w:t>
      </w:r>
      <w:r w:rsidRPr="008F4F33">
        <w:rPr>
          <w:rStyle w:val="StyleUnderline"/>
        </w:rPr>
        <w:t>His policy pronounces</w:t>
      </w:r>
      <w:r w:rsidRPr="00C01055">
        <w:rPr>
          <w:sz w:val="14"/>
        </w:rPr>
        <w:t xml:space="preserve"> specifically </w:t>
      </w:r>
      <w:r w:rsidRPr="008F4F33">
        <w:rPr>
          <w:rStyle w:val="StyleUnderline"/>
        </w:rPr>
        <w:t>to “End the current strategy of nation-building and regime change”</w:t>
      </w:r>
      <w:r w:rsidRPr="00C01055">
        <w:rPr>
          <w:sz w:val="14"/>
        </w:rPr>
        <w:t xml:space="preserve"> (Donaldjtrump.com, date unknown), </w:t>
      </w:r>
      <w:r w:rsidRPr="008F4F33">
        <w:rPr>
          <w:rStyle w:val="StyleUnderline"/>
        </w:rPr>
        <w:t xml:space="preserve">referring to </w:t>
      </w:r>
      <w:r w:rsidRPr="008F4F33">
        <w:rPr>
          <w:rStyle w:val="Emphasis"/>
        </w:rPr>
        <w:t>closing down interference in third states to promote democratic values and liberal capitalism</w:t>
      </w:r>
      <w:r w:rsidRPr="00C01055">
        <w:rPr>
          <w:sz w:val="14"/>
        </w:rPr>
        <w:t xml:space="preserve">. He states explicitly he doubts if the US has the right to interfere in third states and lecture them since the US has a lot of internal problems concerning civil liberties (The New York Times, 2016). </w:t>
      </w:r>
      <w:r w:rsidRPr="008F4F33">
        <w:rPr>
          <w:rStyle w:val="StyleUnderline"/>
        </w:rPr>
        <w:t>Concerning military interventionism</w:t>
      </w:r>
      <w:r w:rsidRPr="00C01055">
        <w:rPr>
          <w:sz w:val="14"/>
        </w:rPr>
        <w:t xml:space="preserve">, </w:t>
      </w:r>
      <w:r w:rsidRPr="008F4F33">
        <w:rPr>
          <w:rStyle w:val="StyleUnderline"/>
        </w:rPr>
        <w:t xml:space="preserve">Trump wants a better distribution of expenses between its allies of the NATO. </w:t>
      </w:r>
      <w:r w:rsidRPr="008F4F33">
        <w:rPr>
          <w:rStyle w:val="Emphasis"/>
        </w:rPr>
        <w:t>He wants to cut the spending of the US on NATO interventions</w:t>
      </w:r>
      <w:r w:rsidRPr="00C01055">
        <w:rPr>
          <w:sz w:val="14"/>
        </w:rPr>
        <w:t xml:space="preserve"> since the US isn’t the economic great power it once was (Gore, 2016). The NATO should be changed and </w:t>
      </w:r>
      <w:r w:rsidRPr="00C01055">
        <w:rPr>
          <w:rStyle w:val="Emphasis"/>
        </w:rPr>
        <w:t>the leadership role the US always had should be constrained:</w:t>
      </w:r>
      <w:r w:rsidRPr="00C01055">
        <w:rPr>
          <w:sz w:val="14"/>
        </w:rPr>
        <w:t xml:space="preserve"> </w:t>
      </w:r>
      <w:r w:rsidRPr="00C01055">
        <w:rPr>
          <w:rStyle w:val="StyleUnderline"/>
        </w:rPr>
        <w:t>Trump wants all members to pay their</w:t>
      </w:r>
      <w:r>
        <w:rPr>
          <w:rStyle w:val="StyleUnderline"/>
        </w:rPr>
        <w:t xml:space="preserve"> </w:t>
      </w:r>
      <w:r w:rsidRPr="00C01055">
        <w:rPr>
          <w:rStyle w:val="StyleUnderline"/>
        </w:rPr>
        <w:t xml:space="preserve">fair share and, if not, these countries </w:t>
      </w:r>
      <w:r w:rsidRPr="00C01055">
        <w:rPr>
          <w:rStyle w:val="Emphasis"/>
        </w:rPr>
        <w:t>will have to defend themselves</w:t>
      </w:r>
      <w:r w:rsidRPr="00C01055">
        <w:rPr>
          <w:rStyle w:val="StyleUnderline"/>
        </w:rPr>
        <w:t xml:space="preserve">, </w:t>
      </w:r>
      <w:r w:rsidRPr="00C01055">
        <w:rPr>
          <w:sz w:val="14"/>
        </w:rPr>
        <w:t xml:space="preserve">as he argues the NATO isn’t helping the US but mainly defending other states. </w:t>
      </w:r>
      <w:r w:rsidRPr="00C01055">
        <w:rPr>
          <w:rStyle w:val="Emphasis"/>
        </w:rPr>
        <w:t>Trump projects the leadership position of the US after the second World War as costly and</w:t>
      </w:r>
      <w:r>
        <w:rPr>
          <w:rStyle w:val="Emphasis"/>
        </w:rPr>
        <w:t xml:space="preserve"> </w:t>
      </w:r>
      <w:r w:rsidRPr="00C01055">
        <w:rPr>
          <w:rStyle w:val="Emphasis"/>
        </w:rPr>
        <w:t>unuseful for the US</w:t>
      </w:r>
      <w:r w:rsidRPr="00C01055">
        <w:rPr>
          <w:sz w:val="14"/>
        </w:rPr>
        <w:t xml:space="preserve"> (New York Times, 2016). </w:t>
      </w:r>
      <w:r w:rsidRPr="00C01055">
        <w:rPr>
          <w:rStyle w:val="StyleUnderline"/>
        </w:rPr>
        <w:t xml:space="preserve">He argues US military interventionism </w:t>
      </w:r>
      <w:r w:rsidRPr="00C01055">
        <w:rPr>
          <w:rStyle w:val="Emphasis"/>
        </w:rPr>
        <w:t>does not</w:t>
      </w:r>
      <w:r>
        <w:rPr>
          <w:rStyle w:val="Emphasis"/>
        </w:rPr>
        <w:t xml:space="preserve"> g</w:t>
      </w:r>
      <w:r w:rsidRPr="00C01055">
        <w:rPr>
          <w:rStyle w:val="Emphasis"/>
        </w:rPr>
        <w:t>uarantee peace</w:t>
      </w:r>
      <w:r w:rsidRPr="00C01055">
        <w:rPr>
          <w:rStyle w:val="StyleUnderline"/>
        </w:rPr>
        <w:t xml:space="preserve"> and besides that </w:t>
      </w:r>
      <w:r w:rsidRPr="00C01055">
        <w:rPr>
          <w:rStyle w:val="Emphasis"/>
        </w:rPr>
        <w:t>does not help the US.</w:t>
      </w:r>
      <w:r w:rsidRPr="00C01055">
        <w:rPr>
          <w:sz w:val="14"/>
        </w:rPr>
        <w:t xml:space="preserve"> More specifically, in his opinion it is not in solely the US’ interests but it’s a form of mutual interest, requiring mutual investments. However, Trump wants to rebuild the US military and increase its size. His goal is to achieve “peace through strength”, that is, to bring about stability and peace while gaining (military) strength with limited conflict (Donaldjtrump.com, date unknown). The president-elect wants to retreat from the international interventionist course of action and maintain good relationships with all states willing to have them with the US. “It would be wonderful if we had a good relationship with Russia…” (The New York Times, 2016). Summarized, Trump wants to ease tensions all over the world and maintain peaceful relationships with all states without having to interfere elsewhere throughout the world. To conclude, </w:t>
      </w:r>
      <w:r w:rsidRPr="00C01055">
        <w:rPr>
          <w:rStyle w:val="StyleUnderline"/>
        </w:rPr>
        <w:t>Trump’s statements and policy pronouncements on economic protectionism, if</w:t>
      </w:r>
      <w:r>
        <w:rPr>
          <w:rStyle w:val="StyleUnderline"/>
        </w:rPr>
        <w:t xml:space="preserve"> </w:t>
      </w:r>
      <w:r w:rsidRPr="00C01055">
        <w:rPr>
          <w:rStyle w:val="StyleUnderline"/>
        </w:rPr>
        <w:t xml:space="preserve">executed, will lead to economic isolation. </w:t>
      </w:r>
      <w:r w:rsidRPr="00C01055">
        <w:rPr>
          <w:rStyle w:val="Emphasis"/>
        </w:rPr>
        <w:t>The US loses its distinctive neoliberal nature and</w:t>
      </w:r>
      <w:r>
        <w:rPr>
          <w:rStyle w:val="Emphasis"/>
        </w:rPr>
        <w:t xml:space="preserve"> </w:t>
      </w:r>
      <w:r w:rsidRPr="00C01055">
        <w:rPr>
          <w:rStyle w:val="Emphasis"/>
        </w:rPr>
        <w:t>therefore its position as the apostle of neoliberalism</w:t>
      </w:r>
      <w:r w:rsidRPr="00C01055">
        <w:rPr>
          <w:rStyle w:val="StyleUnderline"/>
        </w:rPr>
        <w:t>. The hegemony of neoliberalism doesn’t</w:t>
      </w:r>
      <w:r>
        <w:rPr>
          <w:rStyle w:val="StyleUnderline"/>
        </w:rPr>
        <w:t xml:space="preserve"> </w:t>
      </w:r>
      <w:r w:rsidRPr="00C01055">
        <w:rPr>
          <w:rStyle w:val="StyleUnderline"/>
        </w:rPr>
        <w:t xml:space="preserve">necessarily suffer, however, </w:t>
      </w:r>
      <w:r w:rsidRPr="00C01055">
        <w:rPr>
          <w:rStyle w:val="Emphasis"/>
        </w:rPr>
        <w:t>the position of the US within it is likely to decline</w:t>
      </w:r>
      <w:r w:rsidRPr="00C01055">
        <w:rPr>
          <w:sz w:val="14"/>
        </w:rPr>
        <w:t xml:space="preserve">. The </w:t>
      </w:r>
      <w:r w:rsidRPr="00C01055">
        <w:rPr>
          <w:rStyle w:val="StyleUnderline"/>
        </w:rPr>
        <w:t>economic</w:t>
      </w:r>
      <w:r>
        <w:rPr>
          <w:rStyle w:val="StyleUnderline"/>
        </w:rPr>
        <w:t xml:space="preserve"> </w:t>
      </w:r>
      <w:r w:rsidRPr="00C01055">
        <w:rPr>
          <w:rStyle w:val="StyleUnderline"/>
        </w:rPr>
        <w:t>isolationist measures concerning trade agreements and economic institutions</w:t>
      </w:r>
      <w:r w:rsidRPr="00C01055">
        <w:rPr>
          <w:sz w:val="14"/>
        </w:rPr>
        <w:t xml:space="preserve">, if continued as pronounced, has two possible outcomes: one way, it </w:t>
      </w:r>
      <w:r w:rsidRPr="00C01055">
        <w:rPr>
          <w:rStyle w:val="StyleUnderline"/>
        </w:rPr>
        <w:t>will lead to a further threat to the US hegemonic position as it will lose its influence in the institutionalized economy</w:t>
      </w:r>
      <w:r w:rsidRPr="00C01055">
        <w:rPr>
          <w:sz w:val="14"/>
        </w:rPr>
        <w:t xml:space="preserve">; on the contrary, if the US is able to change the rules of the game, it would display the significant position the US has in the world order. However, either way, this </w:t>
      </w:r>
      <w:r w:rsidRPr="00C01055">
        <w:rPr>
          <w:rStyle w:val="Emphasis"/>
        </w:rPr>
        <w:t>will lead to a loss of legitimacy</w:t>
      </w:r>
      <w:r w:rsidRPr="00C01055">
        <w:rPr>
          <w:sz w:val="14"/>
        </w:rPr>
        <w:t xml:space="preserve"> </w:t>
      </w:r>
      <w:r w:rsidRPr="00C01055">
        <w:rPr>
          <w:rStyle w:val="Emphasis"/>
        </w:rPr>
        <w:t>as the world will recognise the US does this in its own interest</w:t>
      </w:r>
      <w:r w:rsidRPr="00C01055">
        <w:rPr>
          <w:sz w:val="14"/>
        </w:rPr>
        <w:t xml:space="preserve">. Besides the economic factors, Trump wants to end the interventionist policies and create a more equal distribution of expenses concerning military action. </w:t>
      </w:r>
      <w:r w:rsidRPr="00C01055">
        <w:rPr>
          <w:rStyle w:val="StyleUnderline"/>
        </w:rPr>
        <w:t>The US will no longer protect other states if they don’t contribute to the protection of the world themselves. This</w:t>
      </w:r>
      <w:r w:rsidRPr="00C01055">
        <w:rPr>
          <w:sz w:val="14"/>
        </w:rPr>
        <w:t xml:space="preserve"> doesn’t necessarily lead to a decline of its material and military hegemony; however, it </w:t>
      </w:r>
      <w:r w:rsidRPr="00C01055">
        <w:rPr>
          <w:rStyle w:val="Emphasis"/>
        </w:rPr>
        <w:t>encourages other states to enhance their military capabilities, resulting in stronger positions</w:t>
      </w:r>
      <w:r w:rsidRPr="00C01055">
        <w:rPr>
          <w:sz w:val="14"/>
        </w:rPr>
        <w:t xml:space="preserve">. On the other hand, a change to more diplomacy and less interventionism could lead to further Russian and Chinese expansionist actions, as they go along with the military strengthening the US and its allies initiate their militaries will reinforce their dominant position in their regions. Stronger positions of China and Russia will create a new balance of power in the world. </w:t>
      </w:r>
      <w:r w:rsidRPr="00C01055">
        <w:rPr>
          <w:rStyle w:val="Emphasis"/>
        </w:rPr>
        <w:t xml:space="preserve">Taking into account the drawback of US interventionist policies, this will result in less hegemonic influence of the US and a decline of its material hegemony. </w:t>
      </w:r>
    </w:p>
    <w:p w:rsidR="004B71DB" w:rsidRDefault="004B71DB" w:rsidP="004B71DB"/>
    <w:p w:rsidR="004B71DB" w:rsidRDefault="004B71DB" w:rsidP="004B71DB">
      <w:pPr>
        <w:pStyle w:val="Heading4"/>
      </w:pPr>
      <w:r>
        <w:t>Hegemony is dead and the aff cant revive it – credibility is a precondition to effectiveness – trump and empirical failures have rendered American leadership obsolete in the eyes of its allies</w:t>
      </w:r>
    </w:p>
    <w:p w:rsidR="004B71DB" w:rsidRPr="00DD0915" w:rsidRDefault="004B71DB" w:rsidP="004B71DB">
      <w:pPr>
        <w:rPr>
          <w:szCs w:val="16"/>
        </w:rPr>
      </w:pPr>
      <w:r w:rsidRPr="00DD0915">
        <w:rPr>
          <w:b/>
          <w:sz w:val="26"/>
          <w:szCs w:val="26"/>
        </w:rPr>
        <w:t>Lachman 17</w:t>
      </w:r>
      <w:r w:rsidRPr="00DD0915">
        <w:rPr>
          <w:szCs w:val="16"/>
        </w:rPr>
        <w:t xml:space="preserve"> – Richard Lachman is the lead professor of the sociolog</w:t>
      </w:r>
      <w:r w:rsidRPr="00DD0915">
        <w:rPr>
          <w:rFonts w:ascii="Helvetica" w:hAnsi="Helvetica"/>
          <w:color w:val="333333"/>
          <w:szCs w:val="16"/>
          <w:shd w:val="clear" w:color="auto" w:fill="FFFFFF"/>
        </w:rPr>
        <w:t>y department a</w:t>
      </w:r>
      <w:r>
        <w:rPr>
          <w:rFonts w:ascii="Helvetica" w:hAnsi="Helvetica"/>
          <w:color w:val="333333"/>
          <w:szCs w:val="16"/>
          <w:shd w:val="clear" w:color="auto" w:fill="FFFFFF"/>
        </w:rPr>
        <w:t xml:space="preserve">t Albany University in New York, “THE DAY AMERICAN HEGEMONY DIED,” Valdai Club, 11/8/16, </w:t>
      </w:r>
      <w:r w:rsidRPr="00090B87">
        <w:rPr>
          <w:rFonts w:ascii="Helvetica" w:hAnsi="Helvetica"/>
          <w:color w:val="333333"/>
          <w:szCs w:val="16"/>
          <w:shd w:val="clear" w:color="auto" w:fill="FFFFFF"/>
        </w:rPr>
        <w:t>http://valdaiclub.com/a/highlights/the-day-american-hegemony-died/</w:t>
      </w:r>
    </w:p>
    <w:p w:rsidR="004B71DB" w:rsidRDefault="004B71DB" w:rsidP="004B71DB">
      <w:pPr>
        <w:rPr>
          <w:u w:val="single"/>
        </w:rPr>
      </w:pPr>
      <w:r w:rsidRPr="007B57D8">
        <w:rPr>
          <w:highlight w:val="cyan"/>
          <w:u w:val="single"/>
        </w:rPr>
        <w:t>The U</w:t>
      </w:r>
      <w:r w:rsidRPr="007B57D8">
        <w:rPr>
          <w:u w:val="single"/>
        </w:rPr>
        <w:t xml:space="preserve">nited </w:t>
      </w:r>
      <w:r w:rsidRPr="007B57D8">
        <w:rPr>
          <w:highlight w:val="cyan"/>
          <w:u w:val="single"/>
        </w:rPr>
        <w:t>S</w:t>
      </w:r>
      <w:r w:rsidRPr="007B57D8">
        <w:rPr>
          <w:u w:val="single"/>
        </w:rPr>
        <w:t xml:space="preserve">tates </w:t>
      </w:r>
      <w:r w:rsidRPr="007B57D8">
        <w:rPr>
          <w:highlight w:val="cyan"/>
          <w:u w:val="single"/>
        </w:rPr>
        <w:t xml:space="preserve">was </w:t>
      </w:r>
      <w:r w:rsidRPr="007B57D8">
        <w:rPr>
          <w:u w:val="single"/>
        </w:rPr>
        <w:t xml:space="preserve">the </w:t>
      </w:r>
      <w:r w:rsidRPr="007B57D8">
        <w:rPr>
          <w:highlight w:val="cyan"/>
          <w:u w:val="single"/>
        </w:rPr>
        <w:t>dominant</w:t>
      </w:r>
      <w:r w:rsidRPr="007B57D8">
        <w:rPr>
          <w:u w:val="single"/>
        </w:rPr>
        <w:t xml:space="preserve"> world power </w:t>
      </w:r>
      <w:r w:rsidRPr="007B57D8">
        <w:rPr>
          <w:highlight w:val="cyan"/>
          <w:u w:val="single"/>
        </w:rPr>
        <w:t>for seventy years</w:t>
      </w:r>
      <w:r w:rsidRPr="007B57D8">
        <w:rPr>
          <w:u w:val="single"/>
        </w:rPr>
        <w:t xml:space="preserve"> after the end of World War II</w:t>
      </w:r>
      <w:r w:rsidRPr="007B57D8">
        <w:rPr>
          <w:highlight w:val="cyan"/>
          <w:u w:val="single"/>
        </w:rPr>
        <w:t>. Its power rested on</w:t>
      </w:r>
      <w:r w:rsidRPr="007B57D8">
        <w:rPr>
          <w:u w:val="single"/>
        </w:rPr>
        <w:t xml:space="preserve"> </w:t>
      </w:r>
      <w:r w:rsidRPr="007B57D8">
        <w:rPr>
          <w:highlight w:val="cyan"/>
          <w:u w:val="single"/>
        </w:rPr>
        <w:t>tech</w:t>
      </w:r>
      <w:r w:rsidRPr="007B57D8">
        <w:rPr>
          <w:u w:val="single"/>
        </w:rPr>
        <w:t xml:space="preserve">nological </w:t>
      </w:r>
      <w:r w:rsidRPr="007B57D8">
        <w:rPr>
          <w:highlight w:val="cyan"/>
          <w:u w:val="single"/>
        </w:rPr>
        <w:t>and econ</w:t>
      </w:r>
      <w:r w:rsidRPr="007B57D8">
        <w:rPr>
          <w:u w:val="single"/>
        </w:rPr>
        <w:t xml:space="preserve">omic </w:t>
      </w:r>
      <w:r w:rsidRPr="007B57D8">
        <w:rPr>
          <w:highlight w:val="cyan"/>
          <w:u w:val="single"/>
        </w:rPr>
        <w:t>leadership, a military edge</w:t>
      </w:r>
      <w:r w:rsidRPr="007B57D8">
        <w:rPr>
          <w:u w:val="single"/>
        </w:rPr>
        <w:t xml:space="preserve"> that since the end of the Soviet Union is unprecedented in world history</w:t>
      </w:r>
      <w:r w:rsidRPr="007B57D8">
        <w:rPr>
          <w:highlight w:val="cyan"/>
          <w:u w:val="single"/>
        </w:rPr>
        <w:t>, and a network of allies</w:t>
      </w:r>
      <w:r w:rsidRPr="007B57D8">
        <w:rPr>
          <w:u w:val="single"/>
        </w:rPr>
        <w:t xml:space="preserve"> that extends throughout the world. </w:t>
      </w:r>
      <w:r w:rsidRPr="007B57D8">
        <w:rPr>
          <w:highlight w:val="cyan"/>
          <w:u w:val="single"/>
        </w:rPr>
        <w:t>We</w:t>
      </w:r>
      <w:r w:rsidRPr="007B57D8">
        <w:rPr>
          <w:u w:val="single"/>
        </w:rPr>
        <w:t xml:space="preserve"> can </w:t>
      </w:r>
      <w:r w:rsidRPr="007B57D8">
        <w:rPr>
          <w:highlight w:val="cyan"/>
          <w:u w:val="single"/>
        </w:rPr>
        <w:t>call American power</w:t>
      </w:r>
      <w:r w:rsidRPr="007B57D8">
        <w:rPr>
          <w:u w:val="single"/>
        </w:rPr>
        <w:t xml:space="preserve"> </w:t>
      </w:r>
      <w:r w:rsidRPr="007B57D8">
        <w:rPr>
          <w:highlight w:val="cyan"/>
          <w:u w:val="single"/>
        </w:rPr>
        <w:t>hegemonic because</w:t>
      </w:r>
      <w:r w:rsidRPr="007B57D8">
        <w:rPr>
          <w:u w:val="single"/>
        </w:rPr>
        <w:t xml:space="preserve"> its </w:t>
      </w:r>
      <w:r w:rsidRPr="007B57D8">
        <w:rPr>
          <w:highlight w:val="cyan"/>
          <w:u w:val="single"/>
        </w:rPr>
        <w:t>allies and even</w:t>
      </w:r>
      <w:r w:rsidRPr="007B57D8">
        <w:rPr>
          <w:u w:val="single"/>
        </w:rPr>
        <w:t xml:space="preserve"> many of the </w:t>
      </w:r>
      <w:r w:rsidRPr="007B57D8">
        <w:rPr>
          <w:highlight w:val="cyan"/>
          <w:u w:val="single"/>
        </w:rPr>
        <w:t>countries it</w:t>
      </w:r>
      <w:r w:rsidRPr="007B57D8">
        <w:rPr>
          <w:u w:val="single"/>
        </w:rPr>
        <w:t xml:space="preserve"> intimidated and </w:t>
      </w:r>
      <w:r w:rsidRPr="007B57D8">
        <w:rPr>
          <w:highlight w:val="cyan"/>
          <w:u w:val="single"/>
        </w:rPr>
        <w:t>dominated accepted the global principles the US championed</w:t>
      </w:r>
      <w:r w:rsidRPr="007B57D8">
        <w:rPr>
          <w:u w:val="single"/>
        </w:rPr>
        <w:t>: (1) never-ending efforts to remove barriers to the flow of capital around the world, (2) decolonization and respect for the borders, though not always for the elected governments or dictators, of sacrosanct national territories, and (3) freedom of navigation on seas and in air space, the collective commons that would be guarded by US military might.</w:t>
      </w:r>
      <w:r w:rsidRPr="007B57D8">
        <w:rPr>
          <w:sz w:val="14"/>
        </w:rPr>
        <w:t xml:space="preserve"> American efforts to prevent or undermine alliances that were not led by the US finally achieved success in 1989 with the fall of the Soviet Union and the unraveling of the Warsaw Pact. </w:t>
      </w:r>
      <w:r w:rsidRPr="007B57D8">
        <w:rPr>
          <w:highlight w:val="cyan"/>
          <w:u w:val="single"/>
        </w:rPr>
        <w:t>America’s</w:t>
      </w:r>
      <w:r w:rsidRPr="007B57D8">
        <w:rPr>
          <w:u w:val="single"/>
        </w:rPr>
        <w:t xml:space="preserve"> capacity to assert </w:t>
      </w:r>
      <w:r w:rsidRPr="007B57D8">
        <w:rPr>
          <w:highlight w:val="cyan"/>
          <w:u w:val="single"/>
        </w:rPr>
        <w:t>leadership has weakened</w:t>
      </w:r>
      <w:r w:rsidRPr="007B57D8">
        <w:rPr>
          <w:u w:val="single"/>
        </w:rPr>
        <w:t xml:space="preserve"> in a number of spheres in recent decades </w:t>
      </w:r>
      <w:r w:rsidRPr="007B57D8">
        <w:rPr>
          <w:highlight w:val="cyan"/>
          <w:u w:val="single"/>
        </w:rPr>
        <w:t>despite the absence of significant enemies.</w:t>
      </w:r>
      <w:r w:rsidRPr="007B57D8">
        <w:rPr>
          <w:sz w:val="14"/>
          <w:highlight w:val="cyan"/>
        </w:rPr>
        <w:t xml:space="preserve"> </w:t>
      </w:r>
      <w:r w:rsidRPr="007B57D8">
        <w:rPr>
          <w:highlight w:val="cyan"/>
          <w:u w:val="single"/>
        </w:rPr>
        <w:t>Despite its</w:t>
      </w:r>
      <w:r w:rsidRPr="007B57D8">
        <w:rPr>
          <w:u w:val="single"/>
        </w:rPr>
        <w:t xml:space="preserve"> overwhelming </w:t>
      </w:r>
      <w:r w:rsidRPr="007B57D8">
        <w:rPr>
          <w:highlight w:val="cyan"/>
          <w:u w:val="single"/>
        </w:rPr>
        <w:t>military advantage</w:t>
      </w:r>
      <w:r w:rsidRPr="007B57D8">
        <w:rPr>
          <w:u w:val="single"/>
        </w:rPr>
        <w:t xml:space="preserve">, </w:t>
      </w:r>
      <w:r w:rsidRPr="007B57D8">
        <w:rPr>
          <w:highlight w:val="cyan"/>
          <w:u w:val="single"/>
        </w:rPr>
        <w:t>the US was defeated in Vietnam and Iraq</w:t>
      </w:r>
      <w:r w:rsidRPr="007B57D8">
        <w:rPr>
          <w:u w:val="single"/>
        </w:rPr>
        <w:t>.</w:t>
      </w:r>
      <w:r w:rsidRPr="007B57D8">
        <w:rPr>
          <w:sz w:val="14"/>
        </w:rPr>
        <w:t xml:space="preserve"> </w:t>
      </w:r>
      <w:r w:rsidRPr="007B57D8">
        <w:rPr>
          <w:u w:val="single"/>
        </w:rPr>
        <w:t>American military power is mainly destructive. It can bomb other countries but recent disasters in Afghanistan and Libya demonstrate that the US is unable to use its military to impose the governments it wants in other nations.</w:t>
      </w:r>
      <w:r w:rsidRPr="007B57D8">
        <w:rPr>
          <w:sz w:val="14"/>
        </w:rPr>
        <w:t xml:space="preserve"> </w:t>
      </w:r>
      <w:r w:rsidRPr="007B57D8">
        <w:rPr>
          <w:highlight w:val="cyan"/>
          <w:u w:val="single"/>
        </w:rPr>
        <w:t>The US military</w:t>
      </w:r>
      <w:r w:rsidRPr="007B57D8">
        <w:rPr>
          <w:u w:val="single"/>
        </w:rPr>
        <w:t xml:space="preserve">, the American </w:t>
      </w:r>
      <w:r w:rsidRPr="007B57D8">
        <w:rPr>
          <w:highlight w:val="cyan"/>
          <w:u w:val="single"/>
        </w:rPr>
        <w:t>policymakers and diplomats</w:t>
      </w:r>
      <w:r w:rsidRPr="007B57D8">
        <w:rPr>
          <w:u w:val="single"/>
        </w:rPr>
        <w:t xml:space="preserve"> who operate under the Defense Department’s umbrella, </w:t>
      </w:r>
      <w:r w:rsidRPr="007B57D8">
        <w:rPr>
          <w:highlight w:val="cyan"/>
          <w:u w:val="single"/>
        </w:rPr>
        <w:t>are</w:t>
      </w:r>
      <w:r w:rsidRPr="007B57D8">
        <w:rPr>
          <w:u w:val="single"/>
        </w:rPr>
        <w:t xml:space="preserve"> increasingly </w:t>
      </w:r>
      <w:r w:rsidRPr="007B57D8">
        <w:rPr>
          <w:highlight w:val="cyan"/>
          <w:u w:val="single"/>
        </w:rPr>
        <w:t>reduced to ad hoc tactics in lieu of</w:t>
      </w:r>
      <w:r w:rsidRPr="007B57D8">
        <w:rPr>
          <w:u w:val="single"/>
        </w:rPr>
        <w:t xml:space="preserve"> devising </w:t>
      </w:r>
      <w:r w:rsidRPr="007B57D8">
        <w:rPr>
          <w:highlight w:val="cyan"/>
          <w:u w:val="single"/>
        </w:rPr>
        <w:t>a</w:t>
      </w:r>
      <w:r w:rsidRPr="007B57D8">
        <w:rPr>
          <w:u w:val="single"/>
        </w:rPr>
        <w:t xml:space="preserve"> new </w:t>
      </w:r>
      <w:r w:rsidRPr="007B57D8">
        <w:rPr>
          <w:highlight w:val="cyan"/>
          <w:u w:val="single"/>
        </w:rPr>
        <w:t>strategy</w:t>
      </w:r>
      <w:r w:rsidRPr="007B57D8">
        <w:rPr>
          <w:u w:val="single"/>
        </w:rPr>
        <w:t xml:space="preserve"> </w:t>
      </w:r>
      <w:r w:rsidRPr="007B57D8">
        <w:rPr>
          <w:highlight w:val="cyan"/>
          <w:u w:val="single"/>
        </w:rPr>
        <w:t>that would acknowledge</w:t>
      </w:r>
      <w:r w:rsidRPr="007B57D8">
        <w:rPr>
          <w:u w:val="single"/>
        </w:rPr>
        <w:t xml:space="preserve"> the </w:t>
      </w:r>
      <w:r w:rsidRPr="007B57D8">
        <w:rPr>
          <w:highlight w:val="cyan"/>
          <w:u w:val="single"/>
        </w:rPr>
        <w:t>limits of American</w:t>
      </w:r>
      <w:r w:rsidRPr="007B57D8">
        <w:rPr>
          <w:u w:val="single"/>
        </w:rPr>
        <w:t xml:space="preserve"> military </w:t>
      </w:r>
      <w:r w:rsidRPr="007B57D8">
        <w:rPr>
          <w:highlight w:val="cyan"/>
          <w:u w:val="single"/>
        </w:rPr>
        <w:t>power</w:t>
      </w:r>
      <w:r w:rsidRPr="007B57D8">
        <w:rPr>
          <w:u w:val="single"/>
        </w:rPr>
        <w:t>.</w:t>
      </w:r>
      <w:r w:rsidRPr="007B57D8">
        <w:rPr>
          <w:sz w:val="14"/>
        </w:rPr>
        <w:t xml:space="preserve"> </w:t>
      </w:r>
      <w:r w:rsidRPr="007B57D8">
        <w:rPr>
          <w:u w:val="single"/>
        </w:rPr>
        <w:t xml:space="preserve">Threats are issued or implied. Protection from real and imagined enemies (increasingly that means China for Asians, and Russia for Eastern Europeans) is offered, even as neither the givers nor the receivers of those assurances have any feasible plan for how, if American bluster and bluffs are insufficient, such protection can be delivered without ending in catastrophic war. US economic power has been in decline since the 1970s. Its technological leadership now is confined largely to software. Manufacture is increasingly done elsewhere in the world or depends on chains of production that span multiple countries. </w:t>
      </w:r>
      <w:r w:rsidRPr="007B57D8">
        <w:rPr>
          <w:sz w:val="14"/>
        </w:rPr>
        <w:t xml:space="preserve">American wealth comes from its ability to draw in, and speculate with, surplus capital from around the world. </w:t>
      </w:r>
      <w:r w:rsidRPr="007B57D8">
        <w:rPr>
          <w:highlight w:val="cyan"/>
          <w:u w:val="single"/>
        </w:rPr>
        <w:t>As with military might, the American advantage is based on perception.</w:t>
      </w:r>
      <w:r w:rsidRPr="007B57D8">
        <w:rPr>
          <w:sz w:val="14"/>
        </w:rPr>
        <w:t xml:space="preserve"> As long as the dollar is seen as the most stable currency and US government bonds as absolutely safe, money from other countries will continue to flow to the US. The US is in competition for financial capital with tax havens, most of which are located in British overseas or crown territories. Such havens are merely legal fictions. Wealth is not buried in vaults under the Cayman Islands. Rather, money deposited there is immediately re-deposited in accounts in real banks with real assets in the US or Britain. As long as the US has the largest economy, is the largest source of safe government debt, and has strong legal protections, it will be the main site for the long-term investment of such money. </w:t>
      </w:r>
      <w:r w:rsidRPr="007B57D8">
        <w:rPr>
          <w:u w:val="single"/>
        </w:rPr>
        <w:t>Trump’s election has called into question the assumptions that sustain America’s system of alliances and its safety as a place to invest money. While it is too early to know how erratic or bizarre Trump’s policies will be, the nature of his cabinet appointments and early Executive Orders indicate that he will seek to reopen trade agreements (he already has withdrawn the US from the Trans-Pacific Partnership), undo regulation of financial firms, and rearrange long-standing alliances in Europe, Asia and Latin America. His plans for tax cuts and increased military spending, like Reagan’s, will not be offset by domestic budget cuts and therefore will cause dramatic increases in the budget deficit.</w:t>
      </w:r>
      <w:r w:rsidRPr="007B57D8">
        <w:rPr>
          <w:sz w:val="14"/>
        </w:rPr>
        <w:t xml:space="preserve"> The current Republican Congress will not follow the examples of the Congresses of the 1980s, which followed the Reagan tax cuts with later tax increases that reduced deficits in part. The Trump deficits will widen until there is a financial crisis or until another Democratic Administration comes to power and, like Obama and Clinton, cleans up the messes left by Republican </w:t>
      </w:r>
      <w:r w:rsidRPr="007B57D8">
        <w:rPr>
          <w:u w:val="single"/>
        </w:rPr>
        <w:t xml:space="preserve">governments that disingenuously claim concern about the debt that will be “left to our children.” </w:t>
      </w:r>
      <w:r w:rsidRPr="007B57D8">
        <w:rPr>
          <w:highlight w:val="cyan"/>
          <w:u w:val="single"/>
        </w:rPr>
        <w:t>How will governments</w:t>
      </w:r>
      <w:r w:rsidRPr="007B57D8">
        <w:rPr>
          <w:u w:val="single"/>
        </w:rPr>
        <w:t xml:space="preserve"> and investors around the world </w:t>
      </w:r>
      <w:r w:rsidRPr="007B57D8">
        <w:rPr>
          <w:highlight w:val="cyan"/>
          <w:u w:val="single"/>
        </w:rPr>
        <w:t>react to</w:t>
      </w:r>
      <w:r w:rsidRPr="007B57D8">
        <w:rPr>
          <w:u w:val="single"/>
        </w:rPr>
        <w:t xml:space="preserve"> the </w:t>
      </w:r>
      <w:r w:rsidRPr="007B57D8">
        <w:rPr>
          <w:highlight w:val="cyan"/>
          <w:u w:val="single"/>
        </w:rPr>
        <w:t>Trump</w:t>
      </w:r>
      <w:r w:rsidRPr="007B57D8">
        <w:rPr>
          <w:u w:val="single"/>
        </w:rPr>
        <w:t xml:space="preserve"> Administration</w:t>
      </w:r>
      <w:r w:rsidRPr="007B57D8">
        <w:rPr>
          <w:highlight w:val="cyan"/>
          <w:u w:val="single"/>
        </w:rPr>
        <w:t>?</w:t>
      </w:r>
      <w:r w:rsidRPr="007B57D8">
        <w:rPr>
          <w:u w:val="single"/>
        </w:rPr>
        <w:t xml:space="preserve"> They will seek to protect themselves from disorder. </w:t>
      </w:r>
      <w:r w:rsidRPr="007B57D8">
        <w:rPr>
          <w:highlight w:val="cyan"/>
          <w:u w:val="single"/>
        </w:rPr>
        <w:t>They will organize</w:t>
      </w:r>
      <w:r w:rsidRPr="007B57D8">
        <w:rPr>
          <w:u w:val="single"/>
        </w:rPr>
        <w:t xml:space="preserve"> themselves </w:t>
      </w:r>
      <w:r w:rsidRPr="007B57D8">
        <w:rPr>
          <w:highlight w:val="cyan"/>
          <w:u w:val="single"/>
        </w:rPr>
        <w:t>into regional blocs that</w:t>
      </w:r>
      <w:r w:rsidRPr="007B57D8">
        <w:rPr>
          <w:u w:val="single"/>
        </w:rPr>
        <w:t xml:space="preserve"> will </w:t>
      </w:r>
      <w:r w:rsidRPr="007B57D8">
        <w:rPr>
          <w:highlight w:val="cyan"/>
          <w:u w:val="single"/>
        </w:rPr>
        <w:t>strengthen mutual defense treaties and create</w:t>
      </w:r>
      <w:r w:rsidRPr="007B57D8">
        <w:rPr>
          <w:u w:val="single"/>
        </w:rPr>
        <w:t xml:space="preserve"> free </w:t>
      </w:r>
      <w:r w:rsidRPr="007B57D8">
        <w:rPr>
          <w:highlight w:val="cyan"/>
          <w:u w:val="single"/>
        </w:rPr>
        <w:t>trade zones. Such decisions will</w:t>
      </w:r>
      <w:r w:rsidRPr="007B57D8">
        <w:rPr>
          <w:u w:val="single"/>
        </w:rPr>
        <w:t xml:space="preserve">, at least in part, </w:t>
      </w:r>
      <w:r w:rsidRPr="007B57D8">
        <w:rPr>
          <w:highlight w:val="cyan"/>
          <w:u w:val="single"/>
        </w:rPr>
        <w:t>insulate their economies and territories</w:t>
      </w:r>
      <w:r w:rsidRPr="007B57D8">
        <w:rPr>
          <w:u w:val="single"/>
        </w:rPr>
        <w:t xml:space="preserve"> </w:t>
      </w:r>
      <w:r w:rsidRPr="007B57D8">
        <w:rPr>
          <w:highlight w:val="cyan"/>
          <w:u w:val="single"/>
        </w:rPr>
        <w:t>from</w:t>
      </w:r>
      <w:r w:rsidRPr="007B57D8">
        <w:rPr>
          <w:u w:val="single"/>
        </w:rPr>
        <w:t xml:space="preserve"> erratic and dangerous </w:t>
      </w:r>
      <w:r w:rsidRPr="007B57D8">
        <w:rPr>
          <w:highlight w:val="cyan"/>
          <w:u w:val="single"/>
        </w:rPr>
        <w:t>America</w:t>
      </w:r>
      <w:r w:rsidRPr="007B57D8">
        <w:rPr>
          <w:u w:val="single"/>
        </w:rPr>
        <w:t>n policies.</w:t>
      </w:r>
      <w:r w:rsidRPr="007B57D8">
        <w:rPr>
          <w:sz w:val="14"/>
        </w:rPr>
        <w:t xml:space="preserve"> This will strengthen regional powers that have the ability to offer military protection and that have economies strong enough to absorb goods and provide stable currencies. Few countries can offer both, and no country or even set of countries can import as many goods as the US, which for decades has been the ‘consumer of last resort.’ In any case, </w:t>
      </w:r>
      <w:r w:rsidRPr="007B57D8">
        <w:rPr>
          <w:u w:val="single"/>
        </w:rPr>
        <w:t xml:space="preserve">Trump will have only limited ability to reduce US imports. Rather, </w:t>
      </w:r>
      <w:r w:rsidRPr="007B57D8">
        <w:rPr>
          <w:highlight w:val="cyan"/>
          <w:u w:val="single"/>
        </w:rPr>
        <w:t>countries will work to build alternate markets</w:t>
      </w:r>
      <w:r w:rsidRPr="007B57D8">
        <w:rPr>
          <w:u w:val="single"/>
        </w:rPr>
        <w:t xml:space="preserve"> and will try to adjust from export-oriented economic growth to strategies designed to boost domestic consumption.</w:t>
      </w:r>
      <w:r w:rsidRPr="007B57D8">
        <w:rPr>
          <w:sz w:val="14"/>
        </w:rPr>
        <w:t xml:space="preserve"> While these adjustments will take decades to fully accomplish, almost immediately </w:t>
      </w:r>
      <w:r w:rsidRPr="007B57D8">
        <w:rPr>
          <w:highlight w:val="cyan"/>
          <w:u w:val="single"/>
        </w:rPr>
        <w:t>the US’s ability to direct the global economy will be lost</w:t>
      </w:r>
      <w:r w:rsidRPr="007B57D8">
        <w:rPr>
          <w:u w:val="single"/>
        </w:rPr>
        <w:t>.</w:t>
      </w:r>
      <w:r w:rsidRPr="007B57D8">
        <w:rPr>
          <w:sz w:val="14"/>
        </w:rPr>
        <w:t xml:space="preserve"> It no longer will shape global trade agreements or rule the IMF and WTO. As confidence that the US can sustain global demand or maintain a stable dollar is lost investors will hedge their bets, placing their capital in more countries and denominated in various currencies, none of which will be the world reserve currency. Geop</w:t>
      </w:r>
      <w:r w:rsidRPr="007B57D8">
        <w:rPr>
          <w:u w:val="single"/>
        </w:rPr>
        <w:t xml:space="preserve">olitically, </w:t>
      </w:r>
      <w:r w:rsidRPr="007B57D8">
        <w:rPr>
          <w:highlight w:val="cyan"/>
          <w:u w:val="single"/>
        </w:rPr>
        <w:t>countries will cease to plan on the basis of American military protection</w:t>
      </w:r>
      <w:r w:rsidRPr="007B57D8">
        <w:rPr>
          <w:u w:val="single"/>
        </w:rPr>
        <w:t xml:space="preserve">. </w:t>
      </w:r>
      <w:r w:rsidRPr="007B57D8">
        <w:rPr>
          <w:sz w:val="14"/>
        </w:rPr>
        <w:t xml:space="preserve">Regional blocs will gain increasing control over the air and sea spaces that surround them, albeit usually with the leadership of a power that is unlikely to follow the US path of seeking to expand control in their area to the entire globe. Someday, a more stable, rational, and internationally minded president will take office in the US. However, the world will know that if Americans elected a Trump once they could in the future elect another bizarre president. </w:t>
      </w:r>
      <w:r w:rsidRPr="007B57D8">
        <w:rPr>
          <w:u w:val="single"/>
        </w:rPr>
        <w:t xml:space="preserve">Confidence in the rationality and restraint of American voters now is lost forever, and that basis of </w:t>
      </w:r>
      <w:r w:rsidRPr="007B57D8">
        <w:rPr>
          <w:highlight w:val="cyan"/>
          <w:u w:val="single"/>
        </w:rPr>
        <w:t>American hegemony never will be recovered.</w:t>
      </w:r>
      <w:r w:rsidRPr="007B57D8">
        <w:rPr>
          <w:u w:val="single"/>
        </w:rPr>
        <w:t xml:space="preserve"> </w:t>
      </w:r>
    </w:p>
    <w:p w:rsidR="004B71DB" w:rsidRPr="00E443A9" w:rsidRDefault="004B71DB" w:rsidP="004B71DB">
      <w:pPr>
        <w:pStyle w:val="Heading4"/>
      </w:pPr>
      <w:r>
        <w:t xml:space="preserve">Even if heg is good in the abstract – trump makes it </w:t>
      </w:r>
      <w:r w:rsidRPr="00E443A9">
        <w:rPr>
          <w:u w:val="single"/>
        </w:rPr>
        <w:t xml:space="preserve">ineffective </w:t>
      </w:r>
    </w:p>
    <w:p w:rsidR="004B71DB" w:rsidRDefault="004B71DB" w:rsidP="004B71DB">
      <w:pPr>
        <w:rPr>
          <w:rStyle w:val="StyleUnderline"/>
          <w:u w:val="none"/>
        </w:rPr>
      </w:pPr>
      <w:r w:rsidRPr="00880B5D">
        <w:rPr>
          <w:rFonts w:eastAsiaTheme="majorEastAsia" w:cstheme="majorBidi"/>
          <w:b/>
          <w:iCs/>
          <w:sz w:val="26"/>
        </w:rPr>
        <w:t>Macgregor 6/19</w:t>
      </w:r>
      <w:r>
        <w:rPr>
          <w:rStyle w:val="StyleUnderline"/>
          <w:u w:val="none"/>
        </w:rPr>
        <w:t xml:space="preserve"> (Col. (ret) Douglas Macgregor, U.S. Army, is a decorated combat veteran, a PhD and the author of five books. His most recent book is Margin of Victory: Five Battles that Changed the Face of Modern War (Naval Institute Press, 2016)., </w:t>
      </w:r>
      <w:r w:rsidRPr="002A7A2A">
        <w:rPr>
          <w:rStyle w:val="StyleUnderline"/>
          <w:u w:val="none"/>
        </w:rPr>
        <w:t>June 19</w:t>
      </w:r>
      <w:r w:rsidRPr="002A7A2A">
        <w:rPr>
          <w:rStyle w:val="StyleUnderline"/>
          <w:u w:val="none"/>
          <w:vertAlign w:val="superscript"/>
        </w:rPr>
        <w:t>th</w:t>
      </w:r>
      <w:r w:rsidRPr="002A7A2A">
        <w:rPr>
          <w:rStyle w:val="StyleUnderline"/>
          <w:u w:val="none"/>
        </w:rPr>
        <w:t xml:space="preserve">, 2017, “What Happened to 'America First'?”, </w:t>
      </w:r>
      <w:hyperlink r:id="rId151" w:history="1">
        <w:r w:rsidRPr="002A7A2A">
          <w:rPr>
            <w:rStyle w:val="Hyperlink"/>
          </w:rPr>
          <w:t>http://nationalinterest.org/feature/what-happened-america-first-21379</w:t>
        </w:r>
      </w:hyperlink>
      <w:r w:rsidRPr="002A7A2A">
        <w:rPr>
          <w:rStyle w:val="StyleUnderline"/>
          <w:u w:val="none"/>
        </w:rPr>
        <w:t xml:space="preserve">, nassal) </w:t>
      </w:r>
    </w:p>
    <w:p w:rsidR="004B71DB" w:rsidRDefault="004B71DB" w:rsidP="004B71DB">
      <w:r w:rsidRPr="0075295F">
        <w:rPr>
          <w:rStyle w:val="StyleUnderline"/>
          <w:sz w:val="16"/>
          <w:u w:val="none"/>
        </w:rPr>
        <w:t xml:space="preserve">Millions of Americans voted for Donald </w:t>
      </w:r>
      <w:r w:rsidRPr="009246E9">
        <w:rPr>
          <w:rStyle w:val="StyleUnderline"/>
        </w:rPr>
        <w:t xml:space="preserve">Trump </w:t>
      </w:r>
      <w:r w:rsidRPr="0075295F">
        <w:rPr>
          <w:rStyle w:val="StyleUnderline"/>
          <w:sz w:val="16"/>
          <w:u w:val="none"/>
        </w:rPr>
        <w:t xml:space="preserve">because he </w:t>
      </w:r>
      <w:r w:rsidRPr="009246E9">
        <w:rPr>
          <w:rStyle w:val="StyleUnderline"/>
        </w:rPr>
        <w:t>promised a new national military strategy</w:t>
      </w:r>
      <w:r w:rsidRPr="0075295F">
        <w:rPr>
          <w:rStyle w:val="StyleUnderline"/>
          <w:sz w:val="16"/>
          <w:u w:val="none"/>
        </w:rPr>
        <w:t xml:space="preserve"> that would diverge sharply from the ideologically driven interventionism of the past twenty years. “We went from mistakes in Iraq to Egypt to Libya,” Trump told voters. “It all began with a dangerous idea that we could make Western democracies out of countries that had no experience or interest in becoming a Western democracy.” Barely six months into the president’s first term, </w:t>
      </w:r>
      <w:r w:rsidRPr="009246E9">
        <w:rPr>
          <w:rStyle w:val="StyleUnderline"/>
        </w:rPr>
        <w:t>Trump supporters are seeing familiar trends</w:t>
      </w:r>
      <w:r w:rsidRPr="0075295F">
        <w:rPr>
          <w:rStyle w:val="StyleUnderline"/>
          <w:sz w:val="16"/>
          <w:u w:val="none"/>
        </w:rPr>
        <w:t>—</w:t>
      </w:r>
      <w:r w:rsidRPr="009246E9">
        <w:rPr>
          <w:rStyle w:val="StyleUnderline"/>
        </w:rPr>
        <w:t>a threatening Turkish military buildup on the border with Syria, the American shoot down of a Syrian Jet and rising tensions with Russia, Iran and North Korea</w:t>
      </w:r>
      <w:r w:rsidRPr="0075295F">
        <w:rPr>
          <w:rStyle w:val="StyleUnderline"/>
          <w:sz w:val="16"/>
          <w:u w:val="none"/>
        </w:rPr>
        <w:t xml:space="preserve">. They sense that </w:t>
      </w:r>
      <w:r w:rsidRPr="009246E9">
        <w:rPr>
          <w:rStyle w:val="StyleUnderline"/>
        </w:rPr>
        <w:t>a true “America First” strategy is not going to happen with the president’s current national security team</w:t>
      </w:r>
      <w:r w:rsidRPr="0075295F">
        <w:rPr>
          <w:rStyle w:val="StyleUnderline"/>
          <w:sz w:val="16"/>
          <w:u w:val="none"/>
        </w:rPr>
        <w:t xml:space="preserve">. They want to know why. Part of the answer is that </w:t>
      </w:r>
      <w:r w:rsidRPr="003F4B7F">
        <w:rPr>
          <w:rStyle w:val="StyleUnderline"/>
          <w:b/>
        </w:rPr>
        <w:t>changing the Washington status quo is never easy, especially for a president whose life has revolved around business, not politics.</w:t>
      </w:r>
      <w:r w:rsidRPr="009246E9">
        <w:rPr>
          <w:rStyle w:val="StyleUnderline"/>
        </w:rPr>
        <w:t xml:space="preserve"> </w:t>
      </w:r>
      <w:r w:rsidRPr="0075295F">
        <w:rPr>
          <w:rStyle w:val="StyleUnderline"/>
          <w:sz w:val="16"/>
          <w:u w:val="none"/>
        </w:rPr>
        <w:t xml:space="preserve">The rest is easier to understand: personnel is policy. Imagine for a moment that you are a highly successful businessman with a global reputation. Fate makes you the director of surgery at a major metropolitan hospital. You know little about medicine and nothing about surgery, but you are a prudent person. You consult with the surgeons on the staff and with the hospital’s board of trustees. You select those surgeons that you are told are “the best and the brightest.” Problem solved, right? Wrong. What if it turns out that the doctors you appointed to run the Department of Surgery have never performed complex surgeries? What if their experience is limited to treating cuts, bruises and performing the occasional appendectomy? What if the few truly major surgeries they performed resulted in fatalities and even led to malpractice lawsuits? In that case you’d be mistaken to rely on the error-prone experts. And the same is true when it comes to assembling a foreign policy team. Rather than risk repeating mistakes, you’d reach down past the retreads and choose a new leadership team that is divorced from previous foreign policy misadventures. After all, that’s what President Trump promised. Yet </w:t>
      </w:r>
      <w:r w:rsidRPr="0075295F">
        <w:rPr>
          <w:rStyle w:val="StyleUnderline"/>
        </w:rPr>
        <w:t>when it came to selecting people to advise the president on national defense and military strategy, the Trump team picked men</w:t>
      </w:r>
      <w:r w:rsidRPr="0075295F">
        <w:rPr>
          <w:rStyle w:val="StyleUnderline"/>
          <w:sz w:val="16"/>
          <w:u w:val="none"/>
        </w:rPr>
        <w:t xml:space="preserve"> for jobs in the Department of Defense and the White House </w:t>
      </w:r>
      <w:r w:rsidRPr="0075295F">
        <w:rPr>
          <w:rStyle w:val="StyleUnderline"/>
        </w:rPr>
        <w:t xml:space="preserve">on the basis of high-media profiles, medals and uniforms—as well as advice from former secretaries of defense and four-star generals who were leading figures </w:t>
      </w:r>
      <w:r w:rsidRPr="0075295F">
        <w:t>in the three trillion dollar debacles of</w:t>
      </w:r>
      <w:r w:rsidRPr="0075295F">
        <w:rPr>
          <w:rStyle w:val="StyleUnderline"/>
          <w:sz w:val="16"/>
          <w:u w:val="none"/>
        </w:rPr>
        <w:t xml:space="preserve"> </w:t>
      </w:r>
      <w:r w:rsidRPr="0075295F">
        <w:rPr>
          <w:rStyle w:val="StyleUnderline"/>
        </w:rPr>
        <w:t>Iraq and Afghanistan.</w:t>
      </w:r>
      <w:r w:rsidRPr="003F4B7F">
        <w:rPr>
          <w:rStyle w:val="StyleUnderline"/>
        </w:rPr>
        <w:t xml:space="preserve"> That’s</w:t>
      </w:r>
      <w:r w:rsidRPr="0075295F">
        <w:rPr>
          <w:rStyle w:val="StyleUnderline"/>
        </w:rPr>
        <w:t xml:space="preserve"> why no one should be surprised that the “best military advice”</w:t>
      </w:r>
      <w:r w:rsidRPr="0075295F">
        <w:rPr>
          <w:rStyle w:val="StyleUnderline"/>
          <w:sz w:val="16"/>
          <w:u w:val="none"/>
        </w:rPr>
        <w:t xml:space="preserve"> President </w:t>
      </w:r>
      <w:r w:rsidRPr="0075295F">
        <w:rPr>
          <w:rStyle w:val="StyleUnderline"/>
        </w:rPr>
        <w:t>Trump’s senior national security leaders can offer is to reinforce the strategic disaster in Afghanistan and expand the slow, ponderous fight against ISIS in Raqqa into a broader American military intervention into the regional snake pit called the Syrian Civil War</w:t>
      </w:r>
      <w:r w:rsidRPr="0075295F">
        <w:rPr>
          <w:rStyle w:val="StyleUnderline"/>
          <w:sz w:val="16"/>
          <w:u w:val="none"/>
        </w:rPr>
        <w:t xml:space="preserve">. People do what they know. Like their predecessors in the last two administrations, </w:t>
      </w:r>
      <w:r w:rsidRPr="003F4B7F">
        <w:rPr>
          <w:rStyle w:val="StyleUnderline"/>
          <w:b/>
        </w:rPr>
        <w:t>the current national security team is not pursuing a coherent national military strategy tied to concrete strategic interests</w:t>
      </w:r>
      <w:r w:rsidRPr="0075295F">
        <w:rPr>
          <w:rStyle w:val="StyleUnderline"/>
        </w:rPr>
        <w:t xml:space="preserve">. </w:t>
      </w:r>
      <w:r w:rsidRPr="0075295F">
        <w:rPr>
          <w:rStyle w:val="StyleUnderline"/>
          <w:sz w:val="16"/>
          <w:u w:val="none"/>
        </w:rPr>
        <w:t xml:space="preserve">On the contrary, </w:t>
      </w:r>
      <w:r w:rsidRPr="0075295F">
        <w:rPr>
          <w:rStyle w:val="StyleUnderline"/>
        </w:rPr>
        <w:t xml:space="preserve">they are committed to open-ended military operations </w:t>
      </w:r>
      <w:r w:rsidRPr="003F4B7F">
        <w:rPr>
          <w:rStyle w:val="StyleUnderline"/>
          <w:b/>
        </w:rPr>
        <w:t>without any expectation of conflict termination</w:t>
      </w:r>
      <w:r w:rsidRPr="0075295F">
        <w:rPr>
          <w:rStyle w:val="StyleUnderline"/>
        </w:rPr>
        <w:t>.</w:t>
      </w:r>
      <w:r w:rsidRPr="0075295F">
        <w:rPr>
          <w:rStyle w:val="StyleUnderline"/>
          <w:sz w:val="16"/>
          <w:u w:val="none"/>
        </w:rPr>
        <w:t xml:space="preserve"> Meanwhile</w:t>
      </w:r>
      <w:r w:rsidRPr="0075295F">
        <w:rPr>
          <w:rStyle w:val="StyleUnderline"/>
        </w:rPr>
        <w:t>, Washington’s fanatical urge to spend lavishly on America’s Cold War Industrial Age military structure defeats any attempt to build a new twenty-first century armed force</w:t>
      </w:r>
      <w:r w:rsidRPr="0075295F">
        <w:rPr>
          <w:rStyle w:val="StyleUnderline"/>
          <w:sz w:val="16"/>
          <w:u w:val="none"/>
        </w:rPr>
        <w:t xml:space="preserve">, let alone question the American military establishment’s ability to fight a modern opponent that is not deaf, dumb and blind. </w:t>
      </w:r>
      <w:r w:rsidRPr="0075295F">
        <w:rPr>
          <w:rStyle w:val="StyleUnderline"/>
        </w:rPr>
        <w:t>An accurate and sobering self-assessment of the U.S. military’s strengths and weaknesses</w:t>
      </w:r>
      <w:r w:rsidRPr="0075295F">
        <w:rPr>
          <w:rStyle w:val="StyleUnderline"/>
          <w:sz w:val="16"/>
          <w:u w:val="none"/>
        </w:rPr>
        <w:t>—its ability to perform major surgery—</w:t>
      </w:r>
      <w:r w:rsidRPr="0075295F">
        <w:rPr>
          <w:rStyle w:val="StyleUnderline"/>
        </w:rPr>
        <w:t>is missing</w:t>
      </w:r>
      <w:r w:rsidRPr="003F4B7F">
        <w:rPr>
          <w:rStyle w:val="StyleUnderline"/>
          <w:b/>
        </w:rPr>
        <w:t>. The problem confronting the president is serious. Today’s international system is radically different from the world of 2001</w:t>
      </w:r>
      <w:r w:rsidRPr="003F4B7F">
        <w:rPr>
          <w:rStyle w:val="StyleUnderline"/>
        </w:rPr>
        <w:t xml:space="preserve">. </w:t>
      </w:r>
      <w:r w:rsidRPr="00E443A9">
        <w:rPr>
          <w:rStyle w:val="StyleUnderline"/>
          <w:sz w:val="16"/>
          <w:szCs w:val="16"/>
          <w:u w:val="none"/>
        </w:rPr>
        <w:t>The United States no longer has an overwhelming monopoly on key military capabilities. Great-power war is no longer a remote possibility.</w:t>
      </w:r>
      <w:r w:rsidRPr="00E443A9">
        <w:rPr>
          <w:szCs w:val="16"/>
        </w:rPr>
        <w:t xml:space="preserve"> </w:t>
      </w:r>
      <w:r w:rsidRPr="00E443A9">
        <w:rPr>
          <w:rStyle w:val="StyleUnderline"/>
          <w:sz w:val="16"/>
          <w:szCs w:val="16"/>
          <w:u w:val="none"/>
        </w:rPr>
        <w:t>In his book Currency Wars, James Rickards offers the example of a forest fire that is analogous to the outbreak of a major war. Whether a fire destroys a single tree or a million acres, the destruction begins with a single bolt of lightning. The same bolt of lightning can strike a thousand times with little or no effect, or it can cause a catastrophic fire. Wars between great powers or alliances of regional powers are similar. Major wars are the massive forest fires no one expects, but given enough sparks, they inevitably occur.</w:t>
      </w:r>
      <w:r>
        <w:rPr>
          <w:rStyle w:val="StyleUnderline"/>
        </w:rPr>
        <w:t xml:space="preserve"> </w:t>
      </w:r>
      <w:r w:rsidRPr="0075295F">
        <w:rPr>
          <w:rStyle w:val="StyleUnderline"/>
          <w:sz w:val="16"/>
          <w:u w:val="none"/>
        </w:rPr>
        <w:t xml:space="preserve">Mr. President, you said, “It’s time to shake the rust off America’s foreign policy. It’s time to invite new voices and new visions into the fold.” You were right. If the Trump Presidency is to succeed, we’ll need a new national security team with an “America First” mind-set. The country needs a team with an acute sensitivity to the vulnerability of U.S. military power far from American shores and an appreciation for the importance of conflict avoidance. Events in the Middle East, Asia and eastern </w:t>
      </w:r>
      <w:r w:rsidRPr="0075295F">
        <w:t>Europe suggest there is no time to lose.</w:t>
      </w:r>
    </w:p>
    <w:p w:rsidR="004B71DB" w:rsidRPr="007E0D76" w:rsidRDefault="004B71DB" w:rsidP="004B71DB">
      <w:pPr>
        <w:pStyle w:val="Heading4"/>
      </w:pPr>
      <w:r>
        <w:t xml:space="preserve">Trump’s unpredictability creates a perception of an </w:t>
      </w:r>
      <w:r w:rsidRPr="007E0D76">
        <w:rPr>
          <w:u w:val="single"/>
        </w:rPr>
        <w:t>unstable</w:t>
      </w:r>
      <w:r>
        <w:t xml:space="preserve"> world order that </w:t>
      </w:r>
      <w:r w:rsidRPr="007E0D76">
        <w:rPr>
          <w:u w:val="single"/>
        </w:rPr>
        <w:t>reverses</w:t>
      </w:r>
      <w:r>
        <w:t xml:space="preserve"> the U.S.’s previous guarantees of stability  </w:t>
      </w:r>
    </w:p>
    <w:p w:rsidR="004B71DB" w:rsidRPr="00857580" w:rsidRDefault="004B71DB" w:rsidP="004B71DB">
      <w:r w:rsidRPr="00857580">
        <w:rPr>
          <w:rFonts w:eastAsiaTheme="majorEastAsia" w:cstheme="majorBidi"/>
          <w:b/>
          <w:iCs/>
          <w:sz w:val="26"/>
        </w:rPr>
        <w:t>Thorton 7/8/17</w:t>
      </w:r>
      <w:r>
        <w:t xml:space="preserve"> (Paul Thornton is the Los Angeles Times’ letters editor., July 8</w:t>
      </w:r>
      <w:r w:rsidRPr="00857580">
        <w:rPr>
          <w:vertAlign w:val="superscript"/>
        </w:rPr>
        <w:t>th</w:t>
      </w:r>
      <w:r>
        <w:t xml:space="preserve">, 2017, “Newsletter Europe loves America, but not Trump”, </w:t>
      </w:r>
      <w:hyperlink r:id="rId152" w:history="1">
        <w:r w:rsidRPr="006D55B7">
          <w:rPr>
            <w:rStyle w:val="Hyperlink"/>
          </w:rPr>
          <w:t>http://www.latimes.com/la-ol-opinion-newsletter-trump-europe-20170708-htmlstory.html</w:t>
        </w:r>
      </w:hyperlink>
      <w:r>
        <w:t xml:space="preserve">, nassal) </w:t>
      </w:r>
    </w:p>
    <w:p w:rsidR="004B71DB" w:rsidRPr="00480088" w:rsidRDefault="004B71DB" w:rsidP="004B71DB">
      <w:r w:rsidRPr="00480088">
        <w:t xml:space="preserve">Good morning. I’m Paul Thornton, and it is Saturday, July 8, 2017. No, it isn’t your imagination — it really is unbearably hot. Let’s take a look back at the week in Opinion. Our columnist Doyle McManus traveled to Europe recently, but in one respect his trip did not feel like much of a vacation — because he spent much of his time there explaining President Trump to bemused Brits, Italians and Germans. The takeaway? For all their past griping over an overreaching, militaristic foreign policy and Americans’ lack of sophistication, </w:t>
      </w:r>
      <w:r w:rsidRPr="00431E9D">
        <w:rPr>
          <w:rStyle w:val="StyleUnderline"/>
        </w:rPr>
        <w:t xml:space="preserve">Europeans saw the United States as a guarantor of the fragile world order that allowed a continent of formerly warring nations to prosper. </w:t>
      </w:r>
      <w:r w:rsidRPr="00431E9D">
        <w:rPr>
          <w:rStyle w:val="StyleUnderline"/>
          <w:b/>
        </w:rPr>
        <w:t>With Trump in power now, there is concern we may no longer be on Europe’s side:</w:t>
      </w:r>
      <w:r>
        <w:rPr>
          <w:rStyle w:val="StyleUnderline"/>
          <w:b/>
        </w:rPr>
        <w:t xml:space="preserve"> </w:t>
      </w:r>
      <w:r w:rsidRPr="00431E9D">
        <w:rPr>
          <w:rStyle w:val="StyleUnderline"/>
        </w:rPr>
        <w:t>Brits, Italians and Germans all asked whether Trump’s presidency would be over by the end of the year.</w:t>
      </w:r>
      <w:r w:rsidRPr="00480088">
        <w:t xml:space="preserve"> I described the complexities of impeachment, and how unlikely it was that a Republican-controlled Congress would go there. I reminded them of Italy’s Silvio Berlusconi, who won three elections and governed for nine years despite prosecutors’ efforts to bring him down. </w:t>
      </w:r>
      <w:r w:rsidRPr="00431E9D">
        <w:rPr>
          <w:rStyle w:val="StyleUnderline"/>
        </w:rPr>
        <w:t>Our European friends’</w:t>
      </w:r>
      <w:r w:rsidRPr="00480088">
        <w:t xml:space="preserve"> absorption in all things Trump goes beyond mere gossip, of course. They </w:t>
      </w:r>
      <w:r w:rsidRPr="00431E9D">
        <w:rPr>
          <w:rStyle w:val="StyleUnderline"/>
        </w:rPr>
        <w:t xml:space="preserve">have gnawing concerns about an increasingly disorderly world — one in which the president of the United States, </w:t>
      </w:r>
      <w:r w:rsidRPr="00431E9D">
        <w:rPr>
          <w:rStyle w:val="StyleUnderline"/>
          <w:b/>
        </w:rPr>
        <w:t>instead of bolstering stability, often seems to be a disruptor.</w:t>
      </w:r>
      <w:r>
        <w:rPr>
          <w:rStyle w:val="StyleUnderline"/>
        </w:rPr>
        <w:t xml:space="preserve"> </w:t>
      </w:r>
      <w:r w:rsidRPr="00480088">
        <w:t xml:space="preserve">It wasn’t a scientific sample by any stretch. But our conversations mirrored a Pew global survey released last week which found that </w:t>
      </w:r>
      <w:r w:rsidRPr="00480088">
        <w:rPr>
          <w:rStyle w:val="StyleUnderline"/>
        </w:rPr>
        <w:t xml:space="preserve">Trump is unpopular across much of the world and that </w:t>
      </w:r>
      <w:r w:rsidRPr="007E0D76">
        <w:rPr>
          <w:rStyle w:val="StyleUnderline"/>
          <w:b/>
        </w:rPr>
        <w:t>his unpredictability has shaken confidence in the United States</w:t>
      </w:r>
      <w:r w:rsidRPr="00480088">
        <w:rPr>
          <w:rStyle w:val="StyleUnderline"/>
        </w:rPr>
        <w:t>.</w:t>
      </w:r>
      <w:r w:rsidRPr="00480088">
        <w:t xml:space="preserve"> </w:t>
      </w:r>
      <w:r w:rsidRPr="00480088">
        <w:rPr>
          <w:rStyle w:val="StyleUnderline"/>
        </w:rPr>
        <w:t xml:space="preserve">For half a century, </w:t>
      </w:r>
      <w:r w:rsidRPr="007E0D76">
        <w:rPr>
          <w:rStyle w:val="StyleUnderline"/>
          <w:b/>
        </w:rPr>
        <w:t>Europeans got used to thinking of the United States as a stable cornerstone</w:t>
      </w:r>
      <w:r w:rsidRPr="00480088">
        <w:rPr>
          <w:rStyle w:val="StyleUnderline"/>
        </w:rPr>
        <w:t xml:space="preserve"> of world politics </w:t>
      </w:r>
      <w:r w:rsidRPr="00480088">
        <w:t xml:space="preserve">— not always sophisticated in their eyes, </w:t>
      </w:r>
      <w:r w:rsidRPr="00480088">
        <w:rPr>
          <w:rStyle w:val="StyleUnderline"/>
        </w:rPr>
        <w:t>not always right, but reliably there</w:t>
      </w:r>
      <w:r w:rsidRPr="00480088">
        <w:t xml:space="preserve">. </w:t>
      </w:r>
      <w:r w:rsidRPr="00480088">
        <w:rPr>
          <w:rStyle w:val="StyleUnderline"/>
        </w:rPr>
        <w:t xml:space="preserve">Now that we’re less reliable, </w:t>
      </w:r>
      <w:r w:rsidRPr="007E0D76">
        <w:rPr>
          <w:rStyle w:val="StyleUnderline"/>
          <w:b/>
        </w:rPr>
        <w:t>they’re more nervous.</w:t>
      </w:r>
      <w:r w:rsidRPr="00480088">
        <w:rPr>
          <w:rStyle w:val="StyleUnderline"/>
        </w:rPr>
        <w:t xml:space="preserve"> “If </w:t>
      </w:r>
      <w:r w:rsidRPr="007E0D76">
        <w:rPr>
          <w:rStyle w:val="StyleUnderline"/>
          <w:b/>
        </w:rPr>
        <w:t>the United States is making the world less stable instead of more stable</w:t>
      </w:r>
      <w:r w:rsidRPr="00480088">
        <w:rPr>
          <w:rStyle w:val="StyleUnderline"/>
        </w:rPr>
        <w:t>, we’re all in deep …</w:t>
      </w:r>
      <w:r w:rsidRPr="00480088">
        <w:t xml:space="preserve">.,” Lala’s husband Carlo said in fluent American. </w:t>
      </w:r>
      <w:r w:rsidRPr="00480088">
        <w:rPr>
          <w:rStyle w:val="StyleUnderline"/>
        </w:rPr>
        <w:t>They know all too well that Europe</w:t>
      </w:r>
      <w:r w:rsidRPr="00480088">
        <w:t xml:space="preserve"> — politically divided, militarily weak and economically listless — </w:t>
      </w:r>
      <w:r w:rsidRPr="00480088">
        <w:rPr>
          <w:rStyle w:val="StyleUnderline"/>
        </w:rPr>
        <w:t>can’t fill the empty role of the missing superpower.</w:t>
      </w:r>
      <w:r>
        <w:rPr>
          <w:rStyle w:val="StyleUnderline"/>
        </w:rPr>
        <w:t xml:space="preserve"> </w:t>
      </w:r>
      <w:r w:rsidRPr="00480088">
        <w:t xml:space="preserve">“Europe could be strong if countries knew how to work together, but they don’t,” said Peter, a German yoga instructor. “Nationalism gets in the way.” Trump may have had one positive effect on continental politics, as Europe’s wave of nationalist populism appears to have ebbed. Trump-style anti-immigrant populists lost ground in three major elections this year: the Netherlands in March, France in May and Britain in June. In France, Trump virtually endorsed populist candidate Marine LePen; she was trounced by the Obama-style Emmanuel Macron. “We have learned from your example,” Liliane joked. There may be a silver lining for Americans too. Europeans who once resented our superpower status now express sympathy for our troubles — even nostalgia for American leadership. </w:t>
      </w:r>
      <w:r w:rsidRPr="00480088">
        <w:rPr>
          <w:rStyle w:val="StyleUnderline"/>
        </w:rPr>
        <w:t xml:space="preserve">Many Europeans </w:t>
      </w:r>
      <w:r w:rsidRPr="00480088">
        <w:t xml:space="preserve">condemned George W. Bush for invading Iraq. Then they pouted when Barack Obama, whom they liked better, made it clear he was more interested in Asia. Now they </w:t>
      </w:r>
      <w:r w:rsidRPr="00480088">
        <w:rPr>
          <w:rStyle w:val="StyleUnderline"/>
        </w:rPr>
        <w:t>see a president who thinks alliances are a scam and doesn’t put much stock in the U.S. treaty commitment to defend Europe.</w:t>
      </w:r>
      <w:r>
        <w:rPr>
          <w:rStyle w:val="StyleUnderline"/>
        </w:rPr>
        <w:t xml:space="preserve"> </w:t>
      </w:r>
      <w:r w:rsidRPr="00480088">
        <w:t xml:space="preserve">Trump wouldn’t like what Chief Justice John Roberts told graduating students. For a Fourth of July corrective to Trump’s juvenile Twitter feed, editorial writer Michael McGough encourages you to read or listen to a commencement speech delivered by Roberts, in which he imparted this valuable wisdom to new graduates: Don’t act like you deserve your privilege, and don’t celebrate the failure of others. In other words: Do not be like Donald Trump. L.A. Times </w:t>
      </w:r>
      <w:r w:rsidRPr="00480088">
        <w:rPr>
          <w:rStyle w:val="StyleUnderline"/>
        </w:rPr>
        <w:t>Is Trump mentally fit to serve?</w:t>
      </w:r>
      <w:r w:rsidRPr="00480088">
        <w:t xml:space="preserve"> Three weeks ago on </w:t>
      </w:r>
      <w:r w:rsidRPr="00480088">
        <w:rPr>
          <w:rStyle w:val="StyleUnderline"/>
        </w:rPr>
        <w:t>The Times’ op-ed page</w:t>
      </w:r>
      <w:r w:rsidRPr="00480088">
        <w:t xml:space="preserve">, Dr. Prudence L. Gourguechon — </w:t>
      </w:r>
      <w:r w:rsidRPr="00480088">
        <w:rPr>
          <w:rStyle w:val="StyleUnderline"/>
        </w:rPr>
        <w:t>a physician, psychiatrist and psychoanalyst — evaluated the president’s leadership style and ability</w:t>
      </w:r>
      <w:r w:rsidRPr="00480088">
        <w:t xml:space="preserve"> using the rubric provided in the U.S. Army’s “Field Manual 6-22 Leader Development.” (Spoiler alert</w:t>
      </w:r>
      <w:r w:rsidRPr="00480088">
        <w:rPr>
          <w:rStyle w:val="StyleUnderline"/>
        </w:rPr>
        <w:t>: It doesn’t look good for Trump</w:t>
      </w:r>
      <w:r w:rsidRPr="00480088">
        <w:t>.) This week, Gourguechon explained her view of Trump’s mental fitness in an interview with MSNBC host Lawrence O’Donnell. MSNBC Don’t rush to attack North Korea, Mr. President. North Korea reportedly conducted a successful test this week of a long-range ballistic missile, an ominous development that indicates the isolated dictatorship is steadily making progress toward being capable of striking the U.S. Tempting as preemptively striking North Korea and ending the nuclear threat might be, Trump must realize that any significant military action will probably result in the deaths of thousands of people, warns The Times Editorial Board. L.A. Times L.A. County Supervisor Mark Ridley-Thomas is not thrilled about legalizing marijuana. “Currently, all commercial cannabis is banned in the unincorporated areas of the county,” Ridley-Thomas writes. “And if it were up to me, I’d keep it that way until I felt confident that safeguards were in place to protect our communities.” L.A. Times Amelia Earhart vanished 80 years ago this week, and we’ve never stopped looking for her. A recently unearthed photograph purporting to show the trailblazing American aviator along with her navigator is probably not proof that the two survived, at least for a short time, following their disappearance in 1937 during an attempt to circumnavigate the world by airplane. Whatever happened to her, Earhart deserves to be remembered for her accomplishments more than her mysterious death. L.A. Times</w:t>
      </w:r>
    </w:p>
    <w:p w:rsidR="004B71DB" w:rsidRPr="001F7CAA" w:rsidRDefault="004B71DB" w:rsidP="004B71DB">
      <w:pPr>
        <w:rPr>
          <w:rStyle w:val="StyleUnderline"/>
        </w:rPr>
      </w:pPr>
    </w:p>
    <w:p w:rsidR="004B71DB" w:rsidRDefault="004B71DB" w:rsidP="004B71DB">
      <w:pPr>
        <w:pStyle w:val="Heading3"/>
      </w:pPr>
      <w:r>
        <w:t>2nc – heg not true under trump</w:t>
      </w:r>
    </w:p>
    <w:p w:rsidR="004B71DB" w:rsidRDefault="004B71DB" w:rsidP="004B71DB">
      <w:pPr>
        <w:pStyle w:val="Heading4"/>
      </w:pPr>
      <w:r>
        <w:t xml:space="preserve">Stability theory </w:t>
      </w:r>
      <w:r w:rsidRPr="00F64681">
        <w:rPr>
          <w:u w:val="single"/>
        </w:rPr>
        <w:t>isn’t true</w:t>
      </w:r>
      <w:r>
        <w:t xml:space="preserve"> in the context of Trump – his </w:t>
      </w:r>
      <w:r w:rsidRPr="00F64681">
        <w:rPr>
          <w:u w:val="single"/>
        </w:rPr>
        <w:t>erratic and isolationist</w:t>
      </w:r>
      <w:r>
        <w:t xml:space="preserve"> policies have made America </w:t>
      </w:r>
      <w:r w:rsidRPr="00F64681">
        <w:rPr>
          <w:u w:val="single"/>
        </w:rPr>
        <w:t xml:space="preserve">unreliable </w:t>
      </w:r>
    </w:p>
    <w:p w:rsidR="004B71DB" w:rsidRDefault="004B71DB" w:rsidP="004B71DB">
      <w:r w:rsidRPr="00430C9D">
        <w:rPr>
          <w:rFonts w:eastAsiaTheme="majorEastAsia" w:cstheme="majorBidi"/>
          <w:b/>
          <w:iCs/>
          <w:sz w:val="26"/>
        </w:rPr>
        <w:t>Heer 17</w:t>
      </w:r>
      <w:r>
        <w:t xml:space="preserve"> (Jeet Heer is a senior editor at the New Republic who has published in a wide array of journals including The New Yorker, The Paris Review, and VQR., May 15</w:t>
      </w:r>
      <w:r w:rsidRPr="00430C9D">
        <w:rPr>
          <w:vertAlign w:val="superscript"/>
        </w:rPr>
        <w:t>th</w:t>
      </w:r>
      <w:r>
        <w:t xml:space="preserve">, 2017, “Donald Trump Killed the “Indispensable Nation.” Good!”, </w:t>
      </w:r>
      <w:hyperlink r:id="rId153" w:history="1">
        <w:r w:rsidRPr="00DE393A">
          <w:rPr>
            <w:rStyle w:val="Hyperlink"/>
          </w:rPr>
          <w:t>https://newrepublic.com/article/142571/donald-trump-killed-indispensable-nation-good</w:t>
        </w:r>
      </w:hyperlink>
      <w:r>
        <w:t xml:space="preserve">, nassal) </w:t>
      </w:r>
    </w:p>
    <w:p w:rsidR="004B71DB" w:rsidRPr="00E443A9" w:rsidRDefault="004B71DB" w:rsidP="004B71DB">
      <w:pPr>
        <w:rPr>
          <w:rStyle w:val="StyleUnderline"/>
          <w:b/>
        </w:rPr>
      </w:pPr>
      <w:r w:rsidRPr="009159F4">
        <w:rPr>
          <w:rStyle w:val="StyleUnderline"/>
        </w:rPr>
        <w:t>In February 1998</w:t>
      </w:r>
      <w:r w:rsidRPr="005D1969">
        <w:t xml:space="preserve">, Madeleine Albright, President Bill Clinton’s secretary of state, went on NBC’s The Today Show </w:t>
      </w:r>
      <w:r w:rsidRPr="009159F4">
        <w:rPr>
          <w:rStyle w:val="StyleUnderline"/>
        </w:rPr>
        <w:t>to defend America’s increasingly aggressive stance toward Iraq.</w:t>
      </w:r>
      <w:r w:rsidRPr="005D1969">
        <w:t xml:space="preserve"> “Let me say that </w:t>
      </w:r>
      <w:r w:rsidRPr="009159F4">
        <w:rPr>
          <w:rStyle w:val="StyleUnderline"/>
        </w:rPr>
        <w:t>we</w:t>
      </w:r>
      <w:r w:rsidRPr="005D1969">
        <w:t xml:space="preserve"> are doing everything possible so that American men and women in uniform do not have to go out there again,” she </w:t>
      </w:r>
      <w:r w:rsidRPr="009159F4">
        <w:rPr>
          <w:rStyle w:val="StyleUnderline"/>
        </w:rPr>
        <w:t>said.</w:t>
      </w:r>
      <w:r w:rsidRPr="005D1969">
        <w:t xml:space="preserve"> “It is the threat of the use of force and our line-up there that is going to put force behind the diplomacy. But </w:t>
      </w:r>
      <w:r w:rsidRPr="009159F4">
        <w:rPr>
          <w:rStyle w:val="StyleUnderline"/>
        </w:rPr>
        <w:t>if we have to use force, it is because we are America; we are the indispensable nation. We stand tall and we see further than other countries into the future, and we see the danger here to all of us.”</w:t>
      </w:r>
      <w:r w:rsidRPr="005D1969">
        <w:t xml:space="preserve"> </w:t>
      </w:r>
      <w:r w:rsidRPr="009159F4">
        <w:rPr>
          <w:rStyle w:val="StyleUnderline"/>
        </w:rPr>
        <w:t>“Indispensable nation”</w:t>
      </w:r>
      <w:r w:rsidRPr="005D1969">
        <w:t xml:space="preserve"> </w:t>
      </w:r>
      <w:r w:rsidRPr="009159F4">
        <w:rPr>
          <w:rStyle w:val="StyleUnderline"/>
        </w:rPr>
        <w:t>was a brand-new phrase</w:t>
      </w:r>
      <w:r w:rsidRPr="005D1969">
        <w:t xml:space="preserve"> then, though not of Albright’s invention. Presidential fixer Sidney Blumenthal claims to have suggested it to her, after coining it with historian James Chase </w:t>
      </w:r>
      <w:r w:rsidRPr="009159F4">
        <w:rPr>
          <w:rStyle w:val="StyleUnderline"/>
        </w:rPr>
        <w:t>“to describe the concept of the United States as the guarantor of stability as the sole superpower within the framework of multinational institutions.”</w:t>
      </w:r>
      <w:r>
        <w:rPr>
          <w:rStyle w:val="StyleUnderline"/>
        </w:rPr>
        <w:t xml:space="preserve"> </w:t>
      </w:r>
      <w:r w:rsidRPr="009D583A">
        <w:rPr>
          <w:rStyle w:val="StyleUnderline"/>
        </w:rPr>
        <w:t>The phrase went on to become</w:t>
      </w:r>
      <w:r w:rsidRPr="005D1969">
        <w:t xml:space="preserve"> a bipartisan political cliche, and took on new salience in light of </w:t>
      </w:r>
      <w:r w:rsidRPr="009D583A">
        <w:rPr>
          <w:rStyle w:val="StyleUnderline"/>
        </w:rPr>
        <w:t>Donald Trump’s isolationist, “America First” campaign.</w:t>
      </w:r>
      <w:r w:rsidRPr="005D1969">
        <w:t xml:space="preserve"> Hillary Clinton said in August that “we are the indispensable nation. People all over the world look to us, and follow our lead.” President Barack </w:t>
      </w:r>
      <w:r w:rsidRPr="009D583A">
        <w:rPr>
          <w:rStyle w:val="StyleUnderline"/>
        </w:rPr>
        <w:t xml:space="preserve">Obama, days before the election, </w:t>
      </w:r>
      <w:r w:rsidRPr="005D1969">
        <w:t xml:space="preserve">told HBO’s Bill Maher, </w:t>
      </w:r>
      <w:r w:rsidRPr="009D583A">
        <w:rPr>
          <w:rStyle w:val="StyleUnderline"/>
        </w:rPr>
        <w:t>“We really are the indispensable nation.... America is not just a great nation in the sense that it’s powerful, but that our values and ideals actually matter.”</w:t>
      </w:r>
      <w:r>
        <w:rPr>
          <w:rStyle w:val="StyleUnderline"/>
        </w:rPr>
        <w:t xml:space="preserve"> </w:t>
      </w:r>
      <w:r w:rsidRPr="009D583A">
        <w:rPr>
          <w:rStyle w:val="StyleUnderline"/>
          <w:b/>
        </w:rPr>
        <w:t>Trump’s victory, consequently, was seen as potentially the end of America’s indispensability</w:t>
      </w:r>
      <w:r w:rsidRPr="005D1969">
        <w:t xml:space="preserve">. In a post-election Financial Times column titled </w:t>
      </w:r>
      <w:r w:rsidRPr="009D583A">
        <w:rPr>
          <w:rStyle w:val="StyleUnderline"/>
        </w:rPr>
        <w:t>“</w:t>
      </w:r>
      <w:r w:rsidRPr="00F64681">
        <w:rPr>
          <w:rStyle w:val="StyleUnderline"/>
          <w:b/>
        </w:rPr>
        <w:t>Trump marks the end of America as world’s ‘indispensable nation</w:t>
      </w:r>
      <w:r w:rsidRPr="009D583A">
        <w:rPr>
          <w:rStyle w:val="StyleUnderline"/>
        </w:rPr>
        <w:t>,’</w:t>
      </w:r>
      <w:r w:rsidRPr="005D1969">
        <w:t xml:space="preserve">” historian Robert Kagan feared </w:t>
      </w:r>
      <w:r w:rsidRPr="009D583A">
        <w:rPr>
          <w:rStyle w:val="StyleUnderline"/>
        </w:rPr>
        <w:t>“a return to national solipsism, with a much narrower definition of American interests and a reluctance to act in the world except to protect those narrow interests.</w:t>
      </w:r>
      <w:r w:rsidRPr="005D1969">
        <w:t xml:space="preserve"> To put it another way, </w:t>
      </w:r>
      <w:r w:rsidRPr="009D583A">
        <w:rPr>
          <w:rStyle w:val="StyleUnderline"/>
        </w:rPr>
        <w:t>America may once again start behaving like a normal nation.”</w:t>
      </w:r>
      <w:r>
        <w:rPr>
          <w:rStyle w:val="StyleUnderline"/>
        </w:rPr>
        <w:t xml:space="preserve"> </w:t>
      </w:r>
      <w:r w:rsidRPr="005D1969">
        <w:t xml:space="preserve">That prediction loses credence by the day, as </w:t>
      </w:r>
      <w:r w:rsidRPr="009D583A">
        <w:rPr>
          <w:rStyle w:val="StyleUnderline"/>
        </w:rPr>
        <w:t xml:space="preserve">Trump’s diplomatic moves as president have been anything but normal. </w:t>
      </w:r>
      <w:r w:rsidRPr="005D1969">
        <w:t xml:space="preserve">And yet, Kagan’s headline remains no less accurate because Trump’s bizarro foreign policy is accomplishing what many thought his isolationist platform would do: make America dispensable again. </w:t>
      </w:r>
      <w:r w:rsidRPr="009D583A">
        <w:rPr>
          <w:rStyle w:val="StyleUnderline"/>
        </w:rPr>
        <w:t>“The Syria strike,</w:t>
      </w:r>
      <w:r w:rsidRPr="005D1969">
        <w:t xml:space="preserve"> </w:t>
      </w:r>
      <w:r w:rsidRPr="009D583A">
        <w:rPr>
          <w:rStyle w:val="StyleUnderline"/>
        </w:rPr>
        <w:t>that Strangelovian bomb in Afghanistan almost no one even knew the Pentagon had, a flashpoint in Northeast Asia, and,</w:t>
      </w:r>
      <w:r w:rsidRPr="005D1969">
        <w:t xml:space="preserve"> as of late Wednesday, Secretary of State </w:t>
      </w:r>
      <w:r w:rsidRPr="009D583A">
        <w:rPr>
          <w:rStyle w:val="StyleUnderline"/>
        </w:rPr>
        <w:t>Tillerson’s uninhibited attack on Iran and the accord governing its nuclear program:</w:t>
      </w:r>
      <w:r w:rsidRPr="005D1969">
        <w:t xml:space="preserve"> This </w:t>
      </w:r>
      <w:r w:rsidRPr="009D583A">
        <w:rPr>
          <w:rStyle w:val="StyleUnderline"/>
        </w:rPr>
        <w:t>is not a collection of one-offs. This is not the indispensable nation rushing to put out the world’s flash fires,”</w:t>
      </w:r>
      <w:r w:rsidRPr="005D1969">
        <w:t xml:space="preserve"> Patrick Lawrence wrote last month at The Nation. </w:t>
      </w:r>
      <w:r w:rsidRPr="009D583A">
        <w:rPr>
          <w:rStyle w:val="StyleUnderline"/>
        </w:rPr>
        <w:t>“This is the ever-less-welcome nation lighting them</w:t>
      </w:r>
      <w:r w:rsidRPr="005D1969">
        <w:t xml:space="preserve">, fair to say.” Other writers have gone so far as to anoint new “indispensable” nations, such as Germany and China. </w:t>
      </w:r>
      <w:r w:rsidRPr="00E443A9">
        <w:rPr>
          <w:rStyle w:val="StyleUnderline"/>
          <w:b/>
        </w:rPr>
        <w:t>Trump has ushered in a new era of American hegemony, one in which the hegemon is adrift, mercurial, and utterly irresponsible</w:t>
      </w:r>
      <w:r w:rsidRPr="009D583A">
        <w:rPr>
          <w:rStyle w:val="StyleUnderline"/>
        </w:rPr>
        <w:t>.</w:t>
      </w:r>
      <w:r w:rsidRPr="005D1969">
        <w:t xml:space="preserve"> </w:t>
      </w:r>
      <w:r w:rsidRPr="009D583A">
        <w:rPr>
          <w:rStyle w:val="StyleUnderline"/>
        </w:rPr>
        <w:t>Without a firm American hand at the wheel, the liberal international order will crumble and the world will descend into regional conflict—a</w:t>
      </w:r>
      <w:r w:rsidRPr="005D1969">
        <w:t xml:space="preserve">nd, eventually, a global one. </w:t>
      </w:r>
      <w:r w:rsidRPr="009D583A">
        <w:rPr>
          <w:rStyle w:val="StyleUnderline"/>
        </w:rPr>
        <w:t>Or so says the “indispensable nation” theory</w:t>
      </w:r>
      <w:r w:rsidRPr="005D1969">
        <w:t xml:space="preserve">. But what if a diminished America is a positive development for the world? What might countries accomplish when they can’t rely on anyone else? </w:t>
      </w:r>
      <w:r w:rsidRPr="009D583A">
        <w:rPr>
          <w:rStyle w:val="StyleUnderline"/>
        </w:rPr>
        <w:t>Some argue that America was never an indispensable nation</w:t>
      </w:r>
      <w:r w:rsidRPr="005D1969">
        <w:t xml:space="preserve">, that the concept itself is a myth. “If you consider everything encompassing global affairs—from state-to-state diplomatic relations, to growing cross-border flows of goods, money, people, and data—there are actually very few activities where America’s role is truly indispensable,” Micah Zenko wrote in Foreign Policy in 2014. He cited myriad foreign policy failures, from the persistent atrocities in Syria to the Nigerian schoolgirls still held by Boko Haram, before eventually concluding: </w:t>
      </w:r>
      <w:r w:rsidRPr="009D583A">
        <w:rPr>
          <w:rStyle w:val="StyleUnderline"/>
        </w:rPr>
        <w:t xml:space="preserve">The reason that the United States is not the indispensable nation is simple: the human and financial costs, the tremendous risks, and degree of political commitment required to do so are </w:t>
      </w:r>
      <w:r w:rsidRPr="005D1969">
        <w:t xml:space="preserve">thankfully </w:t>
      </w:r>
      <w:r w:rsidRPr="00F64681">
        <w:rPr>
          <w:rStyle w:val="StyleUnderline"/>
          <w:b/>
        </w:rPr>
        <w:t>lacking in Washington</w:t>
      </w:r>
      <w:r w:rsidRPr="00F64681">
        <w:rPr>
          <w:b/>
        </w:rPr>
        <w:t>.</w:t>
      </w:r>
      <w:r w:rsidRPr="005D1969">
        <w:t xml:space="preserve"> Moreover, </w:t>
      </w:r>
      <w:r w:rsidRPr="009D583A">
        <w:rPr>
          <w:rStyle w:val="StyleUnderline"/>
        </w:rPr>
        <w:t>the structure and dynamics of the international system would reject or resist it,</w:t>
      </w:r>
      <w:r w:rsidRPr="005D1969">
        <w:t xml:space="preserve"> as it does in so many ways that frustrate the United States from achieving its foreign policy objectives. The United States can be truly indispensable in a few discrete domains, such as for military operations, which as pointed out above has proven disastrous recently. But overall there is no indispensable nation now, nor has there been in modern history. The appeal of </w:t>
      </w:r>
      <w:r w:rsidRPr="009D583A">
        <w:rPr>
          <w:rStyle w:val="StyleUnderline"/>
        </w:rPr>
        <w:t>the “indispensable nation” theory</w:t>
      </w:r>
      <w:r w:rsidRPr="005D1969">
        <w:t xml:space="preserve"> to American politicians is easy to understand. It neatly—and </w:t>
      </w:r>
      <w:r w:rsidRPr="00F64681">
        <w:rPr>
          <w:rStyle w:val="StyleUnderline"/>
          <w:b/>
        </w:rPr>
        <w:t>arrogantly—</w:t>
      </w:r>
      <w:r w:rsidRPr="009D583A">
        <w:rPr>
          <w:rStyle w:val="StyleUnderline"/>
        </w:rPr>
        <w:t xml:space="preserve">encapsulates the core belief that </w:t>
      </w:r>
      <w:r w:rsidRPr="005D1969">
        <w:t xml:space="preserve">elites of both parties have shared ever since the attack on Pearl Harbor: that </w:t>
      </w:r>
      <w:r w:rsidRPr="009D583A">
        <w:rPr>
          <w:rStyle w:val="StyleUnderline"/>
        </w:rPr>
        <w:t>America is the cornerstone for global capitalism, the linchpin holding together every nation committed to free trade, collective security, and international law.</w:t>
      </w:r>
      <w:r>
        <w:rPr>
          <w:rStyle w:val="StyleUnderline"/>
        </w:rPr>
        <w:t xml:space="preserve"> </w:t>
      </w:r>
      <w:r w:rsidRPr="005D1969">
        <w:t xml:space="preserve">Let us accept that </w:t>
      </w:r>
      <w:r w:rsidRPr="009D583A">
        <w:rPr>
          <w:rStyle w:val="StyleUnderline"/>
        </w:rPr>
        <w:t>while the indispensability of America is often overstated, there’s no question that many countries count on the U.S. for all sorts of reasons—military, economic, humanitarian, and otherwise.</w:t>
      </w:r>
      <w:r w:rsidRPr="005D1969">
        <w:t xml:space="preserve"> That assistance, as Zenko noted, is not always productive in the end, but no nation is more interconnected with the rest of the world than America is. That alone creates a sort of indispensability. No matter</w:t>
      </w:r>
      <w:r w:rsidRPr="009D583A">
        <w:rPr>
          <w:rStyle w:val="StyleUnderline"/>
        </w:rPr>
        <w:t>: The world is about to discover whether the U.S. is indeed indispensable</w:t>
      </w:r>
      <w:r w:rsidRPr="005D1969">
        <w:t xml:space="preserve">. </w:t>
      </w:r>
      <w:r w:rsidRPr="009D583A">
        <w:rPr>
          <w:rStyle w:val="StyleUnderline"/>
        </w:rPr>
        <w:t>Whether Trump fully implements his “America First” foreign policy vision, or continues to be unpredictable and unstable in ways that worry America’s closest allies, he represents a test to this longstanding international system. A</w:t>
      </w:r>
      <w:r w:rsidRPr="005D1969">
        <w:t xml:space="preserve">s Foreign Policy reported in February, “The president of the European Commission, former Polish Prime Minister Donald Tusk ... said that </w:t>
      </w:r>
      <w:r w:rsidRPr="009D583A">
        <w:rPr>
          <w:rStyle w:val="StyleUnderline"/>
        </w:rPr>
        <w:t>Washington is ‘seeming to put into question’ 70 years of American policy, placing the United States alongside Russia, China and terrorism as a source of instability for Europe.”</w:t>
      </w:r>
      <w:r>
        <w:rPr>
          <w:rStyle w:val="StyleUnderline"/>
        </w:rPr>
        <w:t xml:space="preserve"> </w:t>
      </w:r>
      <w:r w:rsidRPr="005D1969">
        <w:t>T</w:t>
      </w:r>
      <w:r w:rsidRPr="009D583A">
        <w:rPr>
          <w:rStyle w:val="StyleUnderline"/>
        </w:rPr>
        <w:t>he so-called “axis of adults” who are supposed to check Trump’s isolationist tendencies</w:t>
      </w:r>
      <w:r w:rsidRPr="005D1969">
        <w:t xml:space="preserve"> (establishment stalwarts like Defense Secretary James Mattis and national security adviser H. R. McMaster) </w:t>
      </w:r>
      <w:r w:rsidRPr="009D583A">
        <w:rPr>
          <w:rStyle w:val="StyleUnderline"/>
        </w:rPr>
        <w:t>might be pushing back against Trump’s erratic and isolationist impulses, but this only makes America’s foreign policy intentions murkier and harder to rely on.</w:t>
      </w:r>
      <w:r w:rsidRPr="005D1969">
        <w:t xml:space="preserve"> Bloomberg’s Eli Lake provided a vivid example of this last week: Trump was livid, according to three White House officials, after reading in the Wall Street Journal that McMaster had called his South Korean counterpart to assure him that the president’s threat to make that country pay for a new missile defense system was not official policy. These officials say Trump screamed at McMaster on a phone call, accusing him of undercutting efforts to get South Korea to pay its fair share. Reading a report like this, South Koreans officials would be hard pressed to know if they should trust McMaster’s reassurances, or expect Trump to act on his professed agenda. But the chaos of Trump’s foreign policy might well be an opportunity for the rest of the world</w:t>
      </w:r>
      <w:r w:rsidRPr="009D583A">
        <w:rPr>
          <w:rStyle w:val="StyleUnderline"/>
        </w:rPr>
        <w:t>. We’re far removed from Nazism and Stalinism, when the U.S. provided a clear-cut leadership role that no other nation could</w:t>
      </w:r>
      <w:r w:rsidRPr="005D1969">
        <w:t xml:space="preserve">. </w:t>
      </w:r>
      <w:r w:rsidRPr="00E443A9">
        <w:rPr>
          <w:rStyle w:val="StyleUnderline"/>
          <w:b/>
        </w:rPr>
        <w:t xml:space="preserve">Many of today’s international problems require regional cooperation, which could easily be taken up by local alliances without America’s aid. </w:t>
      </w:r>
    </w:p>
    <w:p w:rsidR="004B71DB" w:rsidRDefault="004B71DB" w:rsidP="004B71DB">
      <w:pPr>
        <w:rPr>
          <w:rStyle w:val="StyleUnderline"/>
        </w:rPr>
      </w:pPr>
    </w:p>
    <w:p w:rsidR="004B71DB" w:rsidRDefault="004B71DB" w:rsidP="004B71DB">
      <w:pPr>
        <w:rPr>
          <w:rStyle w:val="StyleUnderline"/>
        </w:rPr>
      </w:pPr>
    </w:p>
    <w:p w:rsidR="004B71DB" w:rsidRDefault="004B71DB" w:rsidP="004B71DB">
      <w:pPr>
        <w:pStyle w:val="Heading4"/>
      </w:pPr>
      <w:r>
        <w:t>Even if hegemony kept peace in the past, shifting world orders and the trump administration have destroyed the U.S. led world order</w:t>
      </w:r>
    </w:p>
    <w:p w:rsidR="004B71DB" w:rsidRPr="00513253" w:rsidRDefault="004B71DB" w:rsidP="004B71DB">
      <w:r w:rsidRPr="00513253">
        <w:rPr>
          <w:rFonts w:eastAsiaTheme="majorEastAsia" w:cstheme="majorBidi"/>
          <w:b/>
          <w:iCs/>
          <w:sz w:val="26"/>
        </w:rPr>
        <w:t>Wittes 17</w:t>
      </w:r>
      <w:r>
        <w:t xml:space="preserve"> (Tamara Cofman Wittes is a senior fellow in the Center for Middle East Policy at Brookings. Wittes served as deputy assistant secretary of state for Near Eastern affairs from November of 2009 to January 2012, coordinating U.S. policy on democracy and human rights in the Middle East during the Arab uprisings. Wittes also oversaw the Middle East Partnership Initiative and served as deputy special coordinator for Middle East transitions., June 2</w:t>
      </w:r>
      <w:r w:rsidRPr="00513253">
        <w:rPr>
          <w:vertAlign w:val="superscript"/>
        </w:rPr>
        <w:t>nd</w:t>
      </w:r>
      <w:r>
        <w:t xml:space="preserve">, 2017, “Trump’s “America First” is America the Small”, </w:t>
      </w:r>
      <w:hyperlink r:id="rId154" w:history="1">
        <w:r w:rsidRPr="00AE3A15">
          <w:rPr>
            <w:rStyle w:val="Hyperlink"/>
          </w:rPr>
          <w:t>https://www.brookings.edu/blog/order-from-chaos/2017/06/02/trumps-america-first-is-america-the-small/</w:t>
        </w:r>
      </w:hyperlink>
      <w:r>
        <w:t xml:space="preserve">, nassal) </w:t>
      </w:r>
    </w:p>
    <w:p w:rsidR="004B71DB" w:rsidRPr="00375BB9" w:rsidRDefault="004B71DB" w:rsidP="004B71DB">
      <w:pPr>
        <w:rPr>
          <w:rStyle w:val="StyleUnderline"/>
          <w:b/>
        </w:rPr>
      </w:pPr>
      <w:r w:rsidRPr="001A59A0">
        <w:t xml:space="preserve">Wednesday’s Wall Street Journal carried </w:t>
      </w:r>
      <w:r w:rsidRPr="001A59A0">
        <w:rPr>
          <w:rStyle w:val="StyleUnderline"/>
        </w:rPr>
        <w:t>the first serious attempt by the Trump administration to articulate its foreign policy vision</w:t>
      </w:r>
      <w:r w:rsidRPr="001A59A0">
        <w:t>—what “America First” means, in practice</w:t>
      </w:r>
      <w:r w:rsidRPr="001A59A0">
        <w:rPr>
          <w:rStyle w:val="StyleUnderline"/>
        </w:rPr>
        <w:t>, for America’s role in the world.</w:t>
      </w:r>
      <w:r w:rsidRPr="001A59A0">
        <w:t xml:space="preserve"> This </w:t>
      </w:r>
      <w:r w:rsidRPr="001A59A0">
        <w:rPr>
          <w:rStyle w:val="StyleUnderline"/>
        </w:rPr>
        <w:t>comes in the form of an opinion piece by National Security Adviser H.R. McMaster and Gary Cohn,</w:t>
      </w:r>
      <w:r w:rsidRPr="001A59A0">
        <w:t xml:space="preserve"> director of the National Economic Council. I say it’s the first serious attempt, because President Trump has not thus far used his bully pulpit to make any vision statement on foreign policy, despite ample opportunity. His commencement address at the Coast Guard academy (service academies are a traditional venue for foreign policy speeches) instead devolved into carping about unfair press coverage of his presidency. </w:t>
      </w:r>
      <w:r w:rsidRPr="001A59A0">
        <w:rPr>
          <w:rStyle w:val="StyleUnderline"/>
        </w:rPr>
        <w:t xml:space="preserve">His overseas trip and its crucial engagements with allies in the Middle East and Europe presented multiple platforms on which he might have articulated a vision for America’s role in the world, or at least in the regions he visited. Instead, he kept his focus firmly on what was directly in front of him, </w:t>
      </w:r>
      <w:r w:rsidRPr="001A59A0">
        <w:t xml:space="preserve">and laid out goals (“advancing prosperity, defeating the evils of terrorism, and facing the threat of an Iranian regime that is threatening the region”) notable for their abstraction more than for their marriage to any means to achieve them. Nowhere was there a discussion of America’s national interests or how they related to the interests of others. But </w:t>
      </w:r>
      <w:r w:rsidRPr="001A59A0">
        <w:rPr>
          <w:rStyle w:val="StyleUnderline"/>
        </w:rPr>
        <w:t>while President Trump blusters, the national security professionals</w:t>
      </w:r>
      <w:r w:rsidRPr="001A59A0">
        <w:t xml:space="preserve"> with whom President Trump has staffed out his administration (the “adults,” as many pundits have it) </w:t>
      </w:r>
      <w:r w:rsidRPr="001A59A0">
        <w:rPr>
          <w:rStyle w:val="StyleUnderline"/>
        </w:rPr>
        <w:t>are transforming their president’s loose collection of impulses and prejudices from an umbrella slogan of “America First” into a bonafide foreign policy strategy.</w:t>
      </w:r>
      <w:r w:rsidRPr="001A59A0">
        <w:t xml:space="preserve"> In a recent interview for Global Politico, Susan Glasser asked NSC Communications Director Michael Anton what the “Trump Doctrine” was. Here’s his answer: Anton: I don’t know if there’s a way you can state it, the way you could state in one sentence the Truman Doctrine or the Reagan Doctrine, or some famous doctrines of the past. His doctrine, I think, it’s still emerging, it’s still coming together, but the outlines of it were clear in the campaign. It was: there’s an approach to the use of force, there’s an approach to putting American interests first, an approach to putting especially the interest of American workers and the American economy first in trade negotiations. All these things, I think, have a coherence that unites them, and the NSC with our interagency partners are currently in the beginning stages of working on a document that’s required by Congress, called the National Security Strategy, that when that is eventually published-probably in the fall-will be the Trump doctrine, but it won’t be a sentence. It’ll be–I don’t know how many pages, but a number of-a couple dozen pages that explain this in some detail. [Let’s pause to note that</w:t>
      </w:r>
      <w:r w:rsidRPr="001A59A0">
        <w:rPr>
          <w:rStyle w:val="StyleUnderline"/>
        </w:rPr>
        <w:t>, if Trump’s national security strategy truly and authoritatively articulates his foreign policy vision, it may be the first NSS to do that for a U.S. president in many years</w:t>
      </w:r>
      <w:r w:rsidRPr="001A59A0">
        <w:t xml:space="preserve">. These congressionally-mandated documents are usually catchalls that, by including everything, prioritize little and thus present little effective guidance to national security agencies. Presidents George W. Bush and Barack Obama only produced four NSS documents between them over 16 years in office.] Trump’s NSS is reportedly being drafted by Nadia Schadlow, as serious a national security mind as one could hope for. And the WSJ op-ed was co-authored by a much-ballyhooed strategic thinker, H.R. McMaster. So there’s reason to take these pieces seriously as an effort to put meat on the (very bare) bones of Trump’s approach to world affairs. Trump is competitive, he’s transactional, he mistrusts multilateralism—these we know. What does it all add up to? According to McMaster and Cohn, a very narrow vision indeed (italics are mine): The president embarked on his first foreign trip with a clear-eyed outlook that the world is not a “global community” but an arena where nations, nongovernmental actors and businesses engage and compete for advantage. We bring to this forum unmatched military, political, economic, cultural and moral strength. Rather than deny this elemental nature of international affairs, we embrace it. </w:t>
      </w:r>
      <w:r w:rsidRPr="001A59A0">
        <w:rPr>
          <w:rStyle w:val="StyleUnderline"/>
        </w:rPr>
        <w:t>At every stop in our journey, we delivered a clear message to our friends and partners: Where our interests align, we are open to working together to solve problems and explore opportunitie</w:t>
      </w:r>
      <w:r w:rsidRPr="001A59A0">
        <w:t xml:space="preserve">s. We let adversaries know that we will not only take their measure, deter conflict through strength, and defend our interests and values, but also look for areas of common interest that allow us to work together. In short, those societies that share our interests will find no friend more steadfast than the United States. Those that choose to challenge our interests will encounter the firmest resolve. A few things stand out about this view: </w:t>
      </w:r>
      <w:r w:rsidRPr="001A59A0">
        <w:rPr>
          <w:rStyle w:val="StyleUnderline"/>
        </w:rPr>
        <w:t>First, alliances are mere temporary alignments of interest</w:t>
      </w:r>
      <w:r w:rsidRPr="001A59A0">
        <w:t xml:space="preserve">. </w:t>
      </w:r>
      <w:r w:rsidRPr="001A59A0">
        <w:rPr>
          <w:rStyle w:val="StyleUnderline"/>
        </w:rPr>
        <w:t>They have no inherent value for the United States</w:t>
      </w:r>
      <w:r w:rsidRPr="001A59A0">
        <w:t xml:space="preserve"> (as for example, enhancing American power and influence by demonstrating the attractiveness of the American model); </w:t>
      </w:r>
      <w:r w:rsidRPr="001A59A0">
        <w:rPr>
          <w:rStyle w:val="StyleUnderline"/>
        </w:rPr>
        <w:t>they don’t even have diffuse value</w:t>
      </w:r>
      <w:r w:rsidRPr="001A59A0">
        <w:t xml:space="preserve"> (as for example, by deterring future war). And thus, </w:t>
      </w:r>
      <w:r w:rsidRPr="001A59A0">
        <w:rPr>
          <w:rStyle w:val="StyleUnderline"/>
        </w:rPr>
        <w:t>alliances just don’t mean very much</w:t>
      </w:r>
      <w:r w:rsidRPr="001A59A0">
        <w:t xml:space="preserve">. Where interests align, President </w:t>
      </w:r>
      <w:r w:rsidRPr="001A59A0">
        <w:rPr>
          <w:rStyle w:val="StyleUnderline"/>
        </w:rPr>
        <w:t>Trump is “open to working together to solve problems and explore opportunities.”</w:t>
      </w:r>
      <w:r w:rsidRPr="001A59A0">
        <w:t xml:space="preserve"> Could you imagine a more distant expression of partnership with those who fought and died alongside Americans in wars across three continents? For NATO allies, it must feel as though your spouse, waking up on your 50th wedding anniversary, suddenly announces that he’s ready to talk about whether you have enough in common to start dating. Second, in </w:t>
      </w:r>
      <w:r w:rsidRPr="001A59A0">
        <w:rPr>
          <w:rStyle w:val="StyleUnderline"/>
        </w:rPr>
        <w:t>Trump’s view of the world, nations share nothing, really, except a thirst for power and wealth. Shared values are meaningless, and the idea of shared fate</w:t>
      </w:r>
      <w:r w:rsidRPr="001A59A0">
        <w:t xml:space="preserve"> (as presented by global threats like disease or climate change or even nuclear proliferation) </w:t>
      </w:r>
      <w:r w:rsidRPr="001A59A0">
        <w:rPr>
          <w:rStyle w:val="StyleUnderline"/>
        </w:rPr>
        <w:t>is so foolish as not to be worth mentioning. What matters, all that matters, is the daily competition of all against all for security and resources.</w:t>
      </w:r>
      <w:r>
        <w:rPr>
          <w:rStyle w:val="StyleUnderline"/>
        </w:rPr>
        <w:t xml:space="preserve"> </w:t>
      </w:r>
      <w:r w:rsidRPr="001A59A0">
        <w:t xml:space="preserve">As my colleague Dan Drezner pointed out, </w:t>
      </w:r>
      <w:r w:rsidRPr="001A59A0">
        <w:rPr>
          <w:rStyle w:val="StyleUnderline"/>
        </w:rPr>
        <w:t>this might sound a lot like simple foreign-policy realism—that all states seek security and prosperity, and that amassing national power and wealth is the road to security and prosperity for citizens</w:t>
      </w:r>
      <w:r w:rsidRPr="001A59A0">
        <w:t xml:space="preserve">. </w:t>
      </w:r>
      <w:r w:rsidRPr="001A59A0">
        <w:rPr>
          <w:rStyle w:val="StyleUnderline"/>
        </w:rPr>
        <w:t>The problem</w:t>
      </w:r>
      <w:r w:rsidRPr="001A59A0">
        <w:t xml:space="preserve">, of course, </w:t>
      </w:r>
      <w:r w:rsidRPr="001A59A0">
        <w:rPr>
          <w:rStyle w:val="StyleUnderline"/>
        </w:rPr>
        <w:t>is that the world doesn’t work that way any longer—if it ever did.</w:t>
      </w:r>
      <w:r w:rsidRPr="001A59A0">
        <w:t xml:space="preserve"> </w:t>
      </w:r>
      <w:r w:rsidRPr="001A59A0">
        <w:rPr>
          <w:rStyle w:val="StyleUnderline"/>
        </w:rPr>
        <w:t>An entire generation of scholars and practitioners have laid out the ways in which globalized flows of information and capital, globally-linked corporations and NGOs, and globally-connected citizens make it difficult to treat “national power” as something that governments can amass and control.</w:t>
      </w:r>
      <w:r>
        <w:rPr>
          <w:rStyle w:val="StyleUnderline"/>
        </w:rPr>
        <w:t xml:space="preserve"> </w:t>
      </w:r>
      <w:r w:rsidRPr="001A59A0">
        <w:t xml:space="preserve">Moreover, </w:t>
      </w:r>
      <w:r w:rsidRPr="001A59A0">
        <w:rPr>
          <w:rStyle w:val="StyleUnderline"/>
        </w:rPr>
        <w:t>problems of the commons have always shown the limits</w:t>
      </w:r>
      <w:r w:rsidRPr="001A59A0">
        <w:t xml:space="preserve"> of individual nations’ ability to protect their citizens through a competitive, go-it-alone approach to world affairs. </w:t>
      </w:r>
      <w:r w:rsidRPr="001A59A0">
        <w:rPr>
          <w:rStyle w:val="StyleUnderline"/>
        </w:rPr>
        <w:t>Climate change and infectious disease aren’t stopped by walls and pay no mind to “America First.”</w:t>
      </w:r>
      <w:r w:rsidRPr="001A59A0">
        <w:t xml:space="preserve"> Neither, of course, do the purveyors of jihadi ideology, not in the age of the internet. </w:t>
      </w:r>
      <w:r w:rsidRPr="00375BB9">
        <w:rPr>
          <w:rStyle w:val="StyleUnderline"/>
          <w:b/>
        </w:rPr>
        <w:t>The Trump administration’s worldview seems to ignore these real dangers, and that puts Americans at risk</w:t>
      </w:r>
      <w:r w:rsidRPr="001A59A0">
        <w:rPr>
          <w:rStyle w:val="StyleUnderline"/>
        </w:rPr>
        <w:t>.</w:t>
      </w:r>
      <w:r>
        <w:rPr>
          <w:rStyle w:val="StyleUnderline"/>
        </w:rPr>
        <w:t xml:space="preserve"> </w:t>
      </w:r>
      <w:r w:rsidRPr="001A59A0">
        <w:t xml:space="preserve">Finally, </w:t>
      </w:r>
      <w:r w:rsidRPr="00375BB9">
        <w:rPr>
          <w:rStyle w:val="StyleUnderline"/>
          <w:b/>
        </w:rPr>
        <w:t>this impoverished understanding of global affairs as a zero-sum competition for power and resources claims to reassert American leadership in the world even as it rejects that leadership’s basic foundation</w:t>
      </w:r>
      <w:r w:rsidRPr="001A59A0">
        <w:t xml:space="preserve">: that collective purpose and collective action can reduce costs and increase security and opportunity for like-minded nations. As David Frum notes in The Atlantic, </w:t>
      </w:r>
      <w:r w:rsidRPr="00375BB9">
        <w:rPr>
          <w:rStyle w:val="StyleUnderline"/>
          <w:b/>
        </w:rPr>
        <w:t>successive American presidents built America’s global influence</w:t>
      </w:r>
      <w:r w:rsidRPr="001A59A0">
        <w:t xml:space="preserve"> (or power, for you vulgar realists) </w:t>
      </w:r>
      <w:r w:rsidRPr="001A59A0">
        <w:rPr>
          <w:rStyle w:val="StyleUnderline"/>
        </w:rPr>
        <w:t>on the notion that collective advancement of open markets and open societies would produce a rising tide of wealth and security that would benefit the United States along with many others</w:t>
      </w:r>
      <w:r w:rsidRPr="001A59A0">
        <w:t xml:space="preserve">. </w:t>
      </w:r>
      <w:r w:rsidRPr="001A59A0">
        <w:rPr>
          <w:rStyle w:val="StyleUnderline"/>
        </w:rPr>
        <w:t>It is hard to see how a strategy rooted instead in cutthroat competition and arms’-length suspicion will somehow do better</w:t>
      </w:r>
      <w:r w:rsidRPr="001A59A0">
        <w:t xml:space="preserve"> than that postwar liberal order at extending American influence, security, or prosperity. And </w:t>
      </w:r>
      <w:r w:rsidRPr="001A59A0">
        <w:rPr>
          <w:rStyle w:val="StyleUnderline"/>
        </w:rPr>
        <w:t>here, it appears, is the danger of having serious and dedicated national security professionals staffing Donald Trump’s White House</w:t>
      </w:r>
      <w:r w:rsidRPr="001A59A0">
        <w:t xml:space="preserve">: </w:t>
      </w:r>
      <w:r w:rsidRPr="001A59A0">
        <w:rPr>
          <w:rStyle w:val="StyleUnderline"/>
        </w:rPr>
        <w:t>By finding viable ways to implement his expressed will,</w:t>
      </w:r>
      <w:r w:rsidRPr="001A59A0">
        <w:t xml:space="preserve"> </w:t>
      </w:r>
      <w:r w:rsidRPr="001A59A0">
        <w:rPr>
          <w:rStyle w:val="StyleUnderline"/>
        </w:rPr>
        <w:t>and by elevating his impulses into grand strategy, they are magnifying the impact of their impulsive, but largely incompetent, commander-in-chief.</w:t>
      </w:r>
      <w:r w:rsidRPr="001A59A0">
        <w:t xml:space="preserve"> Rather than merely seeing President Trump as a capricious leader, </w:t>
      </w:r>
      <w:r w:rsidRPr="001A59A0">
        <w:rPr>
          <w:rStyle w:val="StyleUnderline"/>
        </w:rPr>
        <w:t xml:space="preserve">European leaders have begun to express their conclusion that </w:t>
      </w:r>
      <w:r w:rsidRPr="00375BB9">
        <w:rPr>
          <w:rStyle w:val="StyleUnderline"/>
          <w:b/>
        </w:rPr>
        <w:t>the United States is no longer trustworthy.</w:t>
      </w:r>
      <w:r w:rsidRPr="001A59A0">
        <w:rPr>
          <w:rStyle w:val="StyleUnderline"/>
        </w:rPr>
        <w:t xml:space="preserve"> </w:t>
      </w:r>
      <w:r w:rsidRPr="00375BB9">
        <w:rPr>
          <w:rStyle w:val="StyleUnderline"/>
          <w:b/>
        </w:rPr>
        <w:t>Thus, American influence will decline, and America’s security and prosperity along with it. Get ready for America the Small.</w:t>
      </w:r>
    </w:p>
    <w:p w:rsidR="004B71DB" w:rsidRDefault="004B71DB" w:rsidP="004B71DB">
      <w:pPr>
        <w:pStyle w:val="Heading4"/>
      </w:pPr>
      <w:r>
        <w:t xml:space="preserve">Empirical trends </w:t>
      </w:r>
      <w:r w:rsidRPr="00703F9A">
        <w:rPr>
          <w:u w:val="single"/>
        </w:rPr>
        <w:t>don’t apply</w:t>
      </w:r>
      <w:r>
        <w:t xml:space="preserve"> – Trump’s unpredictability and failures pose a </w:t>
      </w:r>
      <w:r w:rsidRPr="00703F9A">
        <w:rPr>
          <w:u w:val="single"/>
        </w:rPr>
        <w:t xml:space="preserve">major obstacle </w:t>
      </w:r>
    </w:p>
    <w:p w:rsidR="004B71DB" w:rsidRDefault="004B71DB" w:rsidP="004B71DB">
      <w:r w:rsidRPr="007B6F7F">
        <w:rPr>
          <w:rFonts w:eastAsiaTheme="majorEastAsia" w:cstheme="majorBidi"/>
          <w:b/>
          <w:iCs/>
          <w:sz w:val="26"/>
        </w:rPr>
        <w:t>Serfaty 7/10</w:t>
      </w:r>
      <w:r>
        <w:t xml:space="preserve"> (Simon Serfaty is professor and Eminent Scholar in U.S. foreign policy at Old Dominion University in Norfolk, Va., and the Zbigniew Brzezinski Chair (Emeritus) in Global Security and Geopolitics at CSIS, in Washington, DC, July 10</w:t>
      </w:r>
      <w:r w:rsidRPr="007B6F7F">
        <w:rPr>
          <w:vertAlign w:val="superscript"/>
        </w:rPr>
        <w:t>th</w:t>
      </w:r>
      <w:r>
        <w:t xml:space="preserve">, 2017, “Trump, the G-20 and the End of American Superiority”, </w:t>
      </w:r>
      <w:hyperlink r:id="rId155" w:history="1">
        <w:r w:rsidRPr="00AE3A15">
          <w:rPr>
            <w:rStyle w:val="Hyperlink"/>
          </w:rPr>
          <w:t>http://nationalinterest.org/feature/trump-the-g-20-the-end-american-superiority-21487</w:t>
        </w:r>
      </w:hyperlink>
      <w:r>
        <w:t xml:space="preserve">, nassal) </w:t>
      </w:r>
    </w:p>
    <w:p w:rsidR="004B71DB" w:rsidRPr="00056A05" w:rsidRDefault="004B71DB" w:rsidP="004B71DB">
      <w:pPr>
        <w:rPr>
          <w:b/>
          <w:u w:val="single"/>
        </w:rPr>
      </w:pPr>
      <w:r w:rsidRPr="00364035">
        <w:rPr>
          <w:rStyle w:val="StyleUnderline"/>
        </w:rPr>
        <w:t>One hundred years ago, America</w:t>
      </w:r>
      <w:r w:rsidRPr="007B6F7F">
        <w:rPr>
          <w:sz w:val="14"/>
        </w:rPr>
        <w:t xml:space="preserve"> reluctantly </w:t>
      </w:r>
      <w:r w:rsidRPr="00364035">
        <w:rPr>
          <w:rStyle w:val="StyleUnderline"/>
        </w:rPr>
        <w:t>entered a war that set new standards of inhumanity among—</w:t>
      </w:r>
      <w:r w:rsidRPr="007B6F7F">
        <w:rPr>
          <w:sz w:val="14"/>
        </w:rPr>
        <w:t xml:space="preserve">and between—the Great Powers which had started that war nearly three years earlier. The U.S. intervention was costly but proved decisive. After victory, a twenty-year time out, dubbed “the interwar years,” ended with another war, which America joined, no less reluctantly and as decisively. This time, though, there was no coming home. </w:t>
      </w:r>
      <w:r w:rsidRPr="00364035">
        <w:rPr>
          <w:rStyle w:val="StyleUnderline"/>
        </w:rPr>
        <w:t>After victory, nine U.S. presidents from Harry Truman to George H. W. Bush, all different in character and background, organized an institutional order for a world that might at last proved to be worthy of America—open, liberal, motivated and rules-based.</w:t>
      </w:r>
      <w:r>
        <w:rPr>
          <w:rStyle w:val="StyleUnderline"/>
        </w:rPr>
        <w:t xml:space="preserve"> </w:t>
      </w:r>
      <w:r w:rsidRPr="00364035">
        <w:rPr>
          <w:rStyle w:val="StyleUnderline"/>
        </w:rPr>
        <w:t xml:space="preserve">Less than six months into his presidency, Donald Trump served notice in Hamburg, Germany, that </w:t>
      </w:r>
      <w:r w:rsidRPr="007B6F7F">
        <w:rPr>
          <w:rStyle w:val="StyleUnderline"/>
          <w:b/>
        </w:rPr>
        <w:t>the United States no longer deemed the order to be relevant</w:t>
      </w:r>
      <w:r w:rsidRPr="00364035">
        <w:rPr>
          <w:rStyle w:val="StyleUnderline"/>
        </w:rPr>
        <w:t>.</w:t>
      </w:r>
      <w:r w:rsidRPr="007B6F7F">
        <w:rPr>
          <w:sz w:val="14"/>
        </w:rPr>
        <w:t xml:space="preserve"> To set things straight—end the “carnage” at home and save Western values abroad—</w:t>
      </w:r>
      <w:r w:rsidRPr="00364035">
        <w:rPr>
          <w:rStyle w:val="StyleUnderline"/>
        </w:rPr>
        <w:t>America is not retiring.</w:t>
      </w:r>
      <w:r w:rsidRPr="007B6F7F">
        <w:rPr>
          <w:sz w:val="14"/>
        </w:rPr>
        <w:t xml:space="preserve"> Instead, </w:t>
      </w:r>
      <w:r w:rsidRPr="007B6F7F">
        <w:rPr>
          <w:rStyle w:val="StyleUnderline"/>
          <w:b/>
        </w:rPr>
        <w:t>America is taking a leave of absence,</w:t>
      </w:r>
      <w:r w:rsidRPr="00364035">
        <w:rPr>
          <w:rStyle w:val="StyleUnderline"/>
        </w:rPr>
        <w:t xml:space="preserve"> although with full pay for services rendered, including expected returns from past investments</w:t>
      </w:r>
      <w:r w:rsidRPr="007B6F7F">
        <w:rPr>
          <w:sz w:val="14"/>
        </w:rPr>
        <w:t xml:space="preserve"> (in Europe and elsewhere) </w:t>
      </w:r>
      <w:r w:rsidRPr="00364035">
        <w:rPr>
          <w:rStyle w:val="StyleUnderline"/>
        </w:rPr>
        <w:t>and new business opportunities</w:t>
      </w:r>
      <w:r w:rsidRPr="007B6F7F">
        <w:rPr>
          <w:sz w:val="14"/>
        </w:rPr>
        <w:t xml:space="preserve"> (with Saudi Arabia and others). Call it </w:t>
      </w:r>
      <w:r w:rsidRPr="00364035">
        <w:rPr>
          <w:rStyle w:val="StyleUnderline"/>
        </w:rPr>
        <w:t>a global version of repeal and replace</w:t>
      </w:r>
      <w:r w:rsidRPr="007B6F7F">
        <w:rPr>
          <w:sz w:val="14"/>
        </w:rPr>
        <w:t xml:space="preserve">: </w:t>
      </w:r>
      <w:r w:rsidRPr="00364035">
        <w:rPr>
          <w:rStyle w:val="StyleUnderline"/>
        </w:rPr>
        <w:t>the “world we made</w:t>
      </w:r>
      <w:r w:rsidRPr="007B6F7F">
        <w:rPr>
          <w:sz w:val="14"/>
        </w:rPr>
        <w:t xml:space="preserve">,” as Robert Kagan called it, </w:t>
      </w:r>
      <w:r w:rsidRPr="00364035">
        <w:rPr>
          <w:rStyle w:val="StyleUnderline"/>
        </w:rPr>
        <w:t>is set aside,</w:t>
      </w:r>
      <w:r w:rsidRPr="007B6F7F">
        <w:rPr>
          <w:sz w:val="14"/>
        </w:rPr>
        <w:t xml:space="preserve"> for lack of clarity and purpose. But can it be replaced? Although German chancellor Angela Merkel was very much in charge in Hamburg, the U.S. president was predictably the meeting’s central figure. Admittedly, </w:t>
      </w:r>
      <w:r w:rsidRPr="00364035">
        <w:rPr>
          <w:rStyle w:val="StyleUnderline"/>
        </w:rPr>
        <w:t>the unipolar moment that followed the Cold War did not outlive the wars of 9/11 in Afghanistan and Iraq</w:t>
      </w:r>
      <w:r w:rsidRPr="007B6F7F">
        <w:rPr>
          <w:sz w:val="14"/>
        </w:rPr>
        <w:t xml:space="preserve">. </w:t>
      </w:r>
      <w:r w:rsidRPr="00364035">
        <w:rPr>
          <w:rStyle w:val="StyleUnderline"/>
        </w:rPr>
        <w:t>Yet, the United States has remained the world’s most and only complete power.</w:t>
      </w:r>
      <w:r w:rsidRPr="007B6F7F">
        <w:rPr>
          <w:sz w:val="14"/>
        </w:rPr>
        <w:t xml:space="preserve"> And </w:t>
      </w:r>
      <w:r w:rsidRPr="00364035">
        <w:rPr>
          <w:rStyle w:val="StyleUnderline"/>
        </w:rPr>
        <w:t>with America in the lead, the world absorbed repeated system-changing shocks from which it might not have recovered otherwis</w:t>
      </w:r>
      <w:r w:rsidRPr="007B6F7F">
        <w:rPr>
          <w:sz w:val="14"/>
        </w:rPr>
        <w:t>e</w:t>
      </w:r>
      <w:r w:rsidRPr="00364035">
        <w:rPr>
          <w:rStyle w:val="StyleUnderline"/>
        </w:rPr>
        <w:t>—including the September 2001 terror attacks, the 2008 financial crisis and the 2011 Arab Spring</w:t>
      </w:r>
      <w:r w:rsidRPr="007B6F7F">
        <w:rPr>
          <w:sz w:val="14"/>
        </w:rPr>
        <w:t xml:space="preserve">. In each instance, and others, </w:t>
      </w:r>
      <w:r w:rsidRPr="007B6F7F">
        <w:rPr>
          <w:u w:val="single"/>
        </w:rPr>
        <w:t>the worse might have been avoided had America acted earlier and differently or more effectively</w:t>
      </w:r>
      <w:r w:rsidRPr="007B6F7F">
        <w:rPr>
          <w:sz w:val="14"/>
        </w:rPr>
        <w:t xml:space="preserve">; but in most instances, too, </w:t>
      </w:r>
      <w:r w:rsidRPr="007B6F7F">
        <w:rPr>
          <w:rStyle w:val="StyleUnderline"/>
          <w:sz w:val="14"/>
          <w:u w:val="none"/>
        </w:rPr>
        <w:t>things would have likely been worse had America failed to act at all.</w:t>
      </w:r>
      <w:r>
        <w:rPr>
          <w:rStyle w:val="StyleUnderline"/>
        </w:rPr>
        <w:t xml:space="preserve"> </w:t>
      </w:r>
      <w:r w:rsidRPr="00364035">
        <w:rPr>
          <w:rStyle w:val="StyleUnderline"/>
        </w:rPr>
        <w:t>But now what? If not the United States in the lead, who?</w:t>
      </w:r>
      <w:r w:rsidRPr="007B6F7F">
        <w:rPr>
          <w:sz w:val="14"/>
        </w:rPr>
        <w:t xml:space="preserve"> For </w:t>
      </w:r>
      <w:r w:rsidRPr="00364035">
        <w:rPr>
          <w:rStyle w:val="StyleUnderline"/>
        </w:rPr>
        <w:t xml:space="preserve">China, </w:t>
      </w:r>
      <w:r w:rsidRPr="007B6F7F">
        <w:rPr>
          <w:sz w:val="14"/>
        </w:rPr>
        <w:t xml:space="preserve">which </w:t>
      </w:r>
      <w:r w:rsidRPr="00364035">
        <w:rPr>
          <w:rStyle w:val="StyleUnderline"/>
        </w:rPr>
        <w:t>remains an incomplete and untested power</w:t>
      </w:r>
      <w:r w:rsidRPr="007B6F7F">
        <w:rPr>
          <w:sz w:val="14"/>
        </w:rPr>
        <w:t xml:space="preserve">, it </w:t>
      </w:r>
      <w:r w:rsidRPr="00364035">
        <w:rPr>
          <w:rStyle w:val="StyleUnderline"/>
        </w:rPr>
        <w:t>is too early</w:t>
      </w:r>
      <w:r w:rsidRPr="007B6F7F">
        <w:rPr>
          <w:sz w:val="14"/>
        </w:rPr>
        <w:t xml:space="preserve">; for </w:t>
      </w:r>
      <w:r w:rsidRPr="00364035">
        <w:rPr>
          <w:rStyle w:val="StyleUnderline"/>
        </w:rPr>
        <w:t>Russia,</w:t>
      </w:r>
      <w:r w:rsidRPr="007B6F7F">
        <w:rPr>
          <w:sz w:val="14"/>
        </w:rPr>
        <w:t xml:space="preserve"> which </w:t>
      </w:r>
      <w:r w:rsidRPr="00364035">
        <w:rPr>
          <w:rStyle w:val="StyleUnderline"/>
        </w:rPr>
        <w:t>is a one-dimensional and overextended power, it is too late</w:t>
      </w:r>
      <w:r w:rsidRPr="007B6F7F">
        <w:rPr>
          <w:sz w:val="14"/>
        </w:rPr>
        <w:t>; and for</w:t>
      </w:r>
      <w:r w:rsidRPr="00364035">
        <w:rPr>
          <w:rStyle w:val="StyleUnderline"/>
        </w:rPr>
        <w:t xml:space="preserve"> Germany,</w:t>
      </w:r>
      <w:r w:rsidRPr="007B6F7F">
        <w:rPr>
          <w:sz w:val="14"/>
        </w:rPr>
        <w:t xml:space="preserve"> which </w:t>
      </w:r>
      <w:r w:rsidRPr="00364035">
        <w:rPr>
          <w:rStyle w:val="StyleUnderline"/>
        </w:rPr>
        <w:t>has becom</w:t>
      </w:r>
      <w:r w:rsidRPr="007B6F7F">
        <w:rPr>
          <w:u w:val="single"/>
        </w:rPr>
        <w:t>e</w:t>
      </w:r>
      <w:r w:rsidRPr="007B6F7F">
        <w:rPr>
          <w:sz w:val="14"/>
        </w:rPr>
        <w:t xml:space="preserve"> the </w:t>
      </w:r>
      <w:r w:rsidRPr="00364035">
        <w:rPr>
          <w:rStyle w:val="StyleUnderline"/>
        </w:rPr>
        <w:t>reluctant and scarred</w:t>
      </w:r>
      <w:r w:rsidRPr="007B6F7F">
        <w:rPr>
          <w:sz w:val="14"/>
        </w:rPr>
        <w:t xml:space="preserve"> leader of an unfinished EU, </w:t>
      </w:r>
      <w:r w:rsidRPr="00364035">
        <w:rPr>
          <w:rStyle w:val="StyleUnderline"/>
        </w:rPr>
        <w:t>it is still too awkward.</w:t>
      </w:r>
      <w:r w:rsidRPr="007B6F7F">
        <w:rPr>
          <w:sz w:val="14"/>
        </w:rPr>
        <w:t xml:space="preserve"> Elsewhere in the G-20 there are BITS of power with regional influence—</w:t>
      </w:r>
      <w:r w:rsidRPr="00364035">
        <w:rPr>
          <w:rStyle w:val="StyleUnderline"/>
        </w:rPr>
        <w:t>Brazil, India, Turkey and Saudi Arabia.</w:t>
      </w:r>
      <w:r w:rsidRPr="007B6F7F">
        <w:rPr>
          <w:sz w:val="14"/>
        </w:rPr>
        <w:t xml:space="preserve"> The four countries </w:t>
      </w:r>
      <w:r w:rsidRPr="00364035">
        <w:rPr>
          <w:rStyle w:val="StyleUnderline"/>
        </w:rPr>
        <w:t xml:space="preserve">are </w:t>
      </w:r>
      <w:r w:rsidRPr="007B6F7F">
        <w:rPr>
          <w:sz w:val="14"/>
        </w:rPr>
        <w:t xml:space="preserve">assiduously courted but </w:t>
      </w:r>
      <w:r w:rsidRPr="00364035">
        <w:rPr>
          <w:rStyle w:val="StyleUnderline"/>
        </w:rPr>
        <w:t>seriously limited by their own contradictions, insufficiencies or excesses</w:t>
      </w:r>
      <w:r w:rsidRPr="007B6F7F">
        <w:rPr>
          <w:sz w:val="14"/>
        </w:rPr>
        <w:t xml:space="preserve">. Even when their contributions are acknowledged as indispensable, </w:t>
      </w:r>
      <w:r w:rsidRPr="00364035">
        <w:rPr>
          <w:rStyle w:val="StyleUnderline"/>
        </w:rPr>
        <w:t>they cannot be decisive.</w:t>
      </w:r>
      <w:r w:rsidRPr="007B6F7F">
        <w:rPr>
          <w:sz w:val="14"/>
        </w:rPr>
        <w:t xml:space="preserve"> In short, </w:t>
      </w:r>
      <w:r w:rsidRPr="00364035">
        <w:rPr>
          <w:rStyle w:val="StyleUnderline"/>
        </w:rPr>
        <w:t>take out one of twenty and you get close to zero: this is faux multipolarity,</w:t>
      </w:r>
      <w:r w:rsidRPr="007B6F7F">
        <w:rPr>
          <w:sz w:val="14"/>
        </w:rPr>
        <w:t xml:space="preserve"> with the consequence that the balance of the decade is shaping up arguably as </w:t>
      </w:r>
      <w:r w:rsidRPr="00364035">
        <w:rPr>
          <w:rStyle w:val="StyleUnderline"/>
        </w:rPr>
        <w:t xml:space="preserve">the first moment of global disorder ever, </w:t>
      </w:r>
      <w:r w:rsidRPr="007B6F7F">
        <w:rPr>
          <w:sz w:val="14"/>
        </w:rPr>
        <w:t xml:space="preserve">a variation on the interwar years of the 1920s and 1930s—en pire? Back then, it was the United States that seized the baton of Western leadership from a failed Europe; </w:t>
      </w:r>
      <w:r w:rsidRPr="007B6F7F">
        <w:rPr>
          <w:rStyle w:val="StyleUnderline"/>
          <w:sz w:val="14"/>
          <w:u w:val="none"/>
        </w:rPr>
        <w:t xml:space="preserve">there is little evidence, </w:t>
      </w:r>
      <w:r w:rsidRPr="007B6F7F">
        <w:rPr>
          <w:sz w:val="14"/>
        </w:rPr>
        <w:t xml:space="preserve">though, </w:t>
      </w:r>
      <w:r w:rsidRPr="007B6F7F">
        <w:rPr>
          <w:rStyle w:val="StyleUnderline"/>
          <w:sz w:val="14"/>
          <w:u w:val="none"/>
        </w:rPr>
        <w:t>that Europe can now do the same,</w:t>
      </w:r>
      <w:r w:rsidRPr="007B6F7F">
        <w:rPr>
          <w:sz w:val="14"/>
        </w:rPr>
        <w:t xml:space="preserve"> even pending America’s return in 2020? Brexit, Putin and Trump have paradoxically restored some needed momentum for an “ever closer union” in Europe: Brexit, because it has shown its former partners how difficult it is to leave the EU; Putin, because he has reminded his neighbors how dangerous it is to live safely next to Russia; and Trump, because he is ending Europe’s reticence to move out of its U.S. shelter. Watching Chancellor Merkel dismiss Trump’s views on climate change, or hearing the newly-elected French president, Emmanuel Macron, deploring the “narrow-minded nationalism” of some, was indicative of an unfolding transfer of authority, from the one to the many. Admittedly, there is plenty of geopolitical theater here. </w:t>
      </w:r>
      <w:r w:rsidRPr="00364035">
        <w:rPr>
          <w:rStyle w:val="StyleUnderline"/>
        </w:rPr>
        <w:t>A new institutional order will be neither reset nor recast without or against the United States.</w:t>
      </w:r>
      <w:r w:rsidRPr="007B6F7F">
        <w:rPr>
          <w:sz w:val="14"/>
        </w:rPr>
        <w:t xml:space="preserve"> Yet, by comparison to the Euro-Atlantic G-2 that emerged out of the Cold War, any other G-2 is a fake, at best conducive to a dialogue on one specific issue at a time. Beyond that issue, whatever it is, there is too much history that stands in the way, not to mention clashing interests, different goals, incompatible values and uneven capabilities. Neither a multilateralist à la Obama nor a unilateralist à la George W. Bush, Trump is a bilateralist who thinks of one G-2 per issue, one issue per G-2. After he used Warsaw, the “geographic center” of World War II to sketch the specter of a war of civilizations, he turned to Vladimir Putin as a partner of choice in Syria. His goals “are exactly the same” as ours, Secretary of State Rex Tillerson surprisingly claimed. But by any standard, the Global War on Terror is not World War II, and regardless of what is thought of an analogy between Putin and Stalin, Trump is no Roosevelt and Assad’s Syria is no Hitler’s Germany. The idea of “pooling” Russian and American resources, another Grand Alliance, sounds odd: to what end and at what price, and past a possible ceasefire, with what consequence and follow ups? Who is using whom? The age of imperial viceroys is over. </w:t>
      </w:r>
      <w:r w:rsidRPr="007B6F7F">
        <w:rPr>
          <w:rStyle w:val="StyleUnderline"/>
          <w:b/>
        </w:rPr>
        <w:t>Little has seemed normal over the past eighteen months,</w:t>
      </w:r>
      <w:r w:rsidRPr="00364035">
        <w:rPr>
          <w:rStyle w:val="StyleUnderline"/>
        </w:rPr>
        <w:t xml:space="preserve"> but that is no reason to delete prior knowledge and forego common sense</w:t>
      </w:r>
      <w:r w:rsidRPr="007B6F7F">
        <w:rPr>
          <w:sz w:val="14"/>
        </w:rPr>
        <w:t xml:space="preserve">. Hold on, </w:t>
      </w:r>
      <w:r w:rsidRPr="00364035">
        <w:rPr>
          <w:rStyle w:val="StyleUnderline"/>
        </w:rPr>
        <w:t xml:space="preserve">therefore—what will come out of this moment, </w:t>
      </w:r>
      <w:r w:rsidRPr="007B6F7F">
        <w:rPr>
          <w:rStyle w:val="StyleUnderline"/>
          <w:b/>
        </w:rPr>
        <w:t xml:space="preserve">the Trump moment, is </w:t>
      </w:r>
      <w:r w:rsidRPr="007B6F7F">
        <w:rPr>
          <w:b/>
          <w:u w:val="single"/>
        </w:rPr>
        <w:t>worrisome</w:t>
      </w:r>
      <w:r w:rsidRPr="007B6F7F">
        <w:rPr>
          <w:sz w:val="14"/>
        </w:rPr>
        <w:t xml:space="preserve"> but</w:t>
      </w:r>
      <w:r w:rsidRPr="00364035">
        <w:rPr>
          <w:rStyle w:val="StyleUnderline"/>
        </w:rPr>
        <w:t xml:space="preserve"> </w:t>
      </w:r>
      <w:r w:rsidRPr="007B6F7F">
        <w:rPr>
          <w:rStyle w:val="StyleUnderline"/>
          <w:b/>
        </w:rPr>
        <w:t>not clear yet</w:t>
      </w:r>
      <w:r w:rsidRPr="00364035">
        <w:rPr>
          <w:rStyle w:val="StyleUnderline"/>
        </w:rPr>
        <w:t>. For a while</w:t>
      </w:r>
      <w:r w:rsidRPr="007B6F7F">
        <w:rPr>
          <w:sz w:val="14"/>
        </w:rPr>
        <w:t xml:space="preserve"> a least, </w:t>
      </w:r>
      <w:r w:rsidRPr="007B6F7F">
        <w:rPr>
          <w:rStyle w:val="StyleUnderline"/>
          <w:b/>
        </w:rPr>
        <w:t>it may be better to forget about trends</w:t>
      </w:r>
      <w:r w:rsidRPr="00364035">
        <w:rPr>
          <w:rStyle w:val="StyleUnderline"/>
        </w:rPr>
        <w:t>.</w:t>
      </w:r>
      <w:r w:rsidRPr="007B6F7F">
        <w:rPr>
          <w:sz w:val="14"/>
        </w:rPr>
        <w:t xml:space="preserve"> </w:t>
      </w:r>
      <w:r w:rsidRPr="00364035">
        <w:rPr>
          <w:rStyle w:val="StyleUnderline"/>
        </w:rPr>
        <w:t>Predictability has had an especially poor record of late.</w:t>
      </w:r>
      <w:r w:rsidRPr="007B6F7F">
        <w:rPr>
          <w:sz w:val="14"/>
        </w:rPr>
        <w:t xml:space="preserve"> As History stutters, </w:t>
      </w:r>
      <w:r w:rsidRPr="007B6F7F">
        <w:rPr>
          <w:rStyle w:val="StyleUnderline"/>
          <w:b/>
        </w:rPr>
        <w:t>events no longer seem to add up</w:t>
      </w:r>
      <w:r w:rsidRPr="00364035">
        <w:rPr>
          <w:rStyle w:val="StyleUnderline"/>
        </w:rPr>
        <w:t xml:space="preserve"> and memories of this failed G-20 will hopefully fade soon</w:t>
      </w:r>
      <w:r w:rsidRPr="007B6F7F">
        <w:rPr>
          <w:sz w:val="14"/>
        </w:rPr>
        <w:t xml:space="preserve">. </w:t>
      </w:r>
      <w:r w:rsidRPr="00364035">
        <w:rPr>
          <w:rStyle w:val="StyleUnderline"/>
        </w:rPr>
        <w:t>The new American vision is a disappointment to at least half the world</w:t>
      </w:r>
      <w:r w:rsidRPr="007B6F7F">
        <w:rPr>
          <w:sz w:val="14"/>
        </w:rPr>
        <w:t xml:space="preserve">—the half which Dean Acheson emphasized “at the creation.” </w:t>
      </w:r>
      <w:r w:rsidRPr="00364035">
        <w:rPr>
          <w:rStyle w:val="StyleUnderline"/>
        </w:rPr>
        <w:t>The Trump administration claims to have “a clear-eyed” understanding of “an arena where nations, non-governmental actors and businesses engage and compete for advantage</w:t>
      </w:r>
      <w:r w:rsidRPr="007B6F7F">
        <w:rPr>
          <w:rStyle w:val="StyleUnderline"/>
          <w:b/>
        </w:rPr>
        <w:t xml:space="preserve">.” For those who still believe in the American dream this is not a compelling vision. </w:t>
      </w:r>
    </w:p>
    <w:p w:rsidR="004B71DB" w:rsidRDefault="004B71DB" w:rsidP="004B71DB">
      <w:pPr>
        <w:pStyle w:val="Heading4"/>
      </w:pPr>
      <w:r>
        <w:t xml:space="preserve">Trump’s damage to American leadership is </w:t>
      </w:r>
      <w:r w:rsidRPr="001C601A">
        <w:rPr>
          <w:u w:val="single"/>
        </w:rPr>
        <w:t xml:space="preserve">irreversible </w:t>
      </w:r>
      <w:r w:rsidRPr="001C601A">
        <w:t>– he’s a laughing stock</w:t>
      </w:r>
      <w:r>
        <w:rPr>
          <w:u w:val="single"/>
        </w:rPr>
        <w:t xml:space="preserve"> </w:t>
      </w:r>
    </w:p>
    <w:p w:rsidR="004B71DB" w:rsidRDefault="004B71DB" w:rsidP="004B71DB">
      <w:r w:rsidRPr="00A87A59">
        <w:rPr>
          <w:rFonts w:eastAsiaTheme="majorEastAsia" w:cstheme="majorBidi"/>
          <w:b/>
          <w:iCs/>
          <w:sz w:val="26"/>
        </w:rPr>
        <w:t>Chollet and Smith 7/7</w:t>
      </w:r>
      <w:r>
        <w:rPr>
          <w:rFonts w:eastAsiaTheme="majorEastAsia" w:cstheme="majorBidi"/>
          <w:b/>
          <w:iCs/>
          <w:sz w:val="26"/>
        </w:rPr>
        <w:t>/17</w:t>
      </w:r>
      <w:r>
        <w:t xml:space="preserve"> (Derek Chollet served in the Barack Obama administration for six years in senior positions at the White House, State Department, and Pentagon, most recently as the U.S. assistant secretary of defense for international security affairs. Currently the executive vice president at the German Marshall Fund of the United States, Julianne ("Julie") Smith is director of the strategy and statecraft program at the Center for a New American Security. Prior to joining CNAS, she served as the deputy national security advisor to Vice President Joe Biden from 2012 to 2013. Before going to the White House, she served as the principal director for European/NATO policy at the Pentagon., July 7</w:t>
      </w:r>
      <w:r w:rsidRPr="00A87A59">
        <w:rPr>
          <w:vertAlign w:val="superscript"/>
        </w:rPr>
        <w:t>th</w:t>
      </w:r>
      <w:r>
        <w:t xml:space="preserve">, 2017, “Donald Trump Has Made America a Back-Row Kid”, </w:t>
      </w:r>
      <w:hyperlink r:id="rId156" w:history="1">
        <w:r w:rsidRPr="00DE393A">
          <w:rPr>
            <w:rStyle w:val="Hyperlink"/>
          </w:rPr>
          <w:t>http://webcache.googleusercontent.com/search?q=cache:mp_JS8Q4kbgJ:foreignpolicy.com/2017/07/07/donald-trump-has-made-america-a-back-row-kid/+&amp;cd=1&amp;hl=en&amp;ct=clnk&amp;gl=us</w:t>
        </w:r>
      </w:hyperlink>
      <w:r>
        <w:t xml:space="preserve">, nassal) </w:t>
      </w:r>
    </w:p>
    <w:p w:rsidR="004B71DB" w:rsidRPr="001C601A" w:rsidRDefault="004B71DB" w:rsidP="004B71DB">
      <w:pPr>
        <w:rPr>
          <w:rStyle w:val="StyleUnderline"/>
          <w:b/>
        </w:rPr>
      </w:pPr>
      <w:r>
        <w:rPr>
          <w:rStyle w:val="StyleUnderline"/>
        </w:rPr>
        <w:t xml:space="preserve"> “</w:t>
      </w:r>
      <w:r w:rsidRPr="00160277">
        <w:rPr>
          <w:rStyle w:val="StyleUnderline"/>
        </w:rPr>
        <w:t>How will America help fix this?” During our time in the Obama administration, this was</w:t>
      </w:r>
      <w:r w:rsidRPr="00A87A59">
        <w:t xml:space="preserve"> a </w:t>
      </w:r>
      <w:r w:rsidRPr="00160277">
        <w:rPr>
          <w:rStyle w:val="StyleUnderline"/>
        </w:rPr>
        <w:t xml:space="preserve">common </w:t>
      </w:r>
      <w:r w:rsidRPr="00A87A59">
        <w:t xml:space="preserve">refrain, one we heard over and over from </w:t>
      </w:r>
      <w:r w:rsidRPr="00160277">
        <w:rPr>
          <w:rStyle w:val="StyleUnderline"/>
        </w:rPr>
        <w:t>our foreign counterparts</w:t>
      </w:r>
      <w:r w:rsidRPr="00A87A59">
        <w:t xml:space="preserve"> about global problems. They </w:t>
      </w:r>
      <w:r w:rsidRPr="00160277">
        <w:rPr>
          <w:rStyle w:val="StyleUnderline"/>
        </w:rPr>
        <w:t xml:space="preserve">saw the United States as the leader on a broad range of </w:t>
      </w:r>
      <w:r w:rsidRPr="00A87A59">
        <w:t xml:space="preserve">issues </w:t>
      </w:r>
      <w:r w:rsidRPr="00160277">
        <w:rPr>
          <w:rStyle w:val="StyleUnderline"/>
        </w:rPr>
        <w:t>— from</w:t>
      </w:r>
      <w:r w:rsidRPr="00A87A59">
        <w:t xml:space="preserve"> </w:t>
      </w:r>
      <w:r w:rsidRPr="00160277">
        <w:rPr>
          <w:rStyle w:val="StyleUnderline"/>
        </w:rPr>
        <w:t>combating terrorism to combating climate change</w:t>
      </w:r>
      <w:r w:rsidRPr="00A87A59">
        <w:t xml:space="preserve"> — </w:t>
      </w:r>
      <w:r w:rsidRPr="00160277">
        <w:rPr>
          <w:rStyle w:val="StyleUnderline"/>
        </w:rPr>
        <w:t>not just because of its tremendous economic and military strength</w:t>
      </w:r>
      <w:r w:rsidRPr="00A87A59">
        <w:t xml:space="preserve"> (though that certainly helped). </w:t>
      </w:r>
      <w:r w:rsidRPr="00160277">
        <w:rPr>
          <w:rStyle w:val="StyleUnderline"/>
        </w:rPr>
        <w:t>They believed in American “soft power</w:t>
      </w:r>
      <w:r w:rsidRPr="00A87A59">
        <w:t xml:space="preserve">” — </w:t>
      </w:r>
      <w:r w:rsidRPr="00160277">
        <w:rPr>
          <w:rStyle w:val="StyleUnderline"/>
        </w:rPr>
        <w:t>the ability to set the agenda, bring others to the table, draw up a game plan, and take the lead in implementing that plan.</w:t>
      </w:r>
      <w:r w:rsidRPr="00A87A59">
        <w:t xml:space="preserve"> In a world of unrelenting challenges, this expectation can be exhausting, and it can often seem like a burden. But </w:t>
      </w:r>
      <w:r w:rsidRPr="00160277">
        <w:rPr>
          <w:rStyle w:val="StyleUnderline"/>
        </w:rPr>
        <w:t>the fact that so many countries look to the United States to provide the answers should be viewed as a blessing — it is what makes America exceptional.</w:t>
      </w:r>
      <w:r>
        <w:rPr>
          <w:rStyle w:val="StyleUnderline"/>
        </w:rPr>
        <w:t xml:space="preserve"> </w:t>
      </w:r>
      <w:r w:rsidRPr="00160277">
        <w:rPr>
          <w:rStyle w:val="StyleUnderline"/>
        </w:rPr>
        <w:t>Many things contribute to America’s global influence</w:t>
      </w:r>
      <w:r w:rsidRPr="00A87A59">
        <w:t xml:space="preserve">: </w:t>
      </w:r>
      <w:r w:rsidRPr="00160277">
        <w:rPr>
          <w:rStyle w:val="StyleUnderline"/>
        </w:rPr>
        <w:t>its history of forming global coalitions,</w:t>
      </w:r>
      <w:r w:rsidRPr="00A87A59">
        <w:t xml:space="preserve"> its </w:t>
      </w:r>
      <w:r w:rsidRPr="00160277">
        <w:rPr>
          <w:rStyle w:val="StyleUnderline"/>
        </w:rPr>
        <w:t>government policies that set the tone</w:t>
      </w:r>
      <w:r w:rsidRPr="00A87A59">
        <w:t xml:space="preserve">, its </w:t>
      </w:r>
      <w:r w:rsidRPr="00160277">
        <w:rPr>
          <w:rStyle w:val="StyleUnderline"/>
        </w:rPr>
        <w:t>“can-do” spirit,</w:t>
      </w:r>
      <w:r w:rsidRPr="00A87A59">
        <w:t xml:space="preserve"> </w:t>
      </w:r>
      <w:r w:rsidRPr="00160277">
        <w:rPr>
          <w:rStyle w:val="StyleUnderline"/>
        </w:rPr>
        <w:t>the power of U.S. example on issues like human rights, and, yes, its raw military and economic might.</w:t>
      </w:r>
      <w:r w:rsidRPr="00A87A59">
        <w:t xml:space="preserve"> </w:t>
      </w:r>
      <w:r w:rsidRPr="00160277">
        <w:rPr>
          <w:rStyle w:val="StyleUnderline"/>
        </w:rPr>
        <w:t xml:space="preserve">But America’s sway in the world also hinges on the culture of U.S. foreign policy that is propagated — and embodied — </w:t>
      </w:r>
      <w:r w:rsidRPr="00160277">
        <w:rPr>
          <w:rStyle w:val="StyleUnderline"/>
          <w:b/>
        </w:rPr>
        <w:t>by the sitting president.</w:t>
      </w:r>
      <w:r>
        <w:rPr>
          <w:rStyle w:val="StyleUnderline"/>
        </w:rPr>
        <w:t xml:space="preserve"> </w:t>
      </w:r>
      <w:r w:rsidRPr="005970D9">
        <w:rPr>
          <w:rStyle w:val="StyleUnderline"/>
        </w:rPr>
        <w:t>Most presidents understand this intuitively</w:t>
      </w:r>
      <w:r w:rsidRPr="00A87A59">
        <w:t xml:space="preserve">. “A platoon leader doesn’t get his platoon to go that way by getting up and saying, ‘I am smarter, I am bigger, I am stronger, I am the leader,’” President Dwight Eisenhower said in 1954. “He gets men to go with him because they want to do it for him, because they believe in him.” </w:t>
      </w:r>
      <w:r w:rsidRPr="005970D9">
        <w:rPr>
          <w:rStyle w:val="StyleUnderline"/>
        </w:rPr>
        <w:t>For decades, American presidents of both parties have sought to enhance this pull of attraction by the policies they</w:t>
      </w:r>
      <w:r w:rsidRPr="00A87A59">
        <w:t xml:space="preserve"> </w:t>
      </w:r>
      <w:r w:rsidRPr="005970D9">
        <w:rPr>
          <w:rStyle w:val="StyleUnderline"/>
        </w:rPr>
        <w:t>promote as well as how they act in office</w:t>
      </w:r>
      <w:r w:rsidRPr="00A87A59">
        <w:t xml:space="preserve">. They have understood that </w:t>
      </w:r>
      <w:r w:rsidRPr="005970D9">
        <w:rPr>
          <w:rStyle w:val="StyleUnderline"/>
        </w:rPr>
        <w:t>this is much more than being charitable or well liked. It is about commanding respect, maintaining other countries’ faith in U.S. institutions and values, and inspiring others to take action.</w:t>
      </w:r>
      <w:r w:rsidRPr="00A87A59">
        <w:t xml:space="preserve"> It is also about </w:t>
      </w:r>
      <w:r w:rsidRPr="005970D9">
        <w:rPr>
          <w:rStyle w:val="StyleUnderline"/>
        </w:rPr>
        <w:t>coming to the table with ideas and getting things done.</w:t>
      </w:r>
      <w:r>
        <w:rPr>
          <w:rStyle w:val="StyleUnderline"/>
        </w:rPr>
        <w:t xml:space="preserve"> </w:t>
      </w:r>
      <w:r w:rsidRPr="00A87A59">
        <w:t xml:space="preserve">This is never easy. Whether Republican or Democrat, presidents often struggle with getting others to believe in them and follow along. President George W. Bush was often derided as a callow cowboy, and President Barack Obama was seen as too aloof. Yet each was able to operate within the broad consensus that has embodied U.S. foreign policy for decades. </w:t>
      </w:r>
      <w:r w:rsidRPr="005970D9">
        <w:rPr>
          <w:rStyle w:val="StyleUnderline"/>
        </w:rPr>
        <w:t>But President Donald Trump is something altogether different.</w:t>
      </w:r>
      <w:r w:rsidRPr="00A87A59">
        <w:t xml:space="preserve"> </w:t>
      </w:r>
      <w:r w:rsidRPr="005970D9">
        <w:rPr>
          <w:rStyle w:val="StyleUnderline"/>
        </w:rPr>
        <w:t>Because he prides himself on breaking with tradition and doing things his own way, he risks tearing down the culture of U.S. foreign policy.</w:t>
      </w:r>
      <w:r w:rsidRPr="00A87A59">
        <w:t xml:space="preserve"> </w:t>
      </w:r>
      <w:r w:rsidRPr="005970D9">
        <w:rPr>
          <w:rStyle w:val="StyleUnderline"/>
        </w:rPr>
        <w:t>This is one of the reasons many Republican national security professionals are uncomfortable working for him.</w:t>
      </w:r>
      <w:r>
        <w:rPr>
          <w:rStyle w:val="StyleUnderline"/>
        </w:rPr>
        <w:t xml:space="preserve"> </w:t>
      </w:r>
      <w:r w:rsidRPr="00A87A59">
        <w:t xml:space="preserve">As a president, </w:t>
      </w:r>
      <w:r w:rsidRPr="005970D9">
        <w:rPr>
          <w:rStyle w:val="StyleUnderline"/>
        </w:rPr>
        <w:t>Trump leads by insult, intimidation, bluster, and boast.</w:t>
      </w:r>
      <w:r w:rsidRPr="00A87A59">
        <w:t xml:space="preserve"> </w:t>
      </w:r>
      <w:r w:rsidRPr="005970D9">
        <w:rPr>
          <w:rStyle w:val="StyleUnderline"/>
        </w:rPr>
        <w:t>His policies are deeply troubling in many areas,</w:t>
      </w:r>
      <w:r w:rsidRPr="00A87A59">
        <w:t xml:space="preserve"> </w:t>
      </w:r>
      <w:r w:rsidRPr="005970D9">
        <w:rPr>
          <w:rStyle w:val="StyleUnderline"/>
        </w:rPr>
        <w:t xml:space="preserve">whether it is pulling out of international agreements, threatening trade wars, or slashing the budget for diplomacy or development. </w:t>
      </w:r>
      <w:r w:rsidRPr="00A87A59">
        <w:t xml:space="preserve">Though some of </w:t>
      </w:r>
      <w:r w:rsidRPr="005970D9">
        <w:rPr>
          <w:rStyle w:val="StyleUnderline"/>
        </w:rPr>
        <w:t>his chief advisors</w:t>
      </w:r>
      <w:r w:rsidRPr="00A87A59">
        <w:t xml:space="preserve">—the so-called adults like Defense Secretary James Mattis and Secretary of State Rex Tillerson — are more technocrats than ideologues, they are working on many issues (such as Taiwan, Middle East peace, and NATO) to bring Trump’s policies into the mainstream. But what they </w:t>
      </w:r>
      <w:r w:rsidRPr="005970D9">
        <w:rPr>
          <w:rStyle w:val="StyleUnderline"/>
        </w:rPr>
        <w:t>can’t fix</w:t>
      </w:r>
      <w:r w:rsidRPr="00A87A59">
        <w:t xml:space="preserve"> is </w:t>
      </w:r>
      <w:r w:rsidRPr="005970D9">
        <w:rPr>
          <w:rStyle w:val="StyleUnderline"/>
        </w:rPr>
        <w:t>Trump’s leadership style and the cultural shift</w:t>
      </w:r>
      <w:r w:rsidRPr="00A87A59">
        <w:t xml:space="preserve"> </w:t>
      </w:r>
      <w:r w:rsidRPr="005970D9">
        <w:rPr>
          <w:rStyle w:val="StyleUnderline"/>
        </w:rPr>
        <w:t>it represents — here in the United States as well as abroad.</w:t>
      </w:r>
      <w:r>
        <w:rPr>
          <w:rStyle w:val="StyleUnderline"/>
        </w:rPr>
        <w:t xml:space="preserve"> </w:t>
      </w:r>
      <w:r w:rsidRPr="005970D9">
        <w:rPr>
          <w:rStyle w:val="StyleUnderline"/>
        </w:rPr>
        <w:t>For America’s global partners, especially in Europe, Trump is wholly different from any U.S. president they have encountered.</w:t>
      </w:r>
      <w:r w:rsidRPr="00A87A59">
        <w:t xml:space="preserve"> </w:t>
      </w:r>
      <w:r w:rsidRPr="005970D9">
        <w:rPr>
          <w:rStyle w:val="StyleUnderline"/>
        </w:rPr>
        <w:t>He is instinctually more autocratic than democratic</w:t>
      </w:r>
      <w:r w:rsidRPr="00A87A59">
        <w:t xml:space="preserve">, so it’s not surprising that he’s more at ease with monarchs and autocrats, as they are with him. Massive gilded palaces, family courtiers, oligarchic friends, and rule by decree make up the environment in which he is more comfortable, and fawning crowds and a pliant press are what’s desirable. </w:t>
      </w:r>
      <w:r w:rsidRPr="005970D9">
        <w:rPr>
          <w:rStyle w:val="StyleUnderline"/>
        </w:rPr>
        <w:t>Trump’s behavior is less confounding if he’s seen not as a leader who aims to succeed in a democratic system of government and steer the free world,</w:t>
      </w:r>
      <w:r w:rsidRPr="00A87A59">
        <w:t xml:space="preserve"> but as someone who is more familiar with the norms of autocracy. By considering him in the mold of strongman — more Zimbabwean President Robert Mugabe than U.S. President James Madison — his choices make more sense. </w:t>
      </w:r>
      <w:r w:rsidRPr="001C601A">
        <w:rPr>
          <w:rStyle w:val="StyleUnderline"/>
          <w:b/>
        </w:rPr>
        <w:t>The result is a profound shift in the culture of U.S. foreign-policy leadership</w:t>
      </w:r>
      <w:r w:rsidRPr="00A87A59">
        <w:t xml:space="preserve">, in which </w:t>
      </w:r>
      <w:r w:rsidRPr="00A87A59">
        <w:rPr>
          <w:rStyle w:val="StyleUnderline"/>
        </w:rPr>
        <w:t>traditional democratic allies see the president not as a problem-solver but more as a challenge to be managed or worked around</w:t>
      </w:r>
      <w:r w:rsidRPr="00A87A59">
        <w:t xml:space="preserve">. At the same time, U.S. foreign policy under Trump is more recognizable to illiberal leaders in China, Russia, Saudi Arabia, and Egypt. It’s no wonder that they are confident in improved relations, because in Trump they see someone like themselves. Irrespective of how they view the Trump presidency, </w:t>
      </w:r>
      <w:r w:rsidRPr="00A87A59">
        <w:rPr>
          <w:rStyle w:val="StyleUnderline"/>
        </w:rPr>
        <w:t>many foreign leaders are wondering if he will get things done</w:t>
      </w:r>
      <w:r w:rsidRPr="00A87A59">
        <w:t xml:space="preserve">. When all eyes turn to him at the next international summit or emergency session in the wake of some tragedy, </w:t>
      </w:r>
      <w:r w:rsidRPr="00A87A59">
        <w:rPr>
          <w:rStyle w:val="StyleUnderline"/>
        </w:rPr>
        <w:t>will he be able to restore faith in America’s capacity to lead and compel others to follow? Trump certainly thinks so. Yet based on how few of his campaign promises he’s delivered on in the first six months of his presidency (no Muslim ban, no health care bill, no tax reform, no moving of the U.S. Embassy to Jerusalem), many have their doubts.</w:t>
      </w:r>
      <w:r>
        <w:rPr>
          <w:rStyle w:val="StyleUnderline"/>
        </w:rPr>
        <w:t xml:space="preserve"> </w:t>
      </w:r>
      <w:r w:rsidRPr="00A87A59">
        <w:t xml:space="preserve">To be sure, the United States remains too powerful to ignore, and there will still be many policies where close cooperation will thrive. But </w:t>
      </w:r>
      <w:r w:rsidRPr="00A87A59">
        <w:rPr>
          <w:rStyle w:val="StyleUnderline"/>
        </w:rPr>
        <w:t>as leaders grapple with the reality of Trump, they expect a U.S. president who will be more contentious and distracted while less reliable and predictable</w:t>
      </w:r>
      <w:r w:rsidRPr="00A87A59">
        <w:t>. (That’s why leaders in Germany and Canada are openly questioning whether the United States still has their back, and why Asian partners are trying to revive the Trans-Pacific Partnership without the United States.) Worse,</w:t>
      </w:r>
      <w:r w:rsidRPr="00A87A59">
        <w:rPr>
          <w:rStyle w:val="StyleUnderline"/>
        </w:rPr>
        <w:t xml:space="preserve"> instead of being admired, </w:t>
      </w:r>
      <w:r w:rsidRPr="001C601A">
        <w:rPr>
          <w:rStyle w:val="StyleUnderline"/>
          <w:b/>
        </w:rPr>
        <w:t>Trump is becoming a laughingstock, mocked by leaders</w:t>
      </w:r>
      <w:r w:rsidRPr="00A87A59">
        <w:rPr>
          <w:rStyle w:val="StyleUnderline"/>
        </w:rPr>
        <w:t xml:space="preserve"> from Australia to France. With allies disillusioned, America is diminished.</w:t>
      </w:r>
      <w:r w:rsidRPr="00A87A59">
        <w:t xml:space="preserve"> Already, fewer </w:t>
      </w:r>
      <w:r w:rsidRPr="00A87A59">
        <w:rPr>
          <w:rStyle w:val="StyleUnderline"/>
        </w:rPr>
        <w:t>leaders are asking what America will do to fix global security problems</w:t>
      </w:r>
      <w:r w:rsidRPr="00A87A59">
        <w:t xml:space="preserve">. So we’re left with the simple fact that </w:t>
      </w:r>
      <w:r w:rsidRPr="00A87A59">
        <w:rPr>
          <w:rStyle w:val="StyleUnderline"/>
        </w:rPr>
        <w:t>in Trump’s effort to make America great, he has made it less exceptional. Trump’s base might rejoice in pulling inward and disrupting the culture of the presidency</w:t>
      </w:r>
      <w:r w:rsidRPr="00A87A59">
        <w:t xml:space="preserve">, but as he has already started to witness firsthand, </w:t>
      </w:r>
      <w:r w:rsidRPr="00A87A59">
        <w:rPr>
          <w:rStyle w:val="StyleUnderline"/>
        </w:rPr>
        <w:t xml:space="preserve">the world isn’t rejoicing. </w:t>
      </w:r>
      <w:r w:rsidRPr="001C601A">
        <w:rPr>
          <w:rStyle w:val="StyleUnderline"/>
          <w:b/>
        </w:rPr>
        <w:t>Damaging America’s image of leadership will have lasting consequences for our security.</w:t>
      </w:r>
    </w:p>
    <w:p w:rsidR="004B71DB" w:rsidRPr="00FB5851" w:rsidRDefault="004B71DB" w:rsidP="004B71DB">
      <w:pPr>
        <w:pStyle w:val="Heading4"/>
      </w:pPr>
      <w:r w:rsidRPr="00FB5851">
        <w:t xml:space="preserve">Trump’s “America First” slogan poses a major challenge to U.S. world order </w:t>
      </w:r>
      <w:r>
        <w:t xml:space="preserve">– reverses past trends </w:t>
      </w:r>
    </w:p>
    <w:p w:rsidR="004B71DB" w:rsidRPr="00687FCE" w:rsidRDefault="004B71DB" w:rsidP="004B71DB">
      <w:r w:rsidRPr="00687FCE">
        <w:rPr>
          <w:rFonts w:eastAsiaTheme="majorEastAsia" w:cstheme="majorBidi"/>
          <w:b/>
          <w:iCs/>
          <w:sz w:val="26"/>
        </w:rPr>
        <w:t>Wright 17</w:t>
      </w:r>
      <w:r>
        <w:t xml:space="preserve"> (Thomas Wright is the director of the Center on the United States and Europe and a senior fellow in the Project on International Order and Strategy at the Brookings Institution. He is also a nonresident fellow at the Lowy Institute for International Policy. Previously, he was executive director of studies at the Chicago Council on Global Affairs, a lecturer at the Harris School of Public Policy at the University of Chicago, and senior researcher for the Princeton Project on National Security., March 21</w:t>
      </w:r>
      <w:r w:rsidRPr="00687FCE">
        <w:rPr>
          <w:vertAlign w:val="superscript"/>
        </w:rPr>
        <w:t>st</w:t>
      </w:r>
      <w:r>
        <w:t xml:space="preserve">, 2017, “Trump takes allies back to 19th century global order”, </w:t>
      </w:r>
      <w:hyperlink r:id="rId157" w:history="1">
        <w:r w:rsidRPr="00AE3A15">
          <w:rPr>
            <w:rStyle w:val="Hyperlink"/>
          </w:rPr>
          <w:t>https://www.brookings.edu/blog/order-from-chaos/2017/03/21/trump-takes-allies-back-to-19th-century-global-order/</w:t>
        </w:r>
      </w:hyperlink>
      <w:r>
        <w:t xml:space="preserve">, nassal) </w:t>
      </w:r>
    </w:p>
    <w:p w:rsidR="004B71DB" w:rsidRPr="00A07225" w:rsidRDefault="004B71DB" w:rsidP="004B71DB">
      <w:pPr>
        <w:rPr>
          <w:rStyle w:val="StyleUnderline"/>
        </w:rPr>
      </w:pPr>
      <w:r w:rsidRPr="00A07225">
        <w:rPr>
          <w:rStyle w:val="StyleUnderline"/>
        </w:rPr>
        <w:t>The administration of</w:t>
      </w:r>
      <w:r w:rsidRPr="00A07225">
        <w:t xml:space="preserve"> U.S. President Donald </w:t>
      </w:r>
      <w:r w:rsidRPr="00A07225">
        <w:rPr>
          <w:rStyle w:val="StyleUnderline"/>
          <w:b/>
        </w:rPr>
        <w:t>Trump poses a unique and difficult challenge for Washington’s democratic allies</w:t>
      </w:r>
      <w:r w:rsidRPr="00A07225">
        <w:rPr>
          <w:rStyle w:val="StyleUnderline"/>
        </w:rPr>
        <w:t xml:space="preserve"> because of its “America First” foreign policy and cavalier treatment of leaders around the world.</w:t>
      </w:r>
      <w:r>
        <w:rPr>
          <w:rStyle w:val="StyleUnderline"/>
        </w:rPr>
        <w:t xml:space="preserve"> </w:t>
      </w:r>
      <w:r w:rsidRPr="00A07225">
        <w:rPr>
          <w:rStyle w:val="StyleUnderline"/>
        </w:rPr>
        <w:t>For more than 70 years, the United States has led a liberal international order based on alliance systems, an open global economy, the primacy of rules and institutions, and the promotion of democracy and human rights. Its friends</w:t>
      </w:r>
      <w:r w:rsidRPr="00A07225">
        <w:t xml:space="preserve"> in Asia and other nations sought and </w:t>
      </w:r>
      <w:r w:rsidRPr="00A07225">
        <w:rPr>
          <w:rStyle w:val="StyleUnderline"/>
        </w:rPr>
        <w:t>maintained alliances with Washington</w:t>
      </w:r>
      <w:r w:rsidRPr="00A07225">
        <w:t xml:space="preserve"> largely </w:t>
      </w:r>
      <w:r w:rsidRPr="00A07225">
        <w:rPr>
          <w:rStyle w:val="StyleUnderline"/>
        </w:rPr>
        <w:t>because of its role as leader</w:t>
      </w:r>
      <w:r w:rsidRPr="00A07225">
        <w:t xml:space="preserve"> of this liberal order, which underpinned both the security and prosperity of its allies. </w:t>
      </w:r>
      <w:r w:rsidRPr="00A07225">
        <w:rPr>
          <w:rStyle w:val="StyleUnderline"/>
        </w:rPr>
        <w:t xml:space="preserve">Now, </w:t>
      </w:r>
      <w:r w:rsidRPr="00687FCE">
        <w:rPr>
          <w:rStyle w:val="StyleUnderline"/>
          <w:b/>
        </w:rPr>
        <w:t>that leadership is in jeopardy</w:t>
      </w:r>
      <w:r w:rsidRPr="00A07225">
        <w:t xml:space="preserve"> and—</w:t>
      </w:r>
      <w:r w:rsidRPr="00A07225">
        <w:rPr>
          <w:rStyle w:val="StyleUnderline"/>
        </w:rPr>
        <w:t>if you take Trump’s rhetoric at face value</w:t>
      </w:r>
      <w:r w:rsidRPr="00A07225">
        <w:t>—</w:t>
      </w:r>
      <w:r w:rsidRPr="00A07225">
        <w:rPr>
          <w:rStyle w:val="StyleUnderline"/>
        </w:rPr>
        <w:t xml:space="preserve">the United States seems poised </w:t>
      </w:r>
      <w:r w:rsidRPr="00A07225">
        <w:t xml:space="preserve">to become a normal great power, </w:t>
      </w:r>
      <w:r w:rsidRPr="00A07225">
        <w:rPr>
          <w:rStyle w:val="StyleUnderline"/>
        </w:rPr>
        <w:t xml:space="preserve">looking out only for its own narrow interests </w:t>
      </w:r>
      <w:r w:rsidRPr="00687FCE">
        <w:rPr>
          <w:rStyle w:val="StyleUnderline"/>
          <w:b/>
        </w:rPr>
        <w:t>with no greater purpose.</w:t>
      </w:r>
      <w:r>
        <w:rPr>
          <w:rStyle w:val="StyleUnderline"/>
        </w:rPr>
        <w:t xml:space="preserve"> </w:t>
      </w:r>
      <w:r w:rsidRPr="00687FCE">
        <w:rPr>
          <w:rStyle w:val="StyleUnderline"/>
          <w:b/>
        </w:rPr>
        <w:t>Trump is the first postwar president to oppose the liberal order.</w:t>
      </w:r>
      <w:r>
        <w:rPr>
          <w:rStyle w:val="StyleUnderline"/>
        </w:rPr>
        <w:t xml:space="preserve"> </w:t>
      </w:r>
      <w:r w:rsidRPr="00687FCE">
        <w:rPr>
          <w:rStyle w:val="StyleUnderline"/>
          <w:sz w:val="16"/>
          <w:szCs w:val="16"/>
          <w:u w:val="none"/>
        </w:rPr>
        <w:t>Trump did not win the presidency on foreign policy issues</w:t>
      </w:r>
      <w:r w:rsidRPr="00A07225">
        <w:rPr>
          <w:rStyle w:val="StyleUnderline"/>
        </w:rPr>
        <w:t>.</w:t>
      </w:r>
      <w:r w:rsidRPr="00A07225">
        <w:t xml:space="preserve"> Indeed, polls showed that his rival, Hillary Clinton, was more trusted on this issue and that Americans remain supportive of alliances and trade. But </w:t>
      </w:r>
      <w:r w:rsidRPr="00A07225">
        <w:rPr>
          <w:rStyle w:val="StyleUnderline"/>
        </w:rPr>
        <w:t>Trump is the first postwar president to oppose the liberal order as he seeks an “America First” foreign policy.</w:t>
      </w:r>
      <w:r w:rsidRPr="00A07225">
        <w:t xml:space="preserve"> This is no political convenience on his part. </w:t>
      </w:r>
      <w:r w:rsidRPr="00A07225">
        <w:rPr>
          <w:rStyle w:val="StyleUnderline"/>
        </w:rPr>
        <w:t>Trump has a 30-year record of talking about a self-centered U.S. foreign policy.</w:t>
      </w:r>
      <w:r w:rsidRPr="00A07225">
        <w:t xml:space="preserve"> </w:t>
      </w:r>
      <w:r w:rsidRPr="00A07225">
        <w:rPr>
          <w:rStyle w:val="StyleUnderline"/>
        </w:rPr>
        <w:t>Trump’s overarching world view is that the United States is in decline because it is being taken advantage of by other countries,</w:t>
      </w:r>
      <w:r w:rsidRPr="00A07225">
        <w:t xml:space="preserve"> particularly </w:t>
      </w:r>
      <w:r w:rsidRPr="00A07225">
        <w:rPr>
          <w:rStyle w:val="StyleUnderline"/>
        </w:rPr>
        <w:t xml:space="preserve">its friends and allies. </w:t>
      </w:r>
      <w:r w:rsidRPr="00A07225">
        <w:t xml:space="preserve">Trump has three visceral beliefs that he has spoken about repeatedly since the mid-1980s. </w:t>
      </w:r>
      <w:r w:rsidRPr="00A07225">
        <w:rPr>
          <w:rStyle w:val="StyleUnderline"/>
        </w:rPr>
        <w:t>He is deeply skeptical of America’s alliances and believes that the U.S. should only help other nations if it is directly compensated for it. He has opposed every free trade agreement the United States has signed since World War II and</w:t>
      </w:r>
      <w:r w:rsidRPr="00A07225">
        <w:t xml:space="preserve"> supports a more mercantilist approach. He </w:t>
      </w:r>
      <w:r w:rsidRPr="00A07225">
        <w:rPr>
          <w:rStyle w:val="StyleUnderline"/>
        </w:rPr>
        <w:t>is also supportive of authoritarian strongmen such as Russian President Vladimir Putin.</w:t>
      </w:r>
    </w:p>
    <w:p w:rsidR="004B71DB" w:rsidRDefault="004B71DB" w:rsidP="004B71DB"/>
    <w:p w:rsidR="004B71DB" w:rsidRPr="00B61545" w:rsidRDefault="004B71DB" w:rsidP="004B71DB"/>
    <w:p w:rsidR="004B71DB" w:rsidRDefault="004B71DB" w:rsidP="004B71DB">
      <w:pPr>
        <w:pStyle w:val="Heading3"/>
      </w:pPr>
      <w:r>
        <w:t xml:space="preserve">2nc – unpredictability bad </w:t>
      </w:r>
    </w:p>
    <w:p w:rsidR="004B71DB" w:rsidRPr="004250BB" w:rsidRDefault="004B71DB" w:rsidP="004B71DB">
      <w:pPr>
        <w:pStyle w:val="Heading4"/>
      </w:pPr>
      <w:r>
        <w:t>Trump’s strategy of unpredictability causes war</w:t>
      </w:r>
    </w:p>
    <w:p w:rsidR="004B71DB" w:rsidRPr="004250BB" w:rsidRDefault="004B71DB" w:rsidP="004B71DB">
      <w:pPr>
        <w:rPr>
          <w:rStyle w:val="Style13ptBold"/>
          <w:b w:val="0"/>
        </w:rPr>
      </w:pPr>
      <w:r w:rsidRPr="004250BB">
        <w:rPr>
          <w:rStyle w:val="Style13ptBold"/>
        </w:rPr>
        <w:t xml:space="preserve">Foran 17 </w:t>
      </w:r>
      <w:r w:rsidRPr="004250BB">
        <w:rPr>
          <w:rStyle w:val="Style13ptBold"/>
          <w:b w:val="0"/>
        </w:rPr>
        <w:t xml:space="preserve">– Clare, associate editor at The Atlantic, </w:t>
      </w:r>
      <w:r>
        <w:rPr>
          <w:rStyle w:val="Style13ptBold"/>
          <w:b w:val="0"/>
        </w:rPr>
        <w:t xml:space="preserve">interview with Robert Jervis, professor of international and public affairs at Columbia University and affiliate at the Saltzman Institute of War and Peace Studies, </w:t>
      </w:r>
      <w:r w:rsidRPr="004250BB">
        <w:rPr>
          <w:rStyle w:val="Style13ptBold"/>
          <w:b w:val="0"/>
        </w:rPr>
        <w:t>“Donald Trump and the Threat of Global Conflict,” 2/3/17, https://www.theatlantic.com/politics/archive/2017/02/trump-iran-sanctions-australia-mexico/515547///ninerz</w:t>
      </w:r>
    </w:p>
    <w:p w:rsidR="004B71DB" w:rsidRDefault="004B71DB" w:rsidP="004B71DB">
      <w:pPr>
        <w:rPr>
          <w:sz w:val="14"/>
        </w:rPr>
      </w:pPr>
      <w:r w:rsidRPr="00BB24FB">
        <w:rPr>
          <w:sz w:val="14"/>
        </w:rPr>
        <w:t xml:space="preserve">In the opening days of his presidency, Donald </w:t>
      </w:r>
      <w:r w:rsidRPr="004250BB">
        <w:rPr>
          <w:rStyle w:val="StyleUnderline"/>
        </w:rPr>
        <w:t>Trump</w:t>
      </w:r>
      <w:r w:rsidRPr="00BB24FB">
        <w:rPr>
          <w:sz w:val="14"/>
        </w:rPr>
        <w:t xml:space="preserve"> </w:t>
      </w:r>
      <w:r w:rsidRPr="004250BB">
        <w:rPr>
          <w:rStyle w:val="StyleUnderline"/>
        </w:rPr>
        <w:t>appears to be taking an unpredictable</w:t>
      </w:r>
      <w:r w:rsidRPr="00BB24FB">
        <w:rPr>
          <w:sz w:val="14"/>
        </w:rPr>
        <w:t xml:space="preserve">, albeit </w:t>
      </w:r>
      <w:r w:rsidRPr="004250BB">
        <w:rPr>
          <w:rStyle w:val="StyleUnderline"/>
        </w:rPr>
        <w:t>hawkish approach to foreign policy</w:t>
      </w:r>
      <w:r w:rsidRPr="00BB24FB">
        <w:rPr>
          <w:sz w:val="14"/>
        </w:rPr>
        <w:t xml:space="preserve">. On Wednesday, his </w:t>
      </w:r>
      <w:r w:rsidRPr="004250BB">
        <w:rPr>
          <w:rStyle w:val="StyleUnderline"/>
        </w:rPr>
        <w:t>administration issued</w:t>
      </w:r>
      <w:r w:rsidRPr="00BB24FB">
        <w:rPr>
          <w:sz w:val="14"/>
        </w:rPr>
        <w:t xml:space="preserve"> what seemed to be </w:t>
      </w:r>
      <w:r w:rsidRPr="004250BB">
        <w:rPr>
          <w:rStyle w:val="StyleUnderline"/>
        </w:rPr>
        <w:t>a threat to Iran</w:t>
      </w:r>
      <w:r w:rsidRPr="00BB24FB">
        <w:rPr>
          <w:sz w:val="14"/>
        </w:rPr>
        <w:t>. “As of today, we are officially putting Iran on notice,” his national security adviser Michael Flynn declared during a White House press conference after denouncing a recent Iranian missile test launch. On Thursday, Trump echoed that statement on Twitter, saying: “</w:t>
      </w:r>
      <w:r w:rsidRPr="004250BB">
        <w:rPr>
          <w:rStyle w:val="StyleUnderline"/>
        </w:rPr>
        <w:t>Iran has been formally PUT ON NOTICE</w:t>
      </w:r>
      <w:r w:rsidRPr="00BB24FB">
        <w:rPr>
          <w:sz w:val="14"/>
        </w:rPr>
        <w:t xml:space="preserve"> for firing a ballistic missile.” Reports have also surfaced of confrontational phone conversations between Trump and the prime minister of Australia, a key American ally, as well as between Trump and Mexican President Enrique Pena Nieto. Australian Prime Minister Malcolm Turnbull disputed claims that Trump had hung up on him on Thursday, describing the call as “frank and forthright,” while the Mexican government shot down reports that Trump threatened to send U.S. troops into Mexico. </w:t>
      </w:r>
      <w:r w:rsidRPr="004250BB">
        <w:rPr>
          <w:rStyle w:val="StyleUnderline"/>
        </w:rPr>
        <w:t>Trump</w:t>
      </w:r>
      <w:r w:rsidRPr="00BB24FB">
        <w:rPr>
          <w:sz w:val="14"/>
        </w:rPr>
        <w:t xml:space="preserve">, however, </w:t>
      </w:r>
      <w:r w:rsidRPr="004250BB">
        <w:rPr>
          <w:rStyle w:val="Emphasis"/>
        </w:rPr>
        <w:t>seems intent on sending the message that it’s time for the United States to take a harder line with world leaders</w:t>
      </w:r>
      <w:r w:rsidRPr="00BB24FB">
        <w:rPr>
          <w:sz w:val="14"/>
        </w:rPr>
        <w:t>. “When you hear about the tough phone calls I’m having, don’t worry about it,” the president said on Thursday. “</w:t>
      </w:r>
      <w:r w:rsidRPr="004250BB">
        <w:rPr>
          <w:rStyle w:val="StyleUnderline"/>
        </w:rPr>
        <w:t>We have to be tough</w:t>
      </w:r>
      <w:r w:rsidRPr="00BB24FB">
        <w:rPr>
          <w:sz w:val="14"/>
        </w:rPr>
        <w:t xml:space="preserve">. It’s time we’re going to be a little tough, folks. We’re taken advantage of by every nation in the word, virtually. It’s not going to happen anymore.” To get a sense of the potential consequences of Trump’s combative rhetoric, I spoke with Robert Jervis, a professor of international and public affairs at Columbia University and affiliate at the Saltzman Institute of War and Peace Studies. A transcript of our conversation, lightly edited for clarity and length, appears below. Clare Foran: Let’s start with the Trump administration's threat of putting Iran “on notice.” </w:t>
      </w:r>
      <w:r w:rsidRPr="004250BB">
        <w:rPr>
          <w:rStyle w:val="StyleUnderline"/>
        </w:rPr>
        <w:t>How much does threatening rhetoric matter</w:t>
      </w:r>
      <w:r w:rsidRPr="00BB24FB">
        <w:rPr>
          <w:sz w:val="14"/>
        </w:rPr>
        <w:t xml:space="preserve">, and does it matter </w:t>
      </w:r>
      <w:r w:rsidRPr="004250BB">
        <w:rPr>
          <w:rStyle w:val="StyleUnderline"/>
        </w:rPr>
        <w:t>more coming from a superpower like the United States</w:t>
      </w:r>
      <w:r w:rsidRPr="00BB24FB">
        <w:rPr>
          <w:sz w:val="14"/>
        </w:rPr>
        <w:t>? Robert Jervis</w:t>
      </w:r>
      <w:r w:rsidRPr="004250BB">
        <w:rPr>
          <w:rStyle w:val="Emphasis"/>
        </w:rPr>
        <w:t>: It does matter</w:t>
      </w:r>
      <w:r w:rsidRPr="00BB24FB">
        <w:rPr>
          <w:sz w:val="14"/>
        </w:rPr>
        <w:t xml:space="preserve">. Think about how much of a price President Obama paid for saying there was a “red line” with respect to the Assad regime’s use of chemical weapons in Syria, and then failing to back that up with the use of military force. Now, I’m not arguing that Obama was unsuccessful. I think he actually was successful because the removal of chemical weapons from Syria ultimately went forward, which is what he wanted to achieve. But even so, there was a lot of harm done by his statement. People who served in his administration who also think the policy was a success admit they suffered around the world for the idea that he didn’t live up to his threat, not to mention suffering bipartisan attacks in the United States. </w:t>
      </w:r>
      <w:r w:rsidRPr="004250BB">
        <w:rPr>
          <w:rStyle w:val="Emphasis"/>
        </w:rPr>
        <w:t>If you make a threat and then appear to have backed away from it, there’s a price to be paid.</w:t>
      </w:r>
      <w:r w:rsidRPr="00BB24FB">
        <w:rPr>
          <w:sz w:val="14"/>
        </w:rPr>
        <w:t xml:space="preserve"> </w:t>
      </w:r>
      <w:r w:rsidRPr="004250BB">
        <w:rPr>
          <w:rStyle w:val="Emphasis"/>
          <w:sz w:val="26"/>
          <w:szCs w:val="26"/>
        </w:rPr>
        <w:t>Your threat is less likely to be believed next time.</w:t>
      </w:r>
      <w:r>
        <w:rPr>
          <w:rStyle w:val="Emphasis"/>
        </w:rPr>
        <w:t xml:space="preserve"> </w:t>
      </w:r>
      <w:r w:rsidRPr="00BB24FB">
        <w:rPr>
          <w:sz w:val="14"/>
        </w:rPr>
        <w:t xml:space="preserve">Foran: What do you think might happen then if Iran decides to launch another ballistic missile test? Jervis: So </w:t>
      </w:r>
      <w:r w:rsidRPr="004250BB">
        <w:rPr>
          <w:rStyle w:val="StyleUnderline"/>
        </w:rPr>
        <w:t>after Iran’s next missile test, and I’m willing to believe there will be a next test</w:t>
      </w:r>
      <w:r w:rsidRPr="00BB24FB">
        <w:rPr>
          <w:sz w:val="14"/>
        </w:rPr>
        <w:t xml:space="preserve">, it’s going to be tough. </w:t>
      </w:r>
      <w:r w:rsidRPr="004250BB">
        <w:rPr>
          <w:rStyle w:val="StyleUnderline"/>
        </w:rPr>
        <w:t>The question becomes what is Trump going to do</w:t>
      </w:r>
      <w:r w:rsidRPr="00BB24FB">
        <w:rPr>
          <w:sz w:val="14"/>
        </w:rPr>
        <w:t xml:space="preserve">? It certainly could lead us down a path that does not end well. It </w:t>
      </w:r>
      <w:r w:rsidRPr="004250BB">
        <w:rPr>
          <w:rStyle w:val="StyleUnderline"/>
        </w:rPr>
        <w:t>could end with the United States isolated from our allies</w:t>
      </w:r>
      <w:r w:rsidRPr="00BB24FB">
        <w:rPr>
          <w:sz w:val="14"/>
        </w:rPr>
        <w:t xml:space="preserve">. It could end </w:t>
      </w:r>
      <w:r w:rsidRPr="004250BB">
        <w:rPr>
          <w:rStyle w:val="StyleUnderline"/>
        </w:rPr>
        <w:t>with</w:t>
      </w:r>
      <w:r w:rsidRPr="00BB24FB">
        <w:rPr>
          <w:sz w:val="14"/>
        </w:rPr>
        <w:t xml:space="preserve"> the </w:t>
      </w:r>
      <w:r w:rsidRPr="004250BB">
        <w:rPr>
          <w:rStyle w:val="StyleUnderline"/>
        </w:rPr>
        <w:t>Trump</w:t>
      </w:r>
      <w:r w:rsidRPr="00BB24FB">
        <w:rPr>
          <w:sz w:val="14"/>
        </w:rPr>
        <w:t xml:space="preserve"> administration </w:t>
      </w:r>
      <w:r w:rsidRPr="004250BB">
        <w:rPr>
          <w:rStyle w:val="Emphasis"/>
        </w:rPr>
        <w:t>backing down,</w:t>
      </w:r>
      <w:r w:rsidRPr="00BB24FB">
        <w:rPr>
          <w:sz w:val="14"/>
        </w:rPr>
        <w:t xml:space="preserve"> and </w:t>
      </w:r>
      <w:r w:rsidRPr="004250BB">
        <w:rPr>
          <w:rStyle w:val="Emphasis"/>
        </w:rPr>
        <w:t>damaging its credibility</w:t>
      </w:r>
      <w:r w:rsidRPr="00BB24FB">
        <w:rPr>
          <w:sz w:val="14"/>
        </w:rPr>
        <w:t xml:space="preserve">, </w:t>
      </w:r>
      <w:r w:rsidRPr="004250BB">
        <w:rPr>
          <w:rStyle w:val="StyleUnderline"/>
        </w:rPr>
        <w:t>or</w:t>
      </w:r>
      <w:r w:rsidRPr="00BB24FB">
        <w:rPr>
          <w:sz w:val="14"/>
        </w:rPr>
        <w:t xml:space="preserve"> it could end with the administration </w:t>
      </w:r>
      <w:r w:rsidRPr="004250BB">
        <w:rPr>
          <w:rStyle w:val="Emphasis"/>
        </w:rPr>
        <w:t>taking action that could eventually lead to military clashes</w:t>
      </w:r>
      <w:r w:rsidRPr="00BB24FB">
        <w:rPr>
          <w:sz w:val="14"/>
        </w:rPr>
        <w:t xml:space="preserve"> with Iran. Most likely, </w:t>
      </w:r>
      <w:r w:rsidRPr="00BB24FB">
        <w:rPr>
          <w:rStyle w:val="StyleUnderline"/>
        </w:rPr>
        <w:t>what</w:t>
      </w:r>
      <w:r w:rsidRPr="00BB24FB">
        <w:rPr>
          <w:sz w:val="14"/>
        </w:rPr>
        <w:t xml:space="preserve"> the </w:t>
      </w:r>
      <w:r w:rsidRPr="00BB24FB">
        <w:rPr>
          <w:rStyle w:val="StyleUnderline"/>
        </w:rPr>
        <w:t xml:space="preserve">Trump administration might do is some kind of unilateral American economic sanctions that will </w:t>
      </w:r>
      <w:r w:rsidRPr="00BB24FB">
        <w:rPr>
          <w:rStyle w:val="Emphasis"/>
        </w:rPr>
        <w:t>upset our allies</w:t>
      </w:r>
      <w:r w:rsidRPr="00BB24FB">
        <w:rPr>
          <w:rStyle w:val="StyleUnderline"/>
        </w:rPr>
        <w:t xml:space="preserve">, </w:t>
      </w:r>
      <w:r w:rsidRPr="00BB24FB">
        <w:rPr>
          <w:rStyle w:val="Emphasis"/>
        </w:rPr>
        <w:t>not do enormous damage</w:t>
      </w:r>
      <w:r w:rsidRPr="00BB24FB">
        <w:rPr>
          <w:rStyle w:val="StyleUnderline"/>
        </w:rPr>
        <w:t xml:space="preserve"> </w:t>
      </w:r>
      <w:r w:rsidRPr="00BB24FB">
        <w:rPr>
          <w:sz w:val="14"/>
        </w:rPr>
        <w:t xml:space="preserve">to the Iranian economy, and increase the chances that [current Iranian President] Rouhani will not be re-elected. That could be a big domino that could put the Iran nuclear deal in jeopardy. Foran: What do you make of the reports that the Trump administration may be planning to impose sanctions on Iran as early as Friday in response to the missile test? Jervis: Typically sanctions would be something that I would expect would be a retaliatory measure if Iran were to go ahead and conduct another test after the United States told them they were putting them “on notice.” It could be self-defeating to impose anything but very limited sanctions this quickly, because it suggests that the United States will retaliate no matter what Iran does. If that's the case, then it's not clear what incentive Iran would have to do what Trump wants. [For what it’s worth, the U.S. enacted sanctions targeting Iranian companies and individuals last January, which President Obama said were in response to Iranian missile testing.] Foran: </w:t>
      </w:r>
      <w:r w:rsidRPr="00BB24FB">
        <w:rPr>
          <w:rStyle w:val="StyleUnderline"/>
        </w:rPr>
        <w:t>Trump has suggested that unpredictability can be advantageous in foreign policy since then our adversaries won’t know what we’re going to do</w:t>
      </w:r>
      <w:r w:rsidRPr="00BB24FB">
        <w:rPr>
          <w:sz w:val="14"/>
        </w:rPr>
        <w:t>. What do you think of that? Jervis: It is true that there could be some cases where being unpredictable could be advantageous. It might create an incentive for countries to want to get out of his way because they may be afraid of what he is capable of</w:t>
      </w:r>
      <w:r w:rsidRPr="00BB24FB">
        <w:rPr>
          <w:rStyle w:val="StyleUnderline"/>
        </w:rPr>
        <w:t>. It’s possible that it could be a deterrent</w:t>
      </w:r>
      <w:r w:rsidRPr="00BB24FB">
        <w:rPr>
          <w:sz w:val="14"/>
        </w:rPr>
        <w:t xml:space="preserve">. I think the odds of this working, in the sense of getting Iran to give up missile tests, seem low, but it’s not impossible. They may decide to back off. There’s of course a slight chance that Mexico may be afraid of what Trump might do, and decide to pay for the wall, but I highly doubt it. Getting into a conflict with the U.S. would be very costly for other countries. We are the umpteen-pound gorilla in the room, and there’s enormous harm and good we can do. In most cases, if countries can stay on the right side of the United States, they will probably hope that they can do it. </w:t>
      </w:r>
      <w:r w:rsidRPr="00BB24FB">
        <w:rPr>
          <w:rStyle w:val="Emphasis"/>
        </w:rPr>
        <w:t>But on the other hand</w:t>
      </w:r>
      <w:r w:rsidRPr="00BB24FB">
        <w:rPr>
          <w:sz w:val="14"/>
        </w:rPr>
        <w:t xml:space="preserve">, </w:t>
      </w:r>
      <w:r w:rsidRPr="00BB24FB">
        <w:rPr>
          <w:rStyle w:val="Emphasis"/>
        </w:rPr>
        <w:t>many countries have a strong sense of nationalism and will not want to give into the United States</w:t>
      </w:r>
      <w:r w:rsidRPr="00BB24FB">
        <w:rPr>
          <w:sz w:val="14"/>
        </w:rPr>
        <w:t xml:space="preserve">. </w:t>
      </w:r>
      <w:r w:rsidRPr="00BB24FB">
        <w:rPr>
          <w:rStyle w:val="StyleUnderline"/>
        </w:rPr>
        <w:t xml:space="preserve">Getting into a conflict with the U.S. could be damaging to a country, but it </w:t>
      </w:r>
      <w:r w:rsidRPr="00BB24FB">
        <w:rPr>
          <w:rStyle w:val="Emphasis"/>
        </w:rPr>
        <w:t>could be still be beneficial to a leader who decides to do it because it might allow them to be seen as heroic within their own country</w:t>
      </w:r>
      <w:r w:rsidRPr="00BB24FB">
        <w:rPr>
          <w:sz w:val="14"/>
        </w:rPr>
        <w:t xml:space="preserve">. </w:t>
      </w:r>
      <w:r w:rsidRPr="00BB24FB">
        <w:rPr>
          <w:rStyle w:val="Emphasis"/>
          <w:sz w:val="26"/>
          <w:szCs w:val="26"/>
        </w:rPr>
        <w:t>Unpredictability and scaring people could also backfire for Trump if countries feel that they are going come into conflict with Trump no matter what.</w:t>
      </w:r>
      <w:r>
        <w:rPr>
          <w:rStyle w:val="Emphasis"/>
          <w:sz w:val="26"/>
          <w:szCs w:val="26"/>
        </w:rPr>
        <w:t xml:space="preserve"> </w:t>
      </w:r>
      <w:r w:rsidRPr="00BB24FB">
        <w:rPr>
          <w:sz w:val="14"/>
        </w:rPr>
        <w:t xml:space="preserve">When you look at the reports that Trump was combative with the Australian prime minister, well the </w:t>
      </w:r>
      <w:r w:rsidRPr="00BB24FB">
        <w:rPr>
          <w:rStyle w:val="StyleUnderline"/>
        </w:rPr>
        <w:t>prime minister might walk away from that and say</w:t>
      </w:r>
      <w:r w:rsidRPr="00BB24FB">
        <w:rPr>
          <w:sz w:val="14"/>
        </w:rPr>
        <w:t>, ‘</w:t>
      </w:r>
      <w:r w:rsidRPr="00BB24FB">
        <w:rPr>
          <w:rStyle w:val="StyleUnderline"/>
        </w:rPr>
        <w:t xml:space="preserve">Well, if he’s just going to be aggressive and belligerent from the outset of this relationship no matter what we do, </w:t>
      </w:r>
      <w:r w:rsidRPr="00BB24FB">
        <w:rPr>
          <w:rStyle w:val="Emphasis"/>
        </w:rPr>
        <w:t xml:space="preserve">then why should we try to do what he wants?’ </w:t>
      </w:r>
      <w:r w:rsidRPr="00BB24FB">
        <w:rPr>
          <w:sz w:val="14"/>
        </w:rPr>
        <w:t xml:space="preserve">Similarly, </w:t>
      </w:r>
      <w:r w:rsidRPr="00BB24FB">
        <w:rPr>
          <w:rStyle w:val="StyleUnderline"/>
        </w:rPr>
        <w:t>the Iranians could decide that even if they didn’t launch another missile test, Trump would just find another way to punish them</w:t>
      </w:r>
      <w:r w:rsidRPr="00BB24FB">
        <w:rPr>
          <w:rStyle w:val="Emphasis"/>
        </w:rPr>
        <w:t>. If punishment seems unavoidable, there’s no point in trying to appease.</w:t>
      </w:r>
      <w:r>
        <w:rPr>
          <w:rStyle w:val="Emphasis"/>
        </w:rPr>
        <w:t xml:space="preserve"> </w:t>
      </w:r>
      <w:r w:rsidRPr="00BB24FB">
        <w:rPr>
          <w:sz w:val="14"/>
        </w:rPr>
        <w:t xml:space="preserve">Foran: What do you think is more risky: The potential that the Trump administration could damage relationships with countries that have historically been our adversaries, or countries that have historically been our allies? Jervis: </w:t>
      </w:r>
      <w:r w:rsidRPr="00BB24FB">
        <w:rPr>
          <w:rStyle w:val="StyleUnderline"/>
        </w:rPr>
        <w:t>Trump has talked about the idea that our allies don’t carry their own weight, and that is absolutely true</w:t>
      </w:r>
      <w:r w:rsidRPr="00BB24FB">
        <w:rPr>
          <w:sz w:val="14"/>
        </w:rPr>
        <w:t xml:space="preserve">, they don’t. </w:t>
      </w:r>
      <w:r w:rsidRPr="00BB24FB">
        <w:rPr>
          <w:rStyle w:val="Emphasis"/>
        </w:rPr>
        <w:t>But</w:t>
      </w:r>
      <w:r w:rsidRPr="00BB24FB">
        <w:rPr>
          <w:sz w:val="14"/>
        </w:rPr>
        <w:t xml:space="preserve"> </w:t>
      </w:r>
      <w:r w:rsidRPr="00BB24FB">
        <w:rPr>
          <w:rStyle w:val="StyleUnderline"/>
        </w:rPr>
        <w:t xml:space="preserve">alliances are still </w:t>
      </w:r>
      <w:r w:rsidRPr="00BB24FB">
        <w:rPr>
          <w:rStyle w:val="Emphasis"/>
        </w:rPr>
        <w:t>absolutely central</w:t>
      </w:r>
      <w:r w:rsidRPr="00BB24FB">
        <w:rPr>
          <w:rStyle w:val="StyleUnderline"/>
        </w:rPr>
        <w:t xml:space="preserve"> to defending our interest</w:t>
      </w:r>
      <w:r w:rsidRPr="00BB24FB">
        <w:rPr>
          <w:sz w:val="14"/>
        </w:rPr>
        <w:t xml:space="preserve">s. American power in the world is enormously enhanced by good relations with significant alliance partners, and the alliances underpin a lot of the world order that keeps us relatively safe and prosperous. And </w:t>
      </w:r>
      <w:r w:rsidRPr="00BB24FB">
        <w:rPr>
          <w:rStyle w:val="Emphasis"/>
        </w:rPr>
        <w:t>you can’t disentangle our relationships with our allies from our relationships with our adversaries</w:t>
      </w:r>
      <w:r w:rsidRPr="00BB24FB">
        <w:rPr>
          <w:rStyle w:val="StyleUnderline"/>
        </w:rPr>
        <w:t>. If Trump</w:t>
      </w:r>
      <w:r w:rsidRPr="00BB24FB">
        <w:rPr>
          <w:sz w:val="14"/>
        </w:rPr>
        <w:t xml:space="preserve">, for example, </w:t>
      </w:r>
      <w:r w:rsidRPr="00BB24FB">
        <w:rPr>
          <w:rStyle w:val="StyleUnderline"/>
        </w:rPr>
        <w:t>pursues policies</w:t>
      </w:r>
      <w:r w:rsidRPr="00BB24FB">
        <w:rPr>
          <w:sz w:val="14"/>
        </w:rPr>
        <w:t xml:space="preserve"> that most leaders around the world believe are imprudent with respect to a country like Iran, and </w:t>
      </w:r>
      <w:r w:rsidRPr="00BB24FB">
        <w:rPr>
          <w:rStyle w:val="StyleUnderline"/>
        </w:rPr>
        <w:t>that</w:t>
      </w:r>
      <w:r w:rsidRPr="00BB24FB">
        <w:rPr>
          <w:sz w:val="14"/>
        </w:rPr>
        <w:t xml:space="preserve"> in turn </w:t>
      </w:r>
      <w:r w:rsidRPr="00BB24FB">
        <w:rPr>
          <w:rStyle w:val="StyleUnderline"/>
        </w:rPr>
        <w:t>alienates our allies</w:t>
      </w:r>
      <w:r w:rsidRPr="00BB24FB">
        <w:rPr>
          <w:sz w:val="14"/>
        </w:rPr>
        <w:t xml:space="preserve">, </w:t>
      </w:r>
      <w:r w:rsidRPr="00BB24FB">
        <w:rPr>
          <w:rStyle w:val="Emphasis"/>
          <w:sz w:val="26"/>
          <w:szCs w:val="26"/>
        </w:rPr>
        <w:t>it could embolden our adversaries</w:t>
      </w:r>
      <w:r w:rsidRPr="00BB24FB">
        <w:rPr>
          <w:sz w:val="14"/>
        </w:rPr>
        <w:t xml:space="preserve">. </w:t>
      </w:r>
      <w:r w:rsidRPr="00BB24FB">
        <w:rPr>
          <w:rStyle w:val="StyleUnderline"/>
        </w:rPr>
        <w:t xml:space="preserve">If I’m an adversary of the United States and I’m confronted by America on its own, </w:t>
      </w:r>
      <w:r w:rsidRPr="00BB24FB">
        <w:rPr>
          <w:rStyle w:val="Emphasis"/>
        </w:rPr>
        <w:t>that is much less deterring</w:t>
      </w:r>
      <w:r w:rsidRPr="00BB24FB">
        <w:rPr>
          <w:rStyle w:val="StyleUnderline"/>
        </w:rPr>
        <w:t xml:space="preserve"> than if I’m confronted by a strong alliance.</w:t>
      </w:r>
      <w:r w:rsidRPr="00BB24FB">
        <w:rPr>
          <w:sz w:val="14"/>
        </w:rPr>
        <w:t xml:space="preserve"> </w:t>
      </w:r>
      <w:r w:rsidRPr="00BB24FB">
        <w:rPr>
          <w:rStyle w:val="StyleUnderline"/>
        </w:rPr>
        <w:t>For some countries</w:t>
      </w:r>
      <w:r w:rsidRPr="00BB24FB">
        <w:rPr>
          <w:sz w:val="14"/>
        </w:rPr>
        <w:t xml:space="preserve">, </w:t>
      </w:r>
      <w:r w:rsidRPr="00BB24FB">
        <w:rPr>
          <w:rStyle w:val="Emphasis"/>
        </w:rPr>
        <w:t>that dynamic might even create an incentive to provoke the United States.</w:t>
      </w:r>
      <w:r w:rsidRPr="00BB24FB">
        <w:rPr>
          <w:sz w:val="14"/>
        </w:rPr>
        <w:t xml:space="preserve"> If our adversaries think they can provoke Trump into taking action that will alienate America’s allies, that could ultimately benefit them, especially if it ultimately breaks up our alliances.</w:t>
      </w:r>
    </w:p>
    <w:p w:rsidR="004B71DB" w:rsidRDefault="004B71DB" w:rsidP="004B71DB">
      <w:pPr>
        <w:pStyle w:val="Heading4"/>
      </w:pPr>
      <w:r>
        <w:t>Trumpian unpredictability invites testing by adversaries, pushes away allies, and undercuts US leadership</w:t>
      </w:r>
    </w:p>
    <w:p w:rsidR="004B71DB" w:rsidRPr="00DB11AE" w:rsidRDefault="004B71DB" w:rsidP="004B71DB">
      <w:pPr>
        <w:rPr>
          <w:rStyle w:val="Style13ptBold"/>
          <w:b w:val="0"/>
        </w:rPr>
      </w:pPr>
      <w:r>
        <w:rPr>
          <w:rStyle w:val="Style13ptBold"/>
        </w:rPr>
        <w:t xml:space="preserve">Nedal and Nexon 17 </w:t>
      </w:r>
      <w:r>
        <w:rPr>
          <w:rStyle w:val="Style13ptBold"/>
          <w:b w:val="0"/>
        </w:rPr>
        <w:t xml:space="preserve">– Dani, Ph.D. candidate at Georgetown University and a Smith Richardson predoctoral fellow at Yale, and Daniel, associate professor at Georgetown University specializing in international security and international-relations theory, “Trump’s ‘Madman Theory’ Isn’t Strategic Unpredictability. It’s Just Crazy,” Foreign Policy, 4/18/17, </w:t>
      </w:r>
      <w:r w:rsidRPr="00DB11AE">
        <w:rPr>
          <w:rStyle w:val="Style13ptBold"/>
          <w:b w:val="0"/>
        </w:rPr>
        <w:t>http://foreignpolicy.com/2017/04/18/trumps-madman-theory-isnt-strategic-unpredictability-its-just-crazy/</w:t>
      </w:r>
      <w:r>
        <w:rPr>
          <w:rStyle w:val="Style13ptBold"/>
          <w:b w:val="0"/>
        </w:rPr>
        <w:t>//ninerz</w:t>
      </w:r>
    </w:p>
    <w:p w:rsidR="004B71DB" w:rsidRPr="00FA5453" w:rsidRDefault="004B71DB" w:rsidP="004B71DB">
      <w:pPr>
        <w:rPr>
          <w:rStyle w:val="Emphasis"/>
        </w:rPr>
      </w:pPr>
      <w:r w:rsidRPr="00FA5453">
        <w:rPr>
          <w:sz w:val="12"/>
        </w:rPr>
        <w:t xml:space="preserve">On the campaign trail, the media loved Donald Trump’s unpredictability. What would the wacky candidate do next? It was an approach he was keen to wield not only on the political stage but the global one, calling for an “unpredictable” foreign policy. “We are totally predictable. We tell everything. We’re sending troops? We tell them. We’re sending something else? We have a news conference. We have to be unpredictable, and we have to be unpredictable starting now,” he said in an April 2016 speech. </w:t>
      </w:r>
      <w:r w:rsidRPr="00DB11AE">
        <w:rPr>
          <w:rStyle w:val="StyleUnderline"/>
        </w:rPr>
        <w:t>Recent weeks have seen</w:t>
      </w:r>
      <w:r w:rsidRPr="00FA5453">
        <w:rPr>
          <w:sz w:val="12"/>
        </w:rPr>
        <w:t xml:space="preserve"> a renewed focus on this pledge, with </w:t>
      </w:r>
      <w:r w:rsidRPr="00DB11AE">
        <w:rPr>
          <w:rStyle w:val="StyleUnderline"/>
        </w:rPr>
        <w:t>Trump switching positions almost by the day</w:t>
      </w:r>
      <w:r w:rsidRPr="00FA5453">
        <w:rPr>
          <w:sz w:val="12"/>
        </w:rPr>
        <w:t xml:space="preserve">. </w:t>
      </w:r>
      <w:r w:rsidRPr="00DB11AE">
        <w:rPr>
          <w:rStyle w:val="StyleUnderline"/>
        </w:rPr>
        <w:t>Trump declared that NATO, despite his earlier claims, is “no longer obsolete.” He won’t declare China a currency manipulator. Despite</w:t>
      </w:r>
      <w:r w:rsidRPr="00FA5453">
        <w:rPr>
          <w:sz w:val="12"/>
        </w:rPr>
        <w:t xml:space="preserve"> months (and even </w:t>
      </w:r>
      <w:r w:rsidRPr="00DB11AE">
        <w:rPr>
          <w:rStyle w:val="StyleUnderline"/>
        </w:rPr>
        <w:t>years</w:t>
      </w:r>
      <w:r w:rsidRPr="00FA5453">
        <w:rPr>
          <w:sz w:val="12"/>
        </w:rPr>
        <w:t xml:space="preserve">) </w:t>
      </w:r>
      <w:r w:rsidRPr="00DB11AE">
        <w:rPr>
          <w:rStyle w:val="StyleUnderline"/>
        </w:rPr>
        <w:t>of calling for cooperation with Syria and Russia</w:t>
      </w:r>
      <w:r w:rsidRPr="00FA5453">
        <w:rPr>
          <w:sz w:val="12"/>
        </w:rPr>
        <w:t xml:space="preserve"> to combat the Islamic State, and for an “America First” doctrine skeptical of the value of international norms, </w:t>
      </w:r>
      <w:r w:rsidRPr="00DB11AE">
        <w:rPr>
          <w:rStyle w:val="StyleUnderline"/>
        </w:rPr>
        <w:t>Trump ordered a cruise missile strike</w:t>
      </w:r>
      <w:r w:rsidRPr="00FA5453">
        <w:rPr>
          <w:sz w:val="12"/>
        </w:rPr>
        <w:t xml:space="preserve"> on Syria’s Shayrat air base in retaliation for the Bashar al-Assad regime’s apparent use of chemical weapons against civilians. Secretary of State Rex Tillerson and Nikki Haley, the U.S. ambassador to the U.N., now visibly disagree on whether the administration will resume Barack Obama’s policy of demanding Assad’s removal from power. Reversals and shifts are far from unprecedented. New administrations often adjust their policies to deal with the complex realities of international affairs or with changing tides in domestic politics. But few of these have openly sung the praises of unpredictability or contradicted themselves with such abandon as the Trump administration. </w:t>
      </w:r>
      <w:r w:rsidRPr="00DB11AE">
        <w:rPr>
          <w:rStyle w:val="StyleUnderline"/>
        </w:rPr>
        <w:t>The president and his supporters argue that having a reputation for being unpredictable will make others think twice before messing with the United States</w:t>
      </w:r>
      <w:r w:rsidRPr="00FA5453">
        <w:rPr>
          <w:sz w:val="12"/>
        </w:rPr>
        <w:t>.</w:t>
      </w:r>
      <w:r w:rsidRPr="00DB11AE">
        <w:rPr>
          <w:rStyle w:val="Emphasis"/>
        </w:rPr>
        <w:t>But unpredictability isn’t a strength</w:t>
      </w:r>
      <w:r w:rsidRPr="00FA5453">
        <w:rPr>
          <w:sz w:val="12"/>
        </w:rPr>
        <w:t xml:space="preserve">. </w:t>
      </w:r>
      <w:r w:rsidRPr="00DB11AE">
        <w:rPr>
          <w:rStyle w:val="StyleUnderline"/>
        </w:rPr>
        <w:t xml:space="preserve">For a great power such as America, it’s a recipe for </w:t>
      </w:r>
      <w:r w:rsidRPr="00DB11AE">
        <w:rPr>
          <w:rStyle w:val="Emphasis"/>
        </w:rPr>
        <w:t>instability</w:t>
      </w:r>
      <w:r w:rsidRPr="00DB11AE">
        <w:rPr>
          <w:rStyle w:val="StyleUnderline"/>
        </w:rPr>
        <w:t xml:space="preserve">, </w:t>
      </w:r>
      <w:r w:rsidRPr="00DB11AE">
        <w:rPr>
          <w:rStyle w:val="Emphasis"/>
        </w:rPr>
        <w:t>confusion</w:t>
      </w:r>
      <w:r w:rsidRPr="00DB11AE">
        <w:rPr>
          <w:rStyle w:val="StyleUnderline"/>
        </w:rPr>
        <w:t xml:space="preserve">, and </w:t>
      </w:r>
      <w:r w:rsidRPr="00DB11AE">
        <w:rPr>
          <w:rStyle w:val="Emphasis"/>
        </w:rPr>
        <w:t>self-inflicted harm to U.S. interests abroad</w:t>
      </w:r>
      <w:r w:rsidRPr="00FA5453">
        <w:rPr>
          <w:sz w:val="12"/>
        </w:rPr>
        <w:t xml:space="preserve">. </w:t>
      </w:r>
      <w:r w:rsidRPr="00DB11AE">
        <w:rPr>
          <w:rStyle w:val="StyleUnderline"/>
        </w:rPr>
        <w:t>Some</w:t>
      </w:r>
      <w:r w:rsidRPr="00FA5453">
        <w:rPr>
          <w:sz w:val="12"/>
        </w:rPr>
        <w:t xml:space="preserve"> commentators li</w:t>
      </w:r>
      <w:r w:rsidRPr="00DB11AE">
        <w:rPr>
          <w:rStyle w:val="StyleUnderline"/>
        </w:rPr>
        <w:t xml:space="preserve">nk Trump’s championing of unpredictability to the </w:t>
      </w:r>
      <w:r w:rsidRPr="00FA5453">
        <w:rPr>
          <w:sz w:val="12"/>
        </w:rPr>
        <w:t>so-called “</w:t>
      </w:r>
      <w:r w:rsidRPr="00DB11AE">
        <w:rPr>
          <w:rStyle w:val="StyleUnderline"/>
        </w:rPr>
        <w:t>madman theory” of</w:t>
      </w:r>
      <w:r w:rsidRPr="00FA5453">
        <w:rPr>
          <w:sz w:val="12"/>
        </w:rPr>
        <w:t xml:space="preserve"> Richard </w:t>
      </w:r>
      <w:r w:rsidRPr="00DB11AE">
        <w:rPr>
          <w:rStyle w:val="StyleUnderline"/>
        </w:rPr>
        <w:t>Nixon</w:t>
      </w:r>
      <w:r w:rsidRPr="00FA5453">
        <w:rPr>
          <w:sz w:val="12"/>
        </w:rPr>
        <w:t>’s attempt to persuade rivals — including the North Vietnamese and the Soviet Union — that he was impulsive and unpredictable</w:t>
      </w:r>
      <w:r w:rsidRPr="00DB11AE">
        <w:rPr>
          <w:rStyle w:val="StyleUnderline"/>
        </w:rPr>
        <w:t>. Neither Hanoi nor Moscow was ever entirely convinced by Nixon’s stance</w:t>
      </w:r>
      <w:r w:rsidRPr="00FA5453">
        <w:rPr>
          <w:sz w:val="12"/>
        </w:rPr>
        <w:t xml:space="preserve">. </w:t>
      </w:r>
      <w:r w:rsidRPr="00DB11AE">
        <w:rPr>
          <w:rStyle w:val="StyleUnderline"/>
        </w:rPr>
        <w:t>But the madman theory also wasn’t about Trumpian unpredictability</w:t>
      </w:r>
      <w:r w:rsidRPr="00FA5453">
        <w:rPr>
          <w:sz w:val="12"/>
        </w:rPr>
        <w:t xml:space="preserve">. </w:t>
      </w:r>
      <w:r w:rsidRPr="00DB11AE">
        <w:rPr>
          <w:rStyle w:val="StyleUnderline"/>
        </w:rPr>
        <w:t xml:space="preserve">Nixon wanted to convince his adversaries that he was irrational, </w:t>
      </w:r>
      <w:r w:rsidRPr="00DB11AE">
        <w:rPr>
          <w:rStyle w:val="Emphasis"/>
        </w:rPr>
        <w:t>but consistent</w:t>
      </w:r>
      <w:r w:rsidRPr="00DB11AE">
        <w:rPr>
          <w:rStyle w:val="StyleUnderline"/>
        </w:rPr>
        <w:t xml:space="preserve">, </w:t>
      </w:r>
      <w:r w:rsidRPr="00FA5453">
        <w:rPr>
          <w:sz w:val="12"/>
        </w:rPr>
        <w:t xml:space="preserve">when it came to calculating the downsides of using force. Consider nuclear brinkmanship during the Cold War. A “rational” leader would never risk nuclear oblivion over an issue of minor importance. It is, in fact, difficult to imagine any particular dispute being worth nuclear Armageddon, especially one that does not directly threaten the American homeland. That left some questioning the value of the deterrent at all.So how do you make it credible that the United States will risk a nuclear exchange over West Germany or Japan, let alone, as Nixon toyed with, Vietnam or Israel? </w:t>
      </w:r>
      <w:r w:rsidRPr="00DB11AE">
        <w:rPr>
          <w:rStyle w:val="StyleUnderline"/>
        </w:rPr>
        <w:t>Nixon thought that it might help create the impression that he was irrational — but in the sense of being prone to impulsive and disproportionate actions without thinking about the cost</w:t>
      </w:r>
      <w:r w:rsidRPr="00FA5453">
        <w:rPr>
          <w:sz w:val="12"/>
        </w:rPr>
        <w:t>s</w:t>
      </w:r>
      <w:r w:rsidRPr="00DB11AE">
        <w:rPr>
          <w:rStyle w:val="Emphasis"/>
        </w:rPr>
        <w:t>. There was nothing unpredictable about his underlying policy preferences or goals</w:t>
      </w:r>
      <w:r w:rsidRPr="00FA5453">
        <w:rPr>
          <w:sz w:val="12"/>
        </w:rPr>
        <w:t>.</w:t>
      </w:r>
      <w:r w:rsidRPr="00DB11AE">
        <w:rPr>
          <w:rStyle w:val="StyleUnderline"/>
        </w:rPr>
        <w:t>The strategy was attractive, in large part, because some of the situations Nixon faced did not lend themselves to standard solutions.</w:t>
      </w:r>
      <w:r w:rsidRPr="00FA5453">
        <w:rPr>
          <w:sz w:val="12"/>
        </w:rPr>
        <w:t xml:space="preserve"> </w:t>
      </w:r>
      <w:r w:rsidRPr="00DB11AE">
        <w:rPr>
          <w:rStyle w:val="StyleUnderline"/>
        </w:rPr>
        <w:t>In the context of nuclear deterrence and coercion</w:t>
      </w:r>
      <w:r w:rsidRPr="00FA5453">
        <w:rPr>
          <w:sz w:val="12"/>
        </w:rPr>
        <w:t xml:space="preserve"> — which was central to Nixon’s calculations — the textbook approach is to make a nuclear response more or less automatic. Such policies are ways of approximating the act of “throwing the steering wheel out the window” in a game of chicken. They show your opponent that you can’t swerve out of the way — that you will, metaphorically or literally, fight to the death.There was no guarantee that the United States would go nuclear over Berlin, but the U.S. troop presence in the city made clear that Washington would be under enormous pressure to “do something” following thousands of American deaths. It left multiple pathways through which an attack on Berlin might spiral out of control. As famed nuclear theorist Thomas Schelling noted of the garrison in Berlin, “What can 7,000 American troops do, or 12,000 Allied troops? Bluntly, they can die. They can die heroically, dramatically, and in a manner that guarantees that the action cannot stop there.”The “tripwire” of an outmatched U.S. presence in Berlin therefore enhanced deterrence. By placing its troops in a place where they might be easily sacrificed, Washington showed it simply had no other option than escalating the conflict. While we might associate such behavior with a crazy person, it is the exact opposite of unpredictability. Throwing the steering wheel out the window makes the outcome of failing to swerve totally predictable.</w:t>
      </w:r>
      <w:r w:rsidRPr="00DB11AE">
        <w:rPr>
          <w:rStyle w:val="StyleUnderline"/>
        </w:rPr>
        <w:t xml:space="preserve">In sharp contrast, </w:t>
      </w:r>
      <w:r w:rsidRPr="00DB11AE">
        <w:rPr>
          <w:rStyle w:val="Emphasis"/>
        </w:rPr>
        <w:t>Trumpian unpredictability often undermines coercive diplomacy</w:t>
      </w:r>
      <w:r w:rsidRPr="00DB11AE">
        <w:rPr>
          <w:rStyle w:val="StyleUnderline"/>
        </w:rPr>
        <w:t>.</w:t>
      </w:r>
      <w:r w:rsidRPr="00FA5453">
        <w:rPr>
          <w:sz w:val="12"/>
        </w:rPr>
        <w:t xml:space="preserve"> What would have happened if the Trump administration had made clear that the use of chemical weapons against civilians in Syria would result in American military action? Or if Trump and his closest advisors hadn’t repeatedly signaled that they would rather work with Assad than against him? We will never know. But an unambiguous threat to retaliate might have deterred the use of chemical weapons in the first place.Seen </w:t>
      </w:r>
      <w:r w:rsidRPr="00FA5453">
        <w:rPr>
          <w:rStyle w:val="StyleUnderline"/>
        </w:rPr>
        <w:t>from this perspective, the American strike looks like a failure of coercive diplomacy, not a succes</w:t>
      </w:r>
      <w:r w:rsidRPr="00FA5453">
        <w:rPr>
          <w:sz w:val="12"/>
        </w:rPr>
        <w:t xml:space="preserve">s. </w:t>
      </w:r>
      <w:r w:rsidRPr="00FA5453">
        <w:rPr>
          <w:rStyle w:val="StyleUnderline"/>
        </w:rPr>
        <w:t>While Trump demonstrated his willingness to use force</w:t>
      </w:r>
      <w:r w:rsidRPr="00FA5453">
        <w:rPr>
          <w:sz w:val="12"/>
        </w:rPr>
        <w:t xml:space="preserve"> by attacking the Shayrat air base, </w:t>
      </w:r>
      <w:r w:rsidRPr="00FA5453">
        <w:rPr>
          <w:rStyle w:val="Emphasis"/>
        </w:rPr>
        <w:t>the only way that the attack will reduce the chances of the Assad regime using chemical weapons in the future is if it believes that Trump is predictable and that any future use will cause another strike</w:t>
      </w:r>
      <w:r w:rsidRPr="00FA5453">
        <w:rPr>
          <w:sz w:val="12"/>
        </w:rPr>
        <w:t xml:space="preserve">.Similarly, </w:t>
      </w:r>
      <w:r w:rsidRPr="00FA5453">
        <w:rPr>
          <w:rStyle w:val="StyleUnderline"/>
        </w:rPr>
        <w:t>leaks from the administration suggested that if Pyongyang tested a nuclear device last weekend</w:t>
      </w:r>
      <w:r w:rsidRPr="00FA5453">
        <w:rPr>
          <w:sz w:val="12"/>
        </w:rPr>
        <w:t xml:space="preserve">, </w:t>
      </w:r>
      <w:r w:rsidRPr="00FA5453">
        <w:rPr>
          <w:rStyle w:val="StyleUnderline"/>
        </w:rPr>
        <w:t>then the United States would launch military action against North Korea</w:t>
      </w:r>
      <w:r w:rsidRPr="00FA5453">
        <w:rPr>
          <w:sz w:val="12"/>
        </w:rPr>
        <w:t xml:space="preserve">. </w:t>
      </w:r>
      <w:r w:rsidRPr="00FA5453">
        <w:rPr>
          <w:rStyle w:val="StyleUnderline"/>
        </w:rPr>
        <w:t xml:space="preserve">Other members of the administration walked back those threats, </w:t>
      </w:r>
      <w:r w:rsidRPr="00FA5453">
        <w:rPr>
          <w:rStyle w:val="Emphasis"/>
        </w:rPr>
        <w:t>creating</w:t>
      </w:r>
      <w:r w:rsidRPr="00FA5453">
        <w:rPr>
          <w:sz w:val="12"/>
        </w:rPr>
        <w:t xml:space="preserve"> — at least in public — </w:t>
      </w:r>
      <w:r w:rsidRPr="00FA5453">
        <w:rPr>
          <w:rStyle w:val="Emphasis"/>
        </w:rPr>
        <w:t>significant ambiguity about possible American actions</w:t>
      </w:r>
      <w:r w:rsidRPr="00FA5453">
        <w:rPr>
          <w:sz w:val="12"/>
        </w:rPr>
        <w:t xml:space="preserve">. On Monday, Vice President Mike Pence warned that North Korea should not test American resolve but that the United States is open to talks. Let’s say that Trump does, in fact, intend to retaliate if North Korea tests another nuclear device. </w:t>
      </w:r>
      <w:r w:rsidRPr="00FA5453">
        <w:rPr>
          <w:rStyle w:val="StyleUnderline"/>
        </w:rPr>
        <w:t xml:space="preserve">The unpredictability of the situation likely makes Pyongyang </w:t>
      </w:r>
      <w:r w:rsidRPr="00FA5453">
        <w:rPr>
          <w:rStyle w:val="Emphasis"/>
        </w:rPr>
        <w:t>more</w:t>
      </w:r>
      <w:r w:rsidRPr="00FA5453">
        <w:rPr>
          <w:rStyle w:val="StyleUnderline"/>
        </w:rPr>
        <w:t xml:space="preserve">, not less, </w:t>
      </w:r>
      <w:r w:rsidRPr="00FA5453">
        <w:rPr>
          <w:rStyle w:val="Emphasis"/>
        </w:rPr>
        <w:t>likely to initiate a test.</w:t>
      </w:r>
      <w:r w:rsidRPr="00FA5453">
        <w:rPr>
          <w:sz w:val="12"/>
        </w:rPr>
        <w:t xml:space="preserve"> </w:t>
      </w:r>
      <w:r w:rsidRPr="00FA5453">
        <w:rPr>
          <w:rStyle w:val="StyleUnderline"/>
        </w:rPr>
        <w:t xml:space="preserve">After all, </w:t>
      </w:r>
      <w:r w:rsidRPr="00FA5453">
        <w:rPr>
          <w:rStyle w:val="Emphasis"/>
        </w:rPr>
        <w:t>it cannot be sure that Trump would</w:t>
      </w:r>
      <w:r w:rsidRPr="00FA5453">
        <w:rPr>
          <w:sz w:val="12"/>
        </w:rPr>
        <w:t>, in fac</w:t>
      </w:r>
      <w:r w:rsidRPr="00FA5453">
        <w:rPr>
          <w:rStyle w:val="StyleUnderline"/>
        </w:rPr>
        <w:t>t</w:t>
      </w:r>
      <w:r w:rsidRPr="00FA5453">
        <w:rPr>
          <w:rStyle w:val="Emphasis"/>
        </w:rPr>
        <w:t>, use force</w:t>
      </w:r>
      <w:r w:rsidRPr="00FA5453">
        <w:rPr>
          <w:sz w:val="12"/>
        </w:rPr>
        <w:t xml:space="preserve">. There are situations where this might benefit American policymakers. If Washington wants to deter an adversary, but does not actually want to use force, then leaving the threat ambiguous reduces the political costs of backing down, stopping opponents at home from accusing you of chickening out of enforcing a supposed red line. If the goal is to keep an adversary from taking any provocative steps — even those short of what you consider worth using force or imposing sanctions over — then introducing some unpredictability about what would trigger a response might be a good idea. The problem is that </w:t>
      </w:r>
      <w:r w:rsidRPr="00FA5453">
        <w:rPr>
          <w:rStyle w:val="Emphasis"/>
        </w:rPr>
        <w:t>ambiguity might encourage the adversary to probe your resolve and test the limits of your interests while making it more difficult to clearly signal that a particular move is a step too far and will credibly invite retaliation</w:t>
      </w:r>
      <w:r w:rsidRPr="00FA5453">
        <w:rPr>
          <w:sz w:val="12"/>
        </w:rPr>
        <w:t xml:space="preserve">. </w:t>
      </w:r>
      <w:r w:rsidRPr="00FA5453">
        <w:rPr>
          <w:rStyle w:val="StyleUnderline"/>
        </w:rPr>
        <w:t>For example</w:t>
      </w:r>
      <w:r w:rsidRPr="00FA5453">
        <w:rPr>
          <w:sz w:val="12"/>
        </w:rPr>
        <w:t xml:space="preserve">, </w:t>
      </w:r>
      <w:r w:rsidRPr="00FA5453">
        <w:rPr>
          <w:rStyle w:val="StyleUnderline"/>
        </w:rPr>
        <w:t xml:space="preserve">in the </w:t>
      </w:r>
      <w:r w:rsidRPr="00FA5453">
        <w:rPr>
          <w:rStyle w:val="Emphasis"/>
        </w:rPr>
        <w:t>absence of clear signals</w:t>
      </w:r>
      <w:r w:rsidRPr="00FA5453">
        <w:rPr>
          <w:rStyle w:val="StyleUnderline"/>
        </w:rPr>
        <w:t xml:space="preserve"> about what the United States is and is not willing to tolerate, and faced with </w:t>
      </w:r>
      <w:r w:rsidRPr="00FA5453">
        <w:rPr>
          <w:rStyle w:val="Emphasis"/>
        </w:rPr>
        <w:t>mixed signals</w:t>
      </w:r>
      <w:r w:rsidRPr="00FA5453">
        <w:rPr>
          <w:rStyle w:val="StyleUnderline"/>
        </w:rPr>
        <w:t xml:space="preserve"> about American interests, Pyongyang might be tempted to </w:t>
      </w:r>
      <w:r w:rsidRPr="00FA5453">
        <w:rPr>
          <w:rStyle w:val="Emphasis"/>
        </w:rPr>
        <w:t>initiate a series of low-level incidents</w:t>
      </w:r>
      <w:r w:rsidRPr="00FA5453">
        <w:rPr>
          <w:rStyle w:val="StyleUnderline"/>
        </w:rPr>
        <w:t xml:space="preserve"> designed to </w:t>
      </w:r>
      <w:r w:rsidRPr="00FA5453">
        <w:rPr>
          <w:rStyle w:val="Emphasis"/>
        </w:rPr>
        <w:t>test the limits of U.S. tolerance</w:t>
      </w:r>
      <w:r w:rsidRPr="00FA5453">
        <w:rPr>
          <w:sz w:val="12"/>
        </w:rPr>
        <w:t xml:space="preserve">. </w:t>
      </w:r>
      <w:r w:rsidRPr="00FA5453">
        <w:rPr>
          <w:rStyle w:val="StyleUnderline"/>
        </w:rPr>
        <w:t>It is easy to imagine one of those actions</w:t>
      </w:r>
      <w:r w:rsidRPr="00FA5453">
        <w:rPr>
          <w:sz w:val="12"/>
        </w:rPr>
        <w:t xml:space="preserve">, like the downing or seizure of a naval vessel or drone, </w:t>
      </w:r>
      <w:r w:rsidRPr="00FA5453">
        <w:rPr>
          <w:rStyle w:val="Emphasis"/>
        </w:rPr>
        <w:t>crossing a line</w:t>
      </w:r>
      <w:r w:rsidRPr="00FA5453">
        <w:rPr>
          <w:sz w:val="12"/>
        </w:rPr>
        <w:t xml:space="preserve"> that prompts a forceful response to the perceived affront. </w:t>
      </w:r>
      <w:r w:rsidRPr="00FA5453">
        <w:rPr>
          <w:rStyle w:val="StyleUnderline"/>
        </w:rPr>
        <w:t xml:space="preserve">The irony in such a scenario is that Pyongyang might </w:t>
      </w:r>
      <w:r w:rsidRPr="00FA5453">
        <w:rPr>
          <w:rStyle w:val="Emphasis"/>
        </w:rPr>
        <w:t>steer clear</w:t>
      </w:r>
      <w:r w:rsidRPr="00FA5453">
        <w:rPr>
          <w:rStyle w:val="StyleUnderline"/>
        </w:rPr>
        <w:t xml:space="preserve"> of these actions if it could </w:t>
      </w:r>
      <w:r w:rsidRPr="00FA5453">
        <w:rPr>
          <w:rStyle w:val="Emphasis"/>
        </w:rPr>
        <w:t>predict with some confidence how the United States would react</w:t>
      </w:r>
      <w:r w:rsidRPr="00FA5453">
        <w:rPr>
          <w:sz w:val="12"/>
        </w:rPr>
        <w:t xml:space="preserve">.The trade-offs around strategic ambiguity are difficult, but Trumpian unpredictability seems not to take account of them at all. </w:t>
      </w:r>
      <w:r w:rsidRPr="00FA5453">
        <w:rPr>
          <w:rStyle w:val="Emphasis"/>
        </w:rPr>
        <w:t xml:space="preserve">No rational policy calculation for the United States favors sudden policy reversals, a failure to communicate consistent interests or preferences, consistently mixed signals, or any of the other forms of “flexibility” now on the table. </w:t>
      </w:r>
      <w:r w:rsidRPr="00FA5453">
        <w:rPr>
          <w:sz w:val="12"/>
        </w:rPr>
        <w:t xml:space="preserve">Trump’s unpredictability is a strategy that carries more benefits for weak states facing vastly superior foes.Indeed, Trump might make more sense if he were North Korea’s leader, not America’s. On the classic sitcom Malcolm in the Middle, the father, Hal, explains the strategy of schoolyard fights to his sons: “Crazy beats big every time.” Crazies fight harder and dirtier and care less about consequences. North Korea certainly derives some benefit from the common perception that its leaders are crazy. The United States has the ability to utterly annihilate North Korea a few times over. But the simple risk that “crazy” North Korea would be willing to risk total destruction, carrying large portions of South Korea and the U.S. garrison there with it, has contributed to deterring Washington from preventive action in the peninsula.But </w:t>
      </w:r>
      <w:r w:rsidRPr="00FA5453">
        <w:rPr>
          <w:rStyle w:val="StyleUnderline"/>
        </w:rPr>
        <w:t>the United States</w:t>
      </w:r>
      <w:r w:rsidRPr="00FA5453">
        <w:rPr>
          <w:sz w:val="12"/>
        </w:rPr>
        <w:t>, in this scenario</w:t>
      </w:r>
      <w:r w:rsidRPr="00FA5453">
        <w:rPr>
          <w:rStyle w:val="StyleUnderline"/>
        </w:rPr>
        <w:t>, is one of the big kids</w:t>
      </w:r>
      <w:r w:rsidRPr="00FA5453">
        <w:rPr>
          <w:sz w:val="12"/>
        </w:rPr>
        <w:t xml:space="preserve"> on the schoolyard. With the limited exception of the other nuclear great powers, </w:t>
      </w:r>
      <w:r w:rsidRPr="00FA5453">
        <w:rPr>
          <w:rStyle w:val="StyleUnderline"/>
        </w:rPr>
        <w:t>Washington can inflict far more damage</w:t>
      </w:r>
      <w:r w:rsidRPr="00FA5453">
        <w:rPr>
          <w:sz w:val="12"/>
        </w:rPr>
        <w:t xml:space="preserve"> — economic, diplomatic, or military — </w:t>
      </w:r>
      <w:r w:rsidRPr="00FA5453">
        <w:rPr>
          <w:rStyle w:val="StyleUnderline"/>
        </w:rPr>
        <w:t>on any other state than they can impose on the United States</w:t>
      </w:r>
      <w:r w:rsidRPr="00FA5453">
        <w:rPr>
          <w:sz w:val="12"/>
        </w:rPr>
        <w:t>. Some of that outsized power derives directly from America’s vast network of allies and strategic partners, which no rival comes close to matching.</w:t>
      </w:r>
      <w:r w:rsidRPr="00FA5453">
        <w:rPr>
          <w:rStyle w:val="StyleUnderline"/>
        </w:rPr>
        <w:t xml:space="preserve">Thus, for the United States, </w:t>
      </w:r>
      <w:r w:rsidRPr="00FA5453">
        <w:rPr>
          <w:rStyle w:val="Emphasis"/>
        </w:rPr>
        <w:t>unpredictability carries enormous risks</w:t>
      </w:r>
      <w:r w:rsidRPr="00FA5453">
        <w:rPr>
          <w:rStyle w:val="StyleUnderline"/>
        </w:rPr>
        <w:t xml:space="preserve">. </w:t>
      </w:r>
      <w:r w:rsidRPr="00FA5453">
        <w:rPr>
          <w:sz w:val="12"/>
        </w:rPr>
        <w:t xml:space="preserve">That’s true for Nixonian calculated irrationality, too, but much more so for Trumpian unpredictability. </w:t>
      </w:r>
      <w:r w:rsidRPr="00FA5453">
        <w:rPr>
          <w:rStyle w:val="StyleUnderline"/>
        </w:rPr>
        <w:t xml:space="preserve">Rivals and allies can easily interpret </w:t>
      </w:r>
      <w:r w:rsidRPr="00FA5453">
        <w:rPr>
          <w:rStyle w:val="Emphasis"/>
        </w:rPr>
        <w:t>mixed signals</w:t>
      </w:r>
      <w:r w:rsidRPr="00FA5453">
        <w:rPr>
          <w:rStyle w:val="StyleUnderline"/>
        </w:rPr>
        <w:t xml:space="preserve"> from different voices in the administration</w:t>
      </w:r>
      <w:r w:rsidRPr="00FA5453">
        <w:rPr>
          <w:sz w:val="12"/>
        </w:rPr>
        <w:t xml:space="preserve"> and frequent high-profile policy reversals </w:t>
      </w:r>
      <w:r w:rsidRPr="00FA5453">
        <w:rPr>
          <w:rStyle w:val="Emphasis"/>
        </w:rPr>
        <w:t>as evidence that the president does not mean what he says</w:t>
      </w:r>
      <w:r w:rsidRPr="00FA5453">
        <w:rPr>
          <w:sz w:val="12"/>
        </w:rPr>
        <w:t xml:space="preserve">, </w:t>
      </w:r>
      <w:r w:rsidRPr="00FA5453">
        <w:rPr>
          <w:rStyle w:val="Emphasis"/>
        </w:rPr>
        <w:t>that he has no idea what he is doing</w:t>
      </w:r>
      <w:r w:rsidRPr="00FA5453">
        <w:rPr>
          <w:sz w:val="12"/>
        </w:rPr>
        <w:t xml:space="preserve">, </w:t>
      </w:r>
      <w:r w:rsidRPr="00FA5453">
        <w:rPr>
          <w:rStyle w:val="StyleUnderline"/>
        </w:rPr>
        <w:t>or that he can</w:t>
      </w:r>
      <w:r w:rsidRPr="00FA5453">
        <w:rPr>
          <w:sz w:val="12"/>
        </w:rPr>
        <w:t xml:space="preserve"> </w:t>
      </w:r>
      <w:r w:rsidRPr="00FA5453">
        <w:rPr>
          <w:rStyle w:val="Emphasis"/>
        </w:rPr>
        <w:t>change his mind on a whim</w:t>
      </w:r>
      <w:r w:rsidRPr="00FA5453">
        <w:rPr>
          <w:sz w:val="12"/>
        </w:rPr>
        <w:t xml:space="preserve">. </w:t>
      </w:r>
      <w:r w:rsidRPr="00FA5453">
        <w:rPr>
          <w:rStyle w:val="Emphasis"/>
        </w:rPr>
        <w:t>Intentionally fostering uncertainty reduces the credibility of existing commitments</w:t>
      </w:r>
      <w:r w:rsidRPr="00FA5453">
        <w:rPr>
          <w:sz w:val="12"/>
        </w:rPr>
        <w:t>.</w:t>
      </w:r>
      <w:r w:rsidRPr="00FA5453">
        <w:rPr>
          <w:rStyle w:val="StyleUnderline"/>
        </w:rPr>
        <w:t xml:space="preserve">Unraveling the American alliance network by undermining confidence in </w:t>
      </w:r>
      <w:r w:rsidRPr="00FA5453">
        <w:rPr>
          <w:sz w:val="12"/>
        </w:rPr>
        <w:t xml:space="preserve">Washington is probably the worst way to implement an America First policy. It </w:t>
      </w:r>
      <w:r w:rsidRPr="00FA5453">
        <w:rPr>
          <w:rStyle w:val="Emphasis"/>
        </w:rPr>
        <w:t>undercuts a major source of American strength</w:t>
      </w:r>
      <w:r w:rsidRPr="00FA5453">
        <w:rPr>
          <w:sz w:val="12"/>
        </w:rPr>
        <w:t xml:space="preserve"> without gaining the benefits that might follow from strategic retrenchment — that is, of making deliberate decisions about what commitments are key to American security and which can be shed, while taking steps to ensure that unwinding those commitments don’t harm vital interests and alliances.</w:t>
      </w:r>
      <w:r w:rsidRPr="00FA5453">
        <w:rPr>
          <w:rStyle w:val="Emphasis"/>
        </w:rPr>
        <w:t>Trumpian unpredictability creates more problems than solutions.</w:t>
      </w:r>
      <w:r w:rsidRPr="00FA5453">
        <w:rPr>
          <w:sz w:val="12"/>
        </w:rPr>
        <w:t xml:space="preserve"> Playing crazy may sometimes be an attractive strategy, especially for weaker actors that have a narrow set of minimalist goals — like survival or autonomy. But if a state has more expansive goals, and ample resources to pursue them, as does the United States, unpredictability is a poor approach to grand strategy. </w:t>
      </w:r>
      <w:r w:rsidRPr="00FA5453">
        <w:rPr>
          <w:rStyle w:val="StyleUnderline"/>
        </w:rPr>
        <w:t>It is hard for others to follow your lead when they don’t know what your goals are.</w:t>
      </w:r>
      <w:r>
        <w:rPr>
          <w:rStyle w:val="StyleUnderline"/>
        </w:rPr>
        <w:t xml:space="preserve"> </w:t>
      </w:r>
      <w:r w:rsidRPr="00FA5453">
        <w:rPr>
          <w:rStyle w:val="Emphasis"/>
        </w:rPr>
        <w:t xml:space="preserve">Partners are less likely to stand by your side if they lack confidence that you will stand by theirs. </w:t>
      </w:r>
      <w:r w:rsidRPr="00FA5453">
        <w:rPr>
          <w:rStyle w:val="StyleUnderline"/>
        </w:rPr>
        <w:t xml:space="preserve">If Trump wants America to remain a dominant power, and wants others to respect American interests around the world, he needs to </w:t>
      </w:r>
      <w:r w:rsidRPr="00FA5453">
        <w:rPr>
          <w:rStyle w:val="Emphasis"/>
        </w:rPr>
        <w:t>bolster American credibility</w:t>
      </w:r>
      <w:r w:rsidRPr="00FA5453">
        <w:rPr>
          <w:sz w:val="12"/>
        </w:rPr>
        <w:t xml:space="preserve">. </w:t>
      </w:r>
      <w:r w:rsidRPr="00FA5453">
        <w:rPr>
          <w:rStyle w:val="Emphasis"/>
        </w:rPr>
        <w:t>This requires a good measure of predictability, not the attitudes of an unpredictable rogue state.</w:t>
      </w:r>
    </w:p>
    <w:p w:rsidR="004B71DB" w:rsidRPr="004250BB" w:rsidRDefault="004B71DB" w:rsidP="004B71DB">
      <w:pPr>
        <w:pStyle w:val="Heading3"/>
      </w:pPr>
      <w:r>
        <w:t>2nc – at:</w:t>
      </w:r>
      <w:r w:rsidRPr="004250BB">
        <w:t xml:space="preserve"> deterrence </w:t>
      </w:r>
    </w:p>
    <w:p w:rsidR="004B71DB" w:rsidRPr="004250BB" w:rsidRDefault="004B71DB" w:rsidP="004B71DB">
      <w:pPr>
        <w:pStyle w:val="Heading4"/>
      </w:pPr>
      <w:r w:rsidRPr="004250BB">
        <w:t xml:space="preserve">Trump undermines effective deterrence </w:t>
      </w:r>
    </w:p>
    <w:p w:rsidR="004B71DB" w:rsidRPr="004250BB" w:rsidRDefault="004B71DB" w:rsidP="004B71DB">
      <w:pPr>
        <w:rPr>
          <w:rStyle w:val="Style13ptBold"/>
          <w:b w:val="0"/>
        </w:rPr>
      </w:pPr>
      <w:r w:rsidRPr="004250BB">
        <w:rPr>
          <w:rStyle w:val="Style13ptBold"/>
        </w:rPr>
        <w:t xml:space="preserve">Hunzeker and Lanoszka 16 </w:t>
      </w:r>
      <w:r w:rsidRPr="004250BB">
        <w:rPr>
          <w:rStyle w:val="Style13ptBold"/>
          <w:b w:val="0"/>
        </w:rPr>
        <w:t>– Michael, assistant professor at George Mason University’s School of Policy, Government and International Affairs. He is also a member of the Truman National Security Project’s Defense Council., and Alexander, lecturer in the Department of International Politics at City University London, “Op-Ed — With All Due Respect, Mr. Trump, That’s Not How Deterrence Works,” War is Boring, 7/26/16, https:////medium.com/war-is-boring/op-ed-with-all-due-respect-mr-trump-thats-not-how-deterrence-works-c75aa14113b//ninerz</w:t>
      </w:r>
    </w:p>
    <w:p w:rsidR="004B71DB" w:rsidRDefault="004B71DB" w:rsidP="004B71DB">
      <w:pPr>
        <w:rPr>
          <w:rStyle w:val="Style13ptBold"/>
          <w:b w:val="0"/>
          <w:sz w:val="14"/>
        </w:rPr>
      </w:pPr>
      <w:r w:rsidRPr="004E74DE">
        <w:rPr>
          <w:rStyle w:val="Style13ptBold"/>
          <w:b w:val="0"/>
          <w:sz w:val="14"/>
        </w:rPr>
        <w:t xml:space="preserve">In a recent interview with The New York Times, Donald </w:t>
      </w:r>
      <w:r w:rsidRPr="00BB24FB">
        <w:rPr>
          <w:rStyle w:val="Emphasis"/>
        </w:rPr>
        <w:t>Trump suggested</w:t>
      </w:r>
      <w:r w:rsidRPr="00BB24FB">
        <w:rPr>
          <w:rStyle w:val="StyleUnderline"/>
        </w:rPr>
        <w:t xml:space="preserve"> that the United States can continue to deter aggression even if it withdraw from its overseas bases and reduces its commitments to longstanding allies</w:t>
      </w:r>
      <w:r w:rsidRPr="004E74DE">
        <w:rPr>
          <w:rStyle w:val="Style13ptBold"/>
          <w:b w:val="0"/>
          <w:sz w:val="14"/>
        </w:rPr>
        <w:t>. “If we decide we have to defend the United States,” the Republican presidential candidate proclaimed, “</w:t>
      </w:r>
      <w:r w:rsidRPr="00BB24FB">
        <w:rPr>
          <w:rStyle w:val="StyleUnderline"/>
        </w:rPr>
        <w:t>we can always deploy [from American soil] and it will be a lot less expensive</w:t>
      </w:r>
      <w:r w:rsidRPr="004E74DE">
        <w:rPr>
          <w:rStyle w:val="Style13ptBold"/>
          <w:b w:val="0"/>
          <w:sz w:val="14"/>
        </w:rPr>
        <w:t xml:space="preserve">.” Trump’s </w:t>
      </w:r>
      <w:r w:rsidRPr="00BB24FB">
        <w:rPr>
          <w:rStyle w:val="StyleUnderline"/>
        </w:rPr>
        <w:t xml:space="preserve">critics seized upon this statement as further evidence of his </w:t>
      </w:r>
      <w:r w:rsidRPr="00BB24FB">
        <w:rPr>
          <w:rStyle w:val="Emphasis"/>
        </w:rPr>
        <w:t>ignorance of foreign affairs</w:t>
      </w:r>
      <w:r w:rsidRPr="004E74DE">
        <w:rPr>
          <w:rStyle w:val="Style13ptBold"/>
          <w:b w:val="0"/>
          <w:sz w:val="14"/>
        </w:rPr>
        <w:t xml:space="preserve">. They argue that Trump understates the economic costs of this strategy, and they are right. But there’s an even more fundamental issue at stake. </w:t>
      </w:r>
      <w:r w:rsidRPr="00BB24FB">
        <w:rPr>
          <w:rStyle w:val="StyleUnderline"/>
        </w:rPr>
        <w:t>Even if Trump is correct that some allies are not paying their fair share</w:t>
      </w:r>
      <w:r w:rsidRPr="004E74DE">
        <w:rPr>
          <w:rStyle w:val="Style13ptBold"/>
          <w:b w:val="0"/>
          <w:sz w:val="14"/>
        </w:rPr>
        <w:t xml:space="preserve">, </w:t>
      </w:r>
      <w:r w:rsidRPr="00BB24FB">
        <w:rPr>
          <w:rStyle w:val="StyleUnderline"/>
        </w:rPr>
        <w:t>there are</w:t>
      </w:r>
      <w:r w:rsidRPr="004E74DE">
        <w:rPr>
          <w:rStyle w:val="Style13ptBold"/>
          <w:b w:val="0"/>
          <w:sz w:val="14"/>
        </w:rPr>
        <w:t xml:space="preserve"> at least two </w:t>
      </w:r>
      <w:r w:rsidRPr="00BB24FB">
        <w:rPr>
          <w:rStyle w:val="Emphasis"/>
        </w:rPr>
        <w:t>compelling reasons to remain committed to those allies</w:t>
      </w:r>
      <w:r w:rsidRPr="004E74DE">
        <w:rPr>
          <w:rStyle w:val="Style13ptBold"/>
          <w:b w:val="0"/>
          <w:sz w:val="14"/>
        </w:rPr>
        <w:t xml:space="preserve"> </w:t>
      </w:r>
      <w:r w:rsidRPr="00BB24FB">
        <w:rPr>
          <w:rStyle w:val="Emphasis"/>
        </w:rPr>
        <w:t>and retain military bases abroad</w:t>
      </w:r>
      <w:r w:rsidRPr="004E74DE">
        <w:rPr>
          <w:rStyle w:val="Style13ptBold"/>
          <w:b w:val="0"/>
          <w:sz w:val="14"/>
        </w:rPr>
        <w:t xml:space="preserve">. </w:t>
      </w:r>
      <w:r w:rsidRPr="00BB24FB">
        <w:rPr>
          <w:rStyle w:val="StyleUnderline"/>
        </w:rPr>
        <w:t xml:space="preserve">The first is </w:t>
      </w:r>
      <w:r w:rsidRPr="00BB24FB">
        <w:rPr>
          <w:rStyle w:val="Emphasis"/>
        </w:rPr>
        <w:t>deterrence</w:t>
      </w:r>
      <w:r w:rsidRPr="004E74DE">
        <w:rPr>
          <w:rStyle w:val="Style13ptBold"/>
          <w:b w:val="0"/>
          <w:sz w:val="14"/>
        </w:rPr>
        <w:t xml:space="preserve">. </w:t>
      </w:r>
      <w:r w:rsidRPr="00BB24FB">
        <w:rPr>
          <w:rStyle w:val="StyleUnderline"/>
        </w:rPr>
        <w:t>The second is</w:t>
      </w:r>
      <w:r w:rsidRPr="004E74DE">
        <w:rPr>
          <w:rStyle w:val="Style13ptBold"/>
          <w:b w:val="0"/>
          <w:sz w:val="14"/>
        </w:rPr>
        <w:t xml:space="preserve"> anti-area/access-denial, or </w:t>
      </w:r>
      <w:r w:rsidRPr="00BB24FB">
        <w:rPr>
          <w:rStyle w:val="Emphasis"/>
        </w:rPr>
        <w:t>A2AD</w:t>
      </w:r>
      <w:r w:rsidRPr="004E74DE">
        <w:rPr>
          <w:rStyle w:val="Style13ptBold"/>
          <w:b w:val="0"/>
          <w:sz w:val="14"/>
        </w:rPr>
        <w:t xml:space="preserve">, </w:t>
      </w:r>
      <w:r w:rsidRPr="00BB24FB">
        <w:rPr>
          <w:rStyle w:val="StyleUnderline"/>
        </w:rPr>
        <w:t>technology</w:t>
      </w:r>
      <w:r w:rsidRPr="004E74DE">
        <w:rPr>
          <w:rStyle w:val="Style13ptBold"/>
          <w:b w:val="0"/>
          <w:sz w:val="14"/>
        </w:rPr>
        <w:t xml:space="preserve">. Both are inexorably linked. </w:t>
      </w:r>
      <w:r w:rsidRPr="00BB24FB">
        <w:rPr>
          <w:rStyle w:val="StyleUnderline"/>
        </w:rPr>
        <w:t>To deter aggression the United States must convince potential adversaries that they will pay a</w:t>
      </w:r>
      <w:r w:rsidRPr="004E74DE">
        <w:rPr>
          <w:rStyle w:val="Style13ptBold"/>
          <w:b w:val="0"/>
          <w:sz w:val="14"/>
        </w:rPr>
        <w:t xml:space="preserve">n unacceptably </w:t>
      </w:r>
      <w:r w:rsidRPr="00BB24FB">
        <w:rPr>
          <w:rStyle w:val="Emphasis"/>
        </w:rPr>
        <w:t>high cost for attacking</w:t>
      </w:r>
      <w:r w:rsidRPr="004E74DE">
        <w:rPr>
          <w:rStyle w:val="Style13ptBold"/>
          <w:b w:val="0"/>
          <w:sz w:val="14"/>
        </w:rPr>
        <w:t xml:space="preserve">. </w:t>
      </w:r>
      <w:r w:rsidRPr="00BB24FB">
        <w:rPr>
          <w:rStyle w:val="StyleUnderline"/>
        </w:rPr>
        <w:t>Successful deterrence</w:t>
      </w:r>
      <w:r w:rsidRPr="004E74DE">
        <w:rPr>
          <w:rStyle w:val="Style13ptBold"/>
          <w:b w:val="0"/>
          <w:sz w:val="14"/>
        </w:rPr>
        <w:t xml:space="preserve"> therefore </w:t>
      </w:r>
      <w:r w:rsidRPr="00BB24FB">
        <w:rPr>
          <w:rStyle w:val="StyleUnderline"/>
        </w:rPr>
        <w:t>requires that the United States communicate that it is willing and able to carry out the threat</w:t>
      </w:r>
      <w:r w:rsidRPr="004E74DE">
        <w:rPr>
          <w:rStyle w:val="Style13ptBold"/>
          <w:b w:val="0"/>
          <w:sz w:val="14"/>
        </w:rPr>
        <w:t xml:space="preserve">. </w:t>
      </w:r>
      <w:r w:rsidRPr="00BB24FB">
        <w:rPr>
          <w:rStyle w:val="Emphasis"/>
        </w:rPr>
        <w:t>Deterrence fails when an adversary thinks the United States either cannot or will not follow through.</w:t>
      </w:r>
      <w:r>
        <w:rPr>
          <w:rStyle w:val="Emphasis"/>
        </w:rPr>
        <w:t xml:space="preserve"> </w:t>
      </w:r>
      <w:r w:rsidRPr="00F93992">
        <w:rPr>
          <w:rStyle w:val="StyleUnderline"/>
        </w:rPr>
        <w:t>For decades, the U</w:t>
      </w:r>
      <w:r w:rsidRPr="004E74DE">
        <w:rPr>
          <w:rStyle w:val="Style13ptBold"/>
          <w:b w:val="0"/>
          <w:sz w:val="14"/>
        </w:rPr>
        <w:t xml:space="preserve">nited </w:t>
      </w:r>
      <w:r w:rsidRPr="00F93992">
        <w:rPr>
          <w:rStyle w:val="StyleUnderline"/>
        </w:rPr>
        <w:t>S</w:t>
      </w:r>
      <w:r w:rsidRPr="004E74DE">
        <w:rPr>
          <w:rStyle w:val="Style13ptBold"/>
          <w:b w:val="0"/>
          <w:sz w:val="14"/>
        </w:rPr>
        <w:t xml:space="preserve">tates </w:t>
      </w:r>
      <w:r w:rsidRPr="00F93992">
        <w:rPr>
          <w:rStyle w:val="Emphasis"/>
        </w:rPr>
        <w:t>has relied upon overseas bases to demonstrate that its deterrent threats are credible</w:t>
      </w:r>
      <w:r w:rsidRPr="004E74DE">
        <w:rPr>
          <w:rStyle w:val="Style13ptBold"/>
          <w:b w:val="0"/>
          <w:sz w:val="14"/>
        </w:rPr>
        <w:t xml:space="preserve">. </w:t>
      </w:r>
      <w:r w:rsidRPr="004E74DE">
        <w:rPr>
          <w:rStyle w:val="StyleUnderline"/>
        </w:rPr>
        <w:t>Forward-deployed troops offer a tangible symbol that the United States has “skin in the game” and that it will pay the price to make good on its threats.</w:t>
      </w:r>
      <w:r>
        <w:rPr>
          <w:rStyle w:val="StyleUnderline"/>
        </w:rPr>
        <w:t xml:space="preserve"> </w:t>
      </w:r>
      <w:r w:rsidRPr="004E74DE">
        <w:rPr>
          <w:rStyle w:val="StyleUnderline"/>
        </w:rPr>
        <w:t xml:space="preserve">Forward-deployed troops also enhance deterrence because they </w:t>
      </w:r>
      <w:r w:rsidRPr="004E74DE">
        <w:rPr>
          <w:rStyle w:val="Emphasis"/>
        </w:rPr>
        <w:t>put military personnel, aircraft, and ships close enough to potential hot spots to be of immediate use in a fight.</w:t>
      </w:r>
      <w:r w:rsidRPr="004E74DE">
        <w:rPr>
          <w:rStyle w:val="Style13ptBold"/>
          <w:b w:val="0"/>
          <w:sz w:val="14"/>
        </w:rPr>
        <w:t xml:space="preserve"> Deterrence is better than fighting, but successful deterrence paradoxically means being able to fight well. This observation leads us to consider the technological dimension that characterizes contemporary military affairs — anti-access/area denial. This is the practice of preventing an adversary — in this case, the United States — from getting to the battlefield and operating there effectively. </w:t>
      </w:r>
      <w:r w:rsidRPr="004E74DE">
        <w:rPr>
          <w:rStyle w:val="StyleUnderline"/>
        </w:rPr>
        <w:t>For years China, Iran and Russia have invested in long-range precision weapons, such as anti-ship ballistic missiles, and A2AD capabilities</w:t>
      </w:r>
      <w:r w:rsidRPr="004E74DE">
        <w:rPr>
          <w:rStyle w:val="Style13ptBold"/>
          <w:b w:val="0"/>
          <w:sz w:val="14"/>
        </w:rPr>
        <w:t xml:space="preserve"> that range from naval mines and submarines to artillery and improvised explosive devices. </w:t>
      </w:r>
      <w:r w:rsidRPr="004E74DE">
        <w:rPr>
          <w:rStyle w:val="StyleUnderline"/>
        </w:rPr>
        <w:t>It is a key feature of today’s strategic environment — </w:t>
      </w:r>
      <w:r w:rsidRPr="004E74DE">
        <w:rPr>
          <w:rStyle w:val="Emphasis"/>
        </w:rPr>
        <w:t>one Trump’s foreign policy vision overlooks</w:t>
      </w:r>
      <w:r w:rsidRPr="004E74DE">
        <w:rPr>
          <w:rStyle w:val="StyleUnderline"/>
        </w:rPr>
        <w:t>.</w:t>
      </w:r>
      <w:r>
        <w:rPr>
          <w:rStyle w:val="StyleUnderline"/>
        </w:rPr>
        <w:t xml:space="preserve"> </w:t>
      </w:r>
      <w:r w:rsidRPr="004E74DE">
        <w:rPr>
          <w:rStyle w:val="Style13ptBold"/>
          <w:b w:val="0"/>
          <w:sz w:val="14"/>
        </w:rPr>
        <w:t xml:space="preserve">Armed with such weapons, these potential adversaries can now exact a heavy toll on any attempt to project force from the U.S. homeland. Anti-ship missiles, submarines and naval mines can target aircraft carriers and landing ships. Sophisticated air defenses can shoot down American fighter and attack aircraft. Ballistic missiles and long-range artillery can damage the ports and runways needed to offload troops and gear. Landmines, IEDs and ambushes can impede ground operations. Although A2AD weapons are not insurmountable, these technologies could make force projection costly enough to deter the United States from acting in a crisis. </w:t>
      </w:r>
      <w:r w:rsidRPr="004E74DE">
        <w:rPr>
          <w:rStyle w:val="StyleUnderline"/>
        </w:rPr>
        <w:t xml:space="preserve">The result could be to </w:t>
      </w:r>
      <w:r w:rsidRPr="004E74DE">
        <w:rPr>
          <w:rStyle w:val="Emphasis"/>
        </w:rPr>
        <w:t>embolden adversarie</w:t>
      </w:r>
      <w:r w:rsidRPr="004E74DE">
        <w:rPr>
          <w:rStyle w:val="StyleUnderline"/>
        </w:rPr>
        <w:t xml:space="preserve">s into behaving more aggressively and leaving treaty allies convinced that they must now take </w:t>
      </w:r>
      <w:r w:rsidRPr="004E74DE">
        <w:rPr>
          <w:rStyle w:val="Emphasis"/>
        </w:rPr>
        <w:t>provocative steps</w:t>
      </w:r>
      <w:r w:rsidRPr="004E74DE">
        <w:rPr>
          <w:rStyle w:val="StyleUnderline"/>
        </w:rPr>
        <w:t xml:space="preserve">, including the </w:t>
      </w:r>
      <w:r w:rsidRPr="004E74DE">
        <w:rPr>
          <w:rStyle w:val="Emphasis"/>
        </w:rPr>
        <w:t>acquisition of nuclear weapons, to provide for their own security</w:t>
      </w:r>
      <w:r w:rsidRPr="004E74DE">
        <w:rPr>
          <w:rStyle w:val="StyleUnderline"/>
        </w:rPr>
        <w:t>.</w:t>
      </w:r>
      <w:r>
        <w:rPr>
          <w:rStyle w:val="StyleUnderline"/>
        </w:rPr>
        <w:t xml:space="preserve"> </w:t>
      </w:r>
      <w:r w:rsidRPr="004E74DE">
        <w:rPr>
          <w:rStyle w:val="Emphasis"/>
        </w:rPr>
        <w:t>The result is a more dangerous world</w:t>
      </w:r>
      <w:r w:rsidRPr="004E74DE">
        <w:rPr>
          <w:rStyle w:val="Style13ptBold"/>
          <w:b w:val="0"/>
          <w:sz w:val="14"/>
        </w:rPr>
        <w:t xml:space="preserve">. </w:t>
      </w:r>
      <w:r w:rsidRPr="004E74DE">
        <w:rPr>
          <w:rStyle w:val="StyleUnderline"/>
        </w:rPr>
        <w:t>Trump may genuinely believe that he would be doing a service to the U.S. military and U.S. citizens by saving money and motivating allies to do more to bolster their own security.</w:t>
      </w:r>
      <w:r>
        <w:rPr>
          <w:rStyle w:val="StyleUnderline"/>
        </w:rPr>
        <w:t xml:space="preserve"> </w:t>
      </w:r>
      <w:r w:rsidRPr="004E74DE">
        <w:rPr>
          <w:rStyle w:val="StyleUnderline"/>
        </w:rPr>
        <w:t xml:space="preserve">Unfortunately, </w:t>
      </w:r>
      <w:r w:rsidRPr="004E74DE">
        <w:rPr>
          <w:sz w:val="14"/>
        </w:rPr>
        <w:t>the cure is worse — and more expensive — than the disease</w:t>
      </w:r>
      <w:r w:rsidRPr="004E74DE">
        <w:rPr>
          <w:rStyle w:val="Style13ptBold"/>
          <w:b w:val="0"/>
          <w:sz w:val="14"/>
        </w:rPr>
        <w:t xml:space="preserve">. </w:t>
      </w:r>
      <w:r w:rsidRPr="004E74DE">
        <w:rPr>
          <w:rStyle w:val="Emphasis"/>
        </w:rPr>
        <w:t>By trying to defend overseas interests from the U.S. homeland, as Trump suggests we should, we would undermine deterrence and international stability by raising the costs of intervening in a crisis.</w:t>
      </w:r>
      <w:r w:rsidRPr="004E74DE">
        <w:rPr>
          <w:rStyle w:val="Style13ptBold"/>
          <w:b w:val="0"/>
          <w:sz w:val="14"/>
        </w:rPr>
        <w:t xml:space="preserve"> The United States should not make harder for itself to defend its own interests.</w:t>
      </w:r>
    </w:p>
    <w:p w:rsidR="004B71DB" w:rsidRDefault="004B71DB" w:rsidP="004B71DB">
      <w:pPr>
        <w:pStyle w:val="Heading3"/>
      </w:pPr>
      <w:r w:rsidRPr="00B61545">
        <w:t>2nc – trump kills alliances</w:t>
      </w:r>
    </w:p>
    <w:p w:rsidR="004B71DB" w:rsidRPr="007D7F94" w:rsidRDefault="004B71DB" w:rsidP="004B71DB">
      <w:pPr>
        <w:pStyle w:val="Heading4"/>
      </w:pPr>
      <w:r>
        <w:t>Trump’s policies fail and cause alliances formations that constrain u.s. power</w:t>
      </w:r>
    </w:p>
    <w:p w:rsidR="004B71DB" w:rsidRPr="0091216A" w:rsidRDefault="004B71DB" w:rsidP="004B71DB">
      <w:pPr>
        <w:rPr>
          <w:rStyle w:val="StyleUnderline"/>
          <w:u w:val="none"/>
        </w:rPr>
      </w:pPr>
      <w:r w:rsidRPr="001574B8">
        <w:rPr>
          <w:rStyle w:val="Heading4Char"/>
        </w:rPr>
        <w:t>Gvosdev 7/14</w:t>
      </w:r>
      <w:r>
        <w:rPr>
          <w:rStyle w:val="StyleUnderline"/>
          <w:u w:val="none"/>
        </w:rPr>
        <w:t xml:space="preserve"> (</w:t>
      </w:r>
      <w:r w:rsidRPr="0091216A">
        <w:rPr>
          <w:rStyle w:val="StyleUnderline"/>
          <w:u w:val="none"/>
        </w:rPr>
        <w:t>Nikolas K. Gvosdev is a senior editor at the National Interest and a professor of national-security studies at the U.S. Naval War College.</w:t>
      </w:r>
      <w:r>
        <w:rPr>
          <w:rStyle w:val="StyleUnderline"/>
          <w:u w:val="none"/>
        </w:rPr>
        <w:t>, July 4</w:t>
      </w:r>
      <w:r w:rsidRPr="001574B8">
        <w:rPr>
          <w:rStyle w:val="StyleUnderline"/>
          <w:u w:val="none"/>
          <w:vertAlign w:val="superscript"/>
        </w:rPr>
        <w:t>th</w:t>
      </w:r>
      <w:r>
        <w:rPr>
          <w:rStyle w:val="StyleUnderline"/>
          <w:u w:val="none"/>
        </w:rPr>
        <w:t xml:space="preserve">, 2017, “America's Adversaries Are Not Happy with Trump”, </w:t>
      </w:r>
      <w:hyperlink r:id="rId158" w:history="1">
        <w:r w:rsidRPr="00AE3A15">
          <w:rPr>
            <w:rStyle w:val="Hyperlink"/>
          </w:rPr>
          <w:t>http://nationalinterest.org/feature/americas-adversaries-are-not-happy-trump-21416</w:t>
        </w:r>
      </w:hyperlink>
      <w:r>
        <w:rPr>
          <w:rStyle w:val="StyleUnderline"/>
          <w:u w:val="none"/>
        </w:rPr>
        <w:t xml:space="preserve">, nassal) </w:t>
      </w:r>
    </w:p>
    <w:p w:rsidR="004B71DB" w:rsidRDefault="004B71DB" w:rsidP="004B71DB">
      <w:pPr>
        <w:rPr>
          <w:rStyle w:val="StyleUnderline"/>
          <w:b/>
        </w:rPr>
      </w:pPr>
      <w:r w:rsidRPr="0013153E">
        <w:rPr>
          <w:sz w:val="14"/>
        </w:rPr>
        <w:t xml:space="preserve">There was no pressing reason for Xi Jinping to stop off in Moscow for a summit meeting with Russian president Vladimir Putin. There have already been two recent high-level contacts where critical issues in the Russia-China relationship were discussed. The Chinese leader had already met with Putin at the Shanghai Cooperation Organization summit in Astana a month ago, and the Russian head of state had traveled to Beijing in May for the “One Belt, One Road” conclave. And both leaders, of course, were already scheduled to meet on the sidelines of the G-20 summit in Germany later this week. No, </w:t>
      </w:r>
      <w:r w:rsidRPr="007A65C3">
        <w:rPr>
          <w:rStyle w:val="StyleUnderline"/>
        </w:rPr>
        <w:t xml:space="preserve">the decision for Xi to travel to Moscow first and for Putin to host him in the Kremlin is meant as </w:t>
      </w:r>
      <w:r w:rsidRPr="00313E8A">
        <w:rPr>
          <w:rStyle w:val="StyleUnderline"/>
          <w:b/>
        </w:rPr>
        <w:t xml:space="preserve">a direct and clear message to the United States and to the Trump administration </w:t>
      </w:r>
      <w:r w:rsidRPr="00313E8A">
        <w:rPr>
          <w:rStyle w:val="StyleUnderline"/>
          <w:sz w:val="16"/>
          <w:szCs w:val="16"/>
          <w:u w:val="none"/>
        </w:rPr>
        <w:t>before the President leaves for Europe:</w:t>
      </w:r>
      <w:r w:rsidRPr="00313E8A">
        <w:rPr>
          <w:rStyle w:val="StyleUnderline"/>
        </w:rPr>
        <w:t xml:space="preserve"> </w:t>
      </w:r>
      <w:r w:rsidRPr="00313E8A">
        <w:rPr>
          <w:rStyle w:val="StyleUnderline"/>
          <w:b/>
        </w:rPr>
        <w:t>we aren't pleased with the direction of U.S. policy, and we have options</w:t>
      </w:r>
      <w:r w:rsidRPr="007A65C3">
        <w:rPr>
          <w:rStyle w:val="StyleUnderline"/>
        </w:rPr>
        <w:t>.</w:t>
      </w:r>
      <w:r>
        <w:rPr>
          <w:rStyle w:val="StyleUnderline"/>
        </w:rPr>
        <w:t xml:space="preserve"> </w:t>
      </w:r>
      <w:r w:rsidRPr="007A65C3">
        <w:rPr>
          <w:rStyle w:val="StyleUnderline"/>
        </w:rPr>
        <w:t xml:space="preserve">The agenda reads like a bill of particulars against U.S. actions in the last several months: missile defense deployments in South Korea, freedom of navigation operations around Chinese-claimed territories in the South China Sea; the U.S. posture towards Ukraine and American actions in Syria. The common thread </w:t>
      </w:r>
      <w:r w:rsidRPr="0013153E">
        <w:rPr>
          <w:sz w:val="14"/>
        </w:rPr>
        <w:t xml:space="preserve">to these discussion points </w:t>
      </w:r>
      <w:r w:rsidRPr="007A65C3">
        <w:rPr>
          <w:rStyle w:val="StyleUnderline"/>
        </w:rPr>
        <w:t>is continued dislike of the assumption that the United States has the right to act without consultation or following its own interpretation of international rules.</w:t>
      </w:r>
      <w:r w:rsidRPr="0013153E">
        <w:rPr>
          <w:sz w:val="14"/>
        </w:rPr>
        <w:t xml:space="preserve"> </w:t>
      </w:r>
      <w:r w:rsidRPr="007A65C3">
        <w:rPr>
          <w:rStyle w:val="StyleUnderline"/>
        </w:rPr>
        <w:t xml:space="preserve">The fact that these points were discussed suggests that </w:t>
      </w:r>
      <w:r w:rsidRPr="00313E8A">
        <w:rPr>
          <w:rStyle w:val="StyleUnderline"/>
          <w:b/>
        </w:rPr>
        <w:t>Putin and Xi plan to present a united front against Donald Trump</w:t>
      </w:r>
      <w:r w:rsidRPr="007A65C3">
        <w:rPr>
          <w:rStyle w:val="StyleUnderline"/>
        </w:rPr>
        <w:t xml:space="preserve"> at the G-20 summit in Hamburg.</w:t>
      </w:r>
      <w:r w:rsidRPr="0013153E">
        <w:rPr>
          <w:sz w:val="14"/>
        </w:rPr>
        <w:t xml:space="preserve"> Given that Xi will fly from Moscow to Berlin to then meet with German chancellor Angela Merkel, who has expressed her dissatisfaction with the stances taken by the Trump administration on trade and the environment, it indicates that </w:t>
      </w:r>
      <w:r w:rsidRPr="007A65C3">
        <w:rPr>
          <w:rStyle w:val="StyleUnderline"/>
        </w:rPr>
        <w:t>efforts are underway to make the American president the odd man out</w:t>
      </w:r>
      <w:r w:rsidRPr="0013153E">
        <w:rPr>
          <w:sz w:val="14"/>
        </w:rPr>
        <w:t xml:space="preserve"> at this gathering of the leaders of the leading powers, </w:t>
      </w:r>
      <w:r w:rsidRPr="007A65C3">
        <w:rPr>
          <w:rStyle w:val="StyleUnderline"/>
        </w:rPr>
        <w:t>and to prevent him from dominating</w:t>
      </w:r>
      <w:r w:rsidRPr="0013153E">
        <w:rPr>
          <w:sz w:val="14"/>
        </w:rPr>
        <w:t xml:space="preserve"> the agenda. For Putin, who still has very clear grievances at the attempt of the Obama administration to try and freeze him out at the 2014 G-20 summit in Brisbane, Australia, it may prove to be a pleasant change to have Trump be the focus of ire and irritation. One must also assume that Xi is giving Putin the benefit of his experiences during his face to face meetings with Trump at Mar-A-Lago earlier this year, as well as his “read” of the American president, prior to Putin's own first direct encounter at Hamburg. This could prove to be very critical in how that meeting unfolds. Xi, of course, was honored with a meeting with Trump in the more intimate setting of Trump's Florida hideaway, but was also “interrupted” by the decision to launch an American cruise missile strike on a Syrian air base in retaliation for a chemical weapons attack in Idlib. Will Xi convey a sense that Trump employs a bit of Richard Nixon's “madman” approach and that one must be cautious in dealing with the U.S. president? Will he advise Putin that Trump talks a good game but then can't seem to get his preferences through the U.S. policy process? (A precedent Putin has already experienced with Barack Obama and George W. Bush.) And does Xi still believe it is possible to do business with the Trump administration, or will he counsel the Russian president that expectations about Trump the deal maker were overrated? Or, </w:t>
      </w:r>
      <w:r w:rsidRPr="0013153E">
        <w:rPr>
          <w:rStyle w:val="StyleUnderline"/>
        </w:rPr>
        <w:t>given the political turmoil in Washington, it is time for both Moscow and Beijing to forge ahead and create more “facts on the ground” whether in Ukraine, Syria or the maritime zones of the Pacific?</w:t>
      </w:r>
      <w:r>
        <w:rPr>
          <w:rStyle w:val="StyleUnderline"/>
        </w:rPr>
        <w:t xml:space="preserve"> </w:t>
      </w:r>
      <w:r w:rsidRPr="0013153E">
        <w:rPr>
          <w:sz w:val="14"/>
        </w:rPr>
        <w:t xml:space="preserve">Of course, </w:t>
      </w:r>
      <w:r w:rsidRPr="0013153E">
        <w:rPr>
          <w:rStyle w:val="StyleUnderline"/>
        </w:rPr>
        <w:t>China and Russia</w:t>
      </w:r>
      <w:r w:rsidRPr="0013153E">
        <w:rPr>
          <w:sz w:val="14"/>
        </w:rPr>
        <w:t xml:space="preserve"> remain cautious in defining the limits of their strategic embrace. Both will </w:t>
      </w:r>
      <w:r w:rsidRPr="0013153E">
        <w:rPr>
          <w:rStyle w:val="StyleUnderline"/>
        </w:rPr>
        <w:t xml:space="preserve">complain about U.S. actions </w:t>
      </w:r>
      <w:r w:rsidRPr="0013153E">
        <w:rPr>
          <w:sz w:val="14"/>
        </w:rPr>
        <w:t xml:space="preserve">and promise verbal and moral support, but neither Moscow nor Beijing has been pushed—yet—to consummate any sort of Eurasian entente. Neither side has completely foreclosed on the hope that, at some point in the future, Donald Trump the deal maker will gain bureaucratic control of the U.S. national security apparatus and be prepared to sit down to negotiate. </w:t>
      </w:r>
      <w:r w:rsidRPr="0013153E">
        <w:rPr>
          <w:rStyle w:val="StyleUnderline"/>
        </w:rPr>
        <w:t>One area where Moscow and Beijing do seem eager to move forward is to give themselves</w:t>
      </w:r>
      <w:r w:rsidRPr="0013153E">
        <w:rPr>
          <w:sz w:val="14"/>
        </w:rPr>
        <w:t xml:space="preserve"> some </w:t>
      </w:r>
      <w:r w:rsidRPr="0013153E">
        <w:rPr>
          <w:rStyle w:val="StyleUnderline"/>
        </w:rPr>
        <w:t>breathing room</w:t>
      </w:r>
      <w:r w:rsidRPr="0013153E">
        <w:rPr>
          <w:sz w:val="14"/>
        </w:rPr>
        <w:t xml:space="preserve"> to lessen the impact </w:t>
      </w:r>
      <w:r w:rsidRPr="0013153E">
        <w:rPr>
          <w:rStyle w:val="StyleUnderline"/>
        </w:rPr>
        <w:t xml:space="preserve">of the economic and financial tools that the United States can wield. The $10 billion Russia-China RMB Fund that was announced is designed </w:t>
      </w:r>
      <w:r w:rsidRPr="00313E8A">
        <w:rPr>
          <w:rStyle w:val="StyleUnderline"/>
          <w:b/>
        </w:rPr>
        <w:t>to further wean bilateral trade between the two countries off dependence on the U.S. dollar and for future major economic projects not to require use of U.S. dollars</w:t>
      </w:r>
      <w:r w:rsidRPr="0013153E">
        <w:rPr>
          <w:rStyle w:val="StyleUnderline"/>
        </w:rPr>
        <w:t xml:space="preserve"> or access to Western financial markets in order to be financed.</w:t>
      </w:r>
      <w:r w:rsidRPr="0013153E">
        <w:rPr>
          <w:sz w:val="14"/>
        </w:rPr>
        <w:t xml:space="preserve"> This is </w:t>
      </w:r>
      <w:r w:rsidRPr="0013153E">
        <w:rPr>
          <w:rStyle w:val="StyleUnderline"/>
        </w:rPr>
        <w:t>part of the ongoing effort to “sanctions-proof” the Russian economy</w:t>
      </w:r>
      <w:r w:rsidRPr="0013153E">
        <w:rPr>
          <w:sz w:val="14"/>
        </w:rPr>
        <w:t xml:space="preserve"> and builds on the model used by the French company TOTAL in safeguarding its critical investment in the Yamal gas project from past Western sanctions by relying on Chinese sources of financing. </w:t>
      </w:r>
      <w:r w:rsidRPr="0013153E">
        <w:rPr>
          <w:rStyle w:val="StyleUnderline"/>
        </w:rPr>
        <w:t>With this agreement in hand</w:t>
      </w:r>
      <w:r w:rsidRPr="0013153E">
        <w:rPr>
          <w:sz w:val="14"/>
        </w:rPr>
        <w:t xml:space="preserve">, Putin can meet Trump with a greater degree of confidence that, </w:t>
      </w:r>
      <w:r w:rsidRPr="0013153E">
        <w:rPr>
          <w:rStyle w:val="StyleUnderline"/>
        </w:rPr>
        <w:t>even as new sanctions measures move forward in the U.S. Congress, Washington cannot cut Russia out of the global economy by replicating the same legislation that was applied to Iran. Further discussion of contracts related to infrastructure and energy projects that arise out of the One Belt, One Road proposals also allow Putin to demonstrate that Russia cannot be completely isolated.</w:t>
      </w:r>
      <w:r w:rsidRPr="0013153E">
        <w:rPr>
          <w:sz w:val="14"/>
        </w:rPr>
        <w:t xml:space="preserve"> In addition, </w:t>
      </w:r>
      <w:r w:rsidRPr="0013153E">
        <w:rPr>
          <w:rStyle w:val="StyleUnderline"/>
        </w:rPr>
        <w:t>there is a understated but clear warning to an administration that</w:t>
      </w:r>
      <w:r w:rsidRPr="0013153E">
        <w:rPr>
          <w:sz w:val="14"/>
        </w:rPr>
        <w:t xml:space="preserve"> has made increasing U.S. jobs a priority: </w:t>
      </w:r>
      <w:r w:rsidRPr="0013153E">
        <w:rPr>
          <w:rStyle w:val="StyleUnderline"/>
        </w:rPr>
        <w:t>if proposed new U.S. sanctions are prepared to target Russian projects outside of Russia and to impose third party sanctions on other countries doing business in Russia are enacted, then American firms are likely to lose out by being denied the ability to sell goods and services for these</w:t>
      </w:r>
      <w:r w:rsidRPr="0013153E">
        <w:rPr>
          <w:sz w:val="14"/>
        </w:rPr>
        <w:t xml:space="preserve"> ambitious Eurasia-wide </w:t>
      </w:r>
      <w:r w:rsidRPr="0013153E">
        <w:rPr>
          <w:rStyle w:val="StyleUnderline"/>
        </w:rPr>
        <w:t>projects,</w:t>
      </w:r>
      <w:r w:rsidRPr="0013153E">
        <w:rPr>
          <w:sz w:val="14"/>
        </w:rPr>
        <w:t xml:space="preserve"> lost orders which other European and Asian companies will be more than happy to fill, often with “national interest” exemptions to their own sanctions on Russia. Certainly, </w:t>
      </w:r>
      <w:r w:rsidRPr="0013153E">
        <w:rPr>
          <w:rStyle w:val="StyleUnderline"/>
        </w:rPr>
        <w:t>we have seen this talk before, about greater Russia-China ties</w:t>
      </w:r>
      <w:r w:rsidRPr="0013153E">
        <w:rPr>
          <w:sz w:val="14"/>
        </w:rPr>
        <w:t xml:space="preserve">, only to witness how rhetoric is not always translated into reality. In the past, the U.S. has benefited from China's unwillingness to invest too much in Russia or Russian worries about falling under Chinese economic domination. Kirill Dmitriev, the head of the Russia Direct Investment Fund, suggests that </w:t>
      </w:r>
      <w:r w:rsidRPr="0013153E">
        <w:rPr>
          <w:rStyle w:val="StyleUnderline"/>
        </w:rPr>
        <w:t>this time, it might be different</w:t>
      </w:r>
      <w:r w:rsidRPr="0013153E">
        <w:rPr>
          <w:sz w:val="14"/>
        </w:rPr>
        <w:t xml:space="preserve">—that </w:t>
      </w:r>
      <w:r w:rsidRPr="0013153E">
        <w:rPr>
          <w:rStyle w:val="StyleUnderline"/>
        </w:rPr>
        <w:t>with the new fund, “it will give a powerful impetus to increase the volume of cross-border direct investment and significantly increase the number of jointly implemented projects.”</w:t>
      </w:r>
      <w:r w:rsidRPr="0013153E">
        <w:rPr>
          <w:sz w:val="14"/>
        </w:rPr>
        <w:t xml:space="preserve"> Reluctantly, but inexorably, </w:t>
      </w:r>
      <w:r w:rsidRPr="0013153E">
        <w:rPr>
          <w:rStyle w:val="StyleUnderline"/>
        </w:rPr>
        <w:t xml:space="preserve">Russia and China are drawing closer together. </w:t>
      </w:r>
      <w:r w:rsidRPr="00313E8A">
        <w:rPr>
          <w:rStyle w:val="StyleUnderline"/>
          <w:b/>
        </w:rPr>
        <w:t xml:space="preserve">The Moscow summit signals that the Trump administration needs to take seriously the prospect of increased Russia-China collaboration that is explicitly designed to limit U.S. options and constrain U.S. power. </w:t>
      </w:r>
    </w:p>
    <w:p w:rsidR="004B71DB" w:rsidRDefault="004B71DB" w:rsidP="004B71DB">
      <w:pPr>
        <w:pStyle w:val="Heading4"/>
      </w:pPr>
      <w:r>
        <w:t>Alt causes to U.S. leadership – allied credibility and band-wagoning</w:t>
      </w:r>
    </w:p>
    <w:p w:rsidR="004B71DB" w:rsidRDefault="004B71DB" w:rsidP="004B71DB">
      <w:pPr>
        <w:rPr>
          <w:rStyle w:val="StyleUnderline"/>
          <w:u w:val="none"/>
        </w:rPr>
      </w:pPr>
      <w:r w:rsidRPr="000D1CB0">
        <w:rPr>
          <w:rFonts w:eastAsiaTheme="majorEastAsia" w:cstheme="majorBidi"/>
          <w:b/>
          <w:iCs/>
          <w:sz w:val="26"/>
        </w:rPr>
        <w:t>Cook 6/11</w:t>
      </w:r>
      <w:r>
        <w:rPr>
          <w:rStyle w:val="StyleUnderline"/>
          <w:u w:val="none"/>
        </w:rPr>
        <w:t xml:space="preserve"> (Jim Cook is an Associate Professor of National Security Affairs at the U.S. Naval War College. The views expressed here are his own., June 11</w:t>
      </w:r>
      <w:r w:rsidRPr="000D1CB0">
        <w:rPr>
          <w:rStyle w:val="StyleUnderline"/>
          <w:u w:val="none"/>
          <w:vertAlign w:val="superscript"/>
        </w:rPr>
        <w:t>th</w:t>
      </w:r>
      <w:r>
        <w:rPr>
          <w:rStyle w:val="StyleUnderline"/>
          <w:u w:val="none"/>
        </w:rPr>
        <w:t xml:space="preserve">, 2017, “What Do America's Allies Think of 'America First'?”, </w:t>
      </w:r>
      <w:hyperlink r:id="rId159" w:history="1">
        <w:r w:rsidRPr="00AE3A15">
          <w:rPr>
            <w:rStyle w:val="Hyperlink"/>
          </w:rPr>
          <w:t>http://nationalinterest.org/feature/what-do-americas-allies-think-america-first-21100</w:t>
        </w:r>
      </w:hyperlink>
      <w:r>
        <w:rPr>
          <w:rStyle w:val="StyleUnderline"/>
          <w:u w:val="none"/>
        </w:rPr>
        <w:t xml:space="preserve">, nassal) </w:t>
      </w:r>
    </w:p>
    <w:p w:rsidR="004B71DB" w:rsidRPr="003B1C5D" w:rsidRDefault="004B71DB" w:rsidP="004B71DB">
      <w:pPr>
        <w:rPr>
          <w:rStyle w:val="StyleUnderline"/>
          <w:sz w:val="16"/>
          <w:u w:val="none"/>
        </w:rPr>
      </w:pPr>
      <w:r w:rsidRPr="003B1C5D">
        <w:rPr>
          <w:rStyle w:val="StyleUnderline"/>
        </w:rPr>
        <w:t>In the midst of increasing uncertainty over the strategic direction of the United State</w:t>
      </w:r>
      <w:r w:rsidRPr="003B1C5D">
        <w:rPr>
          <w:rStyle w:val="StyleUnderline"/>
          <w:sz w:val="16"/>
          <w:u w:val="none"/>
        </w:rPr>
        <w:t xml:space="preserve">s, President Donald J. </w:t>
      </w:r>
      <w:r w:rsidRPr="003B1C5D">
        <w:rPr>
          <w:rStyle w:val="StyleUnderline"/>
        </w:rPr>
        <w:t xml:space="preserve">Trump added a new wrinkle when he announced that Washington would be withdrawing from the Paris climate accord </w:t>
      </w:r>
      <w:r w:rsidRPr="003B1C5D">
        <w:rPr>
          <w:rStyle w:val="StyleUnderline"/>
          <w:sz w:val="16"/>
          <w:u w:val="none"/>
        </w:rPr>
        <w:t xml:space="preserve">that was signed by over 190 nations in 2015. Predictably, </w:t>
      </w:r>
      <w:r w:rsidRPr="003B1C5D">
        <w:rPr>
          <w:rStyle w:val="StyleUnderline"/>
        </w:rPr>
        <w:t>international and domestic reaction was swift and vocal. European leaders expressed their disappointment and dismay,</w:t>
      </w:r>
      <w:r w:rsidRPr="003B1C5D">
        <w:rPr>
          <w:rStyle w:val="StyleUnderline"/>
          <w:sz w:val="16"/>
          <w:u w:val="none"/>
        </w:rPr>
        <w:t xml:space="preserve"> while the </w:t>
      </w:r>
      <w:r w:rsidRPr="003B1C5D">
        <w:rPr>
          <w:rStyle w:val="StyleUnderline"/>
        </w:rPr>
        <w:t>response at home only intensified the already-toxic political climate.</w:t>
      </w:r>
      <w:r w:rsidRPr="003B1C5D">
        <w:rPr>
          <w:rStyle w:val="StyleUnderline"/>
          <w:sz w:val="16"/>
          <w:u w:val="none"/>
        </w:rPr>
        <w:t xml:space="preserve"> When considered in isolation, leaving a nonbinding climate-change agreement is hardly the apocalyptic game changer that some alarmists have depicted. However</w:t>
      </w:r>
      <w:r w:rsidRPr="003B1C5D">
        <w:rPr>
          <w:rStyle w:val="StyleUnderline"/>
        </w:rPr>
        <w:t xml:space="preserve">, Trump’s </w:t>
      </w:r>
      <w:r w:rsidRPr="003B1C5D">
        <w:t xml:space="preserve">Rose Garden </w:t>
      </w:r>
      <w:r w:rsidRPr="003B1C5D">
        <w:rPr>
          <w:rStyle w:val="StyleUnderline"/>
        </w:rPr>
        <w:t xml:space="preserve">announcement is the latest episode in a series of events that </w:t>
      </w:r>
      <w:r w:rsidRPr="00311781">
        <w:rPr>
          <w:rStyle w:val="StyleUnderline"/>
          <w:b/>
        </w:rPr>
        <w:t>raises concerns about the continuation of the American-led international system</w:t>
      </w:r>
      <w:r w:rsidRPr="003B1C5D">
        <w:rPr>
          <w:rStyle w:val="StyleUnderline"/>
          <w:sz w:val="16"/>
          <w:u w:val="none"/>
        </w:rPr>
        <w:t xml:space="preserve"> that has served as the foundation for security and stability since the end of World War II. In his first address to a joint session of Congress, </w:t>
      </w:r>
      <w:r w:rsidRPr="003B1C5D">
        <w:rPr>
          <w:rStyle w:val="StyleUnderline"/>
        </w:rPr>
        <w:t xml:space="preserve">Trump said, “My job is not to represent the world. </w:t>
      </w:r>
      <w:r w:rsidRPr="003B1C5D">
        <w:rPr>
          <w:rStyle w:val="StyleUnderline"/>
          <w:sz w:val="16"/>
          <w:u w:val="none"/>
        </w:rPr>
        <w:t xml:space="preserve">My job is to represent the United States of America.” </w:t>
      </w:r>
      <w:r w:rsidRPr="003B1C5D">
        <w:rPr>
          <w:rStyle w:val="StyleUnderline"/>
        </w:rPr>
        <w:t>His speech alarmed many global leaders</w:t>
      </w:r>
      <w:r w:rsidRPr="003B1C5D">
        <w:rPr>
          <w:rStyle w:val="StyleUnderline"/>
          <w:sz w:val="16"/>
          <w:u w:val="none"/>
        </w:rPr>
        <w:t xml:space="preserve"> that are </w:t>
      </w:r>
      <w:r w:rsidRPr="003B1C5D">
        <w:rPr>
          <w:rStyle w:val="StyleUnderline"/>
        </w:rPr>
        <w:t>trying to understand the direction of U.S. foreign policy in the Trump era.</w:t>
      </w:r>
      <w:r w:rsidRPr="003B1C5D">
        <w:rPr>
          <w:rStyle w:val="StyleUnderline"/>
          <w:sz w:val="16"/>
          <w:u w:val="none"/>
        </w:rPr>
        <w:t xml:space="preserve"> National Security Advisor H. R. McMaster and National Economic Council director Gary Cohn recently coauthored Wall Street Journal op-ed, where they argued, </w:t>
      </w:r>
      <w:r w:rsidRPr="003B1C5D">
        <w:rPr>
          <w:rStyle w:val="StyleUnderline"/>
        </w:rPr>
        <w:t xml:space="preserve">“the world is not a ‘global community’ but an arena where nations, nongovernmental actors and businesses engage and compete for advantage.” The zero-sum nature of this passage implies that alliances </w:t>
      </w:r>
      <w:r w:rsidRPr="003B1C5D">
        <w:rPr>
          <w:rStyle w:val="StyleUnderline"/>
          <w:sz w:val="16"/>
          <w:u w:val="none"/>
        </w:rPr>
        <w:t>and partnerships</w:t>
      </w:r>
      <w:r w:rsidRPr="003B1C5D">
        <w:rPr>
          <w:rStyle w:val="StyleUnderline"/>
        </w:rPr>
        <w:t xml:space="preserve"> are transactional and ever-changing as circumstances and interests dictate</w:t>
      </w:r>
      <w:r w:rsidRPr="003B1C5D">
        <w:rPr>
          <w:rStyle w:val="StyleUnderline"/>
          <w:sz w:val="16"/>
          <w:u w:val="none"/>
        </w:rPr>
        <w:t xml:space="preserve">. </w:t>
      </w:r>
      <w:r w:rsidRPr="003B1C5D">
        <w:rPr>
          <w:rStyle w:val="StyleUnderline"/>
        </w:rPr>
        <w:t xml:space="preserve">Such insights from </w:t>
      </w:r>
      <w:r w:rsidRPr="003B1C5D">
        <w:rPr>
          <w:rStyle w:val="StyleUnderline"/>
          <w:sz w:val="16"/>
          <w:u w:val="none"/>
        </w:rPr>
        <w:t xml:space="preserve">the </w:t>
      </w:r>
      <w:r w:rsidRPr="003B1C5D">
        <w:rPr>
          <w:rStyle w:val="StyleUnderline"/>
        </w:rPr>
        <w:t xml:space="preserve">Trump </w:t>
      </w:r>
      <w:r w:rsidRPr="003B1C5D">
        <w:rPr>
          <w:rStyle w:val="StyleUnderline"/>
          <w:sz w:val="16"/>
          <w:u w:val="none"/>
        </w:rPr>
        <w:t xml:space="preserve">administration’s brain trust </w:t>
      </w:r>
      <w:r w:rsidRPr="003B1C5D">
        <w:rPr>
          <w:rStyle w:val="StyleUnderline"/>
        </w:rPr>
        <w:t>help clarify the strategic thinking behind an ‘America First’ foreign policy</w:t>
      </w:r>
      <w:r w:rsidRPr="003B1C5D">
        <w:rPr>
          <w:rStyle w:val="StyleUnderline"/>
          <w:sz w:val="16"/>
          <w:u w:val="none"/>
        </w:rPr>
        <w:t xml:space="preserve"> that narrows and prioritizes U.S. national security and economic interests above other considerations. Trump’s withdrawal announcement was scheduled for the week after returning from his first overseas trip, where he addressed the Arab Islamic American Summit in Riyadh and declared that the United States would adopt a “Principled Realism” based on common interests. In contrast to President Barack Obama’s 2009 Cairo speech, Trump avoided the sensitive issues of human rights and the promotion of democracy in his address. Unsurprisingly, his speech found a warm and receptive audience at the summit, where many countries are unable (or unwilling) to embrace U.S. or Western values but do share common economic and security interests. “Principled Realism” may also explain Trump’s decision to meet with Egypt’s President Abdel Fattah el-Sisi and Turkey’s President Recep Tayyip Erdoğan, despite domestic and international criticism regarding alleged human-rights abuses and authoritarianism. After telling Arab leaders that “we are not here to lecture,” </w:t>
      </w:r>
      <w:r w:rsidRPr="003B1C5D">
        <w:rPr>
          <w:rStyle w:val="StyleUnderline"/>
        </w:rPr>
        <w:t>Trump</w:t>
      </w:r>
      <w:r w:rsidRPr="003B1C5D">
        <w:rPr>
          <w:rStyle w:val="StyleUnderline"/>
          <w:sz w:val="16"/>
          <w:u w:val="none"/>
        </w:rPr>
        <w:t xml:space="preserve"> took the opposite approach a few days later </w:t>
      </w:r>
      <w:r w:rsidRPr="003B1C5D">
        <w:rPr>
          <w:rStyle w:val="StyleUnderline"/>
        </w:rPr>
        <w:t>at the NATO summit</w:t>
      </w:r>
      <w:r w:rsidRPr="003B1C5D">
        <w:rPr>
          <w:rStyle w:val="StyleUnderline"/>
          <w:sz w:val="16"/>
          <w:u w:val="none"/>
        </w:rPr>
        <w:t xml:space="preserve"> where he publicly </w:t>
      </w:r>
      <w:r w:rsidRPr="003B1C5D">
        <w:rPr>
          <w:rStyle w:val="StyleUnderline"/>
        </w:rPr>
        <w:t xml:space="preserve">called on member states to contribute their “fair share” and “meet their financial obligations.” </w:t>
      </w:r>
      <w:r w:rsidRPr="003B1C5D">
        <w:rPr>
          <w:rStyle w:val="StyleUnderline"/>
          <w:sz w:val="16"/>
          <w:u w:val="none"/>
        </w:rPr>
        <w:t xml:space="preserve">He (correctly) pointed out that only five of the now twenty-nine nations within the alliance—Montenegro is the newest NATO member—meet the goal of spending at least 2 percent of their gross domestic product (GDP) on defense. Although widely anticipated, </w:t>
      </w:r>
      <w:r w:rsidRPr="003B1C5D">
        <w:rPr>
          <w:rStyle w:val="StyleUnderline"/>
        </w:rPr>
        <w:t>Trump did not explicitly reaffirm America’s commitment to Article 5 of the treaty, whereby an attack against one allied state is an attack against all allied states</w:t>
      </w:r>
      <w:r w:rsidRPr="003B1C5D">
        <w:rPr>
          <w:rStyle w:val="StyleUnderline"/>
          <w:sz w:val="16"/>
          <w:u w:val="none"/>
        </w:rPr>
        <w:t xml:space="preserve">. Charles Krauthammer lamented Trump’s omission because </w:t>
      </w:r>
      <w:r w:rsidRPr="003B1C5D">
        <w:rPr>
          <w:rStyle w:val="StyleUnderline"/>
        </w:rPr>
        <w:t>it risks undermining strategic deterrence in Europe</w:t>
      </w:r>
      <w:r w:rsidRPr="003B1C5D">
        <w:rPr>
          <w:rStyle w:val="StyleUnderline"/>
          <w:sz w:val="16"/>
          <w:u w:val="none"/>
        </w:rPr>
        <w:t>. He argued that “</w:t>
      </w:r>
      <w:r w:rsidRPr="003B1C5D">
        <w:rPr>
          <w:rStyle w:val="StyleUnderline"/>
        </w:rPr>
        <w:t xml:space="preserve">if you’re going to berate, at least reassure as well. </w:t>
      </w:r>
      <w:r w:rsidRPr="003B1C5D">
        <w:rPr>
          <w:rStyle w:val="StyleUnderline"/>
          <w:sz w:val="16"/>
          <w:u w:val="none"/>
        </w:rPr>
        <w:t>Especially given rising Russian threats and aggression</w:t>
      </w:r>
      <w:r w:rsidRPr="00311781">
        <w:rPr>
          <w:rStyle w:val="StyleUnderline"/>
          <w:b/>
          <w:sz w:val="16"/>
          <w:u w:val="none"/>
        </w:rPr>
        <w:t xml:space="preserve">.” </w:t>
      </w:r>
      <w:r w:rsidRPr="00311781">
        <w:rPr>
          <w:rStyle w:val="StyleUnderline"/>
          <w:b/>
        </w:rPr>
        <w:t>Trump’s visit fueled concerns that he is undertaking a fundamental realignment of American foreign policy</w:t>
      </w:r>
      <w:r w:rsidRPr="003B1C5D">
        <w:rPr>
          <w:rStyle w:val="StyleUnderline"/>
        </w:rPr>
        <w:t xml:space="preserve"> </w:t>
      </w:r>
      <w:r w:rsidRPr="003B1C5D">
        <w:rPr>
          <w:rStyle w:val="StyleUnderline"/>
          <w:sz w:val="16"/>
          <w:u w:val="none"/>
        </w:rPr>
        <w:t xml:space="preserve">where the United States is more comfortable working with autocrats than with its “traditional” allies and partners, while questioning the benefits of multilateralism. </w:t>
      </w:r>
      <w:r w:rsidRPr="003B1C5D">
        <w:rPr>
          <w:rStyle w:val="StyleUnderline"/>
        </w:rPr>
        <w:t>Leaders on the continent are scrambling to respond to this abrupt change in U.S. strategic direction and its implications for regional security and stability.</w:t>
      </w:r>
      <w:r w:rsidRPr="003B1C5D">
        <w:rPr>
          <w:rStyle w:val="StyleUnderline"/>
          <w:sz w:val="16"/>
          <w:u w:val="none"/>
        </w:rPr>
        <w:t xml:space="preserve"> After the G-7 summit in Italy, </w:t>
      </w:r>
      <w:r w:rsidRPr="003B1C5D">
        <w:rPr>
          <w:rStyle w:val="StyleUnderline"/>
        </w:rPr>
        <w:t>German chancellor Angela Merkel told a crowd</w:t>
      </w:r>
      <w:r w:rsidRPr="003B1C5D">
        <w:rPr>
          <w:rStyle w:val="StyleUnderline"/>
          <w:sz w:val="16"/>
          <w:u w:val="none"/>
        </w:rPr>
        <w:t xml:space="preserve"> at an election rally in Munich that </w:t>
      </w:r>
      <w:r w:rsidRPr="003B1C5D">
        <w:rPr>
          <w:rStyle w:val="StyleUnderline"/>
        </w:rPr>
        <w:t>“the era in which we could fully rely on others is over</w:t>
      </w:r>
      <w:r w:rsidRPr="003B1C5D">
        <w:rPr>
          <w:rStyle w:val="StyleUnderline"/>
          <w:sz w:val="16"/>
          <w:u w:val="none"/>
        </w:rPr>
        <w:t xml:space="preserve"> to some extent” and “</w:t>
      </w:r>
      <w:r w:rsidRPr="003B1C5D">
        <w:rPr>
          <w:rStyle w:val="StyleUnderline"/>
        </w:rPr>
        <w:t>we Europeans truly have to take our fate into our own hands”</w:t>
      </w:r>
      <w:r w:rsidRPr="003B1C5D">
        <w:rPr>
          <w:rStyle w:val="StyleUnderline"/>
          <w:sz w:val="16"/>
          <w:u w:val="none"/>
        </w:rPr>
        <w:t xml:space="preserve"> to “fight for our own future and destiny.” Critics argue that Trump’s decision to withdraw from the Paris climate accord is a “gift” to Chinese president Xi Jinping. In addition to domestic pressure from its expanding middle class to reduce pollution, China is a major player in the clean energy sector and is projected to generate more than a quarter of its electricity from wind power by 2030. </w:t>
      </w:r>
      <w:r w:rsidRPr="003B1C5D">
        <w:rPr>
          <w:rStyle w:val="StyleUnderline"/>
        </w:rPr>
        <w:t>Beijing stands to reap economic benefits from the United States’ withdrawal from the climate-change agreement,</w:t>
      </w:r>
      <w:r w:rsidRPr="003B1C5D">
        <w:rPr>
          <w:rStyle w:val="StyleUnderline"/>
          <w:sz w:val="16"/>
          <w:u w:val="none"/>
        </w:rPr>
        <w:t xml:space="preserve"> </w:t>
      </w:r>
      <w:r w:rsidRPr="003B1C5D">
        <w:rPr>
          <w:rStyle w:val="StyleUnderline"/>
        </w:rPr>
        <w:t>which follows an</w:t>
      </w:r>
      <w:r w:rsidRPr="003B1C5D">
        <w:rPr>
          <w:rStyle w:val="StyleUnderline"/>
          <w:sz w:val="16"/>
          <w:u w:val="none"/>
        </w:rPr>
        <w:t xml:space="preserve"> </w:t>
      </w:r>
      <w:r w:rsidRPr="003B1C5D">
        <w:rPr>
          <w:rStyle w:val="StyleUnderline"/>
        </w:rPr>
        <w:t>earlier decision to abandon the</w:t>
      </w:r>
      <w:r w:rsidRPr="003B1C5D">
        <w:rPr>
          <w:rStyle w:val="StyleUnderline"/>
          <w:sz w:val="16"/>
          <w:u w:val="none"/>
        </w:rPr>
        <w:t xml:space="preserve"> twelve-nation </w:t>
      </w:r>
      <w:r w:rsidRPr="003B1C5D">
        <w:rPr>
          <w:rStyle w:val="StyleUnderline"/>
        </w:rPr>
        <w:t>Trans Pacific Partnership.</w:t>
      </w:r>
      <w:r w:rsidRPr="003B1C5D">
        <w:rPr>
          <w:rStyle w:val="StyleUnderline"/>
          <w:sz w:val="16"/>
          <w:u w:val="none"/>
        </w:rPr>
        <w:t xml:space="preserve"> </w:t>
      </w:r>
      <w:r w:rsidRPr="003B1C5D">
        <w:rPr>
          <w:rStyle w:val="StyleUnderline"/>
        </w:rPr>
        <w:t>Some countries that were involved</w:t>
      </w:r>
      <w:r w:rsidRPr="003B1C5D">
        <w:rPr>
          <w:rStyle w:val="StyleUnderline"/>
          <w:sz w:val="16"/>
          <w:u w:val="none"/>
        </w:rPr>
        <w:t xml:space="preserve"> </w:t>
      </w:r>
      <w:r w:rsidRPr="003B1C5D">
        <w:rPr>
          <w:rStyle w:val="StyleUnderline"/>
        </w:rPr>
        <w:t>in the TPP negotiations</w:t>
      </w:r>
      <w:r w:rsidRPr="003B1C5D">
        <w:rPr>
          <w:rStyle w:val="StyleUnderline"/>
          <w:sz w:val="16"/>
          <w:u w:val="none"/>
        </w:rPr>
        <w:t xml:space="preserve"> </w:t>
      </w:r>
      <w:r w:rsidRPr="003B1C5D">
        <w:rPr>
          <w:rStyle w:val="StyleUnderline"/>
        </w:rPr>
        <w:t>are now looking to join the Chinese-led Regional Comprehensive Economic Partnership</w:t>
      </w:r>
      <w:r w:rsidRPr="003B1C5D">
        <w:rPr>
          <w:rStyle w:val="StyleUnderline"/>
          <w:sz w:val="16"/>
          <w:u w:val="none"/>
        </w:rPr>
        <w:t xml:space="preserve">, thus increasing its influence in the Asia-Pacific region. Sen. John </w:t>
      </w:r>
      <w:r w:rsidRPr="003B1C5D">
        <w:rPr>
          <w:rStyle w:val="StyleUnderline"/>
        </w:rPr>
        <w:t xml:space="preserve">McCain worries </w:t>
      </w:r>
      <w:r w:rsidRPr="003B1C5D">
        <w:rPr>
          <w:rStyle w:val="StyleUnderline"/>
          <w:sz w:val="16"/>
          <w:u w:val="none"/>
        </w:rPr>
        <w:t xml:space="preserve">that </w:t>
      </w:r>
      <w:r w:rsidRPr="003B1C5D">
        <w:rPr>
          <w:rStyle w:val="StyleUnderline"/>
        </w:rPr>
        <w:t xml:space="preserve">cancelling </w:t>
      </w:r>
      <w:r w:rsidRPr="003B1C5D">
        <w:rPr>
          <w:rStyle w:val="StyleUnderline"/>
          <w:sz w:val="16"/>
          <w:u w:val="none"/>
        </w:rPr>
        <w:t xml:space="preserve">the pact </w:t>
      </w:r>
      <w:r w:rsidRPr="00311781">
        <w:rPr>
          <w:rStyle w:val="StyleUnderline"/>
          <w:b/>
        </w:rPr>
        <w:t>sends “a troubling signal of American disengagement</w:t>
      </w:r>
      <w:r w:rsidRPr="003B1C5D">
        <w:rPr>
          <w:rStyle w:val="StyleUnderline"/>
          <w:sz w:val="16"/>
          <w:u w:val="none"/>
        </w:rPr>
        <w:t xml:space="preserve"> in the Asia-Pacific region at a time we can least afford it.” By contrast, Beijing welcomed the decision as an opportunity to establish Chinese global economic leadership. Xi recently addressed the World Economic Forum in Davos, Switzerland and declared that “we must remain committed to free trade and investment. We must promote trade and investment liberalization.” Forbes contributor Kenneth Rapoza opines—with a sense of irony—that “China, governed by the Communist Party . . . is now the defacto leader of globalization.” Moreover, China has found common ground with European leaders on the issue of climate change. Speaking alongside Chinese premier Li Keqiang the day after Trump’s announcement, </w:t>
      </w:r>
      <w:r w:rsidRPr="003B1C5D">
        <w:rPr>
          <w:rStyle w:val="StyleUnderline"/>
        </w:rPr>
        <w:t>European Council president Donald Tusk said, “We are convinced that yesterday's decision by the United States to leave the Paris agreement is a big mistake. .</w:t>
      </w:r>
      <w:r w:rsidRPr="003B1C5D">
        <w:rPr>
          <w:rStyle w:val="StyleUnderline"/>
          <w:sz w:val="16"/>
          <w:u w:val="none"/>
        </w:rPr>
        <w:t xml:space="preserve"> . . The fight against climate change, and all the research, innovation and technological progress </w:t>
      </w:r>
      <w:r w:rsidRPr="003B1C5D">
        <w:rPr>
          <w:rStyle w:val="StyleUnderline"/>
        </w:rPr>
        <w:t xml:space="preserve">it will bring, will continue, </w:t>
      </w:r>
      <w:r w:rsidRPr="00311781">
        <w:rPr>
          <w:rStyle w:val="StyleUnderline"/>
          <w:b/>
        </w:rPr>
        <w:t>with or without the U.S.”</w:t>
      </w:r>
      <w:r w:rsidRPr="003B1C5D">
        <w:rPr>
          <w:rStyle w:val="StyleUnderline"/>
          <w:sz w:val="16"/>
          <w:u w:val="none"/>
        </w:rPr>
        <w:t xml:space="preserve"> Germany is fully committed to renewable energy; currently, 25 percent of its energy currently comes from renewable sources, and Chancellor Angela Merkel plans an increase to 40 percent by 2025. Meanwhile, newly elected French president </w:t>
      </w:r>
      <w:r w:rsidRPr="003B1C5D">
        <w:rPr>
          <w:rStyle w:val="StyleUnderline"/>
        </w:rPr>
        <w:t>Emmanuel Macron displayed his exasperation with the Trump withdrawal announcement</w:t>
      </w:r>
      <w:r w:rsidRPr="003B1C5D">
        <w:rPr>
          <w:rStyle w:val="StyleUnderline"/>
          <w:sz w:val="16"/>
          <w:u w:val="none"/>
        </w:rPr>
        <w:t xml:space="preserve"> by issuing a call to “make our planet great again” and </w:t>
      </w:r>
      <w:r w:rsidRPr="003B1C5D">
        <w:rPr>
          <w:rStyle w:val="StyleUnderline"/>
        </w:rPr>
        <w:t>encouraging “scientists, engineers, entrepreneurs and responsible citizens who were disappointed” by the withdrawal to make France their home.</w:t>
      </w:r>
      <w:r>
        <w:rPr>
          <w:rStyle w:val="StyleUnderline"/>
        </w:rPr>
        <w:t xml:space="preserve"> </w:t>
      </w:r>
      <w:r w:rsidRPr="003B1C5D">
        <w:rPr>
          <w:rStyle w:val="StyleUnderline"/>
          <w:sz w:val="16"/>
          <w:u w:val="none"/>
        </w:rPr>
        <w:t xml:space="preserve">Perhaps </w:t>
      </w:r>
      <w:r w:rsidRPr="00311781">
        <w:rPr>
          <w:rStyle w:val="StyleUnderline"/>
          <w:b/>
        </w:rPr>
        <w:t>the greatest risk of an “America First” approach to foreign policy is that allies and partners follow suit by turning inward or seeking new security arrangements as they see the United States abrogating its global leadership responsibilities</w:t>
      </w:r>
      <w:r w:rsidRPr="003B1C5D">
        <w:rPr>
          <w:rStyle w:val="StyleUnderline"/>
          <w:sz w:val="16"/>
          <w:u w:val="none"/>
        </w:rPr>
        <w:t xml:space="preserve">. In addition to increased ambiguity, </w:t>
      </w:r>
      <w:r w:rsidRPr="003B1C5D">
        <w:rPr>
          <w:rStyle w:val="StyleUnderline"/>
        </w:rPr>
        <w:t>such a development could impede existing and future collective security burden-sharing efforts.</w:t>
      </w:r>
      <w:r w:rsidRPr="003B1C5D">
        <w:rPr>
          <w:rStyle w:val="StyleUnderline"/>
          <w:sz w:val="16"/>
          <w:u w:val="none"/>
        </w:rPr>
        <w:t xml:space="preserve"> For example, Trump is currently considering whether to commit thousands of additional U.S. troops in Afghanistan and an important factor in the administration’s calculus is obtaining similar commitments from NATO and other partners. </w:t>
      </w:r>
      <w:r w:rsidRPr="003B1C5D">
        <w:t>Unfortunately, his criticisms in Brussels</w:t>
      </w:r>
      <w:r w:rsidRPr="003B1C5D">
        <w:rPr>
          <w:rStyle w:val="StyleUnderline"/>
          <w:sz w:val="16"/>
          <w:u w:val="none"/>
        </w:rPr>
        <w:t xml:space="preserve"> and harsh rhetoric elsewhere make this a more difficult task to accomplish. Douglas E. Lute, a former ambassador to NATO who advised both Obama and President George W. Bush on Afghanistan, opines that </w:t>
      </w:r>
      <w:r w:rsidRPr="003B1C5D">
        <w:rPr>
          <w:rStyle w:val="StyleUnderline"/>
        </w:rPr>
        <w:t>“</w:t>
      </w:r>
      <w:r w:rsidRPr="00311781">
        <w:rPr>
          <w:rStyle w:val="StyleUnderline"/>
          <w:b/>
        </w:rPr>
        <w:t>Trump has made it harder, not easier, to follow the U.S. lead.</w:t>
      </w:r>
      <w:r w:rsidRPr="003B1C5D">
        <w:rPr>
          <w:rStyle w:val="StyleUnderline"/>
          <w:sz w:val="16"/>
          <w:u w:val="none"/>
        </w:rPr>
        <w:t xml:space="preserve"> . . . Questioning U.S. leadership makes it more difficult for the allies to send troops into harm’s way.”</w:t>
      </w:r>
    </w:p>
    <w:p w:rsidR="004B71DB" w:rsidRDefault="004B71DB" w:rsidP="004B71DB">
      <w:pPr>
        <w:pStyle w:val="Heading3"/>
      </w:pPr>
      <w:r>
        <w:t xml:space="preserve">2nc – credibility </w:t>
      </w:r>
    </w:p>
    <w:p w:rsidR="004B71DB" w:rsidRDefault="004B71DB" w:rsidP="004B71DB">
      <w:pPr>
        <w:pStyle w:val="Heading4"/>
      </w:pPr>
      <w:r>
        <w:t xml:space="preserve">Trump’s inconsistency and lies have created a </w:t>
      </w:r>
      <w:r w:rsidRPr="001F62FD">
        <w:rPr>
          <w:u w:val="single"/>
        </w:rPr>
        <w:t>credibility gap</w:t>
      </w:r>
      <w:r>
        <w:t xml:space="preserve"> that undermines his ability to </w:t>
      </w:r>
      <w:r w:rsidRPr="001F62FD">
        <w:rPr>
          <w:u w:val="single"/>
        </w:rPr>
        <w:t>effectively</w:t>
      </w:r>
      <w:r>
        <w:rPr>
          <w:u w:val="single"/>
        </w:rPr>
        <w:t xml:space="preserve"> </w:t>
      </w:r>
      <w:r w:rsidRPr="001F62FD">
        <w:t xml:space="preserve">maintain </w:t>
      </w:r>
      <w:r>
        <w:t xml:space="preserve">global peace and deter rising threats </w:t>
      </w:r>
    </w:p>
    <w:p w:rsidR="004B71DB" w:rsidRPr="00AD62E5" w:rsidRDefault="004B71DB" w:rsidP="004B71DB">
      <w:pPr>
        <w:rPr>
          <w:rStyle w:val="StyleUnderline"/>
          <w:u w:val="none"/>
        </w:rPr>
      </w:pPr>
      <w:r w:rsidRPr="00CF4ED5">
        <w:rPr>
          <w:rFonts w:eastAsiaTheme="majorEastAsia" w:cstheme="majorBidi"/>
          <w:b/>
          <w:iCs/>
          <w:sz w:val="26"/>
        </w:rPr>
        <w:t>Blinken 17</w:t>
      </w:r>
      <w:r>
        <w:t xml:space="preserve"> (</w:t>
      </w:r>
      <w:r w:rsidRPr="00AD62E5">
        <w:t xml:space="preserve">Antony J. Blinken, a contributing opinion writer, was a deputy </w:t>
      </w:r>
      <w:r w:rsidRPr="00AD62E5">
        <w:rPr>
          <w:rStyle w:val="StyleUnderline"/>
          <w:u w:val="none"/>
        </w:rPr>
        <w:t>secretary of state in the Obama administration.</w:t>
      </w:r>
      <w:r>
        <w:rPr>
          <w:rStyle w:val="StyleUnderline"/>
          <w:u w:val="none"/>
        </w:rPr>
        <w:t>, April 18</w:t>
      </w:r>
      <w:r w:rsidRPr="00CF4ED5">
        <w:rPr>
          <w:rStyle w:val="StyleUnderline"/>
          <w:u w:val="none"/>
          <w:vertAlign w:val="superscript"/>
        </w:rPr>
        <w:t>th</w:t>
      </w:r>
      <w:r>
        <w:rPr>
          <w:rStyle w:val="StyleUnderline"/>
          <w:u w:val="none"/>
        </w:rPr>
        <w:t xml:space="preserve">, 2017, “How America Is Losing the Credibility War”, </w:t>
      </w:r>
      <w:hyperlink r:id="rId160" w:history="1">
        <w:r w:rsidRPr="00642E14">
          <w:rPr>
            <w:rStyle w:val="Hyperlink"/>
          </w:rPr>
          <w:t>https://www.nytimes.com/2017/04/18/opinion/how-america-is-losing-the-credibility-war.html</w:t>
        </w:r>
      </w:hyperlink>
      <w:r>
        <w:rPr>
          <w:rStyle w:val="StyleUnderline"/>
          <w:u w:val="none"/>
        </w:rPr>
        <w:t xml:space="preserve">, nassal) </w:t>
      </w:r>
    </w:p>
    <w:p w:rsidR="004B71DB" w:rsidRPr="00AD62E5" w:rsidRDefault="004B71DB" w:rsidP="004B71DB">
      <w:r w:rsidRPr="002E1FBF">
        <w:rPr>
          <w:rStyle w:val="StyleUnderline"/>
          <w:b/>
        </w:rPr>
        <w:t>In times of crisis, credibility is an American president’s most valuable currency</w:t>
      </w:r>
      <w:r w:rsidRPr="002E1FBF">
        <w:rPr>
          <w:b/>
        </w:rPr>
        <w:t xml:space="preserve">. </w:t>
      </w:r>
      <w:r w:rsidRPr="00914819">
        <w:rPr>
          <w:rStyle w:val="StyleUnderline"/>
        </w:rPr>
        <w:t>It’s one thing for a foreign partner to doubt a president’s judgment; it’s entirely more debilitating when that partner doubts the president’s word.</w:t>
      </w:r>
      <w:r>
        <w:rPr>
          <w:rStyle w:val="StyleUnderline"/>
        </w:rPr>
        <w:t xml:space="preserve"> </w:t>
      </w:r>
      <w:r w:rsidRPr="00AD62E5">
        <w:t xml:space="preserve">As President </w:t>
      </w:r>
      <w:r w:rsidRPr="00914819">
        <w:rPr>
          <w:rStyle w:val="StyleUnderline"/>
        </w:rPr>
        <w:t xml:space="preserve">Trump </w:t>
      </w:r>
      <w:r w:rsidRPr="00AD62E5">
        <w:t xml:space="preserve">confronts the twin challenges of North Korea and Syria, he </w:t>
      </w:r>
      <w:r w:rsidRPr="00914819">
        <w:rPr>
          <w:rStyle w:val="StyleUnderline"/>
        </w:rPr>
        <w:t>must overcome a credibility gap of his own making</w:t>
      </w:r>
      <w:r w:rsidRPr="00AD62E5">
        <w:t xml:space="preserve">. </w:t>
      </w:r>
      <w:r w:rsidRPr="001074F7">
        <w:rPr>
          <w:rStyle w:val="StyleUnderline"/>
        </w:rPr>
        <w:t xml:space="preserve">His insistence on </w:t>
      </w:r>
      <w:r w:rsidRPr="00AD62E5">
        <w:t xml:space="preserve">remaining the most prominent consumer and purveyor </w:t>
      </w:r>
      <w:r w:rsidRPr="001074F7">
        <w:rPr>
          <w:rStyle w:val="StyleUnderline"/>
        </w:rPr>
        <w:t>of fake news and conspiracy</w:t>
      </w:r>
      <w:r w:rsidRPr="00AD62E5">
        <w:t xml:space="preserve"> theories </w:t>
      </w:r>
      <w:r w:rsidRPr="001074F7">
        <w:rPr>
          <w:rStyle w:val="StyleUnderline"/>
        </w:rPr>
        <w:t>is</w:t>
      </w:r>
      <w:r w:rsidRPr="00AD62E5">
        <w:t xml:space="preserve"> not only corrosive of our democracy — it’s</w:t>
      </w:r>
      <w:r w:rsidRPr="001074F7">
        <w:rPr>
          <w:rStyle w:val="StyleUnderline"/>
        </w:rPr>
        <w:t xml:space="preserve"> dangerous to our national security.</w:t>
      </w:r>
      <w:r w:rsidRPr="00AD62E5">
        <w:t xml:space="preserve"> Every fact-averse tweet devalues his credibility at home and around the world. </w:t>
      </w:r>
      <w:r w:rsidRPr="001074F7">
        <w:rPr>
          <w:rStyle w:val="StyleUnderline"/>
        </w:rPr>
        <w:t>This matters more than ever when misinformation is a weapon of choice for our most dangerous adversaries.</w:t>
      </w:r>
      <w:r>
        <w:rPr>
          <w:rStyle w:val="StyleUnderline"/>
        </w:rPr>
        <w:t xml:space="preserve"> </w:t>
      </w:r>
      <w:r w:rsidRPr="00AD62E5">
        <w:t xml:space="preserve">Part of the problem is that Mr. </w:t>
      </w:r>
      <w:r w:rsidRPr="001074F7">
        <w:rPr>
          <w:rStyle w:val="StyleUnderline"/>
        </w:rPr>
        <w:t xml:space="preserve">Trump’s itchy Twitter finger can’t resist bluster. </w:t>
      </w:r>
      <w:r w:rsidRPr="00AD62E5">
        <w:t>A series of sophomoric presidential missives — “North Korea is behaving very badly”; “North Korea is looking for trouble”; if China won’t help, “we will solve the problem without them! U.S.A.”; North Korea’s quest for a nuclear-tipped ICBM “won’t happen!” — has given Pyongyang a rare chance to take the high road</w:t>
      </w:r>
      <w:r w:rsidRPr="001074F7">
        <w:rPr>
          <w:rStyle w:val="StyleUnderline"/>
        </w:rPr>
        <w:t>. “Trump is always making provocations with his aggressive words,”</w:t>
      </w:r>
      <w:r w:rsidRPr="00AD62E5">
        <w:t xml:space="preserve"> its vice foreign minister declared. </w:t>
      </w:r>
      <w:r w:rsidRPr="00AD62E5">
        <w:rPr>
          <w:rStyle w:val="StyleUnderline"/>
        </w:rPr>
        <w:t xml:space="preserve">Presidential bravado also risks North Korea taking him at his word, and miscalculating accordingly. Loose threats of pre-emptive military attacks could cause its leader, Kim Jong-un, to shoot first and worry about the consequences later </w:t>
      </w:r>
      <w:r w:rsidRPr="00AD62E5">
        <w:t xml:space="preserve">— perhaps striking South Korea with conventional weapons to remind the world what he is capable of, if the United States seeks to eliminate his nuclear program. </w:t>
      </w:r>
      <w:r w:rsidRPr="00AD62E5">
        <w:rPr>
          <w:rStyle w:val="StyleUnderline"/>
        </w:rPr>
        <w:t>That’s a quick path to conflict with a volatile and nuclear-armed adversary.</w:t>
      </w:r>
      <w:r w:rsidRPr="00AD62E5">
        <w:t xml:space="preserve"> </w:t>
      </w:r>
      <w:r w:rsidRPr="00AD62E5">
        <w:rPr>
          <w:rStyle w:val="StyleUnderline"/>
        </w:rPr>
        <w:t xml:space="preserve">Equally problematic is Mr. Trump’s challenged relationship with veracity, documented almost daily by independent fact-checking organizations. </w:t>
      </w:r>
      <w:r w:rsidRPr="00AD62E5">
        <w:t xml:space="preserve">The greatest hits include his repeatedly debunked claim that former President Obama tapped his phones, that a nonexistent terrorist attack occurred in Sweden, that Germany owes NATO vast sums of money, that Mr. Obama released more than 100 detainees from Guantánamo who returned to the battlefield and that Democrats made up allegations about Russian efforts to influence our election. </w:t>
      </w:r>
      <w:r w:rsidRPr="00AD62E5">
        <w:rPr>
          <w:rStyle w:val="StyleUnderline"/>
        </w:rPr>
        <w:t>Mr. Trump’s canards risk undermining his ability to counter propaganda from our adversaries.</w:t>
      </w:r>
      <w:r w:rsidRPr="00AD62E5">
        <w:t xml:space="preserve"> </w:t>
      </w:r>
      <w:r w:rsidRPr="00AD62E5">
        <w:rPr>
          <w:rStyle w:val="StyleUnderline"/>
        </w:rPr>
        <w:t>The president was rightly applauded for striking back</w:t>
      </w:r>
      <w:r w:rsidRPr="00AD62E5">
        <w:t xml:space="preserve"> smartly </w:t>
      </w:r>
      <w:r w:rsidRPr="00AD62E5">
        <w:rPr>
          <w:rStyle w:val="StyleUnderline"/>
        </w:rPr>
        <w:t>against the Assad regime in Syria</w:t>
      </w:r>
      <w:r w:rsidRPr="00AD62E5">
        <w:t xml:space="preserve"> for its use of chemical weapons. </w:t>
      </w:r>
      <w:r w:rsidRPr="00AD62E5">
        <w:rPr>
          <w:rStyle w:val="StyleUnderline"/>
        </w:rPr>
        <w:t>But his response incited an information war in which President Bashar al-Assad and his Russian enablers have sought to escape blame for the atrocity.</w:t>
      </w:r>
      <w:r>
        <w:rPr>
          <w:rStyle w:val="StyleUnderline"/>
        </w:rPr>
        <w:t xml:space="preserve"> </w:t>
      </w:r>
      <w:r w:rsidRPr="00AD62E5">
        <w:t xml:space="preserve">Their tactics have ranged from advancing alternative scenarios — for example, </w:t>
      </w:r>
      <w:r w:rsidRPr="00AD62E5">
        <w:rPr>
          <w:rStyle w:val="StyleUnderline"/>
        </w:rPr>
        <w:t>alleging it was American warplanes that bombed a terrorist warehouse full of sarin gas — to asserting that the evidence proffered by the United States was fabricated</w:t>
      </w:r>
      <w:r w:rsidRPr="00AD62E5">
        <w:t xml:space="preserve">. We don’t know where “those dead children were killed,” Mr. Assad asserted, adding, “Were they dead at all?” Mr. Putin is a master at this game, throwing out falsehoods to confuse casual consumers of the news while creating a phony equivalence between Western governments and media, and his own. An army of bots and trolls and RT, the Kremlin’s international propaganda network, carry his false flags around the world. In this way, every source of information is suspect, and there is no objective truth. During the crisis caused by Russia’s military aggression against Ukraine in 2014, I worked with colleagues in the Obama administration to convince people in other countries that Russian troops were indeed in the eastern Ukrainian region of Donbass, that Moscow was arming and directing the separatists, and that it was the separatists, using a missile launcher driven in from Russia, that shot down a Malaysian passenger airliner, killing all onboard. We spent hours negotiating with the intelligence community about what information we could declassify, marshaling open-source evidence and working on fact-based presentations for our allies and the media. </w:t>
      </w:r>
      <w:r w:rsidRPr="00AD62E5">
        <w:rPr>
          <w:rStyle w:val="StyleUnderline"/>
        </w:rPr>
        <w:t>Mr. Putin’s propaganda campaigns made our job tough</w:t>
      </w:r>
      <w:r w:rsidRPr="00AD62E5">
        <w:t xml:space="preserve">er than expected. </w:t>
      </w:r>
      <w:r w:rsidRPr="00AD62E5">
        <w:rPr>
          <w:rStyle w:val="StyleUnderline"/>
        </w:rPr>
        <w:t>But we had</w:t>
      </w:r>
      <w:r w:rsidRPr="00AD62E5">
        <w:t xml:space="preserve"> one trump card that usually carried the day: </w:t>
      </w:r>
      <w:r w:rsidRPr="00AD62E5">
        <w:rPr>
          <w:rStyle w:val="StyleUnderline"/>
        </w:rPr>
        <w:t>President Obama’s credibility. Foreign leaders trusted his word, even when they disagreed with his policies.</w:t>
      </w:r>
      <w:r>
        <w:rPr>
          <w:rStyle w:val="StyleUnderline"/>
        </w:rPr>
        <w:t xml:space="preserve"> </w:t>
      </w:r>
      <w:r w:rsidRPr="00AD62E5">
        <w:rPr>
          <w:rStyle w:val="StyleUnderline"/>
        </w:rPr>
        <w:t>President John F. Kennedy demonstrated the value of presidential credibility at the height of the Cuban missile crisis,</w:t>
      </w:r>
      <w:r w:rsidRPr="00AD62E5">
        <w:t xml:space="preserve"> when he sent emissaries to America’s allies in October 1962 to secure support for the quarantine of Cuba. He designated Dean Acheson, the former secretary of state, to deal with Washington’s prickliest partner — President Charles de Gaulle of France. When Acheson offered to show de Gaulle spy plane imagery to back up the claim that the Soviet Union had deployed nuclear missiles 90 miles from American shores, de Gaulle threw up his hands and said he needed no such evidence. </w:t>
      </w:r>
      <w:r w:rsidRPr="00AD62E5">
        <w:rPr>
          <w:rStyle w:val="StyleUnderline"/>
        </w:rPr>
        <w:t>“The word of the president of the United States is good enough for me.”</w:t>
      </w:r>
      <w:r w:rsidRPr="00AD62E5">
        <w:t xml:space="preserve"> </w:t>
      </w:r>
      <w:r w:rsidRPr="00AD62E5">
        <w:rPr>
          <w:rStyle w:val="StyleUnderline"/>
        </w:rPr>
        <w:t>If Mr. Trump continues to spread his own misinformation on matters large and small, he will cede that advantage and America will be seen like any other country — which is just what our adversaries want. This will complicate his administration’s ability to rally others against threats to our national security.</w:t>
      </w:r>
      <w:r w:rsidRPr="00AD62E5">
        <w:t xml:space="preserve"> </w:t>
      </w:r>
      <w:r w:rsidRPr="00AD62E5">
        <w:rPr>
          <w:rStyle w:val="StyleUnderline"/>
        </w:rPr>
        <w:t xml:space="preserve">Every country has a founding mythology. For Americans, it starts with our first president’s </w:t>
      </w:r>
      <w:r w:rsidRPr="00AD62E5">
        <w:t xml:space="preserve">youthful encounter with a cherry tree and </w:t>
      </w:r>
      <w:r w:rsidRPr="00AD62E5">
        <w:rPr>
          <w:rStyle w:val="StyleUnderline"/>
        </w:rPr>
        <w:t>refusal to tell a lie.</w:t>
      </w:r>
      <w:r>
        <w:rPr>
          <w:rStyle w:val="StyleUnderline"/>
        </w:rPr>
        <w:t xml:space="preserve"> </w:t>
      </w:r>
      <w:r w:rsidRPr="00AD62E5">
        <w:t xml:space="preserve">Mr. Trump would do well to find inspiration in </w:t>
      </w:r>
      <w:r w:rsidRPr="00AD62E5">
        <w:rPr>
          <w:rStyle w:val="StyleUnderline"/>
        </w:rPr>
        <w:t>that story</w:t>
      </w:r>
      <w:r w:rsidRPr="00AD62E5">
        <w:t xml:space="preserve">, which </w:t>
      </w:r>
      <w:r w:rsidRPr="00AD62E5">
        <w:rPr>
          <w:rStyle w:val="StyleUnderline"/>
        </w:rPr>
        <w:t xml:space="preserve">goes </w:t>
      </w:r>
      <w:r w:rsidRPr="00AD62E5">
        <w:t xml:space="preserve">to the heart of what </w:t>
      </w:r>
      <w:r w:rsidRPr="00AD62E5">
        <w:rPr>
          <w:rStyle w:val="StyleUnderline"/>
        </w:rPr>
        <w:t>makes</w:t>
      </w:r>
      <w:r w:rsidRPr="00AD62E5">
        <w:t xml:space="preserve"> America different — and </w:t>
      </w:r>
      <w:r w:rsidRPr="00AD62E5">
        <w:rPr>
          <w:rStyle w:val="StyleUnderline"/>
        </w:rPr>
        <w:t>our foreign policy effective — around the world.</w:t>
      </w:r>
    </w:p>
    <w:p w:rsidR="004B71DB" w:rsidRPr="00B61545" w:rsidRDefault="004B71DB" w:rsidP="004B71DB"/>
    <w:p w:rsidR="004B71DB" w:rsidRDefault="00526336" w:rsidP="00526336">
      <w:pPr>
        <w:pStyle w:val="Heading3"/>
      </w:pPr>
      <w:r>
        <w:t>****</w:t>
      </w:r>
      <w:r w:rsidR="004B71DB">
        <w:t xml:space="preserve">defense </w:t>
      </w:r>
    </w:p>
    <w:p w:rsidR="004B71DB" w:rsidRPr="00B61545" w:rsidRDefault="004B71DB" w:rsidP="004B71DB"/>
    <w:p w:rsidR="004B71DB" w:rsidRDefault="004B71DB" w:rsidP="004B71DB">
      <w:pPr>
        <w:pStyle w:val="Heading3"/>
      </w:pPr>
      <w:r>
        <w:t xml:space="preserve">2nc – perception </w:t>
      </w:r>
    </w:p>
    <w:p w:rsidR="004B71DB" w:rsidRPr="007D0A8F" w:rsidRDefault="004B71DB" w:rsidP="004B71DB">
      <w:pPr>
        <w:pStyle w:val="Heading4"/>
      </w:pPr>
      <w:r>
        <w:t xml:space="preserve">Whether or not Trump’s foreign policy strategy is technically good is irrelevant – all that matters is </w:t>
      </w:r>
      <w:r>
        <w:rPr>
          <w:u w:val="single"/>
        </w:rPr>
        <w:t>perception</w:t>
      </w:r>
      <w:r>
        <w:t xml:space="preserve"> of leadership, and we’ve already lost it </w:t>
      </w:r>
    </w:p>
    <w:p w:rsidR="004B71DB" w:rsidRPr="007D0A8F" w:rsidRDefault="004B71DB" w:rsidP="004B71DB">
      <w:pPr>
        <w:rPr>
          <w:rStyle w:val="Style13ptBold"/>
          <w:b w:val="0"/>
        </w:rPr>
      </w:pPr>
      <w:r>
        <w:rPr>
          <w:rStyle w:val="Style13ptBold"/>
        </w:rPr>
        <w:t xml:space="preserve">Buncombe 17 </w:t>
      </w:r>
      <w:r>
        <w:rPr>
          <w:rStyle w:val="Style13ptBold"/>
          <w:b w:val="0"/>
        </w:rPr>
        <w:t>– Andrew, “</w:t>
      </w:r>
      <w:r w:rsidRPr="007D0A8F">
        <w:rPr>
          <w:rStyle w:val="Emphasis"/>
        </w:rPr>
        <w:t>The G20 proves it. Because of Donald Trump, the world no longer looks to America for leadership</w:t>
      </w:r>
      <w:r>
        <w:rPr>
          <w:rStyle w:val="Style13ptBold"/>
          <w:b w:val="0"/>
        </w:rPr>
        <w:t xml:space="preserve">,” The Independent, 7/8/17, </w:t>
      </w:r>
      <w:r w:rsidRPr="007D0A8F">
        <w:rPr>
          <w:rStyle w:val="Style13ptBold"/>
          <w:b w:val="0"/>
        </w:rPr>
        <w:t>http://www.independent.co.uk/voices/g20-hamburg-donald-trump-world-leadership-climate-change-trade-no-longer-communiqu-a7831186.html</w:t>
      </w:r>
      <w:r>
        <w:rPr>
          <w:rStyle w:val="Style13ptBold"/>
          <w:b w:val="0"/>
        </w:rPr>
        <w:t>//ninerz</w:t>
      </w:r>
    </w:p>
    <w:p w:rsidR="004B71DB" w:rsidRPr="009B426A" w:rsidRDefault="004B71DB" w:rsidP="004B71DB">
      <w:pPr>
        <w:rPr>
          <w:sz w:val="14"/>
        </w:rPr>
      </w:pPr>
      <w:r w:rsidRPr="009B426A">
        <w:rPr>
          <w:sz w:val="14"/>
        </w:rPr>
        <w:t xml:space="preserve">Donald </w:t>
      </w:r>
      <w:r w:rsidRPr="009B426A">
        <w:rPr>
          <w:rStyle w:val="StyleUnderline"/>
        </w:rPr>
        <w:t>Trump</w:t>
      </w:r>
      <w:r w:rsidRPr="009B426A">
        <w:rPr>
          <w:sz w:val="14"/>
        </w:rPr>
        <w:t xml:space="preserve"> paused briefly as he and the First Lady reached the top of the steps of Air Force One, gave a quick wave, and was on his way. At 6.05pm, he was heading back to the US, </w:t>
      </w:r>
      <w:r w:rsidRPr="009B426A">
        <w:rPr>
          <w:rStyle w:val="StyleUnderline"/>
        </w:rPr>
        <w:t>leaving the other members of the G20 disgruntled and defiant</w:t>
      </w:r>
      <w:r w:rsidRPr="009B426A">
        <w:rPr>
          <w:sz w:val="14"/>
        </w:rPr>
        <w:t xml:space="preserve">, but almost certainly glad he was out of there. </w:t>
      </w:r>
      <w:r w:rsidRPr="009B426A">
        <w:rPr>
          <w:rStyle w:val="Emphasis"/>
        </w:rPr>
        <w:t>Until recently</w:t>
      </w:r>
      <w:r w:rsidRPr="009B426A">
        <w:rPr>
          <w:sz w:val="14"/>
        </w:rPr>
        <w:t xml:space="preserve">, </w:t>
      </w:r>
      <w:r w:rsidRPr="009B426A">
        <w:rPr>
          <w:rStyle w:val="StyleUnderline"/>
        </w:rPr>
        <w:t>the world looked to the US for leadership at such international forums</w:t>
      </w:r>
      <w:r w:rsidRPr="009B426A">
        <w:rPr>
          <w:sz w:val="14"/>
        </w:rPr>
        <w:t xml:space="preserve">. </w:t>
      </w:r>
      <w:r w:rsidRPr="009B426A">
        <w:rPr>
          <w:rStyle w:val="Emphasis"/>
        </w:rPr>
        <w:t>But in the six months since Trump entered the White House</w:t>
      </w:r>
      <w:r w:rsidRPr="009B426A">
        <w:rPr>
          <w:rStyle w:val="Emphasis"/>
          <w:sz w:val="26"/>
          <w:szCs w:val="26"/>
        </w:rPr>
        <w:t>, that has all changed.</w:t>
      </w:r>
      <w:r>
        <w:rPr>
          <w:rStyle w:val="Emphasis"/>
        </w:rPr>
        <w:t xml:space="preserve"> </w:t>
      </w:r>
      <w:r w:rsidRPr="009B426A">
        <w:rPr>
          <w:rStyle w:val="StyleUnderline"/>
        </w:rPr>
        <w:t xml:space="preserve">Now, on issues ranging from trade to climate change, on how to deal with problems such as Ukraine, </w:t>
      </w:r>
      <w:r w:rsidRPr="009B426A">
        <w:rPr>
          <w:rStyle w:val="Emphasis"/>
        </w:rPr>
        <w:t>the US has turned its back on the considered consensus</w:t>
      </w:r>
      <w:r w:rsidRPr="009B426A">
        <w:rPr>
          <w:sz w:val="14"/>
        </w:rPr>
        <w:t xml:space="preserve">. Even on subjects such as Article Five of Nato’s charter - the part that relates to mutual defence - </w:t>
      </w:r>
      <w:r w:rsidRPr="009B426A">
        <w:rPr>
          <w:rStyle w:val="StyleUnderline"/>
        </w:rPr>
        <w:t>Trump looks nothing less than wobbly.</w:t>
      </w:r>
      <w:r>
        <w:rPr>
          <w:rStyle w:val="StyleUnderline"/>
        </w:rPr>
        <w:t xml:space="preserve"> </w:t>
      </w:r>
      <w:r w:rsidRPr="009B426A">
        <w:rPr>
          <w:rStyle w:val="StyleUnderline"/>
        </w:rPr>
        <w:t>The</w:t>
      </w:r>
      <w:r w:rsidRPr="009B426A">
        <w:rPr>
          <w:sz w:val="14"/>
        </w:rPr>
        <w:t xml:space="preserve"> </w:t>
      </w:r>
      <w:r w:rsidRPr="009B426A">
        <w:rPr>
          <w:rStyle w:val="StyleUnderline"/>
        </w:rPr>
        <w:t>headlines at the end of the G20 were bad enough.</w:t>
      </w:r>
      <w:r w:rsidRPr="009B426A">
        <w:rPr>
          <w:sz w:val="14"/>
        </w:rPr>
        <w:t xml:space="preserve"> </w:t>
      </w:r>
      <w:r w:rsidRPr="009B426A">
        <w:rPr>
          <w:rStyle w:val="Emphasis"/>
        </w:rPr>
        <w:t>The US was utterly alone on the issue of climate change</w:t>
      </w:r>
      <w:r w:rsidRPr="009B426A">
        <w:rPr>
          <w:sz w:val="14"/>
        </w:rPr>
        <w:t xml:space="preserve">, </w:t>
      </w:r>
      <w:r w:rsidRPr="009B426A">
        <w:rPr>
          <w:rStyle w:val="StyleUnderline"/>
        </w:rPr>
        <w:t>where the 19 other members agreed to push ahead with</w:t>
      </w:r>
      <w:r w:rsidRPr="009B426A">
        <w:rPr>
          <w:sz w:val="14"/>
        </w:rPr>
        <w:t xml:space="preserve"> the </w:t>
      </w:r>
      <w:r w:rsidRPr="009B426A">
        <w:rPr>
          <w:rStyle w:val="StyleUnderline"/>
        </w:rPr>
        <w:t>Paris</w:t>
      </w:r>
      <w:r w:rsidRPr="009B426A">
        <w:rPr>
          <w:sz w:val="14"/>
        </w:rPr>
        <w:t xml:space="preserve"> Accord to reduce greenhouse gas emissions </w:t>
      </w:r>
      <w:r w:rsidRPr="009B426A">
        <w:rPr>
          <w:rStyle w:val="Emphasis"/>
        </w:rPr>
        <w:t>and the US refused</w:t>
      </w:r>
      <w:r w:rsidRPr="009B426A">
        <w:rPr>
          <w:sz w:val="14"/>
        </w:rPr>
        <w:t xml:space="preserve">. The US’s position was noted in the official communiqué issued at the conclusion of the meeting. “Wherever there is no consensus that can be achieved, disagreement has to be made clear,” said Angela Merkel, the German host, not hiding her disappointment. “Unfortunately, and I deplore this, the United States of America left the climate agreement.” </w:t>
      </w:r>
      <w:r w:rsidRPr="009B426A">
        <w:rPr>
          <w:rStyle w:val="StyleUnderline"/>
        </w:rPr>
        <w:t xml:space="preserve">On trade, language was reinserted to commit the members to condemn protectionism, something that had been done </w:t>
      </w:r>
      <w:r w:rsidRPr="009B426A">
        <w:rPr>
          <w:rStyle w:val="Emphasis"/>
        </w:rPr>
        <w:t>after Trump had raised the prospects of tariffs</w:t>
      </w:r>
      <w:r w:rsidRPr="009B426A">
        <w:rPr>
          <w:sz w:val="14"/>
        </w:rPr>
        <w:t xml:space="preserve">, especially for steel. </w:t>
      </w:r>
      <w:r w:rsidRPr="009B426A">
        <w:rPr>
          <w:rStyle w:val="StyleUnderline"/>
        </w:rPr>
        <w:t>French President</w:t>
      </w:r>
      <w:r w:rsidRPr="009B426A">
        <w:rPr>
          <w:sz w:val="14"/>
        </w:rPr>
        <w:t xml:space="preserve"> Emmanuel </w:t>
      </w:r>
      <w:r w:rsidRPr="009B426A">
        <w:rPr>
          <w:rStyle w:val="StyleUnderline"/>
        </w:rPr>
        <w:t>Macron</w:t>
      </w:r>
      <w:r w:rsidRPr="009B426A">
        <w:rPr>
          <w:sz w:val="14"/>
        </w:rPr>
        <w:t xml:space="preserve">, who vowed to host another climate summit in December and to continue to push Trump to join, </w:t>
      </w:r>
      <w:r w:rsidRPr="009B426A">
        <w:rPr>
          <w:rStyle w:val="StyleUnderline"/>
        </w:rPr>
        <w:t>was quoted by</w:t>
      </w:r>
      <w:r w:rsidRPr="009B426A">
        <w:rPr>
          <w:sz w:val="14"/>
        </w:rPr>
        <w:t xml:space="preserve"> the Washington Post </w:t>
      </w:r>
      <w:r w:rsidRPr="009B426A">
        <w:rPr>
          <w:rStyle w:val="StyleUnderline"/>
        </w:rPr>
        <w:t>as saying: “</w:t>
      </w:r>
      <w:r w:rsidRPr="009B426A">
        <w:rPr>
          <w:rStyle w:val="Emphasis"/>
        </w:rPr>
        <w:t>Our world has never been so divided</w:t>
      </w:r>
      <w:r w:rsidRPr="009B426A">
        <w:rPr>
          <w:rStyle w:val="StyleUnderline"/>
        </w:rPr>
        <w:t>.”</w:t>
      </w:r>
      <w:r>
        <w:rPr>
          <w:rStyle w:val="StyleUnderline"/>
        </w:rPr>
        <w:t xml:space="preserve"> </w:t>
      </w:r>
      <w:r w:rsidRPr="009B426A">
        <w:rPr>
          <w:sz w:val="14"/>
        </w:rPr>
        <w:t xml:space="preserve">Yet that was just the official, written record of what happened. </w:t>
      </w:r>
      <w:r w:rsidRPr="009B426A">
        <w:rPr>
          <w:rStyle w:val="StyleUnderline"/>
        </w:rPr>
        <w:t>Observers</w:t>
      </w:r>
      <w:r w:rsidRPr="009B426A">
        <w:rPr>
          <w:sz w:val="14"/>
        </w:rPr>
        <w:t xml:space="preserve"> in Hamburg </w:t>
      </w:r>
      <w:r w:rsidRPr="009B426A">
        <w:rPr>
          <w:rStyle w:val="StyleUnderline"/>
        </w:rPr>
        <w:t xml:space="preserve">said people were struck by the US delegation’s </w:t>
      </w:r>
      <w:r w:rsidRPr="009B426A">
        <w:rPr>
          <w:rStyle w:val="Emphasis"/>
        </w:rPr>
        <w:t>unwillingness to take a leadership role</w:t>
      </w:r>
      <w:r w:rsidRPr="009B426A">
        <w:rPr>
          <w:rStyle w:val="StyleUnderline"/>
        </w:rPr>
        <w:t>.</w:t>
      </w:r>
      <w:r>
        <w:rPr>
          <w:rStyle w:val="StyleUnderline"/>
        </w:rPr>
        <w:t xml:space="preserve"> </w:t>
      </w:r>
      <w:r w:rsidRPr="009B426A">
        <w:rPr>
          <w:rStyle w:val="StyleUnderline"/>
        </w:rPr>
        <w:t xml:space="preserve">During a meeting on climate change, </w:t>
      </w:r>
      <w:r w:rsidRPr="009B426A">
        <w:rPr>
          <w:rStyle w:val="Emphasis"/>
        </w:rPr>
        <w:t>Trump left for his bilateral with Vladimir Putin,</w:t>
      </w:r>
      <w:r w:rsidRPr="009B426A">
        <w:rPr>
          <w:sz w:val="14"/>
        </w:rPr>
        <w:t xml:space="preserve"> while </w:t>
      </w:r>
      <w:r w:rsidRPr="009B426A">
        <w:rPr>
          <w:rStyle w:val="StyleUnderline"/>
        </w:rPr>
        <w:t xml:space="preserve">if a picture was worth a thousand words, </w:t>
      </w:r>
      <w:r w:rsidRPr="009B426A">
        <w:rPr>
          <w:rStyle w:val="Emphasis"/>
        </w:rPr>
        <w:t>the photograph of Ivanka Trump sitting in for her father at a meeting with world leaders, was that image.</w:t>
      </w:r>
      <w:r>
        <w:rPr>
          <w:rStyle w:val="Emphasis"/>
        </w:rPr>
        <w:t xml:space="preserve"> </w:t>
      </w:r>
      <w:r w:rsidRPr="009B426A">
        <w:rPr>
          <w:sz w:val="14"/>
        </w:rPr>
        <w:t xml:space="preserve">“The two major issues for the meeting were trade and climate change. It was recognised the US was not going to change its position,” </w:t>
      </w:r>
      <w:r w:rsidRPr="009B426A">
        <w:rPr>
          <w:rStyle w:val="StyleUnderline"/>
        </w:rPr>
        <w:t>Thomas Bernes of Ontario’s Centre for International Governance and a former IMF official, told The Independent</w:t>
      </w:r>
      <w:r w:rsidRPr="009B426A">
        <w:rPr>
          <w:sz w:val="14"/>
        </w:rPr>
        <w:t xml:space="preserve">, speaking from Hamburg. </w:t>
      </w:r>
      <w:r w:rsidRPr="009B426A">
        <w:rPr>
          <w:rStyle w:val="Emphasis"/>
          <w:sz w:val="30"/>
          <w:szCs w:val="30"/>
        </w:rPr>
        <w:t>“[The countries] will not be looking to the US for leadership - they will be looking to Trudeau, Macron and Merkel. From everyone, I’ve been speaking to, they don’t think this is going to change.”</w:t>
      </w:r>
      <w:r>
        <w:rPr>
          <w:rStyle w:val="Emphasis"/>
          <w:sz w:val="30"/>
          <w:szCs w:val="30"/>
        </w:rPr>
        <w:t xml:space="preserve"> </w:t>
      </w:r>
      <w:r w:rsidRPr="009B426A">
        <w:rPr>
          <w:sz w:val="14"/>
        </w:rPr>
        <w:t xml:space="preserve">Trump may seek to claim some success, namely the ceasefire he and Vladimir Putin discussed during their two hour meeting, though there are already questions being asked about how that ceasefire will be enforced and how long it will stick. Likewise, before he left, Trump spoke with the leaders of China and Japan and said that “something” had to be done about the threat of North Korea, which recently test-fired its first intercontinental ballistic missile. There were no details on what that “something” might be. </w:t>
      </w:r>
      <w:r w:rsidRPr="009B426A">
        <w:rPr>
          <w:rStyle w:val="StyleUnderline"/>
        </w:rPr>
        <w:t>We shouldn’t be surprised</w:t>
      </w:r>
      <w:r w:rsidRPr="009B426A">
        <w:rPr>
          <w:sz w:val="14"/>
        </w:rPr>
        <w:t xml:space="preserve"> by anyone of this. </w:t>
      </w:r>
      <w:r w:rsidRPr="009B426A">
        <w:rPr>
          <w:rStyle w:val="StyleUnderline"/>
        </w:rPr>
        <w:t>Trump</w:t>
      </w:r>
      <w:r w:rsidRPr="009B426A">
        <w:rPr>
          <w:sz w:val="14"/>
        </w:rPr>
        <w:t xml:space="preserve"> famously </w:t>
      </w:r>
      <w:r w:rsidRPr="009B426A">
        <w:rPr>
          <w:rStyle w:val="StyleUnderline"/>
        </w:rPr>
        <w:t>said he was “elected to represent Pittsburgh, not Paris</w:t>
      </w:r>
      <w:r w:rsidRPr="009B426A">
        <w:rPr>
          <w:sz w:val="14"/>
        </w:rPr>
        <w:t xml:space="preserve">”. </w:t>
      </w:r>
      <w:r w:rsidRPr="009B426A">
        <w:rPr>
          <w:rStyle w:val="StyleUnderline"/>
        </w:rPr>
        <w:t xml:space="preserve">There will be others nations that like the idea of a less forward-leading, isolationist America. </w:t>
      </w:r>
      <w:r w:rsidRPr="009B426A">
        <w:rPr>
          <w:rStyle w:val="Emphasis"/>
        </w:rPr>
        <w:t>It will allow them to advance their ideas, their influence</w:t>
      </w:r>
      <w:r w:rsidRPr="009B426A">
        <w:rPr>
          <w:sz w:val="14"/>
        </w:rPr>
        <w:t>.</w:t>
      </w:r>
    </w:p>
    <w:p w:rsidR="004B71DB" w:rsidRPr="001A042A" w:rsidRDefault="004B71DB" w:rsidP="004B71DB">
      <w:pPr>
        <w:pStyle w:val="Heading4"/>
      </w:pPr>
      <w:r w:rsidRPr="001A042A">
        <w:t xml:space="preserve">Trump </w:t>
      </w:r>
      <w:r w:rsidRPr="001A042A">
        <w:rPr>
          <w:u w:val="single"/>
        </w:rPr>
        <w:t>destroyed</w:t>
      </w:r>
      <w:r w:rsidRPr="001A042A">
        <w:t xml:space="preserve"> our international legitimacy </w:t>
      </w:r>
    </w:p>
    <w:p w:rsidR="004B71DB" w:rsidRDefault="004B71DB" w:rsidP="004B71DB">
      <w:r w:rsidRPr="001A042A">
        <w:rPr>
          <w:rFonts w:eastAsiaTheme="majorEastAsia" w:cstheme="majorBidi"/>
          <w:b/>
          <w:iCs/>
          <w:sz w:val="26"/>
        </w:rPr>
        <w:t>Tamkin 6/27</w:t>
      </w:r>
      <w:r>
        <w:t xml:space="preserve"> (Emily Tamkin is a staff writer at Foreign Policy. She writes for FP’s The Cable, a real-time take on the news in Washington and the wider world. She has been at FP since the fall of 2016, before which she was an associate editor at New America, a nonpartisan think tank in Washington. She has a B.A. in Russian literature from Columbia University, an M.Phil. in Russian and East European studies from the University of Oxford, and studied Soviet dissidence in archival centers in Moscow, Tbilisi, June 27</w:t>
      </w:r>
      <w:r w:rsidRPr="001A042A">
        <w:rPr>
          <w:vertAlign w:val="superscript"/>
        </w:rPr>
        <w:t>th</w:t>
      </w:r>
      <w:r>
        <w:t xml:space="preserve">, 2017, “Basically Everyone but Russia Now Looks on the U.S. Less Favorably”, </w:t>
      </w:r>
      <w:hyperlink r:id="rId161" w:history="1">
        <w:r w:rsidRPr="00DE393A">
          <w:rPr>
            <w:rStyle w:val="Hyperlink"/>
          </w:rPr>
          <w:t>http://webcache.googleusercontent.com/search?q=cache:MA0aCzSqQyUJ:foreignpolicy.com/2017/06/27/basically-everyone-but-russia-now-looks-on-the-u-s-less-favorably/+&amp;cd=1&amp;hl=en&amp;ct=clnk&amp;gl=us</w:t>
        </w:r>
      </w:hyperlink>
      <w:r>
        <w:t xml:space="preserve">, nassal) </w:t>
      </w:r>
    </w:p>
    <w:p w:rsidR="004B71DB" w:rsidRDefault="004B71DB" w:rsidP="004B71DB">
      <w:r>
        <w:rPr>
          <w:rStyle w:val="StyleUnderline"/>
        </w:rPr>
        <w:t>“</w:t>
      </w:r>
      <w:r w:rsidRPr="001A042A">
        <w:rPr>
          <w:rStyle w:val="StyleUnderline"/>
        </w:rPr>
        <w:t>We don’t want other leaders and other countries laughing at us any more,</w:t>
      </w:r>
      <w:r w:rsidRPr="001A042A">
        <w:t xml:space="preserve">” U.S. President Donald </w:t>
      </w:r>
      <w:r w:rsidRPr="001A042A">
        <w:rPr>
          <w:rStyle w:val="StyleUnderline"/>
        </w:rPr>
        <w:t>Trump said</w:t>
      </w:r>
      <w:r w:rsidRPr="001A042A">
        <w:t xml:space="preserve"> in a speech </w:t>
      </w:r>
      <w:r w:rsidRPr="001A042A">
        <w:rPr>
          <w:rStyle w:val="StyleUnderline"/>
        </w:rPr>
        <w:t>announcing his intention to withdraw the United States from the Paris climate agreement</w:t>
      </w:r>
      <w:r w:rsidRPr="001A042A">
        <w:t xml:space="preserve"> earlier this month. “And they won’t be. They won’t be.” </w:t>
      </w:r>
      <w:r w:rsidRPr="001A042A">
        <w:rPr>
          <w:rStyle w:val="StyleUnderline"/>
        </w:rPr>
        <w:t>Whether or not other nations respect the United States more is up for debate</w:t>
      </w:r>
      <w:r w:rsidRPr="001A042A">
        <w:t xml:space="preserve">, but </w:t>
      </w:r>
      <w:r w:rsidRPr="001A042A">
        <w:rPr>
          <w:rStyle w:val="StyleUnderline"/>
        </w:rPr>
        <w:t xml:space="preserve">they certainly seem to be taking </w:t>
      </w:r>
      <w:r w:rsidRPr="001A042A">
        <w:rPr>
          <w:rStyle w:val="StyleUnderline"/>
          <w:b/>
        </w:rPr>
        <w:t>a dimmer view of the country under Trump’s leadership</w:t>
      </w:r>
      <w:r w:rsidRPr="001A042A">
        <w:t xml:space="preserve">. </w:t>
      </w:r>
      <w:r w:rsidRPr="001A042A">
        <w:rPr>
          <w:rStyle w:val="StyleUnderline"/>
        </w:rPr>
        <w:t>The survey of 37 countries shows that only</w:t>
      </w:r>
      <w:r w:rsidRPr="001A042A">
        <w:t xml:space="preserve"> </w:t>
      </w:r>
      <w:r w:rsidRPr="001A042A">
        <w:rPr>
          <w:rStyle w:val="StyleUnderline"/>
        </w:rPr>
        <w:t>49 percent take a favorable view of the United States</w:t>
      </w:r>
      <w:r w:rsidRPr="001A042A">
        <w:t xml:space="preserve">, </w:t>
      </w:r>
      <w:r w:rsidRPr="001A042A">
        <w:rPr>
          <w:rStyle w:val="StyleUnderline"/>
        </w:rPr>
        <w:t>compared with 64 percent at the end of U.S. President Barack Obama’s time in office.</w:t>
      </w:r>
      <w:r>
        <w:rPr>
          <w:rStyle w:val="StyleUnderline"/>
        </w:rPr>
        <w:t xml:space="preserve"> </w:t>
      </w:r>
      <w:r w:rsidRPr="001A042A">
        <w:rPr>
          <w:rStyle w:val="StyleUnderline"/>
        </w:rPr>
        <w:t>The change was particularly striking when it came to America’s neighbors and allies.</w:t>
      </w:r>
      <w:r w:rsidRPr="001A042A">
        <w:t xml:space="preserve"> Only </w:t>
      </w:r>
      <w:r w:rsidRPr="001A042A">
        <w:rPr>
          <w:rStyle w:val="StyleUnderline"/>
        </w:rPr>
        <w:t>30 percent</w:t>
      </w:r>
      <w:r w:rsidRPr="001A042A">
        <w:t xml:space="preserve"> of those polled </w:t>
      </w:r>
      <w:r w:rsidRPr="001A042A">
        <w:rPr>
          <w:rStyle w:val="StyleUnderline"/>
        </w:rPr>
        <w:t>in Mexico took a favorable view</w:t>
      </w:r>
      <w:r w:rsidRPr="001A042A">
        <w:t xml:space="preserve"> of the United States, </w:t>
      </w:r>
      <w:r w:rsidRPr="001A042A">
        <w:rPr>
          <w:rStyle w:val="StyleUnderline"/>
        </w:rPr>
        <w:t>compared with 66 percent</w:t>
      </w:r>
      <w:r w:rsidRPr="001A042A">
        <w:t xml:space="preserve"> </w:t>
      </w:r>
      <w:r w:rsidRPr="001A042A">
        <w:rPr>
          <w:rStyle w:val="StyleUnderline"/>
        </w:rPr>
        <w:t>at the end of the Obama years</w:t>
      </w:r>
      <w:r w:rsidRPr="001A042A">
        <w:t xml:space="preserve">. Favorable </w:t>
      </w:r>
      <w:r w:rsidRPr="001A042A">
        <w:rPr>
          <w:rStyle w:val="StyleUnderline"/>
        </w:rPr>
        <w:t>Canadian views plunged from 65 to 43 percent</w:t>
      </w:r>
      <w:r w:rsidRPr="001A042A">
        <w:t xml:space="preserve">, while </w:t>
      </w:r>
      <w:r w:rsidRPr="001A042A">
        <w:rPr>
          <w:rStyle w:val="StyleUnderline"/>
        </w:rPr>
        <w:t>only 35 percent of Germans now look on America warmly,</w:t>
      </w:r>
      <w:r w:rsidRPr="001A042A">
        <w:t xml:space="preserve"> </w:t>
      </w:r>
      <w:r w:rsidRPr="001A042A">
        <w:rPr>
          <w:rStyle w:val="StyleUnderline"/>
        </w:rPr>
        <w:t>compared to 57 percent in the final days of Obama</w:t>
      </w:r>
      <w:r w:rsidRPr="001A042A">
        <w:t xml:space="preserve"> (among European countries, </w:t>
      </w:r>
      <w:r w:rsidRPr="001A042A">
        <w:rPr>
          <w:rStyle w:val="StyleUnderline"/>
        </w:rPr>
        <w:t>Germany, Spain, and the Netherlands take the most unfavorable view of the United States</w:t>
      </w:r>
      <w:r w:rsidRPr="001A042A">
        <w:t xml:space="preserve">, and the percentage of </w:t>
      </w:r>
      <w:r w:rsidRPr="001A042A">
        <w:rPr>
          <w:rStyle w:val="StyleUnderline"/>
        </w:rPr>
        <w:t>Spaniards who view the United States very unfavorably more than tripled from 7 to 23 percent</w:t>
      </w:r>
      <w:r w:rsidRPr="001A042A">
        <w:t xml:space="preserve">). </w:t>
      </w:r>
      <w:r w:rsidRPr="001A042A">
        <w:rPr>
          <w:rStyle w:val="StyleUnderline"/>
        </w:rPr>
        <w:t>Favorable Japanese views fell 15 percentage points</w:t>
      </w:r>
      <w:r w:rsidRPr="001A042A">
        <w:t xml:space="preserve"> (from 72 to 57), while only </w:t>
      </w:r>
      <w:r w:rsidRPr="001A042A">
        <w:rPr>
          <w:rStyle w:val="StyleUnderline"/>
        </w:rPr>
        <w:t>50 percent of Brits, down from 61 percent</w:t>
      </w:r>
      <w:r w:rsidRPr="001A042A">
        <w:t xml:space="preserve">, consider the United States positively. It isn’t all bad news for Americans. Young people generally view the United States more favorably than their elders. Seven-two percent of young Brazilians are likely to see the United States favorably, compared to just 33 percent of those age 50 and older (Pew notes, “The young-old generation gap is also quite large in Vietnam, France, Hungary, the Netherlands and Mexico.”) And, in a number of countries, men see the United States considerably more favorably than women — it’s a 20 percentage point difference (58 percent and 38 percent, respectively) in Australia. And </w:t>
      </w:r>
      <w:r w:rsidRPr="001A042A">
        <w:rPr>
          <w:rStyle w:val="StyleUnderline"/>
        </w:rPr>
        <w:t>there is one country that regards the United States more favorably under Trump</w:t>
      </w:r>
      <w:r w:rsidRPr="001A042A">
        <w:t xml:space="preserve">. Only 15 percent in </w:t>
      </w:r>
      <w:r w:rsidRPr="001A042A">
        <w:rPr>
          <w:rStyle w:val="StyleUnderline"/>
        </w:rPr>
        <w:t>Russia</w:t>
      </w:r>
      <w:r w:rsidRPr="001A042A">
        <w:t xml:space="preserve"> took a favorable view of America in the waning days of Obama — today, 41 percent do.</w:t>
      </w:r>
    </w:p>
    <w:p w:rsidR="004B71DB" w:rsidRPr="001F1BB3" w:rsidRDefault="004B71DB" w:rsidP="004B71DB">
      <w:pPr>
        <w:pStyle w:val="Heading4"/>
        <w:rPr>
          <w:u w:val="single"/>
        </w:rPr>
      </w:pPr>
      <w:r>
        <w:t xml:space="preserve">The U.S. is </w:t>
      </w:r>
      <w:r w:rsidRPr="001F1BB3">
        <w:rPr>
          <w:u w:val="single"/>
        </w:rPr>
        <w:t>no longer</w:t>
      </w:r>
      <w:r>
        <w:t xml:space="preserve"> a global leader – Trump’s actions have left America </w:t>
      </w:r>
      <w:r w:rsidRPr="001F1BB3">
        <w:rPr>
          <w:u w:val="single"/>
        </w:rPr>
        <w:t xml:space="preserve">alone and isolationist </w:t>
      </w:r>
    </w:p>
    <w:p w:rsidR="004B71DB" w:rsidRPr="002B3C91" w:rsidRDefault="004B71DB" w:rsidP="004B71DB">
      <w:r w:rsidRPr="002B3C91">
        <w:rPr>
          <w:rFonts w:eastAsiaTheme="majorEastAsia" w:cstheme="majorBidi"/>
          <w:b/>
          <w:iCs/>
          <w:sz w:val="26"/>
        </w:rPr>
        <w:t>Bennet et. al. 7/8/17</w:t>
      </w:r>
      <w:r>
        <w:t xml:space="preserve"> (Brian Bennett is a Times writer who covers the White House and writes about national security and immigration as well., Don Lee is a Time writer who covers the U.S. and global economy out of Washington, D.C., he has served as the Shanghai bureau chief and in various editing and reporting roles, Michael A. Memoli has worked in the Los Angeles Times’ Washington, D.C., bureau since 2010, July 8</w:t>
      </w:r>
      <w:r w:rsidRPr="002B3C91">
        <w:rPr>
          <w:vertAlign w:val="superscript"/>
        </w:rPr>
        <w:t>th</w:t>
      </w:r>
      <w:r>
        <w:t xml:space="preserve">, 2017, “Trump's 'America first' approach receives a cold reception at global summit”, </w:t>
      </w:r>
      <w:hyperlink r:id="rId162" w:history="1">
        <w:r w:rsidRPr="006D55B7">
          <w:rPr>
            <w:rStyle w:val="Hyperlink"/>
          </w:rPr>
          <w:t>http://www.latimes.com/politics/la-fg-trump-world-20170708-story.html</w:t>
        </w:r>
      </w:hyperlink>
      <w:r>
        <w:t xml:space="preserve">, nassal) </w:t>
      </w:r>
    </w:p>
    <w:p w:rsidR="004B71DB" w:rsidRPr="001F1BB3" w:rsidRDefault="004B71DB" w:rsidP="004B71DB">
      <w:pPr>
        <w:rPr>
          <w:rStyle w:val="StyleUnderline"/>
          <w:b/>
        </w:rPr>
      </w:pPr>
      <w:r w:rsidRPr="00BC377B">
        <w:t xml:space="preserve">President </w:t>
      </w:r>
      <w:r w:rsidRPr="00273FF2">
        <w:rPr>
          <w:rStyle w:val="StyleUnderline"/>
        </w:rPr>
        <w:t>Trump's signature slogan — “America first”</w:t>
      </w:r>
      <w:r w:rsidRPr="00BC377B">
        <w:t xml:space="preserve"> — </w:t>
      </w:r>
      <w:r w:rsidRPr="00273FF2">
        <w:rPr>
          <w:rStyle w:val="StyleUnderline"/>
        </w:rPr>
        <w:t>has been tweaked</w:t>
      </w:r>
      <w:r w:rsidRPr="00BC377B">
        <w:t xml:space="preserve"> recently by administration aides eager </w:t>
      </w:r>
      <w:r w:rsidRPr="00273FF2">
        <w:rPr>
          <w:rStyle w:val="StyleUnderline"/>
        </w:rPr>
        <w:t xml:space="preserve">to show that his nationalism is not at odds with the United States' traditional global leadership role. </w:t>
      </w:r>
      <w:r w:rsidRPr="00BC377B">
        <w:t>Their new version: "America first does not mean America alone</w:t>
      </w:r>
      <w:r w:rsidRPr="001F1BB3">
        <w:rPr>
          <w:b/>
        </w:rPr>
        <w:t xml:space="preserve">." </w:t>
      </w:r>
      <w:r w:rsidRPr="001F1BB3">
        <w:rPr>
          <w:rStyle w:val="StyleUnderline"/>
          <w:b/>
        </w:rPr>
        <w:t>Yet America was undeniably alone as Trump</w:t>
      </w:r>
      <w:r w:rsidRPr="00273FF2">
        <w:rPr>
          <w:rStyle w:val="StyleUnderline"/>
        </w:rPr>
        <w:t xml:space="preserve"> on Saturday departed the annual summit of the so-called Group of 20 leaders here. With the leaders' final statement, it was evident that Trump's prioritization of American self-interest</w:t>
      </w:r>
      <w:r w:rsidRPr="00BC377B">
        <w:t xml:space="preserve"> — </w:t>
      </w:r>
      <w:r w:rsidRPr="00273FF2">
        <w:rPr>
          <w:rStyle w:val="StyleUnderline"/>
        </w:rPr>
        <w:t xml:space="preserve">on environmental agreements, trade, migration and more — </w:t>
      </w:r>
      <w:r w:rsidRPr="001F1BB3">
        <w:rPr>
          <w:rStyle w:val="StyleUnderline"/>
          <w:b/>
        </w:rPr>
        <w:t>left him, and thus America, often in unfamiliar isolation.</w:t>
      </w:r>
      <w:r w:rsidRPr="00BC377B">
        <w:t xml:space="preserve"> After two days of cordial smiles, handshakes and back-slapping, Trump expressed satisfaction with the summit. Even so, he was alone among leaders of the world’s major economic powers in dissenting from its resolution affirming the Paris climate accord. And while he has threatened to abandon existing trade deals and penalize countries for what he sees as unfair trade practices, particularly on steel exports, the summit’s closing declaration affirmed support for open markets and fighting protectionism. After the more exclusive Group of 7 summit in May, German Chancellor Angela Merkel had described the meeting as “six against one” — the one being the United States. As she closed the G-20 gathering that she hosted this week, Merkel again singled out the United States. In a news conference, M</w:t>
      </w:r>
      <w:r w:rsidRPr="00273FF2">
        <w:rPr>
          <w:rStyle w:val="StyleUnderline"/>
        </w:rPr>
        <w:t>erkel said she “deplores” America’s decision to walk away from the Paris climate agreement</w:t>
      </w:r>
      <w:r w:rsidRPr="00BC377B">
        <w:t xml:space="preserve"> and, despite Trump’s comments, does not believe the administration is open to renegotiating the terms agreed to among more than 190 nations to mitigate the effects of climate change. </w:t>
      </w:r>
      <w:r w:rsidRPr="00273FF2">
        <w:rPr>
          <w:rStyle w:val="StyleUnderline"/>
        </w:rPr>
        <w:t>Merkel, as she has before, called on European countries to step into the vacuum that Trump is leaving on the world stage.</w:t>
      </w:r>
      <w:r>
        <w:rPr>
          <w:rStyle w:val="StyleUnderline"/>
        </w:rPr>
        <w:t xml:space="preserve"> </w:t>
      </w:r>
      <w:r w:rsidRPr="00273FF2">
        <w:rPr>
          <w:rStyle w:val="StyleUnderline"/>
        </w:rPr>
        <w:t>"We as Europeans have to take our fate into our own hands,"</w:t>
      </w:r>
      <w:r w:rsidRPr="00BC377B">
        <w:t xml:space="preserve"> she said. </w:t>
      </w:r>
      <w:r w:rsidRPr="00273FF2">
        <w:rPr>
          <w:rStyle w:val="StyleUnderline"/>
        </w:rPr>
        <w:t>The new French president, Emmanuel Macron</w:t>
      </w:r>
      <w:r w:rsidRPr="00BC377B">
        <w:t xml:space="preserve">, who will host Trump next week in Paris to mark Bastille Day, </w:t>
      </w:r>
      <w:r w:rsidRPr="00273FF2">
        <w:rPr>
          <w:rStyle w:val="StyleUnderline"/>
        </w:rPr>
        <w:t>echoed</w:t>
      </w:r>
      <w:r w:rsidRPr="00BC377B">
        <w:t xml:space="preserve"> his ally Merkel. </w:t>
      </w:r>
      <w:r w:rsidRPr="00273FF2">
        <w:rPr>
          <w:rStyle w:val="StyleUnderline"/>
        </w:rPr>
        <w:t>“The world has never been so divided,”</w:t>
      </w:r>
      <w:r w:rsidRPr="00BC377B">
        <w:t xml:space="preserve"> he said. </w:t>
      </w:r>
      <w:r w:rsidRPr="00273FF2">
        <w:rPr>
          <w:rStyle w:val="StyleUnderline"/>
        </w:rPr>
        <w:t>In another break from past decades,</w:t>
      </w:r>
      <w:r w:rsidRPr="00BC377B">
        <w:t xml:space="preserve"> </w:t>
      </w:r>
      <w:r w:rsidRPr="00273FF2">
        <w:rPr>
          <w:rStyle w:val="StyleUnderline"/>
        </w:rPr>
        <w:t xml:space="preserve">the United States seemed closer to Russia </w:t>
      </w:r>
      <w:r w:rsidRPr="00BC377B">
        <w:t xml:space="preserve">— in goodwill if not on many issues — than with traditional allies such as Germany and France after Trump’s genial tete-a-tete with President Vladimir Putin, which was the presidents’ first meeting since Trump took office. </w:t>
      </w:r>
      <w:r w:rsidRPr="00273FF2">
        <w:rPr>
          <w:rStyle w:val="StyleUnderline"/>
        </w:rPr>
        <w:t>Trump’s meeting with Putin, lasting more than two hours, was his longest with any leader.</w:t>
      </w:r>
      <w:r w:rsidRPr="00BC377B">
        <w:t xml:space="preserve"> He raised Americans’ concerns over Russian election meddling, according to aides, but the two presidents decided to put the matter behind them and move on to discuss how they can address their differences over Syria, Ukraine and North Korea. </w:t>
      </w:r>
      <w:r w:rsidRPr="00273FF2">
        <w:rPr>
          <w:rStyle w:val="StyleUnderline"/>
        </w:rPr>
        <w:t>Unlike many other leaders, including Putin, Trump didn’t hold a news conference at the conclusion as American presidents typically have</w:t>
      </w:r>
      <w:r w:rsidRPr="00BC377B">
        <w:t xml:space="preserve">. Putin, in his meeting with reporters, denied again — as he did to Trump on Friday — that Russia interfered in the U.S. election, and said he thinks that Trump accepted his face-to-face denials. Putin also said that Trump asked him many questions about Russia’s alleged meddling, which Trump has called “a hoax” despite the consensus of American intelligence agencies that Russia did try to sway the election to Trump. FBI and congressional investigations also are probing whether Trump associates colluded with Russia. White House officials declined to challenge Putin’s view that Trump accepted his denials when questioned by reporters aboard Air Force One en route back to Washington. Trump "will be happy to make statements himself" about his meeting with Putin, Treasury Secretary Steven Mnuchin said. He and Trump’s top economic advisor, Gary Cohn, were sanguine about the summit’s results, and singled out as constructive the leaders’ discussions about dumping of cheap raw materials such as steel, limiting migration, and cracking down on terrorist financing. "These things are never easy — to get 20 of your friends to agree where to have dinner tonight is really hard — but I thought the communique came together pretty reasonably," Cohn said. </w:t>
      </w:r>
      <w:r w:rsidRPr="00273FF2">
        <w:rPr>
          <w:rStyle w:val="StyleUnderline"/>
        </w:rPr>
        <w:t>For nearly three-quarters of a century, since World War II, the United States has been the preeminent leader in championing open markets and forging a multilateral system of rules to resolve tough international disputes on trade and commerce as well as other issues.</w:t>
      </w:r>
      <w:r>
        <w:rPr>
          <w:rStyle w:val="StyleUnderline"/>
        </w:rPr>
        <w:t xml:space="preserve"> </w:t>
      </w:r>
      <w:r w:rsidRPr="00273FF2">
        <w:rPr>
          <w:rStyle w:val="StyleUnderline"/>
        </w:rPr>
        <w:t>Trump has repeatedly signaled his skepticism of multilateral institutions such as the European Union and forums such as the G-20</w:t>
      </w:r>
      <w:r w:rsidRPr="00BC377B">
        <w:t xml:space="preserve">. In Hamburg, </w:t>
      </w:r>
      <w:r w:rsidRPr="00273FF2">
        <w:rPr>
          <w:rStyle w:val="StyleUnderline"/>
        </w:rPr>
        <w:t>he made little effort to build broad consensus</w:t>
      </w:r>
      <w:r w:rsidRPr="00BC377B">
        <w:t xml:space="preserve"> around his populist ideas, </w:t>
      </w:r>
      <w:r w:rsidRPr="00273FF2">
        <w:rPr>
          <w:rStyle w:val="StyleUnderline"/>
        </w:rPr>
        <w:t>instead spending most of his time in private one-on-one discussions with leaders.</w:t>
      </w:r>
      <w:r>
        <w:rPr>
          <w:rStyle w:val="StyleUnderline"/>
        </w:rPr>
        <w:t xml:space="preserve"> </w:t>
      </w:r>
      <w:r w:rsidRPr="00273FF2">
        <w:rPr>
          <w:rStyle w:val="StyleUnderline"/>
        </w:rPr>
        <w:t>The president often left the group’s larger sessions</w:t>
      </w:r>
      <w:r w:rsidRPr="00BC377B">
        <w:t xml:space="preserve"> — his daughter, Ivanka, sat in for him at one session Saturday </w:t>
      </w:r>
      <w:r w:rsidRPr="00273FF2">
        <w:rPr>
          <w:rStyle w:val="StyleUnderline"/>
        </w:rPr>
        <w:t>— in favor of such bilateral meetings. Trump had 13 individual meetings with other leaders over three days,</w:t>
      </w:r>
      <w:r w:rsidRPr="00BC377B">
        <w:t xml:space="preserve"> including Thursday in Warsaw, the White House said. Trump and the other leaders of the G-20, whose member nations represent roughly 80% of the world’s economic output, signed off on a joint statement that was seen as an accomplishment given the sharp differences and acrimony stemming largely from Trump’s “America First” agenda. </w:t>
      </w:r>
      <w:r w:rsidRPr="00BC377B">
        <w:rPr>
          <w:rStyle w:val="StyleUnderline"/>
        </w:rPr>
        <w:t>“We have a G-20 communique, not a G-19 communique,” said one EU officia</w:t>
      </w:r>
      <w:r w:rsidRPr="00BC377B">
        <w:t xml:space="preserve">l after all-night negotiations to finesse the divisions. </w:t>
      </w:r>
      <w:r w:rsidRPr="00BC377B">
        <w:rPr>
          <w:rStyle w:val="StyleUnderline"/>
        </w:rPr>
        <w:t>But the language on climate change</w:t>
      </w:r>
      <w:r w:rsidRPr="00BC377B">
        <w:t xml:space="preserve">, at least, </w:t>
      </w:r>
      <w:r w:rsidRPr="00BC377B">
        <w:rPr>
          <w:rStyle w:val="StyleUnderline"/>
        </w:rPr>
        <w:t xml:space="preserve">made plain that </w:t>
      </w:r>
      <w:r w:rsidRPr="001F1BB3">
        <w:rPr>
          <w:rStyle w:val="StyleUnderline"/>
          <w:b/>
        </w:rPr>
        <w:t>the statement was in fact a G-19 communique, with the U.S. alone in opposition.</w:t>
      </w:r>
    </w:p>
    <w:p w:rsidR="004B71DB" w:rsidRDefault="004B71DB" w:rsidP="004B71DB"/>
    <w:p w:rsidR="004B71DB" w:rsidRPr="00380D69" w:rsidRDefault="004B71DB" w:rsidP="004B71DB"/>
    <w:p w:rsidR="004B71DB" w:rsidRDefault="004B71DB" w:rsidP="004B71DB">
      <w:pPr>
        <w:pStyle w:val="Heading3"/>
      </w:pPr>
      <w:r>
        <w:t>2nc – at: advisors check</w:t>
      </w:r>
    </w:p>
    <w:p w:rsidR="004B71DB" w:rsidRPr="007D5A7D" w:rsidRDefault="004B71DB" w:rsidP="004B71DB">
      <w:pPr>
        <w:pStyle w:val="Heading4"/>
      </w:pPr>
      <w:r>
        <w:t xml:space="preserve">Advisors don’t check – they provide him </w:t>
      </w:r>
      <w:r>
        <w:rPr>
          <w:u w:val="single"/>
        </w:rPr>
        <w:t>cover</w:t>
      </w:r>
      <w:r>
        <w:t xml:space="preserve"> and </w:t>
      </w:r>
      <w:r>
        <w:rPr>
          <w:u w:val="single"/>
        </w:rPr>
        <w:t xml:space="preserve">legitimacy </w:t>
      </w:r>
    </w:p>
    <w:p w:rsidR="004B71DB" w:rsidRPr="004250BB" w:rsidRDefault="004B71DB" w:rsidP="004B71DB">
      <w:pPr>
        <w:rPr>
          <w:rStyle w:val="Style13ptBold"/>
          <w:b w:val="0"/>
        </w:rPr>
      </w:pPr>
      <w:r w:rsidRPr="004250BB">
        <w:rPr>
          <w:rStyle w:val="Style13ptBold"/>
        </w:rPr>
        <w:t xml:space="preserve">Miller and Sokolsky 17 </w:t>
      </w:r>
      <w:r w:rsidRPr="004250BB">
        <w:rPr>
          <w:rStyle w:val="Style13ptBold"/>
          <w:b w:val="0"/>
        </w:rPr>
        <w:t>– Aaron David Vice President for new intiaties and distinguished scholar at the Wilson Center, and Richard, senior fellow in Carnegie Endowment for International Peace’s Russia and Eurasia Program “Why Trump’s Foreign Policy Can’t Be Stopped,” Foreign Policy, 6/20/17, http://foreignpolicy.com/2017/06/20/why-trumps-foreign-policy-cant-be-stopped///ninerz</w:t>
      </w:r>
    </w:p>
    <w:p w:rsidR="004B71DB" w:rsidRDefault="004B71DB" w:rsidP="004B71DB">
      <w:pPr>
        <w:rPr>
          <w:sz w:val="14"/>
        </w:rPr>
      </w:pPr>
      <w:r w:rsidRPr="003014C1">
        <w:rPr>
          <w:rStyle w:val="Emphasis"/>
          <w:sz w:val="26"/>
          <w:szCs w:val="26"/>
        </w:rPr>
        <w:t>His advisors give him cover and legitimacy</w:t>
      </w:r>
      <w:r w:rsidRPr="007D5A7D">
        <w:rPr>
          <w:sz w:val="14"/>
        </w:rPr>
        <w:t xml:space="preserve"> </w:t>
      </w:r>
      <w:r w:rsidRPr="007D5A7D">
        <w:rPr>
          <w:rStyle w:val="StyleUnderline"/>
        </w:rPr>
        <w:t>The appointment of several experienced hands in the ways of government and the world</w:t>
      </w:r>
      <w:r w:rsidRPr="007D5A7D">
        <w:rPr>
          <w:sz w:val="14"/>
        </w:rPr>
        <w:t xml:space="preserve"> — Secretary of Defense James Mattis, National Security Advisor H.R. McMaster, Secretary of State Rex Tillerson, and Homeland Security Secretary John Kelly — </w:t>
      </w:r>
      <w:r w:rsidRPr="007D5A7D">
        <w:rPr>
          <w:rStyle w:val="StyleUnderline"/>
        </w:rPr>
        <w:t>might have a leavening effect on a volatile and inexperienced president.</w:t>
      </w:r>
      <w:r w:rsidRPr="007D5A7D">
        <w:rPr>
          <w:sz w:val="14"/>
        </w:rPr>
        <w:t xml:space="preserve"> And </w:t>
      </w:r>
      <w:r w:rsidRPr="007D5A7D">
        <w:rPr>
          <w:rStyle w:val="StyleUnderline"/>
        </w:rPr>
        <w:t>although we don’t know what Trump’s foreign policy would look like if these experienced operators were not around</w:t>
      </w:r>
      <w:r w:rsidRPr="007D5A7D">
        <w:rPr>
          <w:sz w:val="14"/>
        </w:rPr>
        <w:t xml:space="preserve">, </w:t>
      </w:r>
      <w:r w:rsidRPr="007D5A7D">
        <w:rPr>
          <w:rStyle w:val="StyleUnderline"/>
        </w:rPr>
        <w:t xml:space="preserve">it’s clear that on issues that are important to the president </w:t>
      </w:r>
      <w:r w:rsidRPr="007D5A7D">
        <w:rPr>
          <w:sz w:val="14"/>
        </w:rPr>
        <w:t xml:space="preserve">— for example, climate change and turning NATO’s Article 5 into a bargaining chip rather than a commitment — </w:t>
      </w:r>
      <w:r w:rsidRPr="007D5A7D">
        <w:rPr>
          <w:rStyle w:val="Emphasis"/>
        </w:rPr>
        <w:t>they have not been able to restrain him.</w:t>
      </w:r>
      <w:r w:rsidRPr="007D5A7D">
        <w:rPr>
          <w:sz w:val="14"/>
        </w:rPr>
        <w:t xml:space="preserve"> Indeed, on far too many issues these </w:t>
      </w:r>
      <w:r w:rsidRPr="007D5A7D">
        <w:rPr>
          <w:rStyle w:val="Emphasis"/>
        </w:rPr>
        <w:t>advisors seem willing to play along with if not endorse Trump’s self-consciously self-centered nationalism</w:t>
      </w:r>
      <w:r w:rsidRPr="007D5A7D">
        <w:rPr>
          <w:sz w:val="14"/>
        </w:rPr>
        <w:t xml:space="preserve">. </w:t>
      </w:r>
      <w:r w:rsidRPr="007D5A7D">
        <w:rPr>
          <w:rStyle w:val="StyleUnderline"/>
        </w:rPr>
        <w:t>This White House operates on the premise that nations do not have a stake in cooperating to solve problems</w:t>
      </w:r>
      <w:r w:rsidRPr="007D5A7D">
        <w:rPr>
          <w:sz w:val="14"/>
        </w:rPr>
        <w:t xml:space="preserve"> they cannot solve by themselves or in one another’s success; instead, </w:t>
      </w:r>
      <w:r w:rsidRPr="007D5A7D">
        <w:rPr>
          <w:rStyle w:val="StyleUnderline"/>
        </w:rPr>
        <w:t>Trump lives in a Darwinian dog-eat-dog world where America needs to look to its own interests and cut the best deals it can</w:t>
      </w:r>
      <w:r w:rsidRPr="007D5A7D">
        <w:rPr>
          <w:sz w:val="14"/>
        </w:rPr>
        <w:t xml:space="preserve"> — </w:t>
      </w:r>
      <w:r w:rsidRPr="007D5A7D">
        <w:rPr>
          <w:rStyle w:val="Emphasis"/>
        </w:rPr>
        <w:t xml:space="preserve">allies and adversaries be damned </w:t>
      </w:r>
      <w:r w:rsidRPr="007D5A7D">
        <w:rPr>
          <w:sz w:val="14"/>
        </w:rPr>
        <w:t xml:space="preserve">(perhaps minus Putin). </w:t>
      </w:r>
      <w:r w:rsidRPr="007D5A7D">
        <w:rPr>
          <w:rStyle w:val="StyleUnderline"/>
        </w:rPr>
        <w:t>When two presumed moderates in the administration</w:t>
      </w:r>
      <w:r w:rsidRPr="007D5A7D">
        <w:rPr>
          <w:sz w:val="14"/>
        </w:rPr>
        <w:t xml:space="preserve"> — chief economic advisor Gary Cohn and McMaster — </w:t>
      </w:r>
      <w:r w:rsidRPr="007D5A7D">
        <w:rPr>
          <w:rStyle w:val="StyleUnderline"/>
        </w:rPr>
        <w:t>basically said as much</w:t>
      </w:r>
      <w:r w:rsidRPr="007D5A7D">
        <w:rPr>
          <w:sz w:val="14"/>
        </w:rPr>
        <w:t xml:space="preserve"> in a recent Wall Street Journal op-ed, </w:t>
      </w:r>
      <w:r w:rsidRPr="007D5A7D">
        <w:rPr>
          <w:rStyle w:val="Emphasis"/>
        </w:rPr>
        <w:t>they gave legitimacy to this deeply flawed view</w:t>
      </w:r>
      <w:r w:rsidRPr="007D5A7D">
        <w:rPr>
          <w:sz w:val="14"/>
        </w:rPr>
        <w:t xml:space="preserve">.Trump also benefits because in Mattis he has an experienced, intelligent, and sensible advisor who understands and accepts America’s responsibilities for global leadership and spends much of his time advising U.S. allies to ignore the tweetstorms from the man behind the curtain. Vice President Mike </w:t>
      </w:r>
      <w:r w:rsidRPr="007D5A7D">
        <w:rPr>
          <w:rStyle w:val="StyleUnderline"/>
        </w:rPr>
        <w:t>Pence</w:t>
      </w:r>
      <w:r w:rsidRPr="007D5A7D">
        <w:rPr>
          <w:sz w:val="14"/>
        </w:rPr>
        <w:t xml:space="preserve">, </w:t>
      </w:r>
      <w:r w:rsidRPr="007D5A7D">
        <w:rPr>
          <w:rStyle w:val="StyleUnderline"/>
        </w:rPr>
        <w:t>Tillerson</w:t>
      </w:r>
      <w:r w:rsidRPr="007D5A7D">
        <w:rPr>
          <w:sz w:val="14"/>
        </w:rPr>
        <w:t xml:space="preserve">, </w:t>
      </w:r>
      <w:r w:rsidRPr="007D5A7D">
        <w:rPr>
          <w:rStyle w:val="StyleUnderline"/>
        </w:rPr>
        <w:t xml:space="preserve">and McMaster have also helped to calm the jittery nerves of allies and reaffirm long-standing American commitments — </w:t>
      </w:r>
      <w:r w:rsidRPr="007D5A7D">
        <w:rPr>
          <w:rStyle w:val="Emphasis"/>
        </w:rPr>
        <w:t>and, in the process, provide cover and legitimacy to Trump’s behavior</w:t>
      </w:r>
      <w:r w:rsidRPr="007D5A7D">
        <w:rPr>
          <w:rStyle w:val="StyleUnderline"/>
        </w:rPr>
        <w:t xml:space="preserve">. These “adults” help foster a perception that the administration continues to adhere to long-standing foreign-policy traditions, </w:t>
      </w:r>
      <w:r w:rsidRPr="007D5A7D">
        <w:rPr>
          <w:rStyle w:val="Emphasis"/>
        </w:rPr>
        <w:t>even as the president does his best to undermine many of them</w:t>
      </w:r>
      <w:r w:rsidRPr="007D5A7D">
        <w:rPr>
          <w:rStyle w:val="StyleUnderline"/>
        </w:rPr>
        <w:t>.</w:t>
      </w:r>
      <w:r w:rsidRPr="007D5A7D">
        <w:rPr>
          <w:sz w:val="14"/>
        </w:rPr>
        <w:t xml:space="preserve"> Just enough mainstreaming. </w:t>
      </w:r>
      <w:r w:rsidRPr="007D5A7D">
        <w:rPr>
          <w:rStyle w:val="StyleUnderline"/>
        </w:rPr>
        <w:t>Trump’s role as a disrupter is further insulated and protected</w:t>
      </w:r>
      <w:r w:rsidRPr="007D5A7D">
        <w:rPr>
          <w:sz w:val="14"/>
        </w:rPr>
        <w:t>, paradoxically</w:t>
      </w:r>
      <w:r w:rsidRPr="007D5A7D">
        <w:rPr>
          <w:rStyle w:val="StyleUnderline"/>
        </w:rPr>
        <w:t>, because on many other issues, he opts to color between the lines of what has constituted the traditional foreign-policy goals of his Democratic and Republican predecessors</w:t>
      </w:r>
      <w:r w:rsidRPr="007D5A7D">
        <w:rPr>
          <w:sz w:val="14"/>
        </w:rPr>
        <w:t xml:space="preserve">. </w:t>
      </w:r>
      <w:r w:rsidRPr="007D5A7D">
        <w:rPr>
          <w:rStyle w:val="StyleUnderline"/>
        </w:rPr>
        <w:t>This</w:t>
      </w:r>
      <w:r w:rsidRPr="007D5A7D">
        <w:rPr>
          <w:sz w:val="14"/>
        </w:rPr>
        <w:t xml:space="preserve"> mainstreaming </w:t>
      </w:r>
      <w:r w:rsidRPr="007D5A7D">
        <w:rPr>
          <w:rStyle w:val="Emphasis"/>
        </w:rPr>
        <w:t>creates</w:t>
      </w:r>
      <w:r w:rsidRPr="007D5A7D">
        <w:rPr>
          <w:sz w:val="14"/>
        </w:rPr>
        <w:t xml:space="preserve"> both </w:t>
      </w:r>
      <w:r w:rsidRPr="007D5A7D">
        <w:rPr>
          <w:rStyle w:val="Emphasis"/>
        </w:rPr>
        <w:t>the impression</w:t>
      </w:r>
      <w:r w:rsidRPr="007D5A7D">
        <w:rPr>
          <w:sz w:val="14"/>
        </w:rPr>
        <w:t xml:space="preserve"> and the reality </w:t>
      </w:r>
      <w:r w:rsidRPr="007D5A7D">
        <w:rPr>
          <w:rStyle w:val="Emphasis"/>
        </w:rPr>
        <w:t>that Trump is actually listening to his advisors</w:t>
      </w:r>
      <w:r w:rsidRPr="007D5A7D">
        <w:rPr>
          <w:sz w:val="14"/>
        </w:rPr>
        <w:t xml:space="preserve"> or that, on certain issues, his own instincts push him toward a less disruptive posture.For example, he has chosen for now to preserve the Iran nuclear agreement; to accept the “One China” policy and avoid branding Beijing as a currency manipulator or start a trade war; to renegotiate rather than walk away from NAFTA; and to put off moving the U.S. Embassy in Israel to Jerusalem out of concern that such a move would undermine his chances to cut what he calls the “ultimate deal” between Israelis and Palestinians. </w:t>
      </w:r>
      <w:r w:rsidRPr="007D5A7D">
        <w:rPr>
          <w:rStyle w:val="StyleUnderline"/>
        </w:rPr>
        <w:t>This mainstreaming not only avoids creating major problems on every foreign-policy front, but it also gives the administration more room to maneuver in the key areas where the president wants to pursue far more unconventional policies</w:t>
      </w:r>
      <w:r w:rsidRPr="007D5A7D">
        <w:rPr>
          <w:sz w:val="14"/>
        </w:rPr>
        <w:t xml:space="preserve">. The bottom line: Trump upsets the apple cart when not doing so would either directly undermine high-profile campaign commitments he has made to his base or, in his own view, would not cost him anything.No bungled crisis … yetIt seems likely that the pattern set in the early months of the Trump administration isn’t going to change dramatically any more than the president himself will undergo some kind of profound transformation. The tweeting, the willingness to show disrespect (and at times contempt) for foreign leaders, and the determination to disrupt on issues that either resonate with Trump personally or politically with his base are going to continue. And </w:t>
      </w:r>
      <w:r w:rsidRPr="007D5A7D">
        <w:rPr>
          <w:rStyle w:val="StyleUnderline"/>
        </w:rPr>
        <w:t>there appear to be few constraints that offer any prospect of a change in behavior, particularly since his base revels in his sticking it to the “globalists” and “elitists” who are the subject of his rants. A resignation or two of his senior foreign-policy or national security officials might give him pause — as would a major crisis that forces a stumble or more consequential failure. But the former is unlikely and the latter impossible to predict</w:t>
      </w:r>
      <w:r w:rsidRPr="007D5A7D">
        <w:rPr>
          <w:sz w:val="14"/>
        </w:rPr>
        <w:t>.</w:t>
      </w:r>
      <w:r w:rsidRPr="007D5A7D">
        <w:rPr>
          <w:rStyle w:val="Emphasis"/>
        </w:rPr>
        <w:t>For now, what you see in Trump’s foreign policy now is more than likely what you’re going to get in the future:</w:t>
      </w:r>
      <w:r w:rsidRPr="007D5A7D">
        <w:rPr>
          <w:sz w:val="14"/>
        </w:rPr>
        <w:t xml:space="preserve"> an approach to the world that on far too many issues denigrates international institutions, multilateral agreements, and America’s alliances and partnerships. It defines “America First” to mean America only and harms U.S. national interests and the possibilities of creating a more stable and prosperous world</w:t>
      </w:r>
      <w:r w:rsidRPr="007D5A7D">
        <w:rPr>
          <w:rStyle w:val="StyleUnderline"/>
        </w:rPr>
        <w:t>. This is not just a headline; it is likely to be a trend line, too</w:t>
      </w:r>
      <w:r w:rsidRPr="007D5A7D">
        <w:rPr>
          <w:sz w:val="14"/>
        </w:rPr>
        <w:t>. So to all of you globalists, elitists, and devotees of this magazine (like us) who forlornly believe you’re going to influence this administration’s foreign policy, here’s our advice: Lay down and wait patiently until the feeling — and the Trump administration — passes.</w:t>
      </w:r>
    </w:p>
    <w:p w:rsidR="004B71DB" w:rsidRDefault="004B71DB" w:rsidP="004B71DB">
      <w:pPr>
        <w:pStyle w:val="Heading3"/>
      </w:pPr>
      <w:r>
        <w:t>2nc – paris thumps</w:t>
      </w:r>
    </w:p>
    <w:p w:rsidR="004B71DB" w:rsidRPr="00DE36B7" w:rsidRDefault="004B71DB" w:rsidP="004B71DB">
      <w:pPr>
        <w:pStyle w:val="Heading4"/>
      </w:pPr>
      <w:r>
        <w:t xml:space="preserve">The era of American leadership </w:t>
      </w:r>
      <w:r w:rsidRPr="00DE36B7">
        <w:rPr>
          <w:u w:val="single"/>
        </w:rPr>
        <w:t xml:space="preserve">is over </w:t>
      </w:r>
      <w:r>
        <w:t xml:space="preserve">– allies are </w:t>
      </w:r>
      <w:r w:rsidRPr="00DE36B7">
        <w:rPr>
          <w:u w:val="single"/>
        </w:rPr>
        <w:t>hedging against</w:t>
      </w:r>
      <w:r>
        <w:t xml:space="preserve"> U.S. hegemony </w:t>
      </w:r>
    </w:p>
    <w:p w:rsidR="004B71DB" w:rsidRPr="0084525E" w:rsidRDefault="004B71DB" w:rsidP="004B71DB">
      <w:r w:rsidRPr="00430C9D">
        <w:rPr>
          <w:rFonts w:eastAsiaTheme="majorEastAsia" w:cstheme="majorBidi"/>
          <w:b/>
          <w:iCs/>
          <w:sz w:val="26"/>
        </w:rPr>
        <w:t>Heer 17</w:t>
      </w:r>
      <w:r>
        <w:t xml:space="preserve"> (Jeet Heer is a senior editor at the New Republic who has published in a wide array of journals including The New Yorker, The Paris Review, and VQR. He is the author of two books: In Love With Art: Francoise Mouly’s Adventures in Comics with Art Spiegelman (Coach House Books) and Sweet Lechery: Essays, Profiles and Reviews (Porcupine’s Quill). He has co-edited eight books and served as a contributing editor on another eight volumes., May 15</w:t>
      </w:r>
      <w:r w:rsidRPr="00430C9D">
        <w:rPr>
          <w:vertAlign w:val="superscript"/>
        </w:rPr>
        <w:t>th</w:t>
      </w:r>
      <w:r>
        <w:t xml:space="preserve">, 2017, “Donald Trump Killed the “Indispensable Nation.” Good!”, </w:t>
      </w:r>
      <w:hyperlink r:id="rId163" w:history="1">
        <w:r w:rsidRPr="00DE393A">
          <w:rPr>
            <w:rStyle w:val="Hyperlink"/>
          </w:rPr>
          <w:t>https://newrepublic.com/article/142571/donald-trump-killed-indispensable-nation-good</w:t>
        </w:r>
      </w:hyperlink>
      <w:r>
        <w:t xml:space="preserve">, nassal) </w:t>
      </w:r>
    </w:p>
    <w:p w:rsidR="004B71DB" w:rsidRPr="00DE36B7" w:rsidRDefault="004B71DB" w:rsidP="004B71DB">
      <w:pPr>
        <w:rPr>
          <w:b/>
        </w:rPr>
      </w:pPr>
      <w:r w:rsidRPr="005D1969">
        <w:t xml:space="preserve">In January, after Trump called NATO “obsolete,” German Chancellor </w:t>
      </w:r>
      <w:r w:rsidRPr="009D583A">
        <w:rPr>
          <w:rStyle w:val="StyleUnderline"/>
        </w:rPr>
        <w:t>Angela Merkel said, “We Europeans have our fate in our own hands.” Trump’s isolationism</w:t>
      </w:r>
      <w:r w:rsidRPr="005D1969">
        <w:t xml:space="preserve">, and the United Kingdom’s impending exit from the European Union, </w:t>
      </w:r>
      <w:r w:rsidRPr="009D583A">
        <w:rPr>
          <w:rStyle w:val="StyleUnderline"/>
        </w:rPr>
        <w:t xml:space="preserve">is proving Merkel’s words true. “U.S. allies are resigning themselves to the likelihood that </w:t>
      </w:r>
      <w:r w:rsidRPr="00FD37A9">
        <w:rPr>
          <w:rStyle w:val="StyleUnderline"/>
          <w:b/>
        </w:rPr>
        <w:t>Trump’s administration will remain unpredictable and often incoherent,</w:t>
      </w:r>
      <w:r w:rsidRPr="009D583A">
        <w:rPr>
          <w:rStyle w:val="StyleUnderline"/>
        </w:rPr>
        <w:t xml:space="preserve"> if not downright hostile, in its foreign policy</w:t>
      </w:r>
      <w:r w:rsidRPr="005D1969">
        <w:t xml:space="preserve">,” noted the Foreign Policy report. “And </w:t>
      </w:r>
      <w:r w:rsidRPr="009D583A">
        <w:rPr>
          <w:rStyle w:val="StyleUnderline"/>
        </w:rPr>
        <w:t>they are beginning to draw up contingency plans to protect their interests on trade and security, as they adapt to a world where strong American leadership is no longer assured.”</w:t>
      </w:r>
      <w:r>
        <w:rPr>
          <w:rStyle w:val="StyleUnderline"/>
        </w:rPr>
        <w:t xml:space="preserve"> </w:t>
      </w:r>
      <w:r w:rsidRPr="009D583A">
        <w:rPr>
          <w:rStyle w:val="StyleUnderline"/>
        </w:rPr>
        <w:t>Trump’s unreliability is likely to increase the ongoing push for European military integration,</w:t>
      </w:r>
      <w:r w:rsidRPr="005D1969">
        <w:t xml:space="preserve"> </w:t>
      </w:r>
      <w:r w:rsidRPr="009D583A">
        <w:rPr>
          <w:rStyle w:val="StyleUnderline"/>
        </w:rPr>
        <w:t xml:space="preserve">which would create a formidable force that could work independently of the U.S. to face challenges like Russian aggression. </w:t>
      </w:r>
      <w:r w:rsidRPr="005D1969">
        <w:t xml:space="preserve">A more independent Europe could also take </w:t>
      </w:r>
      <w:r w:rsidRPr="009D583A">
        <w:rPr>
          <w:rStyle w:val="StyleUnderline"/>
        </w:rPr>
        <w:t>a stronger role in the Middle East</w:t>
      </w:r>
      <w:r w:rsidRPr="005D1969">
        <w:t xml:space="preserve">—not just taking in refugees, as it does now, but using military and diplomatic force to solve the region’s problems. A more active European </w:t>
      </w:r>
      <w:r w:rsidRPr="009D583A">
        <w:rPr>
          <w:rStyle w:val="StyleUnderline"/>
        </w:rPr>
        <w:t xml:space="preserve">involvement in the Israel/Palestine negotiations </w:t>
      </w:r>
      <w:r w:rsidRPr="005D1969">
        <w:t xml:space="preserve">could be a boon, since the Europeans, seen as more sympathetic to the Palestinians, could provide a counterweight to America’s pro-Israel policy. This might help break a stalemate that has lasted decades. </w:t>
      </w:r>
      <w:r w:rsidRPr="009D583A">
        <w:rPr>
          <w:rStyle w:val="StyleUnderline"/>
        </w:rPr>
        <w:t>At worst, it can’t be less productive than the status quo.</w:t>
      </w:r>
      <w:r>
        <w:rPr>
          <w:rStyle w:val="StyleUnderline"/>
        </w:rPr>
        <w:t xml:space="preserve"> </w:t>
      </w:r>
      <w:r w:rsidRPr="005D1969">
        <w:t xml:space="preserve">The same logic applies </w:t>
      </w:r>
      <w:r w:rsidRPr="009D583A">
        <w:rPr>
          <w:rStyle w:val="StyleUnderline"/>
        </w:rPr>
        <w:t>in other regions of the world</w:t>
      </w:r>
      <w:r w:rsidRPr="005D1969">
        <w:t xml:space="preserve">, where </w:t>
      </w:r>
      <w:r w:rsidRPr="009D583A">
        <w:rPr>
          <w:rStyle w:val="StyleUnderline"/>
        </w:rPr>
        <w:t xml:space="preserve">promising new alliances are emerging as a response to Trump’s foreign policy. </w:t>
      </w:r>
      <w:r w:rsidRPr="005D1969">
        <w:t xml:space="preserve">Earlier this month, </w:t>
      </w:r>
      <w:r w:rsidRPr="009D583A">
        <w:rPr>
          <w:rStyle w:val="StyleUnderline"/>
        </w:rPr>
        <w:t>in an implicit rebuke of Trump’s anti-trade rhetoric</w:t>
      </w:r>
      <w:r w:rsidRPr="005D1969">
        <w:t xml:space="preserve">, the finance ministers of </w:t>
      </w:r>
      <w:r w:rsidRPr="009D583A">
        <w:rPr>
          <w:rStyle w:val="StyleUnderline"/>
        </w:rPr>
        <w:t>China, South Korea, and Japan signed a statement stating, “We will resist all forms of protectionism</w:t>
      </w:r>
      <w:r w:rsidRPr="005D1969">
        <w:t xml:space="preserve">.” </w:t>
      </w:r>
      <w:r w:rsidRPr="009D583A">
        <w:rPr>
          <w:rStyle w:val="StyleUnderline"/>
        </w:rPr>
        <w:t>Historically, these three countries have been rivals, but here we see the seeds of a new alliance system</w:t>
      </w:r>
      <w:r w:rsidRPr="005D1969">
        <w:t xml:space="preserve">. South Korea has been the victim of both Chinese and Japanese colonialism in the past, but in the new era they might find their Asian neighbors more trustworthy in dealing with North Korea than Trump’s America. Japan, for its part, now has an incentive to overcome its own isolationism, rooted in its defeat in World War II, and become a regional power. </w:t>
      </w:r>
      <w:r w:rsidRPr="009D583A">
        <w:rPr>
          <w:rStyle w:val="StyleUnderline"/>
        </w:rPr>
        <w:t>A more isolationist America could also be a boon to Africa.</w:t>
      </w:r>
      <w:r w:rsidRPr="005D1969">
        <w:t xml:space="preserve"> The presidencies of George W. Bush and Barack Obama brought a regrettable militarization of American policy towards Africa, with the creation of the United States Africa Command in 2008. Under the sway of AFRICOM, the continent has become the newest theater for America’s counterterrorism policy, to the determent of development aid. </w:t>
      </w:r>
      <w:r w:rsidRPr="009D583A">
        <w:rPr>
          <w:rStyle w:val="StyleUnderline"/>
        </w:rPr>
        <w:t>If African nations learn to distrust U.S. intervention under Trump, they won’t become dependent on American military spending</w:t>
      </w:r>
      <w:r w:rsidRPr="005D1969">
        <w:t xml:space="preserve"> via AFRICOM and end up with the top-heavy armies found in other U.S. satrapies. Latin America offers a model for what a post-American world might look like. </w:t>
      </w:r>
      <w:r w:rsidRPr="009D583A">
        <w:rPr>
          <w:rStyle w:val="StyleUnderline"/>
        </w:rPr>
        <w:t>“After 9/11, Washington effectively lost interest in Latin America,”</w:t>
      </w:r>
      <w:r w:rsidRPr="005D1969">
        <w:t xml:space="preserve"> the journal Foreign Affairs lamented in 2006. </w:t>
      </w:r>
      <w:r w:rsidRPr="009D583A">
        <w:rPr>
          <w:rStyle w:val="StyleUnderline"/>
        </w:rPr>
        <w:t>“Since then, the attention the United States has paid to the region has been sporadic and narrowly targeted at particularly troubling or urgent situations.</w:t>
      </w:r>
      <w:r w:rsidRPr="005D1969">
        <w:t xml:space="preserve"> </w:t>
      </w:r>
      <w:r w:rsidRPr="009D583A">
        <w:rPr>
          <w:rStyle w:val="StyleUnderline"/>
        </w:rPr>
        <w:t xml:space="preserve">Throughout the region, </w:t>
      </w:r>
      <w:r w:rsidRPr="00FD37A9">
        <w:rPr>
          <w:rStyle w:val="StyleUnderline"/>
          <w:b/>
        </w:rPr>
        <w:t>support for Washington’s policies has diminished</w:t>
      </w:r>
      <w:r w:rsidRPr="009D583A">
        <w:rPr>
          <w:rStyle w:val="StyleUnderline"/>
        </w:rPr>
        <w:t>. Few Latin Americans</w:t>
      </w:r>
      <w:r w:rsidRPr="005D1969">
        <w:t>, in or out of government</w:t>
      </w:r>
      <w:r w:rsidRPr="009D583A">
        <w:rPr>
          <w:rStyle w:val="StyleUnderline"/>
        </w:rPr>
        <w:t>, consider the United States to be a dependable partner.”</w:t>
      </w:r>
      <w:r w:rsidRPr="005D1969">
        <w:t xml:space="preserve"> But considering America’s long history of supporting coups and death squads in Latin America, this recent disinterest qualifies as benign neglect. Central and South America have enjoyed an era of often tumultuous and contentious politics—the winding down of a guerrilla war in Colombia, the botched socialist experiment in Venezuela, a presidential impeachment in Brazil—all taking place within a broadly democratic framework. It hasn’t been a perfect era, as Venezuela descends into authoritarian chaos, but it has experienced far less violence than earlier periods</w:t>
      </w:r>
      <w:r w:rsidRPr="009D583A">
        <w:rPr>
          <w:rStyle w:val="StyleUnderline"/>
        </w:rPr>
        <w:t>. Free from American interference, Latin Americans have proven they can tackle their own problems better than the U.S can.</w:t>
      </w:r>
      <w:r>
        <w:rPr>
          <w:rStyle w:val="StyleUnderline"/>
        </w:rPr>
        <w:t xml:space="preserve"> </w:t>
      </w:r>
      <w:r w:rsidRPr="009D583A">
        <w:rPr>
          <w:rStyle w:val="StyleUnderline"/>
        </w:rPr>
        <w:t xml:space="preserve">What Latin America has learned this century, the rest of the planet could discover in the Trump era: </w:t>
      </w:r>
      <w:r w:rsidRPr="00DE36B7">
        <w:rPr>
          <w:rStyle w:val="StyleUnderline"/>
          <w:b/>
        </w:rPr>
        <w:t xml:space="preserve">The world doesn’t need America, and can work to solve its own problems free from the shadow of American hegemony. </w:t>
      </w:r>
    </w:p>
    <w:p w:rsidR="004B71DB" w:rsidRDefault="004B71DB" w:rsidP="004B71DB">
      <w:pPr>
        <w:pStyle w:val="Heading4"/>
      </w:pPr>
      <w:r>
        <w:t xml:space="preserve">Paris pullout </w:t>
      </w:r>
      <w:r w:rsidRPr="00FB5851">
        <w:rPr>
          <w:u w:val="single"/>
        </w:rPr>
        <w:t>decimated</w:t>
      </w:r>
      <w:r>
        <w:t xml:space="preserve"> American credibility – revitalizing it under a Trump administration is </w:t>
      </w:r>
      <w:r w:rsidRPr="00FB5851">
        <w:rPr>
          <w:u w:val="single"/>
        </w:rPr>
        <w:t xml:space="preserve">impossible </w:t>
      </w:r>
    </w:p>
    <w:p w:rsidR="004B71DB" w:rsidRPr="00A7778B" w:rsidRDefault="004B71DB" w:rsidP="004B71DB">
      <w:r w:rsidRPr="00A7778B">
        <w:rPr>
          <w:rFonts w:eastAsiaTheme="majorEastAsia" w:cstheme="majorBidi"/>
          <w:b/>
          <w:iCs/>
          <w:sz w:val="26"/>
        </w:rPr>
        <w:t>Victor 17</w:t>
      </w:r>
      <w:r>
        <w:t xml:space="preserve"> (David Victor is a professor of international relations at the School of Global Policy and Strategy and director of the Laboratory on International Law and Regulation (ILAR).  Prior to joining the faculty at University of California, San Diego, Victor was a professor at Stanford Law School where he taught energy and environmental law., June 6</w:t>
      </w:r>
      <w:r w:rsidRPr="00A7778B">
        <w:rPr>
          <w:vertAlign w:val="superscript"/>
        </w:rPr>
        <w:t>th</w:t>
      </w:r>
      <w:r>
        <w:t xml:space="preserve">, 2017, “America heads to the exit: What Trump got wrong about Paris”, </w:t>
      </w:r>
      <w:hyperlink r:id="rId164" w:history="1">
        <w:r w:rsidRPr="00AE3A15">
          <w:rPr>
            <w:rStyle w:val="Hyperlink"/>
          </w:rPr>
          <w:t>https://www.brookings.edu/blog/planetpolicy/2017/06/06/america-heads-to-the-exit-what-trump-got-wrong-about-paris/</w:t>
        </w:r>
      </w:hyperlink>
      <w:r>
        <w:t xml:space="preserve">, nassal) </w:t>
      </w:r>
    </w:p>
    <w:p w:rsidR="004B71DB" w:rsidRDefault="004B71DB" w:rsidP="004B71DB">
      <w:pPr>
        <w:rPr>
          <w:rStyle w:val="StyleUnderline"/>
        </w:rPr>
      </w:pPr>
      <w:r w:rsidRPr="00A7778B">
        <w:t xml:space="preserve">Finally, the shoe has dropped. </w:t>
      </w:r>
      <w:r w:rsidRPr="00A7778B">
        <w:rPr>
          <w:rStyle w:val="StyleUnderline"/>
        </w:rPr>
        <w:t>The United States will leave the Paris agreement,</w:t>
      </w:r>
      <w:r w:rsidRPr="00A7778B">
        <w:t xml:space="preserve"> Donald Trump announced on Thursday. </w:t>
      </w:r>
      <w:r w:rsidRPr="00A7778B">
        <w:rPr>
          <w:rStyle w:val="StyleUnderline"/>
        </w:rPr>
        <w:t>Trump’s America, he says, is putting itself first.</w:t>
      </w:r>
      <w:r>
        <w:rPr>
          <w:rStyle w:val="StyleUnderline"/>
        </w:rPr>
        <w:t xml:space="preserve"> </w:t>
      </w:r>
      <w:r w:rsidRPr="00A7778B">
        <w:t xml:space="preserve">For the master negotiator, as Trump fancies himself, </w:t>
      </w:r>
      <w:r w:rsidRPr="00A7778B">
        <w:rPr>
          <w:rStyle w:val="StyleUnderline"/>
        </w:rPr>
        <w:t>this decision is one of the biggest negotiating blunders of his presidency so far</w:t>
      </w:r>
      <w:r w:rsidRPr="00A7778B">
        <w:t xml:space="preserve">. </w:t>
      </w:r>
      <w:r w:rsidRPr="00A7778B">
        <w:rPr>
          <w:rStyle w:val="StyleUnderline"/>
        </w:rPr>
        <w:t xml:space="preserve">He has confused self-interest, which almost every nation puts first, with strategy. </w:t>
      </w:r>
      <w:r w:rsidRPr="00A7778B">
        <w:t xml:space="preserve">And </w:t>
      </w:r>
      <w:r w:rsidRPr="00A7778B">
        <w:rPr>
          <w:rStyle w:val="StyleUnderline"/>
        </w:rPr>
        <w:t>he seems to understand almost nothing about the climate change problem nor the Paris framework he loathes.</w:t>
      </w:r>
      <w:r>
        <w:rPr>
          <w:rStyle w:val="StyleUnderline"/>
        </w:rPr>
        <w:t xml:space="preserve"> </w:t>
      </w:r>
      <w:r w:rsidRPr="00A7778B">
        <w:rPr>
          <w:rStyle w:val="StyleUnderline"/>
        </w:rPr>
        <w:t>Making cost-effective cuts in the emissions that cause climate change is firmly in America’s self-interest</w:t>
      </w:r>
      <w:r w:rsidRPr="00A7778B">
        <w:t xml:space="preserve">. </w:t>
      </w:r>
      <w:r w:rsidRPr="00A7778B">
        <w:rPr>
          <w:rStyle w:val="StyleUnderline"/>
        </w:rPr>
        <w:t>Our beaches will erode from higher sea levels, our storms will become more severe, and heat waves will be more intense. Our natural ecosystems are fragile, just as in many other countries, and they will suffer.</w:t>
      </w:r>
      <w:r>
        <w:rPr>
          <w:rStyle w:val="StyleUnderline"/>
        </w:rPr>
        <w:t xml:space="preserve"> </w:t>
      </w:r>
      <w:r w:rsidRPr="00A7778B">
        <w:t xml:space="preserve">Since the U.S. only accounts for about 15 percent of global emissions, it can’t do much about the problem unless other nations come along as well. Paris, which American diplomats played a central role designing, would provide just that. Today, the Paris agreement doesn’t require that any country do much beyond what it would do otherwise. </w:t>
      </w:r>
      <w:r w:rsidRPr="00A7778B">
        <w:rPr>
          <w:rStyle w:val="StyleUnderline"/>
        </w:rPr>
        <w:t>Paris is about the long game—laying a foundation for deeper cooperation as countries learn more about what they are willing and able to do.</w:t>
      </w:r>
      <w:r>
        <w:rPr>
          <w:rStyle w:val="StyleUnderline"/>
        </w:rPr>
        <w:t xml:space="preserve"> </w:t>
      </w:r>
      <w:r w:rsidRPr="00A7778B">
        <w:t>Staying in Paris would have been easy. A host of studies has shown that the U.S., no matter who sits in the Oval Office, was not on track to meet the Obama-era pledge made under the Paris agreement to cut emissions 26 percent to 28 percent below 2005 levels (see studies here and especially here). To be sure, since Trump took office, his policies have made that even harder, but not by much. Yet rather than deal with this reality</w:t>
      </w:r>
      <w:r w:rsidRPr="00A7778B">
        <w:rPr>
          <w:rStyle w:val="StyleUnderline"/>
        </w:rPr>
        <w:t>, Trump praised a study showing that the economy would be plunged into darkness if forced to meet Obama’s pledge—a scenario that few, today, take seriously.</w:t>
      </w:r>
      <w:r>
        <w:rPr>
          <w:rStyle w:val="StyleUnderline"/>
        </w:rPr>
        <w:t xml:space="preserve"> </w:t>
      </w:r>
      <w:r w:rsidRPr="00A7778B">
        <w:t>Po</w:t>
      </w:r>
      <w:r w:rsidRPr="00A7778B">
        <w:rPr>
          <w:rStyle w:val="StyleUnderline"/>
        </w:rPr>
        <w:t xml:space="preserve">inting to a fake scenario and ignoring the easy option of adjusting the pledge made by the U.S., Trump saw no other choices but exit. </w:t>
      </w:r>
      <w:r w:rsidRPr="006775AF">
        <w:rPr>
          <w:rStyle w:val="StyleUnderline"/>
          <w:b/>
        </w:rPr>
        <w:t>That choice runs exactly counter to America’s interests</w:t>
      </w:r>
      <w:r w:rsidRPr="006775AF">
        <w:rPr>
          <w:b/>
        </w:rPr>
        <w:t>—</w:t>
      </w:r>
      <w:r w:rsidRPr="006775AF">
        <w:rPr>
          <w:rStyle w:val="StyleUnderline"/>
          <w:b/>
        </w:rPr>
        <w:t>to what a real America First president would demand</w:t>
      </w:r>
      <w:r w:rsidRPr="00A7778B">
        <w:rPr>
          <w:rStyle w:val="StyleUnderline"/>
        </w:rPr>
        <w:t>—and led the president to select the worst option for changing the U.S. relationship to Paris.</w:t>
      </w:r>
      <w:r>
        <w:rPr>
          <w:rStyle w:val="StyleUnderline"/>
        </w:rPr>
        <w:t xml:space="preserve"> </w:t>
      </w:r>
      <w:r w:rsidRPr="00A7778B">
        <w:rPr>
          <w:rStyle w:val="StyleUnderline"/>
        </w:rPr>
        <w:t>The really odd thing about all this</w:t>
      </w:r>
      <w:r w:rsidRPr="00A7778B">
        <w:t xml:space="preserve"> isn’t just the wrong-headed analysis of America’s interests on climate change. It </w:t>
      </w:r>
      <w:r w:rsidRPr="00A7778B">
        <w:rPr>
          <w:rStyle w:val="StyleUnderline"/>
        </w:rPr>
        <w:t>is that for a president obsessed about getting a fair deal on the global stage, his foreign policy choices will make fairness even harder to obtain</w:t>
      </w:r>
      <w:r w:rsidRPr="00A7778B">
        <w:t xml:space="preserve">. Leaving Paris is one in a string of </w:t>
      </w:r>
      <w:r w:rsidRPr="00A7778B">
        <w:rPr>
          <w:rStyle w:val="StyleUnderline"/>
        </w:rPr>
        <w:t>absurd foreign policy decisions</w:t>
      </w:r>
      <w:r w:rsidRPr="00A7778B">
        <w:t xml:space="preserve"> that have </w:t>
      </w:r>
      <w:r w:rsidRPr="006775AF">
        <w:rPr>
          <w:rStyle w:val="StyleUnderline"/>
          <w:b/>
        </w:rPr>
        <w:t>quickly undermine</w:t>
      </w:r>
      <w:r w:rsidRPr="006775AF">
        <w:rPr>
          <w:b/>
          <w:u w:val="single"/>
        </w:rPr>
        <w:t xml:space="preserve">d </w:t>
      </w:r>
      <w:r w:rsidRPr="006775AF">
        <w:rPr>
          <w:rStyle w:val="StyleUnderline"/>
          <w:b/>
        </w:rPr>
        <w:t>the country’s credibility as a partner in international cooperation</w:t>
      </w:r>
      <w:r w:rsidRPr="006775AF">
        <w:rPr>
          <w:b/>
        </w:rPr>
        <w:t>—</w:t>
      </w:r>
      <w:r w:rsidRPr="006775AF">
        <w:rPr>
          <w:rStyle w:val="StyleUnderline"/>
          <w:b/>
        </w:rPr>
        <w:t>credibility that is essential</w:t>
      </w:r>
      <w:r w:rsidRPr="00A7778B">
        <w:rPr>
          <w:rStyle w:val="StyleUnderline"/>
        </w:rPr>
        <w:t xml:space="preserve"> </w:t>
      </w:r>
      <w:r w:rsidRPr="00A7778B">
        <w:t xml:space="preserve">not just </w:t>
      </w:r>
      <w:r w:rsidRPr="00A7778B">
        <w:rPr>
          <w:rStyle w:val="StyleUnderline"/>
        </w:rPr>
        <w:t>to protecting the environment</w:t>
      </w:r>
      <w:r w:rsidRPr="00A7778B">
        <w:t xml:space="preserve"> but also </w:t>
      </w:r>
      <w:r w:rsidRPr="00A7778B">
        <w:rPr>
          <w:rStyle w:val="StyleUnderline"/>
        </w:rPr>
        <w:t>managing immigration, sharing intelligence, slowing the spread of nuclear weapons, avoiding pandemics, and a host of other things that Americans care about.</w:t>
      </w:r>
      <w:r>
        <w:rPr>
          <w:rStyle w:val="StyleUnderline"/>
        </w:rPr>
        <w:t xml:space="preserve"> </w:t>
      </w:r>
      <w:r w:rsidRPr="00A7778B">
        <w:rPr>
          <w:rStyle w:val="StyleUnderline"/>
        </w:rPr>
        <w:t>The rest of the world won’t sit idly as the country that traditionally has been the main supplier of global public goods creates a vacuum in leadership.</w:t>
      </w:r>
      <w:r>
        <w:rPr>
          <w:rStyle w:val="StyleUnderline"/>
        </w:rPr>
        <w:t xml:space="preserve"> </w:t>
      </w:r>
      <w:r w:rsidRPr="00A7778B">
        <w:rPr>
          <w:rStyle w:val="StyleUnderline"/>
        </w:rPr>
        <w:t>Many countries are now jockeying to fill the vacuum that is being left by the U.S. Most interesting to watch in that process is China.</w:t>
      </w:r>
      <w:r w:rsidRPr="00A7778B">
        <w:t xml:space="preserve"> Across the board, </w:t>
      </w:r>
      <w:r w:rsidRPr="00A7778B">
        <w:rPr>
          <w:rStyle w:val="StyleUnderline"/>
        </w:rPr>
        <w:t>where America is leaving China is saying it will do the opposite</w:t>
      </w:r>
      <w:r w:rsidRPr="00A7778B">
        <w:t xml:space="preserve">, whether it is Chinese President Xi Jinping’s speech in favor of globalization in Davos or China’s steadfast support for the Paris process. So far, </w:t>
      </w:r>
      <w:r w:rsidRPr="00A7778B">
        <w:rPr>
          <w:rStyle w:val="StyleUnderline"/>
        </w:rPr>
        <w:t>this vacuum filling is more symbolic</w:t>
      </w:r>
      <w:r w:rsidRPr="00A7778B">
        <w:t xml:space="preserve"> than substantive; it has not required China or other countries to do much that is different from what they would do otherwise. But </w:t>
      </w:r>
      <w:r w:rsidRPr="00A7778B">
        <w:rPr>
          <w:rStyle w:val="StyleUnderline"/>
        </w:rPr>
        <w:t>rhetoric will give way to reality and the harm to America’s credibility and standing in the world will be palpable.</w:t>
      </w:r>
      <w:r>
        <w:rPr>
          <w:rStyle w:val="StyleUnderline"/>
        </w:rPr>
        <w:t xml:space="preserve"> </w:t>
      </w:r>
      <w:r w:rsidRPr="00A7778B">
        <w:rPr>
          <w:rStyle w:val="StyleUnderline"/>
        </w:rPr>
        <w:t>A place to watch is the delivery of the $100 billion pledge reaffirmed in Paris.</w:t>
      </w:r>
      <w:r w:rsidRPr="00A7778B">
        <w:t xml:space="preserve"> </w:t>
      </w:r>
      <w:r w:rsidRPr="00A7778B">
        <w:rPr>
          <w:rStyle w:val="StyleUnderline"/>
        </w:rPr>
        <w:t>This money, promised by the wealthier nations to help the poorer, is a key part of the political glue that holds the Paris process together</w:t>
      </w:r>
      <w:r w:rsidRPr="00A7778B">
        <w:t xml:space="preserve">. </w:t>
      </w:r>
      <w:r w:rsidRPr="00A7778B">
        <w:rPr>
          <w:rStyle w:val="StyleUnderline"/>
        </w:rPr>
        <w:t>The developing countries</w:t>
      </w:r>
      <w:r w:rsidRPr="00A7778B">
        <w:t>—especially the least developed countries—were expecting new funds to help them engage with the process and, especially, to help them manage the costs of adapting to a rapidly changing climate. Some of these countries—such as the low-lying island nations—are extremely vulnerable to climate change and aren’t, themselves, responsible for creating these problems</w:t>
      </w:r>
      <w:r w:rsidRPr="00A7778B">
        <w:rPr>
          <w:rStyle w:val="StyleUnderline"/>
        </w:rPr>
        <w:t>. As they lose faith that these funds will flow, they will become a lot less cooperative in international diplomacy, making it harder to reach deals that require global consensus.</w:t>
      </w:r>
    </w:p>
    <w:p w:rsidR="004B71DB" w:rsidRDefault="004B71DB" w:rsidP="004B71DB">
      <w:pPr>
        <w:pStyle w:val="Heading4"/>
      </w:pPr>
      <w:r>
        <w:t xml:space="preserve">The world order can </w:t>
      </w:r>
      <w:r w:rsidRPr="004340B6">
        <w:rPr>
          <w:u w:val="single"/>
        </w:rPr>
        <w:t>no longer</w:t>
      </w:r>
      <w:r>
        <w:t xml:space="preserve"> rely on the U.S. under Trump – paris pullout proves America has </w:t>
      </w:r>
      <w:r w:rsidRPr="004340B6">
        <w:rPr>
          <w:u w:val="single"/>
        </w:rPr>
        <w:t>abandoned</w:t>
      </w:r>
      <w:r>
        <w:t xml:space="preserve"> the role as leader of the free world</w:t>
      </w:r>
    </w:p>
    <w:p w:rsidR="004B71DB" w:rsidRPr="006632CE" w:rsidRDefault="004B71DB" w:rsidP="004B71DB">
      <w:r w:rsidRPr="006632CE">
        <w:rPr>
          <w:rFonts w:eastAsiaTheme="majorEastAsia" w:cstheme="majorBidi"/>
          <w:b/>
          <w:iCs/>
          <w:sz w:val="26"/>
        </w:rPr>
        <w:t xml:space="preserve">Horsey 6/2/17 </w:t>
      </w:r>
      <w:r>
        <w:t>(David Horsey is a political commentator for the Los Angeles Times., he is a two-time Pulitzer Prize winner and has work that has appeared in hundreds of media outlets., June 2</w:t>
      </w:r>
      <w:r w:rsidRPr="006632CE">
        <w:rPr>
          <w:vertAlign w:val="superscript"/>
        </w:rPr>
        <w:t>nd</w:t>
      </w:r>
      <w:r>
        <w:t xml:space="preserve">, 2017, “Quitting Paris pact, Trump abdicates leadership of the free world”, </w:t>
      </w:r>
      <w:hyperlink r:id="rId165" w:history="1">
        <w:r w:rsidRPr="006D55B7">
          <w:rPr>
            <w:rStyle w:val="Hyperlink"/>
          </w:rPr>
          <w:t>http://www.latimes.com/opinion/topoftheticket/la-na-tt-paris-trump-20170601-story.html</w:t>
        </w:r>
      </w:hyperlink>
      <w:r>
        <w:t xml:space="preserve">, nassal) </w:t>
      </w:r>
    </w:p>
    <w:p w:rsidR="004B71DB" w:rsidRPr="00FF43F1" w:rsidRDefault="004B71DB" w:rsidP="004B71DB">
      <w:pPr>
        <w:rPr>
          <w:rStyle w:val="StyleUnderline"/>
        </w:rPr>
      </w:pPr>
      <w:r w:rsidRPr="00FF43F1">
        <w:t xml:space="preserve">California Gov. Jerry Brown is flying to China today, partially filling a huge gap in leadership left by Donald </w:t>
      </w:r>
      <w:r w:rsidRPr="00FF43F1">
        <w:rPr>
          <w:rStyle w:val="StyleUnderline"/>
        </w:rPr>
        <w:t>Trump who, with his withdrawal from the Paris accord on climate change</w:t>
      </w:r>
      <w:r w:rsidRPr="00FF43F1">
        <w:rPr>
          <w:u w:val="single"/>
        </w:rPr>
        <w:t xml:space="preserve">, </w:t>
      </w:r>
      <w:r w:rsidRPr="00FF43F1">
        <w:rPr>
          <w:rStyle w:val="StyleUnderline"/>
          <w:b/>
        </w:rPr>
        <w:t>has abdicated the American president’s long-established role as leader of the free world.</w:t>
      </w:r>
      <w:r w:rsidRPr="00FF43F1">
        <w:rPr>
          <w:rStyle w:val="StyleUnderline"/>
        </w:rPr>
        <w:t xml:space="preserve"> </w:t>
      </w:r>
      <w:r w:rsidRPr="00FF43F1">
        <w:t xml:space="preserve">Brown characterized </w:t>
      </w:r>
      <w:r w:rsidRPr="00FF43F1">
        <w:rPr>
          <w:rStyle w:val="StyleUnderline"/>
        </w:rPr>
        <w:t>Trump’s move as “deviant behavior” and “insane”</w:t>
      </w:r>
      <w:r w:rsidRPr="00FF43F1">
        <w:t xml:space="preserve"> — and the governor is right. </w:t>
      </w:r>
      <w:r w:rsidRPr="00FF43F1">
        <w:rPr>
          <w:rStyle w:val="StyleUnderline"/>
          <w:b/>
        </w:rPr>
        <w:t>Trump has turned the United States into a rogue nation.</w:t>
      </w:r>
      <w:r w:rsidRPr="00FF43F1">
        <w:rPr>
          <w:rStyle w:val="StyleUnderline"/>
        </w:rPr>
        <w:t xml:space="preserve"> Only two other countries, Nicaragua and Syria, have refused to sign on to the Paris deal. The Department of Defense, major business leaders</w:t>
      </w:r>
      <w:r w:rsidRPr="00FF43F1">
        <w:t xml:space="preserve"> — including many in the oil and gas industry — Secretary of State Rex Tillerson, Energy Secretary Rick Perry and even Trump’s daughter, Ivanka, </w:t>
      </w:r>
      <w:r w:rsidRPr="00FF43F1">
        <w:rPr>
          <w:rStyle w:val="StyleUnderline"/>
        </w:rPr>
        <w:t>all urged Trump not to pull out of the climate change agreement, but he did it anyway</w:t>
      </w:r>
      <w:r w:rsidRPr="00FF43F1">
        <w:t xml:space="preserve">. Apparently, Trump’s White House Rasputin, senior advisor Steve Bannon, and climate quacks like EPA Secretary Scott Pruitt sold him on the preposterous fallacy that the U.S. is a deeply aggrieved party in the deal. Elon Musk, CEO of Tesla and SpaceX, announced on Thursday that he is carrying out his threat to leave the White House business advisory councils in reaction to Trump’s foolish move. In a tweet, Musk wrote, "Am departing presidential councils. </w:t>
      </w:r>
      <w:r w:rsidRPr="00FF43F1">
        <w:rPr>
          <w:rStyle w:val="StyleUnderline"/>
        </w:rPr>
        <w:t>Climate change is real. Leaving Paris is not good for America or the world.”</w:t>
      </w:r>
      <w:r>
        <w:rPr>
          <w:rStyle w:val="StyleUnderline"/>
        </w:rPr>
        <w:t xml:space="preserve"> </w:t>
      </w:r>
      <w:r w:rsidRPr="00FF43F1">
        <w:t xml:space="preserve">Unlike Trump, who played a master of business on TV while bankrupting his casinos and stiffing suppliers in real life, Musk is a real business genius who understands the future parameters of economic success. While Trump wheezes on about coal jobs, </w:t>
      </w:r>
      <w:r w:rsidRPr="00FF43F1">
        <w:rPr>
          <w:rStyle w:val="StyleUnderline"/>
        </w:rPr>
        <w:t>Musk and every other smart business leader in the world knows that alternative energy will be the driver of the global economy in the years to come.</w:t>
      </w:r>
      <w:r w:rsidRPr="00FF43F1">
        <w:t xml:space="preserve"> Even now, there are hundreds of thousands more Americans working in solar and wind power enterprises than in the grim and dirty coal mines. The question is, how much will these growing sectors of the American economy be damaged by Trump’s bone-headed decision to fulfill a mindless campaign promise to abandon the climate deal? </w:t>
      </w:r>
      <w:r w:rsidRPr="00FF43F1">
        <w:rPr>
          <w:rStyle w:val="StyleUnderline"/>
        </w:rPr>
        <w:t>Will China become the leader in producing solar power hardware? Will Germany take the lead — and the profits — in wind energy?</w:t>
      </w:r>
      <w:r w:rsidRPr="00FF43F1">
        <w:t xml:space="preserve"> Part of the reason Brown is heading to China is to protect his state’s booming alternative energy enterprises. In his speech announcing that he was pulling the U.S. out of the Paris agreement, </w:t>
      </w:r>
      <w:r w:rsidRPr="00FF43F1">
        <w:rPr>
          <w:rStyle w:val="StyleUnderline"/>
        </w:rPr>
        <w:t>Trump said he no longer wanted world leaders to be “laughing at us.” That is hilariously ironic.</w:t>
      </w:r>
      <w:r w:rsidRPr="00FF43F1">
        <w:t xml:space="preserve"> </w:t>
      </w:r>
      <w:r w:rsidRPr="00FF43F1">
        <w:rPr>
          <w:rStyle w:val="StyleUnderline"/>
        </w:rPr>
        <w:t>After his</w:t>
      </w:r>
      <w:r w:rsidRPr="00FF43F1">
        <w:t xml:space="preserve"> boorish, ignorant </w:t>
      </w:r>
      <w:r w:rsidRPr="00FF43F1">
        <w:rPr>
          <w:rStyle w:val="StyleUnderline"/>
        </w:rPr>
        <w:t>performance last week</w:t>
      </w:r>
      <w:r w:rsidRPr="00FF43F1">
        <w:t xml:space="preserve"> in meetings with </w:t>
      </w:r>
      <w:r w:rsidRPr="00FF43F1">
        <w:rPr>
          <w:rStyle w:val="StyleUnderline"/>
        </w:rPr>
        <w:t>European leaders,</w:t>
      </w:r>
      <w:r w:rsidRPr="00FF43F1">
        <w:t xml:space="preserve"> those leaders </w:t>
      </w:r>
      <w:r w:rsidRPr="00FF43F1">
        <w:rPr>
          <w:rStyle w:val="StyleUnderline"/>
        </w:rPr>
        <w:t xml:space="preserve">have been </w:t>
      </w:r>
      <w:r w:rsidRPr="004340B6">
        <w:rPr>
          <w:rStyle w:val="StyleUnderline"/>
          <w:b/>
        </w:rPr>
        <w:t>quite literally laughing at him</w:t>
      </w:r>
      <w:r w:rsidRPr="00FF43F1">
        <w:rPr>
          <w:rStyle w:val="StyleUnderline"/>
        </w:rPr>
        <w:t>.</w:t>
      </w:r>
      <w:r w:rsidRPr="00FF43F1">
        <w:t xml:space="preserve"> </w:t>
      </w:r>
      <w:r w:rsidRPr="00FF43F1">
        <w:rPr>
          <w:rStyle w:val="StyleUnderline"/>
        </w:rPr>
        <w:t>Trump imagines himself as a tough, savvy leader, but America’s allies and adversaries know a buffoon when they see one</w:t>
      </w:r>
      <w:r w:rsidRPr="00FF43F1">
        <w:t xml:space="preserve">. </w:t>
      </w:r>
      <w:r w:rsidRPr="00FF43F1">
        <w:rPr>
          <w:rStyle w:val="StyleUnderline"/>
        </w:rPr>
        <w:t>Already, the Europeans have pledged to implement the Paris accords without America. There will be no new deal for Trump, the boastful dealmaker, to make.</w:t>
      </w:r>
      <w:r>
        <w:rPr>
          <w:rStyle w:val="StyleUnderline"/>
        </w:rPr>
        <w:t xml:space="preserve"> </w:t>
      </w:r>
      <w:r w:rsidRPr="00FF43F1">
        <w:t xml:space="preserve">The authoritarian regime in </w:t>
      </w:r>
      <w:r w:rsidRPr="00FF43F1">
        <w:rPr>
          <w:rStyle w:val="StyleUnderline"/>
        </w:rPr>
        <w:t>China will now be playing an even larger role</w:t>
      </w:r>
      <w:r w:rsidRPr="00FF43F1">
        <w:t xml:space="preserve"> </w:t>
      </w:r>
      <w:r w:rsidRPr="00FF43F1">
        <w:rPr>
          <w:rStyle w:val="StyleUnderline"/>
        </w:rPr>
        <w:t>in the world</w:t>
      </w:r>
      <w:r w:rsidRPr="00FF43F1">
        <w:t xml:space="preserve"> economy. Meanwhile, if anyone is the leader of the beleaguered free world, it is German Chancellor Angela Merkel. </w:t>
      </w:r>
      <w:r w:rsidRPr="00FF43F1">
        <w:rPr>
          <w:rStyle w:val="StyleUnderline"/>
        </w:rPr>
        <w:t xml:space="preserve">After </w:t>
      </w:r>
      <w:r w:rsidRPr="004340B6">
        <w:rPr>
          <w:rStyle w:val="StyleUnderline"/>
          <w:b/>
        </w:rPr>
        <w:t>Trump’s failure</w:t>
      </w:r>
      <w:r w:rsidRPr="00FF43F1">
        <w:rPr>
          <w:rStyle w:val="StyleUnderline"/>
        </w:rPr>
        <w:t xml:space="preserve"> to reassert America’s commitment to come to the defense of fellow NATO members, Merkel said it is time for Europeans to “really take our fate into our own hands.”</w:t>
      </w:r>
      <w:r>
        <w:rPr>
          <w:rStyle w:val="StyleUnderline"/>
        </w:rPr>
        <w:t xml:space="preserve"> </w:t>
      </w:r>
      <w:r w:rsidRPr="00FF43F1">
        <w:t xml:space="preserve">In a campaign speech, Merkel said, “We have to know that we must fight for our future on our own, for our destiny as Europeans.” Ukrainians may be experiencing similar feelings, given the latest revelation that, in the early days of his administration, Trump was eager to unilaterally drop economic sanctions against Russia that had been imposed as a punishment for the Russian invasion of Ukraine. </w:t>
      </w:r>
      <w:r w:rsidRPr="004340B6">
        <w:rPr>
          <w:rStyle w:val="StyleUnderline"/>
          <w:b/>
        </w:rPr>
        <w:t>Under Trump, the United States can no longer be counted on to back up free societies</w:t>
      </w:r>
      <w:r w:rsidRPr="00FF43F1">
        <w:rPr>
          <w:rStyle w:val="StyleUnderline"/>
        </w:rPr>
        <w:t xml:space="preserve"> when they are threatened by aggressive autocrats like Vladimir Putin. </w:t>
      </w:r>
      <w:r w:rsidRPr="004340B6">
        <w:rPr>
          <w:rStyle w:val="StyleUnderline"/>
          <w:b/>
        </w:rPr>
        <w:t>Under Trump, human rights are off the foreign policy agenda</w:t>
      </w:r>
      <w:r w:rsidRPr="00FF43F1">
        <w:rPr>
          <w:rStyle w:val="StyleUnderline"/>
        </w:rPr>
        <w:t xml:space="preserve"> and thuggish dictators, like Philippines President Rodrigo Duterte, have free rein to murder their citizens. </w:t>
      </w:r>
      <w:r w:rsidRPr="004340B6">
        <w:rPr>
          <w:rStyle w:val="StyleUnderline"/>
          <w:b/>
        </w:rPr>
        <w:t>Under Trump, the U.S. has quit a rational pact to address the looming threat of climate change</w:t>
      </w:r>
      <w:r w:rsidRPr="00FF43F1">
        <w:rPr>
          <w:rStyle w:val="StyleUnderline"/>
        </w:rPr>
        <w:t xml:space="preserve"> that is endorsed by almost all other countries on the planet.</w:t>
      </w:r>
      <w:r w:rsidRPr="00FF43F1">
        <w:t xml:space="preserve"> There will still be American officials like Brown and other governors and mayors taking the lead on climate change. In an MSNBC interview on Thursday, Brown said he is open to convening an international meeting to forge a climate agreement between California, Mexico and Canada. There will still be business leaders like Musk building the new American economy on the foundation of sustainable energy. Of green power, Musk has said, "That's the vision for the future we think is the only sensible vision for the future — and the one we're building toward.” </w:t>
      </w:r>
      <w:r w:rsidRPr="004340B6">
        <w:rPr>
          <w:rStyle w:val="StyleUnderline"/>
          <w:b/>
        </w:rPr>
        <w:t>Trump, though, has abdicated leadership</w:t>
      </w:r>
      <w:r w:rsidRPr="00FF43F1">
        <w:t xml:space="preserve">. He will still be acting out the role of president the way he acted on “The Apprentice,” but </w:t>
      </w:r>
      <w:r w:rsidRPr="004340B6">
        <w:rPr>
          <w:rStyle w:val="StyleUnderline"/>
          <w:b/>
        </w:rPr>
        <w:t>he will not be leading</w:t>
      </w:r>
      <w:r w:rsidRPr="00FF43F1">
        <w:rPr>
          <w:rStyle w:val="StyleUnderline"/>
        </w:rPr>
        <w:t>. The rest of the world and the majority of Americans will not follow this ludicrous man.</w:t>
      </w:r>
    </w:p>
    <w:p w:rsidR="004B71DB" w:rsidRPr="00B61545" w:rsidRDefault="004B71DB" w:rsidP="004B71DB"/>
    <w:p w:rsidR="004B71DB" w:rsidRDefault="004B71DB" w:rsidP="004B71DB">
      <w:pPr>
        <w:pStyle w:val="Heading3"/>
      </w:pPr>
      <w:r>
        <w:t xml:space="preserve">2nc – at: health leadership </w:t>
      </w:r>
    </w:p>
    <w:p w:rsidR="004B71DB" w:rsidRDefault="004B71DB" w:rsidP="004B71DB">
      <w:pPr>
        <w:pStyle w:val="Heading4"/>
        <w:rPr>
          <w:rStyle w:val="Style13ptBold"/>
        </w:rPr>
      </w:pPr>
      <w:r>
        <w:t xml:space="preserve">Trump makes health leadership impossible </w:t>
      </w:r>
    </w:p>
    <w:p w:rsidR="004B71DB" w:rsidRDefault="004B71DB" w:rsidP="004B71DB">
      <w:pPr>
        <w:rPr>
          <w:rStyle w:val="Style13ptBold"/>
          <w:b w:val="0"/>
        </w:rPr>
      </w:pPr>
      <w:r>
        <w:rPr>
          <w:rStyle w:val="Style13ptBold"/>
        </w:rPr>
        <w:t xml:space="preserve">Jaffe 16 </w:t>
      </w:r>
      <w:r>
        <w:rPr>
          <w:rStyle w:val="Style13ptBold"/>
          <w:b w:val="0"/>
        </w:rPr>
        <w:t xml:space="preserve">– Susan, Kaiser Health News Contributing Writer on health policy &amp; aging, Lancet's DC Correspondent, Adjunct Instructor in the School of Education at American University, “US global health leadership hangs on election result,” The Lancet, 388(10055), 10/22/16, accessed via proquest//ninerz </w:t>
      </w:r>
    </w:p>
    <w:p w:rsidR="004B71DB" w:rsidRPr="007E5CC8" w:rsidRDefault="004B71DB" w:rsidP="004B71DB">
      <w:pPr>
        <w:rPr>
          <w:sz w:val="10"/>
        </w:rPr>
      </w:pPr>
      <w:r w:rsidRPr="007E5CC8">
        <w:rPr>
          <w:sz w:val="10"/>
        </w:rPr>
        <w:t xml:space="preserve">Americans will choose their next president in less than 3 weeks and yet some </w:t>
      </w:r>
      <w:r w:rsidRPr="00F47E41">
        <w:rPr>
          <w:rStyle w:val="StyleUnderline"/>
        </w:rPr>
        <w:t>global health experts</w:t>
      </w:r>
      <w:r w:rsidRPr="007E5CC8">
        <w:rPr>
          <w:sz w:val="10"/>
        </w:rPr>
        <w:t xml:space="preserve"> still </w:t>
      </w:r>
      <w:r w:rsidRPr="00F47E41">
        <w:rPr>
          <w:rStyle w:val="StyleUnderline"/>
        </w:rPr>
        <w:t xml:space="preserve">wonder what would happen to </w:t>
      </w:r>
      <w:r w:rsidRPr="007E5CC8">
        <w:rPr>
          <w:sz w:val="10"/>
        </w:rPr>
        <w:t>the</w:t>
      </w:r>
      <w:r w:rsidRPr="00F47E41">
        <w:rPr>
          <w:rStyle w:val="StyleUnderline"/>
        </w:rPr>
        <w:t xml:space="preserve"> international health programmes</w:t>
      </w:r>
      <w:r w:rsidRPr="007E5CC8">
        <w:rPr>
          <w:sz w:val="10"/>
        </w:rPr>
        <w:t xml:space="preserve"> that the USA has championed in recent decades </w:t>
      </w:r>
      <w:r w:rsidRPr="00F47E41">
        <w:rPr>
          <w:rStyle w:val="StyleUnderline"/>
        </w:rPr>
        <w:t>if</w:t>
      </w:r>
      <w:r w:rsidRPr="007E5CC8">
        <w:rPr>
          <w:sz w:val="10"/>
        </w:rPr>
        <w:t xml:space="preserve"> the Republican contender, Donald </w:t>
      </w:r>
      <w:r w:rsidRPr="00F47E41">
        <w:rPr>
          <w:rStyle w:val="StyleUnderline"/>
        </w:rPr>
        <w:t>Trump, is elected</w:t>
      </w:r>
      <w:r w:rsidRPr="007E5CC8">
        <w:rPr>
          <w:sz w:val="10"/>
        </w:rPr>
        <w:t xml:space="preserve">. The uncertainty comes despite the Ebola virus and Zika virus threats that made global health into front-page news. Trump's opponent, Democrat Hillary Clinton, has 30 years of political experience that includes representing New York State in the Senate, and serving as President Barack Obama's Secretary of State. She has a record of support for health programmes for women and children, said Jennifer Kates, vice president and director of global health and HIV policy at the Kaiser Family Foundation. Clinton supports continued US leadership in global health to respond to the global HIV epidemic and wants to establish a public health preparedness and response fund, said Kates. Clinton visited Puerto Rico while residents were coping with Zika virus. Her website offers policy papers on health and more than three dozen other campaign issues. By comparison, Kates notes that </w:t>
      </w:r>
      <w:r w:rsidRPr="00F47E41">
        <w:rPr>
          <w:rStyle w:val="StyleUnderline"/>
        </w:rPr>
        <w:t>Trump</w:t>
      </w:r>
      <w:r w:rsidRPr="007E5CC8">
        <w:rPr>
          <w:sz w:val="10"/>
        </w:rPr>
        <w:t xml:space="preserve">, a billionaire real estate developer, has never served in public office and </w:t>
      </w:r>
      <w:r w:rsidRPr="00F47E41">
        <w:rPr>
          <w:rStyle w:val="StyleUnderline"/>
        </w:rPr>
        <w:t>has expressed few opinions or policy statements about global health</w:t>
      </w:r>
      <w:r w:rsidRPr="007E5CC8">
        <w:rPr>
          <w:sz w:val="10"/>
        </w:rPr>
        <w:t xml:space="preserve">. </w:t>
      </w:r>
      <w:r w:rsidRPr="00F47E41">
        <w:rPr>
          <w:rStyle w:val="Emphasis"/>
        </w:rPr>
        <w:t>And what he has said has been puzzling</w:t>
      </w:r>
      <w:r w:rsidRPr="007E5CC8">
        <w:rPr>
          <w:sz w:val="10"/>
        </w:rPr>
        <w:t xml:space="preserve">. At a public meeting a year ago in New Hampshire, Trump was asked if he would support the President's Emergency Plan for AIDS Relief (PEPFAR) and double the number of people getting AIDS treatment to 30 million by 2020. "Well, I like committing to all of those things", he replied. "Those are great things. Alzheimer's, AIDS, so many different--you know, we are close on some of them. On some of them, honestly, with all of the work that has been done--which hasn't been enough, we are not very close. But the answer is yes, I believe so strongly in that. And we're going to lead the way. We're going to lead the way on that." But </w:t>
      </w:r>
      <w:r w:rsidRPr="00F47E41">
        <w:rPr>
          <w:rStyle w:val="StyleUnderline"/>
        </w:rPr>
        <w:t xml:space="preserve">when a group of scientific organisations surveyed the two candidates about global threats from climate change and pandemic diseases last month, Trump was less enthusiastic: "Our best input to helping with global issues is to </w:t>
      </w:r>
      <w:r w:rsidRPr="00F47E41">
        <w:rPr>
          <w:rStyle w:val="Emphasis"/>
        </w:rPr>
        <w:t>make sure that the United States is on the proper trajectory economically",</w:t>
      </w:r>
      <w:r w:rsidRPr="007E5CC8">
        <w:rPr>
          <w:sz w:val="10"/>
        </w:rPr>
        <w:t xml:space="preserve"> he said. "We cannot take our place as world leader if we are not healthy enough to take care of ourselves. </w:t>
      </w:r>
      <w:r w:rsidRPr="00F47E41">
        <w:rPr>
          <w:rStyle w:val="StyleUnderline"/>
        </w:rPr>
        <w:t>This means we must make sure that we achieve our goals in tax reform, trade reform, immigration reform, and energy independence</w:t>
      </w:r>
      <w:r w:rsidRPr="007E5CC8">
        <w:rPr>
          <w:sz w:val="10"/>
        </w:rPr>
        <w:t xml:space="preserve">. A prosperous America is a much better partner in tackling global problems that affect this nation achieving its national objectives." Clinton's response stressed the importance of strengthening the Paris climate change agreement as well as addressing disease outbreaks. "It is within our national interest to think beyond our borders, and through our leadership, do everything we can to foster peace, health, and security around the world. In the United States, we need to break the cycle in which our own public health system is beholden to emergency appropriations for specific epidemics. We can do this by creating a dedicated rapid response fund to help shore up our defences, accelerate development of vaccines and new treatments, and respond more effectively to crises. We will also create a comprehensive global health strategy that moves beyond the disease-by-disease emergency model and seeks to build a robust, resilient global health system capable of quickly responding to and ending pandemics." The difference between the presidential candidates could not be starker for Laurie Garrett, a senior fellow at the Council for Foreign Relations. "I think we're all rather convinced Donald </w:t>
      </w:r>
      <w:r w:rsidRPr="00F47E41">
        <w:rPr>
          <w:rStyle w:val="StyleUnderline"/>
        </w:rPr>
        <w:t>Trump has no knowledge of, interest in, nor commitment to anything that falls under what we currently consider global health</w:t>
      </w:r>
      <w:r w:rsidRPr="007E5CC8">
        <w:rPr>
          <w:sz w:val="10"/>
        </w:rPr>
        <w:t>", she said. "</w:t>
      </w:r>
      <w:r w:rsidRPr="00F47E41">
        <w:rPr>
          <w:rStyle w:val="Emphasis"/>
        </w:rPr>
        <w:t>There is no basis for judging what he would actually do as president with global health issues."</w:t>
      </w:r>
      <w:r>
        <w:rPr>
          <w:rStyle w:val="Emphasis"/>
        </w:rPr>
        <w:t xml:space="preserve"> </w:t>
      </w:r>
      <w:r w:rsidRPr="007E5CC8">
        <w:rPr>
          <w:sz w:val="10"/>
        </w:rPr>
        <w:t xml:space="preserve">The reverse is true of Hillary Clinton, Garrett continued. "She's got a massive agenda for global health and was very committed to it as Secretary of State, especially everything that linked health and women's issues: maternal health issues, reproductive health, and safe access to food and water for women." USA's role in global health </w:t>
      </w:r>
      <w:r w:rsidRPr="00F47E41">
        <w:rPr>
          <w:rStyle w:val="StyleUnderline"/>
        </w:rPr>
        <w:t>Through its</w:t>
      </w:r>
      <w:r w:rsidRPr="007E5CC8">
        <w:rPr>
          <w:sz w:val="10"/>
        </w:rPr>
        <w:t xml:space="preserve"> </w:t>
      </w:r>
      <w:r w:rsidRPr="00F47E41">
        <w:rPr>
          <w:rStyle w:val="StyleUnderline"/>
        </w:rPr>
        <w:t xml:space="preserve">National Institutes of Health (NIH), the USA is the </w:t>
      </w:r>
      <w:r w:rsidRPr="00F47E41">
        <w:rPr>
          <w:rStyle w:val="Emphasis"/>
        </w:rPr>
        <w:t>world's largest funder of biomedical research</w:t>
      </w:r>
      <w:r w:rsidRPr="00F47E41">
        <w:rPr>
          <w:rStyle w:val="StyleUnderline"/>
        </w:rPr>
        <w:t>,</w:t>
      </w:r>
      <w:r w:rsidRPr="007E5CC8">
        <w:rPr>
          <w:sz w:val="10"/>
        </w:rPr>
        <w:t xml:space="preserve"> said Roger Glass, director of NIH's Fogarty International Center. Last month, Glass addressed the Committee on Global Health and the Future of the United States, a multiagency group convened by the National Academies of Sciences, Engineering, and Medicine to produce an expert consensus study to advise the next administration. "As we expand the frontiers of science, some of the most critical questions can only be addressed by working in the global health space", he said. Advances in HIV drugs and prevention strategies such as circumcision, microbicides, and prevention of vertical transmission of HIV, were developed "in areas with a high prevalence of disease and where these interventions would be lifesaving". Oral rehydration therapy was first developed as "a home-based remedy" to prevent dehydration among cholera patients in Bangladesh, he said. Researchers developed a vaccine for hepatitis B in Taiwan and a family in Colombia that has inherited early-onset Alzheimer's disease is providing researchers a rare opportunity to investigate the biomarkers of the disease. Julio Cortez Joe Raedle/Staff </w:t>
      </w:r>
      <w:r w:rsidRPr="00F47E41">
        <w:rPr>
          <w:rStyle w:val="StyleUnderline"/>
        </w:rPr>
        <w:t>The</w:t>
      </w:r>
      <w:r w:rsidRPr="007E5CC8">
        <w:rPr>
          <w:sz w:val="10"/>
        </w:rPr>
        <w:t xml:space="preserve"> US Centers for Disease Control and Prevention (</w:t>
      </w:r>
      <w:r w:rsidRPr="00F47E41">
        <w:rPr>
          <w:rStyle w:val="StyleUnderline"/>
        </w:rPr>
        <w:t>CDC) is a global health agency</w:t>
      </w:r>
      <w:r w:rsidRPr="007E5CC8">
        <w:rPr>
          <w:sz w:val="10"/>
        </w:rPr>
        <w:t xml:space="preserve">, said CDC director Tom Frieden. </w:t>
      </w:r>
      <w:r w:rsidRPr="00F47E41">
        <w:rPr>
          <w:rStyle w:val="Emphasis"/>
        </w:rPr>
        <w:t>It has a US$2·6 billion budget in global health for supporting the work of 2000 staff in 60 countries</w:t>
      </w:r>
      <w:r w:rsidRPr="007E5CC8">
        <w:rPr>
          <w:sz w:val="10"/>
        </w:rPr>
        <w:t>. "</w:t>
      </w:r>
      <w:r w:rsidRPr="00F47E41">
        <w:rPr>
          <w:rStyle w:val="StyleUnderline"/>
        </w:rPr>
        <w:t xml:space="preserve">Even if you define our mission narrowly as protecting Americans, </w:t>
      </w:r>
      <w:r w:rsidRPr="00F47E41">
        <w:rPr>
          <w:rStyle w:val="Emphasis"/>
        </w:rPr>
        <w:t>there is no way we can do that without engaging with the world",</w:t>
      </w:r>
      <w:r w:rsidRPr="007E5CC8">
        <w:rPr>
          <w:sz w:val="10"/>
        </w:rPr>
        <w:t xml:space="preserve"> he said. "</w:t>
      </w:r>
      <w:r w:rsidRPr="00F47E41">
        <w:rPr>
          <w:rStyle w:val="StyleUnderline"/>
        </w:rPr>
        <w:t xml:space="preserve">Our mission is clear--to save as many lives as possible", </w:t>
      </w:r>
      <w:r w:rsidRPr="007E5CC8">
        <w:rPr>
          <w:sz w:val="10"/>
        </w:rPr>
        <w:t>he said.</w:t>
      </w:r>
      <w:r>
        <w:rPr>
          <w:rStyle w:val="StyleUnderline"/>
        </w:rPr>
        <w:t xml:space="preserve"> </w:t>
      </w:r>
      <w:r w:rsidRPr="007E5CC8">
        <w:rPr>
          <w:sz w:val="10"/>
        </w:rPr>
        <w:t xml:space="preserve">Frieden noted that </w:t>
      </w:r>
      <w:r w:rsidRPr="00F47E41">
        <w:rPr>
          <w:rStyle w:val="StyleUnderline"/>
        </w:rPr>
        <w:t xml:space="preserve">the USA provides </w:t>
      </w:r>
      <w:r w:rsidRPr="00F47E41">
        <w:rPr>
          <w:rStyle w:val="Emphasis"/>
        </w:rPr>
        <w:t>half of all HIV treatment globally</w:t>
      </w:r>
      <w:r w:rsidRPr="00F47E41">
        <w:rPr>
          <w:rStyle w:val="StyleUnderline"/>
        </w:rPr>
        <w:t xml:space="preserve"> through PEPFAR</w:t>
      </w:r>
      <w:r w:rsidRPr="007E5CC8">
        <w:rPr>
          <w:sz w:val="10"/>
        </w:rPr>
        <w:t>, which has been "a tremendous success". Although there has been progress in reducing the number of malaria and polio cases around the world, Frieden said there is still more work to be done to strengthen public health systems in other countries. Measles still kills 100 000 children a year worldwide, he said. At a meeting of the Global Health Security Agenda (a multilateral and multisectoral initiative to enhance global capacities to prevent, detect, and rapidly respond to infectious disease threats) in the Netherlands last week, Frieden met with the health minister of Mali, where he said, "they have a horrible problem with malaria. Despite doing a lot of things well, they've got the highest malaria rates in the world." "</w:t>
      </w:r>
      <w:r w:rsidRPr="00F47E41">
        <w:rPr>
          <w:rStyle w:val="StyleUnderline"/>
        </w:rPr>
        <w:t>We need to continue what's working in the President's Malaria Initiative but also develop the next generation of tools for malaria and use rigorous analysis to improve outcomes"</w:t>
      </w:r>
      <w:r w:rsidRPr="007E5CC8">
        <w:rPr>
          <w:sz w:val="10"/>
        </w:rPr>
        <w:t xml:space="preserve">, he said. "For example, research we are doing suggests that bednets, which we had hoped would last 3 years, are not lasting 3 years in the field", he said. "That means infants are dying and mothers may be having bad outcomes of pregnancy." </w:t>
      </w:r>
      <w:r w:rsidRPr="007B57D8">
        <w:rPr>
          <w:rStyle w:val="StyleUnderline"/>
        </w:rPr>
        <w:t xml:space="preserve">Another area where it is "most important to continue to build </w:t>
      </w:r>
      <w:r w:rsidRPr="007E5CC8">
        <w:rPr>
          <w:rStyle w:val="StyleUnderline"/>
        </w:rPr>
        <w:t xml:space="preserve">momentum is the Global Health </w:t>
      </w:r>
      <w:r w:rsidRPr="007E5CC8">
        <w:rPr>
          <w:sz w:val="10"/>
        </w:rPr>
        <w:t xml:space="preserve">Security Agenda", said Frieden. It was launched in 2014, when WHO reported that 70% of countries were unprepared for epidemic threats. "We think of this as a real win-win", Frieden said last week, a day after returning from the Global Health Security Agenda meeting. "It's a win for the US because if we can stop outbreaks overseas, we won't have to deal with them here. It's a win for other countries because they are building their own capacities." Challenges for the next president </w:t>
      </w:r>
      <w:r w:rsidRPr="007E5CC8">
        <w:rPr>
          <w:rStyle w:val="StyleUnderline"/>
        </w:rPr>
        <w:t>The new president will take over at a time when financial support for global health has been relatively unchanged since 2010</w:t>
      </w:r>
      <w:r w:rsidRPr="007E5CC8">
        <w:rPr>
          <w:sz w:val="10"/>
        </w:rPr>
        <w:t xml:space="preserve">, hovering at about US$10 billion. </w:t>
      </w:r>
      <w:r w:rsidRPr="007E5CC8">
        <w:rPr>
          <w:rStyle w:val="Emphasis"/>
        </w:rPr>
        <w:t>Ensuring that the USA makes the necessary investments in global health is something the next president is going to have to deal with,</w:t>
      </w:r>
      <w:r w:rsidRPr="007E5CC8">
        <w:rPr>
          <w:sz w:val="10"/>
        </w:rPr>
        <w:t xml:space="preserve"> said Rob Nabors, director of policy and government affairs for the USA, Canada, and Asia-Pacific at the Bill &amp; Melinda Gates Foundation. Kates said that in Kaiser Family Foundation polls, "the public has consistently said they support US involvement in global health and they think it is the right thing to do." "One of the reasons global health security has bipartisan support is because it is doing well by doing good", said Frieden. "I think for whoever is in the White House, whoever is in Congress, money is [going to be] tight and [it's important] to show very clearly that the dollars we're spending are great investments, they save money and they save lives both here and around the world." In addition to selecting a president, voters will be deciding whether to replace about a third of the US Senate and all 435 members of the US House of Representatives. Republicans dominate the House but support for Trump could also sweep enough Republicans into the US Senate for them to become the majority party and take control. "</w:t>
      </w:r>
      <w:r w:rsidRPr="007E5CC8">
        <w:rPr>
          <w:rStyle w:val="Emphasis"/>
          <w:sz w:val="26"/>
          <w:szCs w:val="26"/>
        </w:rPr>
        <w:t>If Donald Trump is elected president of the United States and the Republicans retake the Senate</w:t>
      </w:r>
      <w:r w:rsidRPr="007E5CC8">
        <w:rPr>
          <w:sz w:val="10"/>
        </w:rPr>
        <w:t>, I think</w:t>
      </w:r>
      <w:r w:rsidRPr="007E5CC8">
        <w:rPr>
          <w:rStyle w:val="Emphasis"/>
          <w:sz w:val="26"/>
          <w:szCs w:val="26"/>
        </w:rPr>
        <w:t xml:space="preserve"> everything we call global health will be up for grabs</w:t>
      </w:r>
      <w:r w:rsidRPr="007E5CC8">
        <w:rPr>
          <w:sz w:val="10"/>
        </w:rPr>
        <w:t>", said Garrett.</w:t>
      </w:r>
    </w:p>
    <w:p w:rsidR="004B71DB" w:rsidRDefault="004B71DB" w:rsidP="004B71DB">
      <w:pPr>
        <w:pStyle w:val="Heading3"/>
      </w:pPr>
      <w:r>
        <w:t>2nc – at: kagan</w:t>
      </w:r>
    </w:p>
    <w:p w:rsidR="004B71DB" w:rsidRDefault="004B71DB" w:rsidP="004B71DB">
      <w:pPr>
        <w:pStyle w:val="Heading4"/>
      </w:pPr>
      <w:r>
        <w:t>Stability theory is</w:t>
      </w:r>
      <w:r w:rsidRPr="00BB5638">
        <w:rPr>
          <w:u w:val="single"/>
        </w:rPr>
        <w:t xml:space="preserve"> wrong</w:t>
      </w:r>
      <w:r>
        <w:t xml:space="preserve"> – The world is </w:t>
      </w:r>
      <w:r w:rsidRPr="00BB5638">
        <w:rPr>
          <w:u w:val="single"/>
        </w:rPr>
        <w:t>better off</w:t>
      </w:r>
      <w:r>
        <w:t xml:space="preserve"> </w:t>
      </w:r>
      <w:r w:rsidRPr="00BB5638">
        <w:rPr>
          <w:u w:val="single"/>
        </w:rPr>
        <w:t xml:space="preserve">without </w:t>
      </w:r>
      <w:r>
        <w:t xml:space="preserve">American leadership and China and Russia won’t fill in </w:t>
      </w:r>
    </w:p>
    <w:p w:rsidR="004B71DB" w:rsidRDefault="004B71DB" w:rsidP="004B71DB">
      <w:r w:rsidRPr="00430C9D">
        <w:rPr>
          <w:rFonts w:eastAsiaTheme="majorEastAsia" w:cstheme="majorBidi"/>
          <w:b/>
          <w:iCs/>
          <w:sz w:val="26"/>
        </w:rPr>
        <w:t>Heer 17</w:t>
      </w:r>
      <w:r>
        <w:t xml:space="preserve"> (Jeet Heer is a senior editor at the New Republic who has published in a wide array of journals including The New Yorker, The Paris Review, and VQR. He is the author of two books: In Love With Art: Francoise Mouly’s Adventures in Comics with Art Spiegelman (Coach House Books) and Sweet Lechery: Essays, Profiles and Reviews (Porcupine’s Quill). He has co-edited eight books and served as a contributing editor on another eight volumes., May 15</w:t>
      </w:r>
      <w:r w:rsidRPr="00430C9D">
        <w:rPr>
          <w:vertAlign w:val="superscript"/>
        </w:rPr>
        <w:t>th</w:t>
      </w:r>
      <w:r>
        <w:t xml:space="preserve">, 2017, “Donald Trump Killed the “Indispensable Nation.” Good!”, </w:t>
      </w:r>
      <w:hyperlink r:id="rId166" w:history="1">
        <w:r w:rsidRPr="00DE393A">
          <w:rPr>
            <w:rStyle w:val="Hyperlink"/>
          </w:rPr>
          <w:t>https://newrepublic.com/article/142571/donald-trump-killed-indispensable-nation-good</w:t>
        </w:r>
      </w:hyperlink>
      <w:r>
        <w:t xml:space="preserve">, nassal) </w:t>
      </w:r>
    </w:p>
    <w:p w:rsidR="004B71DB" w:rsidRPr="007B2E9A" w:rsidRDefault="004B71DB" w:rsidP="004B71DB">
      <w:pPr>
        <w:rPr>
          <w:u w:val="single"/>
        </w:rPr>
      </w:pPr>
      <w:r w:rsidRPr="009D583A">
        <w:rPr>
          <w:rStyle w:val="StyleUnderline"/>
        </w:rPr>
        <w:t>Proponents of the “indispensable nation” argue that the U.S. protects the world from the rise of a more hostile superpower. If America cedes the throne, the theory goes, then Russia or China will fill the vacuum.</w:t>
      </w:r>
      <w:r>
        <w:rPr>
          <w:rStyle w:val="StyleUnderline"/>
        </w:rPr>
        <w:t xml:space="preserve"> </w:t>
      </w:r>
      <w:r w:rsidRPr="00BB5638">
        <w:rPr>
          <w:rStyle w:val="StyleUnderline"/>
          <w:b/>
        </w:rPr>
        <w:t>The risk of this is unclear</w:t>
      </w:r>
      <w:r w:rsidRPr="00BB5638">
        <w:rPr>
          <w:b/>
        </w:rPr>
        <w:t>.</w:t>
      </w:r>
      <w:r w:rsidRPr="005D1969">
        <w:t xml:space="preserve"> </w:t>
      </w:r>
      <w:r w:rsidRPr="009D583A">
        <w:rPr>
          <w:rStyle w:val="StyleUnderline"/>
        </w:rPr>
        <w:t>China is a status-quo power,</w:t>
      </w:r>
      <w:r w:rsidRPr="005D1969">
        <w:t xml:space="preserve"> eager to enlarge its sphere of influence in Asia and establish trade with Africa, </w:t>
      </w:r>
      <w:r w:rsidRPr="009D583A">
        <w:rPr>
          <w:rStyle w:val="StyleUnderline"/>
        </w:rPr>
        <w:t>but no desire to radically alter global politics</w:t>
      </w:r>
      <w:r w:rsidRPr="005D1969">
        <w:t xml:space="preserve">. </w:t>
      </w:r>
      <w:r w:rsidRPr="009D583A">
        <w:rPr>
          <w:rStyle w:val="StyleUnderline"/>
        </w:rPr>
        <w:t>Under Putin, Russia has been increasingly adventurist, but it’s not obvious that the U.S. is the best nation to check Russia behavior.</w:t>
      </w:r>
      <w:r w:rsidRPr="005D1969">
        <w:t xml:space="preserve"> </w:t>
      </w:r>
      <w:r w:rsidRPr="009D583A">
        <w:rPr>
          <w:rStyle w:val="StyleUnderline"/>
        </w:rPr>
        <w:t>A more independent Europe is likely to have a stiffer spine in resisting Russian interventions in Eastern Europe</w:t>
      </w:r>
      <w:r w:rsidRPr="005D1969">
        <w:t xml:space="preserve"> (where, in any case, Russia is increasingly unpopular). </w:t>
      </w:r>
      <w:r w:rsidRPr="009D583A">
        <w:rPr>
          <w:rStyle w:val="StyleUnderline"/>
        </w:rPr>
        <w:t xml:space="preserve">Others who argue that America is “indispensable” fear a return to the cutthroat global jungle of the 1920s and 1930s. </w:t>
      </w:r>
      <w:r w:rsidRPr="005D1969">
        <w:t xml:space="preserve">For instance, in warning against America’s becoming a “normal nation,” </w:t>
      </w:r>
      <w:r w:rsidRPr="009D583A">
        <w:rPr>
          <w:rStyle w:val="StyleUnderline"/>
        </w:rPr>
        <w:t>Kagan wrote:</w:t>
      </w:r>
      <w:r>
        <w:rPr>
          <w:rStyle w:val="StyleUnderline"/>
        </w:rPr>
        <w:t xml:space="preserve"> </w:t>
      </w:r>
      <w:r w:rsidRPr="009D583A">
        <w:rPr>
          <w:rStyle w:val="StyleUnderline"/>
        </w:rPr>
        <w:t>Americans after 1920 managed to avoid global responsibility for two decades</w:t>
      </w:r>
      <w:r w:rsidRPr="005D1969">
        <w:t xml:space="preserve">. </w:t>
      </w:r>
      <w:r w:rsidRPr="009D583A">
        <w:rPr>
          <w:rStyle w:val="StyleUnderline"/>
        </w:rPr>
        <w:t>As the world collapsed around them, they told themselves it was not their problem. Americans will probably do the same today</w:t>
      </w:r>
      <w:r w:rsidRPr="005D1969">
        <w:t xml:space="preserve">. And for a while they will be right. Because of their wealth, power and geography they will be the last to suffer the consequences of their own failures. </w:t>
      </w:r>
      <w:r w:rsidRPr="009D583A">
        <w:rPr>
          <w:rStyle w:val="StyleUnderline"/>
        </w:rPr>
        <w:t>Eventually they will discover, again, that there is no escape. The</w:t>
      </w:r>
      <w:r w:rsidRPr="005D1969">
        <w:t xml:space="preserve"> question is how much damage is done in the meantime and whether, unlike in the past, it will be too late to recover. </w:t>
      </w:r>
      <w:r w:rsidRPr="009D583A">
        <w:rPr>
          <w:rStyle w:val="StyleUnderline"/>
        </w:rPr>
        <w:t>But having the stability of the world depend on one nation—and thus, on one democratically elected leader—</w:t>
      </w:r>
      <w:r w:rsidRPr="00BB5638">
        <w:rPr>
          <w:rStyle w:val="StyleUnderline"/>
          <w:b/>
        </w:rPr>
        <w:t>is itself an inherently risky system</w:t>
      </w:r>
      <w:r w:rsidRPr="009D583A">
        <w:rPr>
          <w:rStyle w:val="StyleUnderline"/>
        </w:rPr>
        <w:t>, as we’re seeing with Trump.</w:t>
      </w:r>
      <w:r w:rsidRPr="005D1969">
        <w:t xml:space="preserve"> </w:t>
      </w:r>
      <w:r w:rsidRPr="00BB5638">
        <w:rPr>
          <w:rStyle w:val="StyleUnderline"/>
          <w:b/>
        </w:rPr>
        <w:t>Learning to live without America might be the best way for the other leading nations of the world to create a more durable international order</w:t>
      </w:r>
      <w:r w:rsidRPr="005D1969">
        <w:t>—</w:t>
      </w:r>
      <w:r w:rsidRPr="009D583A">
        <w:rPr>
          <w:rStyle w:val="StyleUnderline"/>
        </w:rPr>
        <w:t>one held up</w:t>
      </w:r>
      <w:r w:rsidRPr="005D1969">
        <w:t xml:space="preserve"> not </w:t>
      </w:r>
      <w:r w:rsidRPr="009D583A">
        <w:rPr>
          <w:rStyle w:val="StyleUnderline"/>
        </w:rPr>
        <w:t xml:space="preserve">by </w:t>
      </w:r>
      <w:r w:rsidRPr="005D1969">
        <w:t xml:space="preserve">a lone Atlas, but </w:t>
      </w:r>
      <w:r w:rsidRPr="009D583A">
        <w:rPr>
          <w:rStyle w:val="StyleUnderline"/>
        </w:rPr>
        <w:t>the shoulders of many nations</w:t>
      </w:r>
    </w:p>
    <w:p w:rsidR="004B71DB" w:rsidRDefault="004B71DB" w:rsidP="004B71DB">
      <w:pPr>
        <w:pStyle w:val="Heading3"/>
      </w:pPr>
      <w:r>
        <w:t>2nc – china fills in</w:t>
      </w:r>
    </w:p>
    <w:p w:rsidR="004B71DB" w:rsidRDefault="004B71DB" w:rsidP="004B71DB">
      <w:pPr>
        <w:pStyle w:val="Heading4"/>
      </w:pPr>
      <w:r>
        <w:t xml:space="preserve">Trump’s recent blunders have </w:t>
      </w:r>
      <w:r w:rsidRPr="002F3F66">
        <w:rPr>
          <w:u w:val="single"/>
        </w:rPr>
        <w:t xml:space="preserve">paved the way </w:t>
      </w:r>
      <w:r>
        <w:t>for Chinese global leadership now</w:t>
      </w:r>
    </w:p>
    <w:p w:rsidR="004B71DB" w:rsidRPr="00A95F7B" w:rsidRDefault="004B71DB" w:rsidP="004B71DB">
      <w:r w:rsidRPr="00A95F7B">
        <w:rPr>
          <w:rFonts w:eastAsiaTheme="majorEastAsia" w:cstheme="majorBidi"/>
          <w:b/>
          <w:iCs/>
          <w:sz w:val="26"/>
        </w:rPr>
        <w:t>Price 7/6/17</w:t>
      </w:r>
      <w:r>
        <w:t xml:space="preserve"> (Greg Price is a staff writer for the Newsweek, July 6</w:t>
      </w:r>
      <w:r w:rsidRPr="00A95F7B">
        <w:rPr>
          <w:vertAlign w:val="superscript"/>
        </w:rPr>
        <w:t>th</w:t>
      </w:r>
      <w:r>
        <w:t xml:space="preserve">, 2017, “CHINA IS WINNING, NOT DONALD TRUMP, ESPECIALLY IN EUROPE AND EVERYWHERE ELSE”, </w:t>
      </w:r>
      <w:hyperlink r:id="rId167" w:history="1">
        <w:r w:rsidRPr="00642E14">
          <w:rPr>
            <w:rStyle w:val="Hyperlink"/>
          </w:rPr>
          <w:t>http://www.newsweek.com/china-trump-winning-europe-632980</w:t>
        </w:r>
      </w:hyperlink>
      <w:r>
        <w:t>, nassal)</w:t>
      </w:r>
    </w:p>
    <w:p w:rsidR="004B71DB" w:rsidRPr="001E6405" w:rsidRDefault="004B71DB" w:rsidP="004B71DB">
      <w:pPr>
        <w:rPr>
          <w:rStyle w:val="StyleUnderline"/>
          <w:b/>
        </w:rPr>
      </w:pPr>
      <w:r w:rsidRPr="00F7396E">
        <w:t xml:space="preserve">On the domestic front, President Donald Trump has correctly pointed to and taken credit for the U.S. stock market’s record highs, the country’s lowest unemployment rate in a decade and an increase in jobs throughout his first six months in office. But Trump’s early victory laps cease right at the country’s borders. </w:t>
      </w:r>
      <w:r w:rsidRPr="00F7396E">
        <w:rPr>
          <w:rStyle w:val="StyleUnderline"/>
        </w:rPr>
        <w:t xml:space="preserve">The president’s tougher stance on defense expenditures from fellow NATO members, jabs at </w:t>
      </w:r>
      <w:r w:rsidRPr="00F7396E">
        <w:t xml:space="preserve">dangerous potential foes like </w:t>
      </w:r>
      <w:r w:rsidRPr="00F7396E">
        <w:rPr>
          <w:rStyle w:val="StyleUnderline"/>
        </w:rPr>
        <w:t>North Korea</w:t>
      </w:r>
      <w:r w:rsidRPr="00F7396E">
        <w:t xml:space="preserve">, his </w:t>
      </w:r>
      <w:r w:rsidRPr="00F7396E">
        <w:rPr>
          <w:rStyle w:val="StyleUnderline"/>
        </w:rPr>
        <w:t>announced withdrawal from the Paris Climate Accord,</w:t>
      </w:r>
      <w:r w:rsidRPr="00F7396E">
        <w:t xml:space="preserve"> </w:t>
      </w:r>
      <w:r w:rsidRPr="00F7396E">
        <w:rPr>
          <w:rStyle w:val="StyleUnderline"/>
        </w:rPr>
        <w:t>stance on immigration and</w:t>
      </w:r>
      <w:r w:rsidRPr="00F7396E">
        <w:t xml:space="preserve"> even </w:t>
      </w:r>
      <w:r w:rsidRPr="00F7396E">
        <w:rPr>
          <w:rStyle w:val="StyleUnderline"/>
        </w:rPr>
        <w:t>defunding of programs that help women across the world have</w:t>
      </w:r>
      <w:r w:rsidRPr="00F7396E">
        <w:t xml:space="preserve"> instead </w:t>
      </w:r>
      <w:r w:rsidRPr="001E6405">
        <w:rPr>
          <w:rStyle w:val="StyleUnderline"/>
          <w:b/>
        </w:rPr>
        <w:t>allowed another major world power to step in and</w:t>
      </w:r>
      <w:r w:rsidRPr="00F7396E">
        <w:t xml:space="preserve"> possibly </w:t>
      </w:r>
      <w:r w:rsidRPr="001E6405">
        <w:rPr>
          <w:rStyle w:val="StyleUnderline"/>
          <w:b/>
        </w:rPr>
        <w:t>replace the U.S.’s status as the world’s ally</w:t>
      </w:r>
      <w:r w:rsidRPr="00F7396E">
        <w:rPr>
          <w:rStyle w:val="StyleUnderline"/>
        </w:rPr>
        <w:t>, especially in Europe.</w:t>
      </w:r>
      <w:r>
        <w:rPr>
          <w:rStyle w:val="StyleUnderline"/>
        </w:rPr>
        <w:t xml:space="preserve"> </w:t>
      </w:r>
      <w:r w:rsidRPr="001E6405">
        <w:rPr>
          <w:rStyle w:val="StyleUnderline"/>
          <w:b/>
        </w:rPr>
        <w:t>That would be China</w:t>
      </w:r>
      <w:r w:rsidRPr="00F7396E">
        <w:rPr>
          <w:rStyle w:val="StyleUnderline"/>
        </w:rPr>
        <w:t>, as evidenced by President Xi Jinping’s visit to Germany prior to and just ahead of this week’s Group of 20 summit; the nation's economic expansion with its new Silk Road project</w:t>
      </w:r>
      <w:r w:rsidRPr="00F7396E">
        <w:t xml:space="preserve"> to connect Europe and Asia; </w:t>
      </w:r>
      <w:r w:rsidRPr="00F7396E">
        <w:rPr>
          <w:rStyle w:val="StyleUnderline"/>
        </w:rPr>
        <w:t>and longtime American allies like France angling for space in China’s markets.</w:t>
      </w:r>
      <w:r>
        <w:rPr>
          <w:u w:val="single"/>
        </w:rPr>
        <w:t xml:space="preserve"> </w:t>
      </w:r>
      <w:r w:rsidRPr="00F7396E">
        <w:t xml:space="preserve">Perhaps </w:t>
      </w:r>
      <w:r w:rsidRPr="00F7396E">
        <w:rPr>
          <w:rStyle w:val="StyleUnderline"/>
        </w:rPr>
        <w:t>it was no coincidence Xi came to Germany</w:t>
      </w:r>
      <w:r w:rsidRPr="00F7396E">
        <w:t xml:space="preserve"> this week </w:t>
      </w:r>
      <w:r w:rsidRPr="00F7396E">
        <w:rPr>
          <w:rStyle w:val="StyleUnderline"/>
        </w:rPr>
        <w:t>ahead of Trump’s visit.</w:t>
      </w:r>
      <w:r w:rsidRPr="00F7396E">
        <w:t xml:space="preserve"> </w:t>
      </w:r>
      <w:r w:rsidRPr="00F7396E">
        <w:rPr>
          <w:rStyle w:val="StyleUnderline"/>
        </w:rPr>
        <w:t xml:space="preserve">He had a dinner </w:t>
      </w:r>
      <w:r w:rsidRPr="00F7396E">
        <w:t xml:space="preserve">with German Chancellor </w:t>
      </w:r>
      <w:r w:rsidRPr="00F7396E">
        <w:rPr>
          <w:rStyle w:val="StyleUnderline"/>
        </w:rPr>
        <w:t>Angela Merkel</w:t>
      </w:r>
      <w:r w:rsidRPr="00F7396E">
        <w:t xml:space="preserve">, herself regarded more highly around the world than Trump, </w:t>
      </w:r>
      <w:r w:rsidRPr="00F7396E">
        <w:rPr>
          <w:rStyle w:val="StyleUnderline"/>
        </w:rPr>
        <w:t>and participated in two events that were essentially to show ties between the two economic powers were strong</w:t>
      </w:r>
      <w:r w:rsidRPr="00F7396E">
        <w:t>, according to The New York Times. Xi and Merkel together opened a new panda garden at the Berlin Zoo, thanks in part to two new Chinese pandas, and he also attended a soccer match between two Chinese and German youth squads. “</w:t>
      </w:r>
      <w:r w:rsidRPr="00F7396E">
        <w:rPr>
          <w:rStyle w:val="StyleUnderline"/>
        </w:rPr>
        <w:t>Trump facilitates China’s narrative of being the new defender of multilateralism and</w:t>
      </w:r>
      <w:r w:rsidRPr="00F7396E">
        <w:t xml:space="preserve"> especially </w:t>
      </w:r>
      <w:r w:rsidRPr="00F7396E">
        <w:rPr>
          <w:rStyle w:val="StyleUnderline"/>
        </w:rPr>
        <w:t>global free trade,</w:t>
      </w:r>
      <w:r w:rsidRPr="00F7396E">
        <w:t xml:space="preserve"> and China sees Germany as defending that, too, as a kind of sidekick,” European Council on Foreign Relations in Berlin scholar Angela Stanzel told the Times. “And </w:t>
      </w:r>
      <w:r w:rsidRPr="00F7396E">
        <w:rPr>
          <w:rStyle w:val="StyleUnderline"/>
        </w:rPr>
        <w:t xml:space="preserve">it fits into the Chinese idea of creating </w:t>
      </w:r>
      <w:r w:rsidRPr="001E6405">
        <w:rPr>
          <w:rStyle w:val="StyleUnderline"/>
          <w:b/>
        </w:rPr>
        <w:t>an alternative leadership to the United States.”</w:t>
      </w:r>
      <w:r>
        <w:rPr>
          <w:rStyle w:val="StyleUnderline"/>
        </w:rPr>
        <w:t xml:space="preserve"> </w:t>
      </w:r>
      <w:r w:rsidRPr="00F7396E">
        <w:t>China’s improving economic relationship with Germany actually started to cement while Trump was running for office last year</w:t>
      </w:r>
      <w:r w:rsidRPr="00F7396E">
        <w:rPr>
          <w:rStyle w:val="StyleUnderline"/>
        </w:rPr>
        <w:t>. In 2016,</w:t>
      </w:r>
      <w:r w:rsidRPr="00F7396E">
        <w:t xml:space="preserve"> </w:t>
      </w:r>
      <w:r w:rsidRPr="00F7396E">
        <w:rPr>
          <w:rStyle w:val="StyleUnderline"/>
        </w:rPr>
        <w:t>China was Germany’s biggest trade partner at $180 billion</w:t>
      </w:r>
      <w:r w:rsidRPr="00F7396E">
        <w:t xml:space="preserve">, a milestone for China </w:t>
      </w:r>
      <w:r w:rsidRPr="00F7396E">
        <w:rPr>
          <w:rStyle w:val="StyleUnderline"/>
        </w:rPr>
        <w:t>that saw the U.S. slip out of the top spot after just taking it from France the year prior,</w:t>
      </w:r>
      <w:r w:rsidRPr="00F7396E">
        <w:t xml:space="preserve"> Fortune reported. Speaking of France, after new </w:t>
      </w:r>
      <w:r w:rsidRPr="00F7396E">
        <w:rPr>
          <w:rStyle w:val="StyleUnderline"/>
        </w:rPr>
        <w:t>President Emmanuel Macron</w:t>
      </w:r>
      <w:r w:rsidRPr="00F7396E">
        <w:t xml:space="preserve"> won his seat in this year’s highly contentious election against arch-conservative and anti-globalist Marine Le Pen, China Daily—part of the country’s state-controlled media and thus essentially a direct endorsement from Xi—praised Macron’s win. “His </w:t>
      </w:r>
      <w:r w:rsidRPr="00F7396E">
        <w:rPr>
          <w:rStyle w:val="StyleUnderline"/>
        </w:rPr>
        <w:t>triumph strengthens France’s place as one of the central pillars of the European Union and bodes well for what it stands for: open trade, the free flow of people and cooperation</w:t>
      </w:r>
      <w:r w:rsidRPr="00F7396E">
        <w:t xml:space="preserve">,” the editorial read. And while </w:t>
      </w:r>
      <w:r w:rsidRPr="00F7396E">
        <w:rPr>
          <w:rStyle w:val="StyleUnderline"/>
        </w:rPr>
        <w:t>fears of Trump starting a trade war with Europe intensified</w:t>
      </w:r>
      <w:r w:rsidRPr="00F7396E">
        <w:t xml:space="preserve"> before his second trek to the continent, earlier this year, </w:t>
      </w:r>
      <w:r w:rsidRPr="00F7396E">
        <w:rPr>
          <w:rStyle w:val="StyleUnderline"/>
        </w:rPr>
        <w:t>Xi began to tout China’s $900 billion “Belt and Road” initiative that seeks to build up infrastructure from Asia to Europe, Africa and even the Americas</w:t>
      </w:r>
      <w:r w:rsidRPr="00F7396E">
        <w:t xml:space="preserve">. It's a far cry from Trump’s decision to pull out of the Trans-Pacific Partnership trade deal and his threats to opt out of NAFTA. “The Belt and Road initiative is rooted in the ancient Silk Road ... but it is also open to all other countries,” Xi told 29 world leaders in Beijing in May. </w:t>
      </w:r>
      <w:r w:rsidRPr="00F7396E">
        <w:rPr>
          <w:rStyle w:val="StyleUnderline"/>
          <w:b/>
        </w:rPr>
        <w:t>All of this seems to point to China taking the U.S.’s place as the world’s sole superpower</w:t>
      </w:r>
      <w:r w:rsidRPr="00F7396E">
        <w:rPr>
          <w:b/>
        </w:rPr>
        <w:t>.</w:t>
      </w:r>
      <w:r w:rsidRPr="00F7396E">
        <w:t xml:space="preserve"> But Forbes made clear following Trump’s TPP withdrawal in February that China does have a ways to go before it can create a “global hegemony.” For one, China’s economic growth has stalled of late and it faces significant questions over whether it can reform certain aspects of its economy, and investors have failed to see much come out of China’s financial sector. But </w:t>
      </w:r>
      <w:r w:rsidRPr="00F7396E">
        <w:rPr>
          <w:rStyle w:val="StyleUnderline"/>
        </w:rPr>
        <w:t>should China make such reforms</w:t>
      </w:r>
      <w:r w:rsidRPr="00F7396E">
        <w:t xml:space="preserve"> and open up its financial markets more, in the long run, </w:t>
      </w:r>
      <w:r w:rsidRPr="001E6405">
        <w:rPr>
          <w:rStyle w:val="StyleUnderline"/>
          <w:b/>
        </w:rPr>
        <w:t>it could excel and lap the U.S., as well as Trump</w:t>
      </w:r>
    </w:p>
    <w:p w:rsidR="004B71DB" w:rsidRDefault="004B71DB" w:rsidP="004B71DB">
      <w:pPr>
        <w:pStyle w:val="Heading3"/>
      </w:pPr>
      <w:r>
        <w:t>2nc – at: military/econ i/l</w:t>
      </w:r>
    </w:p>
    <w:p w:rsidR="004B71DB" w:rsidRDefault="004B71DB" w:rsidP="004B71DB">
      <w:pPr>
        <w:pStyle w:val="Heading4"/>
      </w:pPr>
      <w:r>
        <w:t xml:space="preserve">Military and economic power </w:t>
      </w:r>
      <w:r w:rsidRPr="00556982">
        <w:rPr>
          <w:u w:val="single"/>
        </w:rPr>
        <w:t>don’t solve</w:t>
      </w:r>
      <w:r>
        <w:t xml:space="preserve"> – trump’s </w:t>
      </w:r>
      <w:r w:rsidRPr="00556982">
        <w:rPr>
          <w:u w:val="single"/>
        </w:rPr>
        <w:t>instability</w:t>
      </w:r>
      <w:r>
        <w:t xml:space="preserve"> and </w:t>
      </w:r>
      <w:r w:rsidRPr="00556982">
        <w:rPr>
          <w:u w:val="single"/>
        </w:rPr>
        <w:t xml:space="preserve">unpredictable </w:t>
      </w:r>
      <w:r>
        <w:t xml:space="preserve">actions have </w:t>
      </w:r>
      <w:r w:rsidRPr="00556982">
        <w:rPr>
          <w:u w:val="single"/>
        </w:rPr>
        <w:t>already damaged</w:t>
      </w:r>
      <w:r>
        <w:t xml:space="preserve"> U.S. credibility </w:t>
      </w:r>
    </w:p>
    <w:p w:rsidR="004B71DB" w:rsidRPr="00C06E41" w:rsidRDefault="004B71DB" w:rsidP="004B71DB">
      <w:r w:rsidRPr="00C06E41">
        <w:rPr>
          <w:rFonts w:eastAsiaTheme="majorEastAsia" w:cstheme="majorBidi"/>
          <w:b/>
          <w:iCs/>
          <w:sz w:val="26"/>
        </w:rPr>
        <w:t>Zelizer 7/4/17</w:t>
      </w:r>
      <w:r>
        <w:t xml:space="preserve"> (Julian Zelizer is a professor of history and public affairs at Princeton University and a New America fellow., July 4</w:t>
      </w:r>
      <w:r w:rsidRPr="00C06E41">
        <w:rPr>
          <w:vertAlign w:val="superscript"/>
        </w:rPr>
        <w:t>th</w:t>
      </w:r>
      <w:r>
        <w:t xml:space="preserve">, 2017, “Trump is destroying his credibility with the world”, </w:t>
      </w:r>
      <w:hyperlink r:id="rId168" w:history="1">
        <w:r w:rsidRPr="00642E14">
          <w:rPr>
            <w:rStyle w:val="Hyperlink"/>
          </w:rPr>
          <w:t>http://www.cnn.com/2017/07/03/opinions/trump-g20-weak-position-opinion-zelizer/index.html</w:t>
        </w:r>
      </w:hyperlink>
      <w:r>
        <w:t xml:space="preserve">, nassal) </w:t>
      </w:r>
    </w:p>
    <w:p w:rsidR="004B71DB" w:rsidRPr="003C57E9" w:rsidRDefault="004B71DB" w:rsidP="004B71DB">
      <w:pPr>
        <w:rPr>
          <w:rStyle w:val="StyleUnderline"/>
        </w:rPr>
      </w:pPr>
      <w:r w:rsidRPr="00F82227">
        <w:t xml:space="preserve">When President Donald Trump enters the annual G20 Summit this week, he will begin an important dialogue about a series of pivotal issues ranging from financial regulation to trade and immigration. The conversations, which the G20 has been conducting since 1999, will involve cabinet-room style talks with all the leaders in this powerful group as well as side discussions between particular leaders focusing on the challenges that their respective nations face and tensions that exist between them. Most eagerly anticipated are the potential interactions between Presidents Donald Trump and Vladimir Putin. But </w:t>
      </w:r>
      <w:r w:rsidRPr="00CC1C06">
        <w:rPr>
          <w:rStyle w:val="StyleUnderline"/>
        </w:rPr>
        <w:t>Trump walks into this summit with the United States now in a much weaker position than when he started his presidency.</w:t>
      </w:r>
      <w:r w:rsidRPr="00F82227">
        <w:t xml:space="preserve"> </w:t>
      </w:r>
      <w:r w:rsidRPr="00CC1C06">
        <w:rPr>
          <w:rStyle w:val="StyleUnderline"/>
        </w:rPr>
        <w:t>The President</w:t>
      </w:r>
      <w:r w:rsidRPr="00F82227">
        <w:t xml:space="preserve">, who prides himself on making America great again, </w:t>
      </w:r>
      <w:r w:rsidRPr="00CC1C06">
        <w:rPr>
          <w:rStyle w:val="StyleUnderline"/>
        </w:rPr>
        <w:t>brings with him a set of liabilities that will make it more difficult for him to persuade others</w:t>
      </w:r>
      <w:r w:rsidRPr="00F82227">
        <w:t xml:space="preserve"> at this crucial gathering in Hamburg , Germany, </w:t>
      </w:r>
      <w:r w:rsidRPr="00CC1C06">
        <w:rPr>
          <w:rStyle w:val="StyleUnderline"/>
        </w:rPr>
        <w:t>to listen to his recommendations or fear his threats</w:t>
      </w:r>
      <w:r w:rsidRPr="00F82227">
        <w:t xml:space="preserve"> -- </w:t>
      </w:r>
      <w:r w:rsidRPr="00CC1C06">
        <w:rPr>
          <w:rStyle w:val="StyleUnderline"/>
          <w:b/>
        </w:rPr>
        <w:t>despite all the economic and military power that the United States brings to the table.</w:t>
      </w:r>
      <w:r w:rsidRPr="00F82227">
        <w:t xml:space="preserve"> Social media unease Let's begin with the tweets. Putting aside the specific content of the recent blasts from the Oval smart phone, </w:t>
      </w:r>
      <w:r w:rsidRPr="00870186">
        <w:rPr>
          <w:rStyle w:val="StyleUnderline"/>
        </w:rPr>
        <w:t>the President's ongoing Twitter storms make all leaders uneasy.</w:t>
      </w:r>
      <w:r w:rsidRPr="00F82227">
        <w:t xml:space="preserve"> The </w:t>
      </w:r>
      <w:r w:rsidRPr="00870186">
        <w:rPr>
          <w:rStyle w:val="StyleUnderline"/>
        </w:rPr>
        <w:t>heads of government in most nations prefer</w:t>
      </w:r>
      <w:r w:rsidRPr="00F82227">
        <w:t xml:space="preserve"> a certain amount of </w:t>
      </w:r>
      <w:r w:rsidRPr="00870186">
        <w:rPr>
          <w:rStyle w:val="StyleUnderline"/>
        </w:rPr>
        <w:t>predictability and decorum from other heads of state. To have one of the most powerful people in the room</w:t>
      </w:r>
      <w:r w:rsidRPr="00F82227">
        <w:t xml:space="preserve"> being someone who is </w:t>
      </w:r>
      <w:r w:rsidRPr="00870186">
        <w:rPr>
          <w:rStyle w:val="StyleUnderline"/>
        </w:rPr>
        <w:t>willing to send out explosive and controversial statements through social media, including nasty personal attacks</w:t>
      </w:r>
      <w:r w:rsidRPr="00F82227">
        <w:t xml:space="preserve"> or an edited video of him physically assaulting the media, </w:t>
      </w:r>
      <w:r w:rsidRPr="00870186">
        <w:rPr>
          <w:rStyle w:val="StyleUnderline"/>
        </w:rPr>
        <w:t>does not make others at the G20 feel very confident about how he will handle deliberations with them.</w:t>
      </w:r>
      <w:r>
        <w:rPr>
          <w:rStyle w:val="StyleUnderline"/>
        </w:rPr>
        <w:t xml:space="preserve"> </w:t>
      </w:r>
      <w:r w:rsidRPr="00870186">
        <w:rPr>
          <w:rStyle w:val="StyleUnderline"/>
        </w:rPr>
        <w:t>Everyone knows that it is possible the next tweetstorm will be about them</w:t>
      </w:r>
      <w:r w:rsidRPr="00F82227">
        <w:t xml:space="preserve"> or that some of the conversations that were not intended for a mass audience could become public, thanks to the potential indiscretion of the President himself. </w:t>
      </w:r>
      <w:r w:rsidRPr="00870186">
        <w:rPr>
          <w:rStyle w:val="StyleUnderline"/>
        </w:rPr>
        <w:t>Given his willingness to stretch the truth or say things that are false, this creates less than ideal conditions for negotiation.</w:t>
      </w:r>
      <w:r w:rsidRPr="00F82227">
        <w:t xml:space="preserve"> Flouting international agreements But </w:t>
      </w:r>
      <w:r w:rsidRPr="00870186">
        <w:rPr>
          <w:rStyle w:val="StyleUnderline"/>
        </w:rPr>
        <w:t>it doesn't just stop with Twitter. The President has continually hammered away at international agreements that involve most of the leaders at the summit.</w:t>
      </w:r>
      <w:r w:rsidRPr="00F82227">
        <w:t xml:space="preserve"> </w:t>
      </w:r>
      <w:r w:rsidRPr="00870186">
        <w:rPr>
          <w:rStyle w:val="StyleUnderline"/>
        </w:rPr>
        <w:t>His decision to withdraw from the Paris Climate Accord was devastating</w:t>
      </w:r>
      <w:r w:rsidRPr="00F82227">
        <w:t xml:space="preserve"> </w:t>
      </w:r>
      <w:r w:rsidRPr="00870186">
        <w:rPr>
          <w:rStyle w:val="StyleUnderline"/>
        </w:rPr>
        <w:t>since many of the key players in the room</w:t>
      </w:r>
      <w:r w:rsidRPr="00F82227">
        <w:t xml:space="preserve">, including Germany, </w:t>
      </w:r>
      <w:r w:rsidRPr="00870186">
        <w:rPr>
          <w:rStyle w:val="StyleUnderline"/>
        </w:rPr>
        <w:t>strongly support this commitment to slow global warning.</w:t>
      </w:r>
      <w:r>
        <w:rPr>
          <w:rStyle w:val="StyleUnderline"/>
        </w:rPr>
        <w:t xml:space="preserve"> </w:t>
      </w:r>
      <w:r w:rsidRPr="00870186">
        <w:rPr>
          <w:rStyle w:val="StyleUnderline"/>
        </w:rPr>
        <w:t>His announcement was seen as</w:t>
      </w:r>
      <w:r w:rsidRPr="00F82227">
        <w:t xml:space="preserve"> a prime example of the kind of </w:t>
      </w:r>
      <w:r w:rsidRPr="00870186">
        <w:rPr>
          <w:rStyle w:val="StyleUnderline"/>
        </w:rPr>
        <w:t>conservative unilateralism that they fear</w:t>
      </w:r>
      <w:r w:rsidRPr="00F82227">
        <w:t xml:space="preserve"> is also sweeping their own continents. The President's decision to simply say no, then claim there would be a possibility for renegotiation, caused huge ripples. Trump and Macron, friends or foes on Bastille Day? </w:t>
      </w:r>
      <w:r w:rsidRPr="00870186">
        <w:rPr>
          <w:rStyle w:val="StyleUnderline"/>
        </w:rPr>
        <w:t>Trump has done the same with his broadsides against free trade agreements</w:t>
      </w:r>
      <w:r w:rsidRPr="00F82227">
        <w:t xml:space="preserve">, a principle that has been a central goal for many of the nation's meeting at the table. Given that most of the participants are working to achieve frameworks of agreement on all of these issues, </w:t>
      </w:r>
      <w:r w:rsidRPr="00870186">
        <w:rPr>
          <w:rStyle w:val="StyleUnderline"/>
        </w:rPr>
        <w:t>Trump stands out as something of a bull</w:t>
      </w:r>
      <w:r w:rsidRPr="00F82227">
        <w:t xml:space="preserve"> in the china shop, </w:t>
      </w:r>
      <w:r w:rsidRPr="00870186">
        <w:rPr>
          <w:rStyle w:val="StyleUnderline"/>
        </w:rPr>
        <w:t xml:space="preserve">who they simply don't trust. </w:t>
      </w:r>
      <w:r w:rsidRPr="00F82227">
        <w:t>"</w:t>
      </w:r>
      <w:r w:rsidRPr="00870186">
        <w:rPr>
          <w:rStyle w:val="StyleUnderline"/>
        </w:rPr>
        <w:t>Whoever believes that you can solve problems through isolation and protectionism is making a grave error,</w:t>
      </w:r>
      <w:r w:rsidRPr="00F82227">
        <w:t>" said German Chancellor Angela Merkel, "</w:t>
      </w:r>
      <w:r w:rsidRPr="00870186">
        <w:rPr>
          <w:rStyle w:val="StyleUnderline"/>
        </w:rPr>
        <w:t>The world has become less united ... the discord is obvious and it would be dishonest to paper over the conflict."</w:t>
      </w:r>
      <w:r>
        <w:rPr>
          <w:rStyle w:val="StyleUnderline"/>
        </w:rPr>
        <w:t xml:space="preserve"> </w:t>
      </w:r>
      <w:r w:rsidRPr="00F82227">
        <w:t xml:space="preserve">Failure to deliver at home </w:t>
      </w:r>
      <w:r w:rsidRPr="00870186">
        <w:rPr>
          <w:rStyle w:val="StyleUnderline"/>
        </w:rPr>
        <w:t>The failure of the Trump administration to deliver on any major legislation at home</w:t>
      </w:r>
      <w:r w:rsidRPr="00F82227">
        <w:t xml:space="preserve"> since his inauguration </w:t>
      </w:r>
      <w:r w:rsidRPr="00870186">
        <w:rPr>
          <w:rStyle w:val="StyleUnderline"/>
        </w:rPr>
        <w:t>and his continuing low approval ratings (despite his strong support with the base) also make him weaker overseas.</w:t>
      </w:r>
      <w:r w:rsidRPr="00F82227">
        <w:t xml:space="preserve"> Qatar confrontation is a test for Tillerson </w:t>
      </w:r>
      <w:r w:rsidRPr="00870186">
        <w:rPr>
          <w:rStyle w:val="StyleUnderline"/>
        </w:rPr>
        <w:t>Historically, foreign leaders pay close attention to the domestic standing of a president to gauge whether he can deliver credible commitments or follow through on tougher threats. One of the</w:t>
      </w:r>
      <w:r w:rsidRPr="00F82227">
        <w:t xml:space="preserve"> factors </w:t>
      </w:r>
      <w:r w:rsidRPr="00870186">
        <w:rPr>
          <w:rStyle w:val="StyleUnderline"/>
        </w:rPr>
        <w:t xml:space="preserve">that put </w:t>
      </w:r>
      <w:r w:rsidRPr="00F82227">
        <w:t xml:space="preserve">President </w:t>
      </w:r>
      <w:r w:rsidRPr="00870186">
        <w:rPr>
          <w:rStyle w:val="StyleUnderline"/>
        </w:rPr>
        <w:t>Richard Nixon in a strong position to pursue détente,</w:t>
      </w:r>
      <w:r w:rsidRPr="00F82227">
        <w:t xml:space="preserve"> a series of steps that aimed to ease tensions between the US and the Soviets, as well as China, </w:t>
      </w:r>
      <w:r w:rsidRPr="00870186">
        <w:rPr>
          <w:rStyle w:val="StyleUnderline"/>
        </w:rPr>
        <w:t>was that he had created a strong political coalition after the 1968 election and was seen moving legislation and foreign policies forward in his first years in office.</w:t>
      </w:r>
      <w:r>
        <w:rPr>
          <w:rStyle w:val="StyleUnderline"/>
        </w:rPr>
        <w:t xml:space="preserve"> </w:t>
      </w:r>
      <w:r w:rsidRPr="00F82227">
        <w:t xml:space="preserve">In the current situation, especially in the wake of the health care fiasco, </w:t>
      </w:r>
      <w:r w:rsidRPr="00805463">
        <w:rPr>
          <w:rStyle w:val="StyleUnderline"/>
        </w:rPr>
        <w:t>there is more than enough reason for other leaders at the summit to doubt whether Trump has the ability to really mobilize support for any deal</w:t>
      </w:r>
      <w:r w:rsidRPr="00F82227">
        <w:t xml:space="preserve"> once he is back in the states. </w:t>
      </w:r>
      <w:r w:rsidRPr="00805463">
        <w:rPr>
          <w:rStyle w:val="StyleUnderline"/>
        </w:rPr>
        <w:t>Then there is the Russia investigation</w:t>
      </w:r>
      <w:r w:rsidRPr="00F82227">
        <w:t xml:space="preserve">, which continues to hang like a cloud over this administration. The investigation has two effects overseas. </w:t>
      </w:r>
      <w:r w:rsidRPr="00805463">
        <w:rPr>
          <w:rStyle w:val="StyleUnderline"/>
        </w:rPr>
        <w:t xml:space="preserve">Like the tweets, </w:t>
      </w:r>
      <w:r w:rsidRPr="00C06E41">
        <w:rPr>
          <w:rStyle w:val="StyleUnderline"/>
          <w:b/>
        </w:rPr>
        <w:t>it simply adds to the sense of instability that plagues Trump's presidency.</w:t>
      </w:r>
      <w:r w:rsidRPr="00805463">
        <w:rPr>
          <w:rStyle w:val="StyleUnderline"/>
        </w:rPr>
        <w:t xml:space="preserve"> In the same way that many leaders are not very confident about what the President will be doing or saying in the next few days, they, </w:t>
      </w:r>
      <w:r w:rsidRPr="00F82227">
        <w:t xml:space="preserve">like Republicans on Capitol Hill, </w:t>
      </w:r>
      <w:r w:rsidRPr="00805463">
        <w:rPr>
          <w:rStyle w:val="StyleUnderline"/>
        </w:rPr>
        <w:t>watch nervously to see what the next bombshell will be in the investigation, if any.</w:t>
      </w:r>
      <w:r>
        <w:rPr>
          <w:rStyle w:val="StyleUnderline"/>
        </w:rPr>
        <w:t xml:space="preserve"> </w:t>
      </w:r>
      <w:r w:rsidRPr="00F82227">
        <w:t xml:space="preserve">What's more, </w:t>
      </w:r>
      <w:r w:rsidRPr="00805463">
        <w:rPr>
          <w:rStyle w:val="StyleUnderline"/>
        </w:rPr>
        <w:t>the investigation directly impinges on Trump's ability to be as effective as possible in dealing with Russia</w:t>
      </w:r>
      <w:r w:rsidRPr="00F82227">
        <w:t xml:space="preserve">, a pivotal nation state in a number of military and diplomatic fronts, from Ukraine to Syria. Every conversation that the President has about Russia is tainted in the minds of many officials, who wonder whether this has to do with the investigations. </w:t>
      </w:r>
      <w:r w:rsidRPr="00805463">
        <w:rPr>
          <w:rStyle w:val="StyleUnderline"/>
        </w:rPr>
        <w:t>Even if the President and his team had serious ambitions to achieve a kind of détente with Russia</w:t>
      </w:r>
      <w:r w:rsidRPr="00F82227">
        <w:t xml:space="preserve"> to break through some of the logjams that exist overseas right now, </w:t>
      </w:r>
      <w:r w:rsidRPr="00805463">
        <w:rPr>
          <w:rStyle w:val="StyleUnderline"/>
        </w:rPr>
        <w:t>those efforts will be difficult</w:t>
      </w:r>
      <w:r w:rsidRPr="00F82227">
        <w:t xml:space="preserve"> and many legislators -- in both parties -- will be unwilling to give him or Putin the benefit of the doubt that more productive relations are possible. Secretary of State Rex Tillerson offered a reminder that </w:t>
      </w:r>
      <w:r w:rsidRPr="00805463">
        <w:rPr>
          <w:rStyle w:val="StyleUnderline"/>
        </w:rPr>
        <w:t>the State Department, the strength of which has historically been essential for presidents to succeed overseas, is under siege from the White House</w:t>
      </w:r>
      <w:r w:rsidRPr="00F82227">
        <w:t xml:space="preserve">. According to CNN, Tillerson reportedly gave a tongue-lashing to a high-ranking White House official about the need to let his department remain independent in hiring personnel, and for shooting down proposed nominees after months when State has been severely understaffed. </w:t>
      </w:r>
      <w:r w:rsidRPr="00805463">
        <w:rPr>
          <w:rStyle w:val="StyleUnderline"/>
        </w:rPr>
        <w:t>Without the State Department's expertise, which the President needs</w:t>
      </w:r>
      <w:r w:rsidRPr="00F82227">
        <w:t xml:space="preserve"> to prepare and engage in discussions like those taking place in Germany, </w:t>
      </w:r>
      <w:r w:rsidRPr="00805463">
        <w:rPr>
          <w:rStyle w:val="StyleUnderline"/>
        </w:rPr>
        <w:t>the US starts the negotiations with its hands tied behind its back.</w:t>
      </w:r>
      <w:r>
        <w:rPr>
          <w:rStyle w:val="StyleUnderline"/>
        </w:rPr>
        <w:t xml:space="preserve"> </w:t>
      </w:r>
      <w:r w:rsidRPr="00F82227">
        <w:t xml:space="preserve">Impact of first months of Trump presidency </w:t>
      </w:r>
      <w:r w:rsidRPr="003C57E9">
        <w:rPr>
          <w:rStyle w:val="StyleUnderline"/>
        </w:rPr>
        <w:t>The costs of Trump's governing style have become clearer in recent weeks. Despite the ongoing refrain</w:t>
      </w:r>
      <w:r w:rsidRPr="00F82227">
        <w:t xml:space="preserve"> from some of the punditry that </w:t>
      </w:r>
      <w:r w:rsidRPr="003C57E9">
        <w:rPr>
          <w:rStyle w:val="StyleUnderline"/>
        </w:rPr>
        <w:t xml:space="preserve">that base still loves him and so the situation is not as bad as it seems, </w:t>
      </w:r>
      <w:r w:rsidRPr="003C57E9">
        <w:rPr>
          <w:rStyle w:val="StyleUnderline"/>
          <w:b/>
        </w:rPr>
        <w:t>Trump has already done a lot to damage the US, domestically and abroad.</w:t>
      </w:r>
      <w:r>
        <w:rPr>
          <w:rStyle w:val="StyleUnderline"/>
        </w:rPr>
        <w:t xml:space="preserve"> </w:t>
      </w:r>
      <w:r w:rsidRPr="003C57E9">
        <w:rPr>
          <w:rStyle w:val="StyleUnderline"/>
        </w:rPr>
        <w:t>We have been fortunate that there has not yet been a major international crisis or major terrorist attack in the US, since there are serious concerns about whether Trump would be able to respond effectively.</w:t>
      </w:r>
      <w:r w:rsidRPr="00F82227">
        <w:t xml:space="preserve"> Last week, </w:t>
      </w:r>
      <w:r w:rsidRPr="003C57E9">
        <w:rPr>
          <w:rStyle w:val="StyleUnderline"/>
        </w:rPr>
        <w:t>Republicans witnessed how their health care plans were undercut rather than helped by Trump</w:t>
      </w:r>
      <w:r w:rsidRPr="00F82227">
        <w:t xml:space="preserve">. This week, as </w:t>
      </w:r>
      <w:r w:rsidRPr="003C57E9">
        <w:rPr>
          <w:rStyle w:val="StyleUnderline"/>
        </w:rPr>
        <w:t>he goes into the summit with less leverage than another president would probably have</w:t>
      </w:r>
      <w:r w:rsidRPr="00F82227">
        <w:t xml:space="preserve">, citizens see some of the costs overseas </w:t>
      </w:r>
      <w:r w:rsidRPr="003C57E9">
        <w:rPr>
          <w:rStyle w:val="StyleUnderline"/>
        </w:rPr>
        <w:t>that have resulted from his weaknesses and political failures.</w:t>
      </w:r>
    </w:p>
    <w:p w:rsidR="004B71DB" w:rsidRDefault="003550E8" w:rsidP="003550E8">
      <w:pPr>
        <w:pStyle w:val="Heading2"/>
      </w:pPr>
      <w:r>
        <w:t>COMPETITIVENESS ADV CP</w:t>
      </w:r>
    </w:p>
    <w:p w:rsidR="003550E8" w:rsidRPr="003550E8" w:rsidRDefault="003550E8" w:rsidP="003550E8">
      <w:pPr>
        <w:pStyle w:val="Heading3"/>
      </w:pPr>
      <w:r>
        <w:t>#</w:t>
      </w:r>
    </w:p>
    <w:p w:rsidR="004B71DB" w:rsidRDefault="004B71DB" w:rsidP="004B71DB">
      <w:pPr>
        <w:pStyle w:val="Heading4"/>
      </w:pPr>
      <w:r>
        <w:t>Text: The United States federal government should—</w:t>
      </w:r>
    </w:p>
    <w:p w:rsidR="004B71DB" w:rsidRDefault="004B71DB" w:rsidP="004B71DB">
      <w:pPr>
        <w:pStyle w:val="Heading4"/>
        <w:numPr>
          <w:ilvl w:val="0"/>
          <w:numId w:val="14"/>
        </w:numPr>
        <w:spacing w:before="40" w:line="259" w:lineRule="auto"/>
      </w:pPr>
      <w:r>
        <w:t>Ease the immigration of highly skilled individuals, starting with international graduates of American universities</w:t>
      </w:r>
    </w:p>
    <w:p w:rsidR="004B71DB" w:rsidRDefault="004B71DB" w:rsidP="004B71DB">
      <w:pPr>
        <w:pStyle w:val="Heading4"/>
        <w:numPr>
          <w:ilvl w:val="0"/>
          <w:numId w:val="14"/>
        </w:numPr>
        <w:spacing w:before="40" w:line="259" w:lineRule="auto"/>
      </w:pPr>
      <w:r>
        <w:t>Create an international taxation system for American multinationals that taxes overseas profits only where they are earned, consistent with practices in other leading countries</w:t>
      </w:r>
    </w:p>
    <w:p w:rsidR="004B71DB" w:rsidRDefault="004B71DB" w:rsidP="004B71DB">
      <w:pPr>
        <w:pStyle w:val="Heading4"/>
        <w:numPr>
          <w:ilvl w:val="0"/>
          <w:numId w:val="14"/>
        </w:numPr>
        <w:spacing w:before="40" w:line="259" w:lineRule="auto"/>
      </w:pPr>
      <w:r>
        <w:t>Address distortions and abuses in the international trading and investment system</w:t>
      </w:r>
    </w:p>
    <w:p w:rsidR="004B71DB" w:rsidRDefault="004B71DB" w:rsidP="004B71DB">
      <w:pPr>
        <w:pStyle w:val="Heading4"/>
        <w:numPr>
          <w:ilvl w:val="0"/>
          <w:numId w:val="14"/>
        </w:numPr>
        <w:spacing w:before="40" w:line="259" w:lineRule="auto"/>
      </w:pPr>
      <w:r>
        <w:t>Simplify and streamline regulation affecting business to focus on outcomes</w:t>
      </w:r>
    </w:p>
    <w:p w:rsidR="004B71DB" w:rsidRDefault="004B71DB" w:rsidP="004B71DB">
      <w:pPr>
        <w:pStyle w:val="Heading4"/>
        <w:numPr>
          <w:ilvl w:val="0"/>
          <w:numId w:val="14"/>
        </w:numPr>
        <w:spacing w:before="40" w:line="259" w:lineRule="auto"/>
      </w:pPr>
      <w:r>
        <w:t>Enact a multi-year program to improve logistical, communications and energy infrastructure</w:t>
      </w:r>
    </w:p>
    <w:p w:rsidR="004B71DB" w:rsidRDefault="004B71DB" w:rsidP="004B71DB">
      <w:pPr>
        <w:pStyle w:val="Heading4"/>
        <w:numPr>
          <w:ilvl w:val="0"/>
          <w:numId w:val="14"/>
        </w:numPr>
        <w:spacing w:before="40" w:line="259" w:lineRule="auto"/>
      </w:pPr>
      <w:r>
        <w:t>Agree on a balanced regulatory and reporting framework to guide the responsible development of American shale-gas and oil reserves</w:t>
      </w:r>
    </w:p>
    <w:p w:rsidR="004B71DB" w:rsidRPr="001C34E4" w:rsidRDefault="004B71DB" w:rsidP="004B71DB">
      <w:pPr>
        <w:pStyle w:val="Heading4"/>
        <w:numPr>
          <w:ilvl w:val="0"/>
          <w:numId w:val="14"/>
        </w:numPr>
        <w:spacing w:before="40" w:line="259" w:lineRule="auto"/>
      </w:pPr>
      <w:r>
        <w:t>Create a sustainable federal budget through a combination of greater revenue</w:t>
      </w:r>
    </w:p>
    <w:p w:rsidR="004B71DB" w:rsidRDefault="004B71DB" w:rsidP="004B71DB">
      <w:pPr>
        <w:pStyle w:val="Heading4"/>
      </w:pPr>
      <w:r>
        <w:t xml:space="preserve">Counterplan solves the aff and avoids the net benefit—it generates revenue and workers without federal intervention in education </w:t>
      </w:r>
    </w:p>
    <w:p w:rsidR="004B71DB" w:rsidRPr="00B84034" w:rsidRDefault="004B71DB" w:rsidP="004B71DB">
      <w:pPr>
        <w:rPr>
          <w:rStyle w:val="Style13ptBold"/>
        </w:rPr>
      </w:pPr>
      <w:r>
        <w:rPr>
          <w:rStyle w:val="Style13ptBold"/>
        </w:rPr>
        <w:t xml:space="preserve">Porter and Rivkin 12 – </w:t>
      </w:r>
      <w:r w:rsidRPr="00B84034">
        <w:t>(Michael and Jan,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“An eight-point plan to restore American competitiveness”, Nov 21st 2012, http://www.hbs.edu/competitiveness/Documents/theworldin2013.pdf)//MP</w:t>
      </w:r>
      <w:r>
        <w:rPr>
          <w:rStyle w:val="Style13ptBold"/>
        </w:rPr>
        <w:t xml:space="preserve"> </w:t>
      </w:r>
    </w:p>
    <w:p w:rsidR="004B71DB" w:rsidRDefault="004B71DB" w:rsidP="004B71DB">
      <w:pPr>
        <w:rPr>
          <w:rStyle w:val="StyleUnderline"/>
        </w:rPr>
      </w:pPr>
      <w:r w:rsidRPr="004320B9">
        <w:rPr>
          <w:sz w:val="14"/>
        </w:rPr>
        <w:t xml:space="preserve">The </w:t>
      </w:r>
      <w:r w:rsidRPr="003F70A9">
        <w:rPr>
          <w:rStyle w:val="StyleUnderline"/>
        </w:rPr>
        <w:t>competitiveness of the United States began eroding</w:t>
      </w:r>
      <w:r w:rsidRPr="004320B9">
        <w:rPr>
          <w:sz w:val="14"/>
        </w:rPr>
        <w:t xml:space="preserve"> seriously </w:t>
      </w:r>
      <w:r w:rsidRPr="003F70A9">
        <w:rPr>
          <w:rStyle w:val="StyleUnderline"/>
        </w:rPr>
        <w:t>in the</w:t>
      </w:r>
      <w:r w:rsidRPr="004320B9">
        <w:rPr>
          <w:sz w:val="14"/>
        </w:rPr>
        <w:t xml:space="preserve"> 19</w:t>
      </w:r>
      <w:r w:rsidRPr="003F70A9">
        <w:rPr>
          <w:rStyle w:val="StyleUnderline"/>
        </w:rPr>
        <w:t>90s</w:t>
      </w:r>
      <w:r w:rsidRPr="004320B9">
        <w:rPr>
          <w:sz w:val="14"/>
        </w:rPr>
        <w:t xml:space="preserve">, the </w:t>
      </w:r>
      <w:r w:rsidRPr="003F70A9">
        <w:rPr>
          <w:rStyle w:val="StyleUnderline"/>
        </w:rPr>
        <w:t>root cause of the</w:t>
      </w:r>
      <w:r w:rsidRPr="004320B9">
        <w:rPr>
          <w:sz w:val="14"/>
        </w:rPr>
        <w:t xml:space="preserve"> </w:t>
      </w:r>
      <w:r w:rsidRPr="003F70A9">
        <w:rPr>
          <w:rStyle w:val="StyleUnderline"/>
        </w:rPr>
        <w:t>disappointing economic</w:t>
      </w:r>
      <w:r w:rsidRPr="004320B9">
        <w:rPr>
          <w:sz w:val="14"/>
        </w:rPr>
        <w:t xml:space="preserve"> and job </w:t>
      </w:r>
      <w:r w:rsidRPr="003F70A9">
        <w:rPr>
          <w:rStyle w:val="StyleUnderline"/>
        </w:rPr>
        <w:t>growth</w:t>
      </w:r>
      <w:r w:rsidRPr="004320B9">
        <w:rPr>
          <w:sz w:val="14"/>
        </w:rPr>
        <w:t xml:space="preserve"> and declining living standards that</w:t>
      </w:r>
      <w:r w:rsidRPr="003F70A9">
        <w:rPr>
          <w:rStyle w:val="StyleUnderline"/>
        </w:rPr>
        <w:t xml:space="preserve"> we see today</w:t>
      </w:r>
      <w:r w:rsidRPr="004320B9">
        <w:rPr>
          <w:sz w:val="14"/>
        </w:rPr>
        <w:t xml:space="preserve">. </w:t>
      </w:r>
      <w:r w:rsidRPr="003F70A9">
        <w:rPr>
          <w:rStyle w:val="StyleUnderline"/>
        </w:rPr>
        <w:t>America’s</w:t>
      </w:r>
      <w:r w:rsidRPr="004320B9">
        <w:rPr>
          <w:sz w:val="14"/>
        </w:rPr>
        <w:t xml:space="preserve"> </w:t>
      </w:r>
      <w:r w:rsidRPr="003F70A9">
        <w:rPr>
          <w:rStyle w:val="StyleUnderline"/>
        </w:rPr>
        <w:t>success in restoring competitiveness</w:t>
      </w:r>
      <w:r w:rsidRPr="004320B9">
        <w:rPr>
          <w:sz w:val="14"/>
        </w:rPr>
        <w:t xml:space="preserve"> </w:t>
      </w:r>
      <w:r w:rsidRPr="003F70A9">
        <w:rPr>
          <w:rStyle w:val="StyleUnderline"/>
        </w:rPr>
        <w:t>will define</w:t>
      </w:r>
      <w:r w:rsidRPr="004320B9">
        <w:rPr>
          <w:sz w:val="14"/>
        </w:rPr>
        <w:t xml:space="preserve"> the opportunities and economic mobility of American citizens as well as </w:t>
      </w:r>
      <w:r w:rsidRPr="003F70A9">
        <w:rPr>
          <w:rStyle w:val="StyleUnderline"/>
        </w:rPr>
        <w:t>America’s influence in the world for decades</w:t>
      </w:r>
      <w:r w:rsidRPr="004320B9">
        <w:rPr>
          <w:sz w:val="14"/>
        </w:rPr>
        <w:t xml:space="preserve"> to come. Neither presidential campaign fully acknowledged the problem or offered an overall strategy for action. Rather, the </w:t>
      </w:r>
      <w:r w:rsidRPr="003F70A9">
        <w:rPr>
          <w:rStyle w:val="StyleUnderline"/>
        </w:rPr>
        <w:t xml:space="preserve">political </w:t>
      </w:r>
      <w:r w:rsidRPr="0058309E">
        <w:rPr>
          <w:rStyle w:val="Emphasis"/>
        </w:rPr>
        <w:t>dialogue</w:t>
      </w:r>
      <w:r w:rsidRPr="004320B9">
        <w:rPr>
          <w:sz w:val="14"/>
        </w:rPr>
        <w:t xml:space="preserve"> has </w:t>
      </w:r>
      <w:r w:rsidRPr="0058309E">
        <w:rPr>
          <w:rStyle w:val="Emphasis"/>
        </w:rPr>
        <w:t>focused heavily on how to boost jobs</w:t>
      </w:r>
      <w:r w:rsidRPr="003F70A9">
        <w:rPr>
          <w:rStyle w:val="StyleUnderline"/>
        </w:rPr>
        <w:t xml:space="preserve"> in the short run</w:t>
      </w:r>
      <w:r w:rsidRPr="004320B9">
        <w:rPr>
          <w:sz w:val="14"/>
        </w:rPr>
        <w:t xml:space="preserve">, </w:t>
      </w:r>
      <w:r w:rsidRPr="003F70A9">
        <w:rPr>
          <w:rStyle w:val="StyleUnderline"/>
        </w:rPr>
        <w:t xml:space="preserve">with different visions of how to </w:t>
      </w:r>
      <w:r w:rsidRPr="0058309E">
        <w:rPr>
          <w:rStyle w:val="Emphasis"/>
        </w:rPr>
        <w:t>stimulate growth through</w:t>
      </w:r>
      <w:r w:rsidRPr="004320B9">
        <w:rPr>
          <w:sz w:val="14"/>
        </w:rPr>
        <w:t xml:space="preserve"> tax policy </w:t>
      </w:r>
      <w:r w:rsidRPr="0058309E">
        <w:rPr>
          <w:rStyle w:val="Emphasis"/>
        </w:rPr>
        <w:t>and government spending</w:t>
      </w:r>
      <w:r w:rsidRPr="004320B9">
        <w:rPr>
          <w:sz w:val="14"/>
        </w:rPr>
        <w:t xml:space="preserve">. </w:t>
      </w:r>
      <w:r w:rsidRPr="0058309E">
        <w:rPr>
          <w:rStyle w:val="Emphasis"/>
        </w:rPr>
        <w:t>Neither</w:t>
      </w:r>
      <w:r w:rsidRPr="004320B9">
        <w:rPr>
          <w:sz w:val="14"/>
        </w:rPr>
        <w:t xml:space="preserve"> party’s </w:t>
      </w:r>
      <w:r w:rsidRPr="0058309E">
        <w:rPr>
          <w:rStyle w:val="Emphasis"/>
        </w:rPr>
        <w:t>approach will solve</w:t>
      </w:r>
      <w:r w:rsidRPr="003F70A9">
        <w:rPr>
          <w:rStyle w:val="StyleUnderline"/>
        </w:rPr>
        <w:t xml:space="preserve"> the real problem</w:t>
      </w:r>
      <w:r w:rsidRPr="004320B9">
        <w:rPr>
          <w:sz w:val="14"/>
        </w:rPr>
        <w:t xml:space="preserve">. What can the president and Congress elected on November 6th do to restore American competitiveness? First we must clear up the confusion about what competitiveness is. The </w:t>
      </w:r>
      <w:r w:rsidRPr="003F70A9">
        <w:rPr>
          <w:rStyle w:val="StyleUnderline"/>
        </w:rPr>
        <w:t>United States</w:t>
      </w:r>
      <w:r w:rsidRPr="004320B9">
        <w:rPr>
          <w:sz w:val="14"/>
        </w:rPr>
        <w:t xml:space="preserve"> </w:t>
      </w:r>
      <w:r w:rsidRPr="003F70A9">
        <w:rPr>
          <w:rStyle w:val="StyleUnderline"/>
        </w:rPr>
        <w:t>is competitive to the degree that companies</w:t>
      </w:r>
      <w:r w:rsidRPr="004320B9">
        <w:rPr>
          <w:sz w:val="14"/>
        </w:rPr>
        <w:t xml:space="preserve"> operating here </w:t>
      </w:r>
      <w:r w:rsidRPr="003F70A9">
        <w:rPr>
          <w:rStyle w:val="StyleUnderline"/>
        </w:rPr>
        <w:t>can compete successfully in the global economy while simultaneously raising living standards</w:t>
      </w:r>
      <w:r w:rsidRPr="004320B9">
        <w:rPr>
          <w:sz w:val="14"/>
        </w:rPr>
        <w:t xml:space="preserve"> for the average American. </w:t>
      </w:r>
      <w:r w:rsidRPr="003F70A9">
        <w:rPr>
          <w:rStyle w:val="StyleUnderline"/>
        </w:rPr>
        <w:t>Companies must be able to compete, but employees have to prosper as well. One without the other is not true competitiveness, and is unsustainable</w:t>
      </w:r>
      <w:r w:rsidRPr="004320B9">
        <w:rPr>
          <w:sz w:val="14"/>
        </w:rPr>
        <w:t>. Therefore, c</w:t>
      </w:r>
      <w:r w:rsidRPr="003F70A9">
        <w:rPr>
          <w:rStyle w:val="StyleUnderline"/>
        </w:rPr>
        <w:t>ompetitiveness requires a business environment that enables businesses and workers to be</w:t>
      </w:r>
      <w:r w:rsidRPr="004320B9">
        <w:rPr>
          <w:sz w:val="14"/>
        </w:rPr>
        <w:t xml:space="preserve"> highly </w:t>
      </w:r>
      <w:r w:rsidRPr="003F70A9">
        <w:rPr>
          <w:rStyle w:val="StyleUnderline"/>
        </w:rPr>
        <w:t>productive over the long run</w:t>
      </w:r>
      <w:r w:rsidRPr="004320B9">
        <w:rPr>
          <w:sz w:val="14"/>
        </w:rPr>
        <w:t>. Both</w:t>
      </w:r>
      <w:r w:rsidRPr="003F70A9">
        <w:rPr>
          <w:rStyle w:val="StyleUnderline"/>
        </w:rPr>
        <w:t xml:space="preserve"> America</w:t>
      </w:r>
      <w:r w:rsidRPr="004320B9">
        <w:rPr>
          <w:sz w:val="14"/>
        </w:rPr>
        <w:t xml:space="preserve">n firms and workers </w:t>
      </w:r>
      <w:r w:rsidRPr="003F70A9">
        <w:rPr>
          <w:rStyle w:val="StyleUnderline"/>
        </w:rPr>
        <w:t>thrived</w:t>
      </w:r>
      <w:r w:rsidRPr="004320B9">
        <w:rPr>
          <w:sz w:val="14"/>
        </w:rPr>
        <w:t xml:space="preserve"> historically </w:t>
      </w:r>
      <w:r w:rsidRPr="003F70A9">
        <w:rPr>
          <w:rStyle w:val="StyleUnderline"/>
        </w:rPr>
        <w:t>because the U</w:t>
      </w:r>
      <w:r w:rsidRPr="004320B9">
        <w:rPr>
          <w:sz w:val="14"/>
        </w:rPr>
        <w:t xml:space="preserve">nited </w:t>
      </w:r>
      <w:r w:rsidRPr="003F70A9">
        <w:rPr>
          <w:rStyle w:val="StyleUnderline"/>
        </w:rPr>
        <w:t>S</w:t>
      </w:r>
      <w:r w:rsidRPr="004320B9">
        <w:rPr>
          <w:sz w:val="14"/>
        </w:rPr>
        <w:t xml:space="preserve">tates </w:t>
      </w:r>
      <w:r w:rsidRPr="003F70A9">
        <w:rPr>
          <w:rStyle w:val="StyleUnderline"/>
        </w:rPr>
        <w:t>was the most productive place to do business</w:t>
      </w:r>
      <w:r w:rsidRPr="004320B9">
        <w:rPr>
          <w:sz w:val="14"/>
        </w:rPr>
        <w:t xml:space="preserve">. </w:t>
      </w:r>
      <w:r w:rsidRPr="0058309E">
        <w:rPr>
          <w:rStyle w:val="StyleUnderline"/>
        </w:rPr>
        <w:t>America retains</w:t>
      </w:r>
      <w:r w:rsidRPr="004320B9">
        <w:rPr>
          <w:sz w:val="14"/>
        </w:rPr>
        <w:t xml:space="preserve"> core </w:t>
      </w:r>
      <w:r w:rsidRPr="0058309E">
        <w:rPr>
          <w:rStyle w:val="StyleUnderline"/>
        </w:rPr>
        <w:t>strengths</w:t>
      </w:r>
      <w:r w:rsidRPr="004320B9">
        <w:rPr>
          <w:sz w:val="14"/>
        </w:rPr>
        <w:t xml:space="preserve">, </w:t>
      </w:r>
      <w:r w:rsidRPr="0058309E">
        <w:rPr>
          <w:rStyle w:val="StyleUnderline"/>
        </w:rPr>
        <w:t>but</w:t>
      </w:r>
      <w:r w:rsidRPr="004320B9">
        <w:rPr>
          <w:sz w:val="14"/>
        </w:rPr>
        <w:t xml:space="preserve"> unneeded costs of doing business have crept in, </w:t>
      </w:r>
      <w:r w:rsidRPr="0058309E">
        <w:rPr>
          <w:rStyle w:val="StyleUnderline"/>
        </w:rPr>
        <w:t>skills have eroded,</w:t>
      </w:r>
      <w:r w:rsidRPr="004320B9">
        <w:rPr>
          <w:sz w:val="14"/>
        </w:rPr>
        <w:t xml:space="preserve"> critical </w:t>
      </w:r>
      <w:r w:rsidRPr="0058309E">
        <w:rPr>
          <w:rStyle w:val="StyleUnderline"/>
        </w:rPr>
        <w:t>assets have deteriorated, perverse incentives for businesses have taken hold and the nation’s fiscal stability has weakened severely</w:t>
      </w:r>
      <w:r w:rsidRPr="004320B9">
        <w:rPr>
          <w:sz w:val="14"/>
        </w:rPr>
        <w:t xml:space="preserve">. The chart shows the view of some 10,000 Harvard Business School alumni, surveyed for our United States Competitiveness Project. The big challenges, in the bottom two quadrants, require immediate action. Our </w:t>
      </w:r>
      <w:r w:rsidRPr="0058309E">
        <w:rPr>
          <w:rStyle w:val="StyleUnderline"/>
        </w:rPr>
        <w:t>research</w:t>
      </w:r>
      <w:r w:rsidRPr="004320B9">
        <w:rPr>
          <w:sz w:val="14"/>
        </w:rPr>
        <w:t xml:space="preserve">, the research of colleagues, and conversations with a wide array of business leaders and policymakers </w:t>
      </w:r>
      <w:r w:rsidRPr="0058309E">
        <w:rPr>
          <w:rStyle w:val="StyleUnderline"/>
        </w:rPr>
        <w:t>point to eight policy steps that the president and Congress must take</w:t>
      </w:r>
      <w:r w:rsidRPr="004320B9">
        <w:rPr>
          <w:sz w:val="14"/>
        </w:rPr>
        <w:t xml:space="preserve"> now. </w:t>
      </w:r>
      <w:r w:rsidRPr="0058309E">
        <w:rPr>
          <w:rStyle w:val="Emphasis"/>
        </w:rPr>
        <w:t>Each is highly achievable and can be implemented within two</w:t>
      </w:r>
      <w:r w:rsidRPr="004320B9">
        <w:rPr>
          <w:sz w:val="14"/>
        </w:rPr>
        <w:t xml:space="preserve"> or three </w:t>
      </w:r>
      <w:r w:rsidRPr="0058309E">
        <w:rPr>
          <w:rStyle w:val="Emphasis"/>
        </w:rPr>
        <w:t>years</w:t>
      </w:r>
      <w:r w:rsidRPr="004320B9">
        <w:rPr>
          <w:sz w:val="14"/>
        </w:rPr>
        <w:t xml:space="preserve">. Importantly, most </w:t>
      </w:r>
      <w:r w:rsidRPr="0058309E">
        <w:rPr>
          <w:rStyle w:val="StyleUnderline"/>
        </w:rPr>
        <w:t>business leaders and policymakers—both Democrat and Republican</w:t>
      </w:r>
      <w:r w:rsidRPr="004320B9">
        <w:rPr>
          <w:sz w:val="14"/>
        </w:rPr>
        <w:t>—</w:t>
      </w:r>
      <w:r w:rsidRPr="0058309E">
        <w:rPr>
          <w:rStyle w:val="StyleUnderline"/>
        </w:rPr>
        <w:t>agree on</w:t>
      </w:r>
      <w:r w:rsidRPr="004320B9">
        <w:rPr>
          <w:sz w:val="14"/>
        </w:rPr>
        <w:t xml:space="preserve"> the essence of </w:t>
      </w:r>
      <w:r w:rsidRPr="0058309E">
        <w:rPr>
          <w:rStyle w:val="StyleUnderline"/>
        </w:rPr>
        <w:t>these policies</w:t>
      </w:r>
      <w:r w:rsidRPr="004320B9">
        <w:rPr>
          <w:sz w:val="14"/>
        </w:rPr>
        <w:t xml:space="preserve"> (at least behind closed doors). </w:t>
      </w:r>
      <w:r w:rsidRPr="0058309E">
        <w:rPr>
          <w:rStyle w:val="StyleUnderline"/>
        </w:rPr>
        <w:t>Progress on these</w:t>
      </w:r>
      <w:r w:rsidRPr="004320B9">
        <w:rPr>
          <w:sz w:val="14"/>
        </w:rPr>
        <w:t xml:space="preserve"> eight strategic </w:t>
      </w:r>
      <w:r w:rsidRPr="0058309E">
        <w:rPr>
          <w:rStyle w:val="StyleUnderline"/>
        </w:rPr>
        <w:t>priorities</w:t>
      </w:r>
      <w:r w:rsidRPr="004320B9">
        <w:rPr>
          <w:sz w:val="14"/>
        </w:rPr>
        <w:t xml:space="preserve">, or even some of them, </w:t>
      </w:r>
      <w:r w:rsidRPr="0058309E">
        <w:rPr>
          <w:rStyle w:val="StyleUnderline"/>
        </w:rPr>
        <w:t>would be transformational to America’s economic prospects.</w:t>
      </w:r>
      <w:r w:rsidRPr="004320B9">
        <w:rPr>
          <w:sz w:val="14"/>
        </w:rPr>
        <w:t xml:space="preserve"> 1. </w:t>
      </w:r>
      <w:r w:rsidRPr="0058309E">
        <w:rPr>
          <w:rStyle w:val="Emphasis"/>
        </w:rPr>
        <w:t>Ease the immigration of highly skilled individuals, starting with international graduates of American universities</w:t>
      </w:r>
      <w:r w:rsidRPr="004320B9">
        <w:rPr>
          <w:sz w:val="14"/>
        </w:rPr>
        <w:t xml:space="preserve">. </w:t>
      </w:r>
      <w:r w:rsidRPr="0058309E">
        <w:rPr>
          <w:rStyle w:val="StyleUnderline"/>
        </w:rPr>
        <w:t>America faces</w:t>
      </w:r>
      <w:r w:rsidRPr="004320B9">
        <w:rPr>
          <w:sz w:val="14"/>
        </w:rPr>
        <w:t xml:space="preserve"> pressing </w:t>
      </w:r>
      <w:r w:rsidRPr="0058309E">
        <w:rPr>
          <w:rStyle w:val="StyleUnderline"/>
        </w:rPr>
        <w:t>skill shortages</w:t>
      </w:r>
      <w:r w:rsidRPr="004320B9">
        <w:rPr>
          <w:sz w:val="14"/>
        </w:rPr>
        <w:t xml:space="preserve"> in knowledge work. Our universities educate the world’s best and brightest, and many international graduates want to work here. Yet current immigration policies force many to return home or settle elsewhere. </w:t>
      </w:r>
      <w:r w:rsidRPr="0058309E">
        <w:rPr>
          <w:rStyle w:val="StyleUnderline"/>
        </w:rPr>
        <w:t xml:space="preserve">We should </w:t>
      </w:r>
      <w:r w:rsidRPr="0058309E">
        <w:rPr>
          <w:rStyle w:val="Emphasis"/>
        </w:rPr>
        <w:t>staple a green card to</w:t>
      </w:r>
      <w:r w:rsidRPr="0058309E">
        <w:rPr>
          <w:rStyle w:val="StyleUnderline"/>
        </w:rPr>
        <w:t xml:space="preserve"> every </w:t>
      </w:r>
      <w:r w:rsidRPr="0058309E">
        <w:rPr>
          <w:rStyle w:val="Emphasis"/>
        </w:rPr>
        <w:t>new graduate degree in maths, science, engineering</w:t>
      </w:r>
      <w:r w:rsidRPr="004320B9">
        <w:rPr>
          <w:sz w:val="14"/>
        </w:rPr>
        <w:t xml:space="preserve"> and management. 2. </w:t>
      </w:r>
      <w:r w:rsidRPr="0058309E">
        <w:rPr>
          <w:rStyle w:val="Emphasis"/>
        </w:rPr>
        <w:t>Simplify</w:t>
      </w:r>
      <w:r w:rsidRPr="004320B9">
        <w:rPr>
          <w:sz w:val="14"/>
        </w:rPr>
        <w:t xml:space="preserve"> the </w:t>
      </w:r>
      <w:r w:rsidRPr="0058309E">
        <w:rPr>
          <w:rStyle w:val="Emphasis"/>
        </w:rPr>
        <w:t>corporate tax code with lower statutory rates and no loopholes</w:t>
      </w:r>
      <w:r w:rsidRPr="004320B9">
        <w:rPr>
          <w:sz w:val="14"/>
        </w:rPr>
        <w:t xml:space="preserve">. Our corporate tax code is, as our colleague Mihir Desai puts it, the worst of all worlds, with the highest tax rate among OECD countries, but actual </w:t>
      </w:r>
      <w:r w:rsidRPr="0058309E">
        <w:rPr>
          <w:rStyle w:val="StyleUnderline"/>
        </w:rPr>
        <w:t>revenue collection is low due to loopholes and deductions</w:t>
      </w:r>
      <w:r w:rsidRPr="004320B9">
        <w:rPr>
          <w:sz w:val="14"/>
        </w:rPr>
        <w:t xml:space="preserve">. </w:t>
      </w:r>
      <w:r w:rsidRPr="0058309E">
        <w:rPr>
          <w:rStyle w:val="StyleUnderline"/>
        </w:rPr>
        <w:t>Companies respond by</w:t>
      </w:r>
      <w:r w:rsidRPr="004320B9">
        <w:rPr>
          <w:sz w:val="14"/>
        </w:rPr>
        <w:t xml:space="preserve"> aggressive </w:t>
      </w:r>
      <w:r w:rsidRPr="0058309E">
        <w:rPr>
          <w:rStyle w:val="StyleUnderline"/>
        </w:rPr>
        <w:t>tax planning, seeking off shore tax havens, and locating jobs abroad</w:t>
      </w:r>
      <w:r w:rsidRPr="004320B9">
        <w:rPr>
          <w:sz w:val="14"/>
        </w:rPr>
        <w:t xml:space="preserve">. </w:t>
      </w:r>
      <w:r w:rsidRPr="0058309E">
        <w:rPr>
          <w:rStyle w:val="StyleUnderline"/>
        </w:rPr>
        <w:t>We need</w:t>
      </w:r>
      <w:r w:rsidRPr="004320B9">
        <w:rPr>
          <w:sz w:val="14"/>
        </w:rPr>
        <w:t xml:space="preserve"> a system with a much </w:t>
      </w:r>
      <w:r w:rsidRPr="0058309E">
        <w:rPr>
          <w:rStyle w:val="StyleUnderline"/>
        </w:rPr>
        <w:t>lower rate but without</w:t>
      </w:r>
      <w:r w:rsidRPr="004320B9">
        <w:rPr>
          <w:sz w:val="14"/>
        </w:rPr>
        <w:t xml:space="preserve"> the </w:t>
      </w:r>
      <w:r w:rsidRPr="0058309E">
        <w:rPr>
          <w:rStyle w:val="StyleUnderline"/>
        </w:rPr>
        <w:t>loopholes</w:t>
      </w:r>
      <w:r w:rsidRPr="004320B9">
        <w:rPr>
          <w:sz w:val="14"/>
        </w:rPr>
        <w:t xml:space="preserve">. Properly designed, </w:t>
      </w:r>
      <w:r w:rsidRPr="0058309E">
        <w:rPr>
          <w:rStyle w:val="StyleUnderline"/>
        </w:rPr>
        <w:t>this</w:t>
      </w:r>
      <w:r w:rsidRPr="004320B9">
        <w:rPr>
          <w:sz w:val="14"/>
        </w:rPr>
        <w:t xml:space="preserve"> approach </w:t>
      </w:r>
      <w:r w:rsidRPr="0058309E">
        <w:rPr>
          <w:rStyle w:val="StyleUnderline"/>
        </w:rPr>
        <w:t>would generate as much or more tax revenue as we collect today</w:t>
      </w:r>
      <w:r w:rsidRPr="004320B9">
        <w:rPr>
          <w:sz w:val="14"/>
        </w:rPr>
        <w:t xml:space="preserve">. 3. </w:t>
      </w:r>
      <w:r w:rsidRPr="0058309E">
        <w:rPr>
          <w:rStyle w:val="Emphasis"/>
        </w:rPr>
        <w:t>Create</w:t>
      </w:r>
      <w:r w:rsidRPr="004320B9">
        <w:rPr>
          <w:sz w:val="14"/>
        </w:rPr>
        <w:t xml:space="preserve"> an international </w:t>
      </w:r>
      <w:r w:rsidRPr="0058309E">
        <w:rPr>
          <w:rStyle w:val="Emphasis"/>
        </w:rPr>
        <w:t>taxation system for American multinationals</w:t>
      </w:r>
      <w:r>
        <w:rPr>
          <w:rStyle w:val="StyleUnderline"/>
        </w:rPr>
        <w:t xml:space="preserve"> that taxes overseas profi</w:t>
      </w:r>
      <w:r w:rsidRPr="0058309E">
        <w:rPr>
          <w:rStyle w:val="StyleUnderline"/>
        </w:rPr>
        <w:t xml:space="preserve">ts only where they are earned, consistent with practices in other leading countries. </w:t>
      </w:r>
      <w:r w:rsidRPr="004320B9">
        <w:rPr>
          <w:sz w:val="14"/>
        </w:rPr>
        <w:t xml:space="preserve">The United States is unique in its taxation of our multinational companies. American-based companies pay corporate taxes on their profits abroad at local rates, but are taxed again when these profits return home so that the total tax rate equals the American rate. In theory, this is to discourage firms from moving activities abroad in search of lower tax rates. In practice, our </w:t>
      </w:r>
      <w:r w:rsidRPr="0058309E">
        <w:rPr>
          <w:rStyle w:val="StyleUnderline"/>
        </w:rPr>
        <w:t>high corporate-tax rate</w:t>
      </w:r>
      <w:r w:rsidRPr="004320B9">
        <w:rPr>
          <w:sz w:val="14"/>
        </w:rPr>
        <w:t xml:space="preserve"> already </w:t>
      </w:r>
      <w:r w:rsidRPr="0058309E">
        <w:rPr>
          <w:rStyle w:val="StyleUnderline"/>
        </w:rPr>
        <w:t>encourages off shore investment</w:t>
      </w:r>
      <w:r w:rsidRPr="004320B9">
        <w:rPr>
          <w:sz w:val="14"/>
        </w:rPr>
        <w:t xml:space="preserve">, and these </w:t>
      </w:r>
      <w:r w:rsidRPr="0058309E">
        <w:rPr>
          <w:rStyle w:val="StyleUnderline"/>
        </w:rPr>
        <w:t>rules compound the problem by discouraging American companies from bringing their profits home</w:t>
      </w:r>
      <w:r w:rsidRPr="004320B9">
        <w:rPr>
          <w:sz w:val="14"/>
        </w:rPr>
        <w:t xml:space="preserve">. Today, an estimated </w:t>
      </w:r>
      <w:r w:rsidRPr="0058309E">
        <w:rPr>
          <w:rStyle w:val="Emphasis"/>
        </w:rPr>
        <w:t>$1.4 trillion in international profits of American companies is</w:t>
      </w:r>
      <w:r w:rsidRPr="0058309E">
        <w:rPr>
          <w:rStyle w:val="StyleUnderline"/>
        </w:rPr>
        <w:t xml:space="preserve"> stranded abroad and </w:t>
      </w:r>
      <w:r w:rsidRPr="0058309E">
        <w:rPr>
          <w:rStyle w:val="Emphasis"/>
        </w:rPr>
        <w:t>not available</w:t>
      </w:r>
      <w:r w:rsidRPr="0058309E">
        <w:rPr>
          <w:rStyle w:val="StyleUnderline"/>
        </w:rPr>
        <w:t xml:space="preserve"> for investment</w:t>
      </w:r>
      <w:r w:rsidRPr="004320B9">
        <w:rPr>
          <w:sz w:val="14"/>
        </w:rPr>
        <w:t xml:space="preserve"> here. Going forward, </w:t>
      </w:r>
      <w:r w:rsidRPr="0058309E">
        <w:rPr>
          <w:rStyle w:val="StyleUnderline"/>
        </w:rPr>
        <w:t>we need a “territorial” tax system</w:t>
      </w:r>
      <w:r w:rsidRPr="004320B9">
        <w:rPr>
          <w:sz w:val="14"/>
        </w:rPr>
        <w:t xml:space="preserve">, the international norm, </w:t>
      </w:r>
      <w:r w:rsidRPr="0058309E">
        <w:rPr>
          <w:rStyle w:val="StyleUnderline"/>
        </w:rPr>
        <w:t>in which profi ts are taxed</w:t>
      </w:r>
      <w:r w:rsidRPr="004320B9">
        <w:rPr>
          <w:sz w:val="14"/>
        </w:rPr>
        <w:t xml:space="preserve"> only </w:t>
      </w:r>
      <w:r w:rsidRPr="0058309E">
        <w:rPr>
          <w:rStyle w:val="StyleUnderline"/>
        </w:rPr>
        <w:t>where they are generated</w:t>
      </w:r>
      <w:r w:rsidRPr="004320B9">
        <w:rPr>
          <w:sz w:val="14"/>
        </w:rPr>
        <w:t>. In addition, C</w:t>
      </w:r>
      <w:r w:rsidRPr="0058309E">
        <w:rPr>
          <w:rStyle w:val="StyleUnderline"/>
        </w:rPr>
        <w:t>ongress should pass legislation allowing stranded profi ts to be brought back</w:t>
      </w:r>
      <w:r w:rsidRPr="004320B9">
        <w:rPr>
          <w:sz w:val="14"/>
        </w:rPr>
        <w:t xml:space="preserve"> at a reasonable cost. 4. Aggressively </w:t>
      </w:r>
      <w:r w:rsidRPr="0058309E">
        <w:rPr>
          <w:rStyle w:val="Emphasis"/>
        </w:rPr>
        <w:t>use bilateral agreements and</w:t>
      </w:r>
      <w:r w:rsidRPr="004320B9">
        <w:rPr>
          <w:sz w:val="14"/>
        </w:rPr>
        <w:t xml:space="preserve"> established </w:t>
      </w:r>
      <w:r w:rsidRPr="0058309E">
        <w:rPr>
          <w:rStyle w:val="Emphasis"/>
        </w:rPr>
        <w:t>international institutions to address distortions and abuses in the international trading and investment system</w:t>
      </w:r>
      <w:r w:rsidRPr="004320B9">
        <w:rPr>
          <w:sz w:val="14"/>
        </w:rPr>
        <w:t xml:space="preserve">. </w:t>
      </w:r>
      <w:r w:rsidRPr="001C267B">
        <w:rPr>
          <w:rStyle w:val="StyleUnderline"/>
        </w:rPr>
        <w:t xml:space="preserve">The United States </w:t>
      </w:r>
      <w:r w:rsidRPr="004320B9">
        <w:rPr>
          <w:sz w:val="14"/>
        </w:rPr>
        <w:t xml:space="preserve">has led the opening of the global economy, </w:t>
      </w:r>
      <w:r w:rsidRPr="001C267B">
        <w:rPr>
          <w:rStyle w:val="StyleUnderline"/>
        </w:rPr>
        <w:t>accepting</w:t>
      </w:r>
      <w:r w:rsidRPr="004320B9">
        <w:rPr>
          <w:sz w:val="14"/>
        </w:rPr>
        <w:t xml:space="preserve"> some </w:t>
      </w:r>
      <w:r w:rsidRPr="001C267B">
        <w:rPr>
          <w:rStyle w:val="StyleUnderline"/>
        </w:rPr>
        <w:t>distortions that favour other countries in exchange for the</w:t>
      </w:r>
      <w:r w:rsidRPr="004320B9">
        <w:rPr>
          <w:sz w:val="14"/>
        </w:rPr>
        <w:t xml:space="preserve"> gradual </w:t>
      </w:r>
      <w:r w:rsidRPr="001C267B">
        <w:rPr>
          <w:rStyle w:val="StyleUnderline"/>
        </w:rPr>
        <w:t>opening of foreign markets</w:t>
      </w:r>
      <w:r w:rsidRPr="004320B9">
        <w:rPr>
          <w:sz w:val="14"/>
        </w:rPr>
        <w:t xml:space="preserve"> </w:t>
      </w:r>
      <w:r w:rsidRPr="001C267B">
        <w:rPr>
          <w:rStyle w:val="StyleUnderline"/>
        </w:rPr>
        <w:t>and</w:t>
      </w:r>
      <w:r w:rsidRPr="004320B9">
        <w:rPr>
          <w:sz w:val="14"/>
        </w:rPr>
        <w:t xml:space="preserve"> the </w:t>
      </w:r>
      <w:r w:rsidRPr="001C267B">
        <w:rPr>
          <w:rStyle w:val="StyleUnderline"/>
        </w:rPr>
        <w:t xml:space="preserve">participation </w:t>
      </w:r>
      <w:r w:rsidRPr="004320B9">
        <w:rPr>
          <w:sz w:val="14"/>
        </w:rPr>
        <w:t xml:space="preserve">of other countries </w:t>
      </w:r>
      <w:r w:rsidRPr="001C267B">
        <w:rPr>
          <w:rStyle w:val="StyleUnderline"/>
        </w:rPr>
        <w:t>in multilateral organisations</w:t>
      </w:r>
      <w:r w:rsidRPr="004320B9">
        <w:rPr>
          <w:sz w:val="14"/>
        </w:rPr>
        <w:t xml:space="preserve"> such as the WTO. Global growth supported American prosperity. Today, </w:t>
      </w:r>
      <w:r w:rsidRPr="001C267B">
        <w:rPr>
          <w:rStyle w:val="StyleUnderline"/>
        </w:rPr>
        <w:t>emerging economies are</w:t>
      </w:r>
      <w:r w:rsidRPr="004320B9">
        <w:rPr>
          <w:sz w:val="14"/>
        </w:rPr>
        <w:t xml:space="preserve"> far </w:t>
      </w:r>
      <w:r w:rsidRPr="001C267B">
        <w:rPr>
          <w:rStyle w:val="StyleUnderline"/>
        </w:rPr>
        <w:t>more competitive</w:t>
      </w:r>
      <w:r w:rsidRPr="004320B9">
        <w:rPr>
          <w:sz w:val="14"/>
        </w:rPr>
        <w:t xml:space="preserve">, </w:t>
      </w:r>
      <w:r w:rsidRPr="001C267B">
        <w:rPr>
          <w:rStyle w:val="StyleUnderline"/>
        </w:rPr>
        <w:t>and</w:t>
      </w:r>
      <w:r w:rsidRPr="004320B9">
        <w:rPr>
          <w:sz w:val="14"/>
        </w:rPr>
        <w:t xml:space="preserve"> the remaining </w:t>
      </w:r>
      <w:r w:rsidRPr="001C267B">
        <w:rPr>
          <w:rStyle w:val="StyleUnderline"/>
        </w:rPr>
        <w:t>distortions</w:t>
      </w:r>
      <w:r w:rsidRPr="004320B9">
        <w:rPr>
          <w:sz w:val="14"/>
        </w:rPr>
        <w:t xml:space="preserve"> and subsidies especially </w:t>
      </w:r>
      <w:r w:rsidRPr="001C267B">
        <w:rPr>
          <w:rStyle w:val="StyleUnderline"/>
        </w:rPr>
        <w:t>disadvantage</w:t>
      </w:r>
      <w:r w:rsidRPr="004320B9">
        <w:rPr>
          <w:sz w:val="14"/>
        </w:rPr>
        <w:t xml:space="preserve"> an economy like</w:t>
      </w:r>
      <w:r w:rsidRPr="001C267B">
        <w:rPr>
          <w:rStyle w:val="StyleUnderline"/>
        </w:rPr>
        <w:t xml:space="preserve"> America</w:t>
      </w:r>
      <w:r w:rsidRPr="004320B9">
        <w:rPr>
          <w:sz w:val="14"/>
        </w:rPr>
        <w:t xml:space="preserve">’s that depends heavily on service exports, innovation and intellectual property. </w:t>
      </w:r>
      <w:r w:rsidRPr="001C267B">
        <w:rPr>
          <w:rStyle w:val="StyleUnderline"/>
        </w:rPr>
        <w:t>The United States must be</w:t>
      </w:r>
      <w:r w:rsidRPr="004320B9">
        <w:rPr>
          <w:sz w:val="14"/>
        </w:rPr>
        <w:t xml:space="preserve"> far more </w:t>
      </w:r>
      <w:r w:rsidRPr="001C267B">
        <w:rPr>
          <w:rStyle w:val="StyleUnderline"/>
        </w:rPr>
        <w:t>forceful in levelling the</w:t>
      </w:r>
      <w:r w:rsidRPr="004320B9">
        <w:rPr>
          <w:sz w:val="14"/>
        </w:rPr>
        <w:t xml:space="preserve"> global </w:t>
      </w:r>
      <w:r w:rsidRPr="001C267B">
        <w:rPr>
          <w:rStyle w:val="StyleUnderline"/>
        </w:rPr>
        <w:t>playing field</w:t>
      </w:r>
      <w:r w:rsidRPr="004320B9">
        <w:rPr>
          <w:sz w:val="14"/>
        </w:rPr>
        <w:t xml:space="preserve">. While the United States files many unfair trade complaints, </w:t>
      </w:r>
      <w:r w:rsidRPr="001C267B">
        <w:rPr>
          <w:rStyle w:val="StyleUnderline"/>
        </w:rPr>
        <w:t>we lack</w:t>
      </w:r>
      <w:r w:rsidRPr="004320B9">
        <w:rPr>
          <w:sz w:val="14"/>
        </w:rPr>
        <w:t xml:space="preserve"> </w:t>
      </w:r>
      <w:r w:rsidRPr="001C267B">
        <w:rPr>
          <w:rStyle w:val="StyleUnderline"/>
        </w:rPr>
        <w:t>a</w:t>
      </w:r>
      <w:r w:rsidRPr="004320B9">
        <w:rPr>
          <w:sz w:val="14"/>
        </w:rPr>
        <w:t xml:space="preserve"> </w:t>
      </w:r>
      <w:r w:rsidRPr="001C267B">
        <w:rPr>
          <w:rStyle w:val="StyleUnderline"/>
        </w:rPr>
        <w:t>coherent strategy to</w:t>
      </w:r>
      <w:r w:rsidRPr="004320B9">
        <w:rPr>
          <w:sz w:val="14"/>
        </w:rPr>
        <w:t xml:space="preserve"> work with like-minded nations to </w:t>
      </w:r>
      <w:r w:rsidRPr="001C267B">
        <w:rPr>
          <w:rStyle w:val="StyleUnderline"/>
        </w:rPr>
        <w:t>open access to consumer markets</w:t>
      </w:r>
      <w:r w:rsidRPr="004320B9">
        <w:rPr>
          <w:sz w:val="14"/>
        </w:rPr>
        <w:t xml:space="preserve"> in emerging economies such as China’s; to </w:t>
      </w:r>
      <w:r w:rsidRPr="001C267B">
        <w:rPr>
          <w:rStyle w:val="StyleUnderline"/>
        </w:rPr>
        <w:t>protect intellectual property</w:t>
      </w:r>
      <w:r w:rsidRPr="004320B9">
        <w:rPr>
          <w:sz w:val="14"/>
        </w:rPr>
        <w:t xml:space="preserve"> rights; </w:t>
      </w:r>
      <w:r w:rsidRPr="001C267B">
        <w:rPr>
          <w:rStyle w:val="StyleUnderline"/>
        </w:rPr>
        <w:t>and</w:t>
      </w:r>
      <w:r w:rsidRPr="004320B9">
        <w:rPr>
          <w:sz w:val="14"/>
        </w:rPr>
        <w:t xml:space="preserve"> to r</w:t>
      </w:r>
      <w:r w:rsidRPr="001C267B">
        <w:rPr>
          <w:rStyle w:val="StyleUnderline"/>
        </w:rPr>
        <w:t>educe restrictions on trade and investment in service</w:t>
      </w:r>
      <w:r w:rsidRPr="004320B9">
        <w:rPr>
          <w:sz w:val="14"/>
        </w:rPr>
        <w:t xml:space="preserve">s. </w:t>
      </w:r>
      <w:r w:rsidRPr="001C267B">
        <w:rPr>
          <w:rStyle w:val="StyleUnderline"/>
        </w:rPr>
        <w:t>We have also dropped the ball</w:t>
      </w:r>
      <w:r w:rsidRPr="004320B9">
        <w:rPr>
          <w:sz w:val="14"/>
        </w:rPr>
        <w:t xml:space="preserve">, because of politics, </w:t>
      </w:r>
      <w:r w:rsidRPr="001C267B">
        <w:rPr>
          <w:rStyle w:val="StyleUnderline"/>
        </w:rPr>
        <w:t>by being slow to pursue</w:t>
      </w:r>
      <w:r w:rsidRPr="004320B9">
        <w:rPr>
          <w:sz w:val="14"/>
        </w:rPr>
        <w:t xml:space="preserve"> bilateral and </w:t>
      </w:r>
      <w:r w:rsidRPr="001C267B">
        <w:rPr>
          <w:rStyle w:val="StyleUnderline"/>
        </w:rPr>
        <w:t>regional free-trade agreements</w:t>
      </w:r>
      <w:r w:rsidRPr="004320B9">
        <w:rPr>
          <w:sz w:val="14"/>
        </w:rPr>
        <w:t xml:space="preserve">, </w:t>
      </w:r>
      <w:r w:rsidRPr="001C267B">
        <w:rPr>
          <w:rStyle w:val="StyleUnderline"/>
        </w:rPr>
        <w:t>which</w:t>
      </w:r>
      <w:r w:rsidRPr="004320B9">
        <w:rPr>
          <w:sz w:val="14"/>
        </w:rPr>
        <w:t xml:space="preserve"> clearly </w:t>
      </w:r>
      <w:r w:rsidRPr="001C267B">
        <w:rPr>
          <w:rStyle w:val="StyleUnderline"/>
        </w:rPr>
        <w:t>benefit America</w:t>
      </w:r>
      <w:r w:rsidRPr="004320B9">
        <w:rPr>
          <w:sz w:val="14"/>
        </w:rPr>
        <w:t xml:space="preserve"> because its economy is already open. 5. </w:t>
      </w:r>
      <w:r w:rsidRPr="001C267B">
        <w:rPr>
          <w:rStyle w:val="Emphasis"/>
        </w:rPr>
        <w:t>Simplify and streamline regulation affecting business</w:t>
      </w:r>
      <w:r w:rsidRPr="004320B9">
        <w:rPr>
          <w:sz w:val="14"/>
        </w:rPr>
        <w:t xml:space="preserve"> </w:t>
      </w:r>
      <w:r w:rsidRPr="001C267B">
        <w:rPr>
          <w:rStyle w:val="Emphasis"/>
        </w:rPr>
        <w:t>to focus on outcomes</w:t>
      </w:r>
      <w:r w:rsidRPr="004320B9">
        <w:rPr>
          <w:sz w:val="14"/>
        </w:rPr>
        <w:t xml:space="preserve"> </w:t>
      </w:r>
      <w:r w:rsidRPr="001C267B">
        <w:rPr>
          <w:rStyle w:val="StyleUnderline"/>
        </w:rPr>
        <w:t>rather than</w:t>
      </w:r>
      <w:r w:rsidRPr="004320B9">
        <w:rPr>
          <w:sz w:val="14"/>
        </w:rPr>
        <w:t xml:space="preserve"> costly </w:t>
      </w:r>
      <w:r w:rsidRPr="001C267B">
        <w:rPr>
          <w:rStyle w:val="StyleUnderline"/>
        </w:rPr>
        <w:t>reporting and compliance, delays and</w:t>
      </w:r>
      <w:r w:rsidRPr="004320B9">
        <w:rPr>
          <w:sz w:val="14"/>
        </w:rPr>
        <w:t xml:space="preserve"> frequent </w:t>
      </w:r>
      <w:r w:rsidRPr="001C267B">
        <w:rPr>
          <w:rStyle w:val="StyleUnderline"/>
        </w:rPr>
        <w:t>litigation</w:t>
      </w:r>
      <w:r w:rsidRPr="004320B9">
        <w:rPr>
          <w:sz w:val="14"/>
        </w:rPr>
        <w:t xml:space="preserve">. America needs high regulatory standards, but the way we go about regulating often makes no sense. While most countries are simplifying and streamlining regulation, </w:t>
      </w:r>
      <w:r w:rsidRPr="001C267B">
        <w:rPr>
          <w:rStyle w:val="StyleUnderline"/>
        </w:rPr>
        <w:t>America adds</w:t>
      </w:r>
      <w:r w:rsidRPr="004320B9">
        <w:rPr>
          <w:sz w:val="14"/>
        </w:rPr>
        <w:t xml:space="preserve"> on ever more layers of </w:t>
      </w:r>
      <w:r w:rsidRPr="001C267B">
        <w:rPr>
          <w:rStyle w:val="StyleUnderline"/>
        </w:rPr>
        <w:t>regulatory costs</w:t>
      </w:r>
      <w:r w:rsidRPr="004320B9">
        <w:rPr>
          <w:sz w:val="14"/>
        </w:rPr>
        <w:t xml:space="preserve"> as if we believe American companies are still so dominant that they can absorb any compliance burden. Asked to identify the </w:t>
      </w:r>
      <w:r w:rsidRPr="001C267B">
        <w:rPr>
          <w:rStyle w:val="StyleUnderline"/>
        </w:rPr>
        <w:t>greatest impediment to investing and creating jobs</w:t>
      </w:r>
      <w:r w:rsidRPr="004320B9">
        <w:rPr>
          <w:sz w:val="14"/>
        </w:rPr>
        <w:t xml:space="preserve"> in America, our survey respondents cited </w:t>
      </w:r>
      <w:r w:rsidRPr="001C267B">
        <w:rPr>
          <w:rStyle w:val="StyleUnderline"/>
        </w:rPr>
        <w:t>regulation</w:t>
      </w:r>
      <w:r w:rsidRPr="004320B9">
        <w:rPr>
          <w:sz w:val="14"/>
        </w:rPr>
        <w:t xml:space="preserve"> </w:t>
      </w:r>
      <w:r w:rsidRPr="001C267B">
        <w:rPr>
          <w:rStyle w:val="StyleUnderline"/>
        </w:rPr>
        <w:t>more</w:t>
      </w:r>
      <w:r w:rsidRPr="004320B9">
        <w:rPr>
          <w:sz w:val="14"/>
        </w:rPr>
        <w:t xml:space="preserve"> often </w:t>
      </w:r>
      <w:r w:rsidRPr="001C267B">
        <w:rPr>
          <w:rStyle w:val="StyleUnderline"/>
        </w:rPr>
        <w:t>than any other problem</w:t>
      </w:r>
      <w:r w:rsidRPr="004320B9">
        <w:rPr>
          <w:sz w:val="14"/>
        </w:rPr>
        <w:t xml:space="preserve">. The </w:t>
      </w:r>
      <w:r w:rsidRPr="001C267B">
        <w:rPr>
          <w:rStyle w:val="StyleUnderline"/>
        </w:rPr>
        <w:t>priority for federal policy is not to lower regulatory standards, but to regulate</w:t>
      </w:r>
      <w:r w:rsidRPr="004320B9">
        <w:rPr>
          <w:sz w:val="14"/>
        </w:rPr>
        <w:t xml:space="preserve"> more </w:t>
      </w:r>
      <w:r w:rsidRPr="001C267B">
        <w:rPr>
          <w:rStyle w:val="StyleUnderline"/>
        </w:rPr>
        <w:t>intelligently</w:t>
      </w:r>
      <w:r w:rsidRPr="004320B9">
        <w:rPr>
          <w:sz w:val="14"/>
        </w:rPr>
        <w:t xml:space="preserve">. </w:t>
      </w:r>
      <w:r w:rsidRPr="001C267B">
        <w:rPr>
          <w:rStyle w:val="StyleUnderline"/>
        </w:rPr>
        <w:t>Regulation must</w:t>
      </w:r>
      <w:r w:rsidRPr="004320B9">
        <w:rPr>
          <w:sz w:val="14"/>
        </w:rPr>
        <w:t xml:space="preserve"> set high standards but </w:t>
      </w:r>
      <w:r w:rsidRPr="001C267B">
        <w:rPr>
          <w:rStyle w:val="StyleUnderline"/>
        </w:rPr>
        <w:t>focus on desired outcomes rather than on dictating compliance methods</w:t>
      </w:r>
      <w:r w:rsidRPr="004320B9">
        <w:rPr>
          <w:sz w:val="14"/>
        </w:rPr>
        <w:t xml:space="preserve">. The burden of reporting and inspection should fall primarily on companies with track re cords of problems. Regulation should undergo rigorous cost-benefit analysis and look-backs to ensure it is achieving the desired outcomes efficiently. 6. </w:t>
      </w:r>
      <w:r w:rsidRPr="0098267A">
        <w:rPr>
          <w:rStyle w:val="Emphasis"/>
        </w:rPr>
        <w:t>Enact a multi-year programme to improve logistical, communications and energy infrastructure</w:t>
      </w:r>
      <w:r w:rsidRPr="004320B9">
        <w:rPr>
          <w:sz w:val="14"/>
        </w:rPr>
        <w:t xml:space="preserve">, prioritising those projects most important for </w:t>
      </w:r>
      <w:r w:rsidRPr="0098267A">
        <w:rPr>
          <w:rStyle w:val="Emphasis"/>
        </w:rPr>
        <w:t>reducing the costs of doing business and promoting innovation</w:t>
      </w:r>
      <w:r w:rsidRPr="004320B9">
        <w:rPr>
          <w:sz w:val="14"/>
        </w:rPr>
        <w:t xml:space="preserve">. America’s </w:t>
      </w:r>
      <w:r w:rsidRPr="0098267A">
        <w:rPr>
          <w:rStyle w:val="StyleUnderline"/>
        </w:rPr>
        <w:t>roads, bridges and ports are crumbling, and our communications and energy infrastructure fails to match the world’s best.</w:t>
      </w:r>
      <w:r w:rsidRPr="004320B9">
        <w:rPr>
          <w:sz w:val="14"/>
        </w:rPr>
        <w:t xml:space="preserve"> Much of the </w:t>
      </w:r>
      <w:r w:rsidRPr="0098267A">
        <w:rPr>
          <w:rStyle w:val="StyleUnderline"/>
        </w:rPr>
        <w:t>money we do devote to infrastructure is poorly spent</w:t>
      </w:r>
      <w:r w:rsidRPr="004320B9">
        <w:rPr>
          <w:sz w:val="14"/>
        </w:rPr>
        <w:t xml:space="preserve">, with priorities set by pork-barrel politics and short-term stimulus objectives. A </w:t>
      </w:r>
      <w:r w:rsidRPr="0098267A">
        <w:rPr>
          <w:rStyle w:val="StyleUnderline"/>
        </w:rPr>
        <w:t>new federal infrastructure policy should allocate funds based on</w:t>
      </w:r>
      <w:r w:rsidRPr="004320B9">
        <w:rPr>
          <w:sz w:val="14"/>
        </w:rPr>
        <w:t xml:space="preserve"> hard-nosed judgments about </w:t>
      </w:r>
      <w:r w:rsidRPr="0098267A">
        <w:rPr>
          <w:rStyle w:val="StyleUnderline"/>
        </w:rPr>
        <w:t>which investments will boost economic growth</w:t>
      </w:r>
      <w:r w:rsidRPr="004320B9">
        <w:rPr>
          <w:sz w:val="14"/>
        </w:rPr>
        <w:t xml:space="preserve">, </w:t>
      </w:r>
      <w:r w:rsidRPr="0098267A">
        <w:rPr>
          <w:rStyle w:val="StyleUnderline"/>
        </w:rPr>
        <w:t>and it should establish new financing mechanisms such as dedicated funds and public-private partnerships to raise the rate of investment</w:t>
      </w:r>
      <w:r w:rsidRPr="004320B9">
        <w:rPr>
          <w:sz w:val="14"/>
        </w:rPr>
        <w:t xml:space="preserve">. 7. </w:t>
      </w:r>
      <w:r w:rsidRPr="0098267A">
        <w:rPr>
          <w:rStyle w:val="Emphasis"/>
        </w:rPr>
        <w:t>Agree on a balanced regulatory and reporting framework to guide the responsible development of American shale-gas and oil reserves</w:t>
      </w:r>
      <w:r w:rsidRPr="004320B9">
        <w:rPr>
          <w:sz w:val="14"/>
        </w:rPr>
        <w:t xml:space="preserve">. Technology has opened up huge low-cost reserves of natural gas and oil, a game-changer for the American economy. Newly abundant natural gas can also serve as a far cleaner bridge than oil and coal to our eventual goal of renewable energy. </w:t>
      </w:r>
      <w:r w:rsidRPr="0098267A">
        <w:rPr>
          <w:rStyle w:val="Emphasis"/>
        </w:rPr>
        <w:t>Low cost domestic energy will</w:t>
      </w:r>
      <w:r w:rsidRPr="0098267A">
        <w:rPr>
          <w:rStyle w:val="StyleUnderline"/>
        </w:rPr>
        <w:t xml:space="preserve"> not only </w:t>
      </w:r>
      <w:r w:rsidRPr="004320B9">
        <w:rPr>
          <w:sz w:val="14"/>
        </w:rPr>
        <w:t>spur new investment</w:t>
      </w:r>
      <w:r w:rsidRPr="0098267A">
        <w:rPr>
          <w:rStyle w:val="StyleUnderline"/>
        </w:rPr>
        <w:t xml:space="preserve"> but will also dramatically </w:t>
      </w:r>
      <w:r w:rsidRPr="0098267A">
        <w:rPr>
          <w:rStyle w:val="Emphasis"/>
        </w:rPr>
        <w:t>lower the trade deficit and reduce America’s vulnerability to crises</w:t>
      </w:r>
      <w:r w:rsidRPr="004320B9">
        <w:rPr>
          <w:sz w:val="14"/>
        </w:rPr>
        <w:t xml:space="preserve"> in unstable oil-exporting nations. Instead of seizing this opportunity, however, we are caught up in ideological debates about subsidies for renewables, the environmental impact of new extraction technologies and whether to allow natural gas exports. We need a clear federal regulatory framework to develop this crucial asset while protecting our environment and safety. 8. </w:t>
      </w:r>
      <w:r w:rsidRPr="0098267A">
        <w:rPr>
          <w:rStyle w:val="Emphasis"/>
        </w:rPr>
        <w:t>Create a sustainable federal budget through a combination of greater revenue (</w:t>
      </w:r>
      <w:r w:rsidRPr="001C34E4">
        <w:rPr>
          <w:rStyle w:val="StyleUnderline"/>
        </w:rPr>
        <w:t>including reducing deductions</w:t>
      </w:r>
      <w:r w:rsidRPr="004320B9">
        <w:rPr>
          <w:sz w:val="14"/>
        </w:rPr>
        <w:t xml:space="preserve">) </w:t>
      </w:r>
      <w:r w:rsidRPr="0098267A">
        <w:rPr>
          <w:rStyle w:val="Emphasis"/>
        </w:rPr>
        <w:t>and less spending</w:t>
      </w:r>
      <w:r w:rsidRPr="004320B9">
        <w:rPr>
          <w:sz w:val="14"/>
        </w:rPr>
        <w:t xml:space="preserve"> (</w:t>
      </w:r>
      <w:r w:rsidRPr="001C34E4">
        <w:rPr>
          <w:rStyle w:val="StyleUnderline"/>
        </w:rPr>
        <w:t>through efficiencies in entitlement programmes and revised spending priorities</w:t>
      </w:r>
      <w:r w:rsidRPr="004320B9">
        <w:rPr>
          <w:sz w:val="14"/>
        </w:rPr>
        <w:t xml:space="preserve">), embodying a compromise such as Simpson-Bowles or Rivlin-Domenici. Most critically, </w:t>
      </w:r>
      <w:r w:rsidRPr="0098267A">
        <w:rPr>
          <w:rStyle w:val="Emphasis"/>
        </w:rPr>
        <w:t>the federal government must get on a sustainable fiscal path with a budget compromise that includes both revenue increases and spending reductions.</w:t>
      </w:r>
      <w:r w:rsidRPr="004320B9">
        <w:rPr>
          <w:sz w:val="14"/>
        </w:rPr>
        <w:t xml:space="preserve"> </w:t>
      </w:r>
      <w:r w:rsidRPr="0098267A">
        <w:rPr>
          <w:rStyle w:val="StyleUnderline"/>
        </w:rPr>
        <w:t>The longer the federal government shirks its responsibility</w:t>
      </w:r>
      <w:r w:rsidRPr="004320B9">
        <w:rPr>
          <w:sz w:val="14"/>
        </w:rPr>
        <w:t xml:space="preserve"> </w:t>
      </w:r>
      <w:r w:rsidRPr="0098267A">
        <w:rPr>
          <w:rStyle w:val="StyleUnderline"/>
        </w:rPr>
        <w:t>the less the private sector’s faith</w:t>
      </w:r>
      <w:r w:rsidRPr="004320B9">
        <w:rPr>
          <w:sz w:val="14"/>
        </w:rPr>
        <w:t xml:space="preserve"> in government </w:t>
      </w:r>
      <w:r w:rsidRPr="0098267A">
        <w:rPr>
          <w:rStyle w:val="StyleUnderline"/>
        </w:rPr>
        <w:t>will be</w:t>
      </w:r>
      <w:r w:rsidRPr="004320B9">
        <w:rPr>
          <w:sz w:val="14"/>
        </w:rPr>
        <w:t xml:space="preserve">, with disastrous consequences for private investment.  These eight strategic priorities are not all that America must do to restore its competitive ness. We have </w:t>
      </w:r>
      <w:r w:rsidRPr="004320B9">
        <w:rPr>
          <w:rStyle w:val="StyleUnderline"/>
        </w:rPr>
        <w:t>not included</w:t>
      </w:r>
      <w:r w:rsidRPr="004320B9">
        <w:rPr>
          <w:sz w:val="14"/>
        </w:rPr>
        <w:t xml:space="preserve"> crucial </w:t>
      </w:r>
      <w:r w:rsidRPr="004320B9">
        <w:rPr>
          <w:rStyle w:val="StyleUnderline"/>
        </w:rPr>
        <w:t>reforms in K-12 education</w:t>
      </w:r>
      <w:r w:rsidRPr="004320B9">
        <w:rPr>
          <w:sz w:val="14"/>
        </w:rPr>
        <w:t xml:space="preserve"> and workforce development, for example, </w:t>
      </w:r>
      <w:r w:rsidRPr="004320B9">
        <w:rPr>
          <w:rStyle w:val="StyleUnderline"/>
        </w:rPr>
        <w:t>because major progress will take longer than two</w:t>
      </w:r>
      <w:r w:rsidRPr="004320B9">
        <w:rPr>
          <w:sz w:val="14"/>
        </w:rPr>
        <w:t xml:space="preserve"> to three </w:t>
      </w:r>
      <w:r w:rsidRPr="004320B9">
        <w:rPr>
          <w:rStyle w:val="StyleUnderline"/>
        </w:rPr>
        <w:t>years and the key levers are</w:t>
      </w:r>
      <w:r w:rsidRPr="004320B9">
        <w:rPr>
          <w:sz w:val="14"/>
        </w:rPr>
        <w:t xml:space="preserve"> often </w:t>
      </w:r>
      <w:r w:rsidRPr="004320B9">
        <w:rPr>
          <w:rStyle w:val="StyleUnderline"/>
        </w:rPr>
        <w:t>local</w:t>
      </w:r>
      <w:r w:rsidRPr="004320B9">
        <w:rPr>
          <w:sz w:val="14"/>
        </w:rPr>
        <w:t xml:space="preserve">. We have not included health-care and campaign-finance reform because there is not yet consensus, even behind closed doors, about what needs to be done. </w:t>
      </w:r>
      <w:r w:rsidRPr="004320B9">
        <w:rPr>
          <w:rStyle w:val="StyleUnderline"/>
        </w:rPr>
        <w:t>There is,</w:t>
      </w:r>
      <w:r w:rsidRPr="004320B9">
        <w:rPr>
          <w:sz w:val="14"/>
        </w:rPr>
        <w:t xml:space="preserve"> however, wide </w:t>
      </w:r>
      <w:r w:rsidRPr="004320B9">
        <w:rPr>
          <w:rStyle w:val="StyleUnderline"/>
        </w:rPr>
        <w:t xml:space="preserve">consensus on these </w:t>
      </w:r>
      <w:r w:rsidRPr="004320B9">
        <w:rPr>
          <w:sz w:val="14"/>
        </w:rPr>
        <w:t xml:space="preserve">eight </w:t>
      </w:r>
      <w:r w:rsidRPr="004320B9">
        <w:rPr>
          <w:rStyle w:val="StyleUnderline"/>
        </w:rPr>
        <w:t>priorities</w:t>
      </w:r>
      <w:r w:rsidRPr="004320B9">
        <w:rPr>
          <w:sz w:val="14"/>
        </w:rPr>
        <w:t xml:space="preserve">, </w:t>
      </w:r>
      <w:r w:rsidRPr="004320B9">
        <w:rPr>
          <w:rStyle w:val="StyleUnderline"/>
        </w:rPr>
        <w:t>and making progress on them will</w:t>
      </w:r>
      <w:r w:rsidRPr="004320B9">
        <w:rPr>
          <w:sz w:val="14"/>
        </w:rPr>
        <w:t xml:space="preserve"> profoundly </w:t>
      </w:r>
      <w:r w:rsidRPr="004320B9">
        <w:rPr>
          <w:rStyle w:val="StyleUnderline"/>
        </w:rPr>
        <w:t>change the trajectory of our economy.</w:t>
      </w:r>
      <w:r w:rsidRPr="004320B9">
        <w:rPr>
          <w:sz w:val="14"/>
        </w:rPr>
        <w:t xml:space="preserve"> It will also restore—to all Americans—a sense of optimism, opportunity and fairness. Let us put the new president and Congress on notice: </w:t>
      </w:r>
      <w:r w:rsidRPr="004320B9">
        <w:rPr>
          <w:rStyle w:val="StyleUnderline"/>
        </w:rPr>
        <w:t>we can’t wait any longer.</w:t>
      </w:r>
    </w:p>
    <w:p w:rsidR="004B71DB" w:rsidRPr="00607659" w:rsidRDefault="004B71DB" w:rsidP="004B71DB">
      <w:pPr>
        <w:pStyle w:val="Heading3"/>
      </w:pPr>
      <w:r w:rsidRPr="00607659">
        <w:t>2nc solvency – newer</w:t>
      </w:r>
    </w:p>
    <w:p w:rsidR="004B71DB" w:rsidRDefault="004B71DB" w:rsidP="004B71DB">
      <w:pPr>
        <w:pStyle w:val="Heading4"/>
      </w:pPr>
      <w:r>
        <w:t xml:space="preserve">It still solves </w:t>
      </w:r>
    </w:p>
    <w:p w:rsidR="004B71DB" w:rsidRPr="00FE6871" w:rsidRDefault="004B71DB" w:rsidP="004B71DB">
      <w:pPr>
        <w:rPr>
          <w:rStyle w:val="Style13ptBold"/>
        </w:rPr>
      </w:pPr>
      <w:r>
        <w:rPr>
          <w:rStyle w:val="Style13ptBold"/>
        </w:rPr>
        <w:t xml:space="preserve">Porter et al. 16 – </w:t>
      </w:r>
      <w:r w:rsidRPr="004320B9">
        <w:rPr>
          <w:szCs w:val="16"/>
        </w:rPr>
        <w:t>(Michael Porter, Jan Rivkin, Mihir Desai, Manjari Raman,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Mihir A. Desai is the Mizuho Financial Group Professor of Finance at Harvard Business School and a Professor of Law at Harvard Law School, Manjari Raman is the Program Director and Senior Researcher, U.S. Competitiveness Project, “PROBLEMS UNSOLVED AND A NATION DIVIDED”, SEPTEMBER 2016, http://www.hbs.edu/competitiveness/Documents/problems-unsolved-and-a-nation-divided.pdf)//MP</w:t>
      </w:r>
    </w:p>
    <w:p w:rsidR="004B71DB" w:rsidRDefault="004B71DB" w:rsidP="004B71DB">
      <w:pPr>
        <w:rPr>
          <w:rStyle w:val="StyleUnderline"/>
        </w:rPr>
      </w:pPr>
      <w:r w:rsidRPr="00FE6871">
        <w:t>Figure 1 shows our</w:t>
      </w:r>
      <w:r w:rsidRPr="00FE6871">
        <w:rPr>
          <w:rStyle w:val="StyleUnderline"/>
        </w:rPr>
        <w:t xml:space="preserve"> Eight-Point Plan</w:t>
      </w:r>
      <w:r w:rsidRPr="00FE6871">
        <w:t xml:space="preserve"> for Washington.34 Four principles guided the construction of the plan. First, we </w:t>
      </w:r>
      <w:r w:rsidRPr="00FE6871">
        <w:rPr>
          <w:rStyle w:val="StyleUnderline"/>
        </w:rPr>
        <w:t>focu</w:t>
      </w:r>
      <w:r w:rsidRPr="001C34E4">
        <w:rPr>
          <w:rStyle w:val="StyleUnderline"/>
        </w:rPr>
        <w:t>s</w:t>
      </w:r>
      <w:r w:rsidRPr="00FE6871">
        <w:t xml:space="preserve">ed </w:t>
      </w:r>
      <w:r w:rsidRPr="00FE6871">
        <w:rPr>
          <w:rStyle w:val="StyleUnderline"/>
        </w:rPr>
        <w:t>on policies that would address the greatest weaknesses of the U.S. business environmen</w:t>
      </w:r>
      <w:r w:rsidRPr="00FE6871">
        <w:t xml:space="preserve">t in areas controlled primarily by the federal government. </w:t>
      </w:r>
      <w:r w:rsidRPr="00701392">
        <w:rPr>
          <w:rStyle w:val="StyleUnderline"/>
        </w:rPr>
        <w:t>Policy areas that are</w:t>
      </w:r>
      <w:r w:rsidRPr="00FE6871">
        <w:t xml:space="preserve"> largely </w:t>
      </w:r>
      <w:r w:rsidRPr="00701392">
        <w:rPr>
          <w:rStyle w:val="StyleUnderline"/>
        </w:rPr>
        <w:t>the responsibility of state and local governments</w:t>
      </w:r>
      <w:r w:rsidRPr="00FE6871">
        <w:t xml:space="preserve">, </w:t>
      </w:r>
      <w:r w:rsidRPr="00701392">
        <w:rPr>
          <w:rStyle w:val="StyleUnderline"/>
        </w:rPr>
        <w:t>such as</w:t>
      </w:r>
      <w:r w:rsidRPr="00FE6871">
        <w:t xml:space="preserve"> public </w:t>
      </w:r>
      <w:r w:rsidRPr="00701392">
        <w:rPr>
          <w:rStyle w:val="StyleUnderline"/>
        </w:rPr>
        <w:t>education</w:t>
      </w:r>
      <w:r w:rsidRPr="00FE6871">
        <w:t xml:space="preserve">, were </w:t>
      </w:r>
      <w:r w:rsidRPr="00701392">
        <w:rPr>
          <w:rStyle w:val="StyleUnderline"/>
        </w:rPr>
        <w:t xml:space="preserve">not part of the plan </w:t>
      </w:r>
      <w:r w:rsidRPr="00FE6871">
        <w:t xml:space="preserve">even though they are critically important. Second, though seven of the eight points address crucial weaknesses, the plan included an eighth priority centered on capturing an opportunity rather than a weakness: how can the U.S. take advantage of its most important emerging strength, the energy cost advantage unlocked in the early 2000s by new technology, for developing unconventional energy resources? Third, all eight </w:t>
      </w:r>
      <w:r w:rsidRPr="00FE6871">
        <w:rPr>
          <w:rStyle w:val="StyleUnderline"/>
        </w:rPr>
        <w:t>priorities</w:t>
      </w:r>
      <w:r w:rsidRPr="00FE6871">
        <w:t xml:space="preserve"> were </w:t>
      </w:r>
      <w:r w:rsidRPr="00FE6871">
        <w:rPr>
          <w:rStyle w:val="StyleUnderline"/>
        </w:rPr>
        <w:t>selected because they could have a significant impact quickly</w:t>
      </w:r>
      <w:r w:rsidRPr="00FE6871">
        <w:t xml:space="preserve">, </w:t>
      </w:r>
      <w:r w:rsidRPr="00FE6871">
        <w:rPr>
          <w:rStyle w:val="StyleUnderline"/>
        </w:rPr>
        <w:t>in a two- to three-year period</w:t>
      </w:r>
      <w:r w:rsidRPr="00FE6871">
        <w:t>. Finally, given increasing political gridlock, we</w:t>
      </w:r>
      <w:r w:rsidRPr="00FE6871">
        <w:rPr>
          <w:rStyle w:val="StyleUnderline"/>
        </w:rPr>
        <w:t xml:space="preserve"> focused</w:t>
      </w:r>
      <w:r w:rsidRPr="00FE6871">
        <w:t xml:space="preserve"> only </w:t>
      </w:r>
      <w:r w:rsidRPr="00FE6871">
        <w:rPr>
          <w:rStyle w:val="StyleUnderline"/>
        </w:rPr>
        <w:t>on policy areas</w:t>
      </w:r>
      <w:r w:rsidRPr="00FE6871">
        <w:t xml:space="preserve"> </w:t>
      </w:r>
      <w:r w:rsidRPr="00FE6871">
        <w:rPr>
          <w:rStyle w:val="StyleUnderline"/>
        </w:rPr>
        <w:t>where</w:t>
      </w:r>
      <w:r w:rsidRPr="00FE6871">
        <w:t xml:space="preserve"> our </w:t>
      </w:r>
      <w:r w:rsidRPr="00FE6871">
        <w:rPr>
          <w:rStyle w:val="StyleUnderline"/>
        </w:rPr>
        <w:t>work suggested a wide consensus on both importance and the key steps needed to make progres</w:t>
      </w:r>
      <w:r w:rsidRPr="00FE6871">
        <w:t xml:space="preserve">s. For instance, we did not include health care reform because there was no consensus on what needed to be done. As in any sound strategy, </w:t>
      </w:r>
      <w:r w:rsidRPr="00FE6871">
        <w:rPr>
          <w:rStyle w:val="StyleUnderline"/>
        </w:rPr>
        <w:t xml:space="preserve">the Eight-Point Plan </w:t>
      </w:r>
      <w:r w:rsidRPr="00FE6871">
        <w:t>does not attempt to address every problem or pursue every opportunity. Rather,</w:t>
      </w:r>
      <w:r w:rsidRPr="00FE6871">
        <w:rPr>
          <w:rStyle w:val="StyleUnderline"/>
        </w:rPr>
        <w:t xml:space="preserve"> </w:t>
      </w:r>
      <w:r w:rsidRPr="00FE6871">
        <w:t>it</w:t>
      </w:r>
      <w:r w:rsidRPr="00FE6871">
        <w:rPr>
          <w:rStyle w:val="StyleUnderline"/>
        </w:rPr>
        <w:t xml:space="preserve"> focuses on </w:t>
      </w:r>
      <w:r w:rsidRPr="00FE6871">
        <w:t>those</w:t>
      </w:r>
      <w:r w:rsidRPr="00FE6871">
        <w:rPr>
          <w:rStyle w:val="StyleUnderline"/>
        </w:rPr>
        <w:t xml:space="preserve"> areas with the most significant impact on growth</w:t>
      </w:r>
      <w:r w:rsidRPr="00FE6871">
        <w:t xml:space="preserve">. </w:t>
      </w:r>
      <w:r w:rsidRPr="00FE6871">
        <w:rPr>
          <w:rStyle w:val="StyleUnderline"/>
        </w:rPr>
        <w:t>There are many opportunities for improvement in America, but these are the most salient ones</w:t>
      </w:r>
      <w:r w:rsidRPr="00FE6871">
        <w:t xml:space="preserve"> today at the federal level. One thing is clear to us based on our research and engagement with all stakeholders. </w:t>
      </w:r>
      <w:r w:rsidRPr="00FE6871">
        <w:rPr>
          <w:rStyle w:val="StyleUnderline"/>
        </w:rPr>
        <w:t>If America can make progress on these eight strategic priorities, or even some of them, it would transform the trajectory of the U.S. economy and the economic prospects of all Americans</w:t>
      </w:r>
    </w:p>
    <w:p w:rsidR="004B71DB" w:rsidRPr="00C277E0" w:rsidRDefault="004B71DB" w:rsidP="004B71DB">
      <w:pPr>
        <w:pStyle w:val="Heading3"/>
      </w:pPr>
      <w:r>
        <w:t>2nc solvency – tax code</w:t>
      </w:r>
    </w:p>
    <w:p w:rsidR="004B71DB" w:rsidRDefault="004B71DB" w:rsidP="004B71DB">
      <w:pPr>
        <w:pStyle w:val="Heading4"/>
      </w:pPr>
      <w:r>
        <w:t>Tax reform is necessary to solve competitiveness—the aff can’t generate enough revenue</w:t>
      </w:r>
    </w:p>
    <w:p w:rsidR="004B71DB" w:rsidRPr="00517306" w:rsidRDefault="004B71DB" w:rsidP="004B71DB">
      <w:pPr>
        <w:rPr>
          <w:rStyle w:val="Style13ptBold"/>
        </w:rPr>
      </w:pPr>
      <w:r>
        <w:rPr>
          <w:rStyle w:val="Style13ptBold"/>
        </w:rPr>
        <w:t xml:space="preserve">Porter et al. 16 – </w:t>
      </w:r>
      <w:r w:rsidRPr="004320B9">
        <w:rPr>
          <w:szCs w:val="16"/>
        </w:rPr>
        <w:t>(Michael Porter, Jan Rivkin, Mihir Desai, Manjari Raman, Michael Porter is the founder of the modern strategy field and one of the world’s most influential thinkers on management and competitiveness. The author of 19 books and over 130 articles, he is the Bishop William Lawrence University Professor at Harvard Business School and the director of the school’s Institute for Strategy and Competitiveness, Jan Rivkin is Bruce V. Rauner Professor of Business Administration at the Harvard Business School. He has published research about strategy, competitiveness and income inequality in the United States, Mihir A. Desai is the Mizuho Financial Group Professor of Finance at Harvard Business School and a Professor of Law at Harvard Law School, Manjari Raman is the Program Director and Senior Researcher, U.S. Competitiveness Project, “PROBLEMS UNSOLVED AND A NATION DIVIDED”, SEPTEMBER 2016, http://www.hbs.edu/competitiveness/Documents/problems-unsolved-and-a-nation-divided.pdf)//MP</w:t>
      </w:r>
    </w:p>
    <w:p w:rsidR="004B71DB" w:rsidRDefault="004B71DB" w:rsidP="004B71DB">
      <w:r w:rsidRPr="00517306">
        <w:t xml:space="preserve">Given the </w:t>
      </w:r>
      <w:r w:rsidRPr="00616506">
        <w:rPr>
          <w:rStyle w:val="StyleUnderline"/>
        </w:rPr>
        <w:t>disconnect</w:t>
      </w:r>
      <w:r w:rsidRPr="00517306">
        <w:t xml:space="preserve"> </w:t>
      </w:r>
      <w:r w:rsidRPr="00616506">
        <w:rPr>
          <w:rStyle w:val="StyleUnderline"/>
        </w:rPr>
        <w:t>between the U.S. tax system, global realities, and competitiveness</w:t>
      </w:r>
      <w:r w:rsidRPr="00517306">
        <w:t xml:space="preserve">, the </w:t>
      </w:r>
      <w:r w:rsidRPr="00616506">
        <w:rPr>
          <w:rStyle w:val="StyleUnderline"/>
        </w:rPr>
        <w:t>costs of</w:t>
      </w:r>
      <w:r w:rsidRPr="00517306">
        <w:t xml:space="preserve"> policymaker </w:t>
      </w:r>
      <w:r w:rsidRPr="00616506">
        <w:rPr>
          <w:rStyle w:val="StyleUnderline"/>
        </w:rPr>
        <w:t xml:space="preserve">inaction are rising </w:t>
      </w:r>
      <w:r w:rsidRPr="00517306">
        <w:t xml:space="preserve">with every year. Fortunately, several feasible ideas surfaced in our survey: </w:t>
      </w:r>
      <w:r w:rsidRPr="00616506">
        <w:rPr>
          <w:rStyle w:val="StyleUnderline"/>
        </w:rPr>
        <w:t>significant business tax reform</w:t>
      </w:r>
      <w:r w:rsidRPr="00517306">
        <w:t xml:space="preserve">, a </w:t>
      </w:r>
      <w:r w:rsidRPr="00C277E0">
        <w:rPr>
          <w:rStyle w:val="StyleUnderline"/>
        </w:rPr>
        <w:t>carbon tax, tax</w:t>
      </w:r>
      <w:r w:rsidRPr="00517306">
        <w:t xml:space="preserve"> </w:t>
      </w:r>
      <w:r w:rsidRPr="00616506">
        <w:rPr>
          <w:rStyle w:val="StyleUnderline"/>
        </w:rPr>
        <w:t>simplification</w:t>
      </w:r>
      <w:r w:rsidRPr="00517306">
        <w:t xml:space="preserve">, and </w:t>
      </w:r>
      <w:r w:rsidRPr="00C277E0">
        <w:rPr>
          <w:rStyle w:val="StyleUnderline"/>
        </w:rPr>
        <w:t xml:space="preserve">a </w:t>
      </w:r>
      <w:r w:rsidRPr="00616506">
        <w:rPr>
          <w:rStyle w:val="StyleUnderline"/>
        </w:rPr>
        <w:t>higher rate on</w:t>
      </w:r>
      <w:r w:rsidRPr="00517306">
        <w:t xml:space="preserve"> </w:t>
      </w:r>
      <w:r w:rsidRPr="00C277E0">
        <w:rPr>
          <w:rStyle w:val="StyleUnderline"/>
        </w:rPr>
        <w:t>very</w:t>
      </w:r>
      <w:r w:rsidRPr="00517306">
        <w:t xml:space="preserve"> </w:t>
      </w:r>
      <w:r w:rsidRPr="00616506">
        <w:rPr>
          <w:rStyle w:val="StyleUnderline"/>
        </w:rPr>
        <w:t>high</w:t>
      </w:r>
      <w:r w:rsidRPr="00517306">
        <w:t xml:space="preserve"> </w:t>
      </w:r>
      <w:r w:rsidRPr="00616506">
        <w:rPr>
          <w:rStyle w:val="StyleUnderline"/>
        </w:rPr>
        <w:t>earners</w:t>
      </w:r>
      <w:r w:rsidRPr="00517306">
        <w:t xml:space="preserve"> </w:t>
      </w:r>
      <w:r w:rsidRPr="00C277E0">
        <w:rPr>
          <w:rStyle w:val="StyleUnderline"/>
        </w:rPr>
        <w:t>through a new bracket. T</w:t>
      </w:r>
      <w:r w:rsidRPr="00517306">
        <w:t xml:space="preserve">hese generate broader support among our alumni than the relative inaction in Washington, D.C., would suggest. </w:t>
      </w:r>
      <w:r w:rsidRPr="00616506">
        <w:rPr>
          <w:rStyle w:val="StyleUnderline"/>
        </w:rPr>
        <w:t>These</w:t>
      </w:r>
      <w:r w:rsidRPr="00517306">
        <w:t xml:space="preserve"> ideas and </w:t>
      </w:r>
      <w:r w:rsidRPr="00616506">
        <w:rPr>
          <w:rStyle w:val="StyleUnderline"/>
        </w:rPr>
        <w:t>reforms</w:t>
      </w:r>
      <w:r w:rsidRPr="00517306">
        <w:t xml:space="preserve"> appear clear and </w:t>
      </w:r>
      <w:r w:rsidRPr="00616506">
        <w:rPr>
          <w:rStyle w:val="StyleUnderline"/>
        </w:rPr>
        <w:t>await sufficient</w:t>
      </w:r>
      <w:r w:rsidRPr="00517306">
        <w:t xml:space="preserve"> political </w:t>
      </w:r>
      <w:r w:rsidRPr="00616506">
        <w:rPr>
          <w:rStyle w:val="StyleUnderline"/>
        </w:rPr>
        <w:t>conviction to move them forward</w:t>
      </w:r>
      <w:r w:rsidRPr="00517306">
        <w:t xml:space="preserve">. Given the </w:t>
      </w:r>
      <w:r w:rsidRPr="00C277E0">
        <w:rPr>
          <w:rStyle w:val="Emphasis"/>
        </w:rPr>
        <w:t>crucial importance of tax reform to restore U.S. competitiveness</w:t>
      </w:r>
      <w:r w:rsidRPr="00517306">
        <w:t xml:space="preserve">, what should the new administration focus on during its first year? There is </w:t>
      </w:r>
      <w:r w:rsidRPr="00C277E0">
        <w:rPr>
          <w:rStyle w:val="StyleUnderline"/>
        </w:rPr>
        <w:t>suff</w:t>
      </w:r>
      <w:r w:rsidRPr="00616506">
        <w:rPr>
          <w:rStyle w:val="StyleUnderline"/>
        </w:rPr>
        <w:t>icient consensus on the damage done by the U.S. corporate tax system that it is the natural place to begin</w:t>
      </w:r>
      <w:r w:rsidRPr="00517306">
        <w:t xml:space="preserve">. The outlines of a meaningful </w:t>
      </w:r>
      <w:r w:rsidRPr="00616506">
        <w:rPr>
          <w:rStyle w:val="StyleUnderline"/>
        </w:rPr>
        <w:t>reform would include</w:t>
      </w:r>
      <w:r w:rsidRPr="00517306">
        <w:t xml:space="preserve"> (1) a </w:t>
      </w:r>
      <w:r w:rsidRPr="00616506">
        <w:rPr>
          <w:rStyle w:val="StyleUnderline"/>
        </w:rPr>
        <w:t>rate reduction of at least 10 percentage</w:t>
      </w:r>
      <w:r w:rsidRPr="00517306">
        <w:t xml:space="preserve"> </w:t>
      </w:r>
      <w:r w:rsidRPr="00616506">
        <w:rPr>
          <w:rStyle w:val="StyleUnderline"/>
        </w:rPr>
        <w:t>points</w:t>
      </w:r>
      <w:r w:rsidRPr="00517306">
        <w:t xml:space="preserve">, (2) a </w:t>
      </w:r>
      <w:r w:rsidRPr="00616506">
        <w:rPr>
          <w:rStyle w:val="StyleUnderline"/>
        </w:rPr>
        <w:t xml:space="preserve">switch to a territorial regime without the complexity of a minimum tax on foreign income, and </w:t>
      </w:r>
      <w:r w:rsidRPr="00517306">
        <w:t xml:space="preserve">(3) </w:t>
      </w:r>
      <w:r w:rsidRPr="00616506">
        <w:rPr>
          <w:rStyle w:val="StyleUnderline"/>
        </w:rPr>
        <w:t>raising revenue by limiting the use of pass-through entities for business income and shifting to reported financial income, rather than income reported to tax authorities, as the measure of taxable income</w:t>
      </w:r>
      <w:r w:rsidRPr="00517306">
        <w:t xml:space="preserve">. A </w:t>
      </w:r>
      <w:r w:rsidRPr="00616506">
        <w:rPr>
          <w:rStyle w:val="StyleUnderline"/>
        </w:rPr>
        <w:t xml:space="preserve">shift to </w:t>
      </w:r>
      <w:r w:rsidRPr="00517306">
        <w:t xml:space="preserve">an </w:t>
      </w:r>
      <w:r w:rsidRPr="00616506">
        <w:rPr>
          <w:rStyle w:val="StyleUnderline"/>
        </w:rPr>
        <w:t>integrated corporate tax</w:t>
      </w:r>
      <w:r w:rsidRPr="00517306">
        <w:t xml:space="preserve"> whe</w:t>
      </w:r>
      <w:r w:rsidRPr="00616506">
        <w:rPr>
          <w:rStyle w:val="StyleUnderline"/>
        </w:rPr>
        <w:t>re dividends are deductible and taxed at ordinary income rates</w:t>
      </w:r>
      <w:r w:rsidRPr="00517306">
        <w:t xml:space="preserve"> at the individual level should also be considered. Carbon taxes, a new upper income-tax bracket, and a limitation on personal income exclusions and deductions are </w:t>
      </w:r>
      <w:r w:rsidRPr="00616506">
        <w:rPr>
          <w:rStyle w:val="StyleUnderline"/>
        </w:rPr>
        <w:t xml:space="preserve">all </w:t>
      </w:r>
      <w:r w:rsidRPr="00616506">
        <w:rPr>
          <w:rStyle w:val="Emphasis"/>
        </w:rPr>
        <w:t xml:space="preserve">ideas that could raise revenue </w:t>
      </w:r>
      <w:r w:rsidRPr="00517306">
        <w:t xml:space="preserve">or fund significant rate reductions </w:t>
      </w:r>
      <w:r w:rsidRPr="00616506">
        <w:rPr>
          <w:rStyle w:val="Emphasis"/>
        </w:rPr>
        <w:t>needed for competitiveness</w:t>
      </w:r>
      <w:r w:rsidRPr="00517306">
        <w:t xml:space="preserve">. Finally, if tax reforms aren’t coupled with commitments to contain spending or restructure entitlements, they will likely not succeed. Coupling efforts to raise revenue with efforts to contain spending is critical if we are to restore credibility to our budget process. What can other political and business leaders do to advance this agenda? First, speak realistically about fiscal realities and avoid polarizing talking points. As indicated by these survey results, </w:t>
      </w:r>
      <w:r w:rsidRPr="00616506">
        <w:rPr>
          <w:rStyle w:val="StyleUnderline"/>
        </w:rPr>
        <w:t>feasible</w:t>
      </w:r>
      <w:r w:rsidRPr="00517306">
        <w:t xml:space="preserve">, relatively </w:t>
      </w:r>
      <w:r w:rsidRPr="00616506">
        <w:rPr>
          <w:rStyle w:val="StyleUnderline"/>
        </w:rPr>
        <w:t>popular proposals are available</w:t>
      </w:r>
      <w:r w:rsidRPr="00517306">
        <w:t>. For example, Senators Orrin Hatch and Ron Wyden have been particularly effective in using their leadership of the Senate Finance Committee to create a bipartisan and exhaustive set of reform alternatives that are ready for deeper consideration. Second, avoid protectionist impulses that frame business tax reform as “providing incentives to ship jobs overseas” or as sops to the rich. Other countries have come to understand that the global activities of their multinational firms advance, rather than retard, national interests given how these activities benefit the domestic economy. And, no matter what goal you advocate, including redistribution, corporate taxation is not the best or even an effective way to achieve it. Third, embrace simplicity as the opportunities for reform are few and far between given today’s political system. Complexity, as embodied by recent Treasury regulations on inversions or a proposal for minimum tax on foreign income, typically serves the interests of tax planners and is seldom associated with the desired outcome. Finally, prepare to make sacrifices. We all will have to.</w:t>
      </w:r>
    </w:p>
    <w:p w:rsidR="004B71DB" w:rsidRDefault="004B71DB" w:rsidP="004B71DB">
      <w:pPr>
        <w:pStyle w:val="Heading3"/>
      </w:pPr>
      <w:r>
        <w:t>2nc solvency - immigration</w:t>
      </w:r>
    </w:p>
    <w:p w:rsidR="004B71DB" w:rsidRDefault="004B71DB" w:rsidP="004B71DB">
      <w:pPr>
        <w:pStyle w:val="Heading4"/>
      </w:pPr>
      <w:r>
        <w:t>Green cards close the workforce gap and ensure competitiveness through job growth and innovation</w:t>
      </w:r>
    </w:p>
    <w:p w:rsidR="004B71DB" w:rsidRPr="00F8576F" w:rsidRDefault="004B71DB" w:rsidP="004B71DB">
      <w:pPr>
        <w:rPr>
          <w:rStyle w:val="Style13ptBold"/>
        </w:rPr>
      </w:pPr>
      <w:r>
        <w:rPr>
          <w:rStyle w:val="Style13ptBold"/>
        </w:rPr>
        <w:t>Flake 12 –</w:t>
      </w:r>
      <w:r w:rsidRPr="00F8576F">
        <w:t>(Jeff,  Republican U.S. representative from Arizona, “Foreign STEM Graduates Are Proven Job Creators”, May 25, 2012, https://www.usnews.com/debate-club/should-foreign-stem-graduates-get-green-cards/foreign-stem-graduates-are-proven-job-creators)//MP</w:t>
      </w:r>
    </w:p>
    <w:p w:rsidR="004B71DB" w:rsidRDefault="004B71DB" w:rsidP="004B71DB">
      <w:pPr>
        <w:rPr>
          <w:rStyle w:val="Emphasis"/>
        </w:rPr>
      </w:pPr>
      <w:r w:rsidRPr="00C85855">
        <w:rPr>
          <w:rStyle w:val="StyleUnderline"/>
        </w:rPr>
        <w:t xml:space="preserve">Highly skilled, foreign-born workers who have been educated at U.S. colleges and universities in STEM </w:t>
      </w:r>
      <w:r w:rsidRPr="00F8576F">
        <w:t xml:space="preserve">fields </w:t>
      </w:r>
      <w:r w:rsidRPr="00C85855">
        <w:rPr>
          <w:rStyle w:val="StyleUnderline"/>
        </w:rPr>
        <w:t>are</w:t>
      </w:r>
      <w:r w:rsidRPr="00F8576F">
        <w:t xml:space="preserve"> </w:t>
      </w:r>
      <w:r w:rsidRPr="00C85855">
        <w:rPr>
          <w:rStyle w:val="StyleUnderline"/>
        </w:rPr>
        <w:t>engines of</w:t>
      </w:r>
      <w:r w:rsidRPr="00F8576F">
        <w:t xml:space="preserve"> entrepreneurship and </w:t>
      </w:r>
      <w:r w:rsidRPr="00C85855">
        <w:rPr>
          <w:rStyle w:val="StyleUnderline"/>
        </w:rPr>
        <w:t>economic growth</w:t>
      </w:r>
      <w:r w:rsidRPr="00F8576F">
        <w:t xml:space="preserve">. </w:t>
      </w:r>
      <w:r w:rsidRPr="00C85855">
        <w:rPr>
          <w:rStyle w:val="Emphasis"/>
        </w:rPr>
        <w:t>Keeping</w:t>
      </w:r>
      <w:r w:rsidRPr="00F8576F">
        <w:t xml:space="preserve"> more of these </w:t>
      </w:r>
      <w:r w:rsidRPr="00C85855">
        <w:rPr>
          <w:rStyle w:val="Emphasis"/>
        </w:rPr>
        <w:t>foreign-born STEM graduates in the United States</w:t>
      </w:r>
      <w:r w:rsidRPr="00C85855">
        <w:rPr>
          <w:rStyle w:val="StyleUnderline"/>
        </w:rPr>
        <w:t xml:space="preserve"> is </w:t>
      </w:r>
      <w:r w:rsidRPr="00C85855">
        <w:rPr>
          <w:rStyle w:val="Emphasis"/>
        </w:rPr>
        <w:t>vital to ensuring</w:t>
      </w:r>
      <w:r w:rsidRPr="00F8576F">
        <w:t xml:space="preserve"> a return to economic prosperity and maintaining America's </w:t>
      </w:r>
      <w:r w:rsidRPr="00C85855">
        <w:rPr>
          <w:rStyle w:val="Emphasis"/>
        </w:rPr>
        <w:t>competitiveness</w:t>
      </w:r>
      <w:r w:rsidRPr="00F8576F">
        <w:t xml:space="preserve"> in the global marketplace. Too bad </w:t>
      </w:r>
      <w:r w:rsidRPr="00C85855">
        <w:rPr>
          <w:rStyle w:val="StyleUnderline"/>
        </w:rPr>
        <w:t>many of them are sent packing after completing their studies, depriving the U.S. economy of their talent</w:t>
      </w:r>
      <w:r w:rsidRPr="00F8576F">
        <w:t xml:space="preserve">. Instead, our </w:t>
      </w:r>
      <w:r w:rsidRPr="00C85855">
        <w:rPr>
          <w:rStyle w:val="StyleUnderline"/>
        </w:rPr>
        <w:t>global competitors take advantage of this valuable human capital</w:t>
      </w:r>
      <w:r w:rsidRPr="00F8576F">
        <w:t xml:space="preserve">. As an example, according to a scholar's October 2011 testimony before the House Judiciary Committee, 30 to </w:t>
      </w:r>
      <w:r w:rsidRPr="00C85855">
        <w:rPr>
          <w:rStyle w:val="Emphasis"/>
        </w:rPr>
        <w:t>40 percent of start-ups in</w:t>
      </w:r>
      <w:r w:rsidRPr="00C85855">
        <w:rPr>
          <w:rStyle w:val="StyleUnderline"/>
        </w:rPr>
        <w:t xml:space="preserve"> Bangalore and </w:t>
      </w:r>
      <w:r w:rsidRPr="00C85855">
        <w:rPr>
          <w:rStyle w:val="Emphasis"/>
        </w:rPr>
        <w:t>Beijing</w:t>
      </w:r>
      <w:r w:rsidRPr="00C85855">
        <w:rPr>
          <w:rStyle w:val="StyleUnderline"/>
        </w:rPr>
        <w:t xml:space="preserve"> were </w:t>
      </w:r>
      <w:r w:rsidRPr="00C85855">
        <w:rPr>
          <w:rStyle w:val="Emphasis"/>
        </w:rPr>
        <w:t>founded by citizens educated in the STEM</w:t>
      </w:r>
      <w:r w:rsidRPr="00C85855">
        <w:rPr>
          <w:rStyle w:val="StyleUnderline"/>
        </w:rPr>
        <w:t xml:space="preserve"> fields in </w:t>
      </w:r>
      <w:r w:rsidRPr="00C85855">
        <w:rPr>
          <w:rStyle w:val="Emphasis"/>
        </w:rPr>
        <w:t>the United States.</w:t>
      </w:r>
      <w:r w:rsidRPr="00F8576F">
        <w:t xml:space="preserve"> [Check out the U.S. News STEM education blog.] Aside from possessing desirable skill sets, </w:t>
      </w:r>
      <w:r w:rsidRPr="00C85855">
        <w:rPr>
          <w:rStyle w:val="StyleUnderline"/>
        </w:rPr>
        <w:t>foreign-born STEM graduates are proven job creators.</w:t>
      </w:r>
      <w:r w:rsidRPr="00F8576F">
        <w:t xml:space="preserve"> A report by the Technology CEO Council stated that entrepreneurial "</w:t>
      </w:r>
      <w:r w:rsidRPr="00C85855">
        <w:rPr>
          <w:rStyle w:val="StyleUnderline"/>
        </w:rPr>
        <w:t>start-ups are disproportionately founded and supported" by foreign-born individuals.</w:t>
      </w:r>
      <w:r w:rsidRPr="00F8576F">
        <w:t xml:space="preserve"> As of 2009, </w:t>
      </w:r>
      <w:r w:rsidRPr="003F2406">
        <w:rPr>
          <w:rStyle w:val="StyleUnderline"/>
        </w:rPr>
        <w:t>foreign graduates</w:t>
      </w:r>
      <w:r w:rsidRPr="00F8576F">
        <w:t xml:space="preserve"> of the Massachusetts Institute of Technology alone</w:t>
      </w:r>
      <w:r w:rsidRPr="003F2406">
        <w:rPr>
          <w:rStyle w:val="StyleUnderline"/>
        </w:rPr>
        <w:t xml:space="preserve"> founded</w:t>
      </w:r>
      <w:r w:rsidRPr="00F8576F">
        <w:t xml:space="preserve"> an estimated 2</w:t>
      </w:r>
      <w:r w:rsidRPr="003F2406">
        <w:rPr>
          <w:rStyle w:val="StyleUnderline"/>
        </w:rPr>
        <w:t>,340 U.S. companies employing more than 100,000 people</w:t>
      </w:r>
      <w:r w:rsidRPr="00F8576F">
        <w:t xml:space="preserve">. A study from the University of California–Berkeley and Duke University found that </w:t>
      </w:r>
      <w:r w:rsidRPr="00F8576F">
        <w:rPr>
          <w:rStyle w:val="StyleUnderline"/>
        </w:rPr>
        <w:t>over 25 percent of U.S. engineering and tech</w:t>
      </w:r>
      <w:r w:rsidRPr="00F8576F">
        <w:t xml:space="preserve"> </w:t>
      </w:r>
      <w:r w:rsidRPr="00F8576F">
        <w:rPr>
          <w:rStyle w:val="StyleUnderline"/>
        </w:rPr>
        <w:t>companies created</w:t>
      </w:r>
      <w:r w:rsidRPr="00F8576F">
        <w:t xml:space="preserve"> </w:t>
      </w:r>
      <w:r w:rsidRPr="00F8576F">
        <w:rPr>
          <w:rStyle w:val="StyleUnderline"/>
        </w:rPr>
        <w:t>between 1995 and 2005 had at least one foreign-born founder</w:t>
      </w:r>
      <w:r w:rsidRPr="00F8576F">
        <w:t xml:space="preserve">, and in 2006, </w:t>
      </w:r>
      <w:r w:rsidRPr="00F8576F">
        <w:rPr>
          <w:rStyle w:val="StyleUnderline"/>
        </w:rPr>
        <w:t>these</w:t>
      </w:r>
      <w:r w:rsidRPr="00F8576F">
        <w:t xml:space="preserve"> </w:t>
      </w:r>
      <w:r w:rsidRPr="00F8576F">
        <w:rPr>
          <w:rStyle w:val="StyleUnderline"/>
        </w:rPr>
        <w:t>companies employed 450,000 people and claimed a combined $52 billion in sales.</w:t>
      </w:r>
      <w:r w:rsidRPr="00F8576F">
        <w:t xml:space="preserve"> </w:t>
      </w:r>
      <w:r w:rsidRPr="00F8576F">
        <w:rPr>
          <w:rStyle w:val="Emphasis"/>
        </w:rPr>
        <w:t>Highly skilled foreign-born STEM graduates are a boon to our</w:t>
      </w:r>
      <w:r w:rsidRPr="00F8576F">
        <w:t xml:space="preserve"> overall </w:t>
      </w:r>
      <w:r w:rsidRPr="00F8576F">
        <w:rPr>
          <w:rStyle w:val="Emphasis"/>
        </w:rPr>
        <w:t>economy</w:t>
      </w:r>
      <w:r w:rsidRPr="00F8576F">
        <w:t xml:space="preserve">. According to the nonpartisan Congressional Research Service, in 2006, this group was responsible for 25.6 percent of all international patents. Additionally, the U.S. </w:t>
      </w:r>
      <w:r w:rsidRPr="00F8576F">
        <w:rPr>
          <w:rStyle w:val="StyleUnderline"/>
        </w:rPr>
        <w:t>Department of Commerce has stated that STEM-related jobs have grown three times as fast as non-STEM jobs in the last 10 years</w:t>
      </w:r>
      <w:r w:rsidRPr="00F8576F">
        <w:t xml:space="preserve">. Also worth noting: </w:t>
      </w:r>
      <w:r w:rsidRPr="00F8576F">
        <w:rPr>
          <w:rStyle w:val="StyleUnderline"/>
        </w:rPr>
        <w:t>Google, Intel, eBay, and Yahoo!</w:t>
      </w:r>
      <w:r w:rsidRPr="00F8576F">
        <w:t xml:space="preserve">—titans of industry all—were </w:t>
      </w:r>
      <w:r w:rsidRPr="00F8576F">
        <w:rPr>
          <w:rStyle w:val="StyleUnderline"/>
        </w:rPr>
        <w:t>founded in part by foreign-born individuals</w:t>
      </w:r>
      <w:r w:rsidRPr="00F8576F">
        <w:t xml:space="preserve">. Some argue that allowing foreign-born STEM graduates to remain in the United States will allow them to take American jobs. But for decades, </w:t>
      </w:r>
      <w:r w:rsidRPr="00F8576F">
        <w:rPr>
          <w:rStyle w:val="StyleUnderline"/>
        </w:rPr>
        <w:t>these individuals have worked alongside Americans to propel</w:t>
      </w:r>
      <w:r w:rsidRPr="00F8576F">
        <w:t xml:space="preserve"> some of our most important </w:t>
      </w:r>
      <w:r w:rsidRPr="00F8576F">
        <w:rPr>
          <w:rStyle w:val="StyleUnderline"/>
        </w:rPr>
        <w:t>industries to the forefront of global innovation</w:t>
      </w:r>
      <w:r w:rsidRPr="00F8576F">
        <w:t xml:space="preserve">. As Frank Kendall, principal deputy undersecretary of defense for acquisition, technology, and logistics, stated at a May 2011 Senate hearing, the caliber of </w:t>
      </w:r>
      <w:r w:rsidRPr="00F8576F">
        <w:rPr>
          <w:rStyle w:val="StyleUnderline"/>
        </w:rPr>
        <w:t>foreign-born engineers</w:t>
      </w:r>
      <w:r w:rsidRPr="00F8576F">
        <w:t xml:space="preserve"> who graduated with him </w:t>
      </w:r>
      <w:r w:rsidRPr="00F8576F">
        <w:rPr>
          <w:rStyle w:val="StyleUnderline"/>
        </w:rPr>
        <w:t>in the 1970s</w:t>
      </w:r>
      <w:r w:rsidRPr="00F8576F">
        <w:t xml:space="preserve"> </w:t>
      </w:r>
      <w:r w:rsidRPr="00F8576F">
        <w:rPr>
          <w:rStyle w:val="StyleUnderline"/>
        </w:rPr>
        <w:t>went on to make</w:t>
      </w:r>
      <w:r w:rsidRPr="00F8576F">
        <w:t xml:space="preserve"> </w:t>
      </w:r>
      <w:r w:rsidRPr="00F8576F">
        <w:rPr>
          <w:rStyle w:val="StyleUnderline"/>
        </w:rPr>
        <w:t>the United States a world leader in the fields of defense and aerospace</w:t>
      </w:r>
      <w:r w:rsidRPr="00F8576F">
        <w:t xml:space="preserve">. He also stated that now, the </w:t>
      </w:r>
      <w:r w:rsidRPr="00F8576F">
        <w:rPr>
          <w:rStyle w:val="StyleUnderline"/>
        </w:rPr>
        <w:t>same caliber of foreign-born graduates are being pushed into the workforces of our</w:t>
      </w:r>
      <w:r w:rsidRPr="00F8576F">
        <w:t xml:space="preserve"> global </w:t>
      </w:r>
      <w:r w:rsidRPr="00F8576F">
        <w:rPr>
          <w:rStyle w:val="StyleUnderline"/>
        </w:rPr>
        <w:t>competitors</w:t>
      </w:r>
      <w:r w:rsidRPr="00F8576F">
        <w:t xml:space="preserve">. So how do we keep more of those brains in the United States? I've introduced the Stopping Trained in America Ph.D.s from Leaving the Economy Act (STAPLE Act), which would exempt foreign-born individuals who have earned a Ph.D. in the STEM fields from a U.S. institution from the annual limits on the number of employment-based green cards and H-1B visas. The </w:t>
      </w:r>
      <w:r w:rsidRPr="00F8576F">
        <w:rPr>
          <w:rStyle w:val="StyleUnderline"/>
        </w:rPr>
        <w:t>value of retaining</w:t>
      </w:r>
      <w:r w:rsidRPr="00F8576F">
        <w:t xml:space="preserve"> </w:t>
      </w:r>
      <w:r w:rsidRPr="00F8576F">
        <w:rPr>
          <w:rStyle w:val="StyleUnderline"/>
        </w:rPr>
        <w:t>high-skilled talent cannot be overstated</w:t>
      </w:r>
      <w:r w:rsidRPr="00F8576F">
        <w:t xml:space="preserve">. The special </w:t>
      </w:r>
      <w:r w:rsidRPr="00F8576F">
        <w:rPr>
          <w:rStyle w:val="StyleUnderline"/>
        </w:rPr>
        <w:t>skill sets of these individuals strengthen our</w:t>
      </w:r>
      <w:r w:rsidRPr="00F8576F">
        <w:t xml:space="preserve"> </w:t>
      </w:r>
      <w:r w:rsidRPr="00F8576F">
        <w:rPr>
          <w:rStyle w:val="StyleUnderline"/>
        </w:rPr>
        <w:t xml:space="preserve">economy by </w:t>
      </w:r>
      <w:r w:rsidRPr="00F8576F">
        <w:rPr>
          <w:rStyle w:val="Emphasis"/>
        </w:rPr>
        <w:t>creating jobs, fostering entrepreneurship, and enhancing U.S. competitiveness in the global marketplace</w:t>
      </w:r>
      <w:r w:rsidRPr="00F8576F">
        <w:t xml:space="preserve">. Ensuring U.S. industry access to the world's best and the brightest </w:t>
      </w:r>
      <w:r w:rsidRPr="00F8576F">
        <w:rPr>
          <w:rStyle w:val="Emphasis"/>
        </w:rPr>
        <w:t>ensures that we stay on the leading edge of global innovation.</w:t>
      </w:r>
    </w:p>
    <w:p w:rsidR="004B71DB" w:rsidRDefault="004B71DB" w:rsidP="004B71DB">
      <w:pPr>
        <w:pStyle w:val="Heading4"/>
        <w:rPr>
          <w:rStyle w:val="Emphasis"/>
          <w:b/>
          <w:sz w:val="26"/>
          <w:szCs w:val="26"/>
          <w:u w:val="none"/>
        </w:rPr>
      </w:pPr>
      <w:r w:rsidRPr="00DD18C0">
        <w:rPr>
          <w:rStyle w:val="Emphasis"/>
          <w:b/>
          <w:sz w:val="26"/>
          <w:szCs w:val="26"/>
          <w:u w:val="none"/>
        </w:rPr>
        <w:t>Tighter immigration policies ensure that America can</w:t>
      </w:r>
      <w:r>
        <w:rPr>
          <w:rStyle w:val="Emphasis"/>
          <w:b/>
          <w:sz w:val="26"/>
          <w:szCs w:val="26"/>
          <w:u w:val="none"/>
        </w:rPr>
        <w:t xml:space="preserve">’t compete—high skilled workers will go elsewhere </w:t>
      </w:r>
    </w:p>
    <w:p w:rsidR="004B71DB" w:rsidRPr="00DD18C0" w:rsidRDefault="004B71DB" w:rsidP="004B71DB">
      <w:pPr>
        <w:rPr>
          <w:rStyle w:val="Style13ptBold"/>
        </w:rPr>
      </w:pPr>
      <w:r>
        <w:rPr>
          <w:rStyle w:val="Style13ptBold"/>
        </w:rPr>
        <w:t xml:space="preserve">Jacoby 12 – </w:t>
      </w:r>
      <w:r w:rsidRPr="00CE7E90">
        <w:t>(Tamar, known primarily for her writing on immigration-related issues. She is also president and CEO of ImmigrationWorks USA, an organization self-described as "a national federation of small business owners working to advance better immigration law.", “The U.S. Must Attract and Retain Global Talent to Stay Competitive”, May 22, 2012https://www.usnews.com/debate-club/should-foreign-stem-graduates-get-green-cards/the-us-must-attract-and-retain-global-talent-to-stay-competitive)//MP</w:t>
      </w:r>
    </w:p>
    <w:p w:rsidR="004B71DB" w:rsidRPr="00A923E1" w:rsidRDefault="004B71DB" w:rsidP="004B71DB">
      <w:r w:rsidRPr="00A923E1">
        <w:t xml:space="preserve">There </w:t>
      </w:r>
      <w:r w:rsidRPr="00A923E1">
        <w:rPr>
          <w:rStyle w:val="StyleUnderline"/>
        </w:rPr>
        <w:t>aren't many issues in politics that</w:t>
      </w:r>
      <w:r w:rsidRPr="00A923E1">
        <w:t xml:space="preserve"> are so obvious they</w:t>
      </w:r>
      <w:r w:rsidRPr="00A923E1">
        <w:rPr>
          <w:rStyle w:val="StyleUnderline"/>
        </w:rPr>
        <w:t xml:space="preserve"> shouldn't need debating</w:t>
      </w:r>
      <w:r w:rsidRPr="00A923E1">
        <w:t xml:space="preserve">. </w:t>
      </w:r>
      <w:r w:rsidRPr="00A923E1">
        <w:rPr>
          <w:rStyle w:val="StyleUnderline"/>
        </w:rPr>
        <w:t>But attracting</w:t>
      </w:r>
      <w:r w:rsidRPr="00A923E1">
        <w:t xml:space="preserve"> </w:t>
      </w:r>
      <w:r w:rsidRPr="00A923E1">
        <w:rPr>
          <w:rStyle w:val="StyleUnderline"/>
        </w:rPr>
        <w:t>and retaining skilled</w:t>
      </w:r>
      <w:r w:rsidRPr="00A923E1">
        <w:t xml:space="preserve"> knowledge </w:t>
      </w:r>
      <w:r w:rsidRPr="00A923E1">
        <w:rPr>
          <w:rStyle w:val="StyleUnderline"/>
        </w:rPr>
        <w:t>workers</w:t>
      </w:r>
      <w:r w:rsidRPr="00A923E1">
        <w:t xml:space="preserve"> </w:t>
      </w:r>
      <w:r w:rsidRPr="00A923E1">
        <w:rPr>
          <w:rStyle w:val="StyleUnderline"/>
        </w:rPr>
        <w:t>is</w:t>
      </w:r>
      <w:r w:rsidRPr="00A923E1">
        <w:t xml:space="preserve"> surely </w:t>
      </w:r>
      <w:r w:rsidRPr="00A923E1">
        <w:rPr>
          <w:rStyle w:val="StyleUnderline"/>
        </w:rPr>
        <w:t>one of them</w:t>
      </w:r>
      <w:r w:rsidRPr="00A923E1">
        <w:t xml:space="preserve">. It's like motherhood and apple pie—a total no-brainer. Economists, left, right, and center, agree: In today's globalized, technology-driven world, </w:t>
      </w:r>
      <w:r w:rsidRPr="00A923E1">
        <w:rPr>
          <w:rStyle w:val="StyleUnderline"/>
        </w:rPr>
        <w:t>innovation is the key to economic success</w:t>
      </w:r>
      <w:r w:rsidRPr="00A923E1">
        <w:t xml:space="preserve">, </w:t>
      </w:r>
      <w:r w:rsidRPr="00A923E1">
        <w:rPr>
          <w:rStyle w:val="StyleUnderline"/>
        </w:rPr>
        <w:t>and human talent is the key to superior innovation</w:t>
      </w:r>
      <w:r w:rsidRPr="00A923E1">
        <w:t xml:space="preserve">. This is </w:t>
      </w:r>
      <w:r w:rsidRPr="00A923E1">
        <w:rPr>
          <w:rStyle w:val="StyleUnderline"/>
        </w:rPr>
        <w:t>true in high-tech fields like</w:t>
      </w:r>
      <w:r w:rsidRPr="00A923E1">
        <w:t xml:space="preserve"> computing and </w:t>
      </w:r>
      <w:r w:rsidRPr="00A923E1">
        <w:rPr>
          <w:rStyle w:val="StyleUnderline"/>
        </w:rPr>
        <w:t>cybersecurity</w:t>
      </w:r>
      <w:r w:rsidRPr="00A923E1">
        <w:t xml:space="preserve">, but also in humbler, seemingly traditional realms like banking and manufacturing. </w:t>
      </w:r>
      <w:r w:rsidRPr="00A923E1">
        <w:rPr>
          <w:rStyle w:val="StyleUnderline"/>
        </w:rPr>
        <w:t>Innovation is what makes a</w:t>
      </w:r>
      <w:r w:rsidRPr="00A923E1">
        <w:t xml:space="preserve"> </w:t>
      </w:r>
      <w:r w:rsidRPr="00A923E1">
        <w:rPr>
          <w:rStyle w:val="StyleUnderline"/>
        </w:rPr>
        <w:t>product</w:t>
      </w:r>
      <w:r w:rsidRPr="00A923E1">
        <w:t xml:space="preserve"> </w:t>
      </w:r>
      <w:r w:rsidRPr="00A923E1">
        <w:rPr>
          <w:rStyle w:val="StyleUnderline"/>
        </w:rPr>
        <w:t>competitive</w:t>
      </w:r>
      <w:r w:rsidRPr="00A923E1">
        <w:t xml:space="preserve">. It's what puts a company ahead of its rivals. It's what creates jobs, both in existing firms and start-ups. And no country in the world produces enough innovators—that's why we're all competing to attract them. </w:t>
      </w:r>
      <w:r w:rsidRPr="00A923E1">
        <w:rPr>
          <w:rStyle w:val="StyleUnderline"/>
        </w:rPr>
        <w:t xml:space="preserve">Study after study </w:t>
      </w:r>
      <w:r w:rsidRPr="00A923E1">
        <w:t xml:space="preserve">has quantified the boost. One recent report from the American Enterprise Institute and the Partnership for a New American Economy </w:t>
      </w:r>
      <w:r w:rsidRPr="00A923E1">
        <w:rPr>
          <w:rStyle w:val="StyleUnderline"/>
        </w:rPr>
        <w:t>found that</w:t>
      </w:r>
      <w:r w:rsidRPr="00A923E1">
        <w:t xml:space="preserve"> </w:t>
      </w:r>
      <w:r w:rsidRPr="00A923E1">
        <w:rPr>
          <w:rStyle w:val="StyleUnderline"/>
        </w:rPr>
        <w:t>100 foreign-born workers with STEM</w:t>
      </w:r>
      <w:r w:rsidRPr="00A923E1">
        <w:t xml:space="preserve"> </w:t>
      </w:r>
      <w:r w:rsidRPr="00A923E1">
        <w:rPr>
          <w:rStyle w:val="StyleUnderline"/>
        </w:rPr>
        <w:t>degrees create an average 262 additional jobs for native-born workers</w:t>
      </w:r>
      <w:r w:rsidRPr="00A923E1">
        <w:t xml:space="preserve">. Another </w:t>
      </w:r>
      <w:r w:rsidRPr="00A923E1">
        <w:rPr>
          <w:rStyle w:val="StyleUnderline"/>
        </w:rPr>
        <w:t>study, of the</w:t>
      </w:r>
      <w:r w:rsidRPr="00A923E1">
        <w:t xml:space="preserve"> </w:t>
      </w:r>
      <w:r w:rsidRPr="00A923E1">
        <w:rPr>
          <w:rStyle w:val="StyleUnderline"/>
        </w:rPr>
        <w:t>technology businesses started</w:t>
      </w:r>
      <w:r w:rsidRPr="00A923E1">
        <w:t xml:space="preserve"> in Silicon Valley </w:t>
      </w:r>
      <w:r w:rsidRPr="00A923E1">
        <w:rPr>
          <w:rStyle w:val="StyleUnderline"/>
        </w:rPr>
        <w:t>in the dot-com</w:t>
      </w:r>
      <w:r w:rsidRPr="00A923E1">
        <w:t xml:space="preserve"> era, </w:t>
      </w:r>
      <w:r w:rsidRPr="00A923E1">
        <w:rPr>
          <w:rStyle w:val="StyleUnderline"/>
        </w:rPr>
        <w:t>found that Chinese and Indian</w:t>
      </w:r>
      <w:r w:rsidRPr="00A923E1">
        <w:t xml:space="preserve"> </w:t>
      </w:r>
      <w:r w:rsidRPr="00A923E1">
        <w:rPr>
          <w:rStyle w:val="StyleUnderline"/>
        </w:rPr>
        <w:t>engineers managed nearly a quarter of the total</w:t>
      </w:r>
      <w:r w:rsidRPr="00A923E1">
        <w:t xml:space="preserve">. Still other research found that </w:t>
      </w:r>
      <w:r w:rsidRPr="00A923E1">
        <w:rPr>
          <w:rStyle w:val="StyleUnderline"/>
        </w:rPr>
        <w:t>foreign innovators</w:t>
      </w:r>
      <w:r w:rsidRPr="00A923E1">
        <w:t xml:space="preserve"> and entrepreneurs were </w:t>
      </w:r>
      <w:r w:rsidRPr="00A923E1">
        <w:rPr>
          <w:rStyle w:val="StyleUnderline"/>
        </w:rPr>
        <w:t>behind a quarter of the engineering and technology companies launched across</w:t>
      </w:r>
      <w:r w:rsidRPr="00A923E1">
        <w:t xml:space="preserve"> </w:t>
      </w:r>
      <w:r w:rsidRPr="00A923E1">
        <w:rPr>
          <w:rStyle w:val="StyleUnderline"/>
        </w:rPr>
        <w:t>the United States from</w:t>
      </w:r>
      <w:r w:rsidRPr="00A923E1">
        <w:t xml:space="preserve"> 1995 to 2005. The only thing that's inexplicable is why the United States isn't using every possible tool to attract and retain more global talent. We ought to be making it easier for science and math students to study here. Skilled workers doing needed jobs should have no trouble getting temporary visas. When those temporary visas run out, </w:t>
      </w:r>
      <w:r w:rsidRPr="00A923E1">
        <w:rPr>
          <w:rStyle w:val="StyleUnderline"/>
        </w:rPr>
        <w:t>successful innovators</w:t>
      </w:r>
      <w:r w:rsidRPr="00A923E1">
        <w:t xml:space="preserve"> and entrepreneurs </w:t>
      </w:r>
      <w:r w:rsidRPr="00A923E1">
        <w:rPr>
          <w:rStyle w:val="StyleUnderline"/>
        </w:rPr>
        <w:t xml:space="preserve">should be allowed to stay </w:t>
      </w:r>
      <w:r w:rsidRPr="00A923E1">
        <w:t xml:space="preserve">permanently. </w:t>
      </w:r>
      <w:r w:rsidRPr="00A923E1">
        <w:rPr>
          <w:rStyle w:val="StyleUnderline"/>
        </w:rPr>
        <w:t>We ought to</w:t>
      </w:r>
      <w:r w:rsidRPr="00A923E1">
        <w:t xml:space="preserve"> be doing everything possible to streamline bureaucracy and increase quotas—to help people feel wanted and welcome and </w:t>
      </w:r>
      <w:r w:rsidRPr="00A923E1">
        <w:rPr>
          <w:rStyle w:val="StyleUnderline"/>
        </w:rPr>
        <w:t>make it</w:t>
      </w:r>
      <w:r w:rsidRPr="00A923E1">
        <w:t xml:space="preserve"> </w:t>
      </w:r>
      <w:r w:rsidRPr="00A923E1">
        <w:rPr>
          <w:rStyle w:val="StyleUnderline"/>
        </w:rPr>
        <w:t>easy for them to choose America</w:t>
      </w:r>
      <w:r w:rsidRPr="00A923E1">
        <w:t xml:space="preserve">. Goodness knows, </w:t>
      </w:r>
      <w:r w:rsidRPr="00A923E1">
        <w:rPr>
          <w:rStyle w:val="StyleUnderline"/>
        </w:rPr>
        <w:t>our competitors are doing this</w:t>
      </w:r>
      <w:r w:rsidRPr="00A923E1">
        <w:t xml:space="preserve">. Most of the </w:t>
      </w:r>
      <w:r w:rsidRPr="00A923E1">
        <w:rPr>
          <w:rStyle w:val="StyleUnderline"/>
        </w:rPr>
        <w:t>countries in Europe have overhauled</w:t>
      </w:r>
      <w:r w:rsidRPr="00A923E1">
        <w:t xml:space="preserve"> their </w:t>
      </w:r>
      <w:r w:rsidRPr="00A923E1">
        <w:rPr>
          <w:rStyle w:val="StyleUnderline"/>
        </w:rPr>
        <w:t>high-skilled visa programs</w:t>
      </w:r>
      <w:r w:rsidRPr="00A923E1">
        <w:t xml:space="preserve"> in recent years. Canada and Australia have long been more welcoming. Even places like Chile and Singapore are catching up. More ominous still, as </w:t>
      </w:r>
      <w:r w:rsidRPr="00A923E1">
        <w:rPr>
          <w:rStyle w:val="StyleUnderline"/>
        </w:rPr>
        <w:t>conditions in China and India improve, increasing numbers of STEM students from both countries are returning home with advanced degrees from U.S. universities—taking skills learned at American taxpayers' expense to advance and enrich our competitors.</w:t>
      </w:r>
      <w:r w:rsidRPr="00A923E1">
        <w:t xml:space="preserve"> Why can't we get this right? It comes up every year in Congress, but no laws are passed. Lawmakers need to hear from voters who think it matters. This isn't about immigrants—it's about America.</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Helvetica">
    <w:panose1 w:val="020B05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17B67"/>
    <w:multiLevelType w:val="hybridMultilevel"/>
    <w:tmpl w:val="16CAC798"/>
    <w:lvl w:ilvl="0" w:tplc="0802B1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C1CF6"/>
    <w:multiLevelType w:val="multilevel"/>
    <w:tmpl w:val="9AF8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D22B01"/>
    <w:multiLevelType w:val="hybridMultilevel"/>
    <w:tmpl w:val="AC42E086"/>
    <w:lvl w:ilvl="0" w:tplc="748CA1E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229B9"/>
    <w:multiLevelType w:val="hybridMultilevel"/>
    <w:tmpl w:val="855C96EC"/>
    <w:lvl w:ilvl="0" w:tplc="702CC00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0897064"/>
    <w:docVar w:name="VerbatimVersion" w:val="5.1"/>
  </w:docVars>
  <w:rsids>
    <w:rsidRoot w:val="00E856E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02E78"/>
    <w:rsid w:val="00315690"/>
    <w:rsid w:val="00316B75"/>
    <w:rsid w:val="00325646"/>
    <w:rsid w:val="00335BAA"/>
    <w:rsid w:val="003460F2"/>
    <w:rsid w:val="003550E8"/>
    <w:rsid w:val="0038158C"/>
    <w:rsid w:val="003902BA"/>
    <w:rsid w:val="003A09E2"/>
    <w:rsid w:val="003D64ED"/>
    <w:rsid w:val="00402EDC"/>
    <w:rsid w:val="00407037"/>
    <w:rsid w:val="004605D6"/>
    <w:rsid w:val="004B71DB"/>
    <w:rsid w:val="004C60E8"/>
    <w:rsid w:val="004E3579"/>
    <w:rsid w:val="004E728B"/>
    <w:rsid w:val="004F39E0"/>
    <w:rsid w:val="005205EB"/>
    <w:rsid w:val="00526336"/>
    <w:rsid w:val="00537BD5"/>
    <w:rsid w:val="0057268A"/>
    <w:rsid w:val="005D2912"/>
    <w:rsid w:val="006065BD"/>
    <w:rsid w:val="00645FA9"/>
    <w:rsid w:val="00647866"/>
    <w:rsid w:val="00665003"/>
    <w:rsid w:val="006A2AD0"/>
    <w:rsid w:val="006C2375"/>
    <w:rsid w:val="006D4ECC"/>
    <w:rsid w:val="00722258"/>
    <w:rsid w:val="007243E5"/>
    <w:rsid w:val="00745C6D"/>
    <w:rsid w:val="00766EA0"/>
    <w:rsid w:val="007A2226"/>
    <w:rsid w:val="007F5B66"/>
    <w:rsid w:val="00823A1C"/>
    <w:rsid w:val="00845B9D"/>
    <w:rsid w:val="00860984"/>
    <w:rsid w:val="008B3ECB"/>
    <w:rsid w:val="008B4E85"/>
    <w:rsid w:val="008C1B2E"/>
    <w:rsid w:val="008D0D86"/>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56E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AE03"/>
  <w15:chartTrackingRefBased/>
  <w15:docId w15:val="{2AF8A6FA-0875-4BA5-A997-812140EFE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D0D86"/>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8D0D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8D0D86"/>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8D0D86"/>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8D0D86"/>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9"/>
    <w:semiHidden/>
    <w:unhideWhenUsed/>
    <w:qFormat/>
    <w:rsid w:val="004B71DB"/>
    <w:pPr>
      <w:keepNext/>
      <w:keepLines/>
      <w:spacing w:before="40" w:line="259" w:lineRule="auto"/>
      <w:outlineLvl w:val="4"/>
    </w:pPr>
    <w:rPr>
      <w:rFonts w:asciiTheme="majorHAnsi" w:eastAsiaTheme="majorEastAsia" w:hAnsiTheme="majorHAnsi" w:cstheme="majorBidi"/>
      <w:color w:val="2E74B5" w:themeColor="accent1" w:themeShade="BF"/>
      <w:sz w:val="22"/>
    </w:rPr>
  </w:style>
  <w:style w:type="paragraph" w:styleId="Heading6">
    <w:name w:val="heading 6"/>
    <w:basedOn w:val="Normal"/>
    <w:next w:val="Normal"/>
    <w:link w:val="Heading6Char"/>
    <w:uiPriority w:val="99"/>
    <w:semiHidden/>
    <w:unhideWhenUsed/>
    <w:qFormat/>
    <w:rsid w:val="004B71DB"/>
    <w:pPr>
      <w:keepNext/>
      <w:keepLines/>
      <w:spacing w:before="40" w:line="259" w:lineRule="auto"/>
      <w:outlineLvl w:val="5"/>
    </w:pPr>
    <w:rPr>
      <w:rFonts w:asciiTheme="majorHAnsi" w:eastAsiaTheme="majorEastAsia" w:hAnsiTheme="majorHAnsi" w:cstheme="majorBidi"/>
      <w:color w:val="1F4D78" w:themeColor="accent1" w:themeShade="7F"/>
      <w:sz w:val="22"/>
    </w:rPr>
  </w:style>
  <w:style w:type="character" w:default="1" w:styleId="DefaultParagraphFont">
    <w:name w:val="Default Paragraph Font"/>
    <w:uiPriority w:val="1"/>
    <w:semiHidden/>
    <w:unhideWhenUsed/>
    <w:rsid w:val="008D0D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D86"/>
  </w:style>
  <w:style w:type="character" w:customStyle="1" w:styleId="Heading1Char">
    <w:name w:val="Heading 1 Char"/>
    <w:aliases w:val="Pocket Char"/>
    <w:basedOn w:val="DefaultParagraphFont"/>
    <w:link w:val="Heading1"/>
    <w:rsid w:val="008D0D86"/>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8D0D86"/>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8D0D86"/>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8D0D86"/>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Bold Underline,small,Qualifications,normal card text,bold underline,Shrunk,qualifications in card,qualifications,Box,Style1,s"/>
    <w:basedOn w:val="DefaultParagraphFont"/>
    <w:link w:val="textbold"/>
    <w:uiPriority w:val="7"/>
    <w:qFormat/>
    <w:rsid w:val="008D0D8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D0D86"/>
    <w:rPr>
      <w:b/>
      <w:bCs/>
      <w:sz w:val="24"/>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6"/>
    <w:qFormat/>
    <w:rsid w:val="008D0D86"/>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Block Char1,No Underline Char1,Text 7 Char1"/>
    <w:basedOn w:val="DefaultParagraphFont"/>
    <w:uiPriority w:val="99"/>
    <w:unhideWhenUsed/>
    <w:rsid w:val="008D0D86"/>
    <w:rPr>
      <w:color w:val="auto"/>
      <w:u w:val="none"/>
    </w:rPr>
  </w:style>
  <w:style w:type="character" w:styleId="FollowedHyperlink">
    <w:name w:val="FollowedHyperlink"/>
    <w:basedOn w:val="DefaultParagraphFont"/>
    <w:uiPriority w:val="99"/>
    <w:semiHidden/>
    <w:unhideWhenUsed/>
    <w:rsid w:val="008D0D86"/>
    <w:rPr>
      <w:color w:val="auto"/>
      <w:u w:val="none"/>
    </w:rPr>
  </w:style>
  <w:style w:type="character" w:customStyle="1" w:styleId="Heading5Char">
    <w:name w:val="Heading 5 Char"/>
    <w:basedOn w:val="DefaultParagraphFont"/>
    <w:link w:val="Heading5"/>
    <w:uiPriority w:val="99"/>
    <w:semiHidden/>
    <w:rsid w:val="004B71D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4B71DB"/>
    <w:rPr>
      <w:rFonts w:asciiTheme="majorHAnsi" w:eastAsiaTheme="majorEastAsia" w:hAnsiTheme="majorHAnsi" w:cstheme="majorBidi"/>
      <w:color w:val="1F4D78" w:themeColor="accent1" w:themeShade="7F"/>
    </w:rPr>
  </w:style>
  <w:style w:type="paragraph" w:customStyle="1" w:styleId="Analytics">
    <w:name w:val="Analytics"/>
    <w:link w:val="AnalyticsChar"/>
    <w:autoRedefine/>
    <w:uiPriority w:val="4"/>
    <w:qFormat/>
    <w:rsid w:val="004B71DB"/>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4B71DB"/>
    <w:rPr>
      <w:rFonts w:ascii="Garamond" w:eastAsiaTheme="majorEastAsia" w:hAnsi="Garamond" w:cstheme="majorBidi"/>
      <w:b/>
      <w:iCs/>
      <w:sz w:val="26"/>
    </w:rPr>
  </w:style>
  <w:style w:type="paragraph" w:customStyle="1" w:styleId="textbold">
    <w:name w:val="text bold"/>
    <w:basedOn w:val="Normal"/>
    <w:link w:val="Emphasis"/>
    <w:uiPriority w:val="7"/>
    <w:qFormat/>
    <w:rsid w:val="004B71DB"/>
    <w:pPr>
      <w:spacing w:after="160" w:line="259" w:lineRule="auto"/>
      <w:ind w:left="720"/>
      <w:jc w:val="both"/>
    </w:pPr>
    <w:rPr>
      <w:b/>
      <w:iCs/>
      <w:sz w:val="22"/>
      <w:u w:val="single"/>
      <w:bdr w:val="single" w:sz="8" w:space="0" w:color="auto"/>
    </w:rPr>
  </w:style>
  <w:style w:type="character" w:customStyle="1" w:styleId="UnresolvedMention1">
    <w:name w:val="Unresolved Mention1"/>
    <w:basedOn w:val="DefaultParagraphFont"/>
    <w:uiPriority w:val="99"/>
    <w:semiHidden/>
    <w:unhideWhenUsed/>
    <w:rsid w:val="004B71DB"/>
    <w:rPr>
      <w:color w:val="808080"/>
      <w:shd w:val="clear" w:color="auto" w:fill="E6E6E6"/>
    </w:rPr>
  </w:style>
  <w:style w:type="character" w:styleId="CommentReference">
    <w:name w:val="annotation reference"/>
    <w:basedOn w:val="DefaultParagraphFont"/>
    <w:uiPriority w:val="99"/>
    <w:semiHidden/>
    <w:unhideWhenUsed/>
    <w:rsid w:val="004B71DB"/>
    <w:rPr>
      <w:sz w:val="16"/>
      <w:szCs w:val="16"/>
    </w:rPr>
  </w:style>
  <w:style w:type="paragraph" w:styleId="CommentText">
    <w:name w:val="annotation text"/>
    <w:basedOn w:val="Normal"/>
    <w:link w:val="CommentTextChar"/>
    <w:uiPriority w:val="99"/>
    <w:semiHidden/>
    <w:unhideWhenUsed/>
    <w:rsid w:val="004B71DB"/>
    <w:pPr>
      <w:spacing w:after="160"/>
    </w:pPr>
    <w:rPr>
      <w:rFonts w:ascii="Garamond" w:hAnsi="Garamond" w:cs="Calibri"/>
      <w:sz w:val="20"/>
      <w:szCs w:val="20"/>
    </w:rPr>
  </w:style>
  <w:style w:type="character" w:customStyle="1" w:styleId="CommentTextChar">
    <w:name w:val="Comment Text Char"/>
    <w:basedOn w:val="DefaultParagraphFont"/>
    <w:link w:val="CommentText"/>
    <w:uiPriority w:val="99"/>
    <w:semiHidden/>
    <w:rsid w:val="004B71DB"/>
    <w:rPr>
      <w:rFonts w:ascii="Garamond" w:hAnsi="Garamond" w:cs="Calibri"/>
      <w:sz w:val="20"/>
      <w:szCs w:val="20"/>
    </w:rPr>
  </w:style>
  <w:style w:type="paragraph" w:styleId="CommentSubject">
    <w:name w:val="annotation subject"/>
    <w:basedOn w:val="CommentText"/>
    <w:next w:val="CommentText"/>
    <w:link w:val="CommentSubjectChar"/>
    <w:uiPriority w:val="99"/>
    <w:semiHidden/>
    <w:unhideWhenUsed/>
    <w:rsid w:val="004B71DB"/>
    <w:rPr>
      <w:b/>
      <w:bCs/>
    </w:rPr>
  </w:style>
  <w:style w:type="character" w:customStyle="1" w:styleId="CommentSubjectChar">
    <w:name w:val="Comment Subject Char"/>
    <w:basedOn w:val="CommentTextChar"/>
    <w:link w:val="CommentSubject"/>
    <w:uiPriority w:val="99"/>
    <w:semiHidden/>
    <w:rsid w:val="004B71DB"/>
    <w:rPr>
      <w:rFonts w:ascii="Garamond" w:hAnsi="Garamond" w:cs="Calibri"/>
      <w:b/>
      <w:bCs/>
      <w:sz w:val="20"/>
      <w:szCs w:val="20"/>
    </w:rPr>
  </w:style>
  <w:style w:type="paragraph" w:styleId="BalloonText">
    <w:name w:val="Balloon Text"/>
    <w:basedOn w:val="Normal"/>
    <w:link w:val="BalloonTextChar"/>
    <w:uiPriority w:val="99"/>
    <w:semiHidden/>
    <w:unhideWhenUsed/>
    <w:rsid w:val="004B71D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71DB"/>
    <w:rPr>
      <w:rFonts w:ascii="Segoe UI" w:hAnsi="Segoe UI" w:cs="Segoe UI"/>
      <w:sz w:val="18"/>
      <w:szCs w:val="18"/>
    </w:rPr>
  </w:style>
  <w:style w:type="character" w:customStyle="1" w:styleId="UnresolvedMention">
    <w:name w:val="Unresolved Mention"/>
    <w:basedOn w:val="DefaultParagraphFont"/>
    <w:uiPriority w:val="99"/>
    <w:semiHidden/>
    <w:unhideWhenUsed/>
    <w:rsid w:val="004B71DB"/>
    <w:rPr>
      <w:color w:val="808080"/>
      <w:shd w:val="clear" w:color="auto" w:fill="E6E6E6"/>
    </w:rPr>
  </w:style>
  <w:style w:type="character" w:customStyle="1" w:styleId="TitleChar">
    <w:name w:val="Title Char"/>
    <w:aliases w:val="Cites and Cards Char,UNDERLINE Char,Bold Underlined Char,Block Heading Char"/>
    <w:basedOn w:val="DefaultParagraphFont"/>
    <w:link w:val="Title"/>
    <w:uiPriority w:val="5"/>
    <w:qFormat/>
    <w:rsid w:val="004B71DB"/>
    <w:rPr>
      <w:u w:val="single"/>
    </w:rPr>
  </w:style>
  <w:style w:type="paragraph" w:styleId="Title">
    <w:name w:val="Title"/>
    <w:aliases w:val="Cites and Cards,UNDERLINE,Bold Underlined,Block Heading"/>
    <w:basedOn w:val="Normal"/>
    <w:next w:val="Normal"/>
    <w:link w:val="TitleChar"/>
    <w:uiPriority w:val="5"/>
    <w:qFormat/>
    <w:rsid w:val="004B71DB"/>
    <w:pPr>
      <w:widowControl w:val="0"/>
      <w:spacing w:after="160" w:line="259"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99"/>
    <w:rsid w:val="004B71DB"/>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4B71DB"/>
    <w:pPr>
      <w:spacing w:after="160" w:line="259" w:lineRule="auto"/>
      <w:ind w:left="288" w:right="288"/>
    </w:pPr>
    <w:rPr>
      <w:rFonts w:asciiTheme="minorHAnsi" w:eastAsiaTheme="minorEastAsia" w:hAnsiTheme="minorHAnsi" w:cstheme="minorBidi"/>
      <w:sz w:val="22"/>
      <w:szCs w:val="24"/>
      <w:u w:val="single"/>
    </w:rPr>
  </w:style>
  <w:style w:type="paragraph" w:customStyle="1" w:styleId="Emphasis1">
    <w:name w:val="Emphasis1"/>
    <w:basedOn w:val="Normal"/>
    <w:uiPriority w:val="7"/>
    <w:qFormat/>
    <w:rsid w:val="004B71DB"/>
    <w:pPr>
      <w:pBdr>
        <w:top w:val="single" w:sz="12" w:space="1" w:color="auto"/>
        <w:left w:val="single" w:sz="12" w:space="4" w:color="auto"/>
        <w:bottom w:val="single" w:sz="12" w:space="1" w:color="auto"/>
        <w:right w:val="single" w:sz="12" w:space="4" w:color="auto"/>
      </w:pBdr>
      <w:spacing w:after="160" w:line="259" w:lineRule="auto"/>
      <w:ind w:left="720"/>
      <w:jc w:val="both"/>
    </w:pPr>
    <w:rPr>
      <w:rFonts w:ascii="Calibri" w:hAnsi="Calibri" w:cs="Calibri"/>
      <w:b/>
      <w:iCs/>
      <w:sz w:val="22"/>
      <w:u w:val="single"/>
      <w:bdr w:val="single" w:sz="8" w:space="0" w:color="auto"/>
    </w:rPr>
  </w:style>
  <w:style w:type="paragraph" w:styleId="NormalWeb">
    <w:name w:val="Normal (Web)"/>
    <w:basedOn w:val="Normal"/>
    <w:uiPriority w:val="99"/>
    <w:semiHidden/>
    <w:unhideWhenUsed/>
    <w:rsid w:val="004B71DB"/>
    <w:pPr>
      <w:spacing w:before="100" w:beforeAutospacing="1" w:after="100" w:afterAutospacing="1"/>
    </w:pPr>
    <w:rPr>
      <w:rFonts w:eastAsia="Times New Roman"/>
      <w:sz w:val="24"/>
      <w:szCs w:val="24"/>
      <w:lang w:eastAsia="zh-CN"/>
    </w:rPr>
  </w:style>
  <w:style w:type="character" w:customStyle="1" w:styleId="dateline">
    <w:name w:val="dateline"/>
    <w:basedOn w:val="DefaultParagraphFont"/>
    <w:rsid w:val="004B71DB"/>
  </w:style>
  <w:style w:type="paragraph" w:customStyle="1" w:styleId="selectionshareable">
    <w:name w:val="selectionshareable"/>
    <w:basedOn w:val="Normal"/>
    <w:rsid w:val="004B71DB"/>
    <w:pPr>
      <w:spacing w:before="100" w:beforeAutospacing="1" w:after="100" w:afterAutospacing="1"/>
    </w:pPr>
    <w:rPr>
      <w:rFonts w:eastAsia="Times New Roman"/>
      <w:sz w:val="24"/>
      <w:szCs w:val="24"/>
      <w:lang w:eastAsia="zh-CN"/>
    </w:rPr>
  </w:style>
  <w:style w:type="character" w:styleId="Strong">
    <w:name w:val="Strong"/>
    <w:basedOn w:val="DefaultParagraphFont"/>
    <w:uiPriority w:val="22"/>
    <w:qFormat/>
    <w:rsid w:val="004B71DB"/>
    <w:rPr>
      <w:b/>
      <w:bCs/>
    </w:rPr>
  </w:style>
  <w:style w:type="paragraph" w:customStyle="1" w:styleId="column">
    <w:name w:val="column"/>
    <w:basedOn w:val="Normal"/>
    <w:rsid w:val="004B71DB"/>
    <w:pPr>
      <w:spacing w:before="100" w:beforeAutospacing="1" w:after="100" w:afterAutospacing="1"/>
    </w:pPr>
    <w:rPr>
      <w:rFonts w:eastAsia="Times New Roman"/>
      <w:sz w:val="24"/>
      <w:szCs w:val="24"/>
      <w:lang w:eastAsia="zh-CN"/>
    </w:rPr>
  </w:style>
  <w:style w:type="paragraph" w:styleId="ListParagraph">
    <w:name w:val="List Paragraph"/>
    <w:basedOn w:val="Normal"/>
    <w:uiPriority w:val="99"/>
    <w:unhideWhenUsed/>
    <w:qFormat/>
    <w:rsid w:val="004B71DB"/>
    <w:pPr>
      <w:spacing w:after="160" w:line="259" w:lineRule="auto"/>
      <w:ind w:left="720"/>
      <w:contextualSpacing/>
    </w:pPr>
    <w:rPr>
      <w:rFonts w:ascii="Calibri" w:hAnsi="Calibri" w:cs="Calibri"/>
      <w:sz w:val="22"/>
    </w:rPr>
  </w:style>
  <w:style w:type="character" w:styleId="HTMLCite">
    <w:name w:val="HTML Cite"/>
    <w:basedOn w:val="DefaultParagraphFont"/>
    <w:uiPriority w:val="99"/>
    <w:semiHidden/>
    <w:unhideWhenUsed/>
    <w:rsid w:val="004B71DB"/>
    <w:rPr>
      <w:i/>
      <w:iCs/>
    </w:rPr>
  </w:style>
  <w:style w:type="paragraph" w:styleId="Date">
    <w:name w:val="Date"/>
    <w:basedOn w:val="Normal"/>
    <w:next w:val="Normal"/>
    <w:link w:val="DateChar"/>
    <w:uiPriority w:val="99"/>
    <w:semiHidden/>
    <w:unhideWhenUsed/>
    <w:rsid w:val="004B71DB"/>
    <w:pPr>
      <w:spacing w:after="160" w:line="259" w:lineRule="auto"/>
    </w:pPr>
    <w:rPr>
      <w:rFonts w:ascii="Calibri" w:hAnsi="Calibri" w:cs="Calibri"/>
      <w:sz w:val="22"/>
    </w:rPr>
  </w:style>
  <w:style w:type="character" w:customStyle="1" w:styleId="DateChar">
    <w:name w:val="Date Char"/>
    <w:basedOn w:val="DefaultParagraphFont"/>
    <w:link w:val="Date"/>
    <w:uiPriority w:val="99"/>
    <w:semiHidden/>
    <w:rsid w:val="004B71DB"/>
    <w:rPr>
      <w:rFonts w:ascii="Calibri" w:hAnsi="Calibri" w:cs="Calibri"/>
    </w:rPr>
  </w:style>
  <w:style w:type="character" w:customStyle="1" w:styleId="fp-red">
    <w:name w:val="fp-red"/>
    <w:basedOn w:val="DefaultParagraphFont"/>
    <w:rsid w:val="004B71DB"/>
  </w:style>
  <w:style w:type="character" w:customStyle="1" w:styleId="pull-quote">
    <w:name w:val="pull-quote"/>
    <w:basedOn w:val="DefaultParagraphFont"/>
    <w:rsid w:val="004B71DB"/>
  </w:style>
  <w:style w:type="paragraph" w:customStyle="1" w:styleId="last">
    <w:name w:val="last"/>
    <w:basedOn w:val="Normal"/>
    <w:rsid w:val="004B71DB"/>
    <w:pPr>
      <w:spacing w:before="100" w:beforeAutospacing="1" w:after="100" w:afterAutospacing="1"/>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mazon.com/The-End-American-World-Order/dp/0745672485" TargetMode="External"/><Relationship Id="rId117" Type="http://schemas.openxmlformats.org/officeDocument/2006/relationships/hyperlink" Target="https://qz.com/976231/germany-has-became-the-worlds-indispensable-nation-but-how-long-can-it-hold-the-line-alone/" TargetMode="External"/><Relationship Id="rId21" Type="http://schemas.openxmlformats.org/officeDocument/2006/relationships/hyperlink" Target="http://www.cnas.org/files/documents/publications/CNAS_AtomicKingdom_Kahl.pdf" TargetMode="External"/><Relationship Id="rId42" Type="http://schemas.openxmlformats.org/officeDocument/2006/relationships/hyperlink" Target="http://www.nytimes.com/2016/08/27/world/middleeast/syria-civil-war-why-get-worse.html?src=me" TargetMode="External"/><Relationship Id="rId47" Type="http://schemas.openxmlformats.org/officeDocument/2006/relationships/hyperlink" Target="http://www.wsj.com/articles/john-mccain-and-mac-thornberry-americas-dangerous-defense-cuts-1425943297" TargetMode="External"/><Relationship Id="rId63" Type="http://schemas.openxmlformats.org/officeDocument/2006/relationships/hyperlink" Target="https://www.theguardian.com/us-news/blog/2016/mar/11/barack-obama-right-criticise-natos-free-riders-course-he-is//)MBA" TargetMode="External"/><Relationship Id="rId68" Type="http://schemas.openxmlformats.org/officeDocument/2006/relationships/hyperlink" Target="http://thediplomat.com/2014/03/the-world-needs-chinas-leadership/" TargetMode="External"/><Relationship Id="rId84" Type="http://schemas.openxmlformats.org/officeDocument/2006/relationships/hyperlink" Target="http://www.nato.int/nato-welcome/index.html" TargetMode="External"/><Relationship Id="rId89" Type="http://schemas.openxmlformats.org/officeDocument/2006/relationships/hyperlink" Target="https://www.nytimes.com/2015/03/29/opinion/sunday/ross-douthat-the-method-to-obamas-middle-east-mess.html?_r=0" TargetMode="External"/><Relationship Id="rId112" Type="http://schemas.openxmlformats.org/officeDocument/2006/relationships/hyperlink" Target="https://www.washingtonpost.com/opinions/global-opinions/clinton-understands-americas-place-in-the-world-trump-does-not/2016/09/03/5d0824cc-7132-11e6-8365-b19e428a975e_story.html?utm_term=.1594d1b68e0b" TargetMode="External"/><Relationship Id="rId133" Type="http://schemas.openxmlformats.org/officeDocument/2006/relationships/hyperlink" Target="http://www.au.af.mil/au/aupress/digital/pdf/paper/dp_0022_mcclam_balancing_pivot.pdf" TargetMode="External"/><Relationship Id="rId138" Type="http://schemas.openxmlformats.org/officeDocument/2006/relationships/hyperlink" Target="http://www.amazon.com/Politics-among-nations-struggle-power/dp/0394317122/ref=mt_hardcover?_encoding=UTF8&amp;me=" TargetMode="External"/><Relationship Id="rId154" Type="http://schemas.openxmlformats.org/officeDocument/2006/relationships/hyperlink" Target="https://www.brookings.edu/blog/order-from-chaos/2017/06/02/trumps-america-first-is-america-the-small/" TargetMode="External"/><Relationship Id="rId159" Type="http://schemas.openxmlformats.org/officeDocument/2006/relationships/hyperlink" Target="http://nationalinterest.org/feature/what-do-americas-allies-think-america-first-21100" TargetMode="External"/><Relationship Id="rId170" Type="http://schemas.openxmlformats.org/officeDocument/2006/relationships/theme" Target="theme/theme1.xml"/><Relationship Id="rId16" Type="http://schemas.openxmlformats.org/officeDocument/2006/relationships/hyperlink" Target="http://www.sciencedirect.com/science/article/pii/S0030438716300734//)MBA" TargetMode="External"/><Relationship Id="rId107" Type="http://schemas.openxmlformats.org/officeDocument/2006/relationships/hyperlink" Target="http://www.amazon.com/dp/0553393952/?tag=fopo-20" TargetMode="External"/><Relationship Id="rId11" Type="http://schemas.openxmlformats.org/officeDocument/2006/relationships/hyperlink" Target="https://www.brookings.edu/research/the-twilight-of-the-liberal-world-order//)MBA" TargetMode="External"/><Relationship Id="rId32" Type="http://schemas.openxmlformats.org/officeDocument/2006/relationships/hyperlink" Target="https://www.washingtonpost.com/world/world-leaders-arrive-for-group-of-20-summit/2014/11/14/66ff9770-6c1c-11e4-b053-65cea7903f2e_gallery.html" TargetMode="External"/><Relationship Id="rId37" Type="http://schemas.openxmlformats.org/officeDocument/2006/relationships/hyperlink" Target="https://warontherocks.com/2016/08/no-more-of-the-same-the-problem-with-primacy/" TargetMode="External"/><Relationship Id="rId53" Type="http://schemas.openxmlformats.org/officeDocument/2006/relationships/hyperlink" Target="http://www.cnn.com/2010/US/08/27/debt.security.mullen/" TargetMode="External"/><Relationship Id="rId58" Type="http://schemas.openxmlformats.org/officeDocument/2006/relationships/hyperlink" Target="http://www.cnn.com/2016/08/01/politics/us-libya-isis-airstrikes/" TargetMode="External"/><Relationship Id="rId74" Type="http://schemas.openxmlformats.org/officeDocument/2006/relationships/hyperlink" Target="https://www.foreignaffairs.com/articles/united-states/2016-06-13/case-offshore-balancing" TargetMode="External"/><Relationship Id="rId79" Type="http://schemas.openxmlformats.org/officeDocument/2006/relationships/hyperlink" Target="https://www.foreignaffairs.com/articles/united-states/2016-06-13/case-offshore-balancing" TargetMode="External"/><Relationship Id="rId102" Type="http://schemas.openxmlformats.org/officeDocument/2006/relationships/hyperlink" Target="https://foreignpolicy.com/2015/12/11/the-unbearable-lightness-of-americas-war-against-the-islamic-state-obama-san-bernardino-us/" TargetMode="External"/><Relationship Id="rId123" Type="http://schemas.openxmlformats.org/officeDocument/2006/relationships/hyperlink" Target="http://www.reuters.com/article/us-usa-trump-merkel-idUSKBN1501LM" TargetMode="External"/><Relationship Id="rId128" Type="http://schemas.openxmlformats.org/officeDocument/2006/relationships/hyperlink" Target="https://www.nytimes.com/2017/04/01/world/americas/venezuela-populism-authoritarianism.html" TargetMode="External"/><Relationship Id="rId144" Type="http://schemas.openxmlformats.org/officeDocument/2006/relationships/hyperlink" Target="https://worldview.stratfor.com/analysis/factoring-us-strategy-chinas-future" TargetMode="External"/><Relationship Id="rId149" Type="http://schemas.openxmlformats.org/officeDocument/2006/relationships/hyperlink" Target="http://www.eastasiaforum.org/2016/10/28/us-primacy-in-a-multiplex-world/" TargetMode="External"/><Relationship Id="rId5" Type="http://schemas.openxmlformats.org/officeDocument/2006/relationships/webSettings" Target="webSettings.xml"/><Relationship Id="rId90" Type="http://schemas.openxmlformats.org/officeDocument/2006/relationships/hyperlink" Target="https://www.defense.gov/News/Article/Article/1108467/iran-poses-threat-to-centcoms-area-of-responsibility-votel-says" TargetMode="External"/><Relationship Id="rId95" Type="http://schemas.openxmlformats.org/officeDocument/2006/relationships/hyperlink" Target="http://foreignpolicy.com/2016/11/29/a-grand-strategy-challenge-awaits-trump/" TargetMode="External"/><Relationship Id="rId160" Type="http://schemas.openxmlformats.org/officeDocument/2006/relationships/hyperlink" Target="https://www.nytimes.com/2017/04/18/opinion/how-america-is-losing-the-credibility-war.html" TargetMode="External"/><Relationship Id="rId165" Type="http://schemas.openxmlformats.org/officeDocument/2006/relationships/hyperlink" Target="http://www.latimes.com/opinion/topoftheticket/la-na-tt-paris-trump-20170601-story.html" TargetMode="External"/><Relationship Id="rId22" Type="http://schemas.openxmlformats.org/officeDocument/2006/relationships/hyperlink" Target="https://www.nytimes.com/2017/07/04/business/economy/trade-trump-protectionism.html//)MBA" TargetMode="External"/><Relationship Id="rId27" Type="http://schemas.openxmlformats.org/officeDocument/2006/relationships/hyperlink" Target="https://books.google.com/books?id=4QDHAgAAQBAJ&amp;printsec=frontcover&amp;dq=america+in+retreat&amp;hl=en&amp;sa=X&amp;ved=0ahUKEwjpu8SWoMjKAhXLXR4KHfGlBfoQ6AEIMDAA" TargetMode="External"/><Relationship Id="rId43" Type="http://schemas.openxmlformats.org/officeDocument/2006/relationships/hyperlink" Target="https://www.chathamhouse.org/expert/comment/why-united-states-remains-indispensable-nation" TargetMode="External"/><Relationship Id="rId48" Type="http://schemas.openxmlformats.org/officeDocument/2006/relationships/hyperlink" Target="http://dailysignal.com/2016/05/17/6-facts-highlight-why-we-need-to-rebuild-our-military/" TargetMode="External"/><Relationship Id="rId64" Type="http://schemas.openxmlformats.org/officeDocument/2006/relationships/hyperlink" Target="http://www.tandfonline.com/doi/full/10.1080/11926422.2017.1341843" TargetMode="External"/><Relationship Id="rId69" Type="http://schemas.openxmlformats.org/officeDocument/2006/relationships/hyperlink" Target="https://issforum.org/roundtables/policy/1-5m-third-image//)MBA" TargetMode="External"/><Relationship Id="rId113" Type="http://schemas.openxmlformats.org/officeDocument/2006/relationships/hyperlink" Target="http://www.twcc.com/articles/2016/11/05/6/6-most-buzzed-about-exchanges-between-bill-maher-and-pres-obama-in-exclusive-real-time-hbo-interview" TargetMode="External"/><Relationship Id="rId118" Type="http://schemas.openxmlformats.org/officeDocument/2006/relationships/hyperlink" Target="https://www.washingtonpost.com/opinions/china-the-new-indispensable-nation/2014/11/14/17829504-6ab3-11e4-b053-65cea7903f2e_story.html?utm_term=.32b9e117e4ba" TargetMode="External"/><Relationship Id="rId134" Type="http://schemas.openxmlformats.org/officeDocument/2006/relationships/hyperlink" Target="http://nationalinterest.org/blog/paul-pillar/the-forgotten-benefits-offshore-balancing-15035" TargetMode="External"/><Relationship Id="rId139" Type="http://schemas.openxmlformats.org/officeDocument/2006/relationships/hyperlink" Target="https://irsocietyjcu.com/2017/02/06/u-s-foreign-policy-toward-east-asia-what-to-expect-from-a-trump-presidency/" TargetMode="External"/><Relationship Id="rId80" Type="http://schemas.openxmlformats.org/officeDocument/2006/relationships/hyperlink" Target="http://www.cnn.com/2017/02/06/asia/china-japan-disputed-islands-intrusion/" TargetMode="External"/><Relationship Id="rId85" Type="http://schemas.openxmlformats.org/officeDocument/2006/relationships/hyperlink" Target="http://www.nato.int/nato_static_fl2014/assets/pdf/pdf_2016_07/20160704_160704-pr2016-116.pdf" TargetMode="External"/><Relationship Id="rId150" Type="http://schemas.openxmlformats.org/officeDocument/2006/relationships/hyperlink" Target="https://books.google.com/books?hl=en&amp;lr=&amp;id=ypW4BwAAQBAJ&amp;oi=fnd&amp;pg=PA1&amp;dq=War,+Peace+and+Stability+in+the+Era+of+Multipolarity:+What+Lies+at+the+End+of+the+Systemic+Rainbow%3F+&amp;ots=FO2-wis7Ec&amp;sig=dsbHiMjG4FUFVgIEstIYf5cBVKo" TargetMode="External"/><Relationship Id="rId155" Type="http://schemas.openxmlformats.org/officeDocument/2006/relationships/hyperlink" Target="http://nationalinterest.org/feature/trump-the-g-20-the-end-american-superiority-21487" TargetMode="External"/><Relationship Id="rId12" Type="http://schemas.openxmlformats.org/officeDocument/2006/relationships/hyperlink" Target="http://nationalinterest.org/blog/the-skeptics/the-high-costs-limited-benefits-americas-alliances-17273?page=show//)MBA" TargetMode="External"/><Relationship Id="rId17" Type="http://schemas.openxmlformats.org/officeDocument/2006/relationships/hyperlink" Target="http://nationalinterest.org/blog/the-buzz/does-america-need-nuclear-armed-cruise-missiles-21123?page=show//)MBA" TargetMode="External"/><Relationship Id="rId33" Type="http://schemas.openxmlformats.org/officeDocument/2006/relationships/hyperlink" Target="http://foreignpolicy.com/2013/01/02/more-or-less-the-debate-on-u-s-grand-strategy/" TargetMode="External"/><Relationship Id="rId38" Type="http://schemas.openxmlformats.org/officeDocument/2006/relationships/hyperlink" Target="http://www.nytimes.com/2016/08/30/world/middleeast/yemen-suicide-attack-aden.html?ref=world&amp;_r=0" TargetMode="External"/><Relationship Id="rId59" Type="http://schemas.openxmlformats.org/officeDocument/2006/relationships/hyperlink" Target="https://www.foreignaffairs.com/articles/united-states/2012-11-30/lean-forward" TargetMode="External"/><Relationship Id="rId103" Type="http://schemas.openxmlformats.org/officeDocument/2006/relationships/hyperlink" Target="https://foreignpolicy.com/2014/10/31/netanyahus-not-chickenshit-the-white-house-is/" TargetMode="External"/><Relationship Id="rId108" Type="http://schemas.openxmlformats.org/officeDocument/2006/relationships/hyperlink" Target="https://sites.psu.edu/academy/2017/01/20/offshore-balancing-the-new-u-s-defense-strategy/" TargetMode="External"/><Relationship Id="rId124" Type="http://schemas.openxmlformats.org/officeDocument/2006/relationships/hyperlink" Target="http://www.registercitizen.com/article/RC/20170117/NEWS/170119659" TargetMode="External"/><Relationship Id="rId129" Type="http://schemas.openxmlformats.org/officeDocument/2006/relationships/hyperlink" Target="http://www.au.af.mil/au/aupress/digital/pdf/paper/dp_0022_mcclam_balancing_pivot.pdf" TargetMode="External"/><Relationship Id="rId54" Type="http://schemas.openxmlformats.org/officeDocument/2006/relationships/hyperlink" Target="http://www.cato.org/publications/white-paper/us-fiscal-imbalance-over-time-time-different" TargetMode="External"/><Relationship Id="rId70" Type="http://schemas.openxmlformats.org/officeDocument/2006/relationships/hyperlink" Target="http://foreignpolicy.com/2017/02/09/does-trump-want-a-19th-century-world-order///)MBA" TargetMode="External"/><Relationship Id="rId75" Type="http://schemas.openxmlformats.org/officeDocument/2006/relationships/hyperlink" Target="http://cimsec.org/can-america-give-offshore-balancing-chance/32531" TargetMode="External"/><Relationship Id="rId91" Type="http://schemas.openxmlformats.org/officeDocument/2006/relationships/hyperlink" Target="https://ec.europa.eu/echo/files/aid/countries/factsheets/syria_en.pdf" TargetMode="External"/><Relationship Id="rId96" Type="http://schemas.openxmlformats.org/officeDocument/2006/relationships/hyperlink" Target="https://www.foreignaffairs.com/articles/should-america-retrench" TargetMode="External"/><Relationship Id="rId140" Type="http://schemas.openxmlformats.org/officeDocument/2006/relationships/hyperlink" Target="http://www.dailymirror.lk/article/What-does-Trump-and-Putin-relationship-mean-for-Asia--120443.html" TargetMode="External"/><Relationship Id="rId145" Type="http://schemas.openxmlformats.org/officeDocument/2006/relationships/hyperlink" Target="https://www.csis.org/analysis/pacnet-53-more-selective-us-grand-strategy" TargetMode="External"/><Relationship Id="rId161" Type="http://schemas.openxmlformats.org/officeDocument/2006/relationships/hyperlink" Target="http://webcache.googleusercontent.com/search?q=cache:MA0aCzSqQyUJ:foreignpolicy.com/2017/06/27/basically-everyone-but-russia-now-looks-on-the-u-s-less-favorably/+&amp;cd=1&amp;hl=en&amp;ct=clnk&amp;gl=us" TargetMode="External"/><Relationship Id="rId166" Type="http://schemas.openxmlformats.org/officeDocument/2006/relationships/hyperlink" Target="https://newrepublic.com/article/142571/donald-trump-killed-indispensable-nation-good" TargetMode="External"/><Relationship Id="rId1" Type="http://schemas.openxmlformats.org/officeDocument/2006/relationships/customXml" Target="../customXml/item1.xml"/><Relationship Id="rId6" Type="http://schemas.openxmlformats.org/officeDocument/2006/relationships/hyperlink" Target="http://foreignpolicy.com/2017/07/14/the-gathering-storm-vs-the-crisis-of-confidence-trump-1930s-1970s//GHS-AK)" TargetMode="External"/><Relationship Id="rId15" Type="http://schemas.openxmlformats.org/officeDocument/2006/relationships/hyperlink" Target="https://www.cambridge.org/core/journals/international-organization/article/known-unknowns-power-shifts-uncertainty-and-war/93860929449484112FDDC5F213C8BE16" TargetMode="External"/><Relationship Id="rId23" Type="http://schemas.openxmlformats.org/officeDocument/2006/relationships/hyperlink" Target="https://www.washingtonpost.com/news/in-theory/wp/2016/01/27/american-leadership-is-in-crisis-but-the-world-order-is-not/?utm_term=.ded06f3b9738" TargetMode="External"/><Relationship Id="rId28" Type="http://schemas.openxmlformats.org/officeDocument/2006/relationships/hyperlink" Target="https://books.google.com/books?id=plUs3pl8SLgC&amp;dq=end+of+american+world+order&amp;focus=searchwithinvolume&amp;q=" TargetMode="External"/><Relationship Id="rId36" Type="http://schemas.openxmlformats.org/officeDocument/2006/relationships/hyperlink" Target="http://apjjf.org/-Tim-Beal/4980/article.pdf//)MBA" TargetMode="External"/><Relationship Id="rId49" Type="http://schemas.openxmlformats.org/officeDocument/2006/relationships/hyperlink" Target="http://www.cato.org/blog/some-context-pentagon-spending" TargetMode="External"/><Relationship Id="rId57" Type="http://schemas.openxmlformats.org/officeDocument/2006/relationships/hyperlink" Target="http://www.nytimes.com/interactive/2016/08/11/magazine/isis-middle-east-arab-spring-fractured-lands.html?ref=middleeast" TargetMode="External"/><Relationship Id="rId106" Type="http://schemas.openxmlformats.org/officeDocument/2006/relationships/hyperlink" Target="https://foreignpolicy.com/2015/04/12/iran-nuclear-deal-obama/" TargetMode="External"/><Relationship Id="rId114" Type="http://schemas.openxmlformats.org/officeDocument/2006/relationships/hyperlink" Target="http://blogs.timesofindia.indiatimes.com/twinkle-twinkle/america-first-goodbye-to-the-indispensable-nation/" TargetMode="External"/><Relationship Id="rId119" Type="http://schemas.openxmlformats.org/officeDocument/2006/relationships/hyperlink" Target="http://foreignpolicy.com/2014/11/06/the-myth-of-the-indispensable-nation/" TargetMode="External"/><Relationship Id="rId127" Type="http://schemas.openxmlformats.org/officeDocument/2006/relationships/hyperlink" Target="https://www.foreignaffairs.com/articles/south-america/2006-01-01/washington-losing-latin-america" TargetMode="External"/><Relationship Id="rId10" Type="http://schemas.openxmlformats.org/officeDocument/2006/relationships/hyperlink" Target="https://www.researchgate.net/publication/317269201_The_Age_of_Anxiety_The_Crisis_of_Liberal_Democracy_in_a_Post-Hegemonic_Global_Order//)MBA" TargetMode="External"/><Relationship Id="rId31" Type="http://schemas.openxmlformats.org/officeDocument/2006/relationships/hyperlink" Target="https://www.washingtonpost.com/news/monkey-cage/wp/2014/07/17/what-the-new-bank-of-brics-is-all-about/" TargetMode="External"/><Relationship Id="rId44" Type="http://schemas.openxmlformats.org/officeDocument/2006/relationships/hyperlink" Target="https://books.google.com/books?id=vg_7X9eSlKMC&amp;pg=PA12&amp;lpg=PA12&amp;dq=%E2%80%9Cresisting,+and+where+possible,+undermining,+rising+dictators+and+hostile+ideologies%E2%80%9D&amp;source=bl&amp;ots=hWZ6kjk8KY&amp;sig=9iVCA6YykXNlW2eh9Z9lOf61MCA&amp;hl=en&amp;sa=X&amp;ved=0ahUKEwiL6dDjy7nOAhWEKB4KHTurD-IQ6AEIHjAA" TargetMode="External"/><Relationship Id="rId52" Type="http://schemas.openxmlformats.org/officeDocument/2006/relationships/hyperlink" Target="http://www.wsj.com/articles/the-myth-of-a-u-s-military-readiness-crisis-1470783221" TargetMode="External"/><Relationship Id="rId60" Type="http://schemas.openxmlformats.org/officeDocument/2006/relationships/hyperlink" Target="https://www.cato.org/publications/policy-analysis/step-back-lessons-us-foreign-policy-failed-war-terror" TargetMode="External"/><Relationship Id="rId65" Type="http://schemas.openxmlformats.org/officeDocument/2006/relationships/hyperlink" Target="http://www.tandfonline.com/doi/full/10.1080/11926422.2017.1341843" TargetMode="External"/><Relationship Id="rId73" Type="http://schemas.openxmlformats.org/officeDocument/2006/relationships/hyperlink" Target="http://www.people-press.org/2016/05/05/public-uncertain-divided-over-americas-place-in-the-world/" TargetMode="External"/><Relationship Id="rId78" Type="http://schemas.openxmlformats.org/officeDocument/2006/relationships/hyperlink" Target="https://www.washingtonpost.com/politics/assad-must-go-obama-says/2011/08/18/gIQAelheOJ_story.html?utm_term=.e5bc7630e0f1" TargetMode="External"/><Relationship Id="rId81" Type="http://schemas.openxmlformats.org/officeDocument/2006/relationships/hyperlink" Target="http://www.mofa.go.jp/region/n-america/us/security/guideline2.html" TargetMode="External"/><Relationship Id="rId86" Type="http://schemas.openxmlformats.org/officeDocument/2006/relationships/hyperlink" Target="http://www.europarl.europa.eu/RegData/etudes/IDAN/2017/578016/EXPO_IDA(2017)578016_EN.pdf" TargetMode="External"/><Relationship Id="rId94" Type="http://schemas.openxmlformats.org/officeDocument/2006/relationships/hyperlink" Target="http://www.amazon.com/dp/1501700723/?tag=fopo-20" TargetMode="External"/><Relationship Id="rId99" Type="http://schemas.openxmlformats.org/officeDocument/2006/relationships/hyperlink" Target="https://foreignpolicy.com/2016/09/18/broken-foreign-policy-promises-bush-clinton-obama-iraq-syria/" TargetMode="External"/><Relationship Id="rId101" Type="http://schemas.openxmlformats.org/officeDocument/2006/relationships/hyperlink" Target="https://foreignpolicy.com/2015/09/21/could-we-have-stopped-this-tragedy-syria-intervention-realist/" TargetMode="External"/><Relationship Id="rId122" Type="http://schemas.openxmlformats.org/officeDocument/2006/relationships/hyperlink" Target="https://www.theguardian.com/us-news/2017/jan/15/trumps-first-uk-post-election-interview-brexit-a-great-thing" TargetMode="External"/><Relationship Id="rId130" Type="http://schemas.openxmlformats.org/officeDocument/2006/relationships/hyperlink" Target="http://www.au.af.mil/au/aupress/digital/pdf/paper/dp_0022_mcclam_balancing_pivot.pdf" TargetMode="External"/><Relationship Id="rId135" Type="http://schemas.openxmlformats.org/officeDocument/2006/relationships/hyperlink" Target="https://docs.google.com/file/d/0B-5-JeCa2Z7hUEtZYWpLcGpFWU0/edit?pref=2&amp;pli=1" TargetMode="External"/><Relationship Id="rId143" Type="http://schemas.openxmlformats.org/officeDocument/2006/relationships/hyperlink" Target="https://s3.amazonaws.com/files.cnas.org/documents/CNAS_AmericasPath_FontaineAndLord.pdf" TargetMode="External"/><Relationship Id="rId148" Type="http://schemas.openxmlformats.org/officeDocument/2006/relationships/hyperlink" Target="http://fortune.com/fortune500/apple/" TargetMode="External"/><Relationship Id="rId151" Type="http://schemas.openxmlformats.org/officeDocument/2006/relationships/hyperlink" Target="http://nationalinterest.org/feature/what-happened-america-first-21379" TargetMode="External"/><Relationship Id="rId156" Type="http://schemas.openxmlformats.org/officeDocument/2006/relationships/hyperlink" Target="http://webcache.googleusercontent.com/search?q=cache:mp_JS8Q4kbgJ:foreignpolicy.com/2017/07/07/donald-trump-has-made-america-a-back-row-kid/+&amp;cd=1&amp;hl=en&amp;ct=clnk&amp;gl=us" TargetMode="External"/><Relationship Id="rId164" Type="http://schemas.openxmlformats.org/officeDocument/2006/relationships/hyperlink" Target="https://www.brookings.edu/blog/planetpolicy/2017/06/06/america-heads-to-the-exit-what-trump-got-wrong-about-paris/"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ndfonline.com/doi/abs/10.1080/0163660X.2016.1261562?journalCode=rwaq20//)MBA" TargetMode="External"/><Relationship Id="rId13" Type="http://schemas.openxmlformats.org/officeDocument/2006/relationships/hyperlink" Target="https://www.economist.com/news/finance-and-economics/21716618-pillar-global-financial-stability-under-threat-donald-trump-and-dollar//)MBA" TargetMode="External"/><Relationship Id="rId18" Type="http://schemas.openxmlformats.org/officeDocument/2006/relationships/hyperlink" Target="https://www.lawfareblog.com/trump-onslaught-international-law-and-institutions//)MBA" TargetMode="External"/><Relationship Id="rId39" Type="http://schemas.openxmlformats.org/officeDocument/2006/relationships/hyperlink" Target="http://www.nytimes.com/2016/08/30/world/asia/uzbekistan-president-islam-karimov.html?ref=asia" TargetMode="External"/><Relationship Id="rId109" Type="http://schemas.openxmlformats.org/officeDocument/2006/relationships/hyperlink" Target="https://newrepublic.com/article/142571/donald-trump-killed-indispensable-nation-good" TargetMode="External"/><Relationship Id="rId34" Type="http://schemas.openxmlformats.org/officeDocument/2006/relationships/hyperlink" Target="http://dx.doi.org/10.1080/09636412.2017.1306394" TargetMode="External"/><Relationship Id="rId50" Type="http://schemas.openxmlformats.org/officeDocument/2006/relationships/hyperlink" Target="http://www.cato.org/blog/gop-candidates-military-spending" TargetMode="External"/><Relationship Id="rId55" Type="http://schemas.openxmlformats.org/officeDocument/2006/relationships/hyperlink" Target="https://books.google.com/books?id=nt7ZCwAAQBAJ&amp;pg=PA143&amp;lpg=PA143&amp;dq=The+alternative+to+Pax+Americana%E2%80%94the+only+alternative%E2%80%94is+global+disorder,&amp;source=bl&amp;ots=rNh4MLXQGM&amp;sig=woowceCuJ3ym1Ym_qWWwE9Gab7M&amp;hl=en&amp;sa=X&amp;ved=0ahUKEwiE0IyH6-bOAhVBKh4KHdbJAoUQ6AEIHDAA" TargetMode="External"/><Relationship Id="rId76" Type="http://schemas.openxmlformats.org/officeDocument/2006/relationships/hyperlink" Target="http://abcnews.go.com/Blotter/osama-bin-laden-killed/story?id=13505703" TargetMode="External"/><Relationship Id="rId97" Type="http://schemas.openxmlformats.org/officeDocument/2006/relationships/hyperlink" Target="https://www.foreignaffairs.com/articles/united-states/2016-06-13/case-offshore-balancing" TargetMode="External"/><Relationship Id="rId104" Type="http://schemas.openxmlformats.org/officeDocument/2006/relationships/hyperlink" Target="https://foreignpolicy.com/2015/01/23/if-only-wed-just-spent-more-blood-and-treasure-in-yemen/" TargetMode="External"/><Relationship Id="rId120" Type="http://schemas.openxmlformats.org/officeDocument/2006/relationships/hyperlink" Target="http://foreignpolicy.com/2017/02/27/u-s-allies-are-learning-that-trumps-america-is-not-the-indispensable-nation/" TargetMode="External"/><Relationship Id="rId125" Type="http://schemas.openxmlformats.org/officeDocument/2006/relationships/hyperlink" Target="http://www.cnbc.com/2017/05/04/japan-china-south-korea-pledge-to-resist-protectionism-taking-stand-against-trump-rhetoric.html" TargetMode="External"/><Relationship Id="rId141" Type="http://schemas.openxmlformats.org/officeDocument/2006/relationships/hyperlink" Target="http://www.sldforum.com/2016/09/offshore-balancing-emerging-as-donald-j-trumps-strategy-for-global-defense/" TargetMode="External"/><Relationship Id="rId146" Type="http://schemas.openxmlformats.org/officeDocument/2006/relationships/hyperlink" Target="https://s3.amazonaws.com/files.cnas.org/documents/CNAS_AmericasPath_FontaineAndLord.pdf" TargetMode="External"/><Relationship Id="rId167" Type="http://schemas.openxmlformats.org/officeDocument/2006/relationships/hyperlink" Target="http://www.newsweek.com/china-trump-winning-europe-632980" TargetMode="External"/><Relationship Id="rId7" Type="http://schemas.openxmlformats.org/officeDocument/2006/relationships/hyperlink" Target="http://www.japantimes.co.jp/opinion/2017/02/23/commentary/world-commentary/trumps-assault-liberal-international-order/" TargetMode="External"/><Relationship Id="rId71" Type="http://schemas.openxmlformats.org/officeDocument/2006/relationships/hyperlink" Target="http://mearsheimer.uchicago.edu/pdfs/Offshore%20Balancing.pdf//)MBA" TargetMode="External"/><Relationship Id="rId92" Type="http://schemas.openxmlformats.org/officeDocument/2006/relationships/hyperlink" Target="https://www.brookings.edu/blog/markaz/2016/03/17/why-the-united-states-hasnt-intervened-in-syria/" TargetMode="External"/><Relationship Id="rId162" Type="http://schemas.openxmlformats.org/officeDocument/2006/relationships/hyperlink" Target="http://www.latimes.com/politics/la-fg-trump-world-20170708-story.html" TargetMode="External"/><Relationship Id="rId2" Type="http://schemas.openxmlformats.org/officeDocument/2006/relationships/numbering" Target="numbering.xml"/><Relationship Id="rId29" Type="http://schemas.openxmlformats.org/officeDocument/2006/relationships/hyperlink" Target="https://books.google.com/books?id=DAFHjoFyfTgC&amp;printsec=frontcover&amp;dq=end+of+american+superpower&amp;hl=en&amp;sa=X&amp;ved=0ahUKEwjKhtLqn8jKAhVHGx4KHVzpDTU4ChDoAQhFMAc" TargetMode="External"/><Relationship Id="rId24" Type="http://schemas.openxmlformats.org/officeDocument/2006/relationships/hyperlink" Target="https://www.foreignaffairs.com/reviews/capsule-review/2011-09-01/liberal-leviathan-origins-crisis-and-transformation-american-world" TargetMode="External"/><Relationship Id="rId40" Type="http://schemas.openxmlformats.org/officeDocument/2006/relationships/hyperlink" Target="http://www.nytimes.com/2016/08/27/world/asia/united-nations-north-korea-missiles.html?ref=asia" TargetMode="External"/><Relationship Id="rId45" Type="http://schemas.openxmlformats.org/officeDocument/2006/relationships/hyperlink" Target="http://watson.brown.edu/costsofwar/costs/human/military/wounded" TargetMode="External"/><Relationship Id="rId66" Type="http://schemas.openxmlformats.org/officeDocument/2006/relationships/hyperlink" Target="http://theses.ubn.ru.nl/bitstream/handle/123456789/2165/Masterthesis%20Jim%20Weekers_rev.pdf?sequence=1" TargetMode="External"/><Relationship Id="rId87" Type="http://schemas.openxmlformats.org/officeDocument/2006/relationships/hyperlink" Target="http://carnegieendowment.org/2016/08/29/transatlantic-strategy-for-russia-pub-64416" TargetMode="External"/><Relationship Id="rId110" Type="http://schemas.openxmlformats.org/officeDocument/2006/relationships/hyperlink" Target="https://1997-2001.state.gov/www/statements/1998/980219a.html" TargetMode="External"/><Relationship Id="rId115" Type="http://schemas.openxmlformats.org/officeDocument/2006/relationships/hyperlink" Target="https://www.ft.com/content/782381b6-ad91-11e6-ba7d-76378e4fef24" TargetMode="External"/><Relationship Id="rId131" Type="http://schemas.openxmlformats.org/officeDocument/2006/relationships/hyperlink" Target="http://www.au.af.mil/au/aupress/digital/pdf/paper/dp_0022_mcclam_balancing_pivot.pdf" TargetMode="External"/><Relationship Id="rId136" Type="http://schemas.openxmlformats.org/officeDocument/2006/relationships/hyperlink" Target="http://foreignpolicy.com/2011/11/02/offshore-balancing-an-idea-whose-time-has-come/" TargetMode="External"/><Relationship Id="rId157" Type="http://schemas.openxmlformats.org/officeDocument/2006/relationships/hyperlink" Target="https://www.brookings.edu/blog/order-from-chaos/2017/03/21/trump-takes-allies-back-to-19th-century-global-order/" TargetMode="External"/><Relationship Id="rId61" Type="http://schemas.openxmlformats.org/officeDocument/2006/relationships/hyperlink" Target="https://www.wilsoncenter.org/sites/default/files/deterring_nuclear_terrorism_robert_litwak.pdf//)MBA" TargetMode="External"/><Relationship Id="rId82" Type="http://schemas.openxmlformats.org/officeDocument/2006/relationships/hyperlink" Target="http://carnegieendowment.org/files/CEIP_Swaine_U.S.-Asia_Final.pdf" TargetMode="External"/><Relationship Id="rId152" Type="http://schemas.openxmlformats.org/officeDocument/2006/relationships/hyperlink" Target="http://www.latimes.com/la-ol-opinion-newsletter-trump-europe-20170708-htmlstory.html" TargetMode="External"/><Relationship Id="rId19" Type="http://schemas.openxmlformats.org/officeDocument/2006/relationships/hyperlink" Target="http://www.harvardilj.org/wp-content/uploads/561Burke-White.pdf//)MBA" TargetMode="External"/><Relationship Id="rId14" Type="http://schemas.openxmlformats.org/officeDocument/2006/relationships/hyperlink" Target="http://sci-hub.io/http://www.worldscientific.com/doi/pdf/10.1142/S1013251116500107" TargetMode="External"/><Relationship Id="rId30" Type="http://schemas.openxmlformats.org/officeDocument/2006/relationships/hyperlink" Target="https://www.washingtonpost.com/opinions/let-china-win-its-good-for-america/2016/01/14/bfec4732-b9b6-11e5-829c-26ffb874a18d_story.html" TargetMode="External"/><Relationship Id="rId35" Type="http://schemas.openxmlformats.org/officeDocument/2006/relationships/hyperlink" Target="http://dx.doi.org/10.1080/09636412.2017.1306394" TargetMode="External"/><Relationship Id="rId56" Type="http://schemas.openxmlformats.org/officeDocument/2006/relationships/hyperlink" Target="http://www.cornellpress.cornell.edu/book/?GCOI=80140100743820&amp;fa=author&amp;person_id=428" TargetMode="External"/><Relationship Id="rId77" Type="http://schemas.openxmlformats.org/officeDocument/2006/relationships/hyperlink" Target="https://www.state.gov/e/eb/tfs/spi/iran/jcpoa/" TargetMode="External"/><Relationship Id="rId100" Type="http://schemas.openxmlformats.org/officeDocument/2006/relationships/hyperlink" Target="https://foreignpolicy.com/2016/10/24/the-great-myth-about-u-s-intervention-in-syria-iraq-afghanistan-rwanda/" TargetMode="External"/><Relationship Id="rId105" Type="http://schemas.openxmlformats.org/officeDocument/2006/relationships/hyperlink" Target="https://foreignpolicy.com/2015/03/31/just-say-no-us-war-on-terror-yemen-iraq/" TargetMode="External"/><Relationship Id="rId126" Type="http://schemas.openxmlformats.org/officeDocument/2006/relationships/hyperlink" Target="https://www.usnews.com/opinion/blogs/world-report/2014/07/18/to-help-africa-obama-should-pursue-development-not-militarization" TargetMode="External"/><Relationship Id="rId147" Type="http://schemas.openxmlformats.org/officeDocument/2006/relationships/hyperlink" Target="http://time.com/4606071/american-global-leadership-is-over/?xid=tcoshare" TargetMode="External"/><Relationship Id="rId168" Type="http://schemas.openxmlformats.org/officeDocument/2006/relationships/hyperlink" Target="http://www.cnn.com/2017/07/03/opinions/trump-g20-weak-position-opinion-zelizer/index.html" TargetMode="External"/><Relationship Id="rId8" Type="http://schemas.openxmlformats.org/officeDocument/2006/relationships/hyperlink" Target="http://www.washingtontimes.com/news/2017/jun/27/blocpolitik-would-replace-us-in-global-role///)MBA" TargetMode="External"/><Relationship Id="rId51" Type="http://schemas.openxmlformats.org/officeDocument/2006/relationships/hyperlink" Target="http://books.sipri.org/files/FS/SIPRIFS1604.pdf" TargetMode="External"/><Relationship Id="rId72" Type="http://schemas.openxmlformats.org/officeDocument/2006/relationships/hyperlink" Target="http://nationalinterest.org/blog/the-buzz/why-donald-trump-should-embrace-offshore-balancing-16661" TargetMode="External"/><Relationship Id="rId93" Type="http://schemas.openxmlformats.org/officeDocument/2006/relationships/hyperlink" Target="http://foreignpolicy.com/2016/12/08/dont-knock-offshore-balancing-youve-tried-it-obama-middle-east-realism-liberal-hegemony/" TargetMode="External"/><Relationship Id="rId98" Type="http://schemas.openxmlformats.org/officeDocument/2006/relationships/hyperlink" Target="https://foreignpolicy.com/2016/01/29/the-u-s-should-admit-it-has-no-middle-east-policy-obama-cold-war-israel-syria/" TargetMode="External"/><Relationship Id="rId121" Type="http://schemas.openxmlformats.org/officeDocument/2006/relationships/hyperlink" Target="https://www.bloomberg.com/view/articles/2017-05-08/washington-loves-general-mcmaster-but-trump-doesn-t" TargetMode="External"/><Relationship Id="rId142" Type="http://schemas.openxmlformats.org/officeDocument/2006/relationships/hyperlink" Target="https://warontherocks.com/2017/01/the-case-for-strategic-discipline-during-the-next-presidency/" TargetMode="External"/><Relationship Id="rId163" Type="http://schemas.openxmlformats.org/officeDocument/2006/relationships/hyperlink" Target="https://newrepublic.com/article/142571/donald-trump-killed-indispensable-nation-good" TargetMode="External"/><Relationship Id="rId3" Type="http://schemas.openxmlformats.org/officeDocument/2006/relationships/styles" Target="styles.xml"/><Relationship Id="rId25" Type="http://schemas.openxmlformats.org/officeDocument/2006/relationships/hyperlink" Target="https://www.washingtonpost.com/opinions/the-world--including-china--is-unprepared-for-the-rise-of-china/2015/11/08/70aa6c70-84ab-11e5-8ba6-cec48b74b2a7_story.html" TargetMode="External"/><Relationship Id="rId46" Type="http://schemas.openxmlformats.org/officeDocument/2006/relationships/hyperlink" Target="http://watson.brown.edu/costsofwar/costs/economic" TargetMode="External"/><Relationship Id="rId67" Type="http://schemas.openxmlformats.org/officeDocument/2006/relationships/hyperlink" Target="Dingding-&#160;" TargetMode="External"/><Relationship Id="rId116" Type="http://schemas.openxmlformats.org/officeDocument/2006/relationships/hyperlink" Target="https://www.thenation.com/article/how-our-foreign-policy-elites-manufactured-the-korea-crisis/" TargetMode="External"/><Relationship Id="rId137" Type="http://schemas.openxmlformats.org/officeDocument/2006/relationships/hyperlink" Target="https://www.youtube.com/watch?v=iw38Yf2HE-s" TargetMode="External"/><Relationship Id="rId158" Type="http://schemas.openxmlformats.org/officeDocument/2006/relationships/hyperlink" Target="http://nationalinterest.org/feature/americas-adversaries-are-not-happy-trump-21416" TargetMode="External"/><Relationship Id="rId20" Type="http://schemas.openxmlformats.org/officeDocument/2006/relationships/hyperlink" Target="https://www.cato.org/publications/commentary/no-more-same-problem-primacy/)MBA" TargetMode="External"/><Relationship Id="rId41" Type="http://schemas.openxmlformats.org/officeDocument/2006/relationships/hyperlink" Target="http://www.usatoday.com/story/money/markets/2016/08/27/doomsday-inevitable-venezuela/89335716/" TargetMode="External"/><Relationship Id="rId62" Type="http://schemas.openxmlformats.org/officeDocument/2006/relationships/hyperlink" Target="http://nationalinterest.org/feature/americas-adversaries-are-not-happy-trump-21416?page=show//)MBA" TargetMode="External"/><Relationship Id="rId83" Type="http://schemas.openxmlformats.org/officeDocument/2006/relationships/hyperlink" Target="http://www.reuters.com/article/us-usa-trump-nato-idUSKBN15O1CH" TargetMode="External"/><Relationship Id="rId88" Type="http://schemas.openxmlformats.org/officeDocument/2006/relationships/hyperlink" Target="http://www.centcom.mil/ABOUT-US/COMMAND-NARRATIVE/" TargetMode="External"/><Relationship Id="rId111" Type="http://schemas.openxmlformats.org/officeDocument/2006/relationships/hyperlink" Target="http://prospect.org/article/james-chace-1931-2004" TargetMode="External"/><Relationship Id="rId132" Type="http://schemas.openxmlformats.org/officeDocument/2006/relationships/hyperlink" Target="http://www.au.af.mil/au/aupress/digital/pdf/paper/dp_0022_mcclam_balancing_pivot.pdf" TargetMode="External"/><Relationship Id="rId153" Type="http://schemas.openxmlformats.org/officeDocument/2006/relationships/hyperlink" Target="https://newrepublic.com/article/142571/donald-trump-killed-indispensable-nati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5B5B6-0FBF-4CF0-B6E1-46571143F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159790</Words>
  <Characters>910807</Characters>
  <Application>Microsoft Office Word</Application>
  <DocSecurity>0</DocSecurity>
  <Lines>7590</Lines>
  <Paragraphs>2136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5.1.1</cp:keywords>
  <dc:description/>
  <cp:lastModifiedBy>Brett Bricker</cp:lastModifiedBy>
  <cp:revision>8</cp:revision>
  <dcterms:created xsi:type="dcterms:W3CDTF">2017-07-19T01:38:00Z</dcterms:created>
  <dcterms:modified xsi:type="dcterms:W3CDTF">2017-07-19T02:05:00Z</dcterms:modified>
</cp:coreProperties>
</file>