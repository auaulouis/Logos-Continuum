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5C730" w14:textId="17DEB495" w:rsidR="00914A6E" w:rsidRPr="00260E1E" w:rsidRDefault="00914A6E" w:rsidP="00C775AB">
      <w:pPr>
        <w:pStyle w:val="Heading1"/>
      </w:pPr>
      <w:r w:rsidRPr="00260E1E">
        <w:t>**AT: Diversionary War**</w:t>
      </w:r>
    </w:p>
    <w:p w14:paraId="075C17D4" w14:textId="77777777" w:rsidR="00914A6E" w:rsidRPr="00260E1E" w:rsidRDefault="00914A6E" w:rsidP="00914A6E">
      <w:pPr>
        <w:pStyle w:val="Heading2"/>
      </w:pPr>
      <w:r w:rsidRPr="00260E1E">
        <w:t>Notes</w:t>
      </w:r>
    </w:p>
    <w:p w14:paraId="730AC494" w14:textId="77777777" w:rsidR="00914A6E" w:rsidRPr="00260E1E" w:rsidRDefault="00914A6E" w:rsidP="00914A6E">
      <w:r w:rsidRPr="00260E1E">
        <w:t>This file was completed in one day by:</w:t>
      </w:r>
    </w:p>
    <w:p w14:paraId="7F24542D" w14:textId="77777777" w:rsidR="00914A6E" w:rsidRPr="00260E1E" w:rsidRDefault="00914A6E" w:rsidP="00914A6E">
      <w:r w:rsidRPr="00260E1E">
        <w:t>Nik Chaudhry – St. George’s</w:t>
      </w:r>
    </w:p>
    <w:p w14:paraId="2FBE50A3" w14:textId="77777777" w:rsidR="00914A6E" w:rsidRPr="00260E1E" w:rsidRDefault="00914A6E" w:rsidP="00914A6E">
      <w:r w:rsidRPr="00260E1E">
        <w:t>Wesley Chen – GBN</w:t>
      </w:r>
    </w:p>
    <w:p w14:paraId="332854A8" w14:textId="77777777" w:rsidR="00914A6E" w:rsidRPr="00260E1E" w:rsidRDefault="00914A6E" w:rsidP="00914A6E">
      <w:r w:rsidRPr="00260E1E">
        <w:t>Mickey McMahon – BVN</w:t>
      </w:r>
    </w:p>
    <w:p w14:paraId="2D4489E6" w14:textId="77777777" w:rsidR="00914A6E" w:rsidRPr="00260E1E" w:rsidRDefault="00914A6E" w:rsidP="00914A6E">
      <w:proofErr w:type="spellStart"/>
      <w:r w:rsidRPr="00260E1E">
        <w:t>Rishab</w:t>
      </w:r>
      <w:proofErr w:type="spellEnd"/>
      <w:r w:rsidRPr="00260E1E">
        <w:t xml:space="preserve"> </w:t>
      </w:r>
      <w:proofErr w:type="spellStart"/>
      <w:r w:rsidRPr="00260E1E">
        <w:t>Yeddula</w:t>
      </w:r>
      <w:proofErr w:type="spellEnd"/>
      <w:r w:rsidRPr="00260E1E">
        <w:t xml:space="preserve"> – BCP</w:t>
      </w:r>
    </w:p>
    <w:p w14:paraId="396B005E" w14:textId="77777777" w:rsidR="00914A6E" w:rsidRPr="00260E1E" w:rsidRDefault="00914A6E" w:rsidP="00914A6E"/>
    <w:p w14:paraId="58F9D862" w14:textId="77777777" w:rsidR="00914A6E" w:rsidRPr="00260E1E" w:rsidRDefault="00914A6E" w:rsidP="00914A6E"/>
    <w:p w14:paraId="03EF1753" w14:textId="77777777" w:rsidR="00914A6E" w:rsidRPr="00260E1E" w:rsidRDefault="00914A6E" w:rsidP="00914A6E">
      <w:r w:rsidRPr="00260E1E">
        <w:t>https://www.youtube.com/watch?v=OBwS66EBUcY</w:t>
      </w:r>
    </w:p>
    <w:p w14:paraId="1CBC8D3D" w14:textId="5FE9476B" w:rsidR="00E42E4C" w:rsidRPr="00260E1E" w:rsidRDefault="00B5714E" w:rsidP="00C775AB">
      <w:pPr>
        <w:pStyle w:val="Heading1"/>
      </w:pPr>
      <w:r w:rsidRPr="00260E1E">
        <w:t>Turn – Impeachment Good</w:t>
      </w:r>
    </w:p>
    <w:p w14:paraId="743DEB40" w14:textId="1BEDDC7F" w:rsidR="00BB0EA4" w:rsidRPr="00260E1E" w:rsidRDefault="00BB0EA4" w:rsidP="00C775AB">
      <w:pPr>
        <w:pStyle w:val="Heading2"/>
      </w:pPr>
      <w:r w:rsidRPr="00260E1E">
        <w:t>1NC</w:t>
      </w:r>
    </w:p>
    <w:p w14:paraId="0676F050" w14:textId="4BB40FD0" w:rsidR="00BB0EA4" w:rsidRPr="00260E1E" w:rsidRDefault="00BB0EA4" w:rsidP="00BB0EA4">
      <w:pPr>
        <w:pStyle w:val="Heading3"/>
      </w:pPr>
      <w:r w:rsidRPr="00260E1E">
        <w:t>1NC – Impeachment Turn</w:t>
      </w:r>
    </w:p>
    <w:p w14:paraId="516CFAC1" w14:textId="77777777" w:rsidR="00840292" w:rsidRPr="00260E1E" w:rsidRDefault="00840292" w:rsidP="00840292">
      <w:pPr>
        <w:pStyle w:val="Heading4"/>
      </w:pPr>
      <w:r w:rsidRPr="00260E1E">
        <w:t xml:space="preserve">Loss of core base supports results in impeachment – Republicans have stuck with him, but they’re willing to </w:t>
      </w:r>
      <w:r w:rsidRPr="00260E1E">
        <w:rPr>
          <w:u w:val="single"/>
        </w:rPr>
        <w:t>pull the trigger</w:t>
      </w:r>
    </w:p>
    <w:p w14:paraId="5CDCAC1B" w14:textId="77777777" w:rsidR="00840292" w:rsidRPr="00260E1E" w:rsidRDefault="00840292" w:rsidP="00840292">
      <w:r w:rsidRPr="00260E1E">
        <w:rPr>
          <w:rStyle w:val="Style13ptBold"/>
        </w:rPr>
        <w:t xml:space="preserve">Longman ‘6/7 </w:t>
      </w:r>
      <w:r w:rsidRPr="00260E1E">
        <w:rPr>
          <w:sz w:val="16"/>
          <w:szCs w:val="16"/>
        </w:rPr>
        <w:t xml:space="preserve">(Martin; 6/7/17; web editor for the Washington Monthly and the main blogger at </w:t>
      </w:r>
      <w:proofErr w:type="spellStart"/>
      <w:r w:rsidRPr="00260E1E">
        <w:rPr>
          <w:sz w:val="16"/>
          <w:szCs w:val="16"/>
        </w:rPr>
        <w:t>Booman</w:t>
      </w:r>
      <w:proofErr w:type="spellEnd"/>
      <w:r w:rsidRPr="00260E1E">
        <w:rPr>
          <w:sz w:val="16"/>
          <w:szCs w:val="16"/>
        </w:rPr>
        <w:t xml:space="preserve"> Tribune; Washington Monthly; “Trump Could Very Well Get Impeached by the Republicans”; </w:t>
      </w:r>
      <w:hyperlink r:id="rId9" w:history="1">
        <w:r w:rsidRPr="00260E1E">
          <w:rPr>
            <w:rStyle w:val="Hyperlink"/>
            <w:sz w:val="16"/>
            <w:szCs w:val="16"/>
          </w:rPr>
          <w:t>http://washingtonmonthly.com/2017/06/07/trump-could-very-well-get-impeached-by-the-republicans/</w:t>
        </w:r>
      </w:hyperlink>
      <w:r w:rsidRPr="00260E1E">
        <w:rPr>
          <w:sz w:val="16"/>
          <w:szCs w:val="16"/>
        </w:rPr>
        <w:t>; DOA: 6/13/17; DT)</w:t>
      </w:r>
    </w:p>
    <w:p w14:paraId="18C37A87" w14:textId="77777777" w:rsidR="00840292" w:rsidRPr="00260E1E" w:rsidRDefault="00840292" w:rsidP="00840292">
      <w:pPr>
        <w:rPr>
          <w:sz w:val="16"/>
        </w:rPr>
      </w:pPr>
      <w:r w:rsidRPr="00260E1E">
        <w:rPr>
          <w:sz w:val="16"/>
        </w:rPr>
        <w:t xml:space="preserve">Jonathan </w:t>
      </w:r>
      <w:r w:rsidRPr="00260E1E">
        <w:rPr>
          <w:rStyle w:val="StyleUnderline"/>
        </w:rPr>
        <w:t>Chait has made a</w:t>
      </w:r>
      <w:r w:rsidRPr="00260E1E">
        <w:rPr>
          <w:sz w:val="16"/>
        </w:rPr>
        <w:t xml:space="preserve"> seemingly safe </w:t>
      </w:r>
      <w:r w:rsidRPr="00260E1E">
        <w:rPr>
          <w:rStyle w:val="StyleUnderline"/>
        </w:rPr>
        <w:t>bet</w:t>
      </w:r>
      <w:r w:rsidRPr="00260E1E">
        <w:rPr>
          <w:sz w:val="16"/>
        </w:rPr>
        <w:t xml:space="preserve"> by </w:t>
      </w:r>
      <w:r w:rsidRPr="00260E1E">
        <w:rPr>
          <w:rStyle w:val="StyleUnderline"/>
        </w:rPr>
        <w:t>predicting that</w:t>
      </w:r>
      <w:r w:rsidRPr="00260E1E">
        <w:rPr>
          <w:sz w:val="16"/>
        </w:rPr>
        <w:t xml:space="preserve"> President </w:t>
      </w:r>
      <w:r w:rsidRPr="00260E1E">
        <w:rPr>
          <w:rStyle w:val="StyleUnderline"/>
        </w:rPr>
        <w:t>Trump can commit</w:t>
      </w:r>
      <w:r w:rsidRPr="00260E1E">
        <w:rPr>
          <w:sz w:val="16"/>
        </w:rPr>
        <w:t xml:space="preserve"> virtually </w:t>
      </w:r>
      <w:r w:rsidRPr="00260E1E">
        <w:rPr>
          <w:rStyle w:val="StyleUnderline"/>
        </w:rPr>
        <w:t>any</w:t>
      </w:r>
      <w:r w:rsidRPr="00260E1E">
        <w:rPr>
          <w:sz w:val="16"/>
        </w:rPr>
        <w:t xml:space="preserve"> high </w:t>
      </w:r>
      <w:r w:rsidRPr="00260E1E">
        <w:rPr>
          <w:rStyle w:val="StyleUnderline"/>
        </w:rPr>
        <w:t>crime</w:t>
      </w:r>
      <w:r w:rsidRPr="00260E1E">
        <w:rPr>
          <w:sz w:val="16"/>
        </w:rPr>
        <w:t xml:space="preserve"> that </w:t>
      </w:r>
      <w:r w:rsidRPr="00260E1E">
        <w:rPr>
          <w:rStyle w:val="StyleUnderline"/>
        </w:rPr>
        <w:t>he wants without</w:t>
      </w:r>
      <w:r w:rsidRPr="00260E1E">
        <w:rPr>
          <w:sz w:val="16"/>
        </w:rPr>
        <w:t xml:space="preserve"> fear of </w:t>
      </w:r>
      <w:r w:rsidRPr="00260E1E">
        <w:rPr>
          <w:rStyle w:val="StyleUnderline"/>
        </w:rPr>
        <w:t>being impeached by his Republican colleagues</w:t>
      </w:r>
      <w:r w:rsidRPr="00260E1E">
        <w:rPr>
          <w:sz w:val="16"/>
        </w:rPr>
        <w:t xml:space="preserve"> in the House of Representatives. </w:t>
      </w:r>
      <w:r w:rsidRPr="00260E1E">
        <w:rPr>
          <w:rStyle w:val="Emphasis"/>
        </w:rPr>
        <w:t>I don’t think Chait is correct</w:t>
      </w:r>
      <w:r w:rsidRPr="00260E1E">
        <w:rPr>
          <w:sz w:val="16"/>
        </w:rPr>
        <w:t xml:space="preserve">, but he’s right about one thing. He says that “the impeachment clock has not even begun to move,” and it’s true. It hasn’t. The way Chait crafts his argument is pretty standard. </w:t>
      </w:r>
      <w:r w:rsidRPr="00260E1E">
        <w:rPr>
          <w:rStyle w:val="StyleUnderline"/>
        </w:rPr>
        <w:t>The Conservative Movement is</w:t>
      </w:r>
      <w:r w:rsidRPr="00260E1E">
        <w:rPr>
          <w:sz w:val="16"/>
        </w:rPr>
        <w:t xml:space="preserve"> designed and culturally </w:t>
      </w:r>
      <w:r w:rsidRPr="00260E1E">
        <w:rPr>
          <w:rStyle w:val="StyleUnderline"/>
        </w:rPr>
        <w:t>inclined to support anyone who</w:t>
      </w:r>
      <w:r w:rsidRPr="00260E1E">
        <w:rPr>
          <w:sz w:val="16"/>
        </w:rPr>
        <w:t xml:space="preserve"> fights the Democrats and </w:t>
      </w:r>
      <w:r w:rsidRPr="00260E1E">
        <w:rPr>
          <w:rStyle w:val="Emphasis"/>
        </w:rPr>
        <w:t>doesn’t deviate from the party line</w:t>
      </w:r>
      <w:r w:rsidRPr="00260E1E">
        <w:rPr>
          <w:sz w:val="16"/>
        </w:rPr>
        <w:t xml:space="preserve">. </w:t>
      </w:r>
      <w:r w:rsidRPr="00260E1E">
        <w:rPr>
          <w:rStyle w:val="StyleUnderline"/>
        </w:rPr>
        <w:t>While they had</w:t>
      </w:r>
      <w:r w:rsidRPr="00260E1E">
        <w:rPr>
          <w:sz w:val="16"/>
        </w:rPr>
        <w:t xml:space="preserve"> some </w:t>
      </w:r>
      <w:r w:rsidRPr="00260E1E">
        <w:rPr>
          <w:rStyle w:val="StyleUnderline"/>
        </w:rPr>
        <w:t xml:space="preserve">doubts about Trump’s commitment to conservatism during the primaries, they have </w:t>
      </w:r>
      <w:r w:rsidRPr="00260E1E">
        <w:rPr>
          <w:rStyle w:val="Emphasis"/>
        </w:rPr>
        <w:t>nothing to complain about now</w:t>
      </w:r>
      <w:r w:rsidRPr="00260E1E">
        <w:rPr>
          <w:rStyle w:val="StyleUnderline"/>
        </w:rPr>
        <w:t xml:space="preserve"> that he’s in office and fighting</w:t>
      </w:r>
      <w:r w:rsidRPr="00260E1E">
        <w:rPr>
          <w:sz w:val="16"/>
        </w:rPr>
        <w:t xml:space="preserve"> trench warfare </w:t>
      </w:r>
      <w:r w:rsidRPr="00260E1E">
        <w:rPr>
          <w:rStyle w:val="StyleUnderline"/>
        </w:rPr>
        <w:t>against the liberal media and</w:t>
      </w:r>
      <w:r w:rsidRPr="00260E1E">
        <w:rPr>
          <w:sz w:val="16"/>
        </w:rPr>
        <w:t xml:space="preserve"> the </w:t>
      </w:r>
      <w:r w:rsidRPr="00260E1E">
        <w:rPr>
          <w:rStyle w:val="StyleUnderline"/>
        </w:rPr>
        <w:t>moderates</w:t>
      </w:r>
      <w:r w:rsidRPr="00260E1E">
        <w:rPr>
          <w:sz w:val="16"/>
        </w:rPr>
        <w:t xml:space="preserve"> in his own party. As Chait puts it, “</w:t>
      </w:r>
      <w:r w:rsidRPr="00260E1E">
        <w:rPr>
          <w:rStyle w:val="StyleUnderline"/>
        </w:rPr>
        <w:t xml:space="preserve">Trump is </w:t>
      </w:r>
      <w:r w:rsidRPr="00260E1E">
        <w:rPr>
          <w:rStyle w:val="Emphasis"/>
        </w:rPr>
        <w:t>faithfully supporting the conservative agenda</w:t>
      </w:r>
      <w:r w:rsidRPr="00260E1E">
        <w:rPr>
          <w:rStyle w:val="StyleUnderline"/>
        </w:rPr>
        <w:t>, so most conservatives</w:t>
      </w:r>
      <w:r w:rsidRPr="00260E1E">
        <w:rPr>
          <w:sz w:val="16"/>
        </w:rPr>
        <w:t xml:space="preserve"> faithfully </w:t>
      </w:r>
      <w:r w:rsidRPr="00260E1E">
        <w:rPr>
          <w:rStyle w:val="StyleUnderline"/>
        </w:rPr>
        <w:t>support him</w:t>
      </w:r>
      <w:r w:rsidRPr="00260E1E">
        <w:rPr>
          <w:sz w:val="16"/>
        </w:rPr>
        <w:t xml:space="preserve">.” </w:t>
      </w:r>
      <w:r w:rsidRPr="00260E1E">
        <w:rPr>
          <w:rStyle w:val="StyleUnderline"/>
        </w:rPr>
        <w:t>As a result</w:t>
      </w:r>
      <w:r w:rsidRPr="00260E1E">
        <w:rPr>
          <w:sz w:val="16"/>
        </w:rPr>
        <w:t xml:space="preserve">, the </w:t>
      </w:r>
      <w:r w:rsidRPr="00260E1E">
        <w:rPr>
          <w:rStyle w:val="StyleUnderline"/>
        </w:rPr>
        <w:t xml:space="preserve">Republicans have </w:t>
      </w:r>
      <w:r w:rsidRPr="00260E1E">
        <w:rPr>
          <w:rStyle w:val="Emphasis"/>
        </w:rPr>
        <w:t>shrugged</w:t>
      </w:r>
      <w:r w:rsidRPr="00260E1E">
        <w:rPr>
          <w:rStyle w:val="StyleUnderline"/>
        </w:rPr>
        <w:t xml:space="preserve"> at nepotism and</w:t>
      </w:r>
      <w:r w:rsidRPr="00260E1E">
        <w:rPr>
          <w:sz w:val="16"/>
        </w:rPr>
        <w:t xml:space="preserve"> Emoluments Clause </w:t>
      </w:r>
      <w:r w:rsidRPr="00260E1E">
        <w:rPr>
          <w:rStyle w:val="StyleUnderline"/>
        </w:rPr>
        <w:t>violations that would have aroused them to</w:t>
      </w:r>
      <w:r w:rsidRPr="00260E1E">
        <w:rPr>
          <w:sz w:val="16"/>
        </w:rPr>
        <w:t xml:space="preserve"> frothing </w:t>
      </w:r>
      <w:r w:rsidRPr="00260E1E">
        <w:rPr>
          <w:rStyle w:val="StyleUnderline"/>
        </w:rPr>
        <w:t>madness had</w:t>
      </w:r>
      <w:r w:rsidRPr="00260E1E">
        <w:rPr>
          <w:sz w:val="16"/>
        </w:rPr>
        <w:t xml:space="preserve"> the </w:t>
      </w:r>
      <w:r w:rsidRPr="00260E1E">
        <w:rPr>
          <w:rStyle w:val="StyleUnderline"/>
        </w:rPr>
        <w:t>Clinton</w:t>
      </w:r>
      <w:r w:rsidRPr="00260E1E">
        <w:rPr>
          <w:sz w:val="16"/>
        </w:rPr>
        <w:t xml:space="preserve">s </w:t>
      </w:r>
      <w:r w:rsidRPr="00260E1E">
        <w:rPr>
          <w:rStyle w:val="StyleUnderline"/>
        </w:rPr>
        <w:t>committed the same acts</w:t>
      </w:r>
      <w:r w:rsidRPr="00260E1E">
        <w:rPr>
          <w:sz w:val="16"/>
        </w:rPr>
        <w:t xml:space="preserve">. </w:t>
      </w:r>
      <w:r w:rsidRPr="00260E1E">
        <w:rPr>
          <w:rStyle w:val="StyleUnderline"/>
        </w:rPr>
        <w:t xml:space="preserve">They’ve been </w:t>
      </w:r>
      <w:r w:rsidRPr="00260E1E">
        <w:rPr>
          <w:rStyle w:val="Emphasis"/>
        </w:rPr>
        <w:t>fairly muted</w:t>
      </w:r>
      <w:r w:rsidRPr="00260E1E">
        <w:rPr>
          <w:rStyle w:val="StyleUnderline"/>
        </w:rPr>
        <w:t xml:space="preserve"> about Trump’s firing of </w:t>
      </w:r>
      <w:proofErr w:type="spellStart"/>
      <w:r w:rsidRPr="00260E1E">
        <w:rPr>
          <w:rStyle w:val="StyleUnderline"/>
        </w:rPr>
        <w:t>Comey</w:t>
      </w:r>
      <w:proofErr w:type="spellEnd"/>
      <w:r w:rsidRPr="00260E1E">
        <w:rPr>
          <w:rStyle w:val="StyleUnderline"/>
        </w:rPr>
        <w:t xml:space="preserve"> and</w:t>
      </w:r>
      <w:r w:rsidRPr="00260E1E">
        <w:rPr>
          <w:sz w:val="16"/>
        </w:rPr>
        <w:t xml:space="preserve"> other </w:t>
      </w:r>
      <w:r w:rsidRPr="00260E1E">
        <w:rPr>
          <w:rStyle w:val="StyleUnderline"/>
        </w:rPr>
        <w:t>indications</w:t>
      </w:r>
      <w:r w:rsidRPr="00260E1E">
        <w:rPr>
          <w:sz w:val="16"/>
        </w:rPr>
        <w:t xml:space="preserve"> suggestive </w:t>
      </w:r>
      <w:r w:rsidRPr="00260E1E">
        <w:rPr>
          <w:rStyle w:val="StyleUnderline"/>
        </w:rPr>
        <w:t>of</w:t>
      </w:r>
      <w:r w:rsidRPr="00260E1E">
        <w:rPr>
          <w:sz w:val="16"/>
        </w:rPr>
        <w:t xml:space="preserve"> a clear </w:t>
      </w:r>
      <w:r w:rsidRPr="00260E1E">
        <w:rPr>
          <w:rStyle w:val="StyleUnderline"/>
        </w:rPr>
        <w:t>intent to obstruct justice</w:t>
      </w:r>
      <w:r w:rsidRPr="00260E1E">
        <w:rPr>
          <w:sz w:val="16"/>
        </w:rPr>
        <w:t xml:space="preserve">. A lot has already come to light and yet the impeachment train hasn’t even turned on its engine. This is all accurate. But it fails as analysis for two reasons. The first is that he says right at the top that “there will probably be no impeachment, at least not based on the field of Trumpian misdeeds currently at play.” Yet, he immediately thereafter proceeds to argue that whatever misdeeds might come into play won’t make any material difference. One can agree wholeheartedly that </w:t>
      </w:r>
      <w:r w:rsidRPr="00260E1E">
        <w:rPr>
          <w:rStyle w:val="StyleUnderline"/>
        </w:rPr>
        <w:t xml:space="preserve">the current facts </w:t>
      </w:r>
      <w:r w:rsidRPr="00260E1E">
        <w:rPr>
          <w:rStyle w:val="Emphasis"/>
        </w:rPr>
        <w:t>won’t result in impeachment</w:t>
      </w:r>
      <w:r w:rsidRPr="00260E1E">
        <w:rPr>
          <w:sz w:val="16"/>
        </w:rPr>
        <w:t xml:space="preserve"> without concluding that Trump is not at any risk of being tossed out of office. The second reason Chait’s analysis falls short is that </w:t>
      </w:r>
      <w:r w:rsidRPr="00260E1E">
        <w:rPr>
          <w:rStyle w:val="StyleUnderline"/>
        </w:rPr>
        <w:t>Trump</w:t>
      </w:r>
      <w:r w:rsidRPr="00260E1E">
        <w:rPr>
          <w:sz w:val="16"/>
        </w:rPr>
        <w:t xml:space="preserve"> is so breathtakingly ignorant, incompetent and self-destructive that he really </w:t>
      </w:r>
      <w:r w:rsidRPr="00260E1E">
        <w:rPr>
          <w:rStyle w:val="StyleUnderline"/>
        </w:rPr>
        <w:t xml:space="preserve">has </w:t>
      </w:r>
      <w:r w:rsidRPr="00260E1E">
        <w:rPr>
          <w:rStyle w:val="Emphasis"/>
        </w:rPr>
        <w:t>no true allies</w:t>
      </w:r>
      <w:r w:rsidRPr="00260E1E">
        <w:rPr>
          <w:rStyle w:val="StyleUnderline"/>
        </w:rPr>
        <w:t xml:space="preserve"> in elected office</w:t>
      </w:r>
      <w:r w:rsidRPr="00260E1E">
        <w:rPr>
          <w:sz w:val="16"/>
        </w:rPr>
        <w:t xml:space="preserve">. What Chait doesn’t explore is how </w:t>
      </w:r>
      <w:r w:rsidRPr="00260E1E">
        <w:rPr>
          <w:rStyle w:val="StyleUnderline"/>
        </w:rPr>
        <w:t xml:space="preserve">Trump’s astonishing isolation and his weak support make him </w:t>
      </w:r>
      <w:r w:rsidRPr="00260E1E">
        <w:rPr>
          <w:rStyle w:val="Emphasis"/>
        </w:rPr>
        <w:t>incredibly vulnerable</w:t>
      </w:r>
      <w:r w:rsidRPr="00260E1E">
        <w:rPr>
          <w:sz w:val="16"/>
        </w:rPr>
        <w:t xml:space="preserve">. We can start with the fact that </w:t>
      </w:r>
      <w:r w:rsidRPr="00260E1E">
        <w:rPr>
          <w:rStyle w:val="StyleUnderline"/>
        </w:rPr>
        <w:t xml:space="preserve">even Trump’s allies in the Intelligence Community have </w:t>
      </w:r>
      <w:r w:rsidRPr="00260E1E">
        <w:rPr>
          <w:rStyle w:val="Emphasis"/>
        </w:rPr>
        <w:t>rebuffed him</w:t>
      </w:r>
      <w:r w:rsidRPr="00260E1E">
        <w:rPr>
          <w:rStyle w:val="StyleUnderline"/>
        </w:rPr>
        <w:t xml:space="preserve">. He </w:t>
      </w:r>
      <w:r w:rsidRPr="00260E1E">
        <w:rPr>
          <w:rStyle w:val="Emphasis"/>
        </w:rPr>
        <w:t>could not convince</w:t>
      </w:r>
      <w:r w:rsidRPr="00260E1E">
        <w:rPr>
          <w:rStyle w:val="StyleUnderline"/>
        </w:rPr>
        <w:t xml:space="preserve"> the Director of National Intelligence</w:t>
      </w:r>
      <w:r w:rsidRPr="00260E1E">
        <w:rPr>
          <w:sz w:val="16"/>
        </w:rPr>
        <w:t xml:space="preserve"> Dan </w:t>
      </w:r>
      <w:r w:rsidRPr="00260E1E">
        <w:rPr>
          <w:rStyle w:val="StyleUnderline"/>
        </w:rPr>
        <w:t xml:space="preserve">Coats to intervene with </w:t>
      </w:r>
      <w:proofErr w:type="spellStart"/>
      <w:r w:rsidRPr="00260E1E">
        <w:rPr>
          <w:rStyle w:val="StyleUnderline"/>
        </w:rPr>
        <w:t>Comey</w:t>
      </w:r>
      <w:proofErr w:type="spellEnd"/>
      <w:r w:rsidRPr="00260E1E">
        <w:rPr>
          <w:rStyle w:val="StyleUnderline"/>
        </w:rPr>
        <w:t xml:space="preserve"> </w:t>
      </w:r>
      <w:r w:rsidRPr="00260E1E">
        <w:rPr>
          <w:rStyle w:val="Emphasis"/>
        </w:rPr>
        <w:t>despite having nominated Coats</w:t>
      </w:r>
      <w:r w:rsidRPr="00260E1E">
        <w:rPr>
          <w:rStyle w:val="StyleUnderline"/>
        </w:rPr>
        <w:t xml:space="preserve"> </w:t>
      </w:r>
      <w:r w:rsidRPr="00260E1E">
        <w:rPr>
          <w:rStyle w:val="Emphasis"/>
        </w:rPr>
        <w:t>and seen him confirmed</w:t>
      </w:r>
      <w:r w:rsidRPr="00260E1E">
        <w:rPr>
          <w:sz w:val="16"/>
        </w:rPr>
        <w:t xml:space="preserve"> just </w:t>
      </w:r>
      <w:r w:rsidRPr="00260E1E">
        <w:rPr>
          <w:rStyle w:val="StyleUnderline"/>
        </w:rPr>
        <w:t xml:space="preserve">days earlier. He </w:t>
      </w:r>
      <w:r w:rsidRPr="00260E1E">
        <w:rPr>
          <w:rStyle w:val="Emphasis"/>
        </w:rPr>
        <w:t>couldn’t prevent</w:t>
      </w:r>
      <w:r w:rsidRPr="00260E1E">
        <w:rPr>
          <w:sz w:val="16"/>
        </w:rPr>
        <w:t xml:space="preserve"> his </w:t>
      </w:r>
      <w:r w:rsidRPr="00260E1E">
        <w:rPr>
          <w:rStyle w:val="StyleUnderline"/>
        </w:rPr>
        <w:t>Attorney General</w:t>
      </w:r>
      <w:r w:rsidRPr="00260E1E">
        <w:rPr>
          <w:sz w:val="16"/>
        </w:rPr>
        <w:t xml:space="preserve"> Jeff </w:t>
      </w:r>
      <w:r w:rsidRPr="00260E1E">
        <w:rPr>
          <w:rStyle w:val="StyleUnderline"/>
        </w:rPr>
        <w:t xml:space="preserve">Sessions from </w:t>
      </w:r>
      <w:r w:rsidRPr="00260E1E">
        <w:rPr>
          <w:rStyle w:val="Emphasis"/>
        </w:rPr>
        <w:t>recusing himself</w:t>
      </w:r>
      <w:r w:rsidRPr="00260E1E">
        <w:rPr>
          <w:rStyle w:val="StyleUnderline"/>
        </w:rPr>
        <w:t xml:space="preserve"> from</w:t>
      </w:r>
      <w:r w:rsidRPr="00260E1E">
        <w:rPr>
          <w:sz w:val="16"/>
        </w:rPr>
        <w:t xml:space="preserve"> the </w:t>
      </w:r>
      <w:r w:rsidRPr="00260E1E">
        <w:rPr>
          <w:rStyle w:val="StyleUnderline"/>
        </w:rPr>
        <w:t>Russia</w:t>
      </w:r>
      <w:r w:rsidRPr="00260E1E">
        <w:rPr>
          <w:sz w:val="16"/>
        </w:rPr>
        <w:t xml:space="preserve"> investigation </w:t>
      </w:r>
      <w:r w:rsidRPr="00260E1E">
        <w:rPr>
          <w:rStyle w:val="StyleUnderline"/>
        </w:rPr>
        <w:t>and</w:t>
      </w:r>
      <w:r w:rsidRPr="00260E1E">
        <w:rPr>
          <w:sz w:val="16"/>
        </w:rPr>
        <w:t xml:space="preserve"> now </w:t>
      </w:r>
      <w:r w:rsidRPr="00260E1E">
        <w:rPr>
          <w:rStyle w:val="StyleUnderline"/>
        </w:rPr>
        <w:t xml:space="preserve">Sessions is </w:t>
      </w:r>
      <w:r w:rsidRPr="00260E1E">
        <w:rPr>
          <w:rStyle w:val="Emphasis"/>
        </w:rPr>
        <w:t>threatening to resign</w:t>
      </w:r>
      <w:r w:rsidRPr="00260E1E">
        <w:rPr>
          <w:rStyle w:val="StyleUnderline"/>
        </w:rPr>
        <w:t xml:space="preserve"> rather than</w:t>
      </w:r>
      <w:r w:rsidRPr="00260E1E">
        <w:rPr>
          <w:sz w:val="16"/>
        </w:rPr>
        <w:t xml:space="preserve"> continue to </w:t>
      </w:r>
      <w:r w:rsidRPr="00260E1E">
        <w:rPr>
          <w:rStyle w:val="StyleUnderline"/>
        </w:rPr>
        <w:t>serve</w:t>
      </w:r>
      <w:r w:rsidRPr="00260E1E">
        <w:rPr>
          <w:sz w:val="16"/>
        </w:rPr>
        <w:t xml:space="preserve"> at the displeasure of </w:t>
      </w:r>
      <w:r w:rsidRPr="00260E1E">
        <w:rPr>
          <w:rStyle w:val="StyleUnderline"/>
        </w:rPr>
        <w:t>the president</w:t>
      </w:r>
      <w:r w:rsidRPr="00260E1E">
        <w:rPr>
          <w:sz w:val="16"/>
        </w:rPr>
        <w:t xml:space="preserve">. </w:t>
      </w:r>
      <w:r w:rsidRPr="00260E1E">
        <w:rPr>
          <w:rStyle w:val="StyleUnderline"/>
        </w:rPr>
        <w:t>He put Rod Rosenstein in place at the Justice Department to kill</w:t>
      </w:r>
      <w:r w:rsidRPr="00260E1E">
        <w:rPr>
          <w:sz w:val="16"/>
        </w:rPr>
        <w:t xml:space="preserve"> the </w:t>
      </w:r>
      <w:r w:rsidRPr="00260E1E">
        <w:rPr>
          <w:rStyle w:val="StyleUnderline"/>
        </w:rPr>
        <w:t>Russia</w:t>
      </w:r>
      <w:r w:rsidRPr="00260E1E">
        <w:rPr>
          <w:sz w:val="16"/>
        </w:rPr>
        <w:t xml:space="preserve"> investigation in Sessions’ stead, </w:t>
      </w:r>
      <w:r w:rsidRPr="00260E1E">
        <w:rPr>
          <w:rStyle w:val="StyleUnderline"/>
        </w:rPr>
        <w:t xml:space="preserve">and Rosenstein promptly named Bob Mueller as a special counsel to </w:t>
      </w:r>
      <w:r w:rsidRPr="00260E1E">
        <w:rPr>
          <w:rStyle w:val="Emphasis"/>
        </w:rPr>
        <w:t>broaden the investigation</w:t>
      </w:r>
      <w:r w:rsidRPr="00260E1E">
        <w:rPr>
          <w:sz w:val="16"/>
        </w:rPr>
        <w:t xml:space="preserve">. </w:t>
      </w:r>
      <w:r w:rsidRPr="00260E1E">
        <w:rPr>
          <w:rStyle w:val="StyleUnderline"/>
        </w:rPr>
        <w:t>He put Mike Pompeo</w:t>
      </w:r>
      <w:r w:rsidRPr="00260E1E">
        <w:rPr>
          <w:sz w:val="16"/>
        </w:rPr>
        <w:t xml:space="preserve"> in </w:t>
      </w:r>
      <w:r w:rsidRPr="00260E1E">
        <w:rPr>
          <w:rStyle w:val="StyleUnderline"/>
        </w:rPr>
        <w:t xml:space="preserve">to head the CIA, but the CIA </w:t>
      </w:r>
      <w:r w:rsidRPr="00260E1E">
        <w:rPr>
          <w:rStyle w:val="Emphasis"/>
        </w:rPr>
        <w:t>seems</w:t>
      </w:r>
      <w:r w:rsidRPr="00260E1E">
        <w:rPr>
          <w:sz w:val="16"/>
        </w:rPr>
        <w:t xml:space="preserve"> as </w:t>
      </w:r>
      <w:r w:rsidRPr="00260E1E">
        <w:rPr>
          <w:rStyle w:val="Emphasis"/>
        </w:rPr>
        <w:t>committed to Trump’s political demise</w:t>
      </w:r>
      <w:r w:rsidRPr="00260E1E">
        <w:rPr>
          <w:sz w:val="16"/>
        </w:rPr>
        <w:t xml:space="preserve"> as ever. It needs to be remembered that </w:t>
      </w:r>
      <w:r w:rsidRPr="00260E1E">
        <w:rPr>
          <w:rStyle w:val="StyleUnderline"/>
        </w:rPr>
        <w:t xml:space="preserve">the FBI has been </w:t>
      </w:r>
      <w:r w:rsidRPr="00260E1E">
        <w:rPr>
          <w:rStyle w:val="Emphasis"/>
        </w:rPr>
        <w:t>running a counterintelligence investigation</w:t>
      </w:r>
      <w:r w:rsidRPr="00260E1E">
        <w:rPr>
          <w:rStyle w:val="StyleUnderline"/>
        </w:rPr>
        <w:t xml:space="preserve"> against Trump</w:t>
      </w:r>
      <w:r w:rsidRPr="00260E1E">
        <w:rPr>
          <w:sz w:val="16"/>
        </w:rPr>
        <w:t xml:space="preserve"> and his associates </w:t>
      </w:r>
      <w:r w:rsidRPr="00260E1E">
        <w:rPr>
          <w:rStyle w:val="Emphasis"/>
        </w:rPr>
        <w:t>for</w:t>
      </w:r>
      <w:r w:rsidRPr="00260E1E">
        <w:rPr>
          <w:sz w:val="16"/>
        </w:rPr>
        <w:t xml:space="preserve"> about </w:t>
      </w:r>
      <w:r w:rsidRPr="00260E1E">
        <w:rPr>
          <w:rStyle w:val="Emphasis"/>
        </w:rPr>
        <w:t>a year now</w:t>
      </w:r>
      <w:r w:rsidRPr="00260E1E">
        <w:rPr>
          <w:sz w:val="16"/>
        </w:rPr>
        <w:t xml:space="preserve">. </w:t>
      </w:r>
      <w:r w:rsidRPr="00260E1E">
        <w:rPr>
          <w:rStyle w:val="Emphasis"/>
        </w:rPr>
        <w:t>That’s not a good place to be</w:t>
      </w:r>
      <w:r w:rsidRPr="00260E1E">
        <w:rPr>
          <w:sz w:val="16"/>
        </w:rPr>
        <w:t xml:space="preserve">. </w:t>
      </w:r>
      <w:r w:rsidRPr="00260E1E">
        <w:rPr>
          <w:rStyle w:val="StyleUnderline"/>
        </w:rPr>
        <w:t>There are grand juries</w:t>
      </w:r>
      <w:r w:rsidRPr="00260E1E">
        <w:rPr>
          <w:sz w:val="16"/>
        </w:rPr>
        <w:t xml:space="preserve"> now </w:t>
      </w:r>
      <w:r w:rsidRPr="00260E1E">
        <w:rPr>
          <w:rStyle w:val="Emphasis"/>
        </w:rPr>
        <w:t>looking into the activities of Michael Flynn and</w:t>
      </w:r>
      <w:r w:rsidRPr="00260E1E">
        <w:rPr>
          <w:sz w:val="16"/>
        </w:rPr>
        <w:t xml:space="preserve"> other </w:t>
      </w:r>
      <w:r w:rsidRPr="00260E1E">
        <w:rPr>
          <w:rStyle w:val="Emphasis"/>
        </w:rPr>
        <w:t>associates</w:t>
      </w:r>
      <w:r w:rsidRPr="00260E1E">
        <w:rPr>
          <w:rStyle w:val="StyleUnderline"/>
        </w:rPr>
        <w:t xml:space="preserve"> of the president. Even if</w:t>
      </w:r>
      <w:r w:rsidRPr="00260E1E">
        <w:rPr>
          <w:sz w:val="16"/>
        </w:rPr>
        <w:t xml:space="preserve"> the </w:t>
      </w:r>
      <w:r w:rsidRPr="00260E1E">
        <w:rPr>
          <w:rStyle w:val="StyleUnderline"/>
        </w:rPr>
        <w:t>congressional Republicans wanted to sweep all</w:t>
      </w:r>
      <w:r w:rsidRPr="00260E1E">
        <w:rPr>
          <w:sz w:val="16"/>
        </w:rPr>
        <w:t xml:space="preserve"> of </w:t>
      </w:r>
      <w:r w:rsidRPr="00260E1E">
        <w:rPr>
          <w:rStyle w:val="StyleUnderline"/>
        </w:rPr>
        <w:t xml:space="preserve">this under the rug, they </w:t>
      </w:r>
      <w:r w:rsidRPr="00260E1E">
        <w:rPr>
          <w:rStyle w:val="Emphasis"/>
        </w:rPr>
        <w:t>don’t have the</w:t>
      </w:r>
      <w:r w:rsidRPr="00260E1E">
        <w:rPr>
          <w:sz w:val="16"/>
        </w:rPr>
        <w:t xml:space="preserve"> unilateral </w:t>
      </w:r>
      <w:r w:rsidRPr="00260E1E">
        <w:rPr>
          <w:rStyle w:val="Emphasis"/>
        </w:rPr>
        <w:t>ability</w:t>
      </w:r>
      <w:r w:rsidRPr="00260E1E">
        <w:rPr>
          <w:rStyle w:val="StyleUnderline"/>
        </w:rPr>
        <w:t xml:space="preserve"> to do that</w:t>
      </w:r>
      <w:r w:rsidRPr="00260E1E">
        <w:rPr>
          <w:sz w:val="16"/>
        </w:rPr>
        <w:t xml:space="preserve">. Before I go any further here, I want to dwell for a moment on how Trump has performed in office and how that is going over with the national security establishment. </w:t>
      </w:r>
      <w:r w:rsidRPr="00260E1E">
        <w:rPr>
          <w:rStyle w:val="StyleUnderline"/>
        </w:rPr>
        <w:t>Trump started</w:t>
      </w:r>
      <w:r w:rsidRPr="00260E1E">
        <w:rPr>
          <w:sz w:val="16"/>
        </w:rPr>
        <w:t xml:space="preserve"> out </w:t>
      </w:r>
      <w:r w:rsidRPr="00260E1E">
        <w:rPr>
          <w:rStyle w:val="StyleUnderline"/>
        </w:rPr>
        <w:t xml:space="preserve">by going to the CIA and </w:t>
      </w:r>
      <w:r w:rsidRPr="00260E1E">
        <w:rPr>
          <w:rStyle w:val="StyleUnderline"/>
          <w:b/>
        </w:rPr>
        <w:t>disrespecting their dead</w:t>
      </w:r>
      <w:r w:rsidRPr="00260E1E">
        <w:rPr>
          <w:rStyle w:val="StyleUnderline"/>
        </w:rPr>
        <w:t>. He</w:t>
      </w:r>
      <w:r w:rsidRPr="00260E1E">
        <w:rPr>
          <w:sz w:val="16"/>
        </w:rPr>
        <w:t xml:space="preserve"> then </w:t>
      </w:r>
      <w:r w:rsidRPr="00260E1E">
        <w:rPr>
          <w:rStyle w:val="StyleUnderline"/>
          <w:b/>
        </w:rPr>
        <w:t>ignored the Justice Department’s warnings</w:t>
      </w:r>
      <w:r w:rsidRPr="00260E1E">
        <w:rPr>
          <w:rStyle w:val="StyleUnderline"/>
        </w:rPr>
        <w:t xml:space="preserve"> that his National Security Advisor was compromised by</w:t>
      </w:r>
      <w:r w:rsidRPr="00260E1E">
        <w:rPr>
          <w:sz w:val="16"/>
        </w:rPr>
        <w:t xml:space="preserve"> the </w:t>
      </w:r>
      <w:r w:rsidRPr="00260E1E">
        <w:rPr>
          <w:rStyle w:val="StyleUnderline"/>
        </w:rPr>
        <w:t xml:space="preserve">Russians. He tried to </w:t>
      </w:r>
      <w:r w:rsidRPr="00260E1E">
        <w:rPr>
          <w:rStyle w:val="StyleUnderline"/>
          <w:b/>
        </w:rPr>
        <w:t xml:space="preserve">compromise the integrity </w:t>
      </w:r>
      <w:r w:rsidRPr="00260E1E">
        <w:rPr>
          <w:rStyle w:val="StyleUnderline"/>
        </w:rPr>
        <w:t xml:space="preserve">of the FBI director and then </w:t>
      </w:r>
      <w:r w:rsidRPr="00260E1E">
        <w:rPr>
          <w:rStyle w:val="StyleUnderline"/>
          <w:b/>
        </w:rPr>
        <w:t>fired him</w:t>
      </w:r>
      <w:r w:rsidRPr="00260E1E">
        <w:rPr>
          <w:rStyle w:val="StyleUnderline"/>
        </w:rPr>
        <w:t>.</w:t>
      </w:r>
      <w:r w:rsidRPr="00260E1E">
        <w:rPr>
          <w:sz w:val="16"/>
        </w:rPr>
        <w:t xml:space="preserve"> </w:t>
      </w:r>
      <w:r w:rsidRPr="00260E1E">
        <w:rPr>
          <w:rStyle w:val="StyleUnderline"/>
        </w:rPr>
        <w:t xml:space="preserve">He tried to </w:t>
      </w:r>
      <w:r w:rsidRPr="00260E1E">
        <w:rPr>
          <w:rStyle w:val="Emphasis"/>
        </w:rPr>
        <w:t>compromise the integrity</w:t>
      </w:r>
      <w:r w:rsidRPr="00260E1E">
        <w:rPr>
          <w:rStyle w:val="StyleUnderline"/>
        </w:rPr>
        <w:t xml:space="preserve"> of the head of the National Security Agency and his Director of National Intelligence</w:t>
      </w:r>
      <w:r w:rsidRPr="00260E1E">
        <w:rPr>
          <w:sz w:val="16"/>
        </w:rPr>
        <w:t xml:space="preserve">. </w:t>
      </w:r>
      <w:r w:rsidRPr="00260E1E">
        <w:rPr>
          <w:rStyle w:val="StyleUnderline"/>
        </w:rPr>
        <w:t xml:space="preserve">He </w:t>
      </w:r>
      <w:r w:rsidRPr="00260E1E">
        <w:rPr>
          <w:rStyle w:val="Emphasis"/>
        </w:rPr>
        <w:t>infuriated the Israelis</w:t>
      </w:r>
      <w:r w:rsidRPr="00260E1E">
        <w:rPr>
          <w:rStyle w:val="StyleUnderline"/>
        </w:rPr>
        <w:t xml:space="preserve"> by giving sensitive information to</w:t>
      </w:r>
      <w:r w:rsidRPr="00260E1E">
        <w:rPr>
          <w:sz w:val="16"/>
        </w:rPr>
        <w:t xml:space="preserve"> the </w:t>
      </w:r>
      <w:r w:rsidRPr="00260E1E">
        <w:rPr>
          <w:rStyle w:val="StyleUnderline"/>
        </w:rPr>
        <w:t>Russians</w:t>
      </w:r>
      <w:r w:rsidRPr="00260E1E">
        <w:rPr>
          <w:sz w:val="16"/>
        </w:rPr>
        <w:t xml:space="preserve"> in the Oval Office. </w:t>
      </w:r>
      <w:r w:rsidRPr="00260E1E">
        <w:rPr>
          <w:rStyle w:val="StyleUnderline"/>
        </w:rPr>
        <w:t xml:space="preserve">He </w:t>
      </w:r>
      <w:r w:rsidRPr="00260E1E">
        <w:rPr>
          <w:rStyle w:val="Emphasis"/>
        </w:rPr>
        <w:t>refused to commit to</w:t>
      </w:r>
      <w:r w:rsidRPr="00260E1E">
        <w:rPr>
          <w:sz w:val="16"/>
        </w:rPr>
        <w:t xml:space="preserve"> coming to our </w:t>
      </w:r>
      <w:r w:rsidRPr="00260E1E">
        <w:rPr>
          <w:rStyle w:val="Emphasis"/>
        </w:rPr>
        <w:t>NATO</w:t>
      </w:r>
      <w:r w:rsidRPr="00260E1E">
        <w:rPr>
          <w:sz w:val="16"/>
        </w:rPr>
        <w:t xml:space="preserve"> allies’ defense </w:t>
      </w:r>
      <w:r w:rsidRPr="00260E1E">
        <w:rPr>
          <w:rStyle w:val="StyleUnderline"/>
        </w:rPr>
        <w:t>if they are attacked</w:t>
      </w:r>
      <w:r w:rsidRPr="00260E1E">
        <w:rPr>
          <w:sz w:val="16"/>
        </w:rPr>
        <w:t xml:space="preserve">. Most recently, </w:t>
      </w:r>
      <w:r w:rsidRPr="00260E1E">
        <w:rPr>
          <w:rStyle w:val="StyleUnderline"/>
        </w:rPr>
        <w:t xml:space="preserve">he </w:t>
      </w:r>
      <w:r w:rsidRPr="00260E1E">
        <w:rPr>
          <w:rStyle w:val="Emphasis"/>
        </w:rPr>
        <w:t>put our air base in Qatar at risk</w:t>
      </w:r>
      <w:r w:rsidRPr="00260E1E">
        <w:rPr>
          <w:rStyle w:val="StyleUnderline"/>
        </w:rPr>
        <w:t xml:space="preserve"> by siding against them in their dispute with</w:t>
      </w:r>
      <w:r w:rsidRPr="00260E1E">
        <w:rPr>
          <w:sz w:val="16"/>
        </w:rPr>
        <w:t xml:space="preserve"> other </w:t>
      </w:r>
      <w:r w:rsidRPr="00260E1E">
        <w:rPr>
          <w:rStyle w:val="StyleUnderline"/>
        </w:rPr>
        <w:t>Arab nations</w:t>
      </w:r>
      <w:r w:rsidRPr="00260E1E">
        <w:rPr>
          <w:sz w:val="16"/>
        </w:rPr>
        <w:t xml:space="preserve">. This is really just a short list to get the point across. </w:t>
      </w:r>
      <w:r w:rsidRPr="00260E1E">
        <w:rPr>
          <w:rStyle w:val="StyleUnderline"/>
        </w:rPr>
        <w:t>I could go on</w:t>
      </w:r>
      <w:r w:rsidRPr="00260E1E">
        <w:rPr>
          <w:sz w:val="16"/>
        </w:rPr>
        <w:t xml:space="preserve"> at great length </w:t>
      </w:r>
      <w:r w:rsidRPr="00260E1E">
        <w:rPr>
          <w:rStyle w:val="StyleUnderline"/>
        </w:rPr>
        <w:t xml:space="preserve">about his </w:t>
      </w:r>
      <w:r w:rsidRPr="00260E1E">
        <w:rPr>
          <w:rStyle w:val="Emphasis"/>
        </w:rPr>
        <w:t>refusal to staff</w:t>
      </w:r>
      <w:r w:rsidRPr="00260E1E">
        <w:rPr>
          <w:sz w:val="16"/>
        </w:rPr>
        <w:t xml:space="preserve"> up </w:t>
      </w:r>
      <w:r w:rsidRPr="00260E1E">
        <w:rPr>
          <w:rStyle w:val="Emphasis"/>
        </w:rPr>
        <w:t>the State Department</w:t>
      </w:r>
      <w:r w:rsidRPr="00260E1E">
        <w:rPr>
          <w:rStyle w:val="StyleUnderline"/>
        </w:rPr>
        <w:t xml:space="preserve"> or all the messes he’s created</w:t>
      </w:r>
      <w:r w:rsidRPr="00260E1E">
        <w:rPr>
          <w:sz w:val="16"/>
        </w:rPr>
        <w:t xml:space="preserve"> for them to clean up </w:t>
      </w:r>
      <w:r w:rsidRPr="00260E1E">
        <w:rPr>
          <w:rStyle w:val="StyleUnderline"/>
        </w:rPr>
        <w:t xml:space="preserve">by </w:t>
      </w:r>
      <w:r w:rsidRPr="00260E1E">
        <w:rPr>
          <w:rStyle w:val="Emphasis"/>
        </w:rPr>
        <w:t>insulting foreign leaders</w:t>
      </w:r>
      <w:r w:rsidRPr="00260E1E">
        <w:rPr>
          <w:rStyle w:val="StyleUnderline"/>
        </w:rPr>
        <w:t xml:space="preserve">. I could talk about his </w:t>
      </w:r>
      <w:r w:rsidRPr="00260E1E">
        <w:rPr>
          <w:rStyle w:val="Emphasis"/>
        </w:rPr>
        <w:t>horrible security</w:t>
      </w:r>
      <w:r w:rsidRPr="00260E1E">
        <w:rPr>
          <w:rStyle w:val="StyleUnderline"/>
        </w:rPr>
        <w:t xml:space="preserve"> as he continues to use an insecure Android phone and conducts sensitive foreign policy in public areas</w:t>
      </w:r>
      <w:r w:rsidRPr="00260E1E">
        <w:rPr>
          <w:sz w:val="16"/>
        </w:rPr>
        <w:t xml:space="preserve"> of Mar-A-Lago. Without any real effort to be thorough here, </w:t>
      </w:r>
      <w:r w:rsidRPr="00260E1E">
        <w:rPr>
          <w:rStyle w:val="StyleUnderline"/>
        </w:rPr>
        <w:t>I</w:t>
      </w:r>
      <w:r w:rsidRPr="00260E1E">
        <w:rPr>
          <w:sz w:val="16"/>
        </w:rPr>
        <w:t xml:space="preserve"> just </w:t>
      </w:r>
      <w:r w:rsidRPr="00260E1E">
        <w:rPr>
          <w:rStyle w:val="StyleUnderline"/>
        </w:rPr>
        <w:t xml:space="preserve">want to convey how </w:t>
      </w:r>
      <w:r w:rsidRPr="00260E1E">
        <w:rPr>
          <w:rStyle w:val="Emphasis"/>
        </w:rPr>
        <w:t>unsatisfactory he’s been as president</w:t>
      </w:r>
      <w:r w:rsidRPr="00260E1E">
        <w:rPr>
          <w:rStyle w:val="StyleUnderline"/>
        </w:rPr>
        <w:t xml:space="preserve"> from the point of view of anyone who works on national security, defense or intelligence</w:t>
      </w:r>
      <w:r w:rsidRPr="00260E1E">
        <w:rPr>
          <w:sz w:val="16"/>
        </w:rPr>
        <w:t xml:space="preserve"> matters. Even if he hadn’t compared these folks to Nazis, they’d be scared and angry. </w:t>
      </w:r>
      <w:r w:rsidRPr="00260E1E">
        <w:rPr>
          <w:u w:val="single"/>
        </w:rPr>
        <w:t xml:space="preserve">Chait glosses over </w:t>
      </w:r>
      <w:r w:rsidRPr="00260E1E">
        <w:rPr>
          <w:b/>
          <w:u w:val="single"/>
        </w:rPr>
        <w:t>the problem this presents for the president</w:t>
      </w:r>
      <w:r w:rsidRPr="00260E1E">
        <w:rPr>
          <w:sz w:val="16"/>
        </w:rPr>
        <w:t xml:space="preserve"> by arguing that conservatives “have shifted the focus to nefarious ‘deep state’ bureaucrats who have found the incriminating evidence,” and that this enables them to argue that “any actions by Trump and his staff are benign by definition, and any evidence of crimes he has committed is actually evidence of crimes committed against him.” It’s no doubt true that this is how Trump has conducted his defense. He has continually tried to shift the focus from the contents of damaging leaks to the leakers themselves. And this has worked to a certain degree, at least in holding together a thin line that hasn’t yet turned and fled the battlefield. On the other hand, the strategy has utterly failed in the larger picture. </w:t>
      </w:r>
      <w:r w:rsidRPr="00260E1E">
        <w:rPr>
          <w:rStyle w:val="StyleUnderline"/>
        </w:rPr>
        <w:t xml:space="preserve">His efforts to get members of the Intelligence Community to bolster the line have </w:t>
      </w:r>
      <w:r w:rsidRPr="00260E1E">
        <w:rPr>
          <w:rStyle w:val="Emphasis"/>
        </w:rPr>
        <w:t>actually resulted in an increasingly compelling obstruction of justice case</w:t>
      </w:r>
      <w:r w:rsidRPr="00260E1E">
        <w:rPr>
          <w:sz w:val="16"/>
        </w:rPr>
        <w:t xml:space="preserve">, and </w:t>
      </w:r>
      <w:r w:rsidRPr="00260E1E">
        <w:rPr>
          <w:rStyle w:val="StyleUnderline"/>
        </w:rPr>
        <w:t>none of it</w:t>
      </w:r>
      <w:r w:rsidRPr="00260E1E">
        <w:rPr>
          <w:sz w:val="16"/>
        </w:rPr>
        <w:t xml:space="preserve"> has </w:t>
      </w:r>
      <w:r w:rsidRPr="00260E1E">
        <w:rPr>
          <w:rStyle w:val="StyleUnderline"/>
        </w:rPr>
        <w:t xml:space="preserve">prevented </w:t>
      </w:r>
      <w:r w:rsidRPr="00260E1E">
        <w:rPr>
          <w:rStyle w:val="Emphasis"/>
        </w:rPr>
        <w:t>subpoenas from being issued</w:t>
      </w:r>
      <w:r w:rsidRPr="00260E1E">
        <w:rPr>
          <w:rStyle w:val="StyleUnderline"/>
        </w:rPr>
        <w:t xml:space="preserve"> by grand juries and</w:t>
      </w:r>
      <w:r w:rsidRPr="00260E1E">
        <w:rPr>
          <w:sz w:val="16"/>
        </w:rPr>
        <w:t xml:space="preserve"> the two </w:t>
      </w:r>
      <w:r w:rsidRPr="00260E1E">
        <w:rPr>
          <w:rStyle w:val="StyleUnderline"/>
        </w:rPr>
        <w:t>congressional</w:t>
      </w:r>
      <w:r w:rsidRPr="00260E1E">
        <w:rPr>
          <w:sz w:val="16"/>
        </w:rPr>
        <w:t xml:space="preserve"> intelligence </w:t>
      </w:r>
      <w:r w:rsidRPr="00260E1E">
        <w:rPr>
          <w:rStyle w:val="StyleUnderline"/>
        </w:rPr>
        <w:t xml:space="preserve">committees, or the </w:t>
      </w:r>
      <w:r w:rsidRPr="00260E1E">
        <w:rPr>
          <w:rStyle w:val="Emphasis"/>
        </w:rPr>
        <w:t>expansion of the FBI’s probe</w:t>
      </w:r>
      <w:r w:rsidRPr="00260E1E">
        <w:rPr>
          <w:sz w:val="16"/>
        </w:rPr>
        <w:t xml:space="preserve">. The most visible results of Trump’s efforts are that Rep. Devin </w:t>
      </w:r>
      <w:r w:rsidRPr="00260E1E">
        <w:rPr>
          <w:rStyle w:val="StyleUnderline"/>
        </w:rPr>
        <w:t>Nunes had to recuse himself from the House Intelligence Committee’s investigation and</w:t>
      </w:r>
      <w:r w:rsidRPr="00260E1E">
        <w:rPr>
          <w:sz w:val="16"/>
        </w:rPr>
        <w:t xml:space="preserve"> that </w:t>
      </w:r>
      <w:r w:rsidRPr="00260E1E">
        <w:rPr>
          <w:rStyle w:val="StyleUnderline"/>
        </w:rPr>
        <w:t xml:space="preserve">James </w:t>
      </w:r>
      <w:proofErr w:type="spellStart"/>
      <w:r w:rsidRPr="00260E1E">
        <w:rPr>
          <w:rStyle w:val="StyleUnderline"/>
        </w:rPr>
        <w:t>Comey</w:t>
      </w:r>
      <w:proofErr w:type="spellEnd"/>
      <w:r w:rsidRPr="00260E1E">
        <w:rPr>
          <w:sz w:val="16"/>
        </w:rPr>
        <w:t xml:space="preserve"> will be </w:t>
      </w:r>
      <w:r w:rsidRPr="00260E1E">
        <w:rPr>
          <w:rStyle w:val="Emphasis"/>
        </w:rPr>
        <w:t>testify</w:t>
      </w:r>
      <w:r w:rsidRPr="00260E1E">
        <w:rPr>
          <w:sz w:val="16"/>
        </w:rPr>
        <w:t xml:space="preserve">ing </w:t>
      </w:r>
      <w:r w:rsidRPr="00260E1E">
        <w:rPr>
          <w:rStyle w:val="Emphasis"/>
        </w:rPr>
        <w:t>against him</w:t>
      </w:r>
      <w:r w:rsidRPr="00260E1E">
        <w:rPr>
          <w:sz w:val="16"/>
        </w:rPr>
        <w:t xml:space="preserve"> tomorrow </w:t>
      </w:r>
      <w:r w:rsidRPr="00260E1E">
        <w:rPr>
          <w:rStyle w:val="StyleUnderline"/>
        </w:rPr>
        <w:t>on national television</w:t>
      </w:r>
      <w:r w:rsidRPr="00260E1E">
        <w:rPr>
          <w:sz w:val="16"/>
        </w:rPr>
        <w:t xml:space="preserve">. Continuing my battlefield analogy here, </w:t>
      </w:r>
      <w:r w:rsidRPr="00260E1E">
        <w:rPr>
          <w:rStyle w:val="StyleUnderline"/>
        </w:rPr>
        <w:t xml:space="preserve">Trump </w:t>
      </w:r>
      <w:r w:rsidRPr="00260E1E">
        <w:rPr>
          <w:rStyle w:val="Emphasis"/>
        </w:rPr>
        <w:t>hasn’t been able to muster any reinforcements</w:t>
      </w:r>
      <w:r w:rsidRPr="00260E1E">
        <w:rPr>
          <w:rStyle w:val="StyleUnderline"/>
        </w:rPr>
        <w:t>, which could be seen</w:t>
      </w:r>
      <w:r w:rsidRPr="00260E1E">
        <w:rPr>
          <w:sz w:val="16"/>
        </w:rPr>
        <w:t xml:space="preserve"> this week </w:t>
      </w:r>
      <w:r w:rsidRPr="00260E1E">
        <w:rPr>
          <w:rStyle w:val="StyleUnderline"/>
        </w:rPr>
        <w:t>in his failure to attract</w:t>
      </w:r>
      <w:r w:rsidRPr="00260E1E">
        <w:rPr>
          <w:sz w:val="16"/>
        </w:rPr>
        <w:t xml:space="preserve"> top </w:t>
      </w:r>
      <w:r w:rsidRPr="00260E1E">
        <w:rPr>
          <w:rStyle w:val="StyleUnderline"/>
        </w:rPr>
        <w:t>defense attorneys to represent him or</w:t>
      </w:r>
      <w:r w:rsidRPr="00260E1E">
        <w:rPr>
          <w:sz w:val="16"/>
        </w:rPr>
        <w:t xml:space="preserve"> to successfully build a rapid-response communications team to </w:t>
      </w:r>
      <w:r w:rsidRPr="00260E1E">
        <w:rPr>
          <w:rStyle w:val="StyleUnderline"/>
        </w:rPr>
        <w:t>fight</w:t>
      </w:r>
      <w:r w:rsidRPr="00260E1E">
        <w:rPr>
          <w:sz w:val="16"/>
        </w:rPr>
        <w:t xml:space="preserve"> back </w:t>
      </w:r>
      <w:r w:rsidRPr="00260E1E">
        <w:rPr>
          <w:rStyle w:val="StyleUnderline"/>
        </w:rPr>
        <w:t xml:space="preserve">against </w:t>
      </w:r>
      <w:proofErr w:type="spellStart"/>
      <w:r w:rsidRPr="00260E1E">
        <w:rPr>
          <w:rStyle w:val="StyleUnderline"/>
        </w:rPr>
        <w:t>Comey’s</w:t>
      </w:r>
      <w:proofErr w:type="spellEnd"/>
      <w:r w:rsidRPr="00260E1E">
        <w:rPr>
          <w:sz w:val="16"/>
        </w:rPr>
        <w:t xml:space="preserve"> coming </w:t>
      </w:r>
      <w:r w:rsidRPr="00260E1E">
        <w:rPr>
          <w:rStyle w:val="StyleUnderline"/>
        </w:rPr>
        <w:t>testimony</w:t>
      </w:r>
      <w:r w:rsidRPr="00260E1E">
        <w:rPr>
          <w:sz w:val="16"/>
        </w:rPr>
        <w:t xml:space="preserve">. I’m reminded of what Confederate General James Longstreet told Robert E. Lee when he was directed to order Pickett’s Charge on the third day of the Battle of Gettysburg: “General, I have been a soldier all my life. I have been with soldiers engaged in fights by couples, by squads, companies, regiments, divisions, and armies, and should know as well as any one, what soldiers can do. It is my opinion that no fifteen thousand men ever arrayed for battle can take that position.” If we can set aside the merits just for a moment, the </w:t>
      </w:r>
      <w:r w:rsidRPr="00260E1E">
        <w:rPr>
          <w:rStyle w:val="StyleUnderline"/>
        </w:rPr>
        <w:t>Trump</w:t>
      </w:r>
      <w:r w:rsidRPr="00260E1E">
        <w:rPr>
          <w:sz w:val="16"/>
        </w:rPr>
        <w:t xml:space="preserve"> administration </w:t>
      </w:r>
      <w:r w:rsidRPr="00260E1E">
        <w:rPr>
          <w:rStyle w:val="StyleUnderline"/>
        </w:rPr>
        <w:t xml:space="preserve">is </w:t>
      </w:r>
      <w:r w:rsidRPr="00260E1E">
        <w:rPr>
          <w:rStyle w:val="Emphasis"/>
        </w:rPr>
        <w:t>simply outgunned</w:t>
      </w:r>
      <w:r w:rsidRPr="00260E1E">
        <w:rPr>
          <w:sz w:val="16"/>
        </w:rPr>
        <w:t xml:space="preserve">. To predict the future, why not look at the immediate past. So far, </w:t>
      </w:r>
      <w:r w:rsidRPr="00260E1E">
        <w:rPr>
          <w:rStyle w:val="StyleUnderline"/>
        </w:rPr>
        <w:t xml:space="preserve">all Trump’s efforts to outflank the Intelligence Community have resulted in </w:t>
      </w:r>
      <w:r w:rsidRPr="00260E1E">
        <w:rPr>
          <w:rStyle w:val="Emphasis"/>
        </w:rPr>
        <w:t>nothing but a deterioration of his position</w:t>
      </w:r>
      <w:r w:rsidRPr="00260E1E">
        <w:rPr>
          <w:rStyle w:val="StyleUnderline"/>
        </w:rPr>
        <w:t xml:space="preserve"> and a </w:t>
      </w:r>
      <w:r w:rsidRPr="00260E1E">
        <w:rPr>
          <w:rStyle w:val="Emphasis"/>
        </w:rPr>
        <w:t>budding case for impeachment</w:t>
      </w:r>
      <w:r w:rsidRPr="00260E1E">
        <w:rPr>
          <w:rStyle w:val="StyleUnderline"/>
        </w:rPr>
        <w:t xml:space="preserve"> based on his conduct </w:t>
      </w:r>
      <w:r w:rsidRPr="00260E1E">
        <w:rPr>
          <w:sz w:val="16"/>
        </w:rPr>
        <w:t xml:space="preserve">of the war. Of course </w:t>
      </w:r>
      <w:r w:rsidRPr="00260E1E">
        <w:rPr>
          <w:rStyle w:val="Emphasis"/>
        </w:rPr>
        <w:t>the nub</w:t>
      </w:r>
      <w:r w:rsidRPr="00260E1E">
        <w:rPr>
          <w:sz w:val="16"/>
        </w:rPr>
        <w:t xml:space="preserve"> here </w:t>
      </w:r>
      <w:r w:rsidRPr="00260E1E">
        <w:rPr>
          <w:rStyle w:val="Emphasis"/>
        </w:rPr>
        <w:t>is how congressional Republicans</w:t>
      </w:r>
      <w:r w:rsidRPr="00260E1E">
        <w:rPr>
          <w:sz w:val="16"/>
        </w:rPr>
        <w:t xml:space="preserve"> will </w:t>
      </w:r>
      <w:r w:rsidRPr="00260E1E">
        <w:rPr>
          <w:rStyle w:val="Emphasis"/>
        </w:rPr>
        <w:t>respond</w:t>
      </w:r>
      <w:r w:rsidRPr="00260E1E">
        <w:rPr>
          <w:sz w:val="16"/>
        </w:rPr>
        <w:t xml:space="preserve">. </w:t>
      </w:r>
      <w:r w:rsidRPr="00260E1E">
        <w:rPr>
          <w:rStyle w:val="StyleUnderline"/>
        </w:rPr>
        <w:t>Since the House</w:t>
      </w:r>
      <w:r w:rsidRPr="00260E1E">
        <w:rPr>
          <w:sz w:val="16"/>
        </w:rPr>
        <w:t xml:space="preserve"> of Representatives </w:t>
      </w:r>
      <w:r w:rsidRPr="00260E1E">
        <w:rPr>
          <w:rStyle w:val="StyleUnderline"/>
        </w:rPr>
        <w:t>is where impeachment occurs</w:t>
      </w:r>
      <w:r w:rsidRPr="00260E1E">
        <w:rPr>
          <w:sz w:val="16"/>
        </w:rPr>
        <w:t xml:space="preserve"> (</w:t>
      </w:r>
      <w:r w:rsidRPr="00260E1E">
        <w:rPr>
          <w:rStyle w:val="StyleUnderline"/>
        </w:rPr>
        <w:t>the Senate only votes to</w:t>
      </w:r>
      <w:r w:rsidRPr="00260E1E">
        <w:rPr>
          <w:sz w:val="16"/>
        </w:rPr>
        <w:t xml:space="preserve"> acquit or </w:t>
      </w:r>
      <w:r w:rsidRPr="00260E1E">
        <w:rPr>
          <w:rStyle w:val="StyleUnderline"/>
        </w:rPr>
        <w:t>convict</w:t>
      </w:r>
      <w:r w:rsidRPr="00260E1E">
        <w:rPr>
          <w:sz w:val="16"/>
        </w:rPr>
        <w:t xml:space="preserve">), </w:t>
      </w:r>
      <w:r w:rsidRPr="00260E1E">
        <w:rPr>
          <w:rStyle w:val="StyleUnderline"/>
        </w:rPr>
        <w:t>the House is the more</w:t>
      </w:r>
      <w:r w:rsidRPr="00260E1E">
        <w:rPr>
          <w:sz w:val="16"/>
        </w:rPr>
        <w:t xml:space="preserve"> immediately </w:t>
      </w:r>
      <w:r w:rsidRPr="00260E1E">
        <w:rPr>
          <w:rStyle w:val="StyleUnderline"/>
        </w:rPr>
        <w:t>important</w:t>
      </w:r>
      <w:r w:rsidRPr="00260E1E">
        <w:rPr>
          <w:sz w:val="16"/>
        </w:rPr>
        <w:t xml:space="preserve"> of the two </w:t>
      </w:r>
      <w:r w:rsidRPr="00260E1E">
        <w:rPr>
          <w:rStyle w:val="StyleUnderline"/>
        </w:rPr>
        <w:t>chamber</w:t>
      </w:r>
      <w:r w:rsidRPr="00260E1E">
        <w:rPr>
          <w:sz w:val="16"/>
        </w:rPr>
        <w:t xml:space="preserve">s. But the president has to be mightily disappointed by the posture of the Senate Intelligence Committee and its chairman Sen. Richard Burr of North Carolina. Burr and the ranking member of the committee Mark Warner of Virginia show every sign of seriousness in pursuing the collusion case. As I’ve pointed out before, Burr has authorized subpoenas despite not really knowing what kind of damaging information those subpoenas might yield. This isn’t how you control or stifle an inquiry. </w:t>
      </w:r>
      <w:r w:rsidRPr="00260E1E">
        <w:rPr>
          <w:rStyle w:val="StyleUnderline"/>
        </w:rPr>
        <w:t>The House investigation</w:t>
      </w:r>
      <w:r w:rsidRPr="00260E1E">
        <w:rPr>
          <w:sz w:val="16"/>
        </w:rPr>
        <w:t xml:space="preserve"> has been far less robust, but it </w:t>
      </w:r>
      <w:r w:rsidRPr="00260E1E">
        <w:rPr>
          <w:rStyle w:val="StyleUnderline"/>
        </w:rPr>
        <w:t xml:space="preserve">is still proceeding in ways that have the prospect of </w:t>
      </w:r>
      <w:r w:rsidRPr="00260E1E">
        <w:rPr>
          <w:rStyle w:val="Emphasis"/>
        </w:rPr>
        <w:t xml:space="preserve">uncovering information that will be </w:t>
      </w:r>
      <w:r w:rsidRPr="00260E1E">
        <w:rPr>
          <w:sz w:val="16"/>
        </w:rPr>
        <w:t xml:space="preserve">difficult if not </w:t>
      </w:r>
      <w:r w:rsidRPr="00260E1E">
        <w:rPr>
          <w:rStyle w:val="Emphasis"/>
        </w:rPr>
        <w:t>impossible to defend</w:t>
      </w:r>
      <w:r w:rsidRPr="00260E1E">
        <w:rPr>
          <w:sz w:val="16"/>
        </w:rPr>
        <w:t xml:space="preserve">. </w:t>
      </w:r>
      <w:r w:rsidRPr="00260E1E">
        <w:rPr>
          <w:rStyle w:val="StyleUnderline"/>
        </w:rPr>
        <w:t>The House Intelligence Committee issued subpoenas</w:t>
      </w:r>
      <w:r w:rsidRPr="00260E1E">
        <w:rPr>
          <w:sz w:val="16"/>
        </w:rPr>
        <w:t xml:space="preserve"> Wednesday </w:t>
      </w:r>
      <w:r w:rsidRPr="00260E1E">
        <w:rPr>
          <w:rStyle w:val="StyleUnderline"/>
        </w:rPr>
        <w:t>for testimony, documents and business records from</w:t>
      </w:r>
      <w:r w:rsidRPr="00260E1E">
        <w:rPr>
          <w:sz w:val="16"/>
        </w:rPr>
        <w:t xml:space="preserve"> former national security adviser </w:t>
      </w:r>
      <w:r w:rsidRPr="00260E1E">
        <w:rPr>
          <w:rStyle w:val="StyleUnderline"/>
        </w:rPr>
        <w:t>Michael Flynn and</w:t>
      </w:r>
      <w:r w:rsidRPr="00260E1E">
        <w:rPr>
          <w:sz w:val="16"/>
        </w:rPr>
        <w:t xml:space="preserve"> President </w:t>
      </w:r>
      <w:r w:rsidRPr="00260E1E">
        <w:rPr>
          <w:rStyle w:val="StyleUnderline"/>
        </w:rPr>
        <w:t>Trump’s</w:t>
      </w:r>
      <w:r w:rsidRPr="00260E1E">
        <w:rPr>
          <w:sz w:val="16"/>
        </w:rPr>
        <w:t xml:space="preserve"> personal </w:t>
      </w:r>
      <w:r w:rsidRPr="00260E1E">
        <w:rPr>
          <w:rStyle w:val="StyleUnderline"/>
        </w:rPr>
        <w:t>attorney, Michael Cohen, as part of an investigation into Russian interference in last year’s</w:t>
      </w:r>
      <w:r w:rsidRPr="00260E1E">
        <w:rPr>
          <w:sz w:val="16"/>
        </w:rPr>
        <w:t xml:space="preserve"> presidential </w:t>
      </w:r>
      <w:r w:rsidRPr="00260E1E">
        <w:rPr>
          <w:rStyle w:val="StyleUnderline"/>
        </w:rPr>
        <w:t>election</w:t>
      </w:r>
      <w:r w:rsidRPr="00260E1E">
        <w:rPr>
          <w:sz w:val="16"/>
        </w:rPr>
        <w:t xml:space="preserve">. I guess the simplest way of understanding this is that no matter how disinclined your average conservative might be to investigate Trump or hold him to account, </w:t>
      </w:r>
      <w:r w:rsidRPr="00260E1E">
        <w:rPr>
          <w:rStyle w:val="StyleUnderline"/>
        </w:rPr>
        <w:t xml:space="preserve">the conservative-controlled Congress is </w:t>
      </w:r>
      <w:r w:rsidRPr="00260E1E">
        <w:rPr>
          <w:rStyle w:val="Emphasis"/>
        </w:rPr>
        <w:t>proceeding</w:t>
      </w:r>
      <w:r w:rsidRPr="00260E1E">
        <w:rPr>
          <w:sz w:val="16"/>
        </w:rPr>
        <w:t xml:space="preserve"> in ways that can lead them </w:t>
      </w:r>
      <w:r w:rsidRPr="00260E1E">
        <w:rPr>
          <w:rStyle w:val="Emphasis"/>
        </w:rPr>
        <w:t>toward solid grounds for impeachment</w:t>
      </w:r>
      <w:r w:rsidRPr="00260E1E">
        <w:rPr>
          <w:sz w:val="16"/>
        </w:rPr>
        <w:t xml:space="preserve">. </w:t>
      </w:r>
      <w:r w:rsidRPr="00260E1E">
        <w:rPr>
          <w:rStyle w:val="StyleUnderline"/>
        </w:rPr>
        <w:t xml:space="preserve">They </w:t>
      </w:r>
      <w:r w:rsidRPr="00260E1E">
        <w:rPr>
          <w:rStyle w:val="Emphasis"/>
        </w:rPr>
        <w:t>might not be as aggressive</w:t>
      </w:r>
      <w:r w:rsidRPr="00260E1E">
        <w:rPr>
          <w:rStyle w:val="StyleUnderline"/>
        </w:rPr>
        <w:t xml:space="preserve"> as they should be, but</w:t>
      </w:r>
      <w:r w:rsidRPr="00260E1E">
        <w:rPr>
          <w:sz w:val="16"/>
        </w:rPr>
        <w:t xml:space="preserve"> they can’t cover up what they don’t control. And </w:t>
      </w:r>
      <w:r w:rsidRPr="00260E1E">
        <w:rPr>
          <w:rStyle w:val="StyleUnderline"/>
        </w:rPr>
        <w:t xml:space="preserve">they’ve </w:t>
      </w:r>
      <w:r w:rsidRPr="00260E1E">
        <w:rPr>
          <w:rStyle w:val="Emphasis"/>
        </w:rPr>
        <w:t>abandoned</w:t>
      </w:r>
      <w:r w:rsidRPr="00260E1E">
        <w:rPr>
          <w:sz w:val="16"/>
        </w:rPr>
        <w:t xml:space="preserve"> or discarded </w:t>
      </w:r>
      <w:r w:rsidRPr="00260E1E">
        <w:rPr>
          <w:rStyle w:val="Emphasis"/>
        </w:rPr>
        <w:t>any plan to protect the president</w:t>
      </w:r>
      <w:r w:rsidRPr="00260E1E">
        <w:rPr>
          <w:rStyle w:val="StyleUnderline"/>
        </w:rPr>
        <w:t xml:space="preserve"> by refusing to ask questions</w:t>
      </w:r>
      <w:r w:rsidRPr="00260E1E">
        <w:rPr>
          <w:sz w:val="16"/>
        </w:rPr>
        <w:t xml:space="preserve">. As a result, </w:t>
      </w:r>
      <w:r w:rsidRPr="00260E1E">
        <w:rPr>
          <w:rStyle w:val="StyleUnderline"/>
        </w:rPr>
        <w:t>to predict that</w:t>
      </w:r>
      <w:r w:rsidRPr="00260E1E">
        <w:rPr>
          <w:sz w:val="16"/>
        </w:rPr>
        <w:t xml:space="preserve"> the </w:t>
      </w:r>
      <w:r w:rsidRPr="00260E1E">
        <w:rPr>
          <w:rStyle w:val="StyleUnderline"/>
        </w:rPr>
        <w:t>Republicans won’t impeach Trump is to assume that they will make apologies for anything</w:t>
      </w:r>
      <w:r w:rsidRPr="00260E1E">
        <w:rPr>
          <w:sz w:val="16"/>
        </w:rPr>
        <w:t xml:space="preserve"> they find, </w:t>
      </w:r>
      <w:r w:rsidRPr="00260E1E">
        <w:rPr>
          <w:rStyle w:val="StyleUnderline"/>
        </w:rPr>
        <w:t>no matter how</w:t>
      </w:r>
      <w:r w:rsidRPr="00260E1E">
        <w:rPr>
          <w:sz w:val="16"/>
        </w:rPr>
        <w:t xml:space="preserve"> outrageous or </w:t>
      </w:r>
      <w:r w:rsidRPr="00260E1E">
        <w:rPr>
          <w:rStyle w:val="StyleUnderline"/>
        </w:rPr>
        <w:t>indefensible</w:t>
      </w:r>
      <w:r w:rsidRPr="00260E1E">
        <w:rPr>
          <w:sz w:val="16"/>
        </w:rPr>
        <w:t xml:space="preserve">. And I won’t dispute that </w:t>
      </w:r>
      <w:r w:rsidRPr="00260E1E">
        <w:rPr>
          <w:rStyle w:val="StyleUnderline"/>
        </w:rPr>
        <w:t>they are powerfully inclined in that direction</w:t>
      </w:r>
      <w:r w:rsidRPr="00260E1E">
        <w:rPr>
          <w:sz w:val="16"/>
        </w:rPr>
        <w:t xml:space="preserve"> for all the reasons that Chait mentions, and more. </w:t>
      </w:r>
      <w:r w:rsidRPr="00260E1E">
        <w:rPr>
          <w:rStyle w:val="StyleUnderline"/>
        </w:rPr>
        <w:t>But</w:t>
      </w:r>
      <w:r w:rsidRPr="00260E1E">
        <w:rPr>
          <w:sz w:val="16"/>
        </w:rPr>
        <w:t xml:space="preserve"> we should consider a few more things. Almost </w:t>
      </w:r>
      <w:r w:rsidRPr="00260E1E">
        <w:rPr>
          <w:rStyle w:val="Emphasis"/>
        </w:rPr>
        <w:t>no members of Congress endorsed Trump</w:t>
      </w:r>
      <w:r w:rsidRPr="00260E1E">
        <w:rPr>
          <w:rStyle w:val="StyleUnderline"/>
        </w:rPr>
        <w:t xml:space="preserve"> in the primaries</w:t>
      </w:r>
      <w:r w:rsidRPr="00260E1E">
        <w:rPr>
          <w:sz w:val="16"/>
        </w:rPr>
        <w:t xml:space="preserve">. </w:t>
      </w:r>
      <w:r w:rsidRPr="00260E1E">
        <w:rPr>
          <w:rStyle w:val="StyleUnderline"/>
        </w:rPr>
        <w:t>The Speaker of the House</w:t>
      </w:r>
      <w:r w:rsidRPr="00260E1E">
        <w:rPr>
          <w:sz w:val="16"/>
        </w:rPr>
        <w:t xml:space="preserve"> effectively </w:t>
      </w:r>
      <w:r w:rsidRPr="00260E1E">
        <w:rPr>
          <w:rStyle w:val="Emphasis"/>
        </w:rPr>
        <w:t>disowned Trump</w:t>
      </w:r>
      <w:r w:rsidRPr="00260E1E">
        <w:rPr>
          <w:rStyle w:val="StyleUnderline"/>
        </w:rPr>
        <w:t xml:space="preserve"> after the Access Hollywood tape came out in October</w:t>
      </w:r>
      <w:r w:rsidRPr="00260E1E">
        <w:rPr>
          <w:sz w:val="16"/>
        </w:rPr>
        <w:t xml:space="preserve">. </w:t>
      </w:r>
      <w:r w:rsidRPr="00260E1E">
        <w:rPr>
          <w:rStyle w:val="StyleUnderline"/>
        </w:rPr>
        <w:t xml:space="preserve">They </w:t>
      </w:r>
      <w:r w:rsidRPr="00260E1E">
        <w:rPr>
          <w:rStyle w:val="Emphasis"/>
        </w:rPr>
        <w:t>tolerate him</w:t>
      </w:r>
      <w:r w:rsidRPr="00260E1E">
        <w:rPr>
          <w:rStyle w:val="StyleUnderline"/>
        </w:rPr>
        <w:t xml:space="preserve"> </w:t>
      </w:r>
      <w:r w:rsidRPr="00260E1E">
        <w:rPr>
          <w:rStyle w:val="Emphasis"/>
        </w:rPr>
        <w:t>much more than they support him</w:t>
      </w:r>
      <w:r w:rsidRPr="00260E1E">
        <w:rPr>
          <w:sz w:val="16"/>
        </w:rPr>
        <w:t xml:space="preserve">. And they tolerate him </w:t>
      </w:r>
      <w:r w:rsidRPr="00260E1E">
        <w:rPr>
          <w:rStyle w:val="StyleUnderline"/>
        </w:rPr>
        <w:t>because they want things from him</w:t>
      </w:r>
      <w:r w:rsidRPr="00260E1E">
        <w:rPr>
          <w:sz w:val="16"/>
        </w:rPr>
        <w:t xml:space="preserve">. They already got a Supreme Court Justice. </w:t>
      </w:r>
      <w:r w:rsidRPr="00260E1E">
        <w:rPr>
          <w:rStyle w:val="StyleUnderline"/>
        </w:rPr>
        <w:t>They want tax cuts</w:t>
      </w:r>
      <w:r w:rsidRPr="00260E1E">
        <w:rPr>
          <w:sz w:val="16"/>
        </w:rPr>
        <w:t xml:space="preserve">, too. </w:t>
      </w:r>
      <w:r w:rsidRPr="00260E1E">
        <w:rPr>
          <w:rStyle w:val="StyleUnderline"/>
        </w:rPr>
        <w:t>They want</w:t>
      </w:r>
      <w:r w:rsidRPr="00260E1E">
        <w:rPr>
          <w:sz w:val="16"/>
        </w:rPr>
        <w:t xml:space="preserve"> to finish off </w:t>
      </w:r>
      <w:r w:rsidRPr="00260E1E">
        <w:rPr>
          <w:rStyle w:val="StyleUnderline"/>
        </w:rPr>
        <w:t>the Affordable Care Act</w:t>
      </w:r>
      <w:r w:rsidRPr="00260E1E">
        <w:rPr>
          <w:sz w:val="16"/>
        </w:rPr>
        <w:t xml:space="preserve">. Individual </w:t>
      </w:r>
      <w:r w:rsidRPr="00260E1E">
        <w:rPr>
          <w:rStyle w:val="StyleUnderline"/>
        </w:rPr>
        <w:t>members have their own to-do lists</w:t>
      </w:r>
      <w:r w:rsidRPr="00260E1E">
        <w:rPr>
          <w:sz w:val="16"/>
        </w:rPr>
        <w:t xml:space="preserve">. </w:t>
      </w:r>
      <w:r w:rsidRPr="00260E1E">
        <w:rPr>
          <w:rStyle w:val="StyleUnderline"/>
        </w:rPr>
        <w:t>The problem</w:t>
      </w:r>
      <w:r w:rsidRPr="00260E1E">
        <w:rPr>
          <w:sz w:val="16"/>
        </w:rPr>
        <w:t xml:space="preserve"> here </w:t>
      </w:r>
      <w:r w:rsidRPr="00260E1E">
        <w:rPr>
          <w:rStyle w:val="StyleUnderline"/>
        </w:rPr>
        <w:t xml:space="preserve">is that Trump is </w:t>
      </w:r>
      <w:r w:rsidRPr="00260E1E">
        <w:rPr>
          <w:rStyle w:val="Emphasis"/>
        </w:rPr>
        <w:t>failing to deliver</w:t>
      </w:r>
      <w:r w:rsidRPr="00260E1E">
        <w:rPr>
          <w:rStyle w:val="StyleUnderline"/>
        </w:rPr>
        <w:t xml:space="preserve"> in rather spectacular fashion. Everything is </w:t>
      </w:r>
      <w:r w:rsidRPr="00260E1E">
        <w:rPr>
          <w:rStyle w:val="Emphasis"/>
        </w:rPr>
        <w:t>piling up in Congress</w:t>
      </w:r>
      <w:r w:rsidRPr="00260E1E">
        <w:rPr>
          <w:sz w:val="16"/>
        </w:rPr>
        <w:t xml:space="preserve">. </w:t>
      </w:r>
      <w:r w:rsidRPr="00260E1E">
        <w:rPr>
          <w:rStyle w:val="StyleUnderline"/>
        </w:rPr>
        <w:t xml:space="preserve">There’s </w:t>
      </w:r>
      <w:r w:rsidRPr="00260E1E">
        <w:rPr>
          <w:rStyle w:val="Emphasis"/>
        </w:rPr>
        <w:t>no budget</w:t>
      </w:r>
      <w:r w:rsidRPr="00260E1E">
        <w:rPr>
          <w:rStyle w:val="StyleUnderline"/>
        </w:rPr>
        <w:t xml:space="preserve">, </w:t>
      </w:r>
      <w:r w:rsidRPr="00260E1E">
        <w:rPr>
          <w:rStyle w:val="Emphasis"/>
        </w:rPr>
        <w:t>no appropriations</w:t>
      </w:r>
      <w:r w:rsidRPr="00260E1E">
        <w:rPr>
          <w:rStyle w:val="StyleUnderline"/>
        </w:rPr>
        <w:t xml:space="preserve">, </w:t>
      </w:r>
      <w:r w:rsidRPr="00260E1E">
        <w:rPr>
          <w:rStyle w:val="Emphasis"/>
        </w:rPr>
        <w:t>no tax reform plan</w:t>
      </w:r>
      <w:r w:rsidRPr="00260E1E">
        <w:rPr>
          <w:rStyle w:val="StyleUnderline"/>
        </w:rPr>
        <w:t xml:space="preserve">, </w:t>
      </w:r>
      <w:r w:rsidRPr="00260E1E">
        <w:rPr>
          <w:rStyle w:val="Emphasis"/>
        </w:rPr>
        <w:t>no infrastructure plan</w:t>
      </w:r>
      <w:r w:rsidRPr="00260E1E">
        <w:rPr>
          <w:rStyle w:val="StyleUnderline"/>
        </w:rPr>
        <w:t xml:space="preserve">, </w:t>
      </w:r>
      <w:r w:rsidRPr="00260E1E">
        <w:rPr>
          <w:rStyle w:val="Emphasis"/>
        </w:rPr>
        <w:t>no</w:t>
      </w:r>
      <w:r w:rsidRPr="00260E1E">
        <w:rPr>
          <w:sz w:val="16"/>
        </w:rPr>
        <w:t xml:space="preserve"> workable </w:t>
      </w:r>
      <w:r w:rsidRPr="00260E1E">
        <w:rPr>
          <w:rStyle w:val="Emphasis"/>
        </w:rPr>
        <w:t>health care plan</w:t>
      </w:r>
      <w:r w:rsidRPr="00260E1E">
        <w:rPr>
          <w:rStyle w:val="StyleUnderline"/>
        </w:rPr>
        <w:t>, and a</w:t>
      </w:r>
      <w:r w:rsidRPr="00260E1E">
        <w:rPr>
          <w:rStyle w:val="Emphasis"/>
        </w:rPr>
        <w:t xml:space="preserve"> looming debt ceiling fiasco</w:t>
      </w:r>
      <w:r w:rsidRPr="00260E1E">
        <w:rPr>
          <w:sz w:val="16"/>
        </w:rPr>
        <w:t xml:space="preserve">. Congressional </w:t>
      </w:r>
      <w:r w:rsidRPr="00260E1E">
        <w:rPr>
          <w:rStyle w:val="StyleUnderline"/>
        </w:rPr>
        <w:t>Republicans are</w:t>
      </w:r>
      <w:r w:rsidRPr="00260E1E">
        <w:rPr>
          <w:sz w:val="16"/>
        </w:rPr>
        <w:t xml:space="preserve"> publicly </w:t>
      </w:r>
      <w:r w:rsidRPr="00260E1E">
        <w:rPr>
          <w:rStyle w:val="Emphasis"/>
        </w:rPr>
        <w:t>pessimistic</w:t>
      </w:r>
      <w:r w:rsidRPr="00260E1E">
        <w:rPr>
          <w:rStyle w:val="StyleUnderline"/>
        </w:rPr>
        <w:t xml:space="preserve"> about their chances of achieving anything</w:t>
      </w:r>
      <w:r w:rsidRPr="00260E1E">
        <w:rPr>
          <w:sz w:val="16"/>
        </w:rPr>
        <w:t xml:space="preserve"> this year </w:t>
      </w:r>
      <w:r w:rsidRPr="00260E1E">
        <w:rPr>
          <w:rStyle w:val="StyleUnderline"/>
        </w:rPr>
        <w:t xml:space="preserve">and are </w:t>
      </w:r>
      <w:r w:rsidRPr="00260E1E">
        <w:rPr>
          <w:rStyle w:val="Emphasis"/>
        </w:rPr>
        <w:t>vocal</w:t>
      </w:r>
      <w:r w:rsidRPr="00260E1E">
        <w:rPr>
          <w:rStyle w:val="StyleUnderline"/>
        </w:rPr>
        <w:t xml:space="preserve"> about the prospect of a</w:t>
      </w:r>
      <w:r w:rsidRPr="00260E1E">
        <w:rPr>
          <w:sz w:val="16"/>
        </w:rPr>
        <w:t xml:space="preserve"> looming fiscal and </w:t>
      </w:r>
      <w:r w:rsidRPr="00260E1E">
        <w:rPr>
          <w:rStyle w:val="StyleUnderline"/>
        </w:rPr>
        <w:t>budgetary disaster in September</w:t>
      </w:r>
      <w:r w:rsidRPr="00260E1E">
        <w:rPr>
          <w:sz w:val="16"/>
        </w:rPr>
        <w:t xml:space="preserve">. </w:t>
      </w:r>
      <w:r w:rsidRPr="00260E1E">
        <w:rPr>
          <w:rStyle w:val="StyleUnderline"/>
        </w:rPr>
        <w:t>Things</w:t>
      </w:r>
      <w:r w:rsidRPr="00260E1E">
        <w:rPr>
          <w:sz w:val="16"/>
        </w:rPr>
        <w:t xml:space="preserve"> aren’t going to get better. They </w:t>
      </w:r>
      <w:r w:rsidRPr="00260E1E">
        <w:rPr>
          <w:rStyle w:val="StyleUnderline"/>
        </w:rPr>
        <w:t>will</w:t>
      </w:r>
      <w:r w:rsidRPr="00260E1E">
        <w:rPr>
          <w:sz w:val="16"/>
        </w:rPr>
        <w:t xml:space="preserve"> assuredly </w:t>
      </w:r>
      <w:r w:rsidRPr="00260E1E">
        <w:rPr>
          <w:rStyle w:val="Emphasis"/>
        </w:rPr>
        <w:t>get worse</w:t>
      </w:r>
      <w:r w:rsidRPr="00260E1E">
        <w:rPr>
          <w:rStyle w:val="StyleUnderline"/>
        </w:rPr>
        <w:t xml:space="preserve"> as looming catastrophes became actual</w:t>
      </w:r>
      <w:r w:rsidRPr="00260E1E">
        <w:rPr>
          <w:sz w:val="16"/>
        </w:rPr>
        <w:t xml:space="preserve"> real-time </w:t>
      </w:r>
      <w:r w:rsidRPr="00260E1E">
        <w:rPr>
          <w:rStyle w:val="StyleUnderline"/>
        </w:rPr>
        <w:t>debacles</w:t>
      </w:r>
      <w:r w:rsidRPr="00260E1E">
        <w:rPr>
          <w:sz w:val="16"/>
        </w:rPr>
        <w:t xml:space="preserve">. And </w:t>
      </w:r>
      <w:r w:rsidRPr="00260E1E">
        <w:rPr>
          <w:rStyle w:val="StyleUnderline"/>
        </w:rPr>
        <w:t>that’s the context in which the</w:t>
      </w:r>
      <w:r w:rsidRPr="00260E1E">
        <w:rPr>
          <w:sz w:val="16"/>
        </w:rPr>
        <w:t xml:space="preserve"> #</w:t>
      </w:r>
      <w:proofErr w:type="spellStart"/>
      <w:r w:rsidRPr="00260E1E">
        <w:rPr>
          <w:rStyle w:val="StyleUnderline"/>
        </w:rPr>
        <w:t>Trump</w:t>
      </w:r>
      <w:r w:rsidRPr="00260E1E">
        <w:rPr>
          <w:sz w:val="16"/>
        </w:rPr>
        <w:t>Russia</w:t>
      </w:r>
      <w:proofErr w:type="spellEnd"/>
      <w:r w:rsidRPr="00260E1E">
        <w:rPr>
          <w:sz w:val="16"/>
        </w:rPr>
        <w:t xml:space="preserve"> </w:t>
      </w:r>
      <w:r w:rsidRPr="00260E1E">
        <w:rPr>
          <w:rStyle w:val="StyleUnderline"/>
        </w:rPr>
        <w:t>investigation will unfold</w:t>
      </w:r>
      <w:r w:rsidRPr="00260E1E">
        <w:rPr>
          <w:sz w:val="16"/>
        </w:rPr>
        <w:t xml:space="preserve">. In truth, </w:t>
      </w:r>
      <w:r w:rsidRPr="00260E1E">
        <w:rPr>
          <w:rStyle w:val="StyleUnderline"/>
        </w:rPr>
        <w:t xml:space="preserve">Republicans have </w:t>
      </w:r>
      <w:r w:rsidRPr="00260E1E">
        <w:rPr>
          <w:rStyle w:val="Emphasis"/>
        </w:rPr>
        <w:t>very little use for Trump</w:t>
      </w:r>
      <w:r w:rsidRPr="00260E1E">
        <w:rPr>
          <w:rStyle w:val="StyleUnderline"/>
        </w:rPr>
        <w:t xml:space="preserve"> at this point</w:t>
      </w:r>
      <w:r w:rsidRPr="00260E1E">
        <w:rPr>
          <w:sz w:val="16"/>
        </w:rPr>
        <w:t xml:space="preserve">. He’s given them everything he’s likely to give them. For those who are serious about foreign policy and foreign relations, </w:t>
      </w:r>
      <w:r w:rsidRPr="00260E1E">
        <w:rPr>
          <w:rStyle w:val="StyleUnderline"/>
        </w:rPr>
        <w:t>Trump is</w:t>
      </w:r>
      <w:r w:rsidRPr="00260E1E">
        <w:rPr>
          <w:sz w:val="16"/>
        </w:rPr>
        <w:t xml:space="preserve"> an </w:t>
      </w:r>
      <w:r w:rsidRPr="00260E1E">
        <w:rPr>
          <w:rStyle w:val="Emphasis"/>
        </w:rPr>
        <w:t>intolerably unreliable and disruptive force</w:t>
      </w:r>
      <w:r w:rsidRPr="00260E1E">
        <w:rPr>
          <w:sz w:val="16"/>
        </w:rPr>
        <w:t xml:space="preserve">. </w:t>
      </w:r>
      <w:r w:rsidRPr="00260E1E">
        <w:rPr>
          <w:rStyle w:val="StyleUnderline"/>
        </w:rPr>
        <w:t xml:space="preserve">Their loyalty to him is </w:t>
      </w:r>
      <w:r w:rsidRPr="00260E1E">
        <w:rPr>
          <w:rStyle w:val="Emphasis"/>
        </w:rPr>
        <w:t>approaching absolute zero</w:t>
      </w:r>
      <w:r w:rsidRPr="00260E1E">
        <w:rPr>
          <w:rStyle w:val="StyleUnderline"/>
        </w:rPr>
        <w:t xml:space="preserve">, and the </w:t>
      </w:r>
      <w:r w:rsidRPr="00260E1E">
        <w:rPr>
          <w:rStyle w:val="Emphasis"/>
        </w:rPr>
        <w:t>only thing that keeps it alive</w:t>
      </w:r>
      <w:r w:rsidRPr="00260E1E">
        <w:rPr>
          <w:sz w:val="16"/>
        </w:rPr>
        <w:t xml:space="preserve"> at all </w:t>
      </w:r>
      <w:r w:rsidRPr="00260E1E">
        <w:rPr>
          <w:rStyle w:val="Emphasis"/>
        </w:rPr>
        <w:t>is their fear of displeasing</w:t>
      </w:r>
      <w:r w:rsidRPr="00260E1E">
        <w:rPr>
          <w:sz w:val="16"/>
        </w:rPr>
        <w:t xml:space="preserve"> their </w:t>
      </w:r>
      <w:r w:rsidRPr="00260E1E">
        <w:rPr>
          <w:rStyle w:val="Emphasis"/>
        </w:rPr>
        <w:t>constituents</w:t>
      </w:r>
      <w:r w:rsidRPr="00260E1E">
        <w:rPr>
          <w:sz w:val="16"/>
        </w:rPr>
        <w:t xml:space="preserve"> and perhaps inviting a primary challenge from their right. I don’t discount the power of that fear, but it doesn’t count for much when compared to how Republicans felt about Nixon during Watergate of Reagan during Iran-Contra. </w:t>
      </w:r>
      <w:r w:rsidRPr="00260E1E">
        <w:rPr>
          <w:rStyle w:val="StyleUnderline"/>
        </w:rPr>
        <w:t>As long as Trump is in office making indefensible statements</w:t>
      </w:r>
      <w:r w:rsidRPr="00260E1E">
        <w:rPr>
          <w:sz w:val="16"/>
        </w:rPr>
        <w:t xml:space="preserve"> every day and doing damage to American alliances and national security, </w:t>
      </w:r>
      <w:r w:rsidRPr="00260E1E">
        <w:rPr>
          <w:rStyle w:val="StyleUnderline"/>
        </w:rPr>
        <w:t xml:space="preserve">his presence is a </w:t>
      </w:r>
      <w:r w:rsidRPr="00260E1E">
        <w:rPr>
          <w:rStyle w:val="Emphasis"/>
        </w:rPr>
        <w:t>threat to Republican officeholders</w:t>
      </w:r>
      <w:r w:rsidRPr="00260E1E">
        <w:rPr>
          <w:sz w:val="16"/>
        </w:rPr>
        <w:t xml:space="preserve">. Perhaps they won’t lose their safely red seats, but </w:t>
      </w:r>
      <w:r w:rsidRPr="00260E1E">
        <w:rPr>
          <w:rStyle w:val="StyleUnderline"/>
        </w:rPr>
        <w:t>they might lose their position in the majority</w:t>
      </w:r>
      <w:r w:rsidRPr="00260E1E">
        <w:rPr>
          <w:sz w:val="16"/>
        </w:rPr>
        <w:t xml:space="preserve">. I’ve long got over the optimistic idea that Republicans will break with their president out of an instinct for self-preservation. Their behavior on Iraq in the lead-up to the 2006 midterms convinced me that </w:t>
      </w:r>
      <w:r w:rsidRPr="00260E1E">
        <w:rPr>
          <w:rStyle w:val="StyleUnderline"/>
        </w:rPr>
        <w:t xml:space="preserve">countless conservatives </w:t>
      </w:r>
      <w:r w:rsidRPr="00260E1E">
        <w:rPr>
          <w:rStyle w:val="Emphasis"/>
        </w:rPr>
        <w:t>will</w:t>
      </w:r>
      <w:r w:rsidRPr="00260E1E">
        <w:rPr>
          <w:rStyle w:val="StyleUnderline"/>
        </w:rPr>
        <w:t xml:space="preserve"> </w:t>
      </w:r>
      <w:r w:rsidRPr="00260E1E">
        <w:rPr>
          <w:rStyle w:val="Emphasis"/>
        </w:rPr>
        <w:t>go down with the ship</w:t>
      </w:r>
      <w:r w:rsidRPr="00260E1E">
        <w:rPr>
          <w:rStyle w:val="StyleUnderline"/>
        </w:rPr>
        <w:t xml:space="preserve"> rather than</w:t>
      </w:r>
      <w:r w:rsidRPr="00260E1E">
        <w:rPr>
          <w:sz w:val="16"/>
        </w:rPr>
        <w:t xml:space="preserve"> give succor and </w:t>
      </w:r>
      <w:r w:rsidRPr="00260E1E">
        <w:rPr>
          <w:rStyle w:val="StyleUnderline"/>
        </w:rPr>
        <w:t>support</w:t>
      </w:r>
      <w:r w:rsidRPr="00260E1E">
        <w:rPr>
          <w:sz w:val="16"/>
        </w:rPr>
        <w:t xml:space="preserve"> to </w:t>
      </w:r>
      <w:r w:rsidRPr="00260E1E">
        <w:rPr>
          <w:rStyle w:val="StyleUnderline"/>
        </w:rPr>
        <w:t>their political enemies</w:t>
      </w:r>
      <w:r w:rsidRPr="00260E1E">
        <w:rPr>
          <w:sz w:val="16"/>
        </w:rPr>
        <w:t xml:space="preserve">. But whether to surge or withdraw in Iraq was a more complicated question than whether Trump should be defended in the face of clear demonstrable evidence of high crimes and misdemeanors. Should that kind of evidence emerge, it will matter that they don’t have very much of an incentive to cover for him. In truth, most will be eager to see him gone. Still, </w:t>
      </w:r>
      <w:r w:rsidRPr="00260E1E">
        <w:rPr>
          <w:rStyle w:val="StyleUnderline"/>
        </w:rPr>
        <w:t xml:space="preserve">they </w:t>
      </w:r>
      <w:r w:rsidRPr="00260E1E">
        <w:rPr>
          <w:rStyle w:val="Emphasis"/>
        </w:rPr>
        <w:t>likely will stick with Trump</w:t>
      </w:r>
      <w:r w:rsidRPr="00260E1E">
        <w:rPr>
          <w:sz w:val="16"/>
        </w:rPr>
        <w:t xml:space="preserve"> for an appallingly long time in the face of evidence that should be sufficient but proves not to be. </w:t>
      </w:r>
      <w:r w:rsidRPr="00260E1E">
        <w:rPr>
          <w:rStyle w:val="Emphasis"/>
        </w:rPr>
        <w:t>They’ll need something</w:t>
      </w:r>
      <w:r w:rsidRPr="00260E1E">
        <w:rPr>
          <w:sz w:val="16"/>
        </w:rPr>
        <w:t xml:space="preserve"> very </w:t>
      </w:r>
      <w:r w:rsidRPr="00260E1E">
        <w:rPr>
          <w:rStyle w:val="Emphasis"/>
        </w:rPr>
        <w:t>egregious and</w:t>
      </w:r>
      <w:r w:rsidRPr="00260E1E">
        <w:rPr>
          <w:sz w:val="16"/>
        </w:rPr>
        <w:t xml:space="preserve"> very </w:t>
      </w:r>
      <w:r w:rsidRPr="00260E1E">
        <w:rPr>
          <w:rStyle w:val="Emphasis"/>
        </w:rPr>
        <w:t>easy for the public to understand</w:t>
      </w:r>
      <w:r w:rsidRPr="00260E1E">
        <w:rPr>
          <w:rStyle w:val="StyleUnderline"/>
        </w:rPr>
        <w:t xml:space="preserve">, and that will be reflected in a softening of Trump’s support </w:t>
      </w:r>
      <w:r w:rsidRPr="00260E1E">
        <w:rPr>
          <w:rStyle w:val="Emphasis"/>
        </w:rPr>
        <w:t>even among committed Republicans</w:t>
      </w:r>
      <w:r w:rsidRPr="00260E1E">
        <w:rPr>
          <w:sz w:val="16"/>
        </w:rPr>
        <w:t xml:space="preserve">. The timeline here is uncertain. We don’t know when Bob Mueller will start producing visible results or who he might indict or who he might flip. It might be that we don’t have to answer this question because it will a Democratically controlled House of Representatives that impeaches Trump in 2019. But the question wasn’t what will happen, but what might happen under certain circumstances. I don’t think anything James </w:t>
      </w:r>
      <w:proofErr w:type="spellStart"/>
      <w:r w:rsidRPr="00260E1E">
        <w:rPr>
          <w:sz w:val="16"/>
        </w:rPr>
        <w:t>Comey</w:t>
      </w:r>
      <w:proofErr w:type="spellEnd"/>
      <w:r w:rsidRPr="00260E1E">
        <w:rPr>
          <w:sz w:val="16"/>
        </w:rPr>
        <w:t xml:space="preserve"> says tomorrow will lead the House to start impeachment hearings even if he makes a slam-dunk case for obstruction of justice. But I also don’t think we should base our predictions on what happens this week. We should base our predictions on what we can reasonably expect to happen in the near future. And I expect that </w:t>
      </w:r>
      <w:r w:rsidRPr="00260E1E">
        <w:rPr>
          <w:rStyle w:val="StyleUnderline"/>
        </w:rPr>
        <w:t xml:space="preserve">Trump will </w:t>
      </w:r>
      <w:r w:rsidRPr="00260E1E">
        <w:rPr>
          <w:rStyle w:val="Emphasis"/>
        </w:rPr>
        <w:t>make things worse for himself</w:t>
      </w:r>
      <w:r w:rsidRPr="00260E1E">
        <w:rPr>
          <w:rStyle w:val="StyleUnderline"/>
        </w:rPr>
        <w:t xml:space="preserve"> every</w:t>
      </w:r>
      <w:r w:rsidRPr="00260E1E">
        <w:rPr>
          <w:sz w:val="16"/>
        </w:rPr>
        <w:t xml:space="preserve"> single </w:t>
      </w:r>
      <w:r w:rsidRPr="00260E1E">
        <w:rPr>
          <w:rStyle w:val="StyleUnderline"/>
        </w:rPr>
        <w:t xml:space="preserve">day and the drumbeat of leaks </w:t>
      </w:r>
      <w:r w:rsidRPr="00260E1E">
        <w:rPr>
          <w:rStyle w:val="Emphasis"/>
        </w:rPr>
        <w:t>will be amplified</w:t>
      </w:r>
      <w:r w:rsidRPr="00260E1E">
        <w:rPr>
          <w:rStyle w:val="StyleUnderline"/>
        </w:rPr>
        <w:t xml:space="preserve"> by televised testimony and grand jury indictments</w:t>
      </w:r>
      <w:r w:rsidRPr="00260E1E">
        <w:rPr>
          <w:sz w:val="16"/>
        </w:rPr>
        <w:t xml:space="preserve"> and people copping pleas with Bob Mueller. And </w:t>
      </w:r>
      <w:r w:rsidRPr="00260E1E">
        <w:rPr>
          <w:rStyle w:val="StyleUnderline"/>
        </w:rPr>
        <w:t>all of it will happen in</w:t>
      </w:r>
      <w:r w:rsidRPr="00260E1E">
        <w:rPr>
          <w:sz w:val="16"/>
        </w:rPr>
        <w:t xml:space="preserve"> the context of </w:t>
      </w:r>
      <w:r w:rsidRPr="00260E1E">
        <w:rPr>
          <w:rStyle w:val="StyleUnderline"/>
        </w:rPr>
        <w:t>a Republican Party that can’t budget or appropriate or pay</w:t>
      </w:r>
      <w:r w:rsidRPr="00260E1E">
        <w:rPr>
          <w:sz w:val="16"/>
        </w:rPr>
        <w:t xml:space="preserve"> our </w:t>
      </w:r>
      <w:r w:rsidRPr="00260E1E">
        <w:rPr>
          <w:rStyle w:val="StyleUnderline"/>
        </w:rPr>
        <w:t>bills</w:t>
      </w:r>
      <w:r w:rsidRPr="00260E1E">
        <w:rPr>
          <w:sz w:val="16"/>
        </w:rPr>
        <w:t xml:space="preserve"> on time </w:t>
      </w:r>
      <w:r w:rsidRPr="00260E1E">
        <w:rPr>
          <w:rStyle w:val="StyleUnderline"/>
        </w:rPr>
        <w:t>or pass bills</w:t>
      </w:r>
      <w:r w:rsidRPr="00260E1E">
        <w:rPr>
          <w:sz w:val="16"/>
        </w:rPr>
        <w:t xml:space="preserve"> even when they control every lever of power in Washington. The forces that want Trump gone are simply far more powerful than the forces that want him to stay, and the balance will keep moving away from Trump until his thin line of defense breaks. </w:t>
      </w:r>
      <w:r w:rsidRPr="00260E1E">
        <w:rPr>
          <w:rStyle w:val="Emphasis"/>
        </w:rPr>
        <w:t>He could survive for</w:t>
      </w:r>
      <w:r w:rsidRPr="00260E1E">
        <w:rPr>
          <w:sz w:val="16"/>
        </w:rPr>
        <w:t xml:space="preserve"> quite </w:t>
      </w:r>
      <w:r w:rsidRPr="00260E1E">
        <w:rPr>
          <w:rStyle w:val="Emphasis"/>
        </w:rPr>
        <w:t>some time</w:t>
      </w:r>
      <w:r w:rsidRPr="00260E1E">
        <w:rPr>
          <w:sz w:val="16"/>
        </w:rPr>
        <w:t xml:space="preserve"> yet, </w:t>
      </w:r>
      <w:r w:rsidRPr="00260E1E">
        <w:rPr>
          <w:rStyle w:val="Emphasis"/>
        </w:rPr>
        <w:t>but his</w:t>
      </w:r>
      <w:r w:rsidRPr="00260E1E">
        <w:rPr>
          <w:sz w:val="16"/>
        </w:rPr>
        <w:t xml:space="preserve"> own </w:t>
      </w:r>
      <w:r w:rsidRPr="00260E1E">
        <w:rPr>
          <w:rStyle w:val="Emphasis"/>
        </w:rPr>
        <w:t>glaring flaws make it a decent bet that he won’t</w:t>
      </w:r>
      <w:r w:rsidRPr="00260E1E">
        <w:rPr>
          <w:sz w:val="16"/>
        </w:rPr>
        <w:t xml:space="preserve">. </w:t>
      </w:r>
    </w:p>
    <w:p w14:paraId="1E40440B" w14:textId="77777777" w:rsidR="00840292" w:rsidRPr="00260E1E" w:rsidRDefault="00840292" w:rsidP="00840292">
      <w:pPr>
        <w:pStyle w:val="Heading4"/>
        <w:rPr>
          <w:rStyle w:val="Style13ptBold"/>
          <w:b/>
        </w:rPr>
      </w:pPr>
      <w:r w:rsidRPr="00260E1E">
        <w:rPr>
          <w:rStyle w:val="Style13ptBold"/>
          <w:b/>
        </w:rPr>
        <w:t>Impeachment is key – Trump’s policies of isolationism make global disorder, instability, and conflict inevitable – also prevents diversionary war</w:t>
      </w:r>
    </w:p>
    <w:p w14:paraId="227F19E9" w14:textId="77777777" w:rsidR="00840292" w:rsidRPr="00260E1E" w:rsidRDefault="00840292" w:rsidP="00840292">
      <w:pPr>
        <w:rPr>
          <w:rStyle w:val="Style13ptBold"/>
        </w:rPr>
      </w:pPr>
      <w:r w:rsidRPr="00260E1E">
        <w:rPr>
          <w:rStyle w:val="Style13ptBold"/>
        </w:rPr>
        <w:t xml:space="preserve">Brands &amp; Edelman ‘17 </w:t>
      </w:r>
      <w:r w:rsidRPr="00260E1E">
        <w:rPr>
          <w:sz w:val="16"/>
          <w:szCs w:val="16"/>
        </w:rPr>
        <w:t xml:space="preserve">Hal Brands is senior fellow at the Center for Strategic and Budgetary Assessments (CSBA) and Henry A. Kissinger Distinguished Professor of Global Affairs at the Johns Hopkins School of Advanced International Studies (SAIS). Eric Edelman is counselor at CSBA and the </w:t>
      </w:r>
      <w:proofErr w:type="spellStart"/>
      <w:r w:rsidRPr="00260E1E">
        <w:rPr>
          <w:sz w:val="16"/>
          <w:szCs w:val="16"/>
        </w:rPr>
        <w:t>Hertog</w:t>
      </w:r>
      <w:proofErr w:type="spellEnd"/>
      <w:r w:rsidRPr="00260E1E">
        <w:rPr>
          <w:sz w:val="16"/>
          <w:szCs w:val="16"/>
        </w:rPr>
        <w:t xml:space="preserve"> Distinguished Practitioner in Residence at SAIS. “America and the Geopolitics of Upheaval” (http://nationalinterest.org/feature/america-the-geopolitics-upheaval-21258?page=show)//MM</w:t>
      </w:r>
    </w:p>
    <w:p w14:paraId="55CF8D62" w14:textId="24781FBB" w:rsidR="00BB0EA4" w:rsidRPr="00260E1E" w:rsidRDefault="00840292" w:rsidP="00BB0EA4">
      <w:pPr>
        <w:rPr>
          <w:u w:val="single"/>
        </w:rPr>
      </w:pPr>
      <w:r w:rsidRPr="00260E1E">
        <w:rPr>
          <w:u w:val="single"/>
        </w:rPr>
        <w:t>During</w:t>
      </w:r>
      <w:r w:rsidRPr="00260E1E">
        <w:rPr>
          <w:sz w:val="14"/>
        </w:rPr>
        <w:t xml:space="preserve"> Donald </w:t>
      </w:r>
      <w:r w:rsidRPr="00260E1E">
        <w:rPr>
          <w:u w:val="single"/>
        </w:rPr>
        <w:t>Trump’s presidency and after</w:t>
      </w:r>
      <w:r w:rsidRPr="00260E1E">
        <w:rPr>
          <w:sz w:val="14"/>
        </w:rPr>
        <w:t>, U</w:t>
      </w:r>
      <w:r w:rsidRPr="00260E1E">
        <w:rPr>
          <w:u w:val="single"/>
        </w:rPr>
        <w:t>.S. foreign policy is likely to be wracked by crises</w:t>
      </w:r>
      <w:r w:rsidRPr="00260E1E">
        <w:rPr>
          <w:sz w:val="14"/>
        </w:rPr>
        <w:t xml:space="preserve">. </w:t>
      </w:r>
      <w:r w:rsidRPr="00260E1E">
        <w:rPr>
          <w:u w:val="single"/>
        </w:rPr>
        <w:t>The instability and violence along a resurgent Russia’s periphery</w:t>
      </w:r>
      <w:r w:rsidRPr="00260E1E">
        <w:rPr>
          <w:sz w:val="14"/>
        </w:rPr>
        <w:t xml:space="preserve">, the </w:t>
      </w:r>
      <w:r w:rsidRPr="00260E1E">
        <w:rPr>
          <w:u w:val="single"/>
        </w:rPr>
        <w:t>growing frictions with an increasingly assertive China</w:t>
      </w:r>
      <w:r w:rsidRPr="00260E1E">
        <w:rPr>
          <w:sz w:val="14"/>
        </w:rPr>
        <w:t xml:space="preserve">, the </w:t>
      </w:r>
      <w:r w:rsidRPr="00260E1E">
        <w:rPr>
          <w:u w:val="single"/>
        </w:rPr>
        <w:t>provocations of a rapidly nuclearizing North Korea and the</w:t>
      </w:r>
      <w:r w:rsidRPr="00260E1E">
        <w:rPr>
          <w:sz w:val="14"/>
        </w:rPr>
        <w:t xml:space="preserve"> profound</w:t>
      </w:r>
      <w:r w:rsidRPr="00260E1E">
        <w:rPr>
          <w:u w:val="single"/>
        </w:rPr>
        <w:t xml:space="preserve"> chaos at work throughout the Middle East: these and other challenges have recently tested U.S. officials and are likely to do so for the foreseeable future</w:t>
      </w:r>
      <w:r w:rsidRPr="00260E1E">
        <w:rPr>
          <w:sz w:val="14"/>
        </w:rPr>
        <w:t xml:space="preserve">. </w:t>
      </w:r>
      <w:r w:rsidRPr="00260E1E">
        <w:rPr>
          <w:b/>
          <w:u w:val="single"/>
        </w:rPr>
        <w:t>The world now seems less stable and more dangerous than at any time since the Cold War; the number and severity of global crises are increasing</w:t>
      </w:r>
      <w:r w:rsidRPr="00260E1E">
        <w:rPr>
          <w:sz w:val="14"/>
        </w:rPr>
        <w:t xml:space="preserve">. Yet </w:t>
      </w:r>
      <w:r w:rsidRPr="00260E1E">
        <w:rPr>
          <w:u w:val="single"/>
        </w:rPr>
        <w:t>crises do not occur in a vacuum</w:t>
      </w:r>
      <w:r w:rsidRPr="00260E1E">
        <w:rPr>
          <w:sz w:val="14"/>
        </w:rPr>
        <w:t xml:space="preserve">; </w:t>
      </w:r>
      <w:r w:rsidRPr="00260E1E">
        <w:rPr>
          <w:u w:val="single"/>
        </w:rPr>
        <w:t>they are symptomatic of deeper changes in the international order</w:t>
      </w:r>
      <w:r w:rsidRPr="00260E1E">
        <w:rPr>
          <w:sz w:val="14"/>
        </w:rPr>
        <w:t xml:space="preserve">. Accordingly, </w:t>
      </w:r>
      <w:r w:rsidRPr="00260E1E">
        <w:rPr>
          <w:b/>
          <w:u w:val="single"/>
        </w:rPr>
        <w:t xml:space="preserve">America’s responses will be ill-informed and </w:t>
      </w:r>
      <w:proofErr w:type="spellStart"/>
      <w:r w:rsidRPr="00260E1E">
        <w:rPr>
          <w:b/>
          <w:u w:val="single"/>
        </w:rPr>
        <w:t>astrategic</w:t>
      </w:r>
      <w:proofErr w:type="spellEnd"/>
      <w:r w:rsidRPr="00260E1E">
        <w:rPr>
          <w:b/>
          <w:u w:val="single"/>
        </w:rPr>
        <w:t xml:space="preserve"> unless Washington first forms a deeper conception of the current moment. </w:t>
      </w:r>
      <w:r w:rsidRPr="00260E1E">
        <w:rPr>
          <w:sz w:val="14"/>
        </w:rPr>
        <w:t xml:space="preserve">The </w:t>
      </w:r>
      <w:r w:rsidRPr="00260E1E">
        <w:rPr>
          <w:u w:val="single"/>
        </w:rPr>
        <w:t>geopolitical changes underway are often framed in terms of “polarity</w:t>
      </w:r>
      <w:r w:rsidRPr="00260E1E">
        <w:rPr>
          <w:sz w:val="14"/>
        </w:rPr>
        <w:t xml:space="preserve">”—the debate on whether America’s “unipolar moment” is over and a multipolar world has emerged. But </w:t>
      </w:r>
      <w:r w:rsidRPr="00260E1E">
        <w:rPr>
          <w:u w:val="single"/>
        </w:rPr>
        <w:t>this debate is misleading</w:t>
      </w:r>
      <w:r w:rsidRPr="00260E1E">
        <w:rPr>
          <w:sz w:val="14"/>
        </w:rPr>
        <w:t xml:space="preserve">. On the one hand, discussions of polarity frequently exaggerate American decline, obscuring the fact that even though Washington’s international superiority has diminished, its global lead over any single challenger remains quite impressive. On the other hand, </w:t>
      </w:r>
      <w:r w:rsidRPr="00260E1E">
        <w:rPr>
          <w:u w:val="single"/>
        </w:rPr>
        <w:t>the polarity debate</w:t>
      </w:r>
      <w:r w:rsidRPr="00260E1E">
        <w:rPr>
          <w:sz w:val="14"/>
        </w:rPr>
        <w:t xml:space="preserve"> actually </w:t>
      </w:r>
      <w:r w:rsidRPr="00260E1E">
        <w:rPr>
          <w:u w:val="single"/>
        </w:rPr>
        <w:t xml:space="preserve">obscures both the degree and breadth of the ongoing changes in the international system, and of the challenges facing American officials. </w:t>
      </w:r>
      <w:r w:rsidRPr="00260E1E">
        <w:rPr>
          <w:sz w:val="14"/>
        </w:rPr>
        <w:t xml:space="preserve">The fundamental fact of international politics today is that </w:t>
      </w:r>
      <w:r w:rsidRPr="00260E1E">
        <w:rPr>
          <w:u w:val="single"/>
        </w:rPr>
        <w:t>the post–Cold War era has ended</w:t>
      </w:r>
      <w:r w:rsidRPr="00260E1E">
        <w:rPr>
          <w:sz w:val="14"/>
        </w:rPr>
        <w:t xml:space="preserve">. </w:t>
      </w:r>
      <w:r w:rsidRPr="00260E1E">
        <w:rPr>
          <w:u w:val="single"/>
        </w:rPr>
        <w:t>The defining features of that period were uncontested U.S. and Western primacy, marked declines in ideological struggle and great-power conflict, and remarkable global cooperation</w:t>
      </w:r>
      <w:r w:rsidRPr="00260E1E">
        <w:rPr>
          <w:sz w:val="14"/>
        </w:rPr>
        <w:t xml:space="preserve"> in addressing key international-security challenges. Now, however, </w:t>
      </w:r>
      <w:r w:rsidRPr="00260E1E">
        <w:rPr>
          <w:b/>
          <w:u w:val="single"/>
        </w:rPr>
        <w:t xml:space="preserve">the world has returned to a more normal—which is to say, more dangerous and unsettled—state. </w:t>
      </w:r>
      <w:r w:rsidRPr="00260E1E">
        <w:rPr>
          <w:sz w:val="14"/>
        </w:rPr>
        <w:t xml:space="preserve">The core characteristics of the emerging era are the gradual erosion of U.S. and Western primacy, revived great-power competition across all three key regions of Eurasia, renewed global ideological struggle, and empowerment of the agents of international strife and disorder. </w:t>
      </w:r>
      <w:r w:rsidRPr="00260E1E">
        <w:rPr>
          <w:u w:val="single"/>
        </w:rPr>
        <w:t>What makes the present period so tumultuous is that these forces often compound one another’s destabilizing effects</w:t>
      </w:r>
      <w:r w:rsidRPr="00260E1E">
        <w:rPr>
          <w:sz w:val="14"/>
        </w:rPr>
        <w:t xml:space="preserve">; moreover, </w:t>
      </w:r>
      <w:r w:rsidRPr="00260E1E">
        <w:rPr>
          <w:u w:val="single"/>
        </w:rPr>
        <w:t>their collective impact is magnified by a growing uncertainty about whether America and other traditional defenders of the international system will continue playing that role in the future</w:t>
      </w:r>
      <w:r w:rsidRPr="00260E1E">
        <w:rPr>
          <w:sz w:val="14"/>
        </w:rPr>
        <w:t xml:space="preserve">. American primacy is not dead, in other words, and true multipolarity is still a long ways off. But </w:t>
      </w:r>
      <w:r w:rsidRPr="00260E1E">
        <w:rPr>
          <w:u w:val="single"/>
        </w:rPr>
        <w:t>U.S. primacy is far more contested than at any time in a quarter-century, and the friendly contours of the post–Cold War system have given way to a darker and more challenging environment.</w:t>
      </w:r>
      <w:r w:rsidRPr="00260E1E">
        <w:rPr>
          <w:sz w:val="14"/>
        </w:rPr>
        <w:t xml:space="preserve"> </w:t>
      </w:r>
      <w:r w:rsidRPr="00260E1E">
        <w:rPr>
          <w:b/>
          <w:bCs/>
          <w:color w:val="222222"/>
          <w:sz w:val="14"/>
        </w:rPr>
        <w:t>THE BEST</w:t>
      </w:r>
      <w:r w:rsidRPr="00260E1E">
        <w:rPr>
          <w:sz w:val="14"/>
        </w:rPr>
        <w:t xml:space="preserve"> way to understand the present era is to compare it to the previous one. The post–Cold War era was defined by four phenomena that made it historically favorable to American interests. The first was uncontested U.S. primacy. America emerged from the Cold War with clear economic dominance,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w:t>
      </w:r>
      <w:r w:rsidRPr="00260E1E">
        <w:rPr>
          <w:i/>
          <w:iCs/>
          <w:sz w:val="14"/>
        </w:rPr>
        <w:t>imbalances</w:t>
      </w:r>
      <w:r w:rsidRPr="00260E1E">
        <w:rPr>
          <w:sz w:val="14"/>
        </w:rPr>
        <w:t xml:space="preserve">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the sheer geopolitical dominance of the Western coalition meant that it was dangerous if not impossible for countries like Russia and China to mount serious great-power challenges of their own. Admittedly, there remained sometimes-serious disagreements between the United States and these countries, over issues from NATO enlargement to Taiwan, and those disagreements would grow more pronounced with time. But the danger of great-power war was nonetheless historically low during the 1990s, and great-power rivalries were more muted than at any time since the Concert of Europe. All of these characteristics fed into a final post–Cold War phenomenon: remarkable multilateral cooperation in addressing the relatively mild international disorder of the day. With great-power conflict dormant, U.S. foreign policy and the international community focused largely on combating lesser geopolitical “spoilers,” from ethnic cleansing to mass-casualty terrorism to the actions of aggressive regional powers such as Iraq or North Korea.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w:t>
      </w:r>
      <w:r w:rsidRPr="00260E1E">
        <w:rPr>
          <w:u w:val="single"/>
        </w:rPr>
        <w:t>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w:t>
      </w:r>
      <w:r w:rsidRPr="00260E1E">
        <w:rPr>
          <w:sz w:val="14"/>
        </w:rPr>
        <w:t xml:space="preserve">. But by any meaningful historical comparison, the structure of international politics was uniquely conducive to the promotion of U.S. interests and ideals—a fact that is now the source of some nostalgia as the global system changes in five significant ways. </w:t>
      </w:r>
      <w:r w:rsidRPr="00260E1E">
        <w:rPr>
          <w:b/>
          <w:bCs/>
          <w:color w:val="222222"/>
          <w:u w:val="single"/>
        </w:rPr>
        <w:t>THE FIRST</w:t>
      </w:r>
      <w:r w:rsidRPr="00260E1E">
        <w:rPr>
          <w:b/>
          <w:u w:val="single"/>
        </w:rPr>
        <w:t xml:space="preserve"> key structural shift underway is the erosion of U.S. and Western primacy</w:t>
      </w:r>
      <w:r w:rsidRPr="00260E1E">
        <w:rPr>
          <w:sz w:val="14"/>
        </w:rPr>
        <w:t xml:space="preserve">. 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What has happened over the past fifteen years, however, is that the </w:t>
      </w:r>
      <w:r w:rsidRPr="00260E1E">
        <w:rPr>
          <w:i/>
          <w:iCs/>
          <w:sz w:val="14"/>
        </w:rPr>
        <w:t>extent</w:t>
      </w:r>
      <w:r w:rsidRPr="00260E1E">
        <w:rPr>
          <w:sz w:val="14"/>
        </w:rPr>
        <w:t xml:space="preserve"> of U.S. and Western primacy has diminished. </w:t>
      </w:r>
      <w:r w:rsidRPr="00260E1E">
        <w:rPr>
          <w:u w:val="single"/>
        </w:rPr>
        <w:t>The U.S. shares of global wealth and military spending have declined from 25 percent and 42 percent, respectively, in 2004, to around 22 and 34 percent in 2015</w:t>
      </w:r>
      <w:r w:rsidRPr="00260E1E">
        <w:rPr>
          <w:sz w:val="14"/>
        </w:rPr>
        <w:t xml:space="preserve">. </w:t>
      </w:r>
      <w:r w:rsidRPr="00260E1E">
        <w:rPr>
          <w:u w:val="single"/>
        </w:rPr>
        <w:t>The drop-off among America’s allies has been more severe. U.S. allies in Europe and the Asia-Pacific commanded 47 percent of global GDP and 35 percent of global military spending in 1994; those shares had fallen to 39 and 25 percent</w:t>
      </w:r>
      <w:r w:rsidRPr="00260E1E">
        <w:rPr>
          <w:sz w:val="14"/>
        </w:rPr>
        <w:t xml:space="preserve">, respectively, </w:t>
      </w:r>
      <w:r w:rsidRPr="00260E1E">
        <w:rPr>
          <w:u w:val="single"/>
        </w:rPr>
        <w:t>by 2015</w:t>
      </w:r>
      <w:r w:rsidRPr="00260E1E">
        <w:rPr>
          <w:sz w:val="14"/>
        </w:rPr>
        <w:t xml:space="preserve">. Moreover, many of </w:t>
      </w:r>
      <w:r w:rsidRPr="00260E1E">
        <w:rPr>
          <w:u w:val="single"/>
        </w:rPr>
        <w:t>America’s most powerful allies</w:t>
      </w:r>
      <w:r w:rsidRPr="00260E1E">
        <w:rPr>
          <w:sz w:val="14"/>
        </w:rPr>
        <w:t>—particularly in Europe—</w:t>
      </w:r>
      <w:r w:rsidRPr="00260E1E">
        <w:rPr>
          <w:u w:val="single"/>
        </w:rPr>
        <w:t>have undergone severe military decline</w:t>
      </w:r>
      <w:r w:rsidRPr="00260E1E">
        <w:rPr>
          <w:sz w:val="14"/>
        </w:rPr>
        <w:t xml:space="preserv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 Meanwhile, </w:t>
      </w:r>
      <w:r w:rsidRPr="00260E1E">
        <w:rPr>
          <w:u w:val="single"/>
        </w:rPr>
        <w:t>the relative positions of America’s principal competitors have improved significantly</w:t>
      </w:r>
      <w:r w:rsidRPr="00260E1E">
        <w:rPr>
          <w:sz w:val="14"/>
        </w:rPr>
        <w:t xml:space="preserve">. </w:t>
      </w:r>
      <w:r w:rsidRPr="00260E1E">
        <w:rPr>
          <w:u w:val="single"/>
        </w:rPr>
        <w:t>Russian</w:t>
      </w:r>
      <w:r w:rsidRPr="00260E1E">
        <w:rPr>
          <w:sz w:val="14"/>
        </w:rPr>
        <w:t xml:space="preserve"> economic power remains unimpressive, but an </w:t>
      </w:r>
      <w:r w:rsidRPr="00260E1E">
        <w:rPr>
          <w:u w:val="single"/>
        </w:rPr>
        <w:t>aggressive military modernization program has roughly doubled</w:t>
      </w:r>
      <w:r w:rsidRPr="00260E1E">
        <w:rPr>
          <w:sz w:val="14"/>
        </w:rPr>
        <w:t xml:space="preserve"> </w:t>
      </w:r>
      <w:r w:rsidRPr="00260E1E">
        <w:rPr>
          <w:u w:val="single"/>
        </w:rPr>
        <w:t>defense spending over a decade while also developing the capabilities needed to compete with the West</w:t>
      </w:r>
      <w:r w:rsidRPr="00260E1E">
        <w:rPr>
          <w:sz w:val="14"/>
        </w:rPr>
        <w:t xml:space="preserve">—airborne assault units, special-operations forces, ballistic and other missile systems, and anti-access/area-denial capabilities, among others. </w:t>
      </w:r>
      <w:r w:rsidRPr="00260E1E">
        <w:rPr>
          <w:u w:val="single"/>
        </w:rPr>
        <w:t>China</w:t>
      </w:r>
      <w:r w:rsidRPr="00260E1E">
        <w:rPr>
          <w:sz w:val="14"/>
        </w:rPr>
        <w:t xml:space="preserve">, meanwhile, </w:t>
      </w:r>
      <w:r w:rsidRPr="00260E1E">
        <w:rPr>
          <w:u w:val="single"/>
        </w:rPr>
        <w:t>has expanded its share of global wealth more than threefold, from 3.3 to 11.8 percent, between 1994 and 2015, and its share of world military spending more than fivefold, from 2.2 to 12.2 percent</w:t>
      </w:r>
      <w:r w:rsidRPr="00260E1E">
        <w:rPr>
          <w:sz w:val="14"/>
        </w:rPr>
        <w:t xml:space="preserve">.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 </w:t>
      </w:r>
      <w:r w:rsidRPr="00260E1E">
        <w:rPr>
          <w:b/>
          <w:u w:val="single"/>
        </w:rPr>
        <w:t>This is no academic distinction; the pernicious effects of this shift are already being seen</w:t>
      </w:r>
      <w:r w:rsidRPr="00260E1E">
        <w:rPr>
          <w:sz w:val="14"/>
        </w:rPr>
        <w:t xml:space="preserve">. The decline of allied military power has made it harder for those allies to defend themselves against growing security threats, and to make more than token military contributions to addressing global challenges such as the rise of the Islamic State. Secretary of Defense Robert Gates famously warned in 2011 that NATO faced a “dim if not dismal future” if European capabilities continued to erode; American frustration has only become more pronounced since then. More fundamentally still, the changing power balance means that U.S. rivals and adversaries now have greater ability to shift the international order to suit their own preferences, a factor driving a second key shift in global politics today. </w:t>
      </w:r>
      <w:r w:rsidRPr="00260E1E">
        <w:rPr>
          <w:b/>
          <w:bCs/>
          <w:color w:val="222222"/>
          <w:u w:val="single"/>
        </w:rPr>
        <w:t>IF GREAT-POWER</w:t>
      </w:r>
      <w:r w:rsidRPr="00260E1E">
        <w:rPr>
          <w:u w:val="single"/>
        </w:rPr>
        <w:t xml:space="preserve"> comity was the post–Cold War norm, great-power competition is the standard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w:t>
      </w:r>
      <w:r w:rsidRPr="00260E1E">
        <w:rPr>
          <w:sz w:val="14"/>
        </w:rPr>
        <w:t>. Because Washington’s principal adversaries can concentrate their resources regionally, rather than having to distribute them globally, the power shifts that have occurred in recent years are having outsized effects at the regional level. And because the regional orders now being challenged have been the foundation of the broader post–Cold War system, these countries are effectively subverting the system “from the bottom up.” Consider Chinese behavior in East Asia. Chinese leaders always saw America’s post–Cold War dominance as a transitory condition to be suffered for a time, not something to be welcomed forever. And so as Chi</w:t>
      </w:r>
      <w:r w:rsidRPr="00260E1E">
        <w:rPr>
          <w:u w:val="single"/>
        </w:rPr>
        <w:t>na’s geopolitical potential has soared, Beijing has taken bolder steps to erect a Sino-centric regional order</w:t>
      </w:r>
      <w:r w:rsidRPr="00260E1E">
        <w:rPr>
          <w:sz w:val="14"/>
        </w:rPr>
        <w:t xml:space="preserve">. 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 These efforts are now having an accumulating effect. </w:t>
      </w:r>
      <w:r w:rsidRPr="00260E1E">
        <w:rPr>
          <w:u w:val="single"/>
        </w:rPr>
        <w:t>Chinese coercion has dramatically altered perceptions of momentum and power in the region, while the Chinese buildup has made the outcome of a Sino-American war over Taiwan or other regional hotspots far more doubtful</w:t>
      </w:r>
      <w:r w:rsidRPr="00260E1E">
        <w:rPr>
          <w:sz w:val="14"/>
        </w:rPr>
        <w:t xml:space="preserve">.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260E1E">
        <w:rPr>
          <w:u w:val="single"/>
        </w:rPr>
        <w:t>Great-power competition is even more unvarnished in Europe, where a militarily resurgent Russia is reasserting lost influence and undoing key aspects of the post–Cold War settlement</w:t>
      </w:r>
      <w:r w:rsidRPr="00260E1E">
        <w:rPr>
          <w:sz w:val="14"/>
        </w:rPr>
        <w:t xml:space="preserve">. 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 In doing all of this, Russia has fundamentally contested the notion of a post–Cold War Europe whole, free and at peace; it has challenged—with some success—the institutions that have long maintained security and prosperity in the region.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w:t>
      </w:r>
      <w:r w:rsidRPr="00260E1E">
        <w:rPr>
          <w:u w:val="single"/>
        </w:rPr>
        <w:t>geopolitical revisionism is alive and well in the Middle East. Iran is not in the same power-political class as Russia or China, but it is a regional power seeking to assert regional mastery</w:t>
      </w:r>
      <w:r w:rsidRPr="00260E1E">
        <w:rPr>
          <w:sz w:val="14"/>
        </w:rPr>
        <w:t xml:space="preserve">.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 </w:t>
      </w:r>
      <w:r w:rsidRPr="00260E1E">
        <w:rPr>
          <w:u w:val="single"/>
        </w:rPr>
        <w:t xml:space="preserve">Each of these geopolitical challenges is different, of course. But taken collectively, </w:t>
      </w:r>
      <w:r w:rsidRPr="00260E1E">
        <w:rPr>
          <w:b/>
          <w:u w:val="single"/>
        </w:rPr>
        <w:t>they represent a geopolitical sea change from the post–Cold War era</w:t>
      </w:r>
      <w:r w:rsidRPr="00260E1E">
        <w:rPr>
          <w:sz w:val="14"/>
        </w:rPr>
        <w:t xml:space="preserve">. The revival of great-power competition entails sharper international tensions than have been known for decades, and the return of Cold War phenomena such as arms races and security dilemmas. It entails intensifying conflicts over the global rules of the road, on issues from freedom of navigation in the South China Sea to the illegitimacy of altering borders by force. It entails starker struggles over states that reside at the intersection of rival great powers’ spheres of influence, such as the Philippines, Ukraine and Iraq. Finally, it raises the prospect that great-power rivalry could lead to great-power war—a phenomenon that seemed to have followed the Soviet Union onto the ash heap of history with the end of the Cold War. The world has not yet returned to the titanic geopolitical struggles of the twentieth century, but it is returning to the historical norm of great-power strife—with all the dangers that entails. </w:t>
      </w:r>
      <w:r w:rsidRPr="00260E1E">
        <w:rPr>
          <w:b/>
          <w:bCs/>
          <w:color w:val="222222"/>
          <w:u w:val="single"/>
        </w:rPr>
        <w:t>AS GREAT-POWER</w:t>
      </w:r>
      <w:r w:rsidRPr="00260E1E">
        <w:rPr>
          <w:u w:val="single"/>
        </w:rPr>
        <w:t xml:space="preserve"> competition has returned, so has global ideological struggle. If the post–Cold War era featured a widespread assumption that the dominance of the liberal political-economic model was incontestable, </w:t>
      </w:r>
      <w:r w:rsidRPr="00260E1E">
        <w:rPr>
          <w:b/>
          <w:u w:val="single"/>
        </w:rPr>
        <w:t>the current era is seeing the revival of authoritarian challenges and the reemergence of ideological differences as a driver of geopolitical conflict</w:t>
      </w:r>
      <w:r w:rsidRPr="00260E1E">
        <w:rPr>
          <w:sz w:val="14"/>
        </w:rPr>
        <w:t xml:space="preserve">. Today’s world is rife not just with geopolitical revisionism, but with ideological revisionism as well. To begin with, the spread of democracy has stalled. Between 1974 and 2000, the number of electoral democracies tripled, from thirty-nine to 120. Yet the number of electoral democracies has remained roughly stagnant since then, and in every year since 2006 more countries have experienced declines in freedom than increases. From the rise of antidemocratic leaders in Venezuela and Turkey, to the erosion of democratic norms within NATO countries such as Poland and Hungary, democracy’s travails are an increasingly global phenomenon. </w:t>
      </w:r>
      <w:r w:rsidRPr="00260E1E">
        <w:rPr>
          <w:u w:val="single"/>
        </w:rPr>
        <w:t>Authoritarian models</w:t>
      </w:r>
      <w:r w:rsidRPr="00260E1E">
        <w:rPr>
          <w:sz w:val="14"/>
        </w:rPr>
        <w:t xml:space="preserve">, meanwhile, </w:t>
      </w:r>
      <w:r w:rsidRPr="00260E1E">
        <w:rPr>
          <w:u w:val="single"/>
        </w:rPr>
        <w:t>are making a comeback. Tenacious dictators have mobilized the power of technology to better monitor and repress dissent.</w:t>
      </w:r>
      <w:r w:rsidRPr="00260E1E">
        <w:rPr>
          <w:sz w:val="14"/>
        </w:rPr>
        <w:t xml:space="preserve"> Moreover, the economic and social difficulties many democracies have encountered in recent years have created an opening for unabashedly authoritarian leaders. Hungary’s Viktor </w:t>
      </w:r>
      <w:proofErr w:type="spellStart"/>
      <w:r w:rsidRPr="00260E1E">
        <w:rPr>
          <w:sz w:val="14"/>
        </w:rPr>
        <w:t>Orban</w:t>
      </w:r>
      <w:proofErr w:type="spellEnd"/>
      <w:r w:rsidRPr="00260E1E">
        <w:rPr>
          <w:sz w:val="14"/>
        </w:rPr>
        <w:t xml:space="preserve"> made global headlines in 2014 when he castigated the debilities of liberal society and declared the ascendancy of the “illiberal state.” Likewise, powerful authoritarian states are assiduously working not just to repress internal challenges, but to thwart and reverse democracy’s advance overseas. Russia and China are supporting besieged authoritarian regimes, while also resisting efforts to punish gross human-rights violations through the United Nations. In recent years, in fact, all three of America’s major geopolitical competitors—Russia, Iran and China—have joined forces to support Bashar al-Assad’s murderous regime in Syria, through measures ranging from intelligence and economic support to full-on military intervention. The end of history has ended; the global ideological battle has been joined once more. </w:t>
      </w:r>
      <w:r w:rsidRPr="00260E1E">
        <w:rPr>
          <w:u w:val="single"/>
        </w:rPr>
        <w:t xml:space="preserve">That ideological battle, in turn, has reemerged as a marker and cause of great-power rivalry. The United States and its largely democratic allies increasingly find themselves in conflict with revisionist authoritarian governments in Russia and China. </w:t>
      </w:r>
      <w:r w:rsidRPr="00260E1E">
        <w:rPr>
          <w:b/>
          <w:u w:val="single"/>
        </w:rPr>
        <w:t>This is no coincidence</w:t>
      </w:r>
      <w:r w:rsidRPr="00260E1E">
        <w:rPr>
          <w:sz w:val="14"/>
        </w:rPr>
        <w:t xml:space="preserve">. Opposing domestic political structures fuel mutual mistrust; they create differing visions of what type of international order is legitimate and desirable. Washington has long sought a world full of democracies, and it has viewed the persistence of powerful authoritarian states as an affront to </w:t>
      </w:r>
      <w:r w:rsidRPr="00260E1E">
        <w:rPr>
          <w:i/>
          <w:iCs/>
          <w:sz w:val="14"/>
        </w:rPr>
        <w:t>that</w:t>
      </w:r>
      <w:r w:rsidRPr="00260E1E">
        <w:rPr>
          <w:sz w:val="14"/>
        </w:rPr>
        <w:t xml:space="preserve"> project. Russian and Chinese leaders are desperate to make the world safe for authoritarians, and view U.S. foreign policy as a menace to that project. A great hope of the post–Cold War world was that ideological convergence would lead to greater geopolitical harmony. Alas, today ideological struggle and great-power conflict increasingly go hand in hand. </w:t>
      </w:r>
      <w:r w:rsidRPr="00260E1E">
        <w:rPr>
          <w:b/>
          <w:bCs/>
          <w:color w:val="222222"/>
          <w:u w:val="single"/>
        </w:rPr>
        <w:t>THESE FIRST</w:t>
      </w:r>
      <w:r w:rsidRPr="00260E1E">
        <w:rPr>
          <w:b/>
          <w:u w:val="single"/>
        </w:rPr>
        <w:t xml:space="preserve"> three characteristics relate to a fourth marker of the evolving international system: an intensification of global disorder</w:t>
      </w:r>
      <w:r w:rsidRPr="00260E1E">
        <w:rPr>
          <w:sz w:val="14"/>
        </w:rPr>
        <w:t xml:space="preserve">. Throughout the post–Cold War era, U.S. policymakers feared that bipolarity’s end would unleash new or previously repressed forms of upheaval. And although that era has ended, we now see not an abatement, but an exacerbation of upheaval. As Hedley Bull wrote in </w:t>
      </w:r>
      <w:r w:rsidRPr="00260E1E">
        <w:rPr>
          <w:i/>
          <w:iCs/>
          <w:sz w:val="14"/>
        </w:rPr>
        <w:t>The Anarchical Society</w:t>
      </w:r>
      <w:r w:rsidRPr="00260E1E">
        <w:rPr>
          <w:sz w:val="14"/>
        </w:rPr>
        <w:t xml:space="preserve">, international politics features the continual clash between the forces of order and disorder. Today, due to factors ranging from rapid technological change to the disruptions caused by globalization, the agents of disorder seem more empowered than at any time in decades. That empowerment is evident in phenomena that might otherwise seem unconnected. </w:t>
      </w:r>
      <w:r w:rsidRPr="00260E1E">
        <w:rPr>
          <w:u w:val="single"/>
        </w:rPr>
        <w:t xml:space="preserve">Take the emergence of super-spoilers—actors that cannot </w:t>
      </w:r>
      <w:r w:rsidRPr="00260E1E">
        <w:rPr>
          <w:i/>
          <w:iCs/>
          <w:u w:val="single"/>
        </w:rPr>
        <w:t>remake</w:t>
      </w:r>
      <w:r w:rsidRPr="00260E1E">
        <w:rPr>
          <w:u w:val="single"/>
        </w:rPr>
        <w:t xml:space="preserve"> the international order, but can </w:t>
      </w:r>
      <w:r w:rsidRPr="00260E1E">
        <w:rPr>
          <w:i/>
          <w:iCs/>
          <w:u w:val="single"/>
        </w:rPr>
        <w:t>disrupt</w:t>
      </w:r>
      <w:r w:rsidRPr="00260E1E">
        <w:rPr>
          <w:u w:val="single"/>
        </w:rPr>
        <w:t xml:space="preserve"> it fundamentally. North Korea now boasts an increasingly robust nuclear arsenal and is doggedly building an intercontinental delivery capability, controlled by an alarmingly bellicose leadership.</w:t>
      </w:r>
      <w:r w:rsidRPr="00260E1E">
        <w:rPr>
          <w:sz w:val="14"/>
        </w:rPr>
        <w:t xml:space="preserve"> 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nonstate actors, to foster chaos in a crucial geopolitical region, to master the use of technology for propaganda and recruiting purposes and to command or inspire acts of violence around the globe. Concern with rogue actors is nothing new, but not since Saddam Hussein’s defeat in 1991 have the rogues been so capable of profound geopolitical disruption as they are today. </w:t>
      </w:r>
      <w:r w:rsidRPr="00260E1E">
        <w:rPr>
          <w:u w:val="single"/>
        </w:rPr>
        <w:t>The rise of the Islamic State also illuminates another aspect of intensifying disorder, which is that contemporary instability is now manifesting itself on a scale not seen for many years. To say that today’s Middle East is in crisis is a laughable understatement; the region is suffering a generalized breakdown of order comparable to what befell Europe during the Thirty Years’ War</w:t>
      </w:r>
      <w:r w:rsidRPr="00260E1E">
        <w:rPr>
          <w:sz w:val="14"/>
        </w:rPr>
        <w:t xml:space="preserve">. Military conflicts are raging in the Arabian Peninsula, Iraq, the Levant and Libya; violent instability flourishes nearly from one end of the region to the other. The traditional authoritarian Arab state model has been undermined in some countries and collapsed in others; international borders have been rendered irrelevant. Whether—let alone when—the Middle East will be put back together is anyone’s guess; in the meantime, Middle Eastern instability has spread to neighboring areas such as Europe, with refugee flows and terrorist attacks having profound political and security effects. </w:t>
      </w:r>
      <w:r w:rsidRPr="00260E1E">
        <w:rPr>
          <w:u w:val="single"/>
        </w:rPr>
        <w:t xml:space="preserve">A final manifestation of intensified global disorder is the proliferation of issues that are increasingly difficult to address through existing international fora. </w:t>
      </w:r>
      <w:r w:rsidRPr="00260E1E">
        <w:rPr>
          <w:sz w:val="14"/>
        </w:rPr>
        <w:t xml:space="preserve">In recent years, global governance has worked fairly well on some issues—addressing the 2007–8 financial crisis, or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 All of these issues contribute to an international environment in which instability has taken on alarming dimensions. And if it was hard enough for the international community to address such issues amid great-power comity, it is now harder still amid surging great-power competition. 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 </w:t>
      </w:r>
      <w:r w:rsidRPr="00260E1E">
        <w:rPr>
          <w:u w:val="single"/>
        </w:rPr>
        <w:t>Great-power conflict has also complicated efforts to develop international norms regarding cyberspace. In fact, as demonstrated by aggressive Russian and Chinese hacking of U.S. systems—including Moscow’s effort to influence the 2016 presidential election—cyberspace has become an arena for geopolitical rivalry</w:t>
      </w:r>
      <w:r w:rsidRPr="00260E1E">
        <w:rPr>
          <w:sz w:val="14"/>
        </w:rPr>
        <w:t xml:space="preserve">. The contested nature of the new global politics is exacerbated by the fact that the sources of today’s international upheaval often exacerbate one another. </w:t>
      </w:r>
      <w:r w:rsidRPr="00260E1E">
        <w:rPr>
          <w:b/>
          <w:bCs/>
          <w:color w:val="222222"/>
          <w:sz w:val="14"/>
        </w:rPr>
        <w:t>THAT UPHEAVAL</w:t>
      </w:r>
      <w:r w:rsidRPr="00260E1E">
        <w:rPr>
          <w:sz w:val="14"/>
        </w:rPr>
        <w:t xml:space="preserve">, in turn, is magnified by a fifth characteristic of contemporary global politics: pronounced uncertainty about the willpower of the chief defenders of the post–Cold War system. The European allies, for instance, have long represented America’s most crucial partners in upholding international stability, yet Europe is now experiencing a profound systemic crisis. The fate of the European Union—and thus the basic cohesion of Europe—is uncertain at best, in view of Brexit and the anti-integration sentiment roiling countries from the Black Sea to the Atlantic.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Illiberal movements are on the rise, tarnishing Europe’s image as a bulwark of democratic values. Stagnant economies and excessive government debt are sapping the vitality of many European societies. Whether the European project is unraveling is hard to say, but Europe’s capacity to exert a stabilizing influence in a more ominous international environment has surely been undermined. And meanwhile, U.S. leadership is also facing its greatest crisis in decades. </w:t>
      </w:r>
      <w:r w:rsidRPr="00260E1E">
        <w:rPr>
          <w:u w:val="single"/>
        </w:rPr>
        <w:t>That crisis has deeper origins than many observers realize</w:t>
      </w:r>
      <w:r w:rsidRPr="00260E1E">
        <w:rPr>
          <w:sz w:val="14"/>
        </w:rPr>
        <w:t xml:space="preserve">. There was always likely to be a certain ennui with American globalism after the Cold War, for the threat that had originally catalyzed that globalism—the Soviet Union—had vanished. That ennui temporarily retreated before the missionary zeal that followed 9/11, but it returned with a vengeance after two frustrating wars. Barack Obama called for a return to nation building at home, and by 2013, 52 percent of Americans, the highest share in decades, thought that the country should “mind its own business internationally and let other countries get along the best they can on their own.” 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t>
      </w:r>
      <w:r w:rsidRPr="00260E1E">
        <w:rPr>
          <w:b/>
          <w:u w:val="single"/>
        </w:rPr>
        <w:t xml:space="preserve">What Donald Trump’s rise thus augurs, in the eyes of many American internationalists, is not a return to isolationism, but a retreat from the idea that Washington should bear the primary burdens of global stability and prosperity, because doing so serves its own interests as well. </w:t>
      </w:r>
      <w:r w:rsidRPr="00260E1E">
        <w:rPr>
          <w:sz w:val="14"/>
        </w:rPr>
        <w:t xml:space="preserve">Predictions of such an American retreat have been proven wrong before, of course, and they may be proven wrong again. But there is now deep uncertainty about U.S. policy, and that uncertainty is itself destabilizing. 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 </w:t>
      </w:r>
      <w:r w:rsidRPr="00260E1E">
        <w:rPr>
          <w:u w:val="single"/>
        </w:rPr>
        <w:t>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 A period of growing turmoil is a bad time to stoke uncertainty about America’s traditionally stabilizing global role, but this is just what is happening today. The effects on international politics are unlikely to be either trivial or benign.</w:t>
      </w:r>
    </w:p>
    <w:p w14:paraId="3C10D3B2" w14:textId="3E1B630C" w:rsidR="00A67770" w:rsidRPr="00260E1E" w:rsidRDefault="00A67770" w:rsidP="00A67770">
      <w:pPr>
        <w:pStyle w:val="Heading4"/>
      </w:pPr>
      <w:r w:rsidRPr="00260E1E">
        <w:t xml:space="preserve">Pence is our </w:t>
      </w:r>
      <w:r w:rsidRPr="00260E1E">
        <w:rPr>
          <w:u w:val="single"/>
        </w:rPr>
        <w:t>only</w:t>
      </w:r>
      <w:r w:rsidRPr="00260E1E">
        <w:t xml:space="preserve"> hope</w:t>
      </w:r>
      <w:r w:rsidR="00D7416D" w:rsidRPr="00260E1E">
        <w:t xml:space="preserve"> and solves </w:t>
      </w:r>
      <w:r w:rsidR="00D7416D" w:rsidRPr="00260E1E">
        <w:rPr>
          <w:u w:val="single"/>
        </w:rPr>
        <w:t>every existential risk</w:t>
      </w:r>
      <w:r w:rsidR="00D7416D" w:rsidRPr="00260E1E">
        <w:t xml:space="preserve"> </w:t>
      </w:r>
      <w:r w:rsidRPr="00260E1E">
        <w:t xml:space="preserve"> – he would replace Trump’s irrational and ballistic rhetoric with a </w:t>
      </w:r>
      <w:r w:rsidRPr="00260E1E">
        <w:rPr>
          <w:u w:val="single"/>
        </w:rPr>
        <w:t>balanced</w:t>
      </w:r>
      <w:r w:rsidR="00D7416D" w:rsidRPr="00260E1E">
        <w:t xml:space="preserve"> approach to foreign policy</w:t>
      </w:r>
    </w:p>
    <w:p w14:paraId="6C963239" w14:textId="77777777" w:rsidR="00A67770" w:rsidRPr="00260E1E" w:rsidRDefault="00A67770" w:rsidP="00A67770">
      <w:r w:rsidRPr="00260E1E">
        <w:rPr>
          <w:rStyle w:val="Style13ptBold"/>
        </w:rPr>
        <w:t xml:space="preserve">Amr &amp; Feldstein 17 </w:t>
      </w:r>
      <w:r w:rsidRPr="00260E1E">
        <w:rPr>
          <w:sz w:val="16"/>
          <w:szCs w:val="16"/>
        </w:rPr>
        <w:t>Hady Amr served in the Obama administration as deputy special envoy for Israeli-Palestinian negotiations and as deputy head of the Middle East Bureau at USAID. He is a nonresident senior fellow at Brookings and tweets at </w:t>
      </w:r>
      <w:hyperlink r:id="rId10" w:history="1">
        <w:r w:rsidRPr="00260E1E">
          <w:rPr>
            <w:sz w:val="16"/>
            <w:szCs w:val="16"/>
          </w:rPr>
          <w:t>@HadyAmr</w:t>
        </w:r>
      </w:hyperlink>
      <w:r w:rsidRPr="00260E1E">
        <w:rPr>
          <w:sz w:val="16"/>
          <w:szCs w:val="16"/>
        </w:rPr>
        <w:t xml:space="preserve">. Steve Feldstein served in the Obama administration as a deputy assistant secretary for democracy, human rights and labor. He is the incoming Frank and </w:t>
      </w:r>
      <w:proofErr w:type="spellStart"/>
      <w:r w:rsidRPr="00260E1E">
        <w:rPr>
          <w:sz w:val="16"/>
          <w:szCs w:val="16"/>
        </w:rPr>
        <w:t>Bethine</w:t>
      </w:r>
      <w:proofErr w:type="spellEnd"/>
      <w:r w:rsidRPr="00260E1E">
        <w:rPr>
          <w:sz w:val="16"/>
          <w:szCs w:val="16"/>
        </w:rPr>
        <w:t xml:space="preserve"> Church Chair of Public Affairs at Boise State University. Follow him on Twitter </w:t>
      </w:r>
      <w:hyperlink r:id="rId11" w:history="1">
        <w:r w:rsidRPr="00260E1E">
          <w:rPr>
            <w:sz w:val="16"/>
            <w:szCs w:val="16"/>
          </w:rPr>
          <w:t>@SteveJFeldstein</w:t>
        </w:r>
      </w:hyperlink>
      <w:r w:rsidRPr="00260E1E">
        <w:rPr>
          <w:sz w:val="16"/>
          <w:szCs w:val="16"/>
        </w:rPr>
        <w:t>. “What would US foreign policy look like under President Pence?” (http://thehill.com/blogs/pundits-blog/foreign-policy/335160-what-would-us-foreign-policy-look-like-under-a-president)//MM</w:t>
      </w:r>
    </w:p>
    <w:p w14:paraId="42290E27" w14:textId="25C683C4" w:rsidR="00A67770" w:rsidRPr="00260E1E" w:rsidRDefault="00A67770" w:rsidP="00BB0EA4">
      <w:pPr>
        <w:rPr>
          <w:sz w:val="16"/>
        </w:rPr>
      </w:pPr>
      <w:r w:rsidRPr="00260E1E">
        <w:rPr>
          <w:u w:val="single"/>
        </w:rPr>
        <w:t>With President Trump lurching from crisis to crisis</w:t>
      </w:r>
      <w:r w:rsidRPr="00260E1E">
        <w:rPr>
          <w:sz w:val="16"/>
        </w:rPr>
        <w:t xml:space="preserve">, each more unsettling and damaging than the last, </w:t>
      </w:r>
      <w:r w:rsidRPr="00260E1E">
        <w:rPr>
          <w:u w:val="single"/>
        </w:rPr>
        <w:t>it is time to ask what has previously seemed improbable: Are we approaching the end of the Trump presidency</w:t>
      </w:r>
      <w:r w:rsidRPr="00260E1E">
        <w:rPr>
          <w:sz w:val="16"/>
        </w:rPr>
        <w:t xml:space="preserve">? </w:t>
      </w:r>
      <w:r w:rsidRPr="00260E1E">
        <w:rPr>
          <w:u w:val="single"/>
        </w:rPr>
        <w:t>If Vice President Pence ascends to the top job, what would his foreign policy look like</w:t>
      </w:r>
      <w:r w:rsidRPr="00260E1E">
        <w:rPr>
          <w:sz w:val="16"/>
        </w:rPr>
        <w:t xml:space="preserve">? </w:t>
      </w:r>
      <w:r w:rsidRPr="00260E1E">
        <w:rPr>
          <w:u w:val="single"/>
        </w:rPr>
        <w:t>This may seem premature</w:t>
      </w:r>
      <w:r w:rsidRPr="00260E1E">
        <w:rPr>
          <w:sz w:val="16"/>
        </w:rPr>
        <w:t>. Much depends on what actually emerges from special counsel Robert Mueller’s inquiry. An actual impeachment may need to wait until after midterm elections are held. Then, they might only proceed if the Democrats regain the majority. But if the unpredictable first 120 days of the Trump presidency are any guide, there is no telling what the coming period will bring. Indeed, it took essentially 120 days — from May 9, 1974, when the House Judiciary Committee opened formal impeachment proceedings against President Nixon, until his resignation on August 9 — for the Watergate scandal to conclude. Beyond impeachment, there's a chance Trump may simply resign. The two of us have spent a combined 20 years in the United States government, in key foreign policy institutions — Defense, Homeland Security, State, the Agency for International Development and the Senate Foreign Relations Committee — and one of us hails from Pence’s home state of Indiana</w:t>
      </w:r>
      <w:r w:rsidRPr="00260E1E">
        <w:rPr>
          <w:u w:val="single"/>
        </w:rPr>
        <w:t xml:space="preserve">. Given the current volatility, we thought it important to share ideas on what President Pence’s foreign policy might look like. </w:t>
      </w:r>
      <w:r w:rsidRPr="00260E1E">
        <w:rPr>
          <w:b/>
          <w:u w:val="single"/>
        </w:rPr>
        <w:t xml:space="preserve">Two major aspects would characterize Pence’s foreign policy: a re-embrace of the Republican establishment and an aggressive uptake of Christian social conservative thought. </w:t>
      </w:r>
      <w:r w:rsidRPr="00260E1E">
        <w:rPr>
          <w:sz w:val="16"/>
        </w:rPr>
        <w:t xml:space="preserve">Among the Republican establishment, particularly the neoconservative wing, </w:t>
      </w:r>
      <w:r w:rsidRPr="00260E1E">
        <w:rPr>
          <w:u w:val="single"/>
        </w:rPr>
        <w:t>Pence has an impeccable reputation</w:t>
      </w:r>
      <w:r w:rsidRPr="00260E1E">
        <w:rPr>
          <w:sz w:val="16"/>
        </w:rPr>
        <w:t xml:space="preserve">. </w:t>
      </w:r>
      <w:r w:rsidRPr="00260E1E">
        <w:rPr>
          <w:b/>
          <w:u w:val="single"/>
        </w:rPr>
        <w:t>Many describe him as a “hawk’s hawk.” He was a strong proponent of the Iraq War, has vigorously stood up for a strong military and "American values" and, as vice president, has taken on an informal role as an emissary to NATO and other alliances</w:t>
      </w:r>
      <w:r w:rsidRPr="00260E1E">
        <w:rPr>
          <w:u w:val="single"/>
        </w:rPr>
        <w:t xml:space="preserve">. All of this contrasts starkly to what candidate Trump said on the campaign trail. </w:t>
      </w:r>
      <w:r w:rsidRPr="00260E1E">
        <w:rPr>
          <w:sz w:val="16"/>
        </w:rPr>
        <w:t xml:space="preserve">Likewise, Pence’s evangelical Christian faith is central to his identity. </w:t>
      </w:r>
      <w:r w:rsidRPr="00260E1E">
        <w:rPr>
          <w:u w:val="single"/>
        </w:rPr>
        <w:t xml:space="preserve">He has proudly built up a reputation as one of the most conservative lawmakers in the country and frequently describes himself as “a Christian, a conservative and a Republican, in that order.” There is a high probability that Pence would explicitly embed religious morals in U.S. foreign policy and push an activist social conservative agenda. </w:t>
      </w:r>
      <w:r w:rsidRPr="00260E1E">
        <w:rPr>
          <w:sz w:val="16"/>
        </w:rPr>
        <w:t xml:space="preserve">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it is not hard to imagine Pence defending Christian minorities around the world, possibly to the exclusion of other religious groups. He will undoubtedly continue Trump’s expansion of the “global gag rule," and it is possible he may try to push a “clash of civilizations” strategy, primarily seeking alliances with countries that have a “Judeo-Christian” character. But </w:t>
      </w:r>
      <w:r w:rsidRPr="00260E1E">
        <w:rPr>
          <w:b/>
          <w:u w:val="single"/>
        </w:rPr>
        <w:t xml:space="preserve">a Pence presidency could also mean re-adopting a “values agenda,” with a greater emphasis on human rights, democracy and development that would be closer in line with President George W. Bush’s policies. </w:t>
      </w:r>
      <w:r w:rsidRPr="00260E1E">
        <w:rPr>
          <w:u w:val="single"/>
        </w:rPr>
        <w:t>Under Bush, funding for development — particularly global health programs — expanded, bringing together an unlikely coalition of secular development advocates and faith-based stakeholders</w:t>
      </w:r>
      <w:r w:rsidRPr="00260E1E">
        <w:rPr>
          <w:b/>
          <w:u w:val="single"/>
        </w:rPr>
        <w:t xml:space="preserve">. </w:t>
      </w:r>
      <w:r w:rsidRPr="00260E1E">
        <w:rPr>
          <w:u w:val="single"/>
        </w:rPr>
        <w:t xml:space="preserve">It is not hard to envision a similar coalition coming together under Pence’s watch. </w:t>
      </w:r>
      <w:r w:rsidRPr="00260E1E">
        <w:rPr>
          <w:b/>
          <w:u w:val="single"/>
        </w:rPr>
        <w:t>A Pence presidency also may lead to a shoring-up of security and economic alliances</w:t>
      </w:r>
      <w:r w:rsidRPr="00260E1E">
        <w:rPr>
          <w:u w:val="single"/>
        </w:rPr>
        <w:t>.</w:t>
      </w:r>
      <w:r w:rsidRPr="00260E1E">
        <w:rPr>
          <w:sz w:val="16"/>
        </w:rPr>
        <w:t xml:space="preserve"> Just as Trump has cast the free-trade regime into jeopardy, castigated NATO (at least before an abrupt about-face last month) and signaled massive funding cuts to the Bretton Woods Institutions, Pence may reverse many of these pronouncements. In the current configuration of the Trump administration, three separate groups tangle for foreign policy primacy: the economic nationalists/populists led by Stephen Bannon, the military pragmatists represented by Secretary of Defense James </w:t>
      </w:r>
      <w:proofErr w:type="spellStart"/>
      <w:r w:rsidRPr="00260E1E">
        <w:rPr>
          <w:sz w:val="16"/>
        </w:rPr>
        <w:t>Mattis</w:t>
      </w:r>
      <w:proofErr w:type="spellEnd"/>
      <w:r w:rsidRPr="00260E1E">
        <w:rPr>
          <w:sz w:val="16"/>
        </w:rPr>
        <w:t xml:space="preserve"> and National Security Advisor H.R. McMaster and the economic globalists fronted by National Economic Council Director Gary Cohn and Treasury Secretary Steve </w:t>
      </w:r>
      <w:proofErr w:type="spellStart"/>
      <w:r w:rsidRPr="00260E1E">
        <w:rPr>
          <w:sz w:val="16"/>
        </w:rPr>
        <w:t>Mnuchin</w:t>
      </w:r>
      <w:proofErr w:type="spellEnd"/>
      <w:r w:rsidRPr="00260E1E">
        <w:rPr>
          <w:sz w:val="16"/>
        </w:rPr>
        <w:t xml:space="preserve">. </w:t>
      </w:r>
      <w:r w:rsidRPr="00260E1E">
        <w:rPr>
          <w:u w:val="single"/>
        </w:rPr>
        <w:t xml:space="preserve">Under Pence, the Bannon wing would likely make a quick and graceless exit. The economic globalists and the military pragmatists would stay entrenched in strong positions, but old groups would likely return, such as the neoconservatives and religious faith leaders. </w:t>
      </w:r>
      <w:r w:rsidRPr="00260E1E">
        <w:rPr>
          <w:sz w:val="16"/>
        </w:rPr>
        <w:t xml:space="preserve">A Pence presidency would bring big style changes. Gone would be the late night tweets and blustery rhetoric. More than likely, “America First” would gradually disappear, with a return to a more traditional form of American exceptionalism. The impulsivity, erratic swings of policy and casual disregard for intelligence and briefing material would also likely pass. </w:t>
      </w:r>
      <w:r w:rsidRPr="00260E1E">
        <w:rPr>
          <w:b/>
          <w:u w:val="single"/>
        </w:rPr>
        <w:t>These changes alone would considerably ease fears about an accidental stumble into a major war or nuclear confrontation</w:t>
      </w:r>
      <w:r w:rsidRPr="00260E1E">
        <w:rPr>
          <w:sz w:val="16"/>
        </w:rPr>
        <w:t xml:space="preserve">. On the other hand, the divisive culture wars that have framed Pence’s political career would presumably return in a major way and likely spill over into the foreign policy arena. On a regional basis, we can also expect significant differences. </w:t>
      </w:r>
      <w:r w:rsidRPr="00260E1E">
        <w:rPr>
          <w:u w:val="single"/>
        </w:rPr>
        <w:t xml:space="preserve">In the Middle East, President Trump has focused on three issues thus far: Israeli-Palestinian peace, countering ISIS and containing Iran. While it is unlikely that President Pence would jettison any of these efforts, what is likely is that he would reprioritize and change the tenor of engagements. </w:t>
      </w:r>
      <w:r w:rsidRPr="00260E1E">
        <w:rPr>
          <w:sz w:val="16"/>
        </w:rPr>
        <w:t xml:space="preserve">On the Israeli-Palestinian front, </w:t>
      </w:r>
      <w:r w:rsidRPr="00260E1E">
        <w:rPr>
          <w:u w:val="single"/>
        </w:rPr>
        <w:t xml:space="preserve">Pence might be less likely to swing for the fences to achieve an unlikely peace and might side even more closely with Israel. He would also most certainly continue to counter ISIS, but would do so in a manner less aligned with Russia, which might mean more direct pressure on the Syrian regime. </w:t>
      </w:r>
      <w:r w:rsidRPr="00260E1E">
        <w:rPr>
          <w:sz w:val="16"/>
        </w:rPr>
        <w:t>On Iran, President Pence would likely not reverse Trump’s policy to both stick to the nuclear agreement but build pressure on Iran through closer ties to Saudi Arabia and the Gulf Cooperation Council, but he might inject a push for greater democracy and human rights, which would certainly strain ties. Turning to Asia, P</w:t>
      </w:r>
      <w:r w:rsidRPr="00260E1E">
        <w:rPr>
          <w:u w:val="single"/>
        </w:rPr>
        <w:t xml:space="preserve">ence’s approach to North Korea may not vary appreciably from the current strategy — ramp up economic pressure and sanctions and convince China to play a more assertive role in reigning in Kim Jong-un — but Pence will refrain from Trump’s Twitter baiting and will tamp down the bellicose rhetoric. </w:t>
      </w:r>
      <w:r w:rsidRPr="00260E1E">
        <w:rPr>
          <w:sz w:val="16"/>
        </w:rPr>
        <w:t xml:space="preserve">Instead, </w:t>
      </w:r>
      <w:r w:rsidRPr="00260E1E">
        <w:rPr>
          <w:u w:val="single"/>
        </w:rPr>
        <w:t>expect a more concerted, behind-the-scenes effort to force the North Korean regime to the negotiating table. When it comes to China, we can anticipate more consistent pushback from Pence, including reestablishing clear markers on the South China Sea and efforts to put together a TPP-like economic alliance to counter China’s ambition</w:t>
      </w:r>
      <w:r w:rsidRPr="00260E1E">
        <w:rPr>
          <w:sz w:val="16"/>
        </w:rPr>
        <w:t xml:space="preserve">. </w:t>
      </w:r>
    </w:p>
    <w:p w14:paraId="7865B03C" w14:textId="6FDF07CE" w:rsidR="00840292" w:rsidRPr="00260E1E" w:rsidRDefault="00840292" w:rsidP="00840292">
      <w:pPr>
        <w:pStyle w:val="Heading2"/>
      </w:pPr>
      <w:r w:rsidRPr="00260E1E">
        <w:t>2NC OV</w:t>
      </w:r>
    </w:p>
    <w:p w14:paraId="26358FEC" w14:textId="5FA94A21" w:rsidR="00840292" w:rsidRPr="00260E1E" w:rsidRDefault="00840292" w:rsidP="00840292">
      <w:pPr>
        <w:pStyle w:val="Heading3"/>
      </w:pPr>
      <w:r w:rsidRPr="00260E1E">
        <w:t xml:space="preserve">2NC – OV </w:t>
      </w:r>
    </w:p>
    <w:p w14:paraId="7C8DAE46" w14:textId="3DE10EA3" w:rsidR="00840292" w:rsidRPr="00260E1E" w:rsidRDefault="00840292" w:rsidP="00840292">
      <w:pPr>
        <w:pStyle w:val="Heading4"/>
      </w:pPr>
      <w:r w:rsidRPr="00260E1E">
        <w:t xml:space="preserve">Trump’s impeachment is an </w:t>
      </w:r>
      <w:r w:rsidRPr="00260E1E">
        <w:rPr>
          <w:u w:val="single"/>
        </w:rPr>
        <w:t>impact filter</w:t>
      </w:r>
      <w:r w:rsidRPr="00260E1E">
        <w:t xml:space="preserve"> – prevents him from lashing out and sends an international signal of credibility that strengthens American leadership – that’s 1NC Brands &amp; Edelman</w:t>
      </w:r>
    </w:p>
    <w:p w14:paraId="08831A3B" w14:textId="5706BF89" w:rsidR="00C775AB" w:rsidRPr="00260E1E" w:rsidRDefault="00BB0EA4" w:rsidP="00C775AB">
      <w:pPr>
        <w:pStyle w:val="Heading2"/>
      </w:pPr>
      <w:r w:rsidRPr="00260E1E">
        <w:t xml:space="preserve">2NC </w:t>
      </w:r>
      <w:r w:rsidR="00C775AB" w:rsidRPr="00260E1E">
        <w:t>UQ</w:t>
      </w:r>
    </w:p>
    <w:p w14:paraId="2891FE56" w14:textId="77777777" w:rsidR="00C775AB" w:rsidRPr="00260E1E" w:rsidRDefault="00C775AB" w:rsidP="00C775AB">
      <w:pPr>
        <w:pStyle w:val="Heading3"/>
      </w:pPr>
      <w:r w:rsidRPr="00260E1E">
        <w:t>2NC – Brink Now</w:t>
      </w:r>
    </w:p>
    <w:p w14:paraId="03D6E5DD" w14:textId="77777777" w:rsidR="00C775AB" w:rsidRPr="00260E1E" w:rsidRDefault="00C775AB" w:rsidP="00C775AB">
      <w:pPr>
        <w:pStyle w:val="Heading4"/>
      </w:pPr>
      <w:r w:rsidRPr="00260E1E">
        <w:t>Trump won’t be impeached now, but only because he’s maintaining Republican support.</w:t>
      </w:r>
    </w:p>
    <w:p w14:paraId="663D00BC" w14:textId="77777777" w:rsidR="00C775AB" w:rsidRPr="00260E1E" w:rsidRDefault="00C775AB" w:rsidP="00C775AB">
      <w:r w:rsidRPr="00260E1E">
        <w:rPr>
          <w:rStyle w:val="Style13ptBold"/>
        </w:rPr>
        <w:t xml:space="preserve">Longman ‘6/7 </w:t>
      </w:r>
      <w:r w:rsidRPr="00260E1E">
        <w:rPr>
          <w:sz w:val="16"/>
          <w:szCs w:val="16"/>
        </w:rPr>
        <w:t xml:space="preserve">(Martin; 6/7/17; web editor for the Washington Monthly and the main blogger at </w:t>
      </w:r>
      <w:proofErr w:type="spellStart"/>
      <w:r w:rsidRPr="00260E1E">
        <w:rPr>
          <w:sz w:val="16"/>
          <w:szCs w:val="16"/>
        </w:rPr>
        <w:t>Booman</w:t>
      </w:r>
      <w:proofErr w:type="spellEnd"/>
      <w:r w:rsidRPr="00260E1E">
        <w:rPr>
          <w:sz w:val="16"/>
          <w:szCs w:val="16"/>
        </w:rPr>
        <w:t xml:space="preserve"> Tribune; Washington Monthly; “Trump Could Very Well Get Impeached by the Republicans”; </w:t>
      </w:r>
      <w:hyperlink r:id="rId12" w:history="1">
        <w:r w:rsidRPr="00260E1E">
          <w:rPr>
            <w:rStyle w:val="Hyperlink"/>
            <w:sz w:val="16"/>
            <w:szCs w:val="16"/>
          </w:rPr>
          <w:t>http://washingtonmonthly.com/2017/06/07/trump-could-very-well-get-impeached-by-the-republicans/</w:t>
        </w:r>
      </w:hyperlink>
      <w:r w:rsidRPr="00260E1E">
        <w:rPr>
          <w:sz w:val="16"/>
          <w:szCs w:val="16"/>
        </w:rPr>
        <w:t>; DOA: 6/13/17; DT)</w:t>
      </w:r>
    </w:p>
    <w:p w14:paraId="4D522801" w14:textId="77777777" w:rsidR="00C775AB" w:rsidRPr="00260E1E" w:rsidRDefault="00C775AB" w:rsidP="00C775AB">
      <w:pPr>
        <w:rPr>
          <w:sz w:val="16"/>
        </w:rPr>
      </w:pPr>
      <w:r w:rsidRPr="00260E1E">
        <w:rPr>
          <w:sz w:val="16"/>
        </w:rPr>
        <w:t xml:space="preserve">Jonathan </w:t>
      </w:r>
      <w:r w:rsidRPr="00260E1E">
        <w:rPr>
          <w:rStyle w:val="StyleUnderline"/>
        </w:rPr>
        <w:t>Chait has made a</w:t>
      </w:r>
      <w:r w:rsidRPr="00260E1E">
        <w:rPr>
          <w:sz w:val="16"/>
        </w:rPr>
        <w:t xml:space="preserve"> seemingly safe </w:t>
      </w:r>
      <w:r w:rsidRPr="00260E1E">
        <w:rPr>
          <w:rStyle w:val="StyleUnderline"/>
        </w:rPr>
        <w:t>bet</w:t>
      </w:r>
      <w:r w:rsidRPr="00260E1E">
        <w:rPr>
          <w:sz w:val="16"/>
        </w:rPr>
        <w:t xml:space="preserve"> by </w:t>
      </w:r>
      <w:r w:rsidRPr="00260E1E">
        <w:rPr>
          <w:rStyle w:val="StyleUnderline"/>
        </w:rPr>
        <w:t>predicting that</w:t>
      </w:r>
      <w:r w:rsidRPr="00260E1E">
        <w:rPr>
          <w:sz w:val="16"/>
        </w:rPr>
        <w:t xml:space="preserve"> President </w:t>
      </w:r>
      <w:r w:rsidRPr="00260E1E">
        <w:rPr>
          <w:rStyle w:val="StyleUnderline"/>
        </w:rPr>
        <w:t>Trump can commit</w:t>
      </w:r>
      <w:r w:rsidRPr="00260E1E">
        <w:rPr>
          <w:sz w:val="16"/>
        </w:rPr>
        <w:t xml:space="preserve"> virtually </w:t>
      </w:r>
      <w:r w:rsidRPr="00260E1E">
        <w:rPr>
          <w:rStyle w:val="StyleUnderline"/>
        </w:rPr>
        <w:t>any</w:t>
      </w:r>
      <w:r w:rsidRPr="00260E1E">
        <w:rPr>
          <w:sz w:val="16"/>
        </w:rPr>
        <w:t xml:space="preserve"> high </w:t>
      </w:r>
      <w:r w:rsidRPr="00260E1E">
        <w:rPr>
          <w:rStyle w:val="StyleUnderline"/>
        </w:rPr>
        <w:t>crime</w:t>
      </w:r>
      <w:r w:rsidRPr="00260E1E">
        <w:rPr>
          <w:sz w:val="16"/>
        </w:rPr>
        <w:t xml:space="preserve"> that </w:t>
      </w:r>
      <w:r w:rsidRPr="00260E1E">
        <w:rPr>
          <w:rStyle w:val="StyleUnderline"/>
        </w:rPr>
        <w:t>he wants without</w:t>
      </w:r>
      <w:r w:rsidRPr="00260E1E">
        <w:rPr>
          <w:sz w:val="16"/>
        </w:rPr>
        <w:t xml:space="preserve"> fear of </w:t>
      </w:r>
      <w:r w:rsidRPr="00260E1E">
        <w:rPr>
          <w:rStyle w:val="StyleUnderline"/>
        </w:rPr>
        <w:t>being impeached by his Republican colleagues</w:t>
      </w:r>
      <w:r w:rsidRPr="00260E1E">
        <w:rPr>
          <w:sz w:val="16"/>
        </w:rPr>
        <w:t xml:space="preserve"> in the House of Representatives. </w:t>
      </w:r>
      <w:r w:rsidRPr="00260E1E">
        <w:rPr>
          <w:rStyle w:val="Emphasis"/>
        </w:rPr>
        <w:t>I don’t think Chait is correct</w:t>
      </w:r>
      <w:r w:rsidRPr="00260E1E">
        <w:rPr>
          <w:sz w:val="16"/>
        </w:rPr>
        <w:t xml:space="preserve">, but he’s right about one thing. He says that “the impeachment clock has not even begun to move,” and it’s true. It hasn’t. The way Chait crafts his argument is pretty standard. </w:t>
      </w:r>
      <w:r w:rsidRPr="00260E1E">
        <w:rPr>
          <w:rStyle w:val="StyleUnderline"/>
        </w:rPr>
        <w:t>The Conservative Movement is</w:t>
      </w:r>
      <w:r w:rsidRPr="00260E1E">
        <w:rPr>
          <w:sz w:val="16"/>
        </w:rPr>
        <w:t xml:space="preserve"> designed and culturally </w:t>
      </w:r>
      <w:r w:rsidRPr="00260E1E">
        <w:rPr>
          <w:rStyle w:val="StyleUnderline"/>
        </w:rPr>
        <w:t>inclined to support anyone who</w:t>
      </w:r>
      <w:r w:rsidRPr="00260E1E">
        <w:rPr>
          <w:sz w:val="16"/>
        </w:rPr>
        <w:t xml:space="preserve"> fights the Democrats and </w:t>
      </w:r>
      <w:r w:rsidRPr="00260E1E">
        <w:rPr>
          <w:rStyle w:val="Emphasis"/>
        </w:rPr>
        <w:t>doesn’t deviate from the party line</w:t>
      </w:r>
      <w:r w:rsidRPr="00260E1E">
        <w:rPr>
          <w:sz w:val="16"/>
        </w:rPr>
        <w:t xml:space="preserve">. </w:t>
      </w:r>
      <w:r w:rsidRPr="00260E1E">
        <w:rPr>
          <w:rStyle w:val="StyleUnderline"/>
        </w:rPr>
        <w:t>While they had</w:t>
      </w:r>
      <w:r w:rsidRPr="00260E1E">
        <w:rPr>
          <w:sz w:val="16"/>
        </w:rPr>
        <w:t xml:space="preserve"> some </w:t>
      </w:r>
      <w:r w:rsidRPr="00260E1E">
        <w:rPr>
          <w:rStyle w:val="StyleUnderline"/>
        </w:rPr>
        <w:t xml:space="preserve">doubts about Trump’s commitment to conservatism during the primaries, they have </w:t>
      </w:r>
      <w:r w:rsidRPr="00260E1E">
        <w:rPr>
          <w:rStyle w:val="Emphasis"/>
        </w:rPr>
        <w:t>nothing to complain about now</w:t>
      </w:r>
      <w:r w:rsidRPr="00260E1E">
        <w:rPr>
          <w:rStyle w:val="StyleUnderline"/>
        </w:rPr>
        <w:t xml:space="preserve"> that he’s in office and fighting</w:t>
      </w:r>
      <w:r w:rsidRPr="00260E1E">
        <w:rPr>
          <w:sz w:val="16"/>
        </w:rPr>
        <w:t xml:space="preserve"> trench warfare </w:t>
      </w:r>
      <w:r w:rsidRPr="00260E1E">
        <w:rPr>
          <w:rStyle w:val="StyleUnderline"/>
        </w:rPr>
        <w:t>against the liberal media and</w:t>
      </w:r>
      <w:r w:rsidRPr="00260E1E">
        <w:rPr>
          <w:sz w:val="16"/>
        </w:rPr>
        <w:t xml:space="preserve"> the </w:t>
      </w:r>
      <w:r w:rsidRPr="00260E1E">
        <w:rPr>
          <w:rStyle w:val="StyleUnderline"/>
        </w:rPr>
        <w:t>moderates</w:t>
      </w:r>
      <w:r w:rsidRPr="00260E1E">
        <w:rPr>
          <w:sz w:val="16"/>
        </w:rPr>
        <w:t xml:space="preserve"> in his own party. As Chait puts it, “</w:t>
      </w:r>
      <w:r w:rsidRPr="00260E1E">
        <w:rPr>
          <w:rStyle w:val="StyleUnderline"/>
        </w:rPr>
        <w:t xml:space="preserve">Trump is </w:t>
      </w:r>
      <w:r w:rsidRPr="00260E1E">
        <w:rPr>
          <w:rStyle w:val="Emphasis"/>
        </w:rPr>
        <w:t>faithfully supporting the conservative agenda</w:t>
      </w:r>
      <w:r w:rsidRPr="00260E1E">
        <w:rPr>
          <w:rStyle w:val="StyleUnderline"/>
        </w:rPr>
        <w:t>, so most conservatives</w:t>
      </w:r>
      <w:r w:rsidRPr="00260E1E">
        <w:rPr>
          <w:sz w:val="16"/>
        </w:rPr>
        <w:t xml:space="preserve"> faithfully </w:t>
      </w:r>
      <w:r w:rsidRPr="00260E1E">
        <w:rPr>
          <w:rStyle w:val="StyleUnderline"/>
        </w:rPr>
        <w:t>support him</w:t>
      </w:r>
      <w:r w:rsidRPr="00260E1E">
        <w:rPr>
          <w:sz w:val="16"/>
        </w:rPr>
        <w:t xml:space="preserve">.” </w:t>
      </w:r>
      <w:r w:rsidRPr="00260E1E">
        <w:rPr>
          <w:rStyle w:val="StyleUnderline"/>
        </w:rPr>
        <w:t>As a result</w:t>
      </w:r>
      <w:r w:rsidRPr="00260E1E">
        <w:rPr>
          <w:sz w:val="16"/>
        </w:rPr>
        <w:t xml:space="preserve">, the </w:t>
      </w:r>
      <w:r w:rsidRPr="00260E1E">
        <w:rPr>
          <w:rStyle w:val="StyleUnderline"/>
        </w:rPr>
        <w:t xml:space="preserve">Republicans have </w:t>
      </w:r>
      <w:r w:rsidRPr="00260E1E">
        <w:rPr>
          <w:rStyle w:val="Emphasis"/>
        </w:rPr>
        <w:t>shrugged</w:t>
      </w:r>
      <w:r w:rsidRPr="00260E1E">
        <w:rPr>
          <w:rStyle w:val="StyleUnderline"/>
        </w:rPr>
        <w:t xml:space="preserve"> at nepotism and</w:t>
      </w:r>
      <w:r w:rsidRPr="00260E1E">
        <w:rPr>
          <w:sz w:val="16"/>
        </w:rPr>
        <w:t xml:space="preserve"> Emoluments Clause </w:t>
      </w:r>
      <w:r w:rsidRPr="00260E1E">
        <w:rPr>
          <w:rStyle w:val="StyleUnderline"/>
        </w:rPr>
        <w:t>violations that would have aroused them to</w:t>
      </w:r>
      <w:r w:rsidRPr="00260E1E">
        <w:rPr>
          <w:sz w:val="16"/>
        </w:rPr>
        <w:t xml:space="preserve"> frothing </w:t>
      </w:r>
      <w:r w:rsidRPr="00260E1E">
        <w:rPr>
          <w:rStyle w:val="StyleUnderline"/>
        </w:rPr>
        <w:t>madness had</w:t>
      </w:r>
      <w:r w:rsidRPr="00260E1E">
        <w:rPr>
          <w:sz w:val="16"/>
        </w:rPr>
        <w:t xml:space="preserve"> the </w:t>
      </w:r>
      <w:r w:rsidRPr="00260E1E">
        <w:rPr>
          <w:rStyle w:val="StyleUnderline"/>
        </w:rPr>
        <w:t>Clinton</w:t>
      </w:r>
      <w:r w:rsidRPr="00260E1E">
        <w:rPr>
          <w:sz w:val="16"/>
        </w:rPr>
        <w:t xml:space="preserve">s </w:t>
      </w:r>
      <w:r w:rsidRPr="00260E1E">
        <w:rPr>
          <w:rStyle w:val="StyleUnderline"/>
        </w:rPr>
        <w:t>committed the same acts</w:t>
      </w:r>
      <w:r w:rsidRPr="00260E1E">
        <w:rPr>
          <w:sz w:val="16"/>
        </w:rPr>
        <w:t xml:space="preserve">. </w:t>
      </w:r>
      <w:r w:rsidRPr="00260E1E">
        <w:rPr>
          <w:rStyle w:val="StyleUnderline"/>
        </w:rPr>
        <w:t xml:space="preserve">They’ve been </w:t>
      </w:r>
      <w:r w:rsidRPr="00260E1E">
        <w:rPr>
          <w:rStyle w:val="Emphasis"/>
        </w:rPr>
        <w:t>fairly muted</w:t>
      </w:r>
      <w:r w:rsidRPr="00260E1E">
        <w:rPr>
          <w:rStyle w:val="StyleUnderline"/>
        </w:rPr>
        <w:t xml:space="preserve"> about Trump’s firing of </w:t>
      </w:r>
      <w:proofErr w:type="spellStart"/>
      <w:r w:rsidRPr="00260E1E">
        <w:rPr>
          <w:rStyle w:val="StyleUnderline"/>
        </w:rPr>
        <w:t>Comey</w:t>
      </w:r>
      <w:proofErr w:type="spellEnd"/>
      <w:r w:rsidRPr="00260E1E">
        <w:rPr>
          <w:rStyle w:val="StyleUnderline"/>
        </w:rPr>
        <w:t xml:space="preserve"> and</w:t>
      </w:r>
      <w:r w:rsidRPr="00260E1E">
        <w:rPr>
          <w:sz w:val="16"/>
        </w:rPr>
        <w:t xml:space="preserve"> other </w:t>
      </w:r>
      <w:r w:rsidRPr="00260E1E">
        <w:rPr>
          <w:rStyle w:val="StyleUnderline"/>
        </w:rPr>
        <w:t>indications</w:t>
      </w:r>
      <w:r w:rsidRPr="00260E1E">
        <w:rPr>
          <w:sz w:val="16"/>
        </w:rPr>
        <w:t xml:space="preserve"> suggestive </w:t>
      </w:r>
      <w:r w:rsidRPr="00260E1E">
        <w:rPr>
          <w:rStyle w:val="StyleUnderline"/>
        </w:rPr>
        <w:t>of</w:t>
      </w:r>
      <w:r w:rsidRPr="00260E1E">
        <w:rPr>
          <w:sz w:val="16"/>
        </w:rPr>
        <w:t xml:space="preserve"> a clear </w:t>
      </w:r>
      <w:r w:rsidRPr="00260E1E">
        <w:rPr>
          <w:rStyle w:val="StyleUnderline"/>
        </w:rPr>
        <w:t>intent to obstruct justice</w:t>
      </w:r>
      <w:r w:rsidRPr="00260E1E">
        <w:rPr>
          <w:sz w:val="16"/>
        </w:rPr>
        <w:t xml:space="preserve">. A lot has already come to light and yet the impeachment train hasn’t even turned on its engine. This is all accurate. But it fails as analysis for two reasons. The first is that he says right at the top that “there will probably be no impeachment, at least not based on the field of Trumpian misdeeds currently at play.” Yet, he immediately thereafter proceeds to argue that whatever misdeeds might come into play won’t make any material difference. One can agree wholeheartedly that </w:t>
      </w:r>
      <w:r w:rsidRPr="00260E1E">
        <w:rPr>
          <w:rStyle w:val="StyleUnderline"/>
        </w:rPr>
        <w:t xml:space="preserve">the current facts </w:t>
      </w:r>
      <w:r w:rsidRPr="00260E1E">
        <w:rPr>
          <w:rStyle w:val="Emphasis"/>
        </w:rPr>
        <w:t>won’t result in impeachment</w:t>
      </w:r>
      <w:r w:rsidRPr="00260E1E">
        <w:rPr>
          <w:sz w:val="16"/>
        </w:rPr>
        <w:t xml:space="preserve"> without concluding that Trump is not at any risk of being tossed out of office. The second reason Chait’s analysis falls short is that </w:t>
      </w:r>
      <w:r w:rsidRPr="00260E1E">
        <w:rPr>
          <w:rStyle w:val="StyleUnderline"/>
        </w:rPr>
        <w:t>Trump</w:t>
      </w:r>
      <w:r w:rsidRPr="00260E1E">
        <w:rPr>
          <w:sz w:val="16"/>
        </w:rPr>
        <w:t xml:space="preserve"> is so breathtakingly ignorant, incompetent and self-destructive that he really </w:t>
      </w:r>
      <w:r w:rsidRPr="00260E1E">
        <w:rPr>
          <w:rStyle w:val="StyleUnderline"/>
        </w:rPr>
        <w:t xml:space="preserve">has </w:t>
      </w:r>
      <w:r w:rsidRPr="00260E1E">
        <w:rPr>
          <w:rStyle w:val="Emphasis"/>
        </w:rPr>
        <w:t>no true allies</w:t>
      </w:r>
      <w:r w:rsidRPr="00260E1E">
        <w:rPr>
          <w:rStyle w:val="StyleUnderline"/>
        </w:rPr>
        <w:t xml:space="preserve"> in elected office</w:t>
      </w:r>
      <w:r w:rsidRPr="00260E1E">
        <w:rPr>
          <w:sz w:val="16"/>
        </w:rPr>
        <w:t xml:space="preserve">. What Chait doesn’t explore is how </w:t>
      </w:r>
      <w:r w:rsidRPr="00260E1E">
        <w:rPr>
          <w:rStyle w:val="StyleUnderline"/>
        </w:rPr>
        <w:t xml:space="preserve">Trump’s astonishing isolation and his weak support make him </w:t>
      </w:r>
      <w:r w:rsidRPr="00260E1E">
        <w:rPr>
          <w:rStyle w:val="Emphasis"/>
        </w:rPr>
        <w:t>incredibly vulnerable</w:t>
      </w:r>
      <w:r w:rsidRPr="00260E1E">
        <w:rPr>
          <w:sz w:val="16"/>
        </w:rPr>
        <w:t xml:space="preserve">. We can start with the fact that </w:t>
      </w:r>
      <w:r w:rsidRPr="00260E1E">
        <w:rPr>
          <w:rStyle w:val="StyleUnderline"/>
        </w:rPr>
        <w:t xml:space="preserve">even Trump’s allies in the Intelligence Community have </w:t>
      </w:r>
      <w:r w:rsidRPr="00260E1E">
        <w:rPr>
          <w:rStyle w:val="Emphasis"/>
        </w:rPr>
        <w:t>rebuffed him</w:t>
      </w:r>
      <w:r w:rsidRPr="00260E1E">
        <w:rPr>
          <w:rStyle w:val="StyleUnderline"/>
        </w:rPr>
        <w:t xml:space="preserve">. He </w:t>
      </w:r>
      <w:r w:rsidRPr="00260E1E">
        <w:rPr>
          <w:rStyle w:val="Emphasis"/>
        </w:rPr>
        <w:t>could not convince</w:t>
      </w:r>
      <w:r w:rsidRPr="00260E1E">
        <w:rPr>
          <w:rStyle w:val="StyleUnderline"/>
        </w:rPr>
        <w:t xml:space="preserve"> the Director of National Intelligence</w:t>
      </w:r>
      <w:r w:rsidRPr="00260E1E">
        <w:rPr>
          <w:sz w:val="16"/>
        </w:rPr>
        <w:t xml:space="preserve"> Dan </w:t>
      </w:r>
      <w:r w:rsidRPr="00260E1E">
        <w:rPr>
          <w:rStyle w:val="StyleUnderline"/>
        </w:rPr>
        <w:t xml:space="preserve">Coats to intervene with </w:t>
      </w:r>
      <w:proofErr w:type="spellStart"/>
      <w:r w:rsidRPr="00260E1E">
        <w:rPr>
          <w:rStyle w:val="StyleUnderline"/>
        </w:rPr>
        <w:t>Comey</w:t>
      </w:r>
      <w:proofErr w:type="spellEnd"/>
      <w:r w:rsidRPr="00260E1E">
        <w:rPr>
          <w:rStyle w:val="StyleUnderline"/>
        </w:rPr>
        <w:t xml:space="preserve"> </w:t>
      </w:r>
      <w:r w:rsidRPr="00260E1E">
        <w:rPr>
          <w:rStyle w:val="Emphasis"/>
        </w:rPr>
        <w:t>despite having nominated Coats</w:t>
      </w:r>
      <w:r w:rsidRPr="00260E1E">
        <w:rPr>
          <w:rStyle w:val="StyleUnderline"/>
        </w:rPr>
        <w:t xml:space="preserve"> </w:t>
      </w:r>
      <w:r w:rsidRPr="00260E1E">
        <w:rPr>
          <w:rStyle w:val="Emphasis"/>
        </w:rPr>
        <w:t>and seen him confirmed</w:t>
      </w:r>
      <w:r w:rsidRPr="00260E1E">
        <w:rPr>
          <w:sz w:val="16"/>
        </w:rPr>
        <w:t xml:space="preserve"> just </w:t>
      </w:r>
      <w:r w:rsidRPr="00260E1E">
        <w:rPr>
          <w:rStyle w:val="StyleUnderline"/>
        </w:rPr>
        <w:t xml:space="preserve">days earlier. He </w:t>
      </w:r>
      <w:r w:rsidRPr="00260E1E">
        <w:rPr>
          <w:rStyle w:val="Emphasis"/>
        </w:rPr>
        <w:t>couldn’t prevent</w:t>
      </w:r>
      <w:r w:rsidRPr="00260E1E">
        <w:rPr>
          <w:sz w:val="16"/>
        </w:rPr>
        <w:t xml:space="preserve"> his </w:t>
      </w:r>
      <w:r w:rsidRPr="00260E1E">
        <w:rPr>
          <w:rStyle w:val="StyleUnderline"/>
        </w:rPr>
        <w:t>Attorney General</w:t>
      </w:r>
      <w:r w:rsidRPr="00260E1E">
        <w:rPr>
          <w:sz w:val="16"/>
        </w:rPr>
        <w:t xml:space="preserve"> Jeff </w:t>
      </w:r>
      <w:r w:rsidRPr="00260E1E">
        <w:rPr>
          <w:rStyle w:val="StyleUnderline"/>
        </w:rPr>
        <w:t xml:space="preserve">Sessions from </w:t>
      </w:r>
      <w:r w:rsidRPr="00260E1E">
        <w:rPr>
          <w:rStyle w:val="Emphasis"/>
        </w:rPr>
        <w:t>recusing himself</w:t>
      </w:r>
      <w:r w:rsidRPr="00260E1E">
        <w:rPr>
          <w:rStyle w:val="StyleUnderline"/>
        </w:rPr>
        <w:t xml:space="preserve"> from</w:t>
      </w:r>
      <w:r w:rsidRPr="00260E1E">
        <w:rPr>
          <w:sz w:val="16"/>
        </w:rPr>
        <w:t xml:space="preserve"> the </w:t>
      </w:r>
      <w:r w:rsidRPr="00260E1E">
        <w:rPr>
          <w:rStyle w:val="StyleUnderline"/>
        </w:rPr>
        <w:t>Russia</w:t>
      </w:r>
      <w:r w:rsidRPr="00260E1E">
        <w:rPr>
          <w:sz w:val="16"/>
        </w:rPr>
        <w:t xml:space="preserve"> investigation </w:t>
      </w:r>
      <w:r w:rsidRPr="00260E1E">
        <w:rPr>
          <w:rStyle w:val="StyleUnderline"/>
        </w:rPr>
        <w:t>and</w:t>
      </w:r>
      <w:r w:rsidRPr="00260E1E">
        <w:rPr>
          <w:sz w:val="16"/>
        </w:rPr>
        <w:t xml:space="preserve"> now </w:t>
      </w:r>
      <w:r w:rsidRPr="00260E1E">
        <w:rPr>
          <w:rStyle w:val="StyleUnderline"/>
        </w:rPr>
        <w:t xml:space="preserve">Sessions is </w:t>
      </w:r>
      <w:r w:rsidRPr="00260E1E">
        <w:rPr>
          <w:rStyle w:val="Emphasis"/>
        </w:rPr>
        <w:t>threatening to resign</w:t>
      </w:r>
      <w:r w:rsidRPr="00260E1E">
        <w:rPr>
          <w:rStyle w:val="StyleUnderline"/>
        </w:rPr>
        <w:t xml:space="preserve"> rather than</w:t>
      </w:r>
      <w:r w:rsidRPr="00260E1E">
        <w:rPr>
          <w:sz w:val="16"/>
        </w:rPr>
        <w:t xml:space="preserve"> continue to </w:t>
      </w:r>
      <w:r w:rsidRPr="00260E1E">
        <w:rPr>
          <w:rStyle w:val="StyleUnderline"/>
        </w:rPr>
        <w:t>serve</w:t>
      </w:r>
      <w:r w:rsidRPr="00260E1E">
        <w:rPr>
          <w:sz w:val="16"/>
        </w:rPr>
        <w:t xml:space="preserve"> at the displeasure of </w:t>
      </w:r>
      <w:r w:rsidRPr="00260E1E">
        <w:rPr>
          <w:rStyle w:val="StyleUnderline"/>
        </w:rPr>
        <w:t>the president</w:t>
      </w:r>
      <w:r w:rsidRPr="00260E1E">
        <w:rPr>
          <w:sz w:val="16"/>
        </w:rPr>
        <w:t xml:space="preserve">. </w:t>
      </w:r>
      <w:r w:rsidRPr="00260E1E">
        <w:rPr>
          <w:rStyle w:val="StyleUnderline"/>
        </w:rPr>
        <w:t>He put Rod Rosenstein in place at the Justice Department to kill</w:t>
      </w:r>
      <w:r w:rsidRPr="00260E1E">
        <w:rPr>
          <w:sz w:val="16"/>
        </w:rPr>
        <w:t xml:space="preserve"> the </w:t>
      </w:r>
      <w:r w:rsidRPr="00260E1E">
        <w:rPr>
          <w:rStyle w:val="StyleUnderline"/>
        </w:rPr>
        <w:t>Russia</w:t>
      </w:r>
      <w:r w:rsidRPr="00260E1E">
        <w:rPr>
          <w:sz w:val="16"/>
        </w:rPr>
        <w:t xml:space="preserve"> investigation in Sessions’ stead, </w:t>
      </w:r>
      <w:r w:rsidRPr="00260E1E">
        <w:rPr>
          <w:rStyle w:val="StyleUnderline"/>
        </w:rPr>
        <w:t xml:space="preserve">and Rosenstein promptly named Bob Mueller as a special counsel to </w:t>
      </w:r>
      <w:r w:rsidRPr="00260E1E">
        <w:rPr>
          <w:rStyle w:val="Emphasis"/>
        </w:rPr>
        <w:t>broaden the investigation</w:t>
      </w:r>
      <w:r w:rsidRPr="00260E1E">
        <w:rPr>
          <w:sz w:val="16"/>
        </w:rPr>
        <w:t xml:space="preserve">. </w:t>
      </w:r>
      <w:r w:rsidRPr="00260E1E">
        <w:rPr>
          <w:rStyle w:val="StyleUnderline"/>
        </w:rPr>
        <w:t>He put Mike Pompeo</w:t>
      </w:r>
      <w:r w:rsidRPr="00260E1E">
        <w:rPr>
          <w:sz w:val="16"/>
        </w:rPr>
        <w:t xml:space="preserve"> in </w:t>
      </w:r>
      <w:r w:rsidRPr="00260E1E">
        <w:rPr>
          <w:rStyle w:val="StyleUnderline"/>
        </w:rPr>
        <w:t xml:space="preserve">to head the CIA, but the CIA </w:t>
      </w:r>
      <w:r w:rsidRPr="00260E1E">
        <w:rPr>
          <w:rStyle w:val="Emphasis"/>
        </w:rPr>
        <w:t>seems</w:t>
      </w:r>
      <w:r w:rsidRPr="00260E1E">
        <w:rPr>
          <w:sz w:val="16"/>
        </w:rPr>
        <w:t xml:space="preserve"> as </w:t>
      </w:r>
      <w:r w:rsidRPr="00260E1E">
        <w:rPr>
          <w:rStyle w:val="Emphasis"/>
        </w:rPr>
        <w:t>committed to Trump’s political demise</w:t>
      </w:r>
      <w:r w:rsidRPr="00260E1E">
        <w:rPr>
          <w:sz w:val="16"/>
        </w:rPr>
        <w:t xml:space="preserve"> as ever. It needs to be remembered that </w:t>
      </w:r>
      <w:r w:rsidRPr="00260E1E">
        <w:rPr>
          <w:rStyle w:val="StyleUnderline"/>
        </w:rPr>
        <w:t xml:space="preserve">the FBI has been </w:t>
      </w:r>
      <w:r w:rsidRPr="00260E1E">
        <w:rPr>
          <w:rStyle w:val="Emphasis"/>
        </w:rPr>
        <w:t>running a counterintelligence investigation</w:t>
      </w:r>
      <w:r w:rsidRPr="00260E1E">
        <w:rPr>
          <w:rStyle w:val="StyleUnderline"/>
        </w:rPr>
        <w:t xml:space="preserve"> against Trump</w:t>
      </w:r>
      <w:r w:rsidRPr="00260E1E">
        <w:rPr>
          <w:sz w:val="16"/>
        </w:rPr>
        <w:t xml:space="preserve"> and his associates </w:t>
      </w:r>
      <w:r w:rsidRPr="00260E1E">
        <w:rPr>
          <w:rStyle w:val="Emphasis"/>
        </w:rPr>
        <w:t>for</w:t>
      </w:r>
      <w:r w:rsidRPr="00260E1E">
        <w:rPr>
          <w:sz w:val="16"/>
        </w:rPr>
        <w:t xml:space="preserve"> about </w:t>
      </w:r>
      <w:r w:rsidRPr="00260E1E">
        <w:rPr>
          <w:rStyle w:val="Emphasis"/>
        </w:rPr>
        <w:t>a year now</w:t>
      </w:r>
      <w:r w:rsidRPr="00260E1E">
        <w:rPr>
          <w:sz w:val="16"/>
        </w:rPr>
        <w:t xml:space="preserve">. </w:t>
      </w:r>
      <w:r w:rsidRPr="00260E1E">
        <w:rPr>
          <w:rStyle w:val="Emphasis"/>
        </w:rPr>
        <w:t>That’s not a good place to be</w:t>
      </w:r>
      <w:r w:rsidRPr="00260E1E">
        <w:rPr>
          <w:sz w:val="16"/>
        </w:rPr>
        <w:t xml:space="preserve">. </w:t>
      </w:r>
      <w:r w:rsidRPr="00260E1E">
        <w:rPr>
          <w:rStyle w:val="StyleUnderline"/>
        </w:rPr>
        <w:t>There are grand juries</w:t>
      </w:r>
      <w:r w:rsidRPr="00260E1E">
        <w:rPr>
          <w:sz w:val="16"/>
        </w:rPr>
        <w:t xml:space="preserve"> now </w:t>
      </w:r>
      <w:r w:rsidRPr="00260E1E">
        <w:rPr>
          <w:rStyle w:val="Emphasis"/>
        </w:rPr>
        <w:t>looking into the activities of Michael Flynn and</w:t>
      </w:r>
      <w:r w:rsidRPr="00260E1E">
        <w:rPr>
          <w:sz w:val="16"/>
        </w:rPr>
        <w:t xml:space="preserve"> other </w:t>
      </w:r>
      <w:r w:rsidRPr="00260E1E">
        <w:rPr>
          <w:rStyle w:val="Emphasis"/>
        </w:rPr>
        <w:t>associates</w:t>
      </w:r>
      <w:r w:rsidRPr="00260E1E">
        <w:rPr>
          <w:rStyle w:val="StyleUnderline"/>
        </w:rPr>
        <w:t xml:space="preserve"> of the president. Even if</w:t>
      </w:r>
      <w:r w:rsidRPr="00260E1E">
        <w:rPr>
          <w:sz w:val="16"/>
        </w:rPr>
        <w:t xml:space="preserve"> the </w:t>
      </w:r>
      <w:r w:rsidRPr="00260E1E">
        <w:rPr>
          <w:rStyle w:val="StyleUnderline"/>
        </w:rPr>
        <w:t>congressional Republicans wanted to sweep all</w:t>
      </w:r>
      <w:r w:rsidRPr="00260E1E">
        <w:rPr>
          <w:sz w:val="16"/>
        </w:rPr>
        <w:t xml:space="preserve"> of </w:t>
      </w:r>
      <w:r w:rsidRPr="00260E1E">
        <w:rPr>
          <w:rStyle w:val="StyleUnderline"/>
        </w:rPr>
        <w:t xml:space="preserve">this under the rug, they </w:t>
      </w:r>
      <w:r w:rsidRPr="00260E1E">
        <w:rPr>
          <w:rStyle w:val="Emphasis"/>
        </w:rPr>
        <w:t>don’t have the</w:t>
      </w:r>
      <w:r w:rsidRPr="00260E1E">
        <w:rPr>
          <w:sz w:val="16"/>
        </w:rPr>
        <w:t xml:space="preserve"> unilateral </w:t>
      </w:r>
      <w:r w:rsidRPr="00260E1E">
        <w:rPr>
          <w:rStyle w:val="Emphasis"/>
        </w:rPr>
        <w:t>ability</w:t>
      </w:r>
      <w:r w:rsidRPr="00260E1E">
        <w:rPr>
          <w:rStyle w:val="StyleUnderline"/>
        </w:rPr>
        <w:t xml:space="preserve"> to do that</w:t>
      </w:r>
      <w:r w:rsidRPr="00260E1E">
        <w:rPr>
          <w:sz w:val="16"/>
        </w:rPr>
        <w:t xml:space="preserve">. Before I go any further here, I want to dwell for a moment on how Trump has performed in office and how that is going over with the national security establishment. </w:t>
      </w:r>
      <w:r w:rsidRPr="00260E1E">
        <w:rPr>
          <w:rStyle w:val="StyleUnderline"/>
        </w:rPr>
        <w:t>Trump started</w:t>
      </w:r>
      <w:r w:rsidRPr="00260E1E">
        <w:rPr>
          <w:sz w:val="16"/>
        </w:rPr>
        <w:t xml:space="preserve"> out </w:t>
      </w:r>
      <w:r w:rsidRPr="00260E1E">
        <w:rPr>
          <w:rStyle w:val="StyleUnderline"/>
        </w:rPr>
        <w:t xml:space="preserve">by going to the CIA and </w:t>
      </w:r>
      <w:r w:rsidRPr="00260E1E">
        <w:rPr>
          <w:rStyle w:val="StyleUnderline"/>
          <w:b/>
        </w:rPr>
        <w:t>disrespecting their dead</w:t>
      </w:r>
      <w:r w:rsidRPr="00260E1E">
        <w:rPr>
          <w:rStyle w:val="StyleUnderline"/>
        </w:rPr>
        <w:t>. He</w:t>
      </w:r>
      <w:r w:rsidRPr="00260E1E">
        <w:rPr>
          <w:sz w:val="16"/>
        </w:rPr>
        <w:t xml:space="preserve"> then </w:t>
      </w:r>
      <w:r w:rsidRPr="00260E1E">
        <w:rPr>
          <w:rStyle w:val="StyleUnderline"/>
          <w:b/>
        </w:rPr>
        <w:t>ignored the Justice Department’s warnings</w:t>
      </w:r>
      <w:r w:rsidRPr="00260E1E">
        <w:rPr>
          <w:rStyle w:val="StyleUnderline"/>
        </w:rPr>
        <w:t xml:space="preserve"> that his National Security Advisor was compromised by</w:t>
      </w:r>
      <w:r w:rsidRPr="00260E1E">
        <w:rPr>
          <w:sz w:val="16"/>
        </w:rPr>
        <w:t xml:space="preserve"> the </w:t>
      </w:r>
      <w:r w:rsidRPr="00260E1E">
        <w:rPr>
          <w:rStyle w:val="StyleUnderline"/>
        </w:rPr>
        <w:t xml:space="preserve">Russians. He tried to </w:t>
      </w:r>
      <w:r w:rsidRPr="00260E1E">
        <w:rPr>
          <w:rStyle w:val="StyleUnderline"/>
          <w:b/>
        </w:rPr>
        <w:t xml:space="preserve">compromise the integrity </w:t>
      </w:r>
      <w:r w:rsidRPr="00260E1E">
        <w:rPr>
          <w:rStyle w:val="StyleUnderline"/>
        </w:rPr>
        <w:t xml:space="preserve">of the FBI director and then </w:t>
      </w:r>
      <w:r w:rsidRPr="00260E1E">
        <w:rPr>
          <w:rStyle w:val="StyleUnderline"/>
          <w:b/>
        </w:rPr>
        <w:t>fired him</w:t>
      </w:r>
      <w:r w:rsidRPr="00260E1E">
        <w:rPr>
          <w:rStyle w:val="StyleUnderline"/>
        </w:rPr>
        <w:t>.</w:t>
      </w:r>
      <w:r w:rsidRPr="00260E1E">
        <w:rPr>
          <w:sz w:val="16"/>
        </w:rPr>
        <w:t xml:space="preserve"> </w:t>
      </w:r>
      <w:r w:rsidRPr="00260E1E">
        <w:rPr>
          <w:rStyle w:val="StyleUnderline"/>
        </w:rPr>
        <w:t xml:space="preserve">He tried to </w:t>
      </w:r>
      <w:r w:rsidRPr="00260E1E">
        <w:rPr>
          <w:rStyle w:val="Emphasis"/>
        </w:rPr>
        <w:t>compromise the integrity</w:t>
      </w:r>
      <w:r w:rsidRPr="00260E1E">
        <w:rPr>
          <w:rStyle w:val="StyleUnderline"/>
        </w:rPr>
        <w:t xml:space="preserve"> of the head of the National Security Agency and his Director of National Intelligence</w:t>
      </w:r>
      <w:r w:rsidRPr="00260E1E">
        <w:rPr>
          <w:sz w:val="16"/>
        </w:rPr>
        <w:t xml:space="preserve">. </w:t>
      </w:r>
      <w:r w:rsidRPr="00260E1E">
        <w:rPr>
          <w:rStyle w:val="StyleUnderline"/>
        </w:rPr>
        <w:t xml:space="preserve">He </w:t>
      </w:r>
      <w:r w:rsidRPr="00260E1E">
        <w:rPr>
          <w:rStyle w:val="Emphasis"/>
        </w:rPr>
        <w:t>infuriated the Israelis</w:t>
      </w:r>
      <w:r w:rsidRPr="00260E1E">
        <w:rPr>
          <w:rStyle w:val="StyleUnderline"/>
        </w:rPr>
        <w:t xml:space="preserve"> by giving sensitive information to</w:t>
      </w:r>
      <w:r w:rsidRPr="00260E1E">
        <w:rPr>
          <w:sz w:val="16"/>
        </w:rPr>
        <w:t xml:space="preserve"> the </w:t>
      </w:r>
      <w:r w:rsidRPr="00260E1E">
        <w:rPr>
          <w:rStyle w:val="StyleUnderline"/>
        </w:rPr>
        <w:t>Russians</w:t>
      </w:r>
      <w:r w:rsidRPr="00260E1E">
        <w:rPr>
          <w:sz w:val="16"/>
        </w:rPr>
        <w:t xml:space="preserve"> in the Oval Office. </w:t>
      </w:r>
      <w:r w:rsidRPr="00260E1E">
        <w:rPr>
          <w:rStyle w:val="StyleUnderline"/>
        </w:rPr>
        <w:t xml:space="preserve">He </w:t>
      </w:r>
      <w:r w:rsidRPr="00260E1E">
        <w:rPr>
          <w:rStyle w:val="Emphasis"/>
        </w:rPr>
        <w:t>refused to commit to</w:t>
      </w:r>
      <w:r w:rsidRPr="00260E1E">
        <w:rPr>
          <w:sz w:val="16"/>
        </w:rPr>
        <w:t xml:space="preserve"> coming to our </w:t>
      </w:r>
      <w:r w:rsidRPr="00260E1E">
        <w:rPr>
          <w:rStyle w:val="Emphasis"/>
        </w:rPr>
        <w:t>NATO</w:t>
      </w:r>
      <w:r w:rsidRPr="00260E1E">
        <w:rPr>
          <w:sz w:val="16"/>
        </w:rPr>
        <w:t xml:space="preserve"> allies’ defense </w:t>
      </w:r>
      <w:r w:rsidRPr="00260E1E">
        <w:rPr>
          <w:rStyle w:val="StyleUnderline"/>
        </w:rPr>
        <w:t>if they are attacked</w:t>
      </w:r>
      <w:r w:rsidRPr="00260E1E">
        <w:rPr>
          <w:sz w:val="16"/>
        </w:rPr>
        <w:t xml:space="preserve">. Most recently, </w:t>
      </w:r>
      <w:r w:rsidRPr="00260E1E">
        <w:rPr>
          <w:rStyle w:val="StyleUnderline"/>
        </w:rPr>
        <w:t xml:space="preserve">he </w:t>
      </w:r>
      <w:r w:rsidRPr="00260E1E">
        <w:rPr>
          <w:rStyle w:val="Emphasis"/>
        </w:rPr>
        <w:t>put our air base in Qatar at risk</w:t>
      </w:r>
      <w:r w:rsidRPr="00260E1E">
        <w:rPr>
          <w:rStyle w:val="StyleUnderline"/>
        </w:rPr>
        <w:t xml:space="preserve"> by siding against them in their dispute with</w:t>
      </w:r>
      <w:r w:rsidRPr="00260E1E">
        <w:rPr>
          <w:sz w:val="16"/>
        </w:rPr>
        <w:t xml:space="preserve"> other </w:t>
      </w:r>
      <w:r w:rsidRPr="00260E1E">
        <w:rPr>
          <w:rStyle w:val="StyleUnderline"/>
        </w:rPr>
        <w:t>Arab nations</w:t>
      </w:r>
      <w:r w:rsidRPr="00260E1E">
        <w:rPr>
          <w:sz w:val="16"/>
        </w:rPr>
        <w:t xml:space="preserve">. This is really just a short list to get the point across. </w:t>
      </w:r>
      <w:r w:rsidRPr="00260E1E">
        <w:rPr>
          <w:rStyle w:val="StyleUnderline"/>
        </w:rPr>
        <w:t>I could go on</w:t>
      </w:r>
      <w:r w:rsidRPr="00260E1E">
        <w:rPr>
          <w:sz w:val="16"/>
        </w:rPr>
        <w:t xml:space="preserve"> at great length </w:t>
      </w:r>
      <w:r w:rsidRPr="00260E1E">
        <w:rPr>
          <w:rStyle w:val="StyleUnderline"/>
        </w:rPr>
        <w:t xml:space="preserve">about his </w:t>
      </w:r>
      <w:r w:rsidRPr="00260E1E">
        <w:rPr>
          <w:rStyle w:val="Emphasis"/>
        </w:rPr>
        <w:t>refusal to staff</w:t>
      </w:r>
      <w:r w:rsidRPr="00260E1E">
        <w:rPr>
          <w:sz w:val="16"/>
        </w:rPr>
        <w:t xml:space="preserve"> up </w:t>
      </w:r>
      <w:r w:rsidRPr="00260E1E">
        <w:rPr>
          <w:rStyle w:val="Emphasis"/>
        </w:rPr>
        <w:t>the State Department</w:t>
      </w:r>
      <w:r w:rsidRPr="00260E1E">
        <w:rPr>
          <w:rStyle w:val="StyleUnderline"/>
        </w:rPr>
        <w:t xml:space="preserve"> or all the messes he’s created</w:t>
      </w:r>
      <w:r w:rsidRPr="00260E1E">
        <w:rPr>
          <w:sz w:val="16"/>
        </w:rPr>
        <w:t xml:space="preserve"> for them to clean up </w:t>
      </w:r>
      <w:r w:rsidRPr="00260E1E">
        <w:rPr>
          <w:rStyle w:val="StyleUnderline"/>
        </w:rPr>
        <w:t xml:space="preserve">by </w:t>
      </w:r>
      <w:r w:rsidRPr="00260E1E">
        <w:rPr>
          <w:rStyle w:val="Emphasis"/>
        </w:rPr>
        <w:t>insulting foreign leaders</w:t>
      </w:r>
      <w:r w:rsidRPr="00260E1E">
        <w:rPr>
          <w:rStyle w:val="StyleUnderline"/>
        </w:rPr>
        <w:t xml:space="preserve">. I could talk about his </w:t>
      </w:r>
      <w:r w:rsidRPr="00260E1E">
        <w:rPr>
          <w:rStyle w:val="Emphasis"/>
        </w:rPr>
        <w:t>horrible security</w:t>
      </w:r>
      <w:r w:rsidRPr="00260E1E">
        <w:rPr>
          <w:rStyle w:val="StyleUnderline"/>
        </w:rPr>
        <w:t xml:space="preserve"> as he continues to use an insecure Android phone and conducts sensitive foreign policy in public areas</w:t>
      </w:r>
      <w:r w:rsidRPr="00260E1E">
        <w:rPr>
          <w:sz w:val="16"/>
        </w:rPr>
        <w:t xml:space="preserve"> of Mar-A-Lago. Without any real effort to be thorough here, </w:t>
      </w:r>
      <w:r w:rsidRPr="00260E1E">
        <w:rPr>
          <w:rStyle w:val="StyleUnderline"/>
        </w:rPr>
        <w:t>I</w:t>
      </w:r>
      <w:r w:rsidRPr="00260E1E">
        <w:rPr>
          <w:sz w:val="16"/>
        </w:rPr>
        <w:t xml:space="preserve"> just </w:t>
      </w:r>
      <w:r w:rsidRPr="00260E1E">
        <w:rPr>
          <w:rStyle w:val="StyleUnderline"/>
        </w:rPr>
        <w:t xml:space="preserve">want to convey how </w:t>
      </w:r>
      <w:r w:rsidRPr="00260E1E">
        <w:rPr>
          <w:rStyle w:val="Emphasis"/>
        </w:rPr>
        <w:t>unsatisfactory he’s been as president</w:t>
      </w:r>
      <w:r w:rsidRPr="00260E1E">
        <w:rPr>
          <w:rStyle w:val="StyleUnderline"/>
        </w:rPr>
        <w:t xml:space="preserve"> from the point of view of anyone who works on national security, defense or intelligence</w:t>
      </w:r>
      <w:r w:rsidRPr="00260E1E">
        <w:rPr>
          <w:sz w:val="16"/>
        </w:rPr>
        <w:t xml:space="preserve"> matters. Even if he hadn’t compared these folks to Nazis, they’d be scared and angry. </w:t>
      </w:r>
      <w:r w:rsidRPr="00260E1E">
        <w:rPr>
          <w:u w:val="single"/>
        </w:rPr>
        <w:t xml:space="preserve">Chait glosses over </w:t>
      </w:r>
      <w:r w:rsidRPr="00260E1E">
        <w:rPr>
          <w:b/>
          <w:u w:val="single"/>
        </w:rPr>
        <w:t>the problem this presents for the president</w:t>
      </w:r>
      <w:r w:rsidRPr="00260E1E">
        <w:rPr>
          <w:sz w:val="16"/>
        </w:rPr>
        <w:t xml:space="preserve"> by arguing that conservatives “have shifted the focus to nefarious ‘deep state’ bureaucrats who have found the incriminating evidence,” and that this enables them to argue that “any actions by Trump and his staff are benign by definition, and any evidence of crimes he has committed is actually evidence of crimes committed against him.” It’s no doubt true that this is how Trump has conducted his defense. He has continually tried to shift the focus from the contents of damaging leaks to the leakers themselves. And this has worked to a certain degree, at least in holding together a thin line that hasn’t yet turned and fled the battlefield. On the other hand, the strategy has utterly failed in the larger picture. </w:t>
      </w:r>
      <w:r w:rsidRPr="00260E1E">
        <w:rPr>
          <w:rStyle w:val="StyleUnderline"/>
        </w:rPr>
        <w:t xml:space="preserve">His efforts to get members of the Intelligence Community to bolster the line have </w:t>
      </w:r>
      <w:r w:rsidRPr="00260E1E">
        <w:rPr>
          <w:rStyle w:val="Emphasis"/>
        </w:rPr>
        <w:t>actually resulted in an increasingly compelling obstruction of justice case</w:t>
      </w:r>
      <w:r w:rsidRPr="00260E1E">
        <w:rPr>
          <w:sz w:val="16"/>
        </w:rPr>
        <w:t xml:space="preserve">, and </w:t>
      </w:r>
      <w:r w:rsidRPr="00260E1E">
        <w:rPr>
          <w:rStyle w:val="StyleUnderline"/>
        </w:rPr>
        <w:t>none of it</w:t>
      </w:r>
      <w:r w:rsidRPr="00260E1E">
        <w:rPr>
          <w:sz w:val="16"/>
        </w:rPr>
        <w:t xml:space="preserve"> has </w:t>
      </w:r>
      <w:r w:rsidRPr="00260E1E">
        <w:rPr>
          <w:rStyle w:val="StyleUnderline"/>
        </w:rPr>
        <w:t xml:space="preserve">prevented </w:t>
      </w:r>
      <w:r w:rsidRPr="00260E1E">
        <w:rPr>
          <w:rStyle w:val="Emphasis"/>
        </w:rPr>
        <w:t>subpoenas from being issued</w:t>
      </w:r>
      <w:r w:rsidRPr="00260E1E">
        <w:rPr>
          <w:rStyle w:val="StyleUnderline"/>
        </w:rPr>
        <w:t xml:space="preserve"> by grand juries and</w:t>
      </w:r>
      <w:r w:rsidRPr="00260E1E">
        <w:rPr>
          <w:sz w:val="16"/>
        </w:rPr>
        <w:t xml:space="preserve"> the two </w:t>
      </w:r>
      <w:r w:rsidRPr="00260E1E">
        <w:rPr>
          <w:rStyle w:val="StyleUnderline"/>
        </w:rPr>
        <w:t>congressional</w:t>
      </w:r>
      <w:r w:rsidRPr="00260E1E">
        <w:rPr>
          <w:sz w:val="16"/>
        </w:rPr>
        <w:t xml:space="preserve"> intelligence </w:t>
      </w:r>
      <w:r w:rsidRPr="00260E1E">
        <w:rPr>
          <w:rStyle w:val="StyleUnderline"/>
        </w:rPr>
        <w:t xml:space="preserve">committees, or the </w:t>
      </w:r>
      <w:r w:rsidRPr="00260E1E">
        <w:rPr>
          <w:rStyle w:val="Emphasis"/>
        </w:rPr>
        <w:t>expansion of the FBI’s probe</w:t>
      </w:r>
      <w:r w:rsidRPr="00260E1E">
        <w:rPr>
          <w:sz w:val="16"/>
        </w:rPr>
        <w:t xml:space="preserve">. The most visible results of Trump’s efforts are that Rep. Devin </w:t>
      </w:r>
      <w:r w:rsidRPr="00260E1E">
        <w:rPr>
          <w:rStyle w:val="StyleUnderline"/>
        </w:rPr>
        <w:t>Nunes had to recuse himself from the House Intelligence Committee’s investigation and</w:t>
      </w:r>
      <w:r w:rsidRPr="00260E1E">
        <w:rPr>
          <w:sz w:val="16"/>
        </w:rPr>
        <w:t xml:space="preserve"> that </w:t>
      </w:r>
      <w:r w:rsidRPr="00260E1E">
        <w:rPr>
          <w:rStyle w:val="StyleUnderline"/>
        </w:rPr>
        <w:t xml:space="preserve">James </w:t>
      </w:r>
      <w:proofErr w:type="spellStart"/>
      <w:r w:rsidRPr="00260E1E">
        <w:rPr>
          <w:rStyle w:val="StyleUnderline"/>
        </w:rPr>
        <w:t>Comey</w:t>
      </w:r>
      <w:proofErr w:type="spellEnd"/>
      <w:r w:rsidRPr="00260E1E">
        <w:rPr>
          <w:sz w:val="16"/>
        </w:rPr>
        <w:t xml:space="preserve"> will be </w:t>
      </w:r>
      <w:r w:rsidRPr="00260E1E">
        <w:rPr>
          <w:rStyle w:val="Emphasis"/>
        </w:rPr>
        <w:t>testify</w:t>
      </w:r>
      <w:r w:rsidRPr="00260E1E">
        <w:rPr>
          <w:sz w:val="16"/>
        </w:rPr>
        <w:t xml:space="preserve">ing </w:t>
      </w:r>
      <w:r w:rsidRPr="00260E1E">
        <w:rPr>
          <w:rStyle w:val="Emphasis"/>
        </w:rPr>
        <w:t>against him</w:t>
      </w:r>
      <w:r w:rsidRPr="00260E1E">
        <w:rPr>
          <w:sz w:val="16"/>
        </w:rPr>
        <w:t xml:space="preserve"> tomorrow </w:t>
      </w:r>
      <w:r w:rsidRPr="00260E1E">
        <w:rPr>
          <w:rStyle w:val="StyleUnderline"/>
        </w:rPr>
        <w:t>on national television</w:t>
      </w:r>
      <w:r w:rsidRPr="00260E1E">
        <w:rPr>
          <w:sz w:val="16"/>
        </w:rPr>
        <w:t xml:space="preserve">. Continuing my battlefield analogy here, </w:t>
      </w:r>
      <w:r w:rsidRPr="00260E1E">
        <w:rPr>
          <w:rStyle w:val="StyleUnderline"/>
        </w:rPr>
        <w:t xml:space="preserve">Trump </w:t>
      </w:r>
      <w:r w:rsidRPr="00260E1E">
        <w:rPr>
          <w:rStyle w:val="Emphasis"/>
        </w:rPr>
        <w:t>hasn’t been able to muster any reinforcements</w:t>
      </w:r>
      <w:r w:rsidRPr="00260E1E">
        <w:rPr>
          <w:rStyle w:val="StyleUnderline"/>
        </w:rPr>
        <w:t>, which could be seen</w:t>
      </w:r>
      <w:r w:rsidRPr="00260E1E">
        <w:rPr>
          <w:sz w:val="16"/>
        </w:rPr>
        <w:t xml:space="preserve"> this week </w:t>
      </w:r>
      <w:r w:rsidRPr="00260E1E">
        <w:rPr>
          <w:rStyle w:val="StyleUnderline"/>
        </w:rPr>
        <w:t>in his failure to attract</w:t>
      </w:r>
      <w:r w:rsidRPr="00260E1E">
        <w:rPr>
          <w:sz w:val="16"/>
        </w:rPr>
        <w:t xml:space="preserve"> top </w:t>
      </w:r>
      <w:r w:rsidRPr="00260E1E">
        <w:rPr>
          <w:rStyle w:val="StyleUnderline"/>
        </w:rPr>
        <w:t>defense attorneys to represent him or</w:t>
      </w:r>
      <w:r w:rsidRPr="00260E1E">
        <w:rPr>
          <w:sz w:val="16"/>
        </w:rPr>
        <w:t xml:space="preserve"> to successfully build a rapid-response communications team to </w:t>
      </w:r>
      <w:r w:rsidRPr="00260E1E">
        <w:rPr>
          <w:rStyle w:val="StyleUnderline"/>
        </w:rPr>
        <w:t>fight</w:t>
      </w:r>
      <w:r w:rsidRPr="00260E1E">
        <w:rPr>
          <w:sz w:val="16"/>
        </w:rPr>
        <w:t xml:space="preserve"> back </w:t>
      </w:r>
      <w:r w:rsidRPr="00260E1E">
        <w:rPr>
          <w:rStyle w:val="StyleUnderline"/>
        </w:rPr>
        <w:t xml:space="preserve">against </w:t>
      </w:r>
      <w:proofErr w:type="spellStart"/>
      <w:r w:rsidRPr="00260E1E">
        <w:rPr>
          <w:rStyle w:val="StyleUnderline"/>
        </w:rPr>
        <w:t>Comey’s</w:t>
      </w:r>
      <w:proofErr w:type="spellEnd"/>
      <w:r w:rsidRPr="00260E1E">
        <w:rPr>
          <w:sz w:val="16"/>
        </w:rPr>
        <w:t xml:space="preserve"> coming </w:t>
      </w:r>
      <w:r w:rsidRPr="00260E1E">
        <w:rPr>
          <w:rStyle w:val="StyleUnderline"/>
        </w:rPr>
        <w:t>testimony</w:t>
      </w:r>
      <w:r w:rsidRPr="00260E1E">
        <w:rPr>
          <w:sz w:val="16"/>
        </w:rPr>
        <w:t xml:space="preserve">. I’m reminded of what Confederate General James Longstreet told Robert E. Lee when he was directed to order Pickett’s Charge on the third day of the Battle of Gettysburg: “General, I have been a soldier all my life. I have been with soldiers engaged in fights by couples, by squads, companies, regiments, divisions, and armies, and should know as well as any one, what soldiers can do. It is my opinion that no fifteen thousand men ever arrayed for battle can take that position.” If we can set aside the merits just for a moment, the </w:t>
      </w:r>
      <w:r w:rsidRPr="00260E1E">
        <w:rPr>
          <w:rStyle w:val="StyleUnderline"/>
        </w:rPr>
        <w:t>Trump</w:t>
      </w:r>
      <w:r w:rsidRPr="00260E1E">
        <w:rPr>
          <w:sz w:val="16"/>
        </w:rPr>
        <w:t xml:space="preserve"> administration </w:t>
      </w:r>
      <w:r w:rsidRPr="00260E1E">
        <w:rPr>
          <w:rStyle w:val="StyleUnderline"/>
        </w:rPr>
        <w:t xml:space="preserve">is </w:t>
      </w:r>
      <w:r w:rsidRPr="00260E1E">
        <w:rPr>
          <w:rStyle w:val="Emphasis"/>
        </w:rPr>
        <w:t>simply outgunned</w:t>
      </w:r>
      <w:r w:rsidRPr="00260E1E">
        <w:rPr>
          <w:sz w:val="16"/>
        </w:rPr>
        <w:t xml:space="preserve">. To predict the future, why not look at the immediate past. So far, </w:t>
      </w:r>
      <w:r w:rsidRPr="00260E1E">
        <w:rPr>
          <w:rStyle w:val="StyleUnderline"/>
        </w:rPr>
        <w:t xml:space="preserve">all Trump’s efforts to outflank the Intelligence Community have resulted in </w:t>
      </w:r>
      <w:r w:rsidRPr="00260E1E">
        <w:rPr>
          <w:rStyle w:val="Emphasis"/>
        </w:rPr>
        <w:t>nothing but a deterioration of his position</w:t>
      </w:r>
      <w:r w:rsidRPr="00260E1E">
        <w:rPr>
          <w:rStyle w:val="StyleUnderline"/>
        </w:rPr>
        <w:t xml:space="preserve"> and a </w:t>
      </w:r>
      <w:r w:rsidRPr="00260E1E">
        <w:rPr>
          <w:rStyle w:val="Emphasis"/>
        </w:rPr>
        <w:t>budding case for impeachment</w:t>
      </w:r>
      <w:r w:rsidRPr="00260E1E">
        <w:rPr>
          <w:rStyle w:val="StyleUnderline"/>
        </w:rPr>
        <w:t xml:space="preserve"> based on his conduct </w:t>
      </w:r>
      <w:r w:rsidRPr="00260E1E">
        <w:rPr>
          <w:sz w:val="16"/>
        </w:rPr>
        <w:t xml:space="preserve">of the war. Of course </w:t>
      </w:r>
      <w:r w:rsidRPr="00260E1E">
        <w:rPr>
          <w:rStyle w:val="Emphasis"/>
        </w:rPr>
        <w:t>the nub</w:t>
      </w:r>
      <w:r w:rsidRPr="00260E1E">
        <w:rPr>
          <w:sz w:val="16"/>
        </w:rPr>
        <w:t xml:space="preserve"> here </w:t>
      </w:r>
      <w:r w:rsidRPr="00260E1E">
        <w:rPr>
          <w:rStyle w:val="Emphasis"/>
        </w:rPr>
        <w:t>is how congressional Republicans</w:t>
      </w:r>
      <w:r w:rsidRPr="00260E1E">
        <w:rPr>
          <w:sz w:val="16"/>
        </w:rPr>
        <w:t xml:space="preserve"> will </w:t>
      </w:r>
      <w:r w:rsidRPr="00260E1E">
        <w:rPr>
          <w:rStyle w:val="Emphasis"/>
        </w:rPr>
        <w:t>respond</w:t>
      </w:r>
      <w:r w:rsidRPr="00260E1E">
        <w:rPr>
          <w:sz w:val="16"/>
        </w:rPr>
        <w:t xml:space="preserve">. </w:t>
      </w:r>
      <w:r w:rsidRPr="00260E1E">
        <w:rPr>
          <w:rStyle w:val="StyleUnderline"/>
        </w:rPr>
        <w:t>Since the House</w:t>
      </w:r>
      <w:r w:rsidRPr="00260E1E">
        <w:rPr>
          <w:sz w:val="16"/>
        </w:rPr>
        <w:t xml:space="preserve"> of Representatives </w:t>
      </w:r>
      <w:r w:rsidRPr="00260E1E">
        <w:rPr>
          <w:rStyle w:val="StyleUnderline"/>
        </w:rPr>
        <w:t>is where impeachment occurs</w:t>
      </w:r>
      <w:r w:rsidRPr="00260E1E">
        <w:rPr>
          <w:sz w:val="16"/>
        </w:rPr>
        <w:t xml:space="preserve"> (</w:t>
      </w:r>
      <w:r w:rsidRPr="00260E1E">
        <w:rPr>
          <w:rStyle w:val="StyleUnderline"/>
        </w:rPr>
        <w:t>the Senate only votes to</w:t>
      </w:r>
      <w:r w:rsidRPr="00260E1E">
        <w:rPr>
          <w:sz w:val="16"/>
        </w:rPr>
        <w:t xml:space="preserve"> acquit or </w:t>
      </w:r>
      <w:r w:rsidRPr="00260E1E">
        <w:rPr>
          <w:rStyle w:val="StyleUnderline"/>
        </w:rPr>
        <w:t>convict</w:t>
      </w:r>
      <w:r w:rsidRPr="00260E1E">
        <w:rPr>
          <w:sz w:val="16"/>
        </w:rPr>
        <w:t xml:space="preserve">), </w:t>
      </w:r>
      <w:r w:rsidRPr="00260E1E">
        <w:rPr>
          <w:rStyle w:val="StyleUnderline"/>
        </w:rPr>
        <w:t>the House is the more</w:t>
      </w:r>
      <w:r w:rsidRPr="00260E1E">
        <w:rPr>
          <w:sz w:val="16"/>
        </w:rPr>
        <w:t xml:space="preserve"> immediately </w:t>
      </w:r>
      <w:r w:rsidRPr="00260E1E">
        <w:rPr>
          <w:rStyle w:val="StyleUnderline"/>
        </w:rPr>
        <w:t>important</w:t>
      </w:r>
      <w:r w:rsidRPr="00260E1E">
        <w:rPr>
          <w:sz w:val="16"/>
        </w:rPr>
        <w:t xml:space="preserve"> of the two </w:t>
      </w:r>
      <w:r w:rsidRPr="00260E1E">
        <w:rPr>
          <w:rStyle w:val="StyleUnderline"/>
        </w:rPr>
        <w:t>chamber</w:t>
      </w:r>
      <w:r w:rsidRPr="00260E1E">
        <w:rPr>
          <w:sz w:val="16"/>
        </w:rPr>
        <w:t xml:space="preserve">s. But the president has to be mightily disappointed by the posture of the Senate Intelligence Committee and its chairman Sen. Richard Burr of North Carolina. Burr and the ranking member of the committee Mark Warner of Virginia show every sign of seriousness in pursuing the collusion case. As I’ve pointed out before, Burr has authorized subpoenas despite not really knowing what kind of damaging information those subpoenas might yield. This isn’t how you control or stifle an inquiry. </w:t>
      </w:r>
      <w:r w:rsidRPr="00260E1E">
        <w:rPr>
          <w:rStyle w:val="StyleUnderline"/>
        </w:rPr>
        <w:t>The House investigation</w:t>
      </w:r>
      <w:r w:rsidRPr="00260E1E">
        <w:rPr>
          <w:sz w:val="16"/>
        </w:rPr>
        <w:t xml:space="preserve"> has been far less robust, but it </w:t>
      </w:r>
      <w:r w:rsidRPr="00260E1E">
        <w:rPr>
          <w:rStyle w:val="StyleUnderline"/>
        </w:rPr>
        <w:t xml:space="preserve">is still proceeding in ways that have the prospect of </w:t>
      </w:r>
      <w:r w:rsidRPr="00260E1E">
        <w:rPr>
          <w:rStyle w:val="Emphasis"/>
        </w:rPr>
        <w:t xml:space="preserve">uncovering information that will be </w:t>
      </w:r>
      <w:r w:rsidRPr="00260E1E">
        <w:rPr>
          <w:sz w:val="16"/>
        </w:rPr>
        <w:t xml:space="preserve">difficult if not </w:t>
      </w:r>
      <w:r w:rsidRPr="00260E1E">
        <w:rPr>
          <w:rStyle w:val="Emphasis"/>
        </w:rPr>
        <w:t>impossible to defend</w:t>
      </w:r>
      <w:r w:rsidRPr="00260E1E">
        <w:rPr>
          <w:sz w:val="16"/>
        </w:rPr>
        <w:t xml:space="preserve">. </w:t>
      </w:r>
      <w:r w:rsidRPr="00260E1E">
        <w:rPr>
          <w:rStyle w:val="StyleUnderline"/>
        </w:rPr>
        <w:t>The House Intelligence Committee issued subpoenas</w:t>
      </w:r>
      <w:r w:rsidRPr="00260E1E">
        <w:rPr>
          <w:sz w:val="16"/>
        </w:rPr>
        <w:t xml:space="preserve"> Wednesday </w:t>
      </w:r>
      <w:r w:rsidRPr="00260E1E">
        <w:rPr>
          <w:rStyle w:val="StyleUnderline"/>
        </w:rPr>
        <w:t>for testimony, documents and business records from</w:t>
      </w:r>
      <w:r w:rsidRPr="00260E1E">
        <w:rPr>
          <w:sz w:val="16"/>
        </w:rPr>
        <w:t xml:space="preserve"> former national security adviser </w:t>
      </w:r>
      <w:r w:rsidRPr="00260E1E">
        <w:rPr>
          <w:rStyle w:val="StyleUnderline"/>
        </w:rPr>
        <w:t>Michael Flynn and</w:t>
      </w:r>
      <w:r w:rsidRPr="00260E1E">
        <w:rPr>
          <w:sz w:val="16"/>
        </w:rPr>
        <w:t xml:space="preserve"> President </w:t>
      </w:r>
      <w:r w:rsidRPr="00260E1E">
        <w:rPr>
          <w:rStyle w:val="StyleUnderline"/>
        </w:rPr>
        <w:t>Trump’s</w:t>
      </w:r>
      <w:r w:rsidRPr="00260E1E">
        <w:rPr>
          <w:sz w:val="16"/>
        </w:rPr>
        <w:t xml:space="preserve"> personal </w:t>
      </w:r>
      <w:r w:rsidRPr="00260E1E">
        <w:rPr>
          <w:rStyle w:val="StyleUnderline"/>
        </w:rPr>
        <w:t>attorney, Michael Cohen, as part of an investigation into Russian interference in last year’s</w:t>
      </w:r>
      <w:r w:rsidRPr="00260E1E">
        <w:rPr>
          <w:sz w:val="16"/>
        </w:rPr>
        <w:t xml:space="preserve"> presidential </w:t>
      </w:r>
      <w:r w:rsidRPr="00260E1E">
        <w:rPr>
          <w:rStyle w:val="StyleUnderline"/>
        </w:rPr>
        <w:t>election</w:t>
      </w:r>
      <w:r w:rsidRPr="00260E1E">
        <w:rPr>
          <w:sz w:val="16"/>
        </w:rPr>
        <w:t xml:space="preserve">. I guess the simplest way of understanding this is that no matter how disinclined your average conservative might be to investigate Trump or hold him to account, </w:t>
      </w:r>
      <w:r w:rsidRPr="00260E1E">
        <w:rPr>
          <w:rStyle w:val="StyleUnderline"/>
        </w:rPr>
        <w:t xml:space="preserve">the conservative-controlled Congress is </w:t>
      </w:r>
      <w:r w:rsidRPr="00260E1E">
        <w:rPr>
          <w:rStyle w:val="Emphasis"/>
        </w:rPr>
        <w:t>proceeding</w:t>
      </w:r>
      <w:r w:rsidRPr="00260E1E">
        <w:rPr>
          <w:sz w:val="16"/>
        </w:rPr>
        <w:t xml:space="preserve"> in ways that can lead them </w:t>
      </w:r>
      <w:r w:rsidRPr="00260E1E">
        <w:rPr>
          <w:rStyle w:val="Emphasis"/>
        </w:rPr>
        <w:t>toward solid grounds for impeachment</w:t>
      </w:r>
      <w:r w:rsidRPr="00260E1E">
        <w:rPr>
          <w:sz w:val="16"/>
        </w:rPr>
        <w:t xml:space="preserve">. </w:t>
      </w:r>
      <w:r w:rsidRPr="00260E1E">
        <w:rPr>
          <w:rStyle w:val="StyleUnderline"/>
        </w:rPr>
        <w:t xml:space="preserve">They </w:t>
      </w:r>
      <w:r w:rsidRPr="00260E1E">
        <w:rPr>
          <w:rStyle w:val="Emphasis"/>
        </w:rPr>
        <w:t>might not be as aggressive</w:t>
      </w:r>
      <w:r w:rsidRPr="00260E1E">
        <w:rPr>
          <w:rStyle w:val="StyleUnderline"/>
        </w:rPr>
        <w:t xml:space="preserve"> as they should be, but</w:t>
      </w:r>
      <w:r w:rsidRPr="00260E1E">
        <w:rPr>
          <w:sz w:val="16"/>
        </w:rPr>
        <w:t xml:space="preserve"> they can’t cover up what they don’t control. And </w:t>
      </w:r>
      <w:r w:rsidRPr="00260E1E">
        <w:rPr>
          <w:rStyle w:val="StyleUnderline"/>
        </w:rPr>
        <w:t xml:space="preserve">they’ve </w:t>
      </w:r>
      <w:r w:rsidRPr="00260E1E">
        <w:rPr>
          <w:rStyle w:val="Emphasis"/>
        </w:rPr>
        <w:t>abandoned</w:t>
      </w:r>
      <w:r w:rsidRPr="00260E1E">
        <w:rPr>
          <w:sz w:val="16"/>
        </w:rPr>
        <w:t xml:space="preserve"> or discarded </w:t>
      </w:r>
      <w:r w:rsidRPr="00260E1E">
        <w:rPr>
          <w:rStyle w:val="Emphasis"/>
        </w:rPr>
        <w:t>any plan to protect the president</w:t>
      </w:r>
      <w:r w:rsidRPr="00260E1E">
        <w:rPr>
          <w:rStyle w:val="StyleUnderline"/>
        </w:rPr>
        <w:t xml:space="preserve"> by refusing to ask questions</w:t>
      </w:r>
      <w:r w:rsidRPr="00260E1E">
        <w:rPr>
          <w:sz w:val="16"/>
        </w:rPr>
        <w:t xml:space="preserve">. As a result, </w:t>
      </w:r>
      <w:r w:rsidRPr="00260E1E">
        <w:rPr>
          <w:rStyle w:val="StyleUnderline"/>
        </w:rPr>
        <w:t>to predict that</w:t>
      </w:r>
      <w:r w:rsidRPr="00260E1E">
        <w:rPr>
          <w:sz w:val="16"/>
        </w:rPr>
        <w:t xml:space="preserve"> the </w:t>
      </w:r>
      <w:r w:rsidRPr="00260E1E">
        <w:rPr>
          <w:rStyle w:val="StyleUnderline"/>
        </w:rPr>
        <w:t>Republicans won’t impeach Trump is to assume that they will make apologies for anything</w:t>
      </w:r>
      <w:r w:rsidRPr="00260E1E">
        <w:rPr>
          <w:sz w:val="16"/>
        </w:rPr>
        <w:t xml:space="preserve"> they find, </w:t>
      </w:r>
      <w:r w:rsidRPr="00260E1E">
        <w:rPr>
          <w:rStyle w:val="StyleUnderline"/>
        </w:rPr>
        <w:t>no matter how</w:t>
      </w:r>
      <w:r w:rsidRPr="00260E1E">
        <w:rPr>
          <w:sz w:val="16"/>
        </w:rPr>
        <w:t xml:space="preserve"> outrageous or </w:t>
      </w:r>
      <w:r w:rsidRPr="00260E1E">
        <w:rPr>
          <w:rStyle w:val="StyleUnderline"/>
        </w:rPr>
        <w:t>indefensible</w:t>
      </w:r>
      <w:r w:rsidRPr="00260E1E">
        <w:rPr>
          <w:sz w:val="16"/>
        </w:rPr>
        <w:t xml:space="preserve">. And I won’t dispute that </w:t>
      </w:r>
      <w:r w:rsidRPr="00260E1E">
        <w:rPr>
          <w:rStyle w:val="StyleUnderline"/>
        </w:rPr>
        <w:t>they are powerfully inclined in that direction</w:t>
      </w:r>
      <w:r w:rsidRPr="00260E1E">
        <w:rPr>
          <w:sz w:val="16"/>
        </w:rPr>
        <w:t xml:space="preserve"> for all the reasons that Chait mentions, and more. </w:t>
      </w:r>
      <w:r w:rsidRPr="00260E1E">
        <w:rPr>
          <w:rStyle w:val="StyleUnderline"/>
        </w:rPr>
        <w:t>But</w:t>
      </w:r>
      <w:r w:rsidRPr="00260E1E">
        <w:rPr>
          <w:sz w:val="16"/>
        </w:rPr>
        <w:t xml:space="preserve"> we should consider a few more things. Almost </w:t>
      </w:r>
      <w:r w:rsidRPr="00260E1E">
        <w:rPr>
          <w:rStyle w:val="Emphasis"/>
        </w:rPr>
        <w:t>no members of Congress endorsed Trump</w:t>
      </w:r>
      <w:r w:rsidRPr="00260E1E">
        <w:rPr>
          <w:rStyle w:val="StyleUnderline"/>
        </w:rPr>
        <w:t xml:space="preserve"> in the primaries</w:t>
      </w:r>
      <w:r w:rsidRPr="00260E1E">
        <w:rPr>
          <w:sz w:val="16"/>
        </w:rPr>
        <w:t xml:space="preserve">. </w:t>
      </w:r>
      <w:r w:rsidRPr="00260E1E">
        <w:rPr>
          <w:rStyle w:val="StyleUnderline"/>
        </w:rPr>
        <w:t>The Speaker of the House</w:t>
      </w:r>
      <w:r w:rsidRPr="00260E1E">
        <w:rPr>
          <w:sz w:val="16"/>
        </w:rPr>
        <w:t xml:space="preserve"> effectively </w:t>
      </w:r>
      <w:r w:rsidRPr="00260E1E">
        <w:rPr>
          <w:rStyle w:val="Emphasis"/>
        </w:rPr>
        <w:t>disowned Trump</w:t>
      </w:r>
      <w:r w:rsidRPr="00260E1E">
        <w:rPr>
          <w:rStyle w:val="StyleUnderline"/>
        </w:rPr>
        <w:t xml:space="preserve"> after the Access Hollywood tape came out in October</w:t>
      </w:r>
      <w:r w:rsidRPr="00260E1E">
        <w:rPr>
          <w:sz w:val="16"/>
        </w:rPr>
        <w:t xml:space="preserve">. </w:t>
      </w:r>
      <w:r w:rsidRPr="00260E1E">
        <w:rPr>
          <w:rStyle w:val="StyleUnderline"/>
        </w:rPr>
        <w:t xml:space="preserve">They </w:t>
      </w:r>
      <w:r w:rsidRPr="00260E1E">
        <w:rPr>
          <w:rStyle w:val="Emphasis"/>
        </w:rPr>
        <w:t>tolerate him</w:t>
      </w:r>
      <w:r w:rsidRPr="00260E1E">
        <w:rPr>
          <w:rStyle w:val="StyleUnderline"/>
        </w:rPr>
        <w:t xml:space="preserve"> </w:t>
      </w:r>
      <w:r w:rsidRPr="00260E1E">
        <w:rPr>
          <w:rStyle w:val="Emphasis"/>
        </w:rPr>
        <w:t>much more than they support him</w:t>
      </w:r>
      <w:r w:rsidRPr="00260E1E">
        <w:rPr>
          <w:sz w:val="16"/>
        </w:rPr>
        <w:t xml:space="preserve">. And they tolerate him </w:t>
      </w:r>
      <w:r w:rsidRPr="00260E1E">
        <w:rPr>
          <w:rStyle w:val="StyleUnderline"/>
        </w:rPr>
        <w:t>because they want things from him</w:t>
      </w:r>
      <w:r w:rsidRPr="00260E1E">
        <w:rPr>
          <w:sz w:val="16"/>
        </w:rPr>
        <w:t xml:space="preserve">. They already got a Supreme Court Justice. </w:t>
      </w:r>
      <w:r w:rsidRPr="00260E1E">
        <w:rPr>
          <w:rStyle w:val="StyleUnderline"/>
        </w:rPr>
        <w:t>They want tax cuts</w:t>
      </w:r>
      <w:r w:rsidRPr="00260E1E">
        <w:rPr>
          <w:sz w:val="16"/>
        </w:rPr>
        <w:t xml:space="preserve">, too. </w:t>
      </w:r>
      <w:r w:rsidRPr="00260E1E">
        <w:rPr>
          <w:rStyle w:val="StyleUnderline"/>
        </w:rPr>
        <w:t>They want</w:t>
      </w:r>
      <w:r w:rsidRPr="00260E1E">
        <w:rPr>
          <w:sz w:val="16"/>
        </w:rPr>
        <w:t xml:space="preserve"> to finish off </w:t>
      </w:r>
      <w:r w:rsidRPr="00260E1E">
        <w:rPr>
          <w:rStyle w:val="StyleUnderline"/>
        </w:rPr>
        <w:t>the Affordable Care Act</w:t>
      </w:r>
      <w:r w:rsidRPr="00260E1E">
        <w:rPr>
          <w:sz w:val="16"/>
        </w:rPr>
        <w:t xml:space="preserve">. Individual </w:t>
      </w:r>
      <w:r w:rsidRPr="00260E1E">
        <w:rPr>
          <w:rStyle w:val="StyleUnderline"/>
        </w:rPr>
        <w:t>members have their own to-do lists</w:t>
      </w:r>
      <w:r w:rsidRPr="00260E1E">
        <w:rPr>
          <w:sz w:val="16"/>
        </w:rPr>
        <w:t xml:space="preserve">. </w:t>
      </w:r>
      <w:r w:rsidRPr="00260E1E">
        <w:rPr>
          <w:rStyle w:val="StyleUnderline"/>
        </w:rPr>
        <w:t>The problem</w:t>
      </w:r>
      <w:r w:rsidRPr="00260E1E">
        <w:rPr>
          <w:sz w:val="16"/>
        </w:rPr>
        <w:t xml:space="preserve"> here </w:t>
      </w:r>
      <w:r w:rsidRPr="00260E1E">
        <w:rPr>
          <w:rStyle w:val="StyleUnderline"/>
        </w:rPr>
        <w:t xml:space="preserve">is that Trump is </w:t>
      </w:r>
      <w:r w:rsidRPr="00260E1E">
        <w:rPr>
          <w:rStyle w:val="Emphasis"/>
        </w:rPr>
        <w:t>failing to deliver</w:t>
      </w:r>
      <w:r w:rsidRPr="00260E1E">
        <w:rPr>
          <w:rStyle w:val="StyleUnderline"/>
        </w:rPr>
        <w:t xml:space="preserve"> in rather spectacular fashion. Everything is </w:t>
      </w:r>
      <w:r w:rsidRPr="00260E1E">
        <w:rPr>
          <w:rStyle w:val="Emphasis"/>
        </w:rPr>
        <w:t>piling up in Congress</w:t>
      </w:r>
      <w:r w:rsidRPr="00260E1E">
        <w:rPr>
          <w:sz w:val="16"/>
        </w:rPr>
        <w:t xml:space="preserve">. </w:t>
      </w:r>
      <w:r w:rsidRPr="00260E1E">
        <w:rPr>
          <w:rStyle w:val="StyleUnderline"/>
        </w:rPr>
        <w:t xml:space="preserve">There’s </w:t>
      </w:r>
      <w:r w:rsidRPr="00260E1E">
        <w:rPr>
          <w:rStyle w:val="Emphasis"/>
        </w:rPr>
        <w:t>no budget</w:t>
      </w:r>
      <w:r w:rsidRPr="00260E1E">
        <w:rPr>
          <w:rStyle w:val="StyleUnderline"/>
        </w:rPr>
        <w:t xml:space="preserve">, </w:t>
      </w:r>
      <w:r w:rsidRPr="00260E1E">
        <w:rPr>
          <w:rStyle w:val="Emphasis"/>
        </w:rPr>
        <w:t>no appropriations</w:t>
      </w:r>
      <w:r w:rsidRPr="00260E1E">
        <w:rPr>
          <w:rStyle w:val="StyleUnderline"/>
        </w:rPr>
        <w:t xml:space="preserve">, </w:t>
      </w:r>
      <w:r w:rsidRPr="00260E1E">
        <w:rPr>
          <w:rStyle w:val="Emphasis"/>
        </w:rPr>
        <w:t>no tax reform plan</w:t>
      </w:r>
      <w:r w:rsidRPr="00260E1E">
        <w:rPr>
          <w:rStyle w:val="StyleUnderline"/>
        </w:rPr>
        <w:t xml:space="preserve">, </w:t>
      </w:r>
      <w:r w:rsidRPr="00260E1E">
        <w:rPr>
          <w:rStyle w:val="Emphasis"/>
        </w:rPr>
        <w:t>no infrastructure plan</w:t>
      </w:r>
      <w:r w:rsidRPr="00260E1E">
        <w:rPr>
          <w:rStyle w:val="StyleUnderline"/>
        </w:rPr>
        <w:t xml:space="preserve">, </w:t>
      </w:r>
      <w:r w:rsidRPr="00260E1E">
        <w:rPr>
          <w:rStyle w:val="Emphasis"/>
        </w:rPr>
        <w:t>no</w:t>
      </w:r>
      <w:r w:rsidRPr="00260E1E">
        <w:rPr>
          <w:sz w:val="16"/>
        </w:rPr>
        <w:t xml:space="preserve"> workable </w:t>
      </w:r>
      <w:r w:rsidRPr="00260E1E">
        <w:rPr>
          <w:rStyle w:val="Emphasis"/>
        </w:rPr>
        <w:t>health care plan</w:t>
      </w:r>
      <w:r w:rsidRPr="00260E1E">
        <w:rPr>
          <w:rStyle w:val="StyleUnderline"/>
        </w:rPr>
        <w:t>, and a</w:t>
      </w:r>
      <w:r w:rsidRPr="00260E1E">
        <w:rPr>
          <w:rStyle w:val="Emphasis"/>
        </w:rPr>
        <w:t xml:space="preserve"> looming debt ceiling fiasco</w:t>
      </w:r>
      <w:r w:rsidRPr="00260E1E">
        <w:rPr>
          <w:sz w:val="16"/>
        </w:rPr>
        <w:t xml:space="preserve">. Congressional </w:t>
      </w:r>
      <w:r w:rsidRPr="00260E1E">
        <w:rPr>
          <w:rStyle w:val="StyleUnderline"/>
        </w:rPr>
        <w:t>Republicans are</w:t>
      </w:r>
      <w:r w:rsidRPr="00260E1E">
        <w:rPr>
          <w:sz w:val="16"/>
        </w:rPr>
        <w:t xml:space="preserve"> publicly </w:t>
      </w:r>
      <w:r w:rsidRPr="00260E1E">
        <w:rPr>
          <w:rStyle w:val="Emphasis"/>
        </w:rPr>
        <w:t>pessimistic</w:t>
      </w:r>
      <w:r w:rsidRPr="00260E1E">
        <w:rPr>
          <w:rStyle w:val="StyleUnderline"/>
        </w:rPr>
        <w:t xml:space="preserve"> about their chances of achieving anything</w:t>
      </w:r>
      <w:r w:rsidRPr="00260E1E">
        <w:rPr>
          <w:sz w:val="16"/>
        </w:rPr>
        <w:t xml:space="preserve"> this year </w:t>
      </w:r>
      <w:r w:rsidRPr="00260E1E">
        <w:rPr>
          <w:rStyle w:val="StyleUnderline"/>
        </w:rPr>
        <w:t xml:space="preserve">and are </w:t>
      </w:r>
      <w:r w:rsidRPr="00260E1E">
        <w:rPr>
          <w:rStyle w:val="Emphasis"/>
        </w:rPr>
        <w:t>vocal</w:t>
      </w:r>
      <w:r w:rsidRPr="00260E1E">
        <w:rPr>
          <w:rStyle w:val="StyleUnderline"/>
        </w:rPr>
        <w:t xml:space="preserve"> about the prospect of a</w:t>
      </w:r>
      <w:r w:rsidRPr="00260E1E">
        <w:rPr>
          <w:sz w:val="16"/>
        </w:rPr>
        <w:t xml:space="preserve"> looming fiscal and </w:t>
      </w:r>
      <w:r w:rsidRPr="00260E1E">
        <w:rPr>
          <w:rStyle w:val="StyleUnderline"/>
        </w:rPr>
        <w:t>budgetary disaster in September</w:t>
      </w:r>
      <w:r w:rsidRPr="00260E1E">
        <w:rPr>
          <w:sz w:val="16"/>
        </w:rPr>
        <w:t xml:space="preserve">. </w:t>
      </w:r>
      <w:r w:rsidRPr="00260E1E">
        <w:rPr>
          <w:rStyle w:val="StyleUnderline"/>
        </w:rPr>
        <w:t>Things</w:t>
      </w:r>
      <w:r w:rsidRPr="00260E1E">
        <w:rPr>
          <w:sz w:val="16"/>
        </w:rPr>
        <w:t xml:space="preserve"> aren’t going to get better. They </w:t>
      </w:r>
      <w:r w:rsidRPr="00260E1E">
        <w:rPr>
          <w:rStyle w:val="StyleUnderline"/>
        </w:rPr>
        <w:t>will</w:t>
      </w:r>
      <w:r w:rsidRPr="00260E1E">
        <w:rPr>
          <w:sz w:val="16"/>
        </w:rPr>
        <w:t xml:space="preserve"> assuredly </w:t>
      </w:r>
      <w:r w:rsidRPr="00260E1E">
        <w:rPr>
          <w:rStyle w:val="Emphasis"/>
        </w:rPr>
        <w:t>get worse</w:t>
      </w:r>
      <w:r w:rsidRPr="00260E1E">
        <w:rPr>
          <w:rStyle w:val="StyleUnderline"/>
        </w:rPr>
        <w:t xml:space="preserve"> as looming catastrophes became actual</w:t>
      </w:r>
      <w:r w:rsidRPr="00260E1E">
        <w:rPr>
          <w:sz w:val="16"/>
        </w:rPr>
        <w:t xml:space="preserve"> real-time </w:t>
      </w:r>
      <w:r w:rsidRPr="00260E1E">
        <w:rPr>
          <w:rStyle w:val="StyleUnderline"/>
        </w:rPr>
        <w:t>debacles</w:t>
      </w:r>
      <w:r w:rsidRPr="00260E1E">
        <w:rPr>
          <w:sz w:val="16"/>
        </w:rPr>
        <w:t xml:space="preserve">. And </w:t>
      </w:r>
      <w:r w:rsidRPr="00260E1E">
        <w:rPr>
          <w:rStyle w:val="StyleUnderline"/>
        </w:rPr>
        <w:t>that’s the context in which the</w:t>
      </w:r>
      <w:r w:rsidRPr="00260E1E">
        <w:rPr>
          <w:sz w:val="16"/>
        </w:rPr>
        <w:t xml:space="preserve"> #</w:t>
      </w:r>
      <w:proofErr w:type="spellStart"/>
      <w:r w:rsidRPr="00260E1E">
        <w:rPr>
          <w:rStyle w:val="StyleUnderline"/>
        </w:rPr>
        <w:t>Trump</w:t>
      </w:r>
      <w:r w:rsidRPr="00260E1E">
        <w:rPr>
          <w:sz w:val="16"/>
        </w:rPr>
        <w:t>Russia</w:t>
      </w:r>
      <w:proofErr w:type="spellEnd"/>
      <w:r w:rsidRPr="00260E1E">
        <w:rPr>
          <w:sz w:val="16"/>
        </w:rPr>
        <w:t xml:space="preserve"> </w:t>
      </w:r>
      <w:r w:rsidRPr="00260E1E">
        <w:rPr>
          <w:rStyle w:val="StyleUnderline"/>
        </w:rPr>
        <w:t>investigation will unfold</w:t>
      </w:r>
      <w:r w:rsidRPr="00260E1E">
        <w:rPr>
          <w:sz w:val="16"/>
        </w:rPr>
        <w:t xml:space="preserve">. In truth, </w:t>
      </w:r>
      <w:r w:rsidRPr="00260E1E">
        <w:rPr>
          <w:rStyle w:val="StyleUnderline"/>
        </w:rPr>
        <w:t xml:space="preserve">Republicans have </w:t>
      </w:r>
      <w:r w:rsidRPr="00260E1E">
        <w:rPr>
          <w:rStyle w:val="Emphasis"/>
        </w:rPr>
        <w:t>very little use for Trump</w:t>
      </w:r>
      <w:r w:rsidRPr="00260E1E">
        <w:rPr>
          <w:rStyle w:val="StyleUnderline"/>
        </w:rPr>
        <w:t xml:space="preserve"> at this point</w:t>
      </w:r>
      <w:r w:rsidRPr="00260E1E">
        <w:rPr>
          <w:sz w:val="16"/>
        </w:rPr>
        <w:t xml:space="preserve">. He’s given them everything he’s likely to give them. For those who are serious about foreign policy and foreign relations, </w:t>
      </w:r>
      <w:r w:rsidRPr="00260E1E">
        <w:rPr>
          <w:rStyle w:val="StyleUnderline"/>
        </w:rPr>
        <w:t>Trump is</w:t>
      </w:r>
      <w:r w:rsidRPr="00260E1E">
        <w:rPr>
          <w:sz w:val="16"/>
        </w:rPr>
        <w:t xml:space="preserve"> an </w:t>
      </w:r>
      <w:r w:rsidRPr="00260E1E">
        <w:rPr>
          <w:rStyle w:val="Emphasis"/>
        </w:rPr>
        <w:t>intolerably unreliable and disruptive force</w:t>
      </w:r>
      <w:r w:rsidRPr="00260E1E">
        <w:rPr>
          <w:sz w:val="16"/>
        </w:rPr>
        <w:t xml:space="preserve">. </w:t>
      </w:r>
      <w:r w:rsidRPr="00260E1E">
        <w:rPr>
          <w:rStyle w:val="StyleUnderline"/>
        </w:rPr>
        <w:t xml:space="preserve">Their loyalty to him is </w:t>
      </w:r>
      <w:r w:rsidRPr="00260E1E">
        <w:rPr>
          <w:rStyle w:val="Emphasis"/>
        </w:rPr>
        <w:t>approaching absolute zero</w:t>
      </w:r>
      <w:r w:rsidRPr="00260E1E">
        <w:rPr>
          <w:rStyle w:val="StyleUnderline"/>
        </w:rPr>
        <w:t xml:space="preserve">, and the </w:t>
      </w:r>
      <w:r w:rsidRPr="00260E1E">
        <w:rPr>
          <w:rStyle w:val="Emphasis"/>
        </w:rPr>
        <w:t>only thing that keeps it alive</w:t>
      </w:r>
      <w:r w:rsidRPr="00260E1E">
        <w:rPr>
          <w:sz w:val="16"/>
        </w:rPr>
        <w:t xml:space="preserve"> at all </w:t>
      </w:r>
      <w:r w:rsidRPr="00260E1E">
        <w:rPr>
          <w:rStyle w:val="Emphasis"/>
        </w:rPr>
        <w:t>is their fear of displeasing</w:t>
      </w:r>
      <w:r w:rsidRPr="00260E1E">
        <w:rPr>
          <w:sz w:val="16"/>
        </w:rPr>
        <w:t xml:space="preserve"> their </w:t>
      </w:r>
      <w:r w:rsidRPr="00260E1E">
        <w:rPr>
          <w:rStyle w:val="Emphasis"/>
        </w:rPr>
        <w:t>constituents</w:t>
      </w:r>
      <w:r w:rsidRPr="00260E1E">
        <w:rPr>
          <w:sz w:val="16"/>
        </w:rPr>
        <w:t xml:space="preserve"> and perhaps inviting a primary challenge from their right. I don’t discount the power of that fear, but it doesn’t count for much when compared to how Republicans felt about Nixon during Watergate of Reagan during Iran-Contra. </w:t>
      </w:r>
      <w:r w:rsidRPr="00260E1E">
        <w:rPr>
          <w:rStyle w:val="StyleUnderline"/>
        </w:rPr>
        <w:t>As long as Trump is in office making indefensible statements</w:t>
      </w:r>
      <w:r w:rsidRPr="00260E1E">
        <w:rPr>
          <w:sz w:val="16"/>
        </w:rPr>
        <w:t xml:space="preserve"> every day and doing damage to American alliances and national security, </w:t>
      </w:r>
      <w:r w:rsidRPr="00260E1E">
        <w:rPr>
          <w:rStyle w:val="StyleUnderline"/>
        </w:rPr>
        <w:t xml:space="preserve">his presence is a </w:t>
      </w:r>
      <w:r w:rsidRPr="00260E1E">
        <w:rPr>
          <w:rStyle w:val="Emphasis"/>
        </w:rPr>
        <w:t>threat to Republican officeholders</w:t>
      </w:r>
      <w:r w:rsidRPr="00260E1E">
        <w:rPr>
          <w:sz w:val="16"/>
        </w:rPr>
        <w:t xml:space="preserve">. Perhaps they won’t lose their safely red seats, but </w:t>
      </w:r>
      <w:r w:rsidRPr="00260E1E">
        <w:rPr>
          <w:rStyle w:val="StyleUnderline"/>
        </w:rPr>
        <w:t>they might lose their position in the majority</w:t>
      </w:r>
      <w:r w:rsidRPr="00260E1E">
        <w:rPr>
          <w:sz w:val="16"/>
        </w:rPr>
        <w:t xml:space="preserve">. I’ve long got over the optimistic idea that Republicans will break with their president out of an instinct for self-preservation. Their behavior on Iraq in the lead-up to the 2006 midterms convinced me that </w:t>
      </w:r>
      <w:r w:rsidRPr="00260E1E">
        <w:rPr>
          <w:rStyle w:val="StyleUnderline"/>
        </w:rPr>
        <w:t xml:space="preserve">countless conservatives </w:t>
      </w:r>
      <w:r w:rsidRPr="00260E1E">
        <w:rPr>
          <w:rStyle w:val="Emphasis"/>
        </w:rPr>
        <w:t>will</w:t>
      </w:r>
      <w:r w:rsidRPr="00260E1E">
        <w:rPr>
          <w:rStyle w:val="StyleUnderline"/>
        </w:rPr>
        <w:t xml:space="preserve"> </w:t>
      </w:r>
      <w:r w:rsidRPr="00260E1E">
        <w:rPr>
          <w:rStyle w:val="Emphasis"/>
        </w:rPr>
        <w:t>go down with the ship</w:t>
      </w:r>
      <w:r w:rsidRPr="00260E1E">
        <w:rPr>
          <w:rStyle w:val="StyleUnderline"/>
        </w:rPr>
        <w:t xml:space="preserve"> rather than</w:t>
      </w:r>
      <w:r w:rsidRPr="00260E1E">
        <w:rPr>
          <w:sz w:val="16"/>
        </w:rPr>
        <w:t xml:space="preserve"> give succor and </w:t>
      </w:r>
      <w:r w:rsidRPr="00260E1E">
        <w:rPr>
          <w:rStyle w:val="StyleUnderline"/>
        </w:rPr>
        <w:t>support</w:t>
      </w:r>
      <w:r w:rsidRPr="00260E1E">
        <w:rPr>
          <w:sz w:val="16"/>
        </w:rPr>
        <w:t xml:space="preserve"> to </w:t>
      </w:r>
      <w:r w:rsidRPr="00260E1E">
        <w:rPr>
          <w:rStyle w:val="StyleUnderline"/>
        </w:rPr>
        <w:t>their political enemies</w:t>
      </w:r>
      <w:r w:rsidRPr="00260E1E">
        <w:rPr>
          <w:sz w:val="16"/>
        </w:rPr>
        <w:t xml:space="preserve">. But whether to surge or withdraw in Iraq was a more complicated question than whether Trump should be defended in the face of clear demonstrable evidence of high crimes and misdemeanors. Should that kind of evidence emerge, it will matter that they don’t have very much of an incentive to cover for him. In truth, most will be eager to see him gone. Still, </w:t>
      </w:r>
      <w:r w:rsidRPr="00260E1E">
        <w:rPr>
          <w:rStyle w:val="StyleUnderline"/>
        </w:rPr>
        <w:t xml:space="preserve">they </w:t>
      </w:r>
      <w:r w:rsidRPr="00260E1E">
        <w:rPr>
          <w:rStyle w:val="Emphasis"/>
        </w:rPr>
        <w:t>likely will stick with Trump</w:t>
      </w:r>
      <w:r w:rsidRPr="00260E1E">
        <w:rPr>
          <w:sz w:val="16"/>
        </w:rPr>
        <w:t xml:space="preserve"> for an appallingly long time in the face of evidence that should be sufficient but proves not to be. </w:t>
      </w:r>
      <w:r w:rsidRPr="00260E1E">
        <w:rPr>
          <w:rStyle w:val="Emphasis"/>
        </w:rPr>
        <w:t>They’ll need something</w:t>
      </w:r>
      <w:r w:rsidRPr="00260E1E">
        <w:rPr>
          <w:sz w:val="16"/>
        </w:rPr>
        <w:t xml:space="preserve"> very </w:t>
      </w:r>
      <w:r w:rsidRPr="00260E1E">
        <w:rPr>
          <w:rStyle w:val="Emphasis"/>
        </w:rPr>
        <w:t>egregious and</w:t>
      </w:r>
      <w:r w:rsidRPr="00260E1E">
        <w:rPr>
          <w:sz w:val="16"/>
        </w:rPr>
        <w:t xml:space="preserve"> very </w:t>
      </w:r>
      <w:r w:rsidRPr="00260E1E">
        <w:rPr>
          <w:rStyle w:val="Emphasis"/>
        </w:rPr>
        <w:t>easy for the public to understand</w:t>
      </w:r>
      <w:r w:rsidRPr="00260E1E">
        <w:rPr>
          <w:rStyle w:val="StyleUnderline"/>
        </w:rPr>
        <w:t xml:space="preserve">, and that will be reflected in a softening of Trump’s support </w:t>
      </w:r>
      <w:r w:rsidRPr="00260E1E">
        <w:rPr>
          <w:rStyle w:val="Emphasis"/>
        </w:rPr>
        <w:t>even among committed Republicans</w:t>
      </w:r>
      <w:r w:rsidRPr="00260E1E">
        <w:rPr>
          <w:sz w:val="16"/>
        </w:rPr>
        <w:t xml:space="preserve">. The timeline here is uncertain. We don’t know when Bob Mueller will start producing visible results or who he might indict or who he might flip. It might be that we don’t have to answer this question because it will a Democratically controlled House of Representatives that impeaches Trump in 2019. But the question wasn’t what will happen, but what might happen under certain circumstances. I don’t think anything James </w:t>
      </w:r>
      <w:proofErr w:type="spellStart"/>
      <w:r w:rsidRPr="00260E1E">
        <w:rPr>
          <w:sz w:val="16"/>
        </w:rPr>
        <w:t>Comey</w:t>
      </w:r>
      <w:proofErr w:type="spellEnd"/>
      <w:r w:rsidRPr="00260E1E">
        <w:rPr>
          <w:sz w:val="16"/>
        </w:rPr>
        <w:t xml:space="preserve"> says tomorrow will lead the House to start impeachment hearings even if he makes a slam-dunk case for obstruction of justice. But I also don’t think we should base our predictions on what happens this week. We should base our predictions on what we can reasonably expect to happen in the near future. And I expect that </w:t>
      </w:r>
      <w:r w:rsidRPr="00260E1E">
        <w:rPr>
          <w:rStyle w:val="StyleUnderline"/>
        </w:rPr>
        <w:t xml:space="preserve">Trump will </w:t>
      </w:r>
      <w:r w:rsidRPr="00260E1E">
        <w:rPr>
          <w:rStyle w:val="Emphasis"/>
        </w:rPr>
        <w:t>make things worse for himself</w:t>
      </w:r>
      <w:r w:rsidRPr="00260E1E">
        <w:rPr>
          <w:rStyle w:val="StyleUnderline"/>
        </w:rPr>
        <w:t xml:space="preserve"> every</w:t>
      </w:r>
      <w:r w:rsidRPr="00260E1E">
        <w:rPr>
          <w:sz w:val="16"/>
        </w:rPr>
        <w:t xml:space="preserve"> single </w:t>
      </w:r>
      <w:r w:rsidRPr="00260E1E">
        <w:rPr>
          <w:rStyle w:val="StyleUnderline"/>
        </w:rPr>
        <w:t xml:space="preserve">day and the drumbeat of leaks </w:t>
      </w:r>
      <w:r w:rsidRPr="00260E1E">
        <w:rPr>
          <w:rStyle w:val="Emphasis"/>
        </w:rPr>
        <w:t>will be amplified</w:t>
      </w:r>
      <w:r w:rsidRPr="00260E1E">
        <w:rPr>
          <w:rStyle w:val="StyleUnderline"/>
        </w:rPr>
        <w:t xml:space="preserve"> by televised testimony and grand jury indictments</w:t>
      </w:r>
      <w:r w:rsidRPr="00260E1E">
        <w:rPr>
          <w:sz w:val="16"/>
        </w:rPr>
        <w:t xml:space="preserve"> and people copping pleas with Bob Mueller. And </w:t>
      </w:r>
      <w:r w:rsidRPr="00260E1E">
        <w:rPr>
          <w:rStyle w:val="StyleUnderline"/>
        </w:rPr>
        <w:t>all of it will happen in</w:t>
      </w:r>
      <w:r w:rsidRPr="00260E1E">
        <w:rPr>
          <w:sz w:val="16"/>
        </w:rPr>
        <w:t xml:space="preserve"> the context of </w:t>
      </w:r>
      <w:r w:rsidRPr="00260E1E">
        <w:rPr>
          <w:rStyle w:val="StyleUnderline"/>
        </w:rPr>
        <w:t>a Republican Party that can’t budget or appropriate or pay</w:t>
      </w:r>
      <w:r w:rsidRPr="00260E1E">
        <w:rPr>
          <w:sz w:val="16"/>
        </w:rPr>
        <w:t xml:space="preserve"> our </w:t>
      </w:r>
      <w:r w:rsidRPr="00260E1E">
        <w:rPr>
          <w:rStyle w:val="StyleUnderline"/>
        </w:rPr>
        <w:t>bills</w:t>
      </w:r>
      <w:r w:rsidRPr="00260E1E">
        <w:rPr>
          <w:sz w:val="16"/>
        </w:rPr>
        <w:t xml:space="preserve"> on time </w:t>
      </w:r>
      <w:r w:rsidRPr="00260E1E">
        <w:rPr>
          <w:rStyle w:val="StyleUnderline"/>
        </w:rPr>
        <w:t>or pass bills</w:t>
      </w:r>
      <w:r w:rsidRPr="00260E1E">
        <w:rPr>
          <w:sz w:val="16"/>
        </w:rPr>
        <w:t xml:space="preserve"> even when they control every lever of power in Washington. The forces that want Trump gone are simply far more powerful than the forces that want him to stay, and the balance will keep moving away from Trump until his thin line of defense breaks. </w:t>
      </w:r>
      <w:r w:rsidRPr="00260E1E">
        <w:rPr>
          <w:rStyle w:val="Emphasis"/>
        </w:rPr>
        <w:t>He could survive for</w:t>
      </w:r>
      <w:r w:rsidRPr="00260E1E">
        <w:rPr>
          <w:sz w:val="16"/>
        </w:rPr>
        <w:t xml:space="preserve"> quite </w:t>
      </w:r>
      <w:r w:rsidRPr="00260E1E">
        <w:rPr>
          <w:rStyle w:val="Emphasis"/>
        </w:rPr>
        <w:t>some time</w:t>
      </w:r>
      <w:r w:rsidRPr="00260E1E">
        <w:rPr>
          <w:sz w:val="16"/>
        </w:rPr>
        <w:t xml:space="preserve"> yet, </w:t>
      </w:r>
      <w:r w:rsidRPr="00260E1E">
        <w:rPr>
          <w:rStyle w:val="Emphasis"/>
        </w:rPr>
        <w:t>but his</w:t>
      </w:r>
      <w:r w:rsidRPr="00260E1E">
        <w:rPr>
          <w:sz w:val="16"/>
        </w:rPr>
        <w:t xml:space="preserve"> own </w:t>
      </w:r>
      <w:r w:rsidRPr="00260E1E">
        <w:rPr>
          <w:rStyle w:val="Emphasis"/>
        </w:rPr>
        <w:t>glaring flaws make it a decent bet that he won’t</w:t>
      </w:r>
      <w:r w:rsidRPr="00260E1E">
        <w:rPr>
          <w:sz w:val="16"/>
        </w:rPr>
        <w:t xml:space="preserve">. </w:t>
      </w:r>
    </w:p>
    <w:p w14:paraId="63D583EE" w14:textId="77777777" w:rsidR="00C775AB" w:rsidRPr="00260E1E" w:rsidRDefault="00C775AB" w:rsidP="00C775AB">
      <w:pPr>
        <w:pStyle w:val="Heading4"/>
      </w:pPr>
      <w:r w:rsidRPr="00260E1E">
        <w:t>Congress has grounds – but base support is holding the line</w:t>
      </w:r>
    </w:p>
    <w:p w14:paraId="11332BF0" w14:textId="77777777" w:rsidR="00C775AB" w:rsidRPr="00260E1E" w:rsidRDefault="00C775AB" w:rsidP="00C775AB">
      <w:pPr>
        <w:rPr>
          <w:sz w:val="16"/>
          <w:szCs w:val="16"/>
        </w:rPr>
      </w:pPr>
      <w:r w:rsidRPr="00260E1E">
        <w:rPr>
          <w:rStyle w:val="Style13ptBold"/>
        </w:rPr>
        <w:t xml:space="preserve">Silver ‘5/22 – renowned statistician from </w:t>
      </w:r>
      <w:proofErr w:type="spellStart"/>
      <w:r w:rsidRPr="00260E1E">
        <w:rPr>
          <w:rStyle w:val="Style13ptBold"/>
        </w:rPr>
        <w:t>UChicago</w:t>
      </w:r>
      <w:proofErr w:type="spellEnd"/>
      <w:r w:rsidRPr="00260E1E">
        <w:t xml:space="preserve"> </w:t>
      </w:r>
      <w:r w:rsidRPr="00260E1E">
        <w:rPr>
          <w:sz w:val="16"/>
          <w:szCs w:val="16"/>
        </w:rPr>
        <w:t xml:space="preserve">(Nate; American statistician and writer who analyzes baseball (see sabermetrics) and elections (see psephology). He is the editor-in-chief of ESPN's FiveThirtyEight and a Special Correspondent for ABC News; “Will Donald Trump Be Impeached?”; 05/22/17; FiveThirtyEight; https://fivethirtyeight.com/features/chance-donald-trump-impeached/; Accessed: 06/04/17; </w:t>
      </w:r>
      <w:proofErr w:type="spellStart"/>
      <w:r w:rsidRPr="00260E1E">
        <w:rPr>
          <w:sz w:val="16"/>
          <w:szCs w:val="16"/>
        </w:rPr>
        <w:t>ryed</w:t>
      </w:r>
      <w:proofErr w:type="spellEnd"/>
      <w:r w:rsidRPr="00260E1E">
        <w:rPr>
          <w:sz w:val="16"/>
          <w:szCs w:val="16"/>
        </w:rPr>
        <w:t>)</w:t>
      </w:r>
    </w:p>
    <w:p w14:paraId="73294DEE" w14:textId="77777777" w:rsidR="00C775AB" w:rsidRPr="00260E1E" w:rsidRDefault="00C775AB" w:rsidP="00C775AB">
      <w:pPr>
        <w:rPr>
          <w:sz w:val="16"/>
        </w:rPr>
      </w:pPr>
      <w:r w:rsidRPr="00260E1E">
        <w:rPr>
          <w:sz w:val="16"/>
        </w:rPr>
        <w:t xml:space="preserve">Are those numbers within the realm of reason? It isn’t easy to forecast Trump’s odds of impeachment, or of his removal from office. There isn’t enough data to build a statistical model of it, in the way we would for an election. But we can say that </w:t>
      </w:r>
      <w:r w:rsidRPr="00260E1E">
        <w:rPr>
          <w:u w:val="single"/>
        </w:rPr>
        <w:t>there are two opposite forces tugging strongly on the impeachment rope</w:t>
      </w:r>
      <w:r w:rsidRPr="00260E1E">
        <w:rPr>
          <w:sz w:val="16"/>
        </w:rPr>
        <w:t xml:space="preserve">: On the one side, </w:t>
      </w:r>
      <w:r w:rsidRPr="00260E1E">
        <w:rPr>
          <w:u w:val="single"/>
        </w:rPr>
        <w:t xml:space="preserve">there’s </w:t>
      </w:r>
      <w:r w:rsidRPr="00260E1E">
        <w:rPr>
          <w:b/>
          <w:u w:val="single"/>
        </w:rPr>
        <w:t xml:space="preserve">Trump’s escalating pattern </w:t>
      </w:r>
      <w:r w:rsidRPr="00260E1E">
        <w:rPr>
          <w:u w:val="single"/>
        </w:rPr>
        <w:t xml:space="preserve">of (alleged) misconduct, which increasingly reflects behavior that has been used as </w:t>
      </w:r>
      <w:r w:rsidRPr="00260E1E">
        <w:rPr>
          <w:b/>
          <w:u w:val="single"/>
        </w:rPr>
        <w:t xml:space="preserve">grounds for impeachment </w:t>
      </w:r>
      <w:r w:rsidRPr="00260E1E">
        <w:rPr>
          <w:u w:val="single"/>
        </w:rPr>
        <w:t>in the past</w:t>
      </w:r>
      <w:r w:rsidRPr="00260E1E">
        <w:rPr>
          <w:sz w:val="16"/>
        </w:rPr>
        <w:t xml:space="preserve">. On the other side, </w:t>
      </w:r>
      <w:r w:rsidRPr="00260E1E">
        <w:rPr>
          <w:u w:val="single"/>
        </w:rPr>
        <w:t xml:space="preserve">there’s the </w:t>
      </w:r>
      <w:r w:rsidRPr="00260E1E">
        <w:rPr>
          <w:b/>
          <w:u w:val="single"/>
        </w:rPr>
        <w:t xml:space="preserve">intense partisan loyalty of Republicans, </w:t>
      </w:r>
      <w:r w:rsidRPr="00260E1E">
        <w:rPr>
          <w:u w:val="single"/>
        </w:rPr>
        <w:t>both among GOP members of Congress and among voters in the states and districts they represent.</w:t>
      </w:r>
      <w:r w:rsidRPr="00260E1E">
        <w:rPr>
          <w:sz w:val="16"/>
        </w:rPr>
        <w:t xml:space="preserve"> So long </w:t>
      </w:r>
      <w:r w:rsidRPr="00260E1E">
        <w:rPr>
          <w:u w:val="single"/>
        </w:rPr>
        <w:t>as these sides are pulling with roughly equal force, Trump isn’t going to be removed</w:t>
      </w:r>
      <w:r w:rsidRPr="00260E1E">
        <w:rPr>
          <w:sz w:val="16"/>
        </w:rPr>
        <w:t xml:space="preserve"> from office, </w:t>
      </w:r>
      <w:r w:rsidRPr="00260E1E">
        <w:rPr>
          <w:u w:val="single"/>
        </w:rPr>
        <w:t xml:space="preserve">which would require a </w:t>
      </w:r>
      <w:r w:rsidRPr="00260E1E">
        <w:rPr>
          <w:b/>
          <w:u w:val="single"/>
        </w:rPr>
        <w:t xml:space="preserve">two-thirds majority </w:t>
      </w:r>
      <w:r w:rsidRPr="00260E1E">
        <w:rPr>
          <w:u w:val="single"/>
        </w:rPr>
        <w:t>in the Senate.</w:t>
      </w:r>
      <w:r w:rsidRPr="00260E1E">
        <w:rPr>
          <w:sz w:val="16"/>
        </w:rPr>
        <w:t xml:space="preserve"> But </w:t>
      </w:r>
      <w:r w:rsidRPr="00260E1E">
        <w:rPr>
          <w:u w:val="single"/>
        </w:rPr>
        <w:t xml:space="preserve">if </w:t>
      </w:r>
      <w:r w:rsidRPr="00260E1E">
        <w:rPr>
          <w:b/>
          <w:u w:val="single"/>
        </w:rPr>
        <w:t>something snaps</w:t>
      </w:r>
      <w:r w:rsidRPr="00260E1E">
        <w:rPr>
          <w:sz w:val="16"/>
        </w:rPr>
        <w:t xml:space="preserve"> — </w:t>
      </w:r>
      <w:r w:rsidRPr="00260E1E">
        <w:rPr>
          <w:u w:val="single"/>
        </w:rPr>
        <w:t>if Republicans have reason to think Trump has become a liability even in red states — look out</w:t>
      </w:r>
      <w:r w:rsidRPr="00260E1E">
        <w:rPr>
          <w:sz w:val="16"/>
        </w:rPr>
        <w:t xml:space="preserve">. History suggests </w:t>
      </w:r>
      <w:r w:rsidRPr="00260E1E">
        <w:rPr>
          <w:u w:val="single"/>
        </w:rPr>
        <w:t>Trump could be vulnerable</w:t>
      </w:r>
      <w:r w:rsidRPr="00260E1E">
        <w:rPr>
          <w:sz w:val="16"/>
        </w:rPr>
        <w:t xml:space="preserve"> under such circumstances, despite the historical rarity of impeachment. Here’s how to think about the chances.</w:t>
      </w:r>
    </w:p>
    <w:p w14:paraId="129FA910" w14:textId="77777777" w:rsidR="00C775AB" w:rsidRPr="00260E1E" w:rsidRDefault="00C775AB" w:rsidP="00C775AB">
      <w:pPr>
        <w:pStyle w:val="Heading3"/>
      </w:pPr>
      <w:r w:rsidRPr="00260E1E">
        <w:t>2NC – AT: Won’t Be Impeached</w:t>
      </w:r>
    </w:p>
    <w:p w14:paraId="12257932" w14:textId="77777777" w:rsidR="00C775AB" w:rsidRPr="00260E1E" w:rsidRDefault="00C775AB" w:rsidP="00C775AB">
      <w:pPr>
        <w:pStyle w:val="Heading4"/>
      </w:pPr>
      <w:r w:rsidRPr="00260E1E">
        <w:t>Yes impeachment – 26 congressmen already called for Trump’s leave</w:t>
      </w:r>
    </w:p>
    <w:p w14:paraId="42A73759" w14:textId="77777777" w:rsidR="00C775AB" w:rsidRPr="00260E1E" w:rsidRDefault="00C775AB" w:rsidP="00C775AB">
      <w:pPr>
        <w:rPr>
          <w:sz w:val="16"/>
          <w:szCs w:val="16"/>
        </w:rPr>
      </w:pPr>
      <w:r w:rsidRPr="00260E1E">
        <w:rPr>
          <w:rStyle w:val="Style13ptBold"/>
        </w:rPr>
        <w:t xml:space="preserve">Kaczynski &amp; Massie ‘05/12 </w:t>
      </w:r>
      <w:r w:rsidRPr="00260E1E">
        <w:rPr>
          <w:sz w:val="16"/>
          <w:szCs w:val="16"/>
        </w:rPr>
        <w:t xml:space="preserve">(Andrew and Christopher; senior editors for CNN KFILE; “A running list of Democrats who have discussed impeachment”; CNN Politics; 05/12/17; http://www.cnn.com/2017/05/12/politics/kfile-democrats-impeach-trump/index.html; Accessed: 06/05/170; </w:t>
      </w:r>
      <w:proofErr w:type="spellStart"/>
      <w:r w:rsidRPr="00260E1E">
        <w:rPr>
          <w:sz w:val="16"/>
          <w:szCs w:val="16"/>
        </w:rPr>
        <w:t>ryed</w:t>
      </w:r>
      <w:proofErr w:type="spellEnd"/>
      <w:r w:rsidRPr="00260E1E">
        <w:rPr>
          <w:sz w:val="16"/>
          <w:szCs w:val="16"/>
        </w:rPr>
        <w:t>)</w:t>
      </w:r>
    </w:p>
    <w:p w14:paraId="2403366A" w14:textId="77777777" w:rsidR="00C775AB" w:rsidRPr="00260E1E" w:rsidRDefault="00C775AB" w:rsidP="00C775AB">
      <w:pPr>
        <w:rPr>
          <w:sz w:val="16"/>
        </w:rPr>
      </w:pPr>
      <w:r w:rsidRPr="00260E1E">
        <w:rPr>
          <w:sz w:val="16"/>
        </w:rPr>
        <w:t xml:space="preserve">(CNN)As the backlash to President Donald Trump's firing of FBI Director James </w:t>
      </w:r>
      <w:proofErr w:type="spellStart"/>
      <w:r w:rsidRPr="00260E1E">
        <w:rPr>
          <w:sz w:val="16"/>
        </w:rPr>
        <w:t>Comey</w:t>
      </w:r>
      <w:proofErr w:type="spellEnd"/>
      <w:r w:rsidRPr="00260E1E">
        <w:rPr>
          <w:sz w:val="16"/>
        </w:rPr>
        <w:t xml:space="preserve"> escalates, </w:t>
      </w:r>
      <w:r w:rsidRPr="00260E1E">
        <w:rPr>
          <w:u w:val="single"/>
        </w:rPr>
        <w:t xml:space="preserve">Democratic lawmakers are </w:t>
      </w:r>
      <w:r w:rsidRPr="00260E1E">
        <w:rPr>
          <w:b/>
          <w:u w:val="single"/>
        </w:rPr>
        <w:t xml:space="preserve">increasingly raising the prospect </w:t>
      </w:r>
      <w:r w:rsidRPr="00260E1E">
        <w:rPr>
          <w:u w:val="single"/>
        </w:rPr>
        <w:t>of impeachment.</w:t>
      </w:r>
      <w:r w:rsidRPr="00260E1E">
        <w:rPr>
          <w:sz w:val="16"/>
        </w:rPr>
        <w:t xml:space="preserve"> Some, such as California Rep. Maxine Waters, have explicitly called for impeaching the President. Others, like Hawaii Rep. </w:t>
      </w:r>
      <w:proofErr w:type="spellStart"/>
      <w:r w:rsidRPr="00260E1E">
        <w:rPr>
          <w:sz w:val="16"/>
        </w:rPr>
        <w:t>Tulsi</w:t>
      </w:r>
      <w:proofErr w:type="spellEnd"/>
      <w:r w:rsidRPr="00260E1E">
        <w:rPr>
          <w:sz w:val="16"/>
        </w:rPr>
        <w:t xml:space="preserve"> Gabbard, have merely mentioned the possibility, with Gabbard saying last month that she was studying the impeachment process. </w:t>
      </w:r>
      <w:r w:rsidRPr="00260E1E">
        <w:rPr>
          <w:u w:val="single"/>
        </w:rPr>
        <w:t xml:space="preserve">Impeachment requires the support of a </w:t>
      </w:r>
      <w:r w:rsidRPr="00260E1E">
        <w:rPr>
          <w:b/>
          <w:u w:val="single"/>
        </w:rPr>
        <w:t>majority of mem</w:t>
      </w:r>
      <w:r w:rsidRPr="00260E1E">
        <w:rPr>
          <w:u w:val="single"/>
        </w:rPr>
        <w:t>bers of the House of Representatives</w:t>
      </w:r>
      <w:r w:rsidRPr="00260E1E">
        <w:rPr>
          <w:sz w:val="16"/>
        </w:rPr>
        <w:t xml:space="preserve">. </w:t>
      </w:r>
      <w:r w:rsidRPr="00260E1E">
        <w:rPr>
          <w:b/>
          <w:u w:val="single"/>
        </w:rPr>
        <w:t>No Republicans</w:t>
      </w:r>
      <w:r w:rsidRPr="00260E1E">
        <w:rPr>
          <w:u w:val="single"/>
        </w:rPr>
        <w:t xml:space="preserve"> have publicly voiced support</w:t>
      </w:r>
      <w:r w:rsidRPr="00260E1E">
        <w:rPr>
          <w:sz w:val="16"/>
        </w:rPr>
        <w:t xml:space="preserve"> for impeaching Trump. CNN's </w:t>
      </w:r>
      <w:proofErr w:type="spellStart"/>
      <w:r w:rsidRPr="00260E1E">
        <w:rPr>
          <w:sz w:val="16"/>
        </w:rPr>
        <w:t>KFile</w:t>
      </w:r>
      <w:proofErr w:type="spellEnd"/>
      <w:r w:rsidRPr="00260E1E">
        <w:rPr>
          <w:sz w:val="16"/>
        </w:rPr>
        <w:t xml:space="preserve"> is, however, keeping a running count of Democratic lawmakers who have talked about impeachment. </w:t>
      </w:r>
      <w:r w:rsidRPr="00260E1E">
        <w:rPr>
          <w:u w:val="single"/>
        </w:rPr>
        <w:t xml:space="preserve">That count, which includes those who discussed impeachment prior to </w:t>
      </w:r>
      <w:proofErr w:type="spellStart"/>
      <w:r w:rsidRPr="00260E1E">
        <w:rPr>
          <w:u w:val="single"/>
        </w:rPr>
        <w:t>Comey's</w:t>
      </w:r>
      <w:proofErr w:type="spellEnd"/>
      <w:r w:rsidRPr="00260E1E">
        <w:rPr>
          <w:u w:val="single"/>
        </w:rPr>
        <w:t xml:space="preserve"> firing, is </w:t>
      </w:r>
      <w:r w:rsidRPr="00260E1E">
        <w:rPr>
          <w:b/>
          <w:u w:val="single"/>
        </w:rPr>
        <w:t>currently at 26</w:t>
      </w:r>
      <w:r w:rsidRPr="00260E1E">
        <w:rPr>
          <w:sz w:val="16"/>
        </w:rPr>
        <w:t>, 24 members of the House, Connecticut Sen. Richard Blumenthal, and Massachusetts Sen. Elizabeth Warren</w:t>
      </w:r>
      <w:r w:rsidRPr="00260E1E">
        <w:rPr>
          <w:u w:val="single"/>
        </w:rPr>
        <w:t>. Independent Sen. Angus King of Maine, who caucuses with Democrats, has also said impeachment is possible.</w:t>
      </w:r>
    </w:p>
    <w:p w14:paraId="2A4B3542" w14:textId="77777777" w:rsidR="00C775AB" w:rsidRPr="00260E1E" w:rsidRDefault="00C775AB" w:rsidP="00C775AB">
      <w:pPr>
        <w:pStyle w:val="Heading3"/>
      </w:pPr>
      <w:r w:rsidRPr="00260E1E">
        <w:t>2NC – AT: Republicans won’t flip</w:t>
      </w:r>
    </w:p>
    <w:p w14:paraId="2246FA06" w14:textId="77777777" w:rsidR="00C775AB" w:rsidRPr="00260E1E" w:rsidRDefault="00C775AB" w:rsidP="00C775AB">
      <w:pPr>
        <w:pStyle w:val="Heading4"/>
      </w:pPr>
      <w:r w:rsidRPr="00260E1E">
        <w:t xml:space="preserve">Republicans will flip – they’re already uneasy after </w:t>
      </w:r>
      <w:proofErr w:type="spellStart"/>
      <w:r w:rsidRPr="00260E1E">
        <w:t>Comey</w:t>
      </w:r>
      <w:proofErr w:type="spellEnd"/>
    </w:p>
    <w:p w14:paraId="17F271E1" w14:textId="77777777" w:rsidR="00C775AB" w:rsidRPr="00260E1E" w:rsidRDefault="00C775AB" w:rsidP="00C775AB">
      <w:pPr>
        <w:rPr>
          <w:sz w:val="16"/>
          <w:szCs w:val="16"/>
        </w:rPr>
      </w:pPr>
      <w:r w:rsidRPr="00260E1E">
        <w:rPr>
          <w:rStyle w:val="Style13ptBold"/>
        </w:rPr>
        <w:t xml:space="preserve">Marcos ‘05/17 </w:t>
      </w:r>
      <w:r w:rsidRPr="00260E1E">
        <w:rPr>
          <w:sz w:val="16"/>
          <w:szCs w:val="16"/>
        </w:rPr>
        <w:t xml:space="preserve">(Cristina; staff reporter for The Hill covering the House of Representatives; “First Republicans talk possibility of impeachment for Trump”; 05/17/17; The Hill; http://thehill.com/homenews/house/333803-first-republicans-talk-impeachment-for-trump; Accessed: 06/04/17; </w:t>
      </w:r>
      <w:proofErr w:type="spellStart"/>
      <w:r w:rsidRPr="00260E1E">
        <w:rPr>
          <w:sz w:val="16"/>
          <w:szCs w:val="16"/>
        </w:rPr>
        <w:t>ryed</w:t>
      </w:r>
      <w:proofErr w:type="spellEnd"/>
      <w:r w:rsidRPr="00260E1E">
        <w:rPr>
          <w:sz w:val="16"/>
          <w:szCs w:val="16"/>
        </w:rPr>
        <w:t>)</w:t>
      </w:r>
    </w:p>
    <w:p w14:paraId="4B0772F8" w14:textId="77777777" w:rsidR="00C775AB" w:rsidRPr="00260E1E" w:rsidRDefault="00C775AB" w:rsidP="00C775AB">
      <w:pPr>
        <w:rPr>
          <w:sz w:val="16"/>
        </w:rPr>
      </w:pPr>
      <w:r w:rsidRPr="00260E1E">
        <w:rPr>
          <w:u w:val="single"/>
        </w:rPr>
        <w:t xml:space="preserve">Republicans are </w:t>
      </w:r>
      <w:r w:rsidRPr="00260E1E">
        <w:rPr>
          <w:b/>
          <w:u w:val="single"/>
        </w:rPr>
        <w:t xml:space="preserve">beginning to talk </w:t>
      </w:r>
      <w:r w:rsidRPr="00260E1E">
        <w:rPr>
          <w:u w:val="single"/>
        </w:rPr>
        <w:t xml:space="preserve">of the possibility that President </w:t>
      </w:r>
      <w:r w:rsidRPr="00260E1E">
        <w:rPr>
          <w:b/>
          <w:u w:val="single"/>
        </w:rPr>
        <w:t xml:space="preserve">Trump could face impeachment </w:t>
      </w:r>
      <w:r w:rsidRPr="00260E1E">
        <w:rPr>
          <w:u w:val="single"/>
        </w:rPr>
        <w:t xml:space="preserve">after reports that he pressed ousted FBI Director James </w:t>
      </w:r>
      <w:proofErr w:type="spellStart"/>
      <w:r w:rsidRPr="00260E1E">
        <w:rPr>
          <w:u w:val="single"/>
        </w:rPr>
        <w:t>Comey</w:t>
      </w:r>
      <w:proofErr w:type="spellEnd"/>
      <w:r w:rsidRPr="00260E1E">
        <w:rPr>
          <w:sz w:val="16"/>
        </w:rPr>
        <w:t xml:space="preserve"> to end an investigation of former national security adviser Michael Flynn. While Republicans are choosing their words carefully, the fact that impeachment is even being mentioned is notable in Washington's polarized political environment. Rep. Justin </w:t>
      </w:r>
      <w:proofErr w:type="spellStart"/>
      <w:r w:rsidRPr="00260E1E">
        <w:rPr>
          <w:sz w:val="16"/>
        </w:rPr>
        <w:t>Amash</w:t>
      </w:r>
      <w:proofErr w:type="spellEnd"/>
      <w:r w:rsidRPr="00260E1E">
        <w:rPr>
          <w:sz w:val="16"/>
        </w:rPr>
        <w:t xml:space="preserve"> (R-Mich.) on Wednesday said </w:t>
      </w:r>
      <w:r w:rsidRPr="00260E1E">
        <w:rPr>
          <w:u w:val="single"/>
        </w:rPr>
        <w:t xml:space="preserve">if the reports about Trump's pressure on </w:t>
      </w:r>
      <w:proofErr w:type="spellStart"/>
      <w:r w:rsidRPr="00260E1E">
        <w:rPr>
          <w:u w:val="single"/>
        </w:rPr>
        <w:t>Comey</w:t>
      </w:r>
      <w:proofErr w:type="spellEnd"/>
      <w:r w:rsidRPr="00260E1E">
        <w:rPr>
          <w:u w:val="single"/>
        </w:rPr>
        <w:t xml:space="preserve"> are true, it would merit impeachment.</w:t>
      </w:r>
      <w:r w:rsidRPr="00260E1E">
        <w:rPr>
          <w:sz w:val="16"/>
        </w:rPr>
        <w:t xml:space="preserve"> </w:t>
      </w:r>
      <w:proofErr w:type="spellStart"/>
      <w:r w:rsidRPr="00260E1E">
        <w:rPr>
          <w:sz w:val="16"/>
        </w:rPr>
        <w:t>Amash</w:t>
      </w:r>
      <w:proofErr w:type="spellEnd"/>
      <w:r w:rsidRPr="00260E1E">
        <w:rPr>
          <w:sz w:val="16"/>
        </w:rPr>
        <w:t xml:space="preserve"> spoke a day after The New York Times on Tuesday reported that Trump tried to pressure </w:t>
      </w:r>
      <w:proofErr w:type="spellStart"/>
      <w:r w:rsidRPr="00260E1E">
        <w:rPr>
          <w:sz w:val="16"/>
        </w:rPr>
        <w:t>Comey</w:t>
      </w:r>
      <w:proofErr w:type="spellEnd"/>
      <w:r w:rsidRPr="00260E1E">
        <w:rPr>
          <w:sz w:val="16"/>
        </w:rPr>
        <w:t xml:space="preserve"> to stop investigating Flynn. According to a memo written by </w:t>
      </w:r>
      <w:proofErr w:type="spellStart"/>
      <w:r w:rsidRPr="00260E1E">
        <w:rPr>
          <w:sz w:val="16"/>
        </w:rPr>
        <w:t>Comey</w:t>
      </w:r>
      <w:proofErr w:type="spellEnd"/>
      <w:r w:rsidRPr="00260E1E">
        <w:rPr>
          <w:sz w:val="16"/>
        </w:rPr>
        <w:t xml:space="preserve"> after the February meeting, the president told </w:t>
      </w:r>
      <w:proofErr w:type="spellStart"/>
      <w:r w:rsidRPr="00260E1E">
        <w:rPr>
          <w:sz w:val="16"/>
        </w:rPr>
        <w:t>Comey</w:t>
      </w:r>
      <w:proofErr w:type="spellEnd"/>
      <w:r w:rsidRPr="00260E1E">
        <w:rPr>
          <w:sz w:val="16"/>
        </w:rPr>
        <w:t xml:space="preserve"> "I hope you can let this go." Asked by The Hill if the details in the memo would merit impeachment if they're true, </w:t>
      </w:r>
      <w:proofErr w:type="spellStart"/>
      <w:r w:rsidRPr="00260E1E">
        <w:rPr>
          <w:sz w:val="16"/>
        </w:rPr>
        <w:t>Amash</w:t>
      </w:r>
      <w:proofErr w:type="spellEnd"/>
      <w:r w:rsidRPr="00260E1E">
        <w:rPr>
          <w:sz w:val="16"/>
        </w:rPr>
        <w:t xml:space="preserve"> replied: "Yes." "But everybody gets a fair trial in this country," </w:t>
      </w:r>
      <w:proofErr w:type="spellStart"/>
      <w:r w:rsidRPr="00260E1E">
        <w:rPr>
          <w:sz w:val="16"/>
        </w:rPr>
        <w:t>Amash</w:t>
      </w:r>
      <w:proofErr w:type="spellEnd"/>
      <w:r w:rsidRPr="00260E1E">
        <w:rPr>
          <w:sz w:val="16"/>
        </w:rPr>
        <w:t xml:space="preserve"> added as he left a House GOP conference meeting. Asked by another reporter whether he trusted </w:t>
      </w:r>
      <w:proofErr w:type="spellStart"/>
      <w:r w:rsidRPr="00260E1E">
        <w:rPr>
          <w:sz w:val="16"/>
        </w:rPr>
        <w:t>Comey's</w:t>
      </w:r>
      <w:proofErr w:type="spellEnd"/>
      <w:r w:rsidRPr="00260E1E">
        <w:rPr>
          <w:sz w:val="16"/>
        </w:rPr>
        <w:t xml:space="preserve"> word or Trump's, </w:t>
      </w:r>
      <w:proofErr w:type="spellStart"/>
      <w:r w:rsidRPr="00260E1E">
        <w:rPr>
          <w:sz w:val="16"/>
        </w:rPr>
        <w:t>Amash</w:t>
      </w:r>
      <w:proofErr w:type="spellEnd"/>
      <w:r w:rsidRPr="00260E1E">
        <w:rPr>
          <w:sz w:val="16"/>
        </w:rPr>
        <w:t xml:space="preserve"> said: "I think it's pretty clear I have more confidence in Director </w:t>
      </w:r>
      <w:proofErr w:type="spellStart"/>
      <w:r w:rsidRPr="00260E1E">
        <w:rPr>
          <w:sz w:val="16"/>
        </w:rPr>
        <w:t>Comey</w:t>
      </w:r>
      <w:proofErr w:type="spellEnd"/>
      <w:r w:rsidRPr="00260E1E">
        <w:rPr>
          <w:sz w:val="16"/>
        </w:rPr>
        <w:t xml:space="preserve">." </w:t>
      </w:r>
      <w:proofErr w:type="spellStart"/>
      <w:r w:rsidRPr="00260E1E">
        <w:rPr>
          <w:sz w:val="16"/>
        </w:rPr>
        <w:t>Amash</w:t>
      </w:r>
      <w:proofErr w:type="spellEnd"/>
      <w:r w:rsidRPr="00260E1E">
        <w:rPr>
          <w:sz w:val="16"/>
        </w:rPr>
        <w:t xml:space="preserve"> is one of only two House Republicans to cosponsor a Democratic bill to establish an independent commission to investigate Russia's role in the election. Rep. Walter Jones (R-N.C.) has also endorsed the legislation. Jones suggested in an interview with The Hill on Wednesday that the </w:t>
      </w:r>
      <w:r w:rsidRPr="00260E1E">
        <w:rPr>
          <w:u w:val="single"/>
        </w:rPr>
        <w:t xml:space="preserve">allegations in the </w:t>
      </w:r>
      <w:proofErr w:type="spellStart"/>
      <w:r w:rsidRPr="00260E1E">
        <w:rPr>
          <w:u w:val="single"/>
        </w:rPr>
        <w:t>Comey</w:t>
      </w:r>
      <w:proofErr w:type="spellEnd"/>
      <w:r w:rsidRPr="00260E1E">
        <w:rPr>
          <w:u w:val="single"/>
        </w:rPr>
        <w:t xml:space="preserve"> memo could lead to a push for impeachment proceedings.</w:t>
      </w:r>
      <w:r w:rsidRPr="00260E1E">
        <w:rPr>
          <w:sz w:val="16"/>
        </w:rPr>
        <w:t xml:space="preserve"> "I don’t know at this point," Jones said if the allegations could be grounds for impeachment proceedings. But he added: "I think legal scholars will probably start giving the justification of whether the House should or should not move forward on impeachment." In an interview late Tuesday night with CNN's Don Lemon, </w:t>
      </w:r>
      <w:r w:rsidRPr="00260E1E">
        <w:rPr>
          <w:u w:val="single"/>
        </w:rPr>
        <w:t xml:space="preserve">Rep. Carlos </w:t>
      </w:r>
      <w:proofErr w:type="spellStart"/>
      <w:r w:rsidRPr="00260E1E">
        <w:rPr>
          <w:u w:val="single"/>
        </w:rPr>
        <w:t>Curbelo</w:t>
      </w:r>
      <w:proofErr w:type="spellEnd"/>
      <w:r w:rsidRPr="00260E1E">
        <w:rPr>
          <w:u w:val="single"/>
        </w:rPr>
        <w:t xml:space="preserve"> (R-Fla.) compared Trump allegedly pressuring </w:t>
      </w:r>
      <w:proofErr w:type="spellStart"/>
      <w:r w:rsidRPr="00260E1E">
        <w:rPr>
          <w:u w:val="single"/>
        </w:rPr>
        <w:t>Comey</w:t>
      </w:r>
      <w:proofErr w:type="spellEnd"/>
      <w:r w:rsidRPr="00260E1E">
        <w:rPr>
          <w:u w:val="single"/>
        </w:rPr>
        <w:t xml:space="preserve"> to drop the Flynn investigation to the obstruction of justice cases that led to impeachment proceedings</w:t>
      </w:r>
      <w:r w:rsidRPr="00260E1E">
        <w:rPr>
          <w:sz w:val="16"/>
        </w:rPr>
        <w:t xml:space="preserve"> for former presidents Richard Nixon and Bill Clinton. "Obstruction of justice in the case of Nixon, in the case of Clinton in the late 90s, has been considered an impeachable offense," </w:t>
      </w:r>
      <w:proofErr w:type="spellStart"/>
      <w:r w:rsidRPr="00260E1E">
        <w:rPr>
          <w:sz w:val="16"/>
        </w:rPr>
        <w:t>Curbelo</w:t>
      </w:r>
      <w:proofErr w:type="spellEnd"/>
      <w:r w:rsidRPr="00260E1E">
        <w:rPr>
          <w:sz w:val="16"/>
        </w:rPr>
        <w:t xml:space="preserve"> said. </w:t>
      </w:r>
      <w:proofErr w:type="spellStart"/>
      <w:r w:rsidRPr="00260E1E">
        <w:rPr>
          <w:sz w:val="16"/>
        </w:rPr>
        <w:t>Curbelo</w:t>
      </w:r>
      <w:proofErr w:type="spellEnd"/>
      <w:r w:rsidRPr="00260E1E">
        <w:rPr>
          <w:sz w:val="16"/>
        </w:rPr>
        <w:t xml:space="preserve"> called for </w:t>
      </w:r>
      <w:proofErr w:type="spellStart"/>
      <w:r w:rsidRPr="00260E1E">
        <w:rPr>
          <w:sz w:val="16"/>
        </w:rPr>
        <w:t>Comey</w:t>
      </w:r>
      <w:proofErr w:type="spellEnd"/>
      <w:r w:rsidRPr="00260E1E">
        <w:rPr>
          <w:sz w:val="16"/>
        </w:rPr>
        <w:t xml:space="preserve"> to testify before Congress to provide a full explanation of his conversations with Trump. "It may be something very serious, it may be nothing," </w:t>
      </w:r>
      <w:proofErr w:type="spellStart"/>
      <w:r w:rsidRPr="00260E1E">
        <w:rPr>
          <w:sz w:val="16"/>
        </w:rPr>
        <w:t>Curbelo</w:t>
      </w:r>
      <w:proofErr w:type="spellEnd"/>
      <w:r w:rsidRPr="00260E1E">
        <w:rPr>
          <w:sz w:val="16"/>
        </w:rPr>
        <w:t xml:space="preserve"> said. </w:t>
      </w:r>
      <w:r w:rsidRPr="00260E1E">
        <w:rPr>
          <w:u w:val="single"/>
        </w:rPr>
        <w:t xml:space="preserve">Neither of the Republicans brought up impeachment on their own, but both acknowledged it was </w:t>
      </w:r>
      <w:r w:rsidRPr="00260E1E">
        <w:rPr>
          <w:b/>
          <w:u w:val="single"/>
        </w:rPr>
        <w:t xml:space="preserve">now a possibility </w:t>
      </w:r>
      <w:r w:rsidRPr="00260E1E">
        <w:rPr>
          <w:u w:val="single"/>
        </w:rPr>
        <w:t>depending on further developments.</w:t>
      </w:r>
      <w:r w:rsidRPr="00260E1E">
        <w:rPr>
          <w:sz w:val="16"/>
        </w:rPr>
        <w:t xml:space="preserve"> The White House has said the </w:t>
      </w:r>
      <w:proofErr w:type="spellStart"/>
      <w:r w:rsidRPr="00260E1E">
        <w:rPr>
          <w:sz w:val="16"/>
        </w:rPr>
        <w:t>Comey</w:t>
      </w:r>
      <w:proofErr w:type="spellEnd"/>
      <w:r w:rsidRPr="00260E1E">
        <w:rPr>
          <w:sz w:val="16"/>
        </w:rPr>
        <w:t xml:space="preserve"> memo misstates the nature of Trump's conversation with the former FBI director. Neither </w:t>
      </w:r>
      <w:proofErr w:type="spellStart"/>
      <w:r w:rsidRPr="00260E1E">
        <w:rPr>
          <w:sz w:val="16"/>
        </w:rPr>
        <w:t>Amash</w:t>
      </w:r>
      <w:proofErr w:type="spellEnd"/>
      <w:r w:rsidRPr="00260E1E">
        <w:rPr>
          <w:sz w:val="16"/>
        </w:rPr>
        <w:t xml:space="preserve"> nor </w:t>
      </w:r>
      <w:proofErr w:type="spellStart"/>
      <w:r w:rsidRPr="00260E1E">
        <w:rPr>
          <w:sz w:val="16"/>
        </w:rPr>
        <w:t>Curbelo</w:t>
      </w:r>
      <w:proofErr w:type="spellEnd"/>
      <w:r w:rsidRPr="00260E1E">
        <w:rPr>
          <w:sz w:val="16"/>
        </w:rPr>
        <w:t xml:space="preserve"> voted for Trump, and both have frequently criticized him. They also represent different factions in the House GOP conference. </w:t>
      </w:r>
      <w:proofErr w:type="spellStart"/>
      <w:r w:rsidRPr="00260E1E">
        <w:rPr>
          <w:sz w:val="16"/>
        </w:rPr>
        <w:t>Amash</w:t>
      </w:r>
      <w:proofErr w:type="spellEnd"/>
      <w:r w:rsidRPr="00260E1E">
        <w:rPr>
          <w:sz w:val="16"/>
        </w:rPr>
        <w:t xml:space="preserve"> is a libertarian-leaning member of the conservative House Freedom Caucus, while </w:t>
      </w:r>
      <w:proofErr w:type="spellStart"/>
      <w:r w:rsidRPr="00260E1E">
        <w:rPr>
          <w:sz w:val="16"/>
        </w:rPr>
        <w:t>Curbelo</w:t>
      </w:r>
      <w:proofErr w:type="spellEnd"/>
      <w:r w:rsidRPr="00260E1E">
        <w:rPr>
          <w:sz w:val="16"/>
        </w:rPr>
        <w:t xml:space="preserve"> is a centrist in a district won by Hillary Clinton in last year's election. Flynn was ousted as Trump's national security adviser in February after it was revealed he misled the public and top White House officials about </w:t>
      </w:r>
      <w:proofErr w:type="spellStart"/>
      <w:r w:rsidRPr="00260E1E">
        <w:rPr>
          <w:sz w:val="16"/>
        </w:rPr>
        <w:t>about</w:t>
      </w:r>
      <w:proofErr w:type="spellEnd"/>
      <w:r w:rsidRPr="00260E1E">
        <w:rPr>
          <w:sz w:val="16"/>
        </w:rPr>
        <w:t xml:space="preserve"> his communications with a Russian ambassador regarding sanctions. </w:t>
      </w:r>
      <w:proofErr w:type="spellStart"/>
      <w:r w:rsidRPr="00260E1E">
        <w:rPr>
          <w:u w:val="single"/>
        </w:rPr>
        <w:t>Amash</w:t>
      </w:r>
      <w:proofErr w:type="spellEnd"/>
      <w:r w:rsidRPr="00260E1E">
        <w:rPr>
          <w:u w:val="single"/>
        </w:rPr>
        <w:t xml:space="preserve">, a frequent </w:t>
      </w:r>
      <w:r w:rsidRPr="00260E1E">
        <w:rPr>
          <w:b/>
          <w:u w:val="single"/>
        </w:rPr>
        <w:t>conservative critic</w:t>
      </w:r>
      <w:r w:rsidRPr="00260E1E">
        <w:rPr>
          <w:u w:val="single"/>
        </w:rPr>
        <w:t xml:space="preserve"> of the Trump administration, has broken with the White House on a variety of issues</w:t>
      </w:r>
      <w:r w:rsidRPr="00260E1E">
        <w:rPr>
          <w:sz w:val="16"/>
        </w:rPr>
        <w:t>, including healthcare reform and the Justice Department's new tougher sentencing guidelines.</w:t>
      </w:r>
    </w:p>
    <w:p w14:paraId="3A7D91AC" w14:textId="69C3035E" w:rsidR="00A036CE" w:rsidRPr="00260E1E" w:rsidRDefault="00A036CE" w:rsidP="00A036CE">
      <w:pPr>
        <w:rPr>
          <w:sz w:val="16"/>
        </w:rPr>
      </w:pPr>
    </w:p>
    <w:p w14:paraId="19F0B8C0" w14:textId="346B3BDF" w:rsidR="00946265" w:rsidRPr="00260E1E" w:rsidRDefault="00946265" w:rsidP="00946265">
      <w:pPr>
        <w:pStyle w:val="Heading3"/>
      </w:pPr>
      <w:r w:rsidRPr="00260E1E">
        <w:t>2NC – Econ Decline = Impeachment</w:t>
      </w:r>
    </w:p>
    <w:p w14:paraId="10E4B700" w14:textId="7E5E3389" w:rsidR="00946265" w:rsidRPr="00260E1E" w:rsidRDefault="00946265" w:rsidP="00946265">
      <w:pPr>
        <w:pStyle w:val="Heading4"/>
      </w:pPr>
      <w:proofErr w:type="spellStart"/>
      <w:r w:rsidRPr="00260E1E">
        <w:t>Comey</w:t>
      </w:r>
      <w:proofErr w:type="spellEnd"/>
      <w:r w:rsidRPr="00260E1E">
        <w:t xml:space="preserve"> forced Trump onto a tight walk – economic downturn forces resignation</w:t>
      </w:r>
    </w:p>
    <w:p w14:paraId="60F1E958" w14:textId="6D8CF0D1" w:rsidR="00946265" w:rsidRPr="00260E1E" w:rsidRDefault="00946265" w:rsidP="00946265">
      <w:pPr>
        <w:rPr>
          <w:sz w:val="16"/>
          <w:szCs w:val="16"/>
        </w:rPr>
      </w:pPr>
      <w:r w:rsidRPr="00260E1E">
        <w:rPr>
          <w:rStyle w:val="Style13ptBold"/>
        </w:rPr>
        <w:t>Roberts citing Reich ’17</w:t>
      </w:r>
      <w:r w:rsidRPr="00260E1E">
        <w:t xml:space="preserve"> </w:t>
      </w:r>
      <w:r w:rsidRPr="00260E1E">
        <w:rPr>
          <w:sz w:val="16"/>
          <w:szCs w:val="16"/>
        </w:rPr>
        <w:t xml:space="preserve">(Rachel; reporter for The Independent, chancellor’s professor of public policy at the University of California, Berkeley, and a senior fellow at the Blum Center for Developing Economies.; “Firing James </w:t>
      </w:r>
      <w:proofErr w:type="spellStart"/>
      <w:r w:rsidRPr="00260E1E">
        <w:rPr>
          <w:sz w:val="16"/>
          <w:szCs w:val="16"/>
        </w:rPr>
        <w:t>Comey</w:t>
      </w:r>
      <w:proofErr w:type="spellEnd"/>
      <w:r w:rsidRPr="00260E1E">
        <w:rPr>
          <w:sz w:val="16"/>
          <w:szCs w:val="16"/>
        </w:rPr>
        <w:t xml:space="preserve"> 'is the end for Donald Trump' predicts Robert Reich”; The Independent; 05/15/17; http://www.independent.co.uk/news/world/americas/james-comey-fired-donald-trump-end-robery-reich; Accessed; 07/25/17; </w:t>
      </w:r>
      <w:proofErr w:type="spellStart"/>
      <w:r w:rsidRPr="00260E1E">
        <w:rPr>
          <w:sz w:val="16"/>
          <w:szCs w:val="16"/>
        </w:rPr>
        <w:t>ryed</w:t>
      </w:r>
      <w:proofErr w:type="spellEnd"/>
      <w:r w:rsidRPr="00260E1E">
        <w:rPr>
          <w:sz w:val="16"/>
          <w:szCs w:val="16"/>
        </w:rPr>
        <w:t>)</w:t>
      </w:r>
    </w:p>
    <w:p w14:paraId="4F8AF9F5" w14:textId="64699E1A" w:rsidR="00946265" w:rsidRPr="00260E1E" w:rsidRDefault="00946265" w:rsidP="00946265">
      <w:pPr>
        <w:rPr>
          <w:sz w:val="14"/>
        </w:rPr>
      </w:pPr>
      <w:r w:rsidRPr="00260E1E">
        <w:rPr>
          <w:u w:val="single"/>
        </w:rPr>
        <w:t xml:space="preserve">If </w:t>
      </w:r>
      <w:proofErr w:type="spellStart"/>
      <w:r w:rsidRPr="00260E1E">
        <w:rPr>
          <w:u w:val="single"/>
        </w:rPr>
        <w:t>Mr</w:t>
      </w:r>
      <w:proofErr w:type="spellEnd"/>
      <w:r w:rsidRPr="00260E1E">
        <w:rPr>
          <w:u w:val="single"/>
        </w:rPr>
        <w:t xml:space="preserve"> Trump was </w:t>
      </w:r>
      <w:r w:rsidRPr="00260E1E">
        <w:rPr>
          <w:b/>
          <w:u w:val="single"/>
        </w:rPr>
        <w:t>forced to resign</w:t>
      </w:r>
      <w:r w:rsidRPr="00260E1E">
        <w:rPr>
          <w:sz w:val="14"/>
          <w:szCs w:val="16"/>
        </w:rPr>
        <w:t xml:space="preserve">, as President Nixon was, </w:t>
      </w:r>
      <w:proofErr w:type="spellStart"/>
      <w:r w:rsidRPr="00260E1E">
        <w:rPr>
          <w:sz w:val="14"/>
          <w:szCs w:val="16"/>
        </w:rPr>
        <w:t>Mr</w:t>
      </w:r>
      <w:proofErr w:type="spellEnd"/>
      <w:r w:rsidRPr="00260E1E">
        <w:rPr>
          <w:sz w:val="14"/>
          <w:szCs w:val="16"/>
        </w:rPr>
        <w:t xml:space="preserve"> Reich claimed that “</w:t>
      </w:r>
      <w:r w:rsidRPr="00260E1E">
        <w:rPr>
          <w:u w:val="single"/>
        </w:rPr>
        <w:t xml:space="preserve">most House Republicans </w:t>
      </w:r>
      <w:r w:rsidRPr="00260E1E">
        <w:rPr>
          <w:b/>
          <w:u w:val="single"/>
        </w:rPr>
        <w:t>prefer Vice President Mike Pence</w:t>
      </w:r>
      <w:r w:rsidRPr="00260E1E">
        <w:rPr>
          <w:u w:val="single"/>
        </w:rPr>
        <w:t xml:space="preserve"> to Donald Trump</w:t>
      </w:r>
      <w:r w:rsidRPr="00260E1E">
        <w:t xml:space="preserve"> </w:t>
      </w:r>
      <w:r w:rsidRPr="00260E1E">
        <w:rPr>
          <w:sz w:val="14"/>
          <w:szCs w:val="16"/>
        </w:rPr>
        <w:t xml:space="preserve">anyway”. </w:t>
      </w:r>
      <w:r w:rsidRPr="00260E1E">
        <w:rPr>
          <w:u w:val="single"/>
        </w:rPr>
        <w:t>The last straw</w:t>
      </w:r>
      <w:r w:rsidRPr="00260E1E">
        <w:rPr>
          <w:sz w:val="16"/>
          <w:szCs w:val="16"/>
          <w:u w:val="single"/>
        </w:rPr>
        <w:t xml:space="preserve"> </w:t>
      </w:r>
      <w:r w:rsidRPr="00260E1E">
        <w:rPr>
          <w:u w:val="single"/>
        </w:rPr>
        <w:t xml:space="preserve">for </w:t>
      </w:r>
      <w:proofErr w:type="spellStart"/>
      <w:r w:rsidRPr="00260E1E">
        <w:rPr>
          <w:u w:val="single"/>
        </w:rPr>
        <w:t>Mr</w:t>
      </w:r>
      <w:proofErr w:type="spellEnd"/>
      <w:r w:rsidRPr="00260E1E">
        <w:rPr>
          <w:u w:val="single"/>
        </w:rPr>
        <w:t xml:space="preserve"> Trump could be </w:t>
      </w:r>
      <w:r w:rsidRPr="00260E1E">
        <w:rPr>
          <w:b/>
          <w:u w:val="single"/>
        </w:rPr>
        <w:t>if the economy goes into recession</w:t>
      </w:r>
      <w:r w:rsidRPr="00260E1E">
        <w:t xml:space="preserve">, </w:t>
      </w:r>
      <w:r w:rsidRPr="00260E1E">
        <w:rPr>
          <w:sz w:val="14"/>
          <w:szCs w:val="16"/>
        </w:rPr>
        <w:t>he wrote. “</w:t>
      </w:r>
      <w:r w:rsidRPr="00260E1E">
        <w:rPr>
          <w:u w:val="single"/>
        </w:rPr>
        <w:t xml:space="preserve">He’ll be fired when enough Americans decide they </w:t>
      </w:r>
      <w:r w:rsidRPr="00260E1E">
        <w:rPr>
          <w:b/>
          <w:u w:val="single"/>
        </w:rPr>
        <w:t>can’t abide him</w:t>
      </w:r>
      <w:r w:rsidRPr="00260E1E">
        <w:rPr>
          <w:u w:val="single"/>
        </w:rPr>
        <w:t xml:space="preserve"> anymore</w:t>
      </w:r>
      <w:r w:rsidRPr="00260E1E">
        <w:rPr>
          <w:sz w:val="14"/>
          <w:szCs w:val="16"/>
        </w:rPr>
        <w:t>… it will come out that Trump did something incredibly stupid – like giving a nod of approval to one of his campaign bottom feeders like Roger Stone to tell a Russian operative to go ahead with their plan to interfere in the 2016 election.” Acting head of the FBI Andrew McCabe has said the bureau will continue its probe into the Russia affair - but will not routinely update the White House on the investigation after calls for a fully independent enquiry.</w:t>
      </w:r>
    </w:p>
    <w:p w14:paraId="6CD652DF" w14:textId="69E3A2FF" w:rsidR="00840292" w:rsidRPr="00260E1E" w:rsidRDefault="000E6DA1" w:rsidP="000E6DA1">
      <w:pPr>
        <w:pStyle w:val="Heading3"/>
      </w:pPr>
      <w:r w:rsidRPr="00260E1E">
        <w:t>2NC – AT: Midterms Check/Collapses GOP Support</w:t>
      </w:r>
    </w:p>
    <w:p w14:paraId="614D5BFE" w14:textId="4C507344" w:rsidR="000E6DA1" w:rsidRPr="00260E1E" w:rsidRDefault="000E6DA1" w:rsidP="000E6DA1">
      <w:pPr>
        <w:pStyle w:val="Heading4"/>
      </w:pPr>
      <w:r w:rsidRPr="00260E1E">
        <w:t xml:space="preserve">Midterms </w:t>
      </w:r>
      <w:r w:rsidRPr="00260E1E">
        <w:rPr>
          <w:u w:val="single"/>
        </w:rPr>
        <w:t>don’t check</w:t>
      </w:r>
      <w:r w:rsidRPr="00260E1E">
        <w:t xml:space="preserve"> – they’ll </w:t>
      </w:r>
      <w:r w:rsidRPr="00260E1E">
        <w:rPr>
          <w:u w:val="single"/>
        </w:rPr>
        <w:t>still impeach him</w:t>
      </w:r>
      <w:r w:rsidRPr="00260E1E">
        <w:t xml:space="preserve"> if he crosses the line – most recent evidence</w:t>
      </w:r>
    </w:p>
    <w:p w14:paraId="4562D271" w14:textId="6B9B0E16" w:rsidR="000E6DA1" w:rsidRPr="00260E1E" w:rsidRDefault="000E6DA1" w:rsidP="000E6DA1">
      <w:proofErr w:type="spellStart"/>
      <w:r w:rsidRPr="00260E1E">
        <w:rPr>
          <w:rStyle w:val="Style13ptBold"/>
        </w:rPr>
        <w:t>Drutman</w:t>
      </w:r>
      <w:proofErr w:type="spellEnd"/>
      <w:r w:rsidRPr="00260E1E">
        <w:rPr>
          <w:rStyle w:val="Style13ptBold"/>
        </w:rPr>
        <w:t xml:space="preserve"> ‘7/11</w:t>
      </w:r>
      <w:r w:rsidRPr="00260E1E">
        <w:t xml:space="preserve"> </w:t>
      </w:r>
      <w:r w:rsidRPr="00260E1E">
        <w:rPr>
          <w:sz w:val="16"/>
          <w:szCs w:val="16"/>
        </w:rPr>
        <w:t xml:space="preserve">(Lee; senior fellow in the program on political reform at New America; “What will it take for Republicans to turn on Trump?”; Vox; 07/11/17; https://www.vox.com/polyarchy/2017/7/11/15956320/republicans-impeachment-motivation; Accessed: 07/25/17; </w:t>
      </w:r>
      <w:proofErr w:type="spellStart"/>
      <w:r w:rsidRPr="00260E1E">
        <w:rPr>
          <w:sz w:val="16"/>
          <w:szCs w:val="16"/>
        </w:rPr>
        <w:t>ryed</w:t>
      </w:r>
      <w:proofErr w:type="spellEnd"/>
      <w:r w:rsidRPr="00260E1E">
        <w:rPr>
          <w:sz w:val="16"/>
          <w:szCs w:val="16"/>
        </w:rPr>
        <w:t>)</w:t>
      </w:r>
    </w:p>
    <w:p w14:paraId="0C54763B" w14:textId="2AE34356" w:rsidR="000E6DA1" w:rsidRPr="00260E1E" w:rsidRDefault="000E6DA1" w:rsidP="000E6DA1">
      <w:pPr>
        <w:rPr>
          <w:b/>
          <w:sz w:val="16"/>
        </w:rPr>
      </w:pPr>
      <w:r w:rsidRPr="00260E1E">
        <w:rPr>
          <w:sz w:val="16"/>
        </w:rPr>
        <w:t xml:space="preserve">There’s a ton of speculation right now whether Donald Trump Jr.’s emails are indeed the start of a bona fide Trump-Russia collusion breadcrumb trail. They may indeed be. But as Vox’s Dylan Matthews astutely points out, the facts of the case may not matter as much as what Paul Ryan and Mitch McConnell do with them. </w:t>
      </w:r>
      <w:r w:rsidRPr="00260E1E">
        <w:rPr>
          <w:u w:val="single"/>
        </w:rPr>
        <w:t>Impeachment</w:t>
      </w:r>
      <w:r w:rsidRPr="00260E1E">
        <w:rPr>
          <w:sz w:val="16"/>
        </w:rPr>
        <w:t>, after all</w:t>
      </w:r>
      <w:r w:rsidRPr="00260E1E">
        <w:rPr>
          <w:u w:val="single"/>
        </w:rPr>
        <w:t>, is a political decision</w:t>
      </w:r>
      <w:r w:rsidRPr="00260E1E">
        <w:rPr>
          <w:sz w:val="16"/>
        </w:rPr>
        <w:t xml:space="preserve">. And Ryan and McConnell will decide to let impeachment go forward when the political calculus demands it. In a recent post, </w:t>
      </w:r>
      <w:r w:rsidRPr="00260E1E">
        <w:rPr>
          <w:u w:val="single"/>
        </w:rPr>
        <w:t xml:space="preserve">I laid out the costs and benefits Republicans would face in impeaching Trump. </w:t>
      </w:r>
      <w:r w:rsidRPr="00260E1E">
        <w:rPr>
          <w:sz w:val="16"/>
        </w:rPr>
        <w:t xml:space="preserve">The short version is that </w:t>
      </w:r>
      <w:r w:rsidRPr="00260E1E">
        <w:rPr>
          <w:u w:val="single"/>
        </w:rPr>
        <w:t xml:space="preserve">letting </w:t>
      </w:r>
      <w:r w:rsidRPr="00260E1E">
        <w:rPr>
          <w:b/>
          <w:u w:val="single"/>
        </w:rPr>
        <w:t>impeachment go forward</w:t>
      </w:r>
      <w:r w:rsidRPr="00260E1E">
        <w:rPr>
          <w:u w:val="single"/>
        </w:rPr>
        <w:t xml:space="preserve"> will</w:t>
      </w:r>
      <w:r w:rsidRPr="00260E1E">
        <w:rPr>
          <w:sz w:val="16"/>
        </w:rPr>
        <w:t xml:space="preserve"> almost </w:t>
      </w:r>
      <w:r w:rsidRPr="00260E1E">
        <w:rPr>
          <w:u w:val="single"/>
        </w:rPr>
        <w:t xml:space="preserve">certainly </w:t>
      </w:r>
      <w:r w:rsidRPr="00260E1E">
        <w:rPr>
          <w:b/>
          <w:u w:val="single"/>
        </w:rPr>
        <w:t>damage the Republican Party</w:t>
      </w:r>
      <w:r w:rsidRPr="00260E1E">
        <w:rPr>
          <w:u w:val="single"/>
        </w:rPr>
        <w:t xml:space="preserve"> brand</w:t>
      </w:r>
      <w:r w:rsidRPr="00260E1E">
        <w:rPr>
          <w:sz w:val="16"/>
        </w:rPr>
        <w:t xml:space="preserve">, cost Republicans seats in 2018 and ’20, and prevent them from getting anything done legislatively. </w:t>
      </w:r>
      <w:r w:rsidRPr="00260E1E">
        <w:rPr>
          <w:u w:val="single"/>
        </w:rPr>
        <w:t xml:space="preserve">It would also provoke a </w:t>
      </w:r>
      <w:r w:rsidRPr="00260E1E">
        <w:rPr>
          <w:b/>
          <w:u w:val="single"/>
        </w:rPr>
        <w:t>wider civil war</w:t>
      </w:r>
      <w:r w:rsidRPr="00260E1E">
        <w:rPr>
          <w:u w:val="single"/>
        </w:rPr>
        <w:t xml:space="preserve"> within the Republican Party</w:t>
      </w:r>
      <w:r w:rsidRPr="00260E1E">
        <w:rPr>
          <w:sz w:val="16"/>
        </w:rPr>
        <w:t xml:space="preserve">, if Trump fights back and his loyal supporters conclude that he was set up by the “Washington establishment.” These are high costs to pay, and good reasons not to let impeachment go forward. </w:t>
      </w:r>
      <w:r w:rsidRPr="00260E1E">
        <w:rPr>
          <w:u w:val="single"/>
        </w:rPr>
        <w:t xml:space="preserve">The benefits to Republicans would be that if they think a spectacular Trump scandal collapse is imminent, it would be </w:t>
      </w:r>
      <w:r w:rsidRPr="00260E1E">
        <w:rPr>
          <w:b/>
          <w:u w:val="single"/>
        </w:rPr>
        <w:t>better to get out in front of it</w:t>
      </w:r>
      <w:r w:rsidRPr="00260E1E">
        <w:rPr>
          <w:u w:val="single"/>
        </w:rPr>
        <w:t xml:space="preserve"> before the damage gets worse.</w:t>
      </w:r>
      <w:r w:rsidRPr="00260E1E">
        <w:rPr>
          <w:sz w:val="16"/>
        </w:rPr>
        <w:t xml:space="preserve"> The sooner Trump is out, the sooner others in the party can work to rebuild it along different lines. </w:t>
      </w:r>
      <w:r w:rsidRPr="00260E1E">
        <w:rPr>
          <w:u w:val="single"/>
        </w:rPr>
        <w:t xml:space="preserve">Some may also believe that Trump is a </w:t>
      </w:r>
      <w:r w:rsidRPr="00260E1E">
        <w:rPr>
          <w:b/>
          <w:u w:val="single"/>
        </w:rPr>
        <w:t>genuine danger</w:t>
      </w:r>
      <w:r w:rsidRPr="00260E1E">
        <w:rPr>
          <w:u w:val="single"/>
        </w:rPr>
        <w:t xml:space="preserve"> to the United States</w:t>
      </w:r>
      <w:r w:rsidRPr="00260E1E">
        <w:rPr>
          <w:sz w:val="16"/>
        </w:rPr>
        <w:t xml:space="preserve"> and the world, and think the country would be better off with Mike Pence as president. The big calculus, then, is whether that spectacular Trump scandal collapse is indeed imminent. If the New York Times has more documents, and access to sources who have additional documents, a steady drip-drip-drip will give this story momentum and make it harder for leading Republican politicians to ignore. But presumably, </w:t>
      </w:r>
      <w:r w:rsidRPr="00260E1E">
        <w:rPr>
          <w:u w:val="single"/>
        </w:rPr>
        <w:t xml:space="preserve">leading Republicans have already received classified briefings that would give them some inkling of what might be ahead. </w:t>
      </w:r>
      <w:r w:rsidRPr="00260E1E">
        <w:rPr>
          <w:sz w:val="16"/>
        </w:rPr>
        <w:t xml:space="preserve">As John McCain hinted, there are “many more shoes to drop.” If Republican leaders do decide that the gains from impeaching Trump finally do outweigh the costs, we might not know immediately. Presumably, Senate Republicans will be spending the next few weeks trying to put together a health care bill that can win 51 votes. That’s one reason why, even if this story has momentum, McConnell and Ryan have a strong incentive to stall. Republican leaders would also need time to build a strong case against Trump so that there’s no doubt. </w:t>
      </w:r>
      <w:r w:rsidRPr="00260E1E">
        <w:rPr>
          <w:u w:val="single"/>
        </w:rPr>
        <w:t>That means giving special counsel Bob Mueller more space to conduct his investigation and the Senate Intelligence more room to conduct its investigation.</w:t>
      </w:r>
      <w:r w:rsidRPr="00260E1E">
        <w:rPr>
          <w:sz w:val="16"/>
        </w:rPr>
        <w:t xml:space="preserve"> At the same time, </w:t>
      </w:r>
      <w:r w:rsidRPr="00260E1E">
        <w:rPr>
          <w:u w:val="single"/>
        </w:rPr>
        <w:t>if they decide they want to go forward, the sooner the better.</w:t>
      </w:r>
      <w:r w:rsidRPr="00260E1E">
        <w:rPr>
          <w:sz w:val="16"/>
        </w:rPr>
        <w:t xml:space="preserve"> The longer this gets drawn out, the more damage it does to the party, and the less time Republicans will have to rebuild their brand going forward. For now, the “these emails are a big deal” voices among the Republicans are the usual Trump critics. John McCain. Lindsey Graham. Susan Collins. Their criticism tells us little. What will be more telling is if and when other Republicans who have not yet been outspoken start to be. What will be telling is if and when Fox News and Breitbart take this story more seriously. What will be telling is </w:t>
      </w:r>
      <w:r w:rsidRPr="00260E1E">
        <w:rPr>
          <w:u w:val="single"/>
        </w:rPr>
        <w:t xml:space="preserve">if weeks go by and Ryan and McConnell </w:t>
      </w:r>
      <w:r w:rsidRPr="00260E1E">
        <w:rPr>
          <w:b/>
          <w:u w:val="single"/>
        </w:rPr>
        <w:t xml:space="preserve">fail to offer any defense </w:t>
      </w:r>
      <w:r w:rsidRPr="00260E1E">
        <w:rPr>
          <w:u w:val="single"/>
        </w:rPr>
        <w:t>of the Trump administration.</w:t>
      </w:r>
      <w:r w:rsidRPr="00260E1E">
        <w:rPr>
          <w:sz w:val="16"/>
        </w:rPr>
        <w:t xml:space="preserve"> Once a cascade begins, </w:t>
      </w:r>
      <w:r w:rsidRPr="00260E1E">
        <w:rPr>
          <w:u w:val="single"/>
        </w:rPr>
        <w:t>it tends to snowball.</w:t>
      </w:r>
      <w:r w:rsidRPr="00260E1E">
        <w:rPr>
          <w:sz w:val="16"/>
        </w:rPr>
        <w:t xml:space="preserve"> If Republicans can’t get their act together to pass the Obamacare repeal bill they’ve promised to pass for going on eight years now, one wonders whether some in the party will start to wonder what the point of having a majority is anyway. If the health care bill fails to come together, and the Trump Jr. email story leads to bigger and more damning stories, the political calculus will begin to change. At that point, </w:t>
      </w:r>
      <w:r w:rsidRPr="00260E1E">
        <w:rPr>
          <w:u w:val="single"/>
        </w:rPr>
        <w:t xml:space="preserve">a </w:t>
      </w:r>
      <w:r w:rsidRPr="00260E1E">
        <w:rPr>
          <w:b/>
          <w:u w:val="single"/>
        </w:rPr>
        <w:t>genuine cascade will become more likely.</w:t>
      </w:r>
    </w:p>
    <w:p w14:paraId="487DB37C" w14:textId="195B7789" w:rsidR="000E6DA1" w:rsidRPr="00260E1E" w:rsidRDefault="000E6DA1" w:rsidP="000E6DA1">
      <w:r w:rsidRPr="00260E1E">
        <w:t xml:space="preserve"> </w:t>
      </w:r>
    </w:p>
    <w:p w14:paraId="0DEF5BDA" w14:textId="314B7888" w:rsidR="00285E5E" w:rsidRPr="00260E1E" w:rsidRDefault="00DF56B5" w:rsidP="00285E5E">
      <w:pPr>
        <w:pStyle w:val="Heading3"/>
      </w:pPr>
      <w:r w:rsidRPr="00260E1E">
        <w:t xml:space="preserve">2NC – AT: </w:t>
      </w:r>
      <w:proofErr w:type="spellStart"/>
      <w:r w:rsidRPr="00260E1E">
        <w:t>Comey</w:t>
      </w:r>
      <w:proofErr w:type="spellEnd"/>
      <w:r w:rsidRPr="00260E1E">
        <w:t xml:space="preserve"> Thumps</w:t>
      </w:r>
    </w:p>
    <w:p w14:paraId="661873AB" w14:textId="13F87363" w:rsidR="00DF56B5" w:rsidRPr="00260E1E" w:rsidRDefault="00DF56B5" w:rsidP="00DF56B5">
      <w:pPr>
        <w:pStyle w:val="Heading4"/>
      </w:pPr>
      <w:proofErr w:type="spellStart"/>
      <w:r w:rsidRPr="00260E1E">
        <w:t>Comey</w:t>
      </w:r>
      <w:proofErr w:type="spellEnd"/>
      <w:r w:rsidRPr="00260E1E">
        <w:t xml:space="preserve"> doesn’t thump – his testimony isn’t strong enough, </w:t>
      </w:r>
      <w:r w:rsidRPr="00260E1E">
        <w:rPr>
          <w:u w:val="single"/>
        </w:rPr>
        <w:t>but</w:t>
      </w:r>
      <w:r w:rsidRPr="00260E1E">
        <w:t xml:space="preserve"> it still isolates his base</w:t>
      </w:r>
    </w:p>
    <w:p w14:paraId="716C6BB9" w14:textId="51F07FDC" w:rsidR="00DF56B5" w:rsidRPr="00260E1E" w:rsidRDefault="00DF56B5" w:rsidP="00DF56B5">
      <w:pPr>
        <w:rPr>
          <w:sz w:val="16"/>
          <w:szCs w:val="16"/>
        </w:rPr>
      </w:pPr>
      <w:r w:rsidRPr="00260E1E">
        <w:rPr>
          <w:rStyle w:val="Style13ptBold"/>
        </w:rPr>
        <w:t>Turley ‘06/07</w:t>
      </w:r>
      <w:r w:rsidRPr="00260E1E">
        <w:t xml:space="preserve"> </w:t>
      </w:r>
      <w:r w:rsidRPr="00260E1E">
        <w:rPr>
          <w:sz w:val="16"/>
          <w:szCs w:val="16"/>
        </w:rPr>
        <w:t xml:space="preserve">(Jonathan; Professor of law at the George Washington University Law School; “James </w:t>
      </w:r>
      <w:proofErr w:type="spellStart"/>
      <w:r w:rsidRPr="00260E1E">
        <w:rPr>
          <w:sz w:val="16"/>
          <w:szCs w:val="16"/>
        </w:rPr>
        <w:t>Comey's</w:t>
      </w:r>
      <w:proofErr w:type="spellEnd"/>
      <w:r w:rsidRPr="00260E1E">
        <w:rPr>
          <w:sz w:val="16"/>
          <w:szCs w:val="16"/>
        </w:rPr>
        <w:t xml:space="preserve"> testimony doesn't make the case for impeachment or obstruction against Donald Trump”; USA Today; 06/07/17; https://www.usatoday.com/story/opinion/2017/06/07/comey-testimony-no-obstruction-no-impeachment-jonathan-turley-column/102603050/; Accessed; 07/25/17; </w:t>
      </w:r>
      <w:proofErr w:type="spellStart"/>
      <w:r w:rsidRPr="00260E1E">
        <w:rPr>
          <w:sz w:val="16"/>
          <w:szCs w:val="16"/>
        </w:rPr>
        <w:t>ryed</w:t>
      </w:r>
      <w:proofErr w:type="spellEnd"/>
      <w:r w:rsidRPr="00260E1E">
        <w:rPr>
          <w:sz w:val="16"/>
          <w:szCs w:val="16"/>
        </w:rPr>
        <w:t>)</w:t>
      </w:r>
    </w:p>
    <w:p w14:paraId="12660BB1" w14:textId="7AF494AC" w:rsidR="00DF56B5" w:rsidRPr="00260E1E" w:rsidRDefault="00DF56B5" w:rsidP="00DF56B5">
      <w:pPr>
        <w:rPr>
          <w:b/>
          <w:u w:val="single"/>
        </w:rPr>
      </w:pPr>
      <w:r w:rsidRPr="00260E1E">
        <w:rPr>
          <w:sz w:val="16"/>
        </w:rPr>
        <w:t xml:space="preserve">The release of former FBI director James </w:t>
      </w:r>
      <w:proofErr w:type="spellStart"/>
      <w:r w:rsidRPr="00260E1E">
        <w:rPr>
          <w:sz w:val="16"/>
        </w:rPr>
        <w:t>Comey's</w:t>
      </w:r>
      <w:proofErr w:type="spellEnd"/>
      <w:r w:rsidRPr="00260E1E">
        <w:rPr>
          <w:sz w:val="16"/>
        </w:rPr>
        <w:t xml:space="preserve"> testimony on Wednesday was received with the same breathless reactions that have long characterized coverage of the Russian investigation. </w:t>
      </w:r>
      <w:r w:rsidRPr="00260E1E">
        <w:rPr>
          <w:u w:val="single"/>
        </w:rPr>
        <w:t xml:space="preserve">CNN ran comments that the </w:t>
      </w:r>
      <w:proofErr w:type="spellStart"/>
      <w:r w:rsidRPr="00260E1E">
        <w:rPr>
          <w:u w:val="single"/>
        </w:rPr>
        <w:t>Comey</w:t>
      </w:r>
      <w:proofErr w:type="spellEnd"/>
      <w:r w:rsidRPr="00260E1E">
        <w:rPr>
          <w:u w:val="single"/>
        </w:rPr>
        <w:t xml:space="preserve"> testimony was nothing short of the Watergate tapes</w:t>
      </w:r>
      <w:r w:rsidRPr="00260E1E">
        <w:rPr>
          <w:sz w:val="16"/>
        </w:rPr>
        <w:t xml:space="preserve">. The desire for some indictable or impeachable offense by President Trump has distorted the legal analysis to an alarming degree. </w:t>
      </w:r>
      <w:r w:rsidRPr="00260E1E">
        <w:rPr>
          <w:u w:val="single"/>
        </w:rPr>
        <w:t xml:space="preserve">Analysts seem </w:t>
      </w:r>
      <w:r w:rsidRPr="00260E1E">
        <w:rPr>
          <w:b/>
          <w:u w:val="single"/>
        </w:rPr>
        <w:t xml:space="preserve">far too thrilled </w:t>
      </w:r>
      <w:r w:rsidRPr="00260E1E">
        <w:rPr>
          <w:u w:val="single"/>
        </w:rPr>
        <w:t>by the possibility of a crime by Trump.</w:t>
      </w:r>
      <w:r w:rsidRPr="00260E1E">
        <w:rPr>
          <w:sz w:val="16"/>
        </w:rPr>
        <w:t xml:space="preserve"> The legal fact is that </w:t>
      </w:r>
      <w:proofErr w:type="spellStart"/>
      <w:r w:rsidRPr="00260E1E">
        <w:rPr>
          <w:u w:val="single"/>
        </w:rPr>
        <w:t>Comey's</w:t>
      </w:r>
      <w:proofErr w:type="spellEnd"/>
      <w:r w:rsidRPr="00260E1E">
        <w:rPr>
          <w:u w:val="single"/>
        </w:rPr>
        <w:t xml:space="preserve"> testimony does not establish a prima facie</w:t>
      </w:r>
      <w:r w:rsidRPr="00260E1E">
        <w:rPr>
          <w:sz w:val="16"/>
        </w:rPr>
        <w:t xml:space="preserve"> — or even a strong </w:t>
      </w:r>
      <w:r w:rsidRPr="00260E1E">
        <w:rPr>
          <w:u w:val="single"/>
        </w:rPr>
        <w:t>— case for obstruction.</w:t>
      </w:r>
      <w:r w:rsidRPr="00260E1E">
        <w:rPr>
          <w:sz w:val="16"/>
        </w:rPr>
        <w:t xml:space="preserve"> It is certainly true that if Trump made these comments, his conduct is wildly inappropriate. However, talking like Tony Soprano does not make you Tony Soprano. </w:t>
      </w:r>
      <w:r w:rsidRPr="00260E1E">
        <w:rPr>
          <w:u w:val="single"/>
        </w:rPr>
        <w:t xml:space="preserve">Trump is not the first president </w:t>
      </w:r>
      <w:r w:rsidRPr="00260E1E">
        <w:rPr>
          <w:b/>
          <w:u w:val="single"/>
        </w:rPr>
        <w:t>to express dissatisfaction</w:t>
      </w:r>
      <w:r w:rsidRPr="00260E1E">
        <w:rPr>
          <w:u w:val="single"/>
        </w:rPr>
        <w:t xml:space="preserve"> with an investigation by the Justice Department. </w:t>
      </w:r>
      <w:r w:rsidRPr="00260E1E">
        <w:rPr>
          <w:sz w:val="16"/>
        </w:rPr>
        <w:t xml:space="preserve">Former president Bill Clinton made clear his own dissatisfaction with the investigations of his administration under then-Attorney General Janet Reno. It is no surprise that Trump wanted to see these investigations end. Indeed, he had a virtual hashtag to that effect. The crime of obstruction of justice has not been defined as broadly as suggested by commentators. While there are a couple of courts with more expansive interpretations, </w:t>
      </w:r>
      <w:r w:rsidRPr="00260E1E">
        <w:rPr>
          <w:u w:val="single"/>
        </w:rPr>
        <w:t>the crime is generally linked to obstructing a pending proceeding as opposed to an investigation.</w:t>
      </w:r>
      <w:r w:rsidRPr="00260E1E">
        <w:rPr>
          <w:sz w:val="16"/>
        </w:rPr>
        <w:t xml:space="preserve"> Most </w:t>
      </w:r>
      <w:r w:rsidRPr="00260E1E">
        <w:rPr>
          <w:u w:val="single"/>
        </w:rPr>
        <w:t>courts have rejected the application of obstruction provisions</w:t>
      </w:r>
      <w:r w:rsidRPr="00260E1E">
        <w:rPr>
          <w:sz w:val="16"/>
        </w:rPr>
        <w:t xml:space="preserve"> to mere investigations. The manual used by federal prosecutors makes that same distinction</w:t>
      </w:r>
      <w:r w:rsidRPr="00260E1E">
        <w:rPr>
          <w:u w:val="single"/>
        </w:rPr>
        <w:t xml:space="preserve">. Even if a prosecutor was able to extend the definition of obstruction, </w:t>
      </w:r>
      <w:r w:rsidRPr="00260E1E">
        <w:rPr>
          <w:sz w:val="16"/>
        </w:rPr>
        <w:t xml:space="preserve">there would remain </w:t>
      </w:r>
      <w:r w:rsidRPr="00260E1E">
        <w:rPr>
          <w:u w:val="single"/>
        </w:rPr>
        <w:t>the need to show that Trump sought to “corruptly” influence the investigation.</w:t>
      </w:r>
      <w:r w:rsidRPr="00260E1E">
        <w:rPr>
          <w:sz w:val="16"/>
        </w:rPr>
        <w:t xml:space="preserve"> Trump telling </w:t>
      </w:r>
      <w:proofErr w:type="spellStart"/>
      <w:r w:rsidRPr="00260E1E">
        <w:rPr>
          <w:sz w:val="16"/>
        </w:rPr>
        <w:t>Comey</w:t>
      </w:r>
      <w:proofErr w:type="spellEnd"/>
      <w:r w:rsidRPr="00260E1E">
        <w:rPr>
          <w:sz w:val="16"/>
        </w:rPr>
        <w:t xml:space="preserve"> that Michael Flynn is “a good guy,” and that he hoped </w:t>
      </w:r>
      <w:proofErr w:type="spellStart"/>
      <w:r w:rsidRPr="00260E1E">
        <w:rPr>
          <w:sz w:val="16"/>
        </w:rPr>
        <w:t>Comey</w:t>
      </w:r>
      <w:proofErr w:type="spellEnd"/>
      <w:r w:rsidRPr="00260E1E">
        <w:rPr>
          <w:sz w:val="16"/>
        </w:rPr>
        <w:t xml:space="preserve"> would let the matter drop is hardly a “cancer,” let alone a crime, growing on the presidency. </w:t>
      </w:r>
      <w:r w:rsidRPr="00260E1E">
        <w:rPr>
          <w:u w:val="single"/>
        </w:rPr>
        <w:t xml:space="preserve">Flynn had just resigned the day before Trump allegedly asked </w:t>
      </w:r>
      <w:proofErr w:type="spellStart"/>
      <w:r w:rsidRPr="00260E1E">
        <w:rPr>
          <w:u w:val="single"/>
        </w:rPr>
        <w:t>Comey</w:t>
      </w:r>
      <w:proofErr w:type="spellEnd"/>
      <w:r w:rsidRPr="00260E1E">
        <w:rPr>
          <w:u w:val="single"/>
        </w:rPr>
        <w:t xml:space="preserve"> whether he could now drop the investigation of Flynn. </w:t>
      </w:r>
      <w:r w:rsidRPr="00260E1E">
        <w:rPr>
          <w:sz w:val="16"/>
        </w:rPr>
        <w:t xml:space="preserve">Trump had been told by </w:t>
      </w:r>
      <w:proofErr w:type="spellStart"/>
      <w:r w:rsidRPr="00260E1E">
        <w:rPr>
          <w:sz w:val="16"/>
        </w:rPr>
        <w:t>Comey</w:t>
      </w:r>
      <w:proofErr w:type="spellEnd"/>
      <w:r w:rsidRPr="00260E1E">
        <w:rPr>
          <w:sz w:val="16"/>
        </w:rPr>
        <w:t xml:space="preserve"> that he is not under investigation (three alleged confirmations by </w:t>
      </w:r>
      <w:proofErr w:type="spellStart"/>
      <w:r w:rsidRPr="00260E1E">
        <w:rPr>
          <w:sz w:val="16"/>
        </w:rPr>
        <w:t>Comey</w:t>
      </w:r>
      <w:proofErr w:type="spellEnd"/>
      <w:r w:rsidRPr="00260E1E">
        <w:rPr>
          <w:sz w:val="16"/>
        </w:rPr>
        <w:t xml:space="preserve"> that are equally inappropriate). Trump could say he felt Flynn had suffered enough. For a defense lawyer, a charge of obstruction on these facts would be a target-rich environment. </w:t>
      </w:r>
      <w:r w:rsidRPr="00260E1E">
        <w:rPr>
          <w:u w:val="single"/>
        </w:rPr>
        <w:t xml:space="preserve">The mere fact that Trump asked to speak to </w:t>
      </w:r>
      <w:proofErr w:type="spellStart"/>
      <w:r w:rsidRPr="00260E1E">
        <w:rPr>
          <w:u w:val="single"/>
        </w:rPr>
        <w:t>Comey</w:t>
      </w:r>
      <w:proofErr w:type="spellEnd"/>
      <w:r w:rsidRPr="00260E1E">
        <w:rPr>
          <w:u w:val="single"/>
        </w:rPr>
        <w:t xml:space="preserve"> alone would not implicate the president in obstruction. Trump could argue that he sought to exclude Attorney General Jeff Sessions </w:t>
      </w:r>
      <w:r w:rsidRPr="00260E1E">
        <w:rPr>
          <w:sz w:val="16"/>
        </w:rPr>
        <w:t xml:space="preserve">and others who were facing calls for recusal in the investigation. He could claim that he viewed this as a personal inquiry on behalf of a friend. </w:t>
      </w:r>
      <w:r w:rsidRPr="00260E1E">
        <w:rPr>
          <w:u w:val="single"/>
        </w:rPr>
        <w:t>He was, of course, wrong.</w:t>
      </w:r>
      <w:r w:rsidRPr="00260E1E">
        <w:rPr>
          <w:sz w:val="16"/>
        </w:rPr>
        <w:t xml:space="preserve"> Dead wrong in asking such a grossly improper question. However</w:t>
      </w:r>
      <w:r w:rsidRPr="00260E1E">
        <w:rPr>
          <w:u w:val="single"/>
        </w:rPr>
        <w:t>, to treat the desire of a private conversation as inescapable evidence of obstruction is to deny the obvious defenses in the case.</w:t>
      </w:r>
      <w:r w:rsidRPr="00260E1E">
        <w:rPr>
          <w:sz w:val="16"/>
        </w:rPr>
        <w:t xml:space="preserve"> In the end, a prosecutor should never seek to indict a president absent a lead-pipe cinch of a case. </w:t>
      </w:r>
      <w:r w:rsidRPr="00260E1E">
        <w:rPr>
          <w:u w:val="single"/>
        </w:rPr>
        <w:t>This is no lead-pipe cinch.</w:t>
      </w:r>
      <w:r w:rsidRPr="00260E1E">
        <w:rPr>
          <w:sz w:val="16"/>
        </w:rPr>
        <w:t xml:space="preserve"> Of course, there is also the problem of actually indicting a sitting president if there was a crime and evidence to fit it. Many academics believe that a sitting president cannot be indicted. It remains an open question. After all, </w:t>
      </w:r>
      <w:r w:rsidRPr="00260E1E">
        <w:rPr>
          <w:u w:val="single"/>
        </w:rPr>
        <w:t>judges have faced indictment before impeachments.</w:t>
      </w:r>
      <w:r w:rsidRPr="00260E1E">
        <w:rPr>
          <w:sz w:val="16"/>
        </w:rPr>
        <w:t xml:space="preserve"> Yet, the president remains the head of the executive branch handling such prosecutions. The proper course is for a president to be impeached and removed before any prosecution. It is no gift to a president. Impeachments are not subject to the rules of evidence or even the criminal code. </w:t>
      </w:r>
      <w:r w:rsidRPr="00260E1E">
        <w:rPr>
          <w:u w:val="single"/>
        </w:rPr>
        <w:t>Presidents can face a much broader array of evidentiary demands with far less protection under due process rules.</w:t>
      </w:r>
      <w:r w:rsidRPr="00260E1E">
        <w:rPr>
          <w:sz w:val="16"/>
        </w:rPr>
        <w:t xml:space="preserve"> A president can also be impeached for acts that are not technically crimes. Abuse of office is a classic example. However, analogies to Watergate show little understanding of those articles of impeachment. The first article against President Nixon was an obstruction allegation, but it was expressly linked to actual and serious crimes, including the criminal break-in at the Watergate. The article specifically listed an array of personal actions taken by Nixon and his subordinates to procure false statements, obstruct investigators, and “to conceal the existence and scope of other unlawful covert activities.” Ironically,</w:t>
      </w:r>
      <w:r w:rsidRPr="00260E1E">
        <w:rPr>
          <w:u w:val="single"/>
        </w:rPr>
        <w:t xml:space="preserve"> those who want a criminal charge on this record are committing the very offense that they accuse Trump of committing: disregarding the law to achieve their desired goal. </w:t>
      </w:r>
      <w:r w:rsidRPr="00260E1E">
        <w:rPr>
          <w:sz w:val="16"/>
        </w:rPr>
        <w:t xml:space="preserve">It would be a highly dangerous interpretation to allow obstruction charges at this stage. If prosecutors can charge people at the investigation stage of cases, a wide array of comments or conduct could be criminalized. It is quite common to have such issues arise early in criminal cases. </w:t>
      </w:r>
      <w:r w:rsidRPr="00260E1E">
        <w:rPr>
          <w:u w:val="single"/>
        </w:rPr>
        <w:t>Courts have limited the crime precisely to avoid this type of open-ended crime</w:t>
      </w:r>
      <w:r w:rsidRPr="00260E1E">
        <w:rPr>
          <w:sz w:val="16"/>
        </w:rPr>
        <w:t xml:space="preserve"> where prosecutors could threaten potential witnesses with charges unless they cooperated. </w:t>
      </w:r>
      <w:r w:rsidRPr="00260E1E">
        <w:rPr>
          <w:b/>
          <w:u w:val="single"/>
        </w:rPr>
        <w:t>We do not indict or impeach people for being boorish or clueless ... or simply being Donald Trump.</w:t>
      </w:r>
    </w:p>
    <w:p w14:paraId="4BB9C627" w14:textId="30F398BD" w:rsidR="00A67770" w:rsidRPr="00260E1E" w:rsidRDefault="00A67770" w:rsidP="00BB0EA4">
      <w:pPr>
        <w:pStyle w:val="Heading2"/>
      </w:pPr>
      <w:r w:rsidRPr="00260E1E">
        <w:t>2NC IL</w:t>
      </w:r>
    </w:p>
    <w:p w14:paraId="0B1E796C" w14:textId="2B24EE0A" w:rsidR="00D7416D" w:rsidRPr="00260E1E" w:rsidRDefault="00A67770" w:rsidP="00D7416D">
      <w:pPr>
        <w:pStyle w:val="Heading3"/>
      </w:pPr>
      <w:r w:rsidRPr="00260E1E">
        <w:t>2NC – Yes Resignation</w:t>
      </w:r>
    </w:p>
    <w:p w14:paraId="3C93A41C" w14:textId="77777777" w:rsidR="00A67770" w:rsidRPr="00260E1E" w:rsidRDefault="00A67770" w:rsidP="00A67770">
      <w:pPr>
        <w:pStyle w:val="Heading4"/>
      </w:pPr>
      <w:r w:rsidRPr="00260E1E">
        <w:t xml:space="preserve">Even if his base doesn’t oust him, low approval rating means </w:t>
      </w:r>
      <w:r w:rsidRPr="00260E1E">
        <w:rPr>
          <w:u w:val="single"/>
        </w:rPr>
        <w:t>he’ll resign</w:t>
      </w:r>
      <w:r w:rsidRPr="00260E1E">
        <w:t xml:space="preserve"> – </w:t>
      </w:r>
      <w:r w:rsidRPr="00260E1E">
        <w:rPr>
          <w:u w:val="single"/>
        </w:rPr>
        <w:t>perception</w:t>
      </w:r>
      <w:r w:rsidRPr="00260E1E">
        <w:t xml:space="preserve"> is key</w:t>
      </w:r>
    </w:p>
    <w:p w14:paraId="070B9274" w14:textId="77777777" w:rsidR="00A67770" w:rsidRPr="00260E1E" w:rsidRDefault="00A67770" w:rsidP="00A67770">
      <w:pPr>
        <w:rPr>
          <w:sz w:val="16"/>
          <w:szCs w:val="16"/>
        </w:rPr>
      </w:pPr>
      <w:r w:rsidRPr="00260E1E">
        <w:rPr>
          <w:rStyle w:val="Style13ptBold"/>
        </w:rPr>
        <w:t>Akhtar ’17</w:t>
      </w:r>
      <w:r w:rsidRPr="00260E1E">
        <w:t xml:space="preserve"> </w:t>
      </w:r>
      <w:r w:rsidRPr="00260E1E">
        <w:rPr>
          <w:sz w:val="16"/>
          <w:szCs w:val="16"/>
        </w:rPr>
        <w:t xml:space="preserve">(Masood; reporter for The Hill; “Low approval will drive Trump to resign before he is impeached”; The Hill; 04/04/17; http://thehill.com/opinion/letters/327279-low-approval-will-drive-trump-to-resign-before-he-is-impeached; Accessed: 07/25/17; </w:t>
      </w:r>
      <w:proofErr w:type="spellStart"/>
      <w:r w:rsidRPr="00260E1E">
        <w:rPr>
          <w:sz w:val="16"/>
          <w:szCs w:val="16"/>
        </w:rPr>
        <w:t>ryed</w:t>
      </w:r>
      <w:proofErr w:type="spellEnd"/>
      <w:r w:rsidRPr="00260E1E">
        <w:rPr>
          <w:sz w:val="16"/>
          <w:szCs w:val="16"/>
        </w:rPr>
        <w:t>)</w:t>
      </w:r>
    </w:p>
    <w:p w14:paraId="61FE1C2B" w14:textId="77777777" w:rsidR="00A67770" w:rsidRPr="00260E1E" w:rsidRDefault="00A67770" w:rsidP="00A67770">
      <w:pPr>
        <w:rPr>
          <w:sz w:val="16"/>
        </w:rPr>
      </w:pPr>
      <w:r w:rsidRPr="00260E1E">
        <w:rPr>
          <w:sz w:val="16"/>
        </w:rPr>
        <w:t xml:space="preserve">Based on what I have seen so far, </w:t>
      </w:r>
      <w:r w:rsidRPr="00260E1E">
        <w:rPr>
          <w:u w:val="single"/>
        </w:rPr>
        <w:t>I don’t see how Trump would make it through a full-term. People of his own party disagree with him on a number of issues already</w:t>
      </w:r>
      <w:r w:rsidRPr="00260E1E">
        <w:rPr>
          <w:sz w:val="16"/>
        </w:rPr>
        <w:t xml:space="preserve">. During his campaign he waged war against the establishment, and now the establishment is waging war against him. Some of them are speaking out publicly, whereas others acknowledge their disagreement privately. </w:t>
      </w:r>
      <w:r w:rsidRPr="00260E1E">
        <w:rPr>
          <w:u w:val="single"/>
        </w:rPr>
        <w:t xml:space="preserve">White House staff members are at </w:t>
      </w:r>
      <w:r w:rsidRPr="00260E1E">
        <w:rPr>
          <w:b/>
          <w:u w:val="single"/>
        </w:rPr>
        <w:t>war with each other</w:t>
      </w:r>
      <w:r w:rsidRPr="00260E1E">
        <w:rPr>
          <w:sz w:val="16"/>
        </w:rPr>
        <w:t xml:space="preserve">. Mike Flynn, national security adviser, was Trump’s first casualty. And FBI Director </w:t>
      </w:r>
      <w:r w:rsidRPr="00260E1E">
        <w:rPr>
          <w:u w:val="single"/>
        </w:rPr>
        <w:t xml:space="preserve">James </w:t>
      </w:r>
      <w:proofErr w:type="spellStart"/>
      <w:r w:rsidRPr="00260E1E">
        <w:rPr>
          <w:u w:val="single"/>
        </w:rPr>
        <w:t>Comey</w:t>
      </w:r>
      <w:proofErr w:type="spellEnd"/>
      <w:r w:rsidRPr="00260E1E">
        <w:rPr>
          <w:u w:val="single"/>
        </w:rPr>
        <w:t xml:space="preserve"> confirmed the agency’s probe into possible Trump-Russia ties.</w:t>
      </w:r>
      <w:r w:rsidRPr="00260E1E">
        <w:rPr>
          <w:sz w:val="16"/>
        </w:rPr>
        <w:t xml:space="preserve"> Trump took office as the most conflicted and ethically problematic president in the nation’s history. Ethics experts have already filed a lawsuit saying Trump’s overseas interests violate the Constitution. </w:t>
      </w:r>
      <w:r w:rsidRPr="00260E1E">
        <w:rPr>
          <w:u w:val="single"/>
        </w:rPr>
        <w:t>His travel ban</w:t>
      </w:r>
      <w:r w:rsidRPr="00260E1E">
        <w:rPr>
          <w:sz w:val="16"/>
        </w:rPr>
        <w:t xml:space="preserve">, a moral failure, </w:t>
      </w:r>
      <w:r w:rsidRPr="00260E1E">
        <w:rPr>
          <w:u w:val="single"/>
        </w:rPr>
        <w:t>has been blocked twice</w:t>
      </w:r>
      <w:r w:rsidRPr="00260E1E">
        <w:rPr>
          <w:sz w:val="16"/>
        </w:rPr>
        <w:t>. He has not drained the swamp--</w:t>
      </w:r>
      <w:r w:rsidRPr="00260E1E">
        <w:rPr>
          <w:u w:val="single"/>
        </w:rPr>
        <w:t xml:space="preserve">he has filled it with banking sharks who once again will have an immense influence on the American economy. </w:t>
      </w:r>
      <w:r w:rsidRPr="00260E1E">
        <w:rPr>
          <w:sz w:val="16"/>
        </w:rPr>
        <w:t xml:space="preserve">He doesn’t recognize that the White House is not a real estate deal, but a government. Abruptly pulling the rewrite of the nation’s healthcare system from consideration is a colossal failure for him. This defeat undermines his image as a skilled dealmaker. Trump is only surviving because his base is still with him. </w:t>
      </w:r>
      <w:r w:rsidRPr="00260E1E">
        <w:rPr>
          <w:u w:val="single"/>
        </w:rPr>
        <w:t xml:space="preserve">As soon as his base recognizes that they are not going to get what he promised on the campaign trail, </w:t>
      </w:r>
      <w:r w:rsidRPr="00260E1E">
        <w:rPr>
          <w:b/>
          <w:u w:val="single"/>
        </w:rPr>
        <w:t>they will eventually stop supporting him</w:t>
      </w:r>
      <w:r w:rsidRPr="00260E1E">
        <w:rPr>
          <w:sz w:val="16"/>
        </w:rPr>
        <w:t xml:space="preserve">, and his approval ratings will sink to an unprecedented low. I predict </w:t>
      </w:r>
      <w:r w:rsidRPr="00260E1E">
        <w:rPr>
          <w:b/>
          <w:u w:val="single"/>
        </w:rPr>
        <w:t>that will be the time when he will resign</w:t>
      </w:r>
      <w:r w:rsidRPr="00260E1E">
        <w:rPr>
          <w:sz w:val="16"/>
        </w:rPr>
        <w:t>. He must know that the campaign to impeach him has already begun.</w:t>
      </w:r>
    </w:p>
    <w:p w14:paraId="6C8B8804" w14:textId="77777777" w:rsidR="00A67770" w:rsidRPr="00260E1E" w:rsidRDefault="00A67770" w:rsidP="00A67770">
      <w:pPr>
        <w:pStyle w:val="Heading4"/>
      </w:pPr>
      <w:r w:rsidRPr="00260E1E">
        <w:t xml:space="preserve">Nostalgia proves </w:t>
      </w:r>
      <w:r w:rsidRPr="00260E1E">
        <w:rPr>
          <w:u w:val="single"/>
        </w:rPr>
        <w:t>he wants his old life back</w:t>
      </w:r>
      <w:r w:rsidRPr="00260E1E">
        <w:t xml:space="preserve"> – depression puts him on the brink</w:t>
      </w:r>
    </w:p>
    <w:p w14:paraId="3FEDFEF5" w14:textId="77777777" w:rsidR="00A67770" w:rsidRPr="00260E1E" w:rsidRDefault="00A67770" w:rsidP="00A67770">
      <w:pPr>
        <w:rPr>
          <w:sz w:val="16"/>
          <w:szCs w:val="16"/>
        </w:rPr>
      </w:pPr>
      <w:proofErr w:type="spellStart"/>
      <w:r w:rsidRPr="00260E1E">
        <w:rPr>
          <w:rStyle w:val="Style13ptBold"/>
        </w:rPr>
        <w:t>Coppins</w:t>
      </w:r>
      <w:proofErr w:type="spellEnd"/>
      <w:r w:rsidRPr="00260E1E">
        <w:rPr>
          <w:rStyle w:val="Style13ptBold"/>
        </w:rPr>
        <w:t xml:space="preserve"> ’17</w:t>
      </w:r>
      <w:r w:rsidRPr="00260E1E">
        <w:t xml:space="preserve"> </w:t>
      </w:r>
      <w:r w:rsidRPr="00260E1E">
        <w:rPr>
          <w:sz w:val="16"/>
          <w:szCs w:val="16"/>
        </w:rPr>
        <w:t xml:space="preserve">(McKay; staff writer at the Atlantic; “How Does This End?”; The Atlantic; 05/18/17; https://www.theatlantic.com/politics/archive/2017/05/how-will-the-trump-presidency-end/527055/; Accessed: 07/25/17; </w:t>
      </w:r>
      <w:proofErr w:type="spellStart"/>
      <w:r w:rsidRPr="00260E1E">
        <w:rPr>
          <w:sz w:val="16"/>
          <w:szCs w:val="16"/>
        </w:rPr>
        <w:t>ryed</w:t>
      </w:r>
      <w:proofErr w:type="spellEnd"/>
      <w:r w:rsidRPr="00260E1E">
        <w:rPr>
          <w:sz w:val="16"/>
          <w:szCs w:val="16"/>
        </w:rPr>
        <w:t>)</w:t>
      </w:r>
    </w:p>
    <w:p w14:paraId="79650B7B" w14:textId="3C21A679" w:rsidR="00A67770" w:rsidRPr="00260E1E" w:rsidRDefault="00A67770" w:rsidP="00A67770">
      <w:pPr>
        <w:rPr>
          <w:sz w:val="16"/>
        </w:rPr>
      </w:pPr>
      <w:r w:rsidRPr="00260E1E">
        <w:rPr>
          <w:sz w:val="16"/>
        </w:rPr>
        <w:t>In an unusually candid</w:t>
      </w:r>
      <w:hyperlink r:id="rId13" w:history="1">
        <w:r w:rsidRPr="00260E1E">
          <w:rPr>
            <w:rStyle w:val="Hyperlink"/>
            <w:sz w:val="16"/>
          </w:rPr>
          <w:t xml:space="preserve"> interview with </w:t>
        </w:r>
        <w:r w:rsidRPr="00260E1E">
          <w:rPr>
            <w:rStyle w:val="Hyperlink"/>
            <w:i/>
            <w:iCs/>
            <w:sz w:val="16"/>
          </w:rPr>
          <w:t>Reuters</w:t>
        </w:r>
      </w:hyperlink>
      <w:r w:rsidRPr="00260E1E">
        <w:rPr>
          <w:sz w:val="16"/>
        </w:rPr>
        <w:t xml:space="preserve"> last month, </w:t>
      </w:r>
      <w:r w:rsidRPr="00260E1E">
        <w:rPr>
          <w:u w:val="single"/>
        </w:rPr>
        <w:t>Trump celebrated his first 100 days in office by indulging in a moment of wistfulness.</w:t>
      </w:r>
      <w:r w:rsidRPr="00260E1E">
        <w:rPr>
          <w:sz w:val="16"/>
        </w:rPr>
        <w:t xml:space="preserve"> “I loved my previous life,” he said. “I had so many things going. This is more work than in my previous life. I thought it would be easier.” </w:t>
      </w:r>
      <w:r w:rsidRPr="00260E1E">
        <w:rPr>
          <w:u w:val="single"/>
        </w:rPr>
        <w:t>The quote seemed to confirm what every other pathos-laden inside-the-White-House dispatch has suggested</w:t>
      </w:r>
      <w:r w:rsidRPr="00260E1E">
        <w:rPr>
          <w:sz w:val="16"/>
        </w:rPr>
        <w:t xml:space="preserve">: </w:t>
      </w:r>
      <w:r w:rsidRPr="00260E1E">
        <w:rPr>
          <w:u w:val="single"/>
        </w:rPr>
        <w:t xml:space="preserve">Trump is having a </w:t>
      </w:r>
      <w:r w:rsidRPr="00260E1E">
        <w:rPr>
          <w:b/>
          <w:u w:val="single"/>
        </w:rPr>
        <w:t>miserable time</w:t>
      </w:r>
      <w:r w:rsidRPr="00260E1E">
        <w:rPr>
          <w:sz w:val="16"/>
        </w:rPr>
        <w:t xml:space="preserve"> as president. His unhappiness would make sense. </w:t>
      </w:r>
      <w:r w:rsidRPr="00260E1E">
        <w:rPr>
          <w:u w:val="single"/>
        </w:rPr>
        <w:t>Trump is,</w:t>
      </w:r>
      <w:r w:rsidRPr="00260E1E">
        <w:rPr>
          <w:sz w:val="16"/>
        </w:rPr>
        <w:t xml:space="preserve"> in some ways, </w:t>
      </w:r>
      <w:r w:rsidRPr="00260E1E">
        <w:rPr>
          <w:u w:val="single"/>
        </w:rPr>
        <w:t xml:space="preserve">an </w:t>
      </w:r>
      <w:r w:rsidRPr="00260E1E">
        <w:rPr>
          <w:b/>
          <w:u w:val="single"/>
        </w:rPr>
        <w:t>accidental president</w:t>
      </w:r>
      <w:r w:rsidRPr="00260E1E">
        <w:rPr>
          <w:u w:val="single"/>
        </w:rPr>
        <w:t>.</w:t>
      </w:r>
      <w:r w:rsidRPr="00260E1E">
        <w:rPr>
          <w:sz w:val="16"/>
        </w:rPr>
        <w:t xml:space="preserve"> For decades he flirted with a presidential bid, but never intended to pull the trigger; then he did launch a campaign, but </w:t>
      </w:r>
      <w:hyperlink r:id="rId14" w:anchor=".heVdQvqwk" w:history="1">
        <w:r w:rsidRPr="00260E1E">
          <w:rPr>
            <w:rStyle w:val="Hyperlink"/>
            <w:sz w:val="16"/>
          </w:rPr>
          <w:t>planned to drop out after a few months</w:t>
        </w:r>
      </w:hyperlink>
      <w:r w:rsidRPr="00260E1E">
        <w:rPr>
          <w:sz w:val="16"/>
        </w:rPr>
        <w:t xml:space="preserve">; then he ended up winning the Republican nomination, but </w:t>
      </w:r>
      <w:hyperlink r:id="rId15" w:history="1">
        <w:r w:rsidRPr="00260E1E">
          <w:rPr>
            <w:rStyle w:val="Hyperlink"/>
            <w:sz w:val="16"/>
          </w:rPr>
          <w:t>expected to lose</w:t>
        </w:r>
      </w:hyperlink>
      <w:r w:rsidRPr="00260E1E">
        <w:rPr>
          <w:sz w:val="16"/>
        </w:rPr>
        <w:t xml:space="preserve"> the general election; then the returns started coming in on election night, and before he knew it he was delivering a surprise victory speech in the New York Hilton ballroom. And </w:t>
      </w:r>
      <w:r w:rsidRPr="00260E1E">
        <w:rPr>
          <w:u w:val="single"/>
        </w:rPr>
        <w:t xml:space="preserve">it’s been </w:t>
      </w:r>
      <w:r w:rsidRPr="00260E1E">
        <w:rPr>
          <w:b/>
          <w:u w:val="single"/>
        </w:rPr>
        <w:t>all downhill from there</w:t>
      </w:r>
      <w:r w:rsidRPr="00260E1E">
        <w:rPr>
          <w:sz w:val="16"/>
        </w:rPr>
        <w:t xml:space="preserve">. As president, </w:t>
      </w:r>
      <w:r w:rsidRPr="00260E1E">
        <w:rPr>
          <w:u w:val="single"/>
        </w:rPr>
        <w:t>he seethes over media coverage</w:t>
      </w:r>
      <w:r w:rsidRPr="00260E1E">
        <w:rPr>
          <w:sz w:val="16"/>
        </w:rPr>
        <w:t xml:space="preserve">, </w:t>
      </w:r>
      <w:r w:rsidRPr="00260E1E">
        <w:rPr>
          <w:u w:val="single"/>
        </w:rPr>
        <w:t>gets bored during briefings, and flees the claustrophobic confines of the White House</w:t>
      </w:r>
      <w:r w:rsidRPr="00260E1E">
        <w:rPr>
          <w:sz w:val="16"/>
        </w:rPr>
        <w:t xml:space="preserve"> at every opportunity. Even his staunchest allies in the media have noticed. In a recent </w:t>
      </w:r>
      <w:hyperlink r:id="rId16" w:history="1">
        <w:r w:rsidRPr="00260E1E">
          <w:rPr>
            <w:rStyle w:val="Hyperlink"/>
            <w:sz w:val="16"/>
          </w:rPr>
          <w:t>column</w:t>
        </w:r>
      </w:hyperlink>
      <w:r w:rsidRPr="00260E1E">
        <w:rPr>
          <w:sz w:val="16"/>
        </w:rPr>
        <w:t>, Fox News executive editor John Moody wrote, “President Trump’s eccentric behavior, especially in the past week, raises a serious question: Does he want to be president?” Given all this, i</w:t>
      </w:r>
      <w:r w:rsidRPr="00260E1E">
        <w:rPr>
          <w:u w:val="single"/>
        </w:rPr>
        <w:t xml:space="preserve">t might stand to reason that Trump would </w:t>
      </w:r>
      <w:r w:rsidRPr="00260E1E">
        <w:rPr>
          <w:b/>
          <w:u w:val="single"/>
        </w:rPr>
        <w:t>seek an early exit</w:t>
      </w:r>
      <w:r w:rsidRPr="00260E1E">
        <w:rPr>
          <w:u w:val="single"/>
        </w:rPr>
        <w:t xml:space="preserve"> on his own terms</w:t>
      </w:r>
      <w:r w:rsidRPr="00260E1E">
        <w:rPr>
          <w:sz w:val="16"/>
        </w:rPr>
        <w:t>—</w:t>
      </w:r>
      <w:r w:rsidRPr="00260E1E">
        <w:rPr>
          <w:b/>
          <w:u w:val="single"/>
        </w:rPr>
        <w:t>resigning</w:t>
      </w:r>
      <w:r w:rsidRPr="00260E1E">
        <w:rPr>
          <w:u w:val="single"/>
        </w:rPr>
        <w:t xml:space="preserve"> rather than face impeachment proceedings</w:t>
      </w:r>
      <w:r w:rsidRPr="00260E1E">
        <w:rPr>
          <w:sz w:val="16"/>
        </w:rPr>
        <w:t>, or even just a messy, years-long investigation. But people close to him say resignation is probably a nonstarter, especially if he thinks it will look like he’s being chased out of office. John Dean, the former White House counsel for Richard Nixon, observed to me that Trump seems to share Nixon’s sense of victimization and “desire for revenge,” but not his rationality—a combination of traits that could make him resistant to any kind of surrender, even if it’s in his own self-interest. Trump may hate his job, but he hates his haters more</w:t>
      </w:r>
    </w:p>
    <w:p w14:paraId="2CCC664C" w14:textId="466A65D0" w:rsidR="004E1717" w:rsidRPr="00260E1E" w:rsidRDefault="004E1717" w:rsidP="004E1717">
      <w:pPr>
        <w:pStyle w:val="Heading3"/>
      </w:pPr>
      <w:r w:rsidRPr="00260E1E">
        <w:t>2NC – Yes Pence</w:t>
      </w:r>
    </w:p>
    <w:p w14:paraId="58D03411" w14:textId="6B7DFBF0" w:rsidR="004E1717" w:rsidRPr="00260E1E" w:rsidRDefault="004E1717" w:rsidP="00FF137D">
      <w:pPr>
        <w:pStyle w:val="Heading4"/>
      </w:pPr>
      <w:r w:rsidRPr="00260E1E">
        <w:t xml:space="preserve">Pence will replace Trump – </w:t>
      </w:r>
    </w:p>
    <w:p w14:paraId="5B0860FF" w14:textId="3406F3FD" w:rsidR="004E1717" w:rsidRPr="00260E1E" w:rsidRDefault="004E1717" w:rsidP="00FF137D">
      <w:pPr>
        <w:pStyle w:val="Heading4"/>
      </w:pPr>
      <w:r w:rsidRPr="00260E1E">
        <w:t xml:space="preserve">A) </w:t>
      </w:r>
      <w:r w:rsidRPr="00260E1E">
        <w:rPr>
          <w:u w:val="single"/>
        </w:rPr>
        <w:t>Congressional precedent</w:t>
      </w:r>
      <w:r w:rsidRPr="00260E1E">
        <w:t xml:space="preserve"> – empiri</w:t>
      </w:r>
      <w:r w:rsidR="00FF137D" w:rsidRPr="00260E1E">
        <w:t>cs prove during the Nixon administration and Clinton administration that the vice president replaces the president</w:t>
      </w:r>
    </w:p>
    <w:p w14:paraId="105C0863" w14:textId="05AA1150" w:rsidR="00FF137D" w:rsidRPr="00260E1E" w:rsidRDefault="00FF137D" w:rsidP="00FF137D">
      <w:pPr>
        <w:pStyle w:val="Heading4"/>
      </w:pPr>
      <w:r w:rsidRPr="00260E1E">
        <w:t xml:space="preserve">B) </w:t>
      </w:r>
      <w:r w:rsidRPr="00260E1E">
        <w:rPr>
          <w:u w:val="single"/>
        </w:rPr>
        <w:t>Republican backing</w:t>
      </w:r>
    </w:p>
    <w:p w14:paraId="35BA7ACF" w14:textId="24F39231" w:rsidR="00FF137D" w:rsidRPr="00260E1E" w:rsidRDefault="00FF137D" w:rsidP="00FF137D">
      <w:pPr>
        <w:rPr>
          <w:rStyle w:val="Style13ptBold"/>
        </w:rPr>
      </w:pPr>
      <w:r w:rsidRPr="00260E1E">
        <w:rPr>
          <w:rStyle w:val="Style13ptBold"/>
        </w:rPr>
        <w:t xml:space="preserve">Gorman ‘17 </w:t>
      </w:r>
      <w:r w:rsidRPr="00260E1E">
        <w:rPr>
          <w:rStyle w:val="Style13ptBold"/>
          <w:sz w:val="16"/>
          <w:szCs w:val="16"/>
        </w:rPr>
        <w:t>“IF TRUMP IS IMPEACHED, WHO BECOMES PRESIDENT? HOW THE WHITE HOUSE SUCCESSION PLAN WORKS​” (http://www.newsweek.com/if-trump-impeached-who-president-623219)</w:t>
      </w:r>
    </w:p>
    <w:p w14:paraId="4E061D8E" w14:textId="77777777" w:rsidR="00FF137D" w:rsidRPr="00260E1E" w:rsidRDefault="00FF137D" w:rsidP="00FF137D">
      <w:pPr>
        <w:rPr>
          <w:sz w:val="16"/>
        </w:rPr>
      </w:pPr>
      <w:r w:rsidRPr="00260E1E">
        <w:rPr>
          <w:b/>
          <w:u w:val="single"/>
        </w:rPr>
        <w:t>If Trump dies, resigns or is removed from office in the next four years, Vice President Mike Pence would replace him in the White House</w:t>
      </w:r>
      <w:r w:rsidRPr="00260E1E">
        <w:rPr>
          <w:sz w:val="16"/>
        </w:rPr>
        <w:t xml:space="preserve">. President John Adams, who was also a two-term vice president, told his wife </w:t>
      </w:r>
      <w:r w:rsidRPr="00260E1E">
        <w:rPr>
          <w:u w:val="single"/>
        </w:rPr>
        <w:t>the position below the commander in chief is “the most insignificant office that ever the invention of man contrived or his imagination conceived</w:t>
      </w:r>
      <w:r w:rsidRPr="00260E1E">
        <w:rPr>
          <w:sz w:val="16"/>
        </w:rPr>
        <w:t xml:space="preserve">.” But throughout history, </w:t>
      </w:r>
      <w:r w:rsidRPr="00260E1E">
        <w:rPr>
          <w:u w:val="single"/>
        </w:rPr>
        <w:t>nine vice presidents have carried out the remainder of a presidential term because of a sitting leader’s death or resignation</w:t>
      </w:r>
      <w:r w:rsidRPr="00260E1E">
        <w:rPr>
          <w:sz w:val="16"/>
        </w:rPr>
        <w:t xml:space="preserve">. Four of those men were later elected to a full term. The first was John Tyler in 1842, after William Harrison died of pneumonia; the most recent was Gerald Ford in 1974, when Richard Nixon resigned. Spiro Agnew is the only vice president to resign, under Nixon in 1973. </w:t>
      </w:r>
      <w:r w:rsidRPr="00260E1E">
        <w:rPr>
          <w:b/>
          <w:u w:val="single"/>
        </w:rPr>
        <w:t>Pence is generally well-liked in Republican circles, and, as a staunch conservative, is viewed by some established party members as a calming presence for those who don’t like what they see in the president.</w:t>
      </w:r>
      <w:r w:rsidRPr="00260E1E">
        <w:rPr>
          <w:sz w:val="16"/>
        </w:rPr>
        <w:t xml:space="preserve"> </w:t>
      </w:r>
      <w:r w:rsidRPr="00260E1E">
        <w:rPr>
          <w:u w:val="single"/>
        </w:rPr>
        <w:t xml:space="preserve">The former Indiana governor, </w:t>
      </w:r>
      <w:r w:rsidRPr="00260E1E">
        <w:rPr>
          <w:sz w:val="16"/>
        </w:rPr>
        <w:t>now 58, who</w:t>
      </w:r>
      <w:r w:rsidRPr="00260E1E">
        <w:rPr>
          <w:u w:val="single"/>
        </w:rPr>
        <w:t xml:space="preserve"> has described himself as “a Christian, a conservative and a Republican—in that order,”</w:t>
      </w:r>
      <w:r w:rsidRPr="00260E1E">
        <w:rPr>
          <w:sz w:val="16"/>
        </w:rPr>
        <w:t xml:space="preserve"> was an early believer in the Tea Party movement and led congressional Republicans’ crusade to defund Planned Parenthood. In 2015, he signed a controversial religious freedom bill into law, and a year later, he signed one of the most restrictive abortion laws in the country, a measure that blocks mothers from seeking the procedure due to objections to the fetus’s gender or race, or because the baby would be born disabled.</w:t>
      </w:r>
    </w:p>
    <w:p w14:paraId="5BA8BFEE" w14:textId="31001FD6" w:rsidR="00FF137D" w:rsidRPr="00260E1E" w:rsidRDefault="00FF137D" w:rsidP="00FF137D">
      <w:pPr>
        <w:pStyle w:val="Heading4"/>
      </w:pPr>
      <w:r w:rsidRPr="00260E1E">
        <w:t xml:space="preserve">C) </w:t>
      </w:r>
      <w:r w:rsidRPr="00260E1E">
        <w:rPr>
          <w:u w:val="single"/>
        </w:rPr>
        <w:t>Public support</w:t>
      </w:r>
      <w:r w:rsidRPr="00260E1E">
        <w:t xml:space="preserve"> – Pence would be president – he’s a fan favorite</w:t>
      </w:r>
    </w:p>
    <w:p w14:paraId="73D7E426" w14:textId="63DCCF25" w:rsidR="00FF137D" w:rsidRPr="00260E1E" w:rsidRDefault="00FF137D" w:rsidP="00FF137D">
      <w:pPr>
        <w:rPr>
          <w:rStyle w:val="Style13ptBold"/>
          <w:b w:val="0"/>
          <w:sz w:val="16"/>
          <w:szCs w:val="16"/>
        </w:rPr>
      </w:pPr>
      <w:proofErr w:type="spellStart"/>
      <w:r w:rsidRPr="00260E1E">
        <w:rPr>
          <w:rStyle w:val="Style13ptBold"/>
        </w:rPr>
        <w:t>Tognotti</w:t>
      </w:r>
      <w:proofErr w:type="spellEnd"/>
      <w:r w:rsidRPr="00260E1E">
        <w:rPr>
          <w:rStyle w:val="Style13ptBold"/>
        </w:rPr>
        <w:t xml:space="preserve"> ‘17 </w:t>
      </w:r>
      <w:r w:rsidRPr="00260E1E">
        <w:rPr>
          <w:rStyle w:val="Style13ptBold"/>
          <w:sz w:val="16"/>
          <w:szCs w:val="16"/>
        </w:rPr>
        <w:t xml:space="preserve">“Would Mike Pence Be President If Trump Were Impeached? </w:t>
      </w:r>
      <w:r w:rsidRPr="00260E1E">
        <w:rPr>
          <w:rStyle w:val="Style13ptBold"/>
        </w:rPr>
        <w:t>He's A Conservative Favorite</w:t>
      </w:r>
      <w:r w:rsidRPr="00260E1E">
        <w:rPr>
          <w:rStyle w:val="Style13ptBold"/>
          <w:sz w:val="16"/>
          <w:szCs w:val="16"/>
        </w:rPr>
        <w:t>”(</w:t>
      </w:r>
      <w:r w:rsidRPr="00260E1E">
        <w:rPr>
          <w:b/>
          <w:sz w:val="16"/>
          <w:szCs w:val="16"/>
        </w:rPr>
        <w:t xml:space="preserve"> </w:t>
      </w:r>
      <w:hyperlink r:id="rId17" w:history="1">
        <w:r w:rsidRPr="00260E1E">
          <w:rPr>
            <w:rStyle w:val="Hyperlink"/>
            <w:sz w:val="16"/>
            <w:szCs w:val="16"/>
          </w:rPr>
          <w:t>https://www.bustle.com/p/would-mike-pence-be-president-if-trump-were-impeached-hes-a-conservative-favorite-57696</w:t>
        </w:r>
      </w:hyperlink>
      <w:r w:rsidRPr="00260E1E">
        <w:rPr>
          <w:rStyle w:val="Style13ptBold"/>
          <w:sz w:val="16"/>
          <w:szCs w:val="16"/>
        </w:rPr>
        <w:t xml:space="preserve">) </w:t>
      </w:r>
    </w:p>
    <w:p w14:paraId="3D76C478" w14:textId="32C8683C" w:rsidR="00FF137D" w:rsidRPr="00260E1E" w:rsidRDefault="00FF137D" w:rsidP="00FF137D">
      <w:pPr>
        <w:rPr>
          <w:b/>
          <w:u w:val="single"/>
        </w:rPr>
      </w:pPr>
      <w:r w:rsidRPr="00260E1E">
        <w:rPr>
          <w:sz w:val="16"/>
        </w:rPr>
        <w:t xml:space="preserve">After a tumultuous week for President Donald Trump, </w:t>
      </w:r>
      <w:r w:rsidRPr="00260E1E">
        <w:rPr>
          <w:u w:val="single"/>
        </w:rPr>
        <w:t>a lot of people are talking impeachment</w:t>
      </w:r>
      <w:r w:rsidRPr="00260E1E">
        <w:rPr>
          <w:sz w:val="16"/>
        </w:rPr>
        <w:t xml:space="preserve">. First, he fired former FBI director James </w:t>
      </w:r>
      <w:proofErr w:type="spellStart"/>
      <w:r w:rsidRPr="00260E1E">
        <w:rPr>
          <w:sz w:val="16"/>
        </w:rPr>
        <w:t>Comey</w:t>
      </w:r>
      <w:proofErr w:type="spellEnd"/>
      <w:r w:rsidRPr="00260E1E">
        <w:rPr>
          <w:sz w:val="16"/>
        </w:rPr>
        <w:t xml:space="preserve">, then admitted he did so while considering the Trump-Russia investigation in a nationally televised interview. Days later, he tweeted the suggestion that he may have secretly recorded a conversation with </w:t>
      </w:r>
      <w:proofErr w:type="spellStart"/>
      <w:r w:rsidRPr="00260E1E">
        <w:rPr>
          <w:sz w:val="16"/>
        </w:rPr>
        <w:t>Comey</w:t>
      </w:r>
      <w:proofErr w:type="spellEnd"/>
      <w:r w:rsidRPr="00260E1E">
        <w:rPr>
          <w:sz w:val="16"/>
        </w:rPr>
        <w:t xml:space="preserve">. With impeachment foremost in many people's minds, you might be wondering what Trump's removal from office would mean for the executive branch. Namely, </w:t>
      </w:r>
      <w:hyperlink r:id="rId18" w:tgtFrame="_blank" w:history="1">
        <w:r w:rsidRPr="00260E1E">
          <w:rPr>
            <w:rStyle w:val="Hyperlink"/>
            <w:b/>
            <w:u w:val="single"/>
          </w:rPr>
          <w:t>would Mike Pence become president if Trump were impeached</w:t>
        </w:r>
      </w:hyperlink>
      <w:r w:rsidRPr="00260E1E">
        <w:rPr>
          <w:b/>
          <w:u w:val="single"/>
        </w:rPr>
        <w:t xml:space="preserve">? </w:t>
      </w:r>
      <w:r w:rsidRPr="00260E1E">
        <w:rPr>
          <w:sz w:val="16"/>
        </w:rPr>
        <w:t xml:space="preserve">If you're a Democrat or a progressive dreaming of impeachment, it's worth pumping the brakes: Of all the people floating the idea, Republicans in Congress are not among them, and nothing will happen unless they decide to break ranks. Under different circumstances ― either with a less brutally servile GOP, or one faced with a Democratic president who'd been behaving this way ― you can rest assured the talk would already have begun. But Republicans seem utterly unwilling to do so, even when confronted by what looks a lot like </w:t>
      </w:r>
      <w:hyperlink r:id="rId19" w:tgtFrame="_blank" w:history="1">
        <w:r w:rsidRPr="00260E1E">
          <w:rPr>
            <w:rStyle w:val="Hyperlink"/>
            <w:rFonts w:ascii="Helvetica" w:hAnsi="Helvetica" w:cs="Helvetica"/>
            <w:sz w:val="16"/>
          </w:rPr>
          <w:t>an effort to obstruct a federal investigation</w:t>
        </w:r>
      </w:hyperlink>
      <w:r w:rsidRPr="00260E1E">
        <w:rPr>
          <w:sz w:val="16"/>
        </w:rPr>
        <w:t xml:space="preserve">. As such, the impeachment scenario will probably not come up. But if it did, and </w:t>
      </w:r>
      <w:r w:rsidRPr="00260E1E">
        <w:rPr>
          <w:b/>
          <w:u w:val="single"/>
        </w:rPr>
        <w:t>assuming Pence were not similarly implicated in serious wrongdoing, the answer would be yes: you'd be looking at President Pence.</w:t>
      </w:r>
    </w:p>
    <w:p w14:paraId="55C75ADC" w14:textId="503E05F2" w:rsidR="00BB0EA4" w:rsidRPr="00260E1E" w:rsidRDefault="00BB0EA4" w:rsidP="00BB0EA4">
      <w:pPr>
        <w:pStyle w:val="Heading2"/>
      </w:pPr>
      <w:r w:rsidRPr="00260E1E">
        <w:t>2NC Impact</w:t>
      </w:r>
    </w:p>
    <w:p w14:paraId="7677060E" w14:textId="16915C6A" w:rsidR="00BB0EA4" w:rsidRPr="00260E1E" w:rsidRDefault="00BB0EA4" w:rsidP="00BB0EA4">
      <w:pPr>
        <w:pStyle w:val="Heading3"/>
      </w:pPr>
      <w:r w:rsidRPr="00260E1E">
        <w:t xml:space="preserve">2NC – Pence </w:t>
      </w:r>
      <w:r w:rsidR="00C52C2E" w:rsidRPr="00260E1E">
        <w:t>Good [Laundry List]</w:t>
      </w:r>
    </w:p>
    <w:p w14:paraId="1439D8C2" w14:textId="717D7434" w:rsidR="00BB0EA4" w:rsidRPr="00260E1E" w:rsidRDefault="00BB0EA4" w:rsidP="00BB0EA4">
      <w:pPr>
        <w:pStyle w:val="Heading4"/>
      </w:pPr>
      <w:r w:rsidRPr="00260E1E">
        <w:rPr>
          <w:u w:val="single"/>
        </w:rPr>
        <w:t>Impeachment is good</w:t>
      </w:r>
      <w:r w:rsidRPr="00260E1E">
        <w:t xml:space="preserve"> – the world would be safer with Pence in charge</w:t>
      </w:r>
    </w:p>
    <w:p w14:paraId="0A3D49CB" w14:textId="77777777" w:rsidR="00BB0EA4" w:rsidRPr="00260E1E" w:rsidRDefault="00BB0EA4" w:rsidP="00BB0EA4">
      <w:pPr>
        <w:rPr>
          <w:sz w:val="16"/>
          <w:szCs w:val="16"/>
        </w:rPr>
      </w:pPr>
      <w:r w:rsidRPr="00260E1E">
        <w:rPr>
          <w:rStyle w:val="Style13ptBold"/>
        </w:rPr>
        <w:t xml:space="preserve">Milbank 17 </w:t>
      </w:r>
      <w:r w:rsidRPr="00260E1E">
        <w:rPr>
          <w:sz w:val="16"/>
          <w:szCs w:val="16"/>
        </w:rPr>
        <w:t>Opinion writer — Washington, D.C. “‘President Pence’ is sounding better and better” (https://www.washingtonpost.com/opinions/president-pence-is-sounding-better-and-better/2017/06/06/c1bf0f52-4af3-11e7-9669-250d0b15f83b_story.html?utm_term=.fff9644b3c98)//MM</w:t>
      </w:r>
    </w:p>
    <w:p w14:paraId="6C44B6E0" w14:textId="77777777" w:rsidR="00BB0EA4" w:rsidRPr="00260E1E" w:rsidRDefault="00BB0EA4" w:rsidP="00BB0EA4">
      <w:pPr>
        <w:rPr>
          <w:u w:val="single"/>
        </w:rPr>
      </w:pPr>
      <w:r w:rsidRPr="00260E1E">
        <w:rPr>
          <w:b/>
          <w:u w:val="single"/>
        </w:rPr>
        <w:t>The contrast between the reckless president and his responsible understudy has me thinking</w:t>
      </w:r>
      <w:r w:rsidRPr="00260E1E">
        <w:rPr>
          <w:sz w:val="16"/>
        </w:rPr>
        <w:t xml:space="preserve">, not for the first time, </w:t>
      </w:r>
      <w:r w:rsidRPr="00260E1E">
        <w:rPr>
          <w:b/>
          <w:u w:val="single"/>
        </w:rPr>
        <w:t>how much better things would be if Pence were president</w:t>
      </w:r>
      <w:r w:rsidRPr="00260E1E">
        <w:rPr>
          <w:sz w:val="16"/>
        </w:rPr>
        <w:t xml:space="preserve">. </w:t>
      </w:r>
      <w:r w:rsidRPr="00260E1E">
        <w:rPr>
          <w:u w:val="single"/>
        </w:rPr>
        <w:t>Trump shows no ability to correct course, to pull himself out of a self-destructive spiral. It may be premature to talk of impeachment or resignation, but Trump’s path is unsustainable</w:t>
      </w:r>
      <w:r w:rsidRPr="00260E1E">
        <w:rPr>
          <w:sz w:val="16"/>
        </w:rPr>
        <w:t xml:space="preserve">. </w:t>
      </w:r>
      <w:r w:rsidRPr="00260E1E">
        <w:rPr>
          <w:u w:val="single"/>
        </w:rPr>
        <w:t xml:space="preserve">Republicans in Congress would be sensible to start thinking about an endgame, and the former Indiana governor may be the their best hope — and all of ours. </w:t>
      </w:r>
      <w:r w:rsidRPr="00260E1E">
        <w:rPr>
          <w:sz w:val="16"/>
        </w:rPr>
        <w:t xml:space="preserve">Many liberals correctly call Pence a doctrinaire conservative, particularly on gay rights and other social issues. He’ll be forever tarnished because of his role in legitimizing Trump for mainstream conservatives, a calculation based on the vain hope that he could influence Trump. He has embarrassed himself in office by parroting Trump’s untruths and cheerleading for the boss. But </w:t>
      </w:r>
      <w:r w:rsidRPr="00260E1E">
        <w:rPr>
          <w:u w:val="single"/>
        </w:rPr>
        <w:t xml:space="preserve">Pence is, at core, a small-d democrat, not a demagogue. </w:t>
      </w:r>
      <w:r w:rsidRPr="00260E1E">
        <w:rPr>
          <w:b/>
          <w:u w:val="single"/>
        </w:rPr>
        <w:t>The world would be safer with him in charge</w:t>
      </w:r>
      <w:r w:rsidRPr="00260E1E">
        <w:rPr>
          <w:sz w:val="16"/>
        </w:rPr>
        <w:t xml:space="preserve">. We would still have fierce divisions about the nation’s direction. But Pence, in the nearly two decades I’ve known him, has been an honorable man. </w:t>
      </w:r>
      <w:r w:rsidRPr="00260E1E">
        <w:rPr>
          <w:u w:val="single"/>
        </w:rPr>
        <w:t xml:space="preserve">Opponents can disagree with him yet sleep well knowing he’s unlikely to be irrational. </w:t>
      </w:r>
      <w:r w:rsidRPr="00260E1E">
        <w:rPr>
          <w:sz w:val="16"/>
        </w:rPr>
        <w:t>This was supposed to have been “</w:t>
      </w:r>
      <w:hyperlink r:id="rId20" w:tooltip="www.washingtonpost.com" w:history="1">
        <w:r w:rsidRPr="00260E1E">
          <w:rPr>
            <w:rStyle w:val="Hyperlink"/>
            <w:sz w:val="16"/>
          </w:rPr>
          <w:t>infrastructure week</w:t>
        </w:r>
      </w:hyperlink>
      <w:r w:rsidRPr="00260E1E">
        <w:rPr>
          <w:sz w:val="16"/>
        </w:rPr>
        <w:t xml:space="preserve">” for Trump, but he has been using his Twitter account to impair further the infrastructure of his presidency: burning bridges, building bunkers and going off the rails. He has vented unfiltered rage at the courts, the media, the mayor of London, Qatar and his own administration. Meanwhile, </w:t>
      </w:r>
      <w:r w:rsidRPr="00260E1E">
        <w:rPr>
          <w:u w:val="single"/>
        </w:rPr>
        <w:t>Pence governs</w:t>
      </w:r>
      <w:r w:rsidRPr="00260E1E">
        <w:rPr>
          <w:sz w:val="16"/>
        </w:rPr>
        <w:t xml:space="preserve">. He visited Capitol Hill on Tuesday to have a luncheon talk with GOP senators about health-care reform. He hosted female entrepreneurs at the White House on Monday and </w:t>
      </w:r>
      <w:hyperlink r:id="rId21" w:tooltip="www.whitehouse.gov" w:history="1">
        <w:r w:rsidRPr="00260E1E">
          <w:rPr>
            <w:rStyle w:val="Hyperlink"/>
            <w:sz w:val="16"/>
          </w:rPr>
          <w:t>said seven words</w:t>
        </w:r>
      </w:hyperlink>
      <w:r w:rsidRPr="00260E1E">
        <w:rPr>
          <w:sz w:val="16"/>
        </w:rPr>
        <w:t xml:space="preserve"> to them that likely never passed his boss’s lips: “I’m here to listen, not to talk.” At the Atlantic Council dinner, </w:t>
      </w:r>
      <w:r w:rsidRPr="00260E1E">
        <w:rPr>
          <w:u w:val="single"/>
        </w:rPr>
        <w:t>he gave a statesmanlike response to the London attacks that contrasted dramatically with Trump’s</w:t>
      </w:r>
      <w:r w:rsidRPr="00260E1E">
        <w:rPr>
          <w:sz w:val="16"/>
        </w:rPr>
        <w:t xml:space="preserve">. Pence lavishly praised the late Carter administration national security adviser </w:t>
      </w:r>
      <w:proofErr w:type="spellStart"/>
      <w:r w:rsidRPr="00260E1E">
        <w:rPr>
          <w:sz w:val="16"/>
        </w:rPr>
        <w:t>Zbigniew</w:t>
      </w:r>
      <w:proofErr w:type="spellEnd"/>
      <w:r w:rsidRPr="00260E1E">
        <w:rPr>
          <w:sz w:val="16"/>
        </w:rPr>
        <w:t xml:space="preserve"> Brzezinski. He repeatedly hailed NATO and European allies. He criticized Russian expansionism. He was diplomatic about areas of disagreement with Europe. Trump could not have given that speech, nor the one Pence gave at the Catholic Prayer Breakfast, asking for prayers to heal a divided country — at almost the exact moment Trump was railing on Twitter about fake news and political correctness. Pence urged the Catholics to “continue to be the hands and feet of our Savior, reaching in with love and compassion, embracing the dignity of all people of every background and every experience.” </w:t>
      </w:r>
      <w:r w:rsidRPr="00260E1E">
        <w:rPr>
          <w:u w:val="single"/>
        </w:rPr>
        <w:t>A noble — even presidential — aspiration. Under Trump we don’t have a prayer.</w:t>
      </w:r>
    </w:p>
    <w:p w14:paraId="09A3E980" w14:textId="215F74A1" w:rsidR="00C52C2E" w:rsidRPr="00260E1E" w:rsidRDefault="00C52C2E" w:rsidP="00C52C2E">
      <w:pPr>
        <w:pStyle w:val="Heading3"/>
      </w:pPr>
      <w:r w:rsidRPr="00260E1E">
        <w:t>2NC – Pence Good [Democracy]</w:t>
      </w:r>
    </w:p>
    <w:p w14:paraId="716C0162" w14:textId="42558F74" w:rsidR="00A67770" w:rsidRPr="00260E1E" w:rsidRDefault="00A67770" w:rsidP="00A67770">
      <w:pPr>
        <w:pStyle w:val="Heading4"/>
      </w:pPr>
      <w:r w:rsidRPr="00260E1E">
        <w:t xml:space="preserve">Pence upholds American democracy – </w:t>
      </w:r>
    </w:p>
    <w:p w14:paraId="6EA2B5B0" w14:textId="01EA3ECA" w:rsidR="00C52C2E" w:rsidRPr="00260E1E" w:rsidRDefault="00A67770" w:rsidP="00C52C2E">
      <w:pPr>
        <w:pStyle w:val="Heading4"/>
      </w:pPr>
      <w:r w:rsidRPr="00260E1E">
        <w:t xml:space="preserve">A) </w:t>
      </w:r>
      <w:r w:rsidRPr="00260E1E">
        <w:rPr>
          <w:u w:val="single"/>
        </w:rPr>
        <w:t>He’s comparatively better</w:t>
      </w:r>
      <w:r w:rsidRPr="00260E1E">
        <w:t xml:space="preserve"> – </w:t>
      </w:r>
      <w:r w:rsidR="00C52C2E" w:rsidRPr="00260E1E">
        <w:t>Pence preserv</w:t>
      </w:r>
      <w:r w:rsidRPr="00260E1E">
        <w:t>es democracy and streamlines the agenda</w:t>
      </w:r>
    </w:p>
    <w:p w14:paraId="73210231" w14:textId="3D990352" w:rsidR="00C52C2E" w:rsidRPr="00260E1E" w:rsidRDefault="00C52C2E" w:rsidP="00C52C2E">
      <w:proofErr w:type="spellStart"/>
      <w:r w:rsidRPr="00260E1E">
        <w:rPr>
          <w:rStyle w:val="Style13ptBold"/>
        </w:rPr>
        <w:t>Kuttner</w:t>
      </w:r>
      <w:proofErr w:type="spellEnd"/>
      <w:r w:rsidRPr="00260E1E">
        <w:rPr>
          <w:rStyle w:val="Style13ptBold"/>
        </w:rPr>
        <w:t xml:space="preserve"> ‘5/23 </w:t>
      </w:r>
      <w:r w:rsidRPr="00260E1E">
        <w:rPr>
          <w:sz w:val="16"/>
          <w:szCs w:val="16"/>
        </w:rPr>
        <w:t xml:space="preserve">Robert </w:t>
      </w:r>
      <w:proofErr w:type="spellStart"/>
      <w:r w:rsidRPr="00260E1E">
        <w:rPr>
          <w:sz w:val="16"/>
          <w:szCs w:val="16"/>
        </w:rPr>
        <w:t>Kuttner</w:t>
      </w:r>
      <w:proofErr w:type="spellEnd"/>
      <w:r w:rsidRPr="00260E1E">
        <w:rPr>
          <w:sz w:val="16"/>
          <w:szCs w:val="16"/>
        </w:rPr>
        <w:t xml:space="preserve"> -  co-founder and co-editor of The American Prospect, and professor at Brandeis University's Heller School “The Case for President Pence” May 23, 2017 (</w:t>
      </w:r>
      <w:hyperlink r:id="rId22" w:history="1">
        <w:r w:rsidRPr="00260E1E">
          <w:rPr>
            <w:rStyle w:val="Hyperlink"/>
            <w:sz w:val="16"/>
            <w:szCs w:val="16"/>
          </w:rPr>
          <w:t>http://prospect.org/article/case-president-pence</w:t>
        </w:r>
      </w:hyperlink>
      <w:r w:rsidRPr="00260E1E">
        <w:rPr>
          <w:sz w:val="16"/>
          <w:szCs w:val="16"/>
        </w:rPr>
        <w:t>) //WC</w:t>
      </w:r>
    </w:p>
    <w:p w14:paraId="356A21EB" w14:textId="279BA79A" w:rsidR="00C52C2E" w:rsidRPr="00260E1E" w:rsidRDefault="00C52C2E" w:rsidP="00C52C2E">
      <w:pPr>
        <w:rPr>
          <w:rStyle w:val="StyleUnderline"/>
        </w:rPr>
      </w:pPr>
      <w:r w:rsidRPr="00260E1E">
        <w:rPr>
          <w:sz w:val="16"/>
        </w:rPr>
        <w:t xml:space="preserve">For starters, </w:t>
      </w:r>
      <w:r w:rsidRPr="00260E1E">
        <w:rPr>
          <w:rStyle w:val="StyleUnderline"/>
        </w:rPr>
        <w:t>Donald</w:t>
      </w:r>
      <w:r w:rsidRPr="00260E1E">
        <w:rPr>
          <w:rStyle w:val="Emphasis"/>
        </w:rPr>
        <w:t xml:space="preserve"> Trump is a unique menace to American democracy</w:t>
      </w:r>
      <w:r w:rsidRPr="00260E1E">
        <w:rPr>
          <w:rStyle w:val="StyleUnderline"/>
        </w:rPr>
        <w:t xml:space="preserve"> and to planet Earth</w:t>
      </w:r>
      <w:r w:rsidRPr="00260E1E">
        <w:rPr>
          <w:sz w:val="16"/>
        </w:rPr>
        <w:t xml:space="preserve">. </w:t>
      </w:r>
      <w:r w:rsidRPr="00260E1E">
        <w:rPr>
          <w:rStyle w:val="StyleUnderline"/>
        </w:rPr>
        <w:t>Getting him out of office should be the top priority</w:t>
      </w:r>
      <w:r w:rsidRPr="00260E1E">
        <w:rPr>
          <w:sz w:val="16"/>
        </w:rPr>
        <w:t xml:space="preserve">—the sooner, the better. Secondly, in purely partisan terms, </w:t>
      </w:r>
      <w:r w:rsidRPr="00260E1E">
        <w:rPr>
          <w:rStyle w:val="StyleUnderline"/>
        </w:rPr>
        <w:t>replacing Trump with Pence would be far from a romp for Republicans</w:t>
      </w:r>
      <w:r w:rsidRPr="00260E1E">
        <w:rPr>
          <w:sz w:val="16"/>
        </w:rPr>
        <w:t>.</w:t>
      </w:r>
      <w:r w:rsidRPr="00260E1E">
        <w:rPr>
          <w:rStyle w:val="StyleUnderline"/>
        </w:rPr>
        <w:t xml:space="preserve"> </w:t>
      </w:r>
      <w:r w:rsidRPr="00260E1E">
        <w:rPr>
          <w:rStyle w:val="Emphasis"/>
        </w:rPr>
        <w:t>Pence is no Trump. He lacks Trump’s feral charisma</w:t>
      </w:r>
      <w:r w:rsidRPr="00260E1E">
        <w:rPr>
          <w:sz w:val="16"/>
        </w:rPr>
        <w:t xml:space="preserve">, his weird genius as an entertainer, </w:t>
      </w:r>
      <w:r w:rsidRPr="00260E1E">
        <w:rPr>
          <w:rStyle w:val="StyleUnderline"/>
        </w:rPr>
        <w:t>and the image of being a champion of aggrieved heartland forgotten voters</w:t>
      </w:r>
      <w:r w:rsidRPr="00260E1E">
        <w:rPr>
          <w:sz w:val="16"/>
        </w:rPr>
        <w:t xml:space="preserve">. </w:t>
      </w:r>
      <w:r w:rsidRPr="00260E1E">
        <w:rPr>
          <w:rStyle w:val="StyleUnderline"/>
        </w:rPr>
        <w:t>Pence</w:t>
      </w:r>
      <w:r w:rsidRPr="00260E1E">
        <w:rPr>
          <w:sz w:val="16"/>
        </w:rPr>
        <w:t xml:space="preserve"> was a fairly ordinary religious conservative Republican. He</w:t>
      </w:r>
      <w:r w:rsidRPr="00260E1E">
        <w:rPr>
          <w:rStyle w:val="StyleUnderline"/>
        </w:rPr>
        <w:t xml:space="preserve"> was an extremely clumsy governor of Indiana, facing a defeat for re-election</w:t>
      </w:r>
      <w:r w:rsidRPr="00260E1E">
        <w:rPr>
          <w:sz w:val="16"/>
        </w:rPr>
        <w:t xml:space="preserve">. Indeed, </w:t>
      </w:r>
      <w:r w:rsidRPr="00260E1E">
        <w:rPr>
          <w:rStyle w:val="StyleUnderline"/>
        </w:rPr>
        <w:t>he was one of the few Republican politicians</w:t>
      </w:r>
      <w:r w:rsidRPr="00260E1E">
        <w:rPr>
          <w:sz w:val="16"/>
        </w:rPr>
        <w:t xml:space="preserve"> even </w:t>
      </w:r>
      <w:r w:rsidRPr="00260E1E">
        <w:rPr>
          <w:rStyle w:val="StyleUnderline"/>
        </w:rPr>
        <w:t>willing to consider being Trump’s running-mate,</w:t>
      </w:r>
      <w:r w:rsidRPr="00260E1E">
        <w:rPr>
          <w:sz w:val="16"/>
        </w:rPr>
        <w:t xml:space="preserve"> mainly </w:t>
      </w:r>
      <w:r w:rsidRPr="00260E1E">
        <w:rPr>
          <w:rStyle w:val="StyleUnderline"/>
        </w:rPr>
        <w:t>because he had few other options if he wanted to stay in politics</w:t>
      </w:r>
      <w:r w:rsidRPr="00260E1E">
        <w:rPr>
          <w:sz w:val="16"/>
        </w:rPr>
        <w:t>. Most importantly,</w:t>
      </w:r>
      <w:r w:rsidRPr="00260E1E">
        <w:rPr>
          <w:rStyle w:val="Emphasis"/>
        </w:rPr>
        <w:t xml:space="preserve"> if Trump is forced out of office, it will split the Republican base</w:t>
      </w:r>
      <w:r w:rsidRPr="00260E1E">
        <w:rPr>
          <w:rStyle w:val="StyleUnderline"/>
        </w:rPr>
        <w:t>. The white nationalist, don’t-bother-me-with-facts hard core, for whom Trump can do no wrong, will be livid</w:t>
      </w:r>
      <w:r w:rsidRPr="00260E1E">
        <w:rPr>
          <w:sz w:val="16"/>
        </w:rPr>
        <w:t xml:space="preserve">. </w:t>
      </w:r>
      <w:r w:rsidRPr="00260E1E">
        <w:rPr>
          <w:rStyle w:val="StyleUnderline"/>
        </w:rPr>
        <w:t xml:space="preserve">The Republicans will have a very tough time rallying their troops for 2018, while Democrats will be on the march. </w:t>
      </w:r>
      <w:r w:rsidRPr="00260E1E">
        <w:rPr>
          <w:sz w:val="16"/>
        </w:rPr>
        <w:t xml:space="preserve">So, yes, on all counts, </w:t>
      </w:r>
      <w:r w:rsidRPr="00260E1E">
        <w:rPr>
          <w:rStyle w:val="StyleUnderline"/>
        </w:rPr>
        <w:t>Pence is preferable to Trump. Nixon’s successor, Gerry Ford</w:t>
      </w:r>
      <w:r w:rsidRPr="00260E1E">
        <w:rPr>
          <w:sz w:val="16"/>
        </w:rPr>
        <w:t>, a very nice and well-liked politician,</w:t>
      </w:r>
      <w:r w:rsidRPr="00260E1E">
        <w:rPr>
          <w:rStyle w:val="StyleUnderline"/>
        </w:rPr>
        <w:t xml:space="preserve"> could not manage to win re-election in 1976 against an unknown peanut farmer</w:t>
      </w:r>
      <w:r w:rsidRPr="00260E1E">
        <w:rPr>
          <w:sz w:val="16"/>
        </w:rPr>
        <w:t>, one</w:t>
      </w:r>
      <w:r w:rsidRPr="00260E1E">
        <w:rPr>
          <w:rStyle w:val="StyleUnderline"/>
        </w:rPr>
        <w:t xml:space="preserve"> Jimmy Carter.</w:t>
      </w:r>
    </w:p>
    <w:p w14:paraId="7CA6C00C" w14:textId="742A9C2F" w:rsidR="00C52C2E" w:rsidRPr="00260E1E" w:rsidRDefault="00A67770" w:rsidP="00C52C2E">
      <w:pPr>
        <w:pStyle w:val="Heading4"/>
      </w:pPr>
      <w:r w:rsidRPr="00260E1E">
        <w:t xml:space="preserve">B) </w:t>
      </w:r>
      <w:r w:rsidRPr="00260E1E">
        <w:rPr>
          <w:u w:val="single"/>
        </w:rPr>
        <w:t>Constitutionality</w:t>
      </w:r>
      <w:r w:rsidRPr="00260E1E">
        <w:t xml:space="preserve"> – </w:t>
      </w:r>
      <w:r w:rsidR="00C52C2E" w:rsidRPr="00260E1E">
        <w:t>Despite political views a Pence presidency preserves democratic integrity</w:t>
      </w:r>
    </w:p>
    <w:p w14:paraId="24229900" w14:textId="5B5E4A54" w:rsidR="00C52C2E" w:rsidRPr="00260E1E" w:rsidRDefault="00C52C2E" w:rsidP="00C52C2E">
      <w:r w:rsidRPr="00260E1E">
        <w:rPr>
          <w:rStyle w:val="Style13ptBold"/>
        </w:rPr>
        <w:t>McManus ‘5/21</w:t>
      </w:r>
      <w:r w:rsidRPr="00260E1E">
        <w:t xml:space="preserve"> </w:t>
      </w:r>
      <w:r w:rsidRPr="00260E1E">
        <w:rPr>
          <w:sz w:val="16"/>
          <w:szCs w:val="16"/>
        </w:rPr>
        <w:t>Doyle McManus - Washington columnist for the Los Angeles Times “Should we wish for a President Pence?” May 21, 2017 (</w:t>
      </w:r>
      <w:hyperlink r:id="rId23" w:history="1">
        <w:r w:rsidRPr="00260E1E">
          <w:rPr>
            <w:rStyle w:val="Hyperlink"/>
            <w:sz w:val="16"/>
            <w:szCs w:val="16"/>
          </w:rPr>
          <w:t>http://www.latimes.com/opinion/op-ed/la-oe-mcmanus-president-pence-20170521-story.html</w:t>
        </w:r>
      </w:hyperlink>
      <w:r w:rsidRPr="00260E1E">
        <w:rPr>
          <w:sz w:val="16"/>
          <w:szCs w:val="16"/>
        </w:rPr>
        <w:t>) //WC</w:t>
      </w:r>
    </w:p>
    <w:p w14:paraId="6189C065" w14:textId="77AB3B9D" w:rsidR="00C52C2E" w:rsidRPr="00260E1E" w:rsidRDefault="00C52C2E" w:rsidP="00C52C2E">
      <w:pPr>
        <w:rPr>
          <w:sz w:val="16"/>
        </w:rPr>
      </w:pPr>
      <w:r w:rsidRPr="00260E1E">
        <w:rPr>
          <w:rStyle w:val="StyleUnderline"/>
        </w:rPr>
        <w:t>His economic views are in line with orthodox Republicanism</w:t>
      </w:r>
      <w:r w:rsidRPr="00260E1E">
        <w:rPr>
          <w:sz w:val="16"/>
        </w:rPr>
        <w:t xml:space="preserve">: lower taxes, smaller government, fewer regulations. </w:t>
      </w:r>
      <w:r w:rsidRPr="00260E1E">
        <w:rPr>
          <w:rStyle w:val="StyleUnderline"/>
        </w:rPr>
        <w:t>Pence’s positions on social issues spring from Christian conservatism</w:t>
      </w:r>
      <w:r w:rsidRPr="00260E1E">
        <w:rPr>
          <w:sz w:val="16"/>
        </w:rPr>
        <w:t xml:space="preserve">: He’s fiercely opposed to abortion, gay marriage and almost any expansion of rights for gays, lesbians and transgender people. </w:t>
      </w:r>
      <w:r w:rsidRPr="00260E1E">
        <w:rPr>
          <w:rStyle w:val="Emphasis"/>
        </w:rPr>
        <w:t>Despite all that, unlike the president, he has read the Constitution and understands its meaning</w:t>
      </w:r>
      <w:r w:rsidRPr="00260E1E">
        <w:rPr>
          <w:sz w:val="16"/>
        </w:rPr>
        <w:t xml:space="preserve">. </w:t>
      </w:r>
      <w:r w:rsidRPr="00260E1E">
        <w:rPr>
          <w:rStyle w:val="StyleUnderline"/>
        </w:rPr>
        <w:t>He would be less likely than Trump to try to pressure the FBI to drop an investigation</w:t>
      </w:r>
      <w:r w:rsidRPr="00260E1E">
        <w:rPr>
          <w:sz w:val="16"/>
        </w:rPr>
        <w:t xml:space="preserve">, to take one example. </w:t>
      </w:r>
      <w:r w:rsidRPr="00260E1E">
        <w:rPr>
          <w:rStyle w:val="StyleUnderline"/>
        </w:rPr>
        <w:t>He has</w:t>
      </w:r>
      <w:r w:rsidRPr="00260E1E">
        <w:rPr>
          <w:sz w:val="16"/>
        </w:rPr>
        <w:t xml:space="preserve"> even</w:t>
      </w:r>
      <w:r w:rsidRPr="00260E1E">
        <w:rPr>
          <w:rStyle w:val="StyleUnderline"/>
        </w:rPr>
        <w:t xml:space="preserve"> defended freedom of the press. He was coauthor of a bill to protect journalists from being compelled to identify their sources, and</w:t>
      </w:r>
      <w:r w:rsidRPr="00260E1E">
        <w:rPr>
          <w:sz w:val="16"/>
        </w:rPr>
        <w:t xml:space="preserve"> he </w:t>
      </w:r>
      <w:r w:rsidRPr="00260E1E">
        <w:rPr>
          <w:rStyle w:val="StyleUnderline"/>
        </w:rPr>
        <w:t>founded a bipartisan press freedom caucus</w:t>
      </w:r>
      <w:r w:rsidRPr="00260E1E">
        <w:rPr>
          <w:sz w:val="16"/>
        </w:rPr>
        <w:t xml:space="preserve"> — </w:t>
      </w:r>
      <w:r w:rsidRPr="00260E1E">
        <w:rPr>
          <w:rStyle w:val="StyleUnderline"/>
        </w:rPr>
        <w:t>along with</w:t>
      </w:r>
      <w:r w:rsidRPr="00260E1E">
        <w:rPr>
          <w:sz w:val="16"/>
        </w:rPr>
        <w:t xml:space="preserve">, of all people, </w:t>
      </w:r>
      <w:r w:rsidRPr="00260E1E">
        <w:rPr>
          <w:rStyle w:val="StyleUnderline"/>
        </w:rPr>
        <w:t>Rep</w:t>
      </w:r>
      <w:r w:rsidRPr="00260E1E">
        <w:rPr>
          <w:sz w:val="16"/>
        </w:rPr>
        <w:t xml:space="preserve">. Adam </w:t>
      </w:r>
      <w:r w:rsidRPr="00260E1E">
        <w:rPr>
          <w:rStyle w:val="StyleUnderline"/>
        </w:rPr>
        <w:t>Schiff</w:t>
      </w:r>
      <w:r w:rsidRPr="00260E1E">
        <w:rPr>
          <w:sz w:val="16"/>
        </w:rPr>
        <w:t xml:space="preserve"> (D-Glendale), now </w:t>
      </w:r>
      <w:r w:rsidRPr="00260E1E">
        <w:rPr>
          <w:rStyle w:val="StyleUnderline"/>
        </w:rPr>
        <w:t>one of the top congressional investigators pursuing Trump. “He’s a person of real integrity</w:t>
      </w:r>
      <w:r w:rsidRPr="00260E1E">
        <w:rPr>
          <w:sz w:val="16"/>
        </w:rPr>
        <w:t xml:space="preserve">,” </w:t>
      </w:r>
      <w:r w:rsidRPr="00260E1E">
        <w:rPr>
          <w:rStyle w:val="StyleUnderline"/>
        </w:rPr>
        <w:t>said</w:t>
      </w:r>
      <w:r w:rsidRPr="00260E1E">
        <w:rPr>
          <w:sz w:val="16"/>
        </w:rPr>
        <w:t xml:space="preserve"> Rick </w:t>
      </w:r>
      <w:r w:rsidRPr="00260E1E">
        <w:rPr>
          <w:rStyle w:val="StyleUnderline"/>
        </w:rPr>
        <w:t>Boucher</w:t>
      </w:r>
      <w:r w:rsidRPr="00260E1E">
        <w:rPr>
          <w:sz w:val="16"/>
        </w:rPr>
        <w:t>, a former House member from Virginia who was the Democratic coauthor of the bill to shield journalists. “</w:t>
      </w:r>
      <w:r w:rsidRPr="00260E1E">
        <w:rPr>
          <w:rStyle w:val="StyleUnderline"/>
        </w:rPr>
        <w:t xml:space="preserve">He’s </w:t>
      </w:r>
      <w:r w:rsidRPr="00260E1E">
        <w:rPr>
          <w:sz w:val="16"/>
        </w:rPr>
        <w:t xml:space="preserve">very </w:t>
      </w:r>
      <w:r w:rsidRPr="00260E1E">
        <w:rPr>
          <w:rStyle w:val="StyleUnderline"/>
        </w:rPr>
        <w:t>conservative</w:t>
      </w:r>
      <w:r w:rsidRPr="00260E1E">
        <w:rPr>
          <w:sz w:val="16"/>
        </w:rPr>
        <w:t xml:space="preserve">, especially on social issues. </w:t>
      </w:r>
      <w:r w:rsidRPr="00260E1E">
        <w:rPr>
          <w:rStyle w:val="StyleUnderline"/>
        </w:rPr>
        <w:t>But he does have respect on the other side of the aisle. He’s very serious about public policy, and willing to work with Democrats where there’s common purpose.</w:t>
      </w:r>
      <w:r w:rsidRPr="00260E1E">
        <w:rPr>
          <w:sz w:val="16"/>
        </w:rPr>
        <w:t>”</w:t>
      </w:r>
    </w:p>
    <w:p w14:paraId="7A55ACE5" w14:textId="2D20B0DE" w:rsidR="00D7416D" w:rsidRPr="00260E1E" w:rsidRDefault="00D7416D" w:rsidP="00A67770">
      <w:pPr>
        <w:pStyle w:val="Heading3"/>
      </w:pPr>
      <w:r w:rsidRPr="00260E1E">
        <w:t>2NC – Democracy Key</w:t>
      </w:r>
    </w:p>
    <w:p w14:paraId="66C2190B" w14:textId="3AFC531E" w:rsidR="008F3950" w:rsidRPr="00260E1E" w:rsidRDefault="008F3950" w:rsidP="008F3950">
      <w:pPr>
        <w:pStyle w:val="Heading4"/>
      </w:pPr>
      <w:r w:rsidRPr="00260E1E">
        <w:t>Democracy’s on the brink – consolidation solves global WMD conflict</w:t>
      </w:r>
    </w:p>
    <w:p w14:paraId="394ADA39" w14:textId="44EF4EA9" w:rsidR="008F3950" w:rsidRPr="00260E1E" w:rsidRDefault="008F3950" w:rsidP="008F3950">
      <w:r w:rsidRPr="00260E1E">
        <w:rPr>
          <w:b/>
          <w:sz w:val="26"/>
          <w:szCs w:val="26"/>
        </w:rPr>
        <w:t>Halperin ‘11</w:t>
      </w:r>
      <w:r w:rsidRPr="00260E1E">
        <w:rPr>
          <w:sz w:val="26"/>
          <w:szCs w:val="26"/>
        </w:rPr>
        <w:t xml:space="preserve"> </w:t>
      </w:r>
      <w:r w:rsidRPr="00260E1E">
        <w:rPr>
          <w:sz w:val="16"/>
          <w:szCs w:val="16"/>
        </w:rPr>
        <w:t xml:space="preserve">Morton H., </w:t>
      </w:r>
      <w:proofErr w:type="spellStart"/>
      <w:r w:rsidRPr="00260E1E">
        <w:rPr>
          <w:sz w:val="16"/>
          <w:szCs w:val="16"/>
        </w:rPr>
        <w:t>Ph.D</w:t>
      </w:r>
      <w:proofErr w:type="spellEnd"/>
      <w:r w:rsidRPr="00260E1E">
        <w:rPr>
          <w:sz w:val="16"/>
          <w:szCs w:val="16"/>
        </w:rPr>
        <w:t xml:space="preserve"> International Relations @ Yale, Senior Advisor – Open Society Institute and Senior Vice President of the Center for American Progress, “Unconventional Wisdom – Democracy is Still Worth Fighting For”, Foreign Policy, January / February, http://www.foreignpolicy.com/articles/2011/01/02/unconventional_wisdom?page=0,11)</w:t>
      </w:r>
    </w:p>
    <w:p w14:paraId="35A59A64" w14:textId="2BA98EED" w:rsidR="00D7416D" w:rsidRPr="00260E1E" w:rsidRDefault="008F3950" w:rsidP="00D7416D">
      <w:pPr>
        <w:rPr>
          <w:sz w:val="16"/>
        </w:rPr>
      </w:pPr>
      <w:r w:rsidRPr="00260E1E">
        <w:rPr>
          <w:sz w:val="16"/>
        </w:rPr>
        <w:t xml:space="preserve">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260E1E">
        <w:rPr>
          <w:iCs/>
          <w:sz w:val="16"/>
        </w:rPr>
        <w:t>The Democracy Advantage</w:t>
      </w:r>
      <w:r w:rsidRPr="00260E1E">
        <w:rPr>
          <w:sz w:val="16"/>
        </w:rPr>
        <w:t xml:space="preserve">, </w:t>
      </w:r>
      <w:r w:rsidRPr="00260E1E">
        <w:rPr>
          <w:u w:val="single"/>
        </w:rPr>
        <w:t xml:space="preserve">democratic governments are </w:t>
      </w:r>
      <w:r w:rsidRPr="00260E1E">
        <w:rPr>
          <w:b/>
          <w:u w:val="single"/>
          <w:bdr w:val="single" w:sz="4" w:space="0" w:color="auto"/>
        </w:rPr>
        <w:t>more likely</w:t>
      </w:r>
      <w:r w:rsidRPr="00260E1E">
        <w:rPr>
          <w:u w:val="single"/>
        </w:rPr>
        <w:t xml:space="preserve"> than autocratic regimes to engage in conduct that advances U.S. interests and avoid</w:t>
      </w:r>
      <w:r w:rsidRPr="00260E1E">
        <w:rPr>
          <w:sz w:val="16"/>
        </w:rPr>
        <w:t xml:space="preserve">s situations that pose </w:t>
      </w:r>
      <w:r w:rsidRPr="00260E1E">
        <w:rPr>
          <w:u w:val="single"/>
        </w:rPr>
        <w:t xml:space="preserve">a </w:t>
      </w:r>
      <w:r w:rsidRPr="00260E1E">
        <w:rPr>
          <w:u w:val="single"/>
          <w:bdr w:val="single" w:sz="4" w:space="0" w:color="auto" w:frame="1"/>
        </w:rPr>
        <w:t>threat</w:t>
      </w:r>
      <w:r w:rsidRPr="00260E1E">
        <w:rPr>
          <w:u w:val="single"/>
        </w:rPr>
        <w:t xml:space="preserve"> to</w:t>
      </w:r>
      <w:r w:rsidRPr="00260E1E">
        <w:rPr>
          <w:sz w:val="16"/>
        </w:rPr>
        <w:t xml:space="preserve"> peace and </w:t>
      </w:r>
      <w:r w:rsidRPr="00260E1E">
        <w:rPr>
          <w:b/>
          <w:u w:val="single"/>
          <w:bdr w:val="single" w:sz="4" w:space="0" w:color="auto"/>
        </w:rPr>
        <w:t>security</w:t>
      </w:r>
      <w:r w:rsidRPr="00260E1E">
        <w:rPr>
          <w:u w:val="single"/>
        </w:rPr>
        <w:t>. Democratic states are more likely to develop and</w:t>
      </w:r>
      <w:r w:rsidRPr="00260E1E">
        <w:rPr>
          <w:sz w:val="16"/>
        </w:rPr>
        <w:t xml:space="preserve"> to </w:t>
      </w:r>
      <w:r w:rsidRPr="00260E1E">
        <w:rPr>
          <w:u w:val="single"/>
        </w:rPr>
        <w:t xml:space="preserve">avoid </w:t>
      </w:r>
      <w:r w:rsidRPr="00260E1E">
        <w:rPr>
          <w:u w:val="single"/>
          <w:bdr w:val="single" w:sz="4" w:space="0" w:color="auto" w:frame="1"/>
        </w:rPr>
        <w:t>famines</w:t>
      </w:r>
      <w:r w:rsidRPr="00260E1E">
        <w:rPr>
          <w:u w:val="single"/>
        </w:rPr>
        <w:t xml:space="preserve"> and </w:t>
      </w:r>
      <w:r w:rsidRPr="00260E1E">
        <w:rPr>
          <w:u w:val="single"/>
          <w:bdr w:val="single" w:sz="4" w:space="0" w:color="auto" w:frame="1"/>
        </w:rPr>
        <w:t>economic collapse</w:t>
      </w:r>
      <w:r w:rsidRPr="00260E1E">
        <w:rPr>
          <w:u w:val="single"/>
        </w:rPr>
        <w:t>. They are</w:t>
      </w:r>
      <w:r w:rsidRPr="00260E1E">
        <w:rPr>
          <w:sz w:val="16"/>
        </w:rPr>
        <w:t xml:space="preserve"> also </w:t>
      </w:r>
      <w:r w:rsidRPr="00260E1E">
        <w:rPr>
          <w:u w:val="single"/>
        </w:rPr>
        <w:t xml:space="preserve">less likely to become </w:t>
      </w:r>
      <w:r w:rsidRPr="00260E1E">
        <w:rPr>
          <w:u w:val="single"/>
          <w:bdr w:val="single" w:sz="4" w:space="0" w:color="auto" w:frame="1"/>
        </w:rPr>
        <w:t>failed states</w:t>
      </w:r>
      <w:r w:rsidRPr="00260E1E">
        <w:rPr>
          <w:u w:val="single"/>
        </w:rPr>
        <w:t xml:space="preserve"> or suffer</w:t>
      </w:r>
      <w:r w:rsidRPr="00260E1E">
        <w:rPr>
          <w:sz w:val="16"/>
        </w:rPr>
        <w:t xml:space="preserve"> a </w:t>
      </w:r>
      <w:r w:rsidRPr="00260E1E">
        <w:rPr>
          <w:u w:val="single"/>
        </w:rPr>
        <w:t xml:space="preserve">civil war. Democratic states are also more likely to cooperate in dealing with security issues, such as </w:t>
      </w:r>
      <w:r w:rsidRPr="00260E1E">
        <w:rPr>
          <w:u w:val="single"/>
          <w:bdr w:val="single" w:sz="4" w:space="0" w:color="auto" w:frame="1"/>
        </w:rPr>
        <w:t>terrorism</w:t>
      </w:r>
      <w:r w:rsidRPr="00260E1E">
        <w:rPr>
          <w:u w:val="single"/>
        </w:rPr>
        <w:t xml:space="preserve"> and </w:t>
      </w:r>
      <w:r w:rsidRPr="00260E1E">
        <w:rPr>
          <w:u w:val="single"/>
          <w:bdr w:val="single" w:sz="4" w:space="0" w:color="auto" w:frame="1"/>
        </w:rPr>
        <w:t>proliferation</w:t>
      </w:r>
      <w:r w:rsidRPr="00260E1E">
        <w:rPr>
          <w:sz w:val="16"/>
        </w:rPr>
        <w:t xml:space="preserve"> of weapons of mass destruction. As the bloody aftermath of the Iraq invasion painfully shows, </w:t>
      </w:r>
      <w:r w:rsidRPr="00260E1E">
        <w:rPr>
          <w:u w:val="single"/>
        </w:rPr>
        <w:t>democracy</w:t>
      </w:r>
      <w:r w:rsidRPr="00260E1E">
        <w:rPr>
          <w:sz w:val="16"/>
        </w:rPr>
        <w:t xml:space="preserve"> cannot be imposed from the outside by force or coercion. It </w:t>
      </w:r>
      <w:r w:rsidRPr="00260E1E">
        <w:rPr>
          <w:u w:val="single"/>
        </w:rPr>
        <w:t>must come from</w:t>
      </w:r>
      <w:r w:rsidRPr="00260E1E">
        <w:rPr>
          <w:sz w:val="16"/>
        </w:rPr>
        <w:t xml:space="preserve"> the people of </w:t>
      </w:r>
      <w:r w:rsidRPr="00260E1E">
        <w:rPr>
          <w:u w:val="single"/>
        </w:rPr>
        <w:t>a nation working to get on the path</w:t>
      </w:r>
      <w:r w:rsidRPr="00260E1E">
        <w:rPr>
          <w:sz w:val="16"/>
        </w:rPr>
        <w:t xml:space="preserve"> of democracy </w:t>
      </w:r>
      <w:r w:rsidRPr="00260E1E">
        <w:rPr>
          <w:u w:val="single"/>
        </w:rPr>
        <w:t xml:space="preserve">and then </w:t>
      </w:r>
      <w:r w:rsidRPr="00260E1E">
        <w:rPr>
          <w:u w:val="single"/>
          <w:bdr w:val="single" w:sz="4" w:space="0" w:color="auto" w:frame="1"/>
        </w:rPr>
        <w:t>adopting</w:t>
      </w:r>
      <w:r w:rsidRPr="00260E1E">
        <w:rPr>
          <w:sz w:val="16"/>
        </w:rPr>
        <w:t xml:space="preserve"> the </w:t>
      </w:r>
      <w:r w:rsidRPr="00260E1E">
        <w:rPr>
          <w:u w:val="single"/>
          <w:bdr w:val="single" w:sz="4" w:space="0" w:color="auto" w:frame="1"/>
        </w:rPr>
        <w:t>policies</w:t>
      </w:r>
      <w:r w:rsidRPr="00260E1E">
        <w:rPr>
          <w:u w:val="single"/>
        </w:rPr>
        <w:t xml:space="preserve"> necessary to remain on that path</w:t>
      </w:r>
      <w:r w:rsidRPr="00260E1E">
        <w:rPr>
          <w:sz w:val="16"/>
        </w:rPr>
        <w:t xml:space="preserve">. But we should be careful about overlearning the lessons of Iraq. In fact, </w:t>
      </w:r>
      <w:r w:rsidRPr="00260E1E">
        <w:rPr>
          <w:u w:val="single"/>
        </w:rPr>
        <w:t>the outside world can make an enormous difference in whether such efforts succeed. There are</w:t>
      </w:r>
      <w:r w:rsidRPr="00260E1E">
        <w:rPr>
          <w:sz w:val="16"/>
        </w:rPr>
        <w:t xml:space="preserve"> </w:t>
      </w:r>
      <w:r w:rsidRPr="00260E1E">
        <w:rPr>
          <w:u w:val="single"/>
        </w:rPr>
        <w:t>numerous examples</w:t>
      </w:r>
      <w:r w:rsidRPr="00260E1E">
        <w:rPr>
          <w:sz w:val="16"/>
        </w:rPr>
        <w:t xml:space="preserve">-starting with Spain and Portugal and spreading to Eastern Europe, Latin America, and Asia-in </w:t>
      </w:r>
      <w:r w:rsidRPr="00260E1E">
        <w:rPr>
          <w:u w:val="single"/>
        </w:rPr>
        <w:t>which the struggle to establish democracy</w:t>
      </w:r>
      <w:r w:rsidRPr="00260E1E">
        <w:rPr>
          <w:sz w:val="16"/>
        </w:rPr>
        <w:t xml:space="preserve"> and advance human rights </w:t>
      </w:r>
      <w:r w:rsidRPr="00260E1E">
        <w:rPr>
          <w:u w:val="single"/>
        </w:rPr>
        <w:t>received critical support from</w:t>
      </w:r>
      <w:r w:rsidRPr="00260E1E">
        <w:rPr>
          <w:sz w:val="16"/>
        </w:rPr>
        <w:t xml:space="preserve"> multilateral bodies, including the United Nations, as well as from regional organizations, </w:t>
      </w:r>
      <w:r w:rsidRPr="00260E1E">
        <w:rPr>
          <w:u w:val="single"/>
        </w:rPr>
        <w:t>democratic governments</w:t>
      </w:r>
      <w:r w:rsidRPr="00260E1E">
        <w:rPr>
          <w:sz w:val="16"/>
        </w:rPr>
        <w:t xml:space="preserve">, and private groups. It is very much in America's interest to provide such assistance now to new democracies, such as Indonesia, Liberia, and Nepal, and to stand with those advocating democracy in countries such as Belarus, Burma, and China. </w:t>
      </w:r>
    </w:p>
    <w:p w14:paraId="22DCD24C" w14:textId="28D2B134" w:rsidR="008F3950" w:rsidRPr="00260E1E" w:rsidRDefault="008F3950" w:rsidP="00A67770">
      <w:pPr>
        <w:pStyle w:val="Heading3"/>
      </w:pPr>
      <w:r w:rsidRPr="00260E1E">
        <w:t>2NC – Constitutionality = D-Rule</w:t>
      </w:r>
    </w:p>
    <w:p w14:paraId="5FA64F67" w14:textId="77777777" w:rsidR="008F3950" w:rsidRPr="00260E1E" w:rsidRDefault="008F3950" w:rsidP="008F3950">
      <w:pPr>
        <w:pStyle w:val="Heading4"/>
        <w:rPr>
          <w:u w:val="single"/>
        </w:rPr>
      </w:pPr>
      <w:r w:rsidRPr="00260E1E">
        <w:t xml:space="preserve">Constitutional violations are a </w:t>
      </w:r>
      <w:r w:rsidRPr="00260E1E">
        <w:rPr>
          <w:u w:val="single"/>
        </w:rPr>
        <w:t>decision rule</w:t>
      </w:r>
    </w:p>
    <w:p w14:paraId="0A410C98" w14:textId="60FD5999" w:rsidR="008F3950" w:rsidRPr="00260E1E" w:rsidRDefault="008F3950" w:rsidP="008F3950">
      <w:r w:rsidRPr="00260E1E">
        <w:rPr>
          <w:b/>
          <w:sz w:val="26"/>
          <w:szCs w:val="26"/>
        </w:rPr>
        <w:t>Levinson ‘2k</w:t>
      </w:r>
      <w:r w:rsidRPr="00260E1E">
        <w:rPr>
          <w:sz w:val="16"/>
          <w:szCs w:val="16"/>
        </w:rPr>
        <w:t xml:space="preserve"> (Daryl, Professor of law at University of Virginia, 2000, University of Chicago Law Review, Spring, Lexis)</w:t>
      </w:r>
    </w:p>
    <w:p w14:paraId="52C348F5" w14:textId="72633C90" w:rsidR="008F3950" w:rsidRPr="00260E1E" w:rsidRDefault="008F3950" w:rsidP="008F3950">
      <w:pPr>
        <w:jc w:val="both"/>
        <w:rPr>
          <w:sz w:val="16"/>
        </w:rPr>
      </w:pPr>
      <w:r w:rsidRPr="00260E1E">
        <w:rPr>
          <w:sz w:val="16"/>
        </w:rPr>
        <w:t xml:space="preserve">Extending a majority rule analysis of optimal deterrence to constitutional torts requires some explanation, for we do not usually think of violations of constitutional rights in terms of cost-benefit analysis and efficiency. Quite the opposite, </w:t>
      </w:r>
      <w:r w:rsidRPr="00260E1E">
        <w:rPr>
          <w:b/>
          <w:u w:val="single"/>
        </w:rPr>
        <w:t>constitutional rights are</w:t>
      </w:r>
      <w:r w:rsidRPr="00260E1E">
        <w:rPr>
          <w:sz w:val="16"/>
        </w:rPr>
        <w:t xml:space="preserve"> most commonly conceived as </w:t>
      </w:r>
      <w:r w:rsidRPr="00260E1E">
        <w:rPr>
          <w:b/>
          <w:u w:val="single"/>
          <w:bdr w:val="single" w:sz="4" w:space="0" w:color="auto"/>
        </w:rPr>
        <w:t>deontological side-constraints</w:t>
      </w:r>
      <w:r w:rsidRPr="00260E1E">
        <w:rPr>
          <w:b/>
          <w:u w:val="single"/>
        </w:rPr>
        <w:t xml:space="preserve"> that </w:t>
      </w:r>
      <w:r w:rsidRPr="00260E1E">
        <w:rPr>
          <w:b/>
          <w:u w:val="single"/>
          <w:bdr w:val="single" w:sz="4" w:space="0" w:color="auto"/>
        </w:rPr>
        <w:t>trump</w:t>
      </w:r>
      <w:r w:rsidRPr="00260E1E">
        <w:rPr>
          <w:sz w:val="16"/>
        </w:rPr>
        <w:t xml:space="preserve"> even </w:t>
      </w:r>
      <w:r w:rsidRPr="00260E1E">
        <w:rPr>
          <w:b/>
          <w:u w:val="single"/>
          <w:bdr w:val="single" w:sz="4" w:space="0" w:color="auto"/>
        </w:rPr>
        <w:t>utility-maximizing</w:t>
      </w:r>
      <w:r w:rsidRPr="00260E1E">
        <w:rPr>
          <w:sz w:val="16"/>
        </w:rPr>
        <w:t xml:space="preserve"> government </w:t>
      </w:r>
      <w:r w:rsidRPr="00260E1E">
        <w:rPr>
          <w:b/>
          <w:u w:val="single"/>
          <w:bdr w:val="single" w:sz="4" w:space="0" w:color="auto"/>
        </w:rPr>
        <w:t>action</w:t>
      </w:r>
      <w:r w:rsidRPr="00260E1E">
        <w:rPr>
          <w:sz w:val="16"/>
        </w:rPr>
        <w:t xml:space="preserve">.  </w:t>
      </w:r>
      <w:r w:rsidRPr="00260E1E">
        <w:rPr>
          <w:color w:val="000000"/>
          <w:sz w:val="16"/>
        </w:rPr>
        <w:t>69</w:t>
      </w:r>
      <w:r w:rsidRPr="00260E1E">
        <w:rPr>
          <w:b/>
          <w:sz w:val="16"/>
        </w:rPr>
        <w:t xml:space="preserve"> </w:t>
      </w:r>
      <w:r w:rsidRPr="00260E1E">
        <w:rPr>
          <w:sz w:val="16"/>
        </w:rPr>
        <w:t xml:space="preserve">Alternatively, constitutional rights might be understood as serving rule-utilitarian purposes. If the disutility to victims of constitutional violations often exceeds the social benefits derived from the rights-violating activity, or if rights violations create long-term costs that outweigh short-term social benefits, then constitutional rights can be justified as tending to maximize global utility, even though this requires local utility-decreasing steps. </w:t>
      </w:r>
      <w:r w:rsidRPr="00260E1E">
        <w:rPr>
          <w:u w:val="single"/>
        </w:rPr>
        <w:t xml:space="preserve">Both the deontological and rule-utilitarian descriptions imply that the </w:t>
      </w:r>
      <w:r w:rsidRPr="00260E1E">
        <w:rPr>
          <w:u w:val="single"/>
          <w:bdr w:val="single" w:sz="4" w:space="0" w:color="auto"/>
        </w:rPr>
        <w:t>optimal level</w:t>
      </w:r>
      <w:r w:rsidRPr="00260E1E">
        <w:rPr>
          <w:u w:val="single"/>
        </w:rPr>
        <w:t xml:space="preserve"> of constitutional violations is </w:t>
      </w:r>
      <w:r w:rsidRPr="00260E1E">
        <w:rPr>
          <w:u w:val="single"/>
          <w:bdr w:val="single" w:sz="4" w:space="0" w:color="auto"/>
        </w:rPr>
        <w:t>zero</w:t>
      </w:r>
      <w:r w:rsidRPr="00260E1E">
        <w:rPr>
          <w:sz w:val="16"/>
        </w:rPr>
        <w:t xml:space="preserve">; that is, </w:t>
      </w:r>
      <w:r w:rsidRPr="00260E1E">
        <w:rPr>
          <w:u w:val="single"/>
        </w:rPr>
        <w:t>society would be better off</w:t>
      </w:r>
      <w:r w:rsidRPr="00260E1E">
        <w:rPr>
          <w:sz w:val="16"/>
        </w:rPr>
        <w:t xml:space="preserve">, by whatever measure, </w:t>
      </w:r>
      <w:r w:rsidRPr="00260E1E">
        <w:rPr>
          <w:u w:val="single"/>
        </w:rPr>
        <w:t>if constitutional rights were never violated</w:t>
      </w:r>
      <w:r w:rsidRPr="00260E1E">
        <w:rPr>
          <w:sz w:val="16"/>
        </w:rPr>
        <w:t>.</w:t>
      </w:r>
    </w:p>
    <w:p w14:paraId="1932B2A3" w14:textId="77777777" w:rsidR="00A67770" w:rsidRPr="00260E1E" w:rsidRDefault="00A67770" w:rsidP="00A67770">
      <w:pPr>
        <w:pStyle w:val="Heading3"/>
      </w:pPr>
      <w:r w:rsidRPr="00260E1E">
        <w:t>2NC – Pence Good [Agenda]</w:t>
      </w:r>
    </w:p>
    <w:p w14:paraId="03CA402B" w14:textId="7E6FA635" w:rsidR="00A67770" w:rsidRPr="00260E1E" w:rsidRDefault="00A67770" w:rsidP="00A67770">
      <w:pPr>
        <w:pStyle w:val="Heading4"/>
      </w:pPr>
      <w:r w:rsidRPr="00260E1E">
        <w:t xml:space="preserve">Pence is critical to the Republican Agenda – </w:t>
      </w:r>
    </w:p>
    <w:p w14:paraId="48FBD4F5" w14:textId="5DD3637E" w:rsidR="00A67770" w:rsidRPr="00260E1E" w:rsidRDefault="00A67770" w:rsidP="00A67770">
      <w:pPr>
        <w:pStyle w:val="Heading4"/>
      </w:pPr>
      <w:r w:rsidRPr="00260E1E">
        <w:t xml:space="preserve">A) </w:t>
      </w:r>
      <w:r w:rsidRPr="00260E1E">
        <w:rPr>
          <w:u w:val="single"/>
        </w:rPr>
        <w:t>Bipartisanship</w:t>
      </w:r>
      <w:r w:rsidRPr="00260E1E">
        <w:t xml:space="preserve"> – Pence will uphold the Constitution, protect classified materials, restore alliances, and ensure passage of Republican agenda items</w:t>
      </w:r>
    </w:p>
    <w:p w14:paraId="00258842" w14:textId="05F28E7A" w:rsidR="00A67770" w:rsidRPr="00260E1E" w:rsidRDefault="00A67770" w:rsidP="00A67770">
      <w:r w:rsidRPr="00260E1E">
        <w:rPr>
          <w:rStyle w:val="Style13ptBold"/>
        </w:rPr>
        <w:t xml:space="preserve">Bhandari and </w:t>
      </w:r>
      <w:proofErr w:type="spellStart"/>
      <w:r w:rsidRPr="00260E1E">
        <w:rPr>
          <w:rStyle w:val="Style13ptBold"/>
        </w:rPr>
        <w:t>Sibarium</w:t>
      </w:r>
      <w:proofErr w:type="spellEnd"/>
      <w:r w:rsidRPr="00260E1E">
        <w:rPr>
          <w:rStyle w:val="Style13ptBold"/>
        </w:rPr>
        <w:t xml:space="preserve"> ‘5/23 </w:t>
      </w:r>
      <w:proofErr w:type="spellStart"/>
      <w:r w:rsidRPr="00260E1E">
        <w:rPr>
          <w:sz w:val="16"/>
          <w:szCs w:val="16"/>
        </w:rPr>
        <w:t>Rishabh</w:t>
      </w:r>
      <w:proofErr w:type="spellEnd"/>
      <w:r w:rsidRPr="00260E1E">
        <w:rPr>
          <w:sz w:val="16"/>
          <w:szCs w:val="16"/>
        </w:rPr>
        <w:t xml:space="preserve"> Bhandari – graduated from Yale College in 2016 and is now a graduate student at Oxford, Aaron </w:t>
      </w:r>
      <w:proofErr w:type="spellStart"/>
      <w:r w:rsidRPr="00260E1E">
        <w:rPr>
          <w:sz w:val="16"/>
          <w:szCs w:val="16"/>
        </w:rPr>
        <w:t>Sibarium</w:t>
      </w:r>
      <w:proofErr w:type="spellEnd"/>
      <w:r w:rsidRPr="00260E1E">
        <w:rPr>
          <w:sz w:val="16"/>
          <w:szCs w:val="16"/>
        </w:rPr>
        <w:t xml:space="preserve"> – member of Yale College class of 2018 “Why Impeaching Trump Is a Bad Idea” May 23, 2017 (</w:t>
      </w:r>
      <w:hyperlink r:id="rId24" w:history="1">
        <w:r w:rsidRPr="00260E1E">
          <w:rPr>
            <w:rStyle w:val="Hyperlink"/>
            <w:sz w:val="16"/>
            <w:szCs w:val="16"/>
          </w:rPr>
          <w:t>http://www.nationalreview.com/article/447874/donald-trump-impeachment-why-its-bad-idea</w:t>
        </w:r>
      </w:hyperlink>
      <w:r w:rsidRPr="00260E1E">
        <w:rPr>
          <w:sz w:val="16"/>
          <w:szCs w:val="16"/>
        </w:rPr>
        <w:t>) //WC</w:t>
      </w:r>
    </w:p>
    <w:p w14:paraId="0C183EED" w14:textId="72170044" w:rsidR="00A67770" w:rsidRPr="00260E1E" w:rsidRDefault="00A67770" w:rsidP="00A67770">
      <w:pPr>
        <w:rPr>
          <w:color w:val="000000"/>
          <w:sz w:val="16"/>
        </w:rPr>
      </w:pPr>
      <w:r w:rsidRPr="00260E1E">
        <w:rPr>
          <w:sz w:val="16"/>
        </w:rPr>
        <w:t xml:space="preserve">To be sure, a </w:t>
      </w:r>
      <w:r w:rsidRPr="00260E1E">
        <w:rPr>
          <w:rStyle w:val="StyleUnderline"/>
        </w:rPr>
        <w:t xml:space="preserve">President Mike Pence would restore some semblance of normalcy to American politics. </w:t>
      </w:r>
      <w:r w:rsidRPr="00260E1E">
        <w:rPr>
          <w:sz w:val="16"/>
        </w:rPr>
        <w:t xml:space="preserve">There would be no self-inflicted intelligence leaks, no 3 a.m. Twitter storms. </w:t>
      </w:r>
      <w:r w:rsidRPr="00260E1E">
        <w:rPr>
          <w:rStyle w:val="StyleUnderline"/>
        </w:rPr>
        <w:t>He’d protect classified materials, uphold the Constitution, and staff his administration with responsible career Republicans</w:t>
      </w:r>
      <w:r w:rsidRPr="00260E1E">
        <w:rPr>
          <w:sz w:val="16"/>
        </w:rPr>
        <w:t xml:space="preserve">. Just as important — especially for America’s allies — </w:t>
      </w:r>
      <w:r w:rsidRPr="00260E1E">
        <w:rPr>
          <w:rStyle w:val="StyleUnderline"/>
        </w:rPr>
        <w:t>Pence would close down the circus show that currently occupies the Oval Office, allaying the perception that American politics have gone off the rails</w:t>
      </w:r>
      <w:r w:rsidRPr="00260E1E">
        <w:rPr>
          <w:sz w:val="16"/>
        </w:rPr>
        <w:t>.</w:t>
      </w:r>
      <w:r w:rsidRPr="00260E1E">
        <w:rPr>
          <w:rStyle w:val="Emphasis"/>
        </w:rPr>
        <w:t xml:space="preserve"> Impeaching Trump</w:t>
      </w:r>
      <w:r w:rsidRPr="00260E1E">
        <w:rPr>
          <w:sz w:val="16"/>
        </w:rPr>
        <w:t xml:space="preserve">, then, </w:t>
      </w:r>
      <w:r w:rsidRPr="00260E1E">
        <w:rPr>
          <w:rStyle w:val="Emphasis"/>
        </w:rPr>
        <w:t>would constitute a re-normalization of public affair</w:t>
      </w:r>
      <w:r w:rsidRPr="00260E1E">
        <w:rPr>
          <w:rStyle w:val="StyleUnderline"/>
        </w:rPr>
        <w:t>s</w:t>
      </w:r>
      <w:r w:rsidRPr="00260E1E">
        <w:rPr>
          <w:sz w:val="16"/>
        </w:rPr>
        <w:t xml:space="preserve">. And that is precisely the problem. Mike Pence is a Republican’s Republican. </w:t>
      </w:r>
      <w:r w:rsidRPr="00260E1E">
        <w:rPr>
          <w:rStyle w:val="StyleUnderline"/>
        </w:rPr>
        <w:t>He believes in trickle-down economic policies and welfare roll-backs, a hawkish American policy abroad and a liberal immigration regime at home</w:t>
      </w:r>
      <w:r w:rsidRPr="00260E1E">
        <w:rPr>
          <w:sz w:val="16"/>
        </w:rPr>
        <w:t>. In short,</w:t>
      </w:r>
      <w:r w:rsidRPr="00260E1E">
        <w:rPr>
          <w:rStyle w:val="StyleUnderline"/>
        </w:rPr>
        <w:t xml:space="preserve"> he represents the GOP establishment</w:t>
      </w:r>
      <w:r w:rsidRPr="00260E1E">
        <w:rPr>
          <w:sz w:val="16"/>
        </w:rPr>
        <w:t xml:space="preserve"> that Trump so consistently mocked to the thunderous applause of the “forgotten man.” While conservative elites waited in vain for their base to come around to Jeb Bush or Marco Rubio, white working-class voters found in Trump an antidote to the cocktail of pieties that had for so long characterized the Republican establishment. A tired combination of handouts for the rich, bromides for the middle class, and ill-conceived wars abroad had failed to address Trump voters’ true social and economic concerns for decades, softening the 2016 primaries up for a populist insurgency. </w:t>
      </w:r>
      <w:r w:rsidRPr="00260E1E">
        <w:rPr>
          <w:color w:val="000000"/>
          <w:sz w:val="16"/>
        </w:rPr>
        <w:t xml:space="preserve">Just over 100 days into Trump’s troubled tenure, </w:t>
      </w:r>
      <w:r w:rsidRPr="00260E1E">
        <w:rPr>
          <w:rStyle w:val="StyleUnderline"/>
        </w:rPr>
        <w:t>the GOP establishment has already demonstrated its political tenacity.</w:t>
      </w:r>
      <w:r w:rsidRPr="00260E1E">
        <w:rPr>
          <w:color w:val="000000"/>
          <w:sz w:val="16"/>
        </w:rPr>
        <w:t xml:space="preserve"> </w:t>
      </w:r>
      <w:r w:rsidRPr="00260E1E">
        <w:rPr>
          <w:rStyle w:val="StyleUnderline"/>
        </w:rPr>
        <w:t xml:space="preserve">From health care to tax reform </w:t>
      </w:r>
      <w:r w:rsidRPr="00260E1E">
        <w:rPr>
          <w:color w:val="000000"/>
          <w:sz w:val="16"/>
        </w:rPr>
        <w:t xml:space="preserve">to rumors of a renewed surge in Afghanistan, </w:t>
      </w:r>
      <w:r w:rsidRPr="00260E1E">
        <w:rPr>
          <w:rStyle w:val="StyleUnderline"/>
        </w:rPr>
        <w:t>business as usual has largely resumed in Washington for the Paul Ryan wing of the party</w:t>
      </w:r>
      <w:r w:rsidRPr="00260E1E">
        <w:rPr>
          <w:color w:val="000000"/>
          <w:sz w:val="16"/>
        </w:rPr>
        <w:t xml:space="preserve">; Ann Coulter has already fumed about how little progress Trump has made on immigration, his signature issue. Against such a backdrop, </w:t>
      </w:r>
      <w:r w:rsidRPr="00260E1E">
        <w:rPr>
          <w:rStyle w:val="StyleUnderline"/>
        </w:rPr>
        <w:t>it is almost certain that a Pence ascendancy would spell a return to the tried and tested GOP platform of old</w:t>
      </w:r>
      <w:r w:rsidRPr="00260E1E">
        <w:rPr>
          <w:color w:val="000000"/>
          <w:sz w:val="16"/>
        </w:rPr>
        <w:t>.</w:t>
      </w:r>
      <w:r w:rsidRPr="00260E1E">
        <w:rPr>
          <w:rStyle w:val="Emphasis"/>
        </w:rPr>
        <w:t xml:space="preserve"> An organized White House, with a new “100-day window,” could exert its muscle to ensure that the most cherished policies of Republican elites would see active and early legislation</w:t>
      </w:r>
      <w:r w:rsidRPr="00260E1E">
        <w:rPr>
          <w:color w:val="000000"/>
          <w:sz w:val="16"/>
        </w:rPr>
        <w:t xml:space="preserve">. </w:t>
      </w:r>
    </w:p>
    <w:p w14:paraId="311CAF44" w14:textId="77777777" w:rsidR="00A67770" w:rsidRPr="00260E1E" w:rsidRDefault="00A67770" w:rsidP="00A67770">
      <w:pPr>
        <w:pStyle w:val="Heading4"/>
      </w:pPr>
      <w:r w:rsidRPr="00260E1E">
        <w:rPr>
          <w:rStyle w:val="StyleUnderline"/>
          <w:sz w:val="26"/>
          <w:u w:val="none"/>
        </w:rPr>
        <w:t xml:space="preserve">B) </w:t>
      </w:r>
      <w:r w:rsidRPr="00260E1E">
        <w:rPr>
          <w:rStyle w:val="StyleUnderline"/>
          <w:sz w:val="26"/>
        </w:rPr>
        <w:t>Expertise</w:t>
      </w:r>
      <w:r w:rsidRPr="00260E1E">
        <w:rPr>
          <w:rStyle w:val="StyleUnderline"/>
          <w:sz w:val="26"/>
          <w:u w:val="none"/>
        </w:rPr>
        <w:t xml:space="preserve"> –</w:t>
      </w:r>
      <w:r w:rsidRPr="00260E1E">
        <w:rPr>
          <w:rStyle w:val="StyleUnderline"/>
          <w:sz w:val="16"/>
          <w:u w:val="none"/>
        </w:rPr>
        <w:t xml:space="preserve"> </w:t>
      </w:r>
      <w:r w:rsidRPr="00260E1E">
        <w:t>Unlike Donald Trump, Pence will pass the agenda due to his governance expertise</w:t>
      </w:r>
    </w:p>
    <w:p w14:paraId="347C839E" w14:textId="1CB8DDEE" w:rsidR="00A67770" w:rsidRPr="00260E1E" w:rsidRDefault="00A67770" w:rsidP="00A67770">
      <w:r w:rsidRPr="00260E1E">
        <w:rPr>
          <w:rStyle w:val="Style13ptBold"/>
        </w:rPr>
        <w:t xml:space="preserve">Smith ‘5/21 </w:t>
      </w:r>
      <w:r w:rsidRPr="00260E1E">
        <w:rPr>
          <w:sz w:val="16"/>
          <w:szCs w:val="16"/>
        </w:rPr>
        <w:t>David Smith – the Guardian's Washington DC bureau chief “President Mike Pence? Dems should be 'careful what they wish for', experts say” May 21, 2017 (</w:t>
      </w:r>
      <w:hyperlink r:id="rId25" w:history="1">
        <w:r w:rsidRPr="00260E1E">
          <w:rPr>
            <w:rStyle w:val="Hyperlink"/>
            <w:sz w:val="16"/>
            <w:szCs w:val="16"/>
          </w:rPr>
          <w:t>https://www.theguardian.com/us-news/2017/may/21/mike-pence-president-democrats-conservatives</w:t>
        </w:r>
      </w:hyperlink>
      <w:r w:rsidRPr="00260E1E">
        <w:rPr>
          <w:sz w:val="16"/>
          <w:szCs w:val="16"/>
        </w:rPr>
        <w:t>) //WC</w:t>
      </w:r>
    </w:p>
    <w:p w14:paraId="26F0C482" w14:textId="1BA4B2FB" w:rsidR="00A67770" w:rsidRPr="00260E1E" w:rsidRDefault="00A67770" w:rsidP="00A67770">
      <w:pPr>
        <w:rPr>
          <w:rStyle w:val="StyleUnderline"/>
        </w:rPr>
      </w:pPr>
      <w:r w:rsidRPr="00260E1E">
        <w:rPr>
          <w:rStyle w:val="StyleUnderline"/>
        </w:rPr>
        <w:t>The notion of President Pence suddenly seems a lot less unlikely than it did a week ago</w:t>
      </w:r>
      <w:r w:rsidRPr="00260E1E">
        <w:rPr>
          <w:sz w:val="16"/>
        </w:rPr>
        <w:t xml:space="preserve">. A special counsel has been appointed to investigate the Donald Trump campaign’s alleged collusion with Russia. The word “impeachment” was spoken on the floor of the House of Representatives and the “i-word” became an instant television </w:t>
      </w:r>
      <w:proofErr w:type="spellStart"/>
      <w:r w:rsidRPr="00260E1E">
        <w:rPr>
          <w:sz w:val="16"/>
        </w:rPr>
        <w:t>cliche</w:t>
      </w:r>
      <w:proofErr w:type="spellEnd"/>
      <w:r w:rsidRPr="00260E1E">
        <w:rPr>
          <w:sz w:val="16"/>
        </w:rPr>
        <w:t xml:space="preserve">. Senator John McCain, musing that “we’ve seen this movie before”, invoked the Watergate scandal that led to the resignation of Richard Nixon and the succession of Vice-President Gerald Ford – who, like Pence, was a churchgoing conservative who earned his spurs in the House. </w:t>
      </w:r>
      <w:r w:rsidRPr="00260E1E">
        <w:rPr>
          <w:rStyle w:val="StyleUnderline"/>
        </w:rPr>
        <w:t xml:space="preserve">For Republicans, Pence could offer a much-needed antidote to Trump’s unpredictability: the steady hand, authentic conservatism and respect for Congress that they crave. </w:t>
      </w:r>
      <w:r w:rsidRPr="00260E1E">
        <w:rPr>
          <w:sz w:val="16"/>
        </w:rPr>
        <w:t xml:space="preserve">For Democrats, the notion of bringing in a man who in January told an anti-abortion march, “Life is winning again in America”, may pose something of a dilemma. “This is under the category of ‘careful what you wish for’,” said Bill Whalen, a research fellow at the Hoover Institution thinktank in Palo Alto, California. “What </w:t>
      </w:r>
      <w:r w:rsidRPr="00260E1E">
        <w:rPr>
          <w:rStyle w:val="Emphasis"/>
        </w:rPr>
        <w:t>if you succeed in getting rid of Donald Trump and now you have</w:t>
      </w:r>
      <w:r w:rsidRPr="00260E1E">
        <w:rPr>
          <w:rStyle w:val="StyleUnderline"/>
        </w:rPr>
        <w:t xml:space="preserve"> a president who’s not up at four o’clock in the morning tweeting, a president who is not temperamental</w:t>
      </w:r>
      <w:r w:rsidRPr="00260E1E">
        <w:rPr>
          <w:sz w:val="16"/>
        </w:rPr>
        <w:t>,</w:t>
      </w:r>
      <w:r w:rsidRPr="00260E1E">
        <w:rPr>
          <w:rStyle w:val="Emphasis"/>
        </w:rPr>
        <w:t xml:space="preserve"> a president who knows how to govern</w:t>
      </w:r>
      <w:r w:rsidRPr="00260E1E">
        <w:rPr>
          <w:sz w:val="16"/>
        </w:rPr>
        <w:t xml:space="preserve"> – he’s been the governor of a state –</w:t>
      </w:r>
      <w:r w:rsidRPr="00260E1E">
        <w:rPr>
          <w:rStyle w:val="Emphasis"/>
        </w:rPr>
        <w:t xml:space="preserve"> a president who knows how Washington works, a president who is self-disciplined</w:t>
      </w:r>
      <w:r w:rsidRPr="00260E1E">
        <w:rPr>
          <w:sz w:val="16"/>
        </w:rPr>
        <w:t xml:space="preserve">? “You might now have created your worst problem because </w:t>
      </w:r>
      <w:r w:rsidRPr="00260E1E">
        <w:rPr>
          <w:rStyle w:val="StyleUnderline"/>
        </w:rPr>
        <w:t>that might end up being a very productive president</w:t>
      </w:r>
      <w:r w:rsidRPr="00260E1E">
        <w:rPr>
          <w:sz w:val="16"/>
        </w:rPr>
        <w:t xml:space="preserve">. You also are putting somebody in who is very socially conservative. So whereas Donald Trump talks about social conservatism but basically he can be talked out of almost anything by his daughter, </w:t>
      </w:r>
      <w:r w:rsidRPr="00260E1E">
        <w:rPr>
          <w:rStyle w:val="StyleUnderline"/>
        </w:rPr>
        <w:t>Mike Pence actually walks the walk.”</w:t>
      </w:r>
    </w:p>
    <w:p w14:paraId="2E7C9CFA" w14:textId="0DBEF28F" w:rsidR="00A67770" w:rsidRPr="00260E1E" w:rsidRDefault="00A67770" w:rsidP="00A67770">
      <w:pPr>
        <w:pStyle w:val="Heading4"/>
      </w:pPr>
      <w:r w:rsidRPr="00260E1E">
        <w:rPr>
          <w:rStyle w:val="StyleUnderline"/>
          <w:sz w:val="26"/>
          <w:u w:val="none"/>
        </w:rPr>
        <w:t xml:space="preserve">C) </w:t>
      </w:r>
      <w:r w:rsidRPr="00260E1E">
        <w:rPr>
          <w:rStyle w:val="StyleUnderline"/>
          <w:sz w:val="26"/>
        </w:rPr>
        <w:t>Deal-making</w:t>
      </w:r>
      <w:r w:rsidRPr="00260E1E">
        <w:rPr>
          <w:rStyle w:val="StyleUnderline"/>
          <w:sz w:val="26"/>
          <w:u w:val="none"/>
        </w:rPr>
        <w:t xml:space="preserve"> –</w:t>
      </w:r>
      <w:r w:rsidRPr="00260E1E">
        <w:rPr>
          <w:rStyle w:val="StyleUnderline"/>
          <w:sz w:val="16"/>
          <w:u w:val="none"/>
        </w:rPr>
        <w:t xml:space="preserve"> </w:t>
      </w:r>
      <w:r w:rsidRPr="00260E1E">
        <w:t>Vice President Pence has managed to avoid the political chaos in the White House</w:t>
      </w:r>
    </w:p>
    <w:p w14:paraId="7D9EE3B4" w14:textId="22861ACD" w:rsidR="00A67770" w:rsidRPr="00260E1E" w:rsidRDefault="00A67770" w:rsidP="00A67770">
      <w:r w:rsidRPr="00260E1E">
        <w:rPr>
          <w:rStyle w:val="Style13ptBold"/>
        </w:rPr>
        <w:t xml:space="preserve">Thomas and Lucey ‘17 </w:t>
      </w:r>
      <w:r w:rsidRPr="00260E1E">
        <w:rPr>
          <w:sz w:val="16"/>
          <w:szCs w:val="16"/>
        </w:rPr>
        <w:t>Ken Thomas and Catherine Lucey – reporters for the Associated Press “Vice President Mike Pence avoids the political fray surrounding him” May 19, 2017 (http://www.pbs.org/newshour/rundown/vice-president-mike-pence-avoids-political-fray-surrounding/)</w:t>
      </w:r>
    </w:p>
    <w:p w14:paraId="7A12E8AE" w14:textId="136C7C82" w:rsidR="00A67770" w:rsidRPr="00260E1E" w:rsidRDefault="00A67770" w:rsidP="00A67770">
      <w:pPr>
        <w:rPr>
          <w:sz w:val="16"/>
        </w:rPr>
      </w:pPr>
      <w:r w:rsidRPr="00260E1E">
        <w:rPr>
          <w:sz w:val="16"/>
        </w:rPr>
        <w:t>“</w:t>
      </w:r>
      <w:r w:rsidRPr="00260E1E">
        <w:rPr>
          <w:rStyle w:val="StyleUnderline"/>
        </w:rPr>
        <w:t>There are going to be these moments that, for the vice president and for everybody in the White House staff and the Trump orbit, when they explain something one way but that’s not where the president’s head is on that.</w:t>
      </w:r>
      <w:r w:rsidRPr="00260E1E">
        <w:rPr>
          <w:sz w:val="16"/>
        </w:rPr>
        <w:t xml:space="preserve"> It will always be awkward,” </w:t>
      </w:r>
      <w:proofErr w:type="spellStart"/>
      <w:r w:rsidRPr="00260E1E">
        <w:rPr>
          <w:sz w:val="16"/>
        </w:rPr>
        <w:t>Schlapp</w:t>
      </w:r>
      <w:proofErr w:type="spellEnd"/>
      <w:r w:rsidRPr="00260E1E">
        <w:rPr>
          <w:sz w:val="16"/>
        </w:rPr>
        <w:t xml:space="preserve"> said. “My guess is this was an honest mistake and there is still deep respect between the president and the vice president.” </w:t>
      </w:r>
      <w:r w:rsidRPr="00260E1E">
        <w:rPr>
          <w:rStyle w:val="StyleUnderline"/>
        </w:rPr>
        <w:t xml:space="preserve">Asked how Pence advised the president on </w:t>
      </w:r>
      <w:proofErr w:type="spellStart"/>
      <w:r w:rsidRPr="00260E1E">
        <w:rPr>
          <w:rStyle w:val="StyleUnderline"/>
        </w:rPr>
        <w:t>Comey</w:t>
      </w:r>
      <w:proofErr w:type="spellEnd"/>
      <w:r w:rsidRPr="00260E1E">
        <w:rPr>
          <w:rStyle w:val="StyleUnderline"/>
        </w:rPr>
        <w:t>, an administration official</w:t>
      </w:r>
      <w:r w:rsidRPr="00260E1E">
        <w:rPr>
          <w:sz w:val="16"/>
        </w:rPr>
        <w:t xml:space="preserve"> would not detail the conversations between the pair but </w:t>
      </w:r>
      <w:r w:rsidRPr="00260E1E">
        <w:rPr>
          <w:rStyle w:val="StyleUnderline"/>
        </w:rPr>
        <w:t>stressed that the vice president supported the decision to fire the FBI head. The official</w:t>
      </w:r>
      <w:r w:rsidRPr="00260E1E">
        <w:rPr>
          <w:sz w:val="16"/>
        </w:rPr>
        <w:t xml:space="preserve"> — who was not authorized to speak about Pence’s activities publicly, and agreed to be interviewed only on condition of anonymity — also </w:t>
      </w:r>
      <w:r w:rsidRPr="00260E1E">
        <w:rPr>
          <w:rStyle w:val="StyleUnderline"/>
        </w:rPr>
        <w:t>said Pence was not part of the president’s meeting last week with Russian diplomats</w:t>
      </w:r>
      <w:r w:rsidRPr="00260E1E">
        <w:rPr>
          <w:sz w:val="16"/>
        </w:rPr>
        <w:t xml:space="preserve">, noting that he was on Capitol Hill for Senate business. </w:t>
      </w:r>
      <w:r w:rsidRPr="00260E1E">
        <w:rPr>
          <w:rStyle w:val="StyleUnderline"/>
        </w:rPr>
        <w:t xml:space="preserve">The </w:t>
      </w:r>
      <w:proofErr w:type="spellStart"/>
      <w:r w:rsidRPr="00260E1E">
        <w:rPr>
          <w:rStyle w:val="StyleUnderline"/>
        </w:rPr>
        <w:t>Comey</w:t>
      </w:r>
      <w:proofErr w:type="spellEnd"/>
      <w:r w:rsidRPr="00260E1E">
        <w:rPr>
          <w:rStyle w:val="StyleUnderline"/>
        </w:rPr>
        <w:t xml:space="preserve"> firing represents a second rough patch for Pence.</w:t>
      </w:r>
      <w:r w:rsidRPr="00260E1E">
        <w:rPr>
          <w:sz w:val="16"/>
        </w:rPr>
        <w:t xml:space="preserve"> At the start of the administration, the vice president publicly defended Flynn against allegations that he had discussed sanctions with Russia’s ambassador to the U.S. before Trump’s inauguration. Flynn had denied those conversations to Pence and other top officials; he was forced out after it was discovered that he had misled the vice president. </w:t>
      </w:r>
      <w:r w:rsidRPr="00260E1E">
        <w:rPr>
          <w:rStyle w:val="StyleUnderline"/>
        </w:rPr>
        <w:t xml:space="preserve">Throughout the upheavals, Pence has maintained political life as usual. He has carved out a role as the administration’s top lobbyist on Capitol Hill and was instrumental in helping Republicans pass a health care plan in the House. While Trump is away on his first foreign trip, Pence will be </w:t>
      </w:r>
      <w:r w:rsidRPr="00260E1E">
        <w:rPr>
          <w:sz w:val="16"/>
        </w:rPr>
        <w:t>addressing graduates at a Pennsylvania Christian college and at Notre Dame while</w:t>
      </w:r>
      <w:r w:rsidRPr="00260E1E">
        <w:rPr>
          <w:rStyle w:val="StyleUnderline"/>
        </w:rPr>
        <w:t xml:space="preserve"> working on budget and policy issues in Washington. </w:t>
      </w:r>
      <w:r w:rsidRPr="00260E1E">
        <w:rPr>
          <w:sz w:val="16"/>
        </w:rPr>
        <w:t xml:space="preserve">And </w:t>
      </w:r>
      <w:r w:rsidRPr="00260E1E">
        <w:rPr>
          <w:rStyle w:val="StyleUnderline"/>
        </w:rPr>
        <w:t>political life never strays far from money. Pence this week registered a fundraising committee that enables him to cultivate donors outside of the president’s mostly low-dollar money network. The vice president is a far more traditional politician when it comes to raising money</w:t>
      </w:r>
      <w:r w:rsidRPr="00260E1E">
        <w:rPr>
          <w:sz w:val="16"/>
        </w:rPr>
        <w:t>, and this group — called the Great America Committee — can collect up to $5,000 per donor and parcel out funds to candidates supportive of White House policies.</w:t>
      </w:r>
    </w:p>
    <w:p w14:paraId="1BB564E3" w14:textId="017D9147" w:rsidR="004E1717" w:rsidRPr="00260E1E" w:rsidRDefault="004E1717" w:rsidP="00C52C2E">
      <w:pPr>
        <w:pStyle w:val="Heading3"/>
      </w:pPr>
      <w:r w:rsidRPr="00260E1E">
        <w:t>2NC – Pence Good [</w:t>
      </w:r>
      <w:proofErr w:type="spellStart"/>
      <w:r w:rsidRPr="00260E1E">
        <w:t>FoPo</w:t>
      </w:r>
      <w:proofErr w:type="spellEnd"/>
      <w:r w:rsidRPr="00260E1E">
        <w:t>]</w:t>
      </w:r>
    </w:p>
    <w:p w14:paraId="7EF133C9" w14:textId="0F3EEDC1" w:rsidR="00FF137D" w:rsidRPr="00260E1E" w:rsidRDefault="00FF137D" w:rsidP="00FF137D">
      <w:pPr>
        <w:pStyle w:val="Heading4"/>
      </w:pPr>
      <w:r w:rsidRPr="00260E1E">
        <w:t xml:space="preserve">Pence is critical for foreign policy – </w:t>
      </w:r>
    </w:p>
    <w:p w14:paraId="493B125B" w14:textId="76DF445F" w:rsidR="004E1717" w:rsidRPr="00260E1E" w:rsidRDefault="00FF137D" w:rsidP="004E1717">
      <w:pPr>
        <w:pStyle w:val="Heading4"/>
      </w:pPr>
      <w:r w:rsidRPr="00260E1E">
        <w:t xml:space="preserve">A) </w:t>
      </w:r>
      <w:r w:rsidRPr="00260E1E">
        <w:rPr>
          <w:u w:val="single"/>
        </w:rPr>
        <w:t>Status quo proves</w:t>
      </w:r>
      <w:r w:rsidRPr="00260E1E">
        <w:t xml:space="preserve"> – </w:t>
      </w:r>
      <w:r w:rsidR="004E1717" w:rsidRPr="00260E1E">
        <w:t xml:space="preserve">Pence would be great foreign policy wise </w:t>
      </w:r>
    </w:p>
    <w:p w14:paraId="7A3C046C" w14:textId="1ED15949" w:rsidR="004E1717" w:rsidRPr="00260E1E" w:rsidRDefault="004E1717" w:rsidP="004E1717">
      <w:proofErr w:type="spellStart"/>
      <w:r w:rsidRPr="00260E1E">
        <w:rPr>
          <w:rStyle w:val="Style13ptBold"/>
        </w:rPr>
        <w:t>Rogin</w:t>
      </w:r>
      <w:proofErr w:type="spellEnd"/>
      <w:r w:rsidRPr="00260E1E">
        <w:rPr>
          <w:rStyle w:val="Style13ptBold"/>
        </w:rPr>
        <w:t xml:space="preserve"> ‘17 </w:t>
      </w:r>
      <w:r w:rsidRPr="00260E1E">
        <w:rPr>
          <w:sz w:val="16"/>
          <w:szCs w:val="16"/>
        </w:rPr>
        <w:t xml:space="preserve">Josh </w:t>
      </w:r>
      <w:proofErr w:type="spellStart"/>
      <w:r w:rsidRPr="00260E1E">
        <w:rPr>
          <w:sz w:val="16"/>
          <w:szCs w:val="16"/>
        </w:rPr>
        <w:t>Rogin</w:t>
      </w:r>
      <w:proofErr w:type="spellEnd"/>
      <w:r w:rsidRPr="00260E1E">
        <w:rPr>
          <w:sz w:val="16"/>
          <w:szCs w:val="16"/>
        </w:rPr>
        <w:t xml:space="preserve"> is a columnist for the Global Opinions section of The Washington Post. He writes about foreign policy and national security. “Vice President Pence is quietly becoming a foreign policy power player” (https://www.washingtonpost.com/opinions/global-opinions/vice-president-pence-is-quietly-becoming-a-foreign-policy-power-player/2017/03/05/e347c394-0048-11e7-8f41-ea6ed597e4ca_story.html?utm_term=.5f51566c6a3e)</w:t>
      </w:r>
    </w:p>
    <w:p w14:paraId="5971E57B" w14:textId="0E4BEB6F" w:rsidR="004E1717" w:rsidRPr="00260E1E" w:rsidRDefault="004E1717" w:rsidP="004E1717">
      <w:pPr>
        <w:rPr>
          <w:u w:val="single"/>
        </w:rPr>
      </w:pPr>
      <w:r w:rsidRPr="00260E1E">
        <w:rPr>
          <w:sz w:val="16"/>
        </w:rPr>
        <w:t xml:space="preserve">The role and influence of the vice president, not enshrined in any law, is determined in any administration by three things: </w:t>
      </w:r>
      <w:r w:rsidRPr="00260E1E">
        <w:rPr>
          <w:u w:val="single"/>
        </w:rPr>
        <w:t>his direct relationship with the president, his building of a personal portfolio of issues, and the effectiveness of his team.</w:t>
      </w:r>
      <w:r w:rsidRPr="00260E1E">
        <w:rPr>
          <w:sz w:val="16"/>
        </w:rPr>
        <w:t xml:space="preserve"> </w:t>
      </w:r>
      <w:r w:rsidRPr="00260E1E">
        <w:rPr>
          <w:b/>
          <w:u w:val="single"/>
        </w:rPr>
        <w:t xml:space="preserve">When it comes to foreign policy, Vice President Pence is quietly succeeding on all three fronts. </w:t>
      </w:r>
      <w:r w:rsidRPr="00260E1E">
        <w:rPr>
          <w:sz w:val="16"/>
        </w:rPr>
        <w:t xml:space="preserve">Inside an administration that is characterized by several power centers, </w:t>
      </w:r>
      <w:r w:rsidRPr="00260E1E">
        <w:rPr>
          <w:u w:val="single"/>
        </w:rPr>
        <w:t>Pence must navigate complex internal politics while serving a president who has an unconventional view of foreign policy and the United States’ role in the world.</w:t>
      </w:r>
      <w:r w:rsidRPr="00260E1E">
        <w:rPr>
          <w:sz w:val="16"/>
        </w:rPr>
        <w:t xml:space="preserve"> </w:t>
      </w:r>
      <w:r w:rsidRPr="00260E1E">
        <w:rPr>
          <w:u w:val="single"/>
        </w:rPr>
        <w:t>Pence</w:t>
      </w:r>
      <w:r w:rsidRPr="00260E1E">
        <w:rPr>
          <w:sz w:val="16"/>
        </w:rPr>
        <w:t xml:space="preserve">, a traditional hawk influenced heavily by his Christian faith, </w:t>
      </w:r>
      <w:r w:rsidRPr="00260E1E">
        <w:rPr>
          <w:u w:val="single"/>
        </w:rPr>
        <w:t xml:space="preserve">is carefully and deliberately assuming a stance that fits within the president’s agenda while respecting the prerogatives of other senior White House aides who also want to play large foreign policy roles, according to White House officials, lawmakers and experts. </w:t>
      </w:r>
      <w:r w:rsidRPr="00260E1E">
        <w:rPr>
          <w:b/>
          <w:u w:val="single"/>
        </w:rPr>
        <w:t>But Pence’s growing influence on foreign policy is increasingly evident</w:t>
      </w:r>
      <w:r w:rsidRPr="00260E1E">
        <w:rPr>
          <w:sz w:val="16"/>
        </w:rPr>
        <w:t xml:space="preserve">. </w:t>
      </w:r>
      <w:r w:rsidRPr="00260E1E">
        <w:rPr>
          <w:u w:val="single"/>
        </w:rPr>
        <w:t xml:space="preserve">The vice president was deployed to Europe last month to reassure allies that the United States will stay committed to alliances such as NATO, despite President Trump’s calls for Europeans to pay more for common defense. During Japanese Prime Minister Shinzo Abe’s recent visit, Trump announced that Pence and his Japanese counterpart would lead a new dialogue on U.S.-Japan economic cooperation. </w:t>
      </w:r>
      <w:r w:rsidRPr="00260E1E">
        <w:rPr>
          <w:sz w:val="16"/>
        </w:rPr>
        <w:t>“</w:t>
      </w:r>
      <w:r w:rsidRPr="00260E1E">
        <w:rPr>
          <w:u w:val="single"/>
        </w:rPr>
        <w:t>The vice president seems to be building on his foreign affairs experience, finding a niche in that arena</w:t>
      </w:r>
      <w:r w:rsidRPr="00260E1E">
        <w:rPr>
          <w:sz w:val="16"/>
        </w:rPr>
        <w:t>,” said House Homeland Security Committee Chairman Michael McCaul (R-Tex.), who served with Pence in Congress. “</w:t>
      </w:r>
      <w:r w:rsidRPr="00260E1E">
        <w:rPr>
          <w:u w:val="single"/>
        </w:rPr>
        <w:t xml:space="preserve">He brings a level-headed steady hand to the foreign policy of the administration. He’s also building up his own team.” </w:t>
      </w:r>
      <w:r w:rsidRPr="00260E1E">
        <w:rPr>
          <w:sz w:val="16"/>
        </w:rPr>
        <w:t xml:space="preserve">Inside the White House, </w:t>
      </w:r>
      <w:r w:rsidRPr="00260E1E">
        <w:rPr>
          <w:u w:val="single"/>
        </w:rPr>
        <w:t>Pence is in the room during most of the president’s interactions with world leaders. He receives the presidential daily brief</w:t>
      </w:r>
      <w:r w:rsidRPr="00260E1E">
        <w:rPr>
          <w:sz w:val="16"/>
        </w:rPr>
        <w:t xml:space="preserve">. As head of the transition, he was instrumental in bringing several traditionally hawkish Republicans into the top levels of the administration’s national security team, including Director of National Intelligence-designate Dan Coats, CIA Director Mike Pompeo and U.N. Ambassador Nikki Haley. </w:t>
      </w:r>
      <w:r w:rsidRPr="00260E1E">
        <w:rPr>
          <w:u w:val="single"/>
        </w:rPr>
        <w:t>Trump and Pence met with Haley last week just before the United States decided to confront Russia and the Syrian regime at the U.N. Security Council about Syrian President Bashar al-Assad’s use of chemical weapons</w:t>
      </w:r>
      <w:r w:rsidRPr="00260E1E">
        <w:rPr>
          <w:sz w:val="16"/>
        </w:rPr>
        <w:t xml:space="preserve">. The move seems to run counter to the White House’s drive to warm relations with Moscow, but Trump decided, with Pence’s support, that it was important and necessary, officials said. </w:t>
      </w:r>
      <w:r w:rsidRPr="00260E1E">
        <w:rPr>
          <w:u w:val="single"/>
        </w:rPr>
        <w:t>Pence’s national security team is also in place and humming. Just days after the inauguration, Pence announced that he had brought on Andrea Thompson as his national security adviser</w:t>
      </w:r>
      <w:r w:rsidRPr="00260E1E">
        <w:rPr>
          <w:sz w:val="16"/>
        </w:rPr>
        <w:t xml:space="preserve">. A former military intelligence officer with extensive combat zone experience, she also worked for the House Homeland Security and Foreign Affairs committees. Most recently, she worked for the firm run by retired Gen. Stanley </w:t>
      </w:r>
      <w:proofErr w:type="spellStart"/>
      <w:r w:rsidRPr="00260E1E">
        <w:rPr>
          <w:sz w:val="16"/>
        </w:rPr>
        <w:t>McChrystal</w:t>
      </w:r>
      <w:proofErr w:type="spellEnd"/>
      <w:r w:rsidRPr="00260E1E">
        <w:rPr>
          <w:sz w:val="16"/>
        </w:rPr>
        <w:t xml:space="preserve">. “I wouldn’t say there’s an ideological bent to her, she’s a professional, an excellent briefer with command of the intelligence world,” said McCaul. Thompson’s deputy is Joan O’Hara, former general counsel for McCaul’s committee. They lead a team of senior advisers who manage issue areas delineated by region or function, similar in organization to the National Security Council staff but on a smaller scale. Pence’s national security team is mostly professionals detailed from other agencies. </w:t>
      </w:r>
      <w:r w:rsidRPr="00260E1E">
        <w:rPr>
          <w:b/>
          <w:u w:val="single"/>
        </w:rPr>
        <w:t>Pence is seen by many in Washington as a figure who might stand up for the traditionally hawkish views he espoused while in Congress, a proxy of sorts for the GOP national security establishment</w:t>
      </w:r>
      <w:r w:rsidRPr="00260E1E">
        <w:rPr>
          <w:sz w:val="16"/>
        </w:rPr>
        <w:t xml:space="preserve">. </w:t>
      </w:r>
      <w:r w:rsidRPr="00260E1E">
        <w:rPr>
          <w:b/>
          <w:u w:val="single"/>
        </w:rPr>
        <w:t xml:space="preserve">But those close to Pence say his stance is more nuanced. Pence is committed to advocating Trump’s foreign policy objectives, not his own, and endeavors to stay above the fray of most internal disputes. </w:t>
      </w:r>
      <w:r w:rsidRPr="00260E1E">
        <w:rPr>
          <w:sz w:val="16"/>
        </w:rPr>
        <w:t>“</w:t>
      </w:r>
      <w:r w:rsidRPr="00260E1E">
        <w:rPr>
          <w:u w:val="single"/>
        </w:rPr>
        <w:t>He definitely brings a different perspective, but he’s nuanced and subtle in how he engages</w:t>
      </w:r>
      <w:r w:rsidRPr="00260E1E">
        <w:rPr>
          <w:sz w:val="16"/>
        </w:rPr>
        <w:t xml:space="preserve">,” one White House official said. “He’s adapted somewhat, at least in terms of not putting his views above those of the president.” </w:t>
      </w:r>
      <w:r w:rsidRPr="00260E1E">
        <w:rPr>
          <w:u w:val="single"/>
        </w:rPr>
        <w:t xml:space="preserve">Pence preserves his credibility with the president so it can be most effective when deployed. The chief example was when Pence personally spoke to Trump about removing national security adviser Michael Flynn, who had lied to him about conversations with Russian officials during the transition. </w:t>
      </w:r>
      <w:r w:rsidRPr="00260E1E">
        <w:rPr>
          <w:sz w:val="16"/>
        </w:rPr>
        <w:t xml:space="preserve">“When Flynn was in the NSA role, there was no center of gravity where traditional Republicans could come together on policy,” said Bruce Jones, vice president at the Brookings Institution. “In the days since Flynn exited, Pence has occupied more of that space.” </w:t>
      </w:r>
      <w:r w:rsidRPr="00260E1E">
        <w:rPr>
          <w:u w:val="single"/>
        </w:rPr>
        <w:t>It’s a tricky balancing act, but if Pence can keep the president’s trust, stay above the internal politics and build out his portfolio, he will be able to continue to increase his influence on foreign policy inside the White House and on the world stage.</w:t>
      </w:r>
    </w:p>
    <w:p w14:paraId="135F68A0" w14:textId="6E4EE83F" w:rsidR="004E1717" w:rsidRPr="00260E1E" w:rsidRDefault="00FF137D" w:rsidP="004E1717">
      <w:pPr>
        <w:pStyle w:val="Heading4"/>
      </w:pPr>
      <w:r w:rsidRPr="00260E1E">
        <w:t xml:space="preserve">B) </w:t>
      </w:r>
      <w:r w:rsidR="004E1717" w:rsidRPr="00260E1E">
        <w:rPr>
          <w:u w:val="single"/>
        </w:rPr>
        <w:t>He’s comparatively better</w:t>
      </w:r>
      <w:r w:rsidR="004E1717" w:rsidRPr="00260E1E">
        <w:t xml:space="preserve"> – Pence is better than Trump foreign policy-wise</w:t>
      </w:r>
    </w:p>
    <w:p w14:paraId="4E3D82A3" w14:textId="2C64A9A2" w:rsidR="004E1717" w:rsidRPr="00260E1E" w:rsidRDefault="004E1717" w:rsidP="004E1717">
      <w:r w:rsidRPr="00260E1E">
        <w:rPr>
          <w:rStyle w:val="Style13ptBold"/>
        </w:rPr>
        <w:t>McManus ‘17</w:t>
      </w:r>
      <w:r w:rsidRPr="00260E1E">
        <w:rPr>
          <w:shd w:val="clear" w:color="auto" w:fill="FFFFFF"/>
        </w:rPr>
        <w:t xml:space="preserve"> </w:t>
      </w:r>
      <w:r w:rsidRPr="00260E1E">
        <w:rPr>
          <w:sz w:val="16"/>
          <w:szCs w:val="16"/>
          <w:shd w:val="clear" w:color="auto" w:fill="FFFFFF"/>
        </w:rPr>
        <w:t>Doyle McManus is Washington columnist for the Los Angeles Times. He has been a foreign correspondent in the Middle East, a White House correspondent and a presidential campaign reporter, and was the paper’s Washington bureau chief from 1996 to 2008. McManus, a native of San Francisco, has lived in Washington, D.C., since 1983 but still considers Hermosa Beach his spiritual home. “</w:t>
      </w:r>
      <w:r w:rsidRPr="00260E1E">
        <w:rPr>
          <w:color w:val="000000"/>
          <w:sz w:val="16"/>
          <w:szCs w:val="16"/>
          <w:shd w:val="clear" w:color="auto" w:fill="FFFFFF"/>
        </w:rPr>
        <w:t>Should we wish for a President Mike Pence?</w:t>
      </w:r>
      <w:r w:rsidRPr="00260E1E">
        <w:rPr>
          <w:sz w:val="16"/>
          <w:szCs w:val="16"/>
          <w:shd w:val="clear" w:color="auto" w:fill="FFFFFF"/>
        </w:rPr>
        <w:t>” (http://www.chicagotribune.com/news/opinion/commentary/ct-president-mike-pence-impeachment-20170522-story.html)</w:t>
      </w:r>
    </w:p>
    <w:p w14:paraId="28C9901E" w14:textId="77777777" w:rsidR="004E1717" w:rsidRPr="00260E1E" w:rsidRDefault="004E1717" w:rsidP="004E1717">
      <w:pPr>
        <w:rPr>
          <w:b/>
          <w:u w:val="single"/>
        </w:rPr>
      </w:pPr>
      <w:r w:rsidRPr="00260E1E">
        <w:rPr>
          <w:sz w:val="16"/>
        </w:rPr>
        <w:t xml:space="preserve">And the answer should be straightforward. </w:t>
      </w:r>
      <w:r w:rsidRPr="00260E1E">
        <w:rPr>
          <w:b/>
          <w:u w:val="single"/>
        </w:rPr>
        <w:t xml:space="preserve">Pence would be an improvement on grounds of simple competence. He would make the country safer. Under a President Pence, Americans would have less cause to fear that a blundering president might lead us into war with North Korea or Iran. </w:t>
      </w:r>
      <w:r w:rsidRPr="00260E1E">
        <w:rPr>
          <w:sz w:val="16"/>
        </w:rPr>
        <w:t xml:space="preserve">Progressives would find almost nothing to like in Pence’s domestic policies. There’s no sugarcoating that. He would be the most conservative president of modern times — easily more conservative than Trump, more even than Ronald Reagan, the right’s patron saint. </w:t>
      </w:r>
      <w:r w:rsidRPr="00260E1E">
        <w:rPr>
          <w:u w:val="single"/>
        </w:rPr>
        <w:t>His economic views are in line with orthodox Republicanism: lower taxes, smaller government, fewer regulations. Pence’s positions on social issues spring from Christian conservatism:</w:t>
      </w:r>
      <w:r w:rsidRPr="00260E1E">
        <w:rPr>
          <w:sz w:val="16"/>
        </w:rPr>
        <w:t xml:space="preserve"> He’s fiercely opposed to abortion, gay marriage and almost any expansion of rights for gays, lesbians and transgender people. </w:t>
      </w:r>
      <w:r w:rsidRPr="00260E1E">
        <w:rPr>
          <w:u w:val="single"/>
        </w:rPr>
        <w:t>Despite all that, unlike the president, he has read the Constitution and understands its meaning</w:t>
      </w:r>
      <w:r w:rsidRPr="00260E1E">
        <w:rPr>
          <w:sz w:val="16"/>
        </w:rPr>
        <w:t xml:space="preserve">. </w:t>
      </w:r>
      <w:r w:rsidRPr="00260E1E">
        <w:rPr>
          <w:u w:val="single"/>
        </w:rPr>
        <w:t>He would be less likely than Trump to try to pressure the FBI to drop an investigation, to take one example. He has even defended freedom of the press</w:t>
      </w:r>
      <w:r w:rsidRPr="00260E1E">
        <w:rPr>
          <w:sz w:val="16"/>
        </w:rPr>
        <w:t>. He was coauthor of a bill to protect journalists from being compelled to identify their sources, and he founded a bipartisan press freedom caucus — along with, of all people, Rep. Adam Schiff (D-Glendale), now one of the top congressional investigators pursuing Trump. “</w:t>
      </w:r>
      <w:r w:rsidRPr="00260E1E">
        <w:rPr>
          <w:u w:val="single"/>
        </w:rPr>
        <w:t>He’s a person of real integrity,” said Rick Boucher, a former House member from Virginia who was the Democratic coauthor of the bill to shield journalists. “He’s very conservative, especially on social issues. But he does have respect on the other side of the aisle. He’s very serious about public policy, and willing to work with Democrats where there’s common purpose.”</w:t>
      </w:r>
      <w:r w:rsidRPr="00260E1E">
        <w:rPr>
          <w:sz w:val="16"/>
        </w:rPr>
        <w:t xml:space="preserve"> (That doesn’t mean Boucher is ready to endorse his old colleague for president. “I was a strong Obama supporter,” he said. “I won’t sleep easy until there’s a Democrat in the White House.”) To be sure, Pence already has questions to answer about his short tenure as vice president. </w:t>
      </w:r>
      <w:r w:rsidRPr="00260E1E">
        <w:rPr>
          <w:u w:val="single"/>
        </w:rPr>
        <w:t xml:space="preserve">After Trump fired FBI Director James B. </w:t>
      </w:r>
      <w:proofErr w:type="spellStart"/>
      <w:r w:rsidRPr="00260E1E">
        <w:rPr>
          <w:u w:val="single"/>
        </w:rPr>
        <w:t>Comey</w:t>
      </w:r>
      <w:proofErr w:type="spellEnd"/>
      <w:r w:rsidRPr="00260E1E">
        <w:rPr>
          <w:u w:val="single"/>
        </w:rPr>
        <w:t xml:space="preserve">, Pence vigorously parroted the White House’s initial explanation that </w:t>
      </w:r>
      <w:proofErr w:type="spellStart"/>
      <w:r w:rsidRPr="00260E1E">
        <w:rPr>
          <w:u w:val="single"/>
        </w:rPr>
        <w:t>Comey</w:t>
      </w:r>
      <w:proofErr w:type="spellEnd"/>
      <w:r w:rsidRPr="00260E1E">
        <w:rPr>
          <w:u w:val="single"/>
        </w:rPr>
        <w:t xml:space="preserve"> was cashiered based on a recommendation from the Justice Department. That wasn’t true — and Pence may have known it wasn’t true at the time. Pence</w:t>
      </w:r>
      <w:r w:rsidRPr="00260E1E">
        <w:rPr>
          <w:sz w:val="16"/>
        </w:rPr>
        <w:t xml:space="preserve"> has also </w:t>
      </w:r>
      <w:r w:rsidRPr="00260E1E">
        <w:rPr>
          <w:u w:val="single"/>
        </w:rPr>
        <w:t>maintained that he didn’t know Trump’s first national security advisor</w:t>
      </w:r>
      <w:r w:rsidRPr="00260E1E">
        <w:rPr>
          <w:sz w:val="16"/>
        </w:rPr>
        <w:t xml:space="preserve">, Michael T. </w:t>
      </w:r>
      <w:r w:rsidRPr="00260E1E">
        <w:rPr>
          <w:u w:val="single"/>
        </w:rPr>
        <w:t>Flynn</w:t>
      </w:r>
      <w:r w:rsidRPr="00260E1E">
        <w:rPr>
          <w:sz w:val="16"/>
        </w:rPr>
        <w:t xml:space="preserve">, </w:t>
      </w:r>
      <w:r w:rsidRPr="00260E1E">
        <w:rPr>
          <w:u w:val="single"/>
        </w:rPr>
        <w:t>was under investigation by the FBI when he was appointed. That denial may turn out to be true. Even though Pence was formally the chairman of Trump’s transition, he wasn’t in the president-elect’s inner circle when the initial staffing decisions were made</w:t>
      </w:r>
      <w:r w:rsidRPr="00260E1E">
        <w:rPr>
          <w:sz w:val="16"/>
        </w:rPr>
        <w:t xml:space="preserve">. There’s plenty of evidence that even now, Trump aides spend much of their time hiding important facts from each other. In any case, the FBI’s investigation of Flynn is likely to bring any discrepancies to light. (In which case: President Paul Ryan? That’s a matter for another column.) </w:t>
      </w:r>
      <w:r w:rsidRPr="00260E1E">
        <w:rPr>
          <w:u w:val="single"/>
        </w:rPr>
        <w:t xml:space="preserve">As a matter of pure politics, it’s impossible to predict whether a President Pence could improve GOP prospects in the 2018 congressional election or win reelection himself in 2020. </w:t>
      </w:r>
      <w:r w:rsidRPr="00260E1E">
        <w:rPr>
          <w:sz w:val="16"/>
        </w:rPr>
        <w:t xml:space="preserve">But </w:t>
      </w:r>
      <w:r w:rsidRPr="00260E1E">
        <w:rPr>
          <w:u w:val="single"/>
        </w:rPr>
        <w:t>Pence represents a slice of his own party, the social conservative right, which has never won a presidential nomination, let alone a general election.</w:t>
      </w:r>
      <w:r w:rsidRPr="00260E1E">
        <w:rPr>
          <w:sz w:val="16"/>
        </w:rPr>
        <w:t xml:space="preserve"> (George W. Bush ran with their support, as did Mitt Romney, but neither was as rooted among social conservatives as Pence.) </w:t>
      </w:r>
      <w:r w:rsidRPr="00260E1E">
        <w:rPr>
          <w:u w:val="single"/>
        </w:rPr>
        <w:t xml:space="preserve">He’d have a lot of work to expand his appeal beyond the GOP base, to attract independent Trump loyalists who might blame him for their man’s downfall, or spurn him as the kind of establishment politician they abhor. </w:t>
      </w:r>
      <w:r w:rsidRPr="00260E1E">
        <w:rPr>
          <w:sz w:val="16"/>
        </w:rPr>
        <w:t xml:space="preserve">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It’s tempting, of course, for partisan Democrats to say: Let Republicans continue to struggle in the mess Trump makes. Why give them a chance to right their ship? The worse the better. </w:t>
      </w:r>
      <w:r w:rsidRPr="00260E1E">
        <w:rPr>
          <w:u w:val="single"/>
        </w:rPr>
        <w:t xml:space="preserve">But that ignores the risks that would come from allowing Trump to continue exercising the powers of the presidency in both law enforcement and foreign policy. </w:t>
      </w:r>
      <w:r w:rsidRPr="00260E1E">
        <w:rPr>
          <w:b/>
          <w:u w:val="single"/>
        </w:rPr>
        <w:t>For the next three years, given the limited alternatives, I’d opt for President Pence — the sooner the better.</w:t>
      </w:r>
    </w:p>
    <w:p w14:paraId="5C5237AA" w14:textId="2F61EED3" w:rsidR="00FF137D" w:rsidRPr="00260E1E" w:rsidRDefault="00FF137D" w:rsidP="00FF137D">
      <w:pPr>
        <w:pStyle w:val="Heading4"/>
      </w:pPr>
      <w:r w:rsidRPr="00260E1E">
        <w:t xml:space="preserve">C) </w:t>
      </w:r>
      <w:r w:rsidRPr="00260E1E">
        <w:rPr>
          <w:u w:val="single"/>
        </w:rPr>
        <w:t>Polarity</w:t>
      </w:r>
      <w:r w:rsidRPr="00260E1E">
        <w:t xml:space="preserve"> – Trump and Pence are complete opposites when it comes to foreign policy</w:t>
      </w:r>
    </w:p>
    <w:p w14:paraId="592E5D95" w14:textId="360A4A68" w:rsidR="00FF137D" w:rsidRPr="00260E1E" w:rsidRDefault="00FF137D" w:rsidP="00FF137D">
      <w:pPr>
        <w:rPr>
          <w:rStyle w:val="Style13ptBold"/>
        </w:rPr>
      </w:pPr>
      <w:r w:rsidRPr="00260E1E">
        <w:rPr>
          <w:rStyle w:val="Style13ptBold"/>
        </w:rPr>
        <w:t xml:space="preserve">Ashford ‘16 </w:t>
      </w:r>
      <w:r w:rsidRPr="00260E1E">
        <w:rPr>
          <w:sz w:val="16"/>
          <w:szCs w:val="16"/>
        </w:rPr>
        <w:t>Emma Ashford is a research fellow with expertise in international security and the politics of energy. “TRUMP AND PENCE ARE TOTALLY AT ODDS OVER FOREIGN POLICY” (http://www.newsweek.com/trump-and-pence-are-totally-odds-over-foreign-policy-508742)</w:t>
      </w:r>
    </w:p>
    <w:p w14:paraId="62C8FB63" w14:textId="77777777" w:rsidR="00FF137D" w:rsidRPr="00260E1E" w:rsidRDefault="00FF137D" w:rsidP="00FF137D">
      <w:pPr>
        <w:rPr>
          <w:u w:val="single"/>
        </w:rPr>
      </w:pPr>
      <w:r w:rsidRPr="00260E1E">
        <w:rPr>
          <w:sz w:val="16"/>
        </w:rPr>
        <w:t xml:space="preserve">In Sunday night’s presidential debate, policy issues were barely discussed among the conspiracy theories and scandal-mongering. But even </w:t>
      </w:r>
      <w:r w:rsidRPr="00260E1E">
        <w:rPr>
          <w:u w:val="single"/>
        </w:rPr>
        <w:t xml:space="preserve">the limited discussion of foreign policy highlighted a pretty strange fact: The Republican ticket effectively has two distinct foreign policy approaches. </w:t>
      </w:r>
      <w:r w:rsidRPr="00260E1E">
        <w:rPr>
          <w:sz w:val="16"/>
        </w:rPr>
        <w:t>And though it’s hardly unusual for running mates to differ to some extent on issues—indeed, Hillary Clinton and Tim Kaine differ on some key foreign policy points—</w:t>
      </w:r>
      <w:r w:rsidRPr="00260E1E">
        <w:rPr>
          <w:u w:val="single"/>
        </w:rPr>
        <w:t>Donald Trump’s statements publicly repudiating his running mate’s proposals for Syria were bizarre</w:t>
      </w:r>
      <w:r w:rsidRPr="00260E1E">
        <w:rPr>
          <w:sz w:val="16"/>
        </w:rPr>
        <w:t xml:space="preserve">. </w:t>
      </w:r>
      <w:r w:rsidRPr="00260E1E">
        <w:rPr>
          <w:b/>
          <w:u w:val="single"/>
        </w:rPr>
        <w:t>Despite his choice of vice presidential candidate, Trump and Mike Pence have been largely at odds on foreign policy since day one</w:t>
      </w:r>
      <w:r w:rsidRPr="00260E1E">
        <w:rPr>
          <w:sz w:val="16"/>
        </w:rPr>
        <w:t xml:space="preserve">. </w:t>
      </w:r>
      <w:r w:rsidRPr="00260E1E">
        <w:rPr>
          <w:u w:val="single"/>
        </w:rPr>
        <w:t xml:space="preserve">Trump’s approach to foreign policy is </w:t>
      </w:r>
      <w:hyperlink r:id="rId26" w:tgtFrame="_blank" w:history="1">
        <w:r w:rsidRPr="00260E1E">
          <w:rPr>
            <w:u w:val="single"/>
            <w:bdr w:val="none" w:sz="0" w:space="0" w:color="auto" w:frame="1"/>
          </w:rPr>
          <w:t>highly inconsistent</w:t>
        </w:r>
      </w:hyperlink>
      <w:r w:rsidRPr="00260E1E">
        <w:rPr>
          <w:u w:val="single"/>
        </w:rPr>
        <w:t xml:space="preserve"> but has certainly been unconventional. The GOP nominee advocates a militaristic “America first” foreign policy but differs from GOP orthodoxy on key topics like Russia, the Iraq War, U.S. alliances and trade. </w:t>
      </w:r>
      <w:r w:rsidRPr="00260E1E">
        <w:rPr>
          <w:sz w:val="16"/>
        </w:rPr>
        <w:t xml:space="preserve">In contrast, </w:t>
      </w:r>
      <w:r w:rsidRPr="00260E1E">
        <w:rPr>
          <w:u w:val="single"/>
        </w:rPr>
        <w:t xml:space="preserve">Pence </w:t>
      </w:r>
      <w:hyperlink r:id="rId27" w:tgtFrame="_blank" w:history="1">
        <w:r w:rsidRPr="00260E1E">
          <w:rPr>
            <w:u w:val="single"/>
            <w:bdr w:val="none" w:sz="0" w:space="0" w:color="auto" w:frame="1"/>
          </w:rPr>
          <w:t>is a hawk’s hawk</w:t>
        </w:r>
      </w:hyperlink>
      <w:r w:rsidRPr="00260E1E">
        <w:rPr>
          <w:u w:val="single"/>
        </w:rPr>
        <w:t xml:space="preserve">, supporting the war in Iraq, increases in defense spending and further Middle East intervention. In 2005, then-Representative Pence even introduced a House resolution that would have declared that President George W. Bush should not set </w:t>
      </w:r>
      <w:hyperlink r:id="rId28" w:tgtFrame="_blank" w:history="1">
        <w:r w:rsidRPr="00260E1E">
          <w:rPr>
            <w:u w:val="single"/>
            <w:bdr w:val="none" w:sz="0" w:space="0" w:color="auto" w:frame="1"/>
          </w:rPr>
          <w:t>an “arbitrary” date for the removal of troops from Iraq</w:t>
        </w:r>
      </w:hyperlink>
      <w:r w:rsidRPr="00260E1E">
        <w:rPr>
          <w:u w:val="single"/>
        </w:rPr>
        <w:t xml:space="preserve"> until nation-building was complete. </w:t>
      </w:r>
      <w:r w:rsidRPr="00260E1E">
        <w:rPr>
          <w:sz w:val="16"/>
        </w:rPr>
        <w:t xml:space="preserve">The result has been a curious dichotomy in the Republican ticket’s foreign policy proposals. </w:t>
      </w:r>
      <w:r w:rsidRPr="00260E1E">
        <w:rPr>
          <w:u w:val="single"/>
        </w:rPr>
        <w:t xml:space="preserve">At the vice presidential debate, Pence ignored Trump’s prior foreign policy statements, advocating for intervention against the Bashar al-Assad regime, the creation of safe zones in Syria and a substantially harder line against Russia. </w:t>
      </w:r>
      <w:r w:rsidRPr="00260E1E">
        <w:rPr>
          <w:sz w:val="16"/>
        </w:rPr>
        <w:t xml:space="preserve">Yet on Sunday night, </w:t>
      </w:r>
      <w:r w:rsidRPr="00260E1E">
        <w:rPr>
          <w:u w:val="single"/>
        </w:rPr>
        <w:t xml:space="preserve">when moderators pushed Trump on these differences, the Republican presidential candidate </w:t>
      </w:r>
      <w:hyperlink r:id="rId29" w:tgtFrame="_blank" w:history="1">
        <w:r w:rsidRPr="00260E1E">
          <w:rPr>
            <w:u w:val="single"/>
            <w:bdr w:val="none" w:sz="0" w:space="0" w:color="auto" w:frame="1"/>
          </w:rPr>
          <w:t>bluntly rejected Pence’s stance</w:t>
        </w:r>
      </w:hyperlink>
      <w:r w:rsidRPr="00260E1E">
        <w:rPr>
          <w:u w:val="single"/>
        </w:rPr>
        <w:t xml:space="preserve">, noting that “he and I haven’t spoken, and I disagree.” Trump then further contradicted his running mate, arguing for better relations with Russia, even </w:t>
      </w:r>
      <w:hyperlink r:id="rId30" w:tgtFrame="_blank" w:history="1">
        <w:r w:rsidRPr="00260E1E">
          <w:rPr>
            <w:u w:val="single"/>
            <w:bdr w:val="none" w:sz="0" w:space="0" w:color="auto" w:frame="1"/>
          </w:rPr>
          <w:t>refusing to attribute recent hacking incidents</w:t>
        </w:r>
      </w:hyperlink>
      <w:r w:rsidRPr="00260E1E">
        <w:rPr>
          <w:u w:val="single"/>
        </w:rPr>
        <w:t xml:space="preserve"> to Russia despite substantial evidence from the intelligence community on the issue. </w:t>
      </w:r>
      <w:r w:rsidRPr="00260E1E">
        <w:rPr>
          <w:sz w:val="16"/>
        </w:rPr>
        <w:t xml:space="preserve">To be sure, </w:t>
      </w:r>
      <w:r w:rsidRPr="00260E1E">
        <w:rPr>
          <w:u w:val="single"/>
        </w:rPr>
        <w:t>there are also some differences between candidates on the democratic side of the ticket</w:t>
      </w:r>
      <w:r w:rsidRPr="00260E1E">
        <w:rPr>
          <w:sz w:val="16"/>
        </w:rPr>
        <w:t xml:space="preserve">. While Clinton has argued that the 2001 Authorization to Use Military Force (AUMF) gave President Barack Obama the authorization to use military force in Libya and against the Islamic State group (ISIS), Kaine has been an active Senate proponent of greater congressional oversight of foreign policy. In particular, Kaine has advocated for the </w:t>
      </w:r>
      <w:hyperlink r:id="rId31" w:tgtFrame="_blank" w:history="1">
        <w:r w:rsidRPr="00260E1E">
          <w:rPr>
            <w:u w:val="single"/>
            <w:bdr w:val="none" w:sz="0" w:space="0" w:color="auto" w:frame="1"/>
          </w:rPr>
          <w:t>repeal of the 2001 AUMF</w:t>
        </w:r>
      </w:hyperlink>
      <w:r w:rsidRPr="00260E1E">
        <w:rPr>
          <w:sz w:val="16"/>
        </w:rPr>
        <w:t xml:space="preserve">, and its replacement with a more narrowly tailored AUMF focused on ISIS. Yet the difference in opinion </w:t>
      </w:r>
      <w:hyperlink r:id="rId32" w:tgtFrame="_blank" w:history="1">
        <w:r w:rsidRPr="00260E1E">
          <w:rPr>
            <w:u w:val="single"/>
            <w:bdr w:val="none" w:sz="0" w:space="0" w:color="auto" w:frame="1"/>
          </w:rPr>
          <w:t>is largely procedural</w:t>
        </w:r>
      </w:hyperlink>
      <w:r w:rsidRPr="00260E1E">
        <w:rPr>
          <w:sz w:val="16"/>
        </w:rPr>
        <w:t xml:space="preserve">: Kaine supports Clinton’s proposals to create a safe zone or no-fly zone in Syria and the campaign against ISIS if properly authorized. At the same time, he has toned down his support for the </w:t>
      </w:r>
      <w:hyperlink r:id="rId33" w:tgtFrame="_blank" w:history="1">
        <w:r w:rsidRPr="00260E1E">
          <w:rPr>
            <w:u w:val="single"/>
            <w:bdr w:val="none" w:sz="0" w:space="0" w:color="auto" w:frame="1"/>
          </w:rPr>
          <w:t xml:space="preserve">Trans-Pacific </w:t>
        </w:r>
        <w:proofErr w:type="spellStart"/>
        <w:r w:rsidRPr="00260E1E">
          <w:rPr>
            <w:u w:val="single"/>
            <w:bdr w:val="none" w:sz="0" w:space="0" w:color="auto" w:frame="1"/>
          </w:rPr>
          <w:t>Partnership</w:t>
        </w:r>
      </w:hyperlink>
      <w:r w:rsidRPr="00260E1E">
        <w:rPr>
          <w:sz w:val="16"/>
        </w:rPr>
        <w:t>to</w:t>
      </w:r>
      <w:proofErr w:type="spellEnd"/>
      <w:r w:rsidRPr="00260E1E">
        <w:rPr>
          <w:sz w:val="16"/>
        </w:rPr>
        <w:t xml:space="preserve"> match Clinton’s newfound reticence on trade. </w:t>
      </w:r>
      <w:r w:rsidRPr="00260E1E">
        <w:rPr>
          <w:u w:val="single"/>
        </w:rPr>
        <w:t>There has been little such accommodation on the Republican side of the contest, where Pence and Trump each seem determined to pursue their own distinct foreign policy agendas. This is concerning for several reasons</w:t>
      </w:r>
      <w:r w:rsidRPr="00260E1E">
        <w:rPr>
          <w:sz w:val="16"/>
        </w:rPr>
        <w:t xml:space="preserve">. </w:t>
      </w:r>
      <w:r w:rsidRPr="00260E1E">
        <w:rPr>
          <w:u w:val="single"/>
        </w:rPr>
        <w:t xml:space="preserve">First, it is possible that Pence may be able to exert more influence on foreign policy than a typical vice presidential candidate. Before settling on Pence as his running mate, Trump reportedly told potential running mate John Kasich that he would be </w:t>
      </w:r>
      <w:hyperlink r:id="rId34" w:tgtFrame="_blank" w:history="1">
        <w:r w:rsidRPr="00260E1E">
          <w:rPr>
            <w:u w:val="single"/>
            <w:bdr w:val="none" w:sz="0" w:space="0" w:color="auto" w:frame="1"/>
          </w:rPr>
          <w:t>the most powerful vice president</w:t>
        </w:r>
      </w:hyperlink>
      <w:r w:rsidRPr="00260E1E">
        <w:rPr>
          <w:u w:val="single"/>
        </w:rPr>
        <w:t xml:space="preserve"> in history, running both domestic and foreign policy. Second, some conservatives have suggested that Trump has little interest in actually being president and might well </w:t>
      </w:r>
      <w:hyperlink r:id="rId35" w:tgtFrame="_blank" w:history="1">
        <w:r w:rsidRPr="00260E1E">
          <w:rPr>
            <w:u w:val="single"/>
            <w:bdr w:val="none" w:sz="0" w:space="0" w:color="auto" w:frame="1"/>
          </w:rPr>
          <w:t>step down after his inauguration</w:t>
        </w:r>
      </w:hyperlink>
      <w:r w:rsidRPr="00260E1E">
        <w:rPr>
          <w:u w:val="single"/>
        </w:rPr>
        <w:t xml:space="preserve"> in favor of Pence. </w:t>
      </w:r>
      <w:r w:rsidRPr="00260E1E">
        <w:rPr>
          <w:sz w:val="16"/>
        </w:rPr>
        <w:t xml:space="preserve">Though there are strong reasons to doubt how restrained Trump’s foreign policy would be in reality—as well as substantive concerns about his temperament and his connections to Russia—there is no doubt that Pence’s foreign policy would be far less restrained. </w:t>
      </w:r>
      <w:r w:rsidRPr="00260E1E">
        <w:rPr>
          <w:u w:val="single"/>
        </w:rPr>
        <w:t xml:space="preserve">No matter how entertaining it may be to watch, therefore, the split in the Republican ticket offers little reassurance for those </w:t>
      </w:r>
      <w:hyperlink r:id="rId36" w:tgtFrame="_blank" w:history="1">
        <w:r w:rsidRPr="00260E1E">
          <w:rPr>
            <w:u w:val="single"/>
            <w:bdr w:val="none" w:sz="0" w:space="0" w:color="auto" w:frame="1"/>
          </w:rPr>
          <w:t xml:space="preserve">concerned about foreign </w:t>
        </w:r>
        <w:proofErr w:type="spellStart"/>
        <w:r w:rsidRPr="00260E1E">
          <w:rPr>
            <w:u w:val="single"/>
            <w:bdr w:val="none" w:sz="0" w:space="0" w:color="auto" w:frame="1"/>
          </w:rPr>
          <w:t>policy</w:t>
        </w:r>
      </w:hyperlink>
      <w:r w:rsidRPr="00260E1E">
        <w:rPr>
          <w:u w:val="single"/>
        </w:rPr>
        <w:t>during</w:t>
      </w:r>
      <w:proofErr w:type="spellEnd"/>
      <w:r w:rsidRPr="00260E1E">
        <w:rPr>
          <w:u w:val="single"/>
        </w:rPr>
        <w:t xml:space="preserve"> a Trump presidency.</w:t>
      </w:r>
    </w:p>
    <w:p w14:paraId="2A74C264" w14:textId="77777777" w:rsidR="00FF137D" w:rsidRPr="00260E1E" w:rsidRDefault="00FF137D" w:rsidP="004E1717">
      <w:pPr>
        <w:rPr>
          <w:u w:val="single"/>
        </w:rPr>
      </w:pPr>
    </w:p>
    <w:p w14:paraId="04F900DF" w14:textId="02D7A8E2" w:rsidR="00C52C2E" w:rsidRPr="00260E1E" w:rsidRDefault="00C52C2E" w:rsidP="00C52C2E">
      <w:pPr>
        <w:pStyle w:val="Heading3"/>
      </w:pPr>
      <w:r w:rsidRPr="00260E1E">
        <w:t>2NC – Trump Bad [Nuke War]</w:t>
      </w:r>
    </w:p>
    <w:p w14:paraId="2676A977" w14:textId="77777777" w:rsidR="00C52C2E" w:rsidRPr="00260E1E" w:rsidRDefault="00C52C2E" w:rsidP="00C52C2E">
      <w:pPr>
        <w:pStyle w:val="Heading4"/>
      </w:pPr>
      <w:r w:rsidRPr="00260E1E">
        <w:t>Impeachment is key to prevent nuclear war and racism – it’s try or die for a Pence presidency</w:t>
      </w:r>
    </w:p>
    <w:p w14:paraId="314FF906" w14:textId="06EB7845" w:rsidR="00C52C2E" w:rsidRPr="00260E1E" w:rsidRDefault="00C52C2E" w:rsidP="00C52C2E">
      <w:r w:rsidRPr="00260E1E">
        <w:rPr>
          <w:rStyle w:val="Style13ptBold"/>
        </w:rPr>
        <w:t xml:space="preserve">Phillips ‘5/31 </w:t>
      </w:r>
      <w:r w:rsidRPr="00260E1E">
        <w:rPr>
          <w:sz w:val="16"/>
          <w:szCs w:val="16"/>
        </w:rPr>
        <w:t>Steve Phillips -  national political leader, civil-rights lawyer, author, senior fellow at the Center for American Progress, and the founder and editor in chief of Democracy in Color “Our Solemn Obligation” May 31, 2017 (</w:t>
      </w:r>
      <w:hyperlink r:id="rId37" w:history="1">
        <w:r w:rsidRPr="00260E1E">
          <w:rPr>
            <w:rStyle w:val="Hyperlink"/>
            <w:sz w:val="16"/>
            <w:szCs w:val="16"/>
          </w:rPr>
          <w:t>https://www.thenation.com/article/impeach-not-impeach-even-question/</w:t>
        </w:r>
      </w:hyperlink>
      <w:r w:rsidRPr="00260E1E">
        <w:rPr>
          <w:sz w:val="16"/>
          <w:szCs w:val="16"/>
        </w:rPr>
        <w:t>) //WC</w:t>
      </w:r>
    </w:p>
    <w:p w14:paraId="3054ECE6" w14:textId="349BEFE6" w:rsidR="00C52C2E" w:rsidRPr="00260E1E" w:rsidRDefault="00C52C2E" w:rsidP="00C52C2E">
      <w:pPr>
        <w:rPr>
          <w:rStyle w:val="StyleUnderline"/>
        </w:rPr>
      </w:pPr>
      <w:r w:rsidRPr="00260E1E">
        <w:rPr>
          <w:sz w:val="16"/>
        </w:rPr>
        <w:t xml:space="preserve">*edited for trivializing </w:t>
      </w:r>
      <w:proofErr w:type="spellStart"/>
      <w:r w:rsidRPr="00260E1E">
        <w:rPr>
          <w:sz w:val="16"/>
        </w:rPr>
        <w:t>langauge</w:t>
      </w:r>
      <w:proofErr w:type="spellEnd"/>
      <w:r w:rsidRPr="00260E1E">
        <w:rPr>
          <w:sz w:val="16"/>
        </w:rPr>
        <w:t xml:space="preserve"> </w:t>
      </w:r>
      <w:r w:rsidRPr="00260E1E">
        <w:rPr>
          <w:rStyle w:val="StyleUnderline"/>
        </w:rPr>
        <w:t xml:space="preserve">We need to impeach and remove this president. </w:t>
      </w:r>
      <w:r w:rsidRPr="00260E1E">
        <w:rPr>
          <w:sz w:val="16"/>
        </w:rPr>
        <w:t xml:space="preserve">Now. It is not only the smart and strategic course of conduct for progressives, but </w:t>
      </w:r>
      <w:r w:rsidRPr="00260E1E">
        <w:rPr>
          <w:rStyle w:val="StyleUnderline"/>
        </w:rPr>
        <w:t xml:space="preserve">I believe that it is our moral obligation to the other people on this planet. </w:t>
      </w:r>
      <w:r w:rsidRPr="00260E1E">
        <w:rPr>
          <w:sz w:val="16"/>
        </w:rPr>
        <w:t xml:space="preserve">The current vice-president is certainly more sinister, because he is more competent, but that reality is outweighed by the danger and destruction we face from the person presently occupying the Oval Office. </w:t>
      </w:r>
      <w:r w:rsidRPr="00260E1E">
        <w:rPr>
          <w:rStyle w:val="Emphasis"/>
        </w:rPr>
        <w:t>Donald Trump is a threat to civilization</w:t>
      </w:r>
      <w:r w:rsidRPr="00260E1E">
        <w:rPr>
          <w:rStyle w:val="StyleUnderline"/>
        </w:rPr>
        <w:t>. Having someone as impulsive, childish, immature, insecure, and vain as he is in charge of the most powerful military force in the history of the world is terrifying.</w:t>
      </w:r>
      <w:r w:rsidRPr="00260E1E">
        <w:rPr>
          <w:sz w:val="16"/>
        </w:rPr>
        <w:t xml:space="preserve"> As conservative New York Times columnist Ross Douthat wrote recently, Trump has the personality of a child, and “A child cannot be president. I love my children; they cannot have the nuclear codes.”</w:t>
      </w:r>
      <w:r w:rsidRPr="00260E1E">
        <w:rPr>
          <w:rStyle w:val="StyleUnderline"/>
        </w:rPr>
        <w:t xml:space="preserve"> To reduce the threat of a nuclear [war], it is our solemn duty to remove the man serving as president from office as quickly as possible. </w:t>
      </w:r>
      <w:r w:rsidRPr="00260E1E">
        <w:rPr>
          <w:sz w:val="16"/>
        </w:rPr>
        <w:t xml:space="preserve">The notion that disaffection with Trump will be important to Democratic success in 2018 is empirically incorrect. The second reason </w:t>
      </w:r>
      <w:r w:rsidRPr="00260E1E">
        <w:rPr>
          <w:rStyle w:val="StyleUnderline"/>
        </w:rPr>
        <w:t>Trump is</w:t>
      </w:r>
      <w:r w:rsidRPr="00260E1E">
        <w:rPr>
          <w:sz w:val="16"/>
        </w:rPr>
        <w:t xml:space="preserve"> actually </w:t>
      </w:r>
      <w:r w:rsidRPr="00260E1E">
        <w:rPr>
          <w:rStyle w:val="StyleUnderline"/>
        </w:rPr>
        <w:t>more dangerous than Mike Pence</w:t>
      </w:r>
      <w:r w:rsidRPr="00260E1E">
        <w:rPr>
          <w:sz w:val="16"/>
        </w:rPr>
        <w:t xml:space="preserve"> is that</w:t>
      </w:r>
      <w:r w:rsidRPr="00260E1E">
        <w:rPr>
          <w:rStyle w:val="StyleUnderline"/>
        </w:rPr>
        <w:t xml:space="preserve"> he has validated unapologetic and virulent racism and xenophobia in America.</w:t>
      </w:r>
      <w:r w:rsidRPr="00260E1E">
        <w:rPr>
          <w:sz w:val="16"/>
        </w:rPr>
        <w:t xml:space="preserve"> </w:t>
      </w:r>
      <w:r w:rsidRPr="00260E1E">
        <w:rPr>
          <w:rStyle w:val="StyleUnderline"/>
        </w:rPr>
        <w:t>Far too little attention has been paid to the terror that has been unleashed in communities of color and among immigrant families</w:t>
      </w:r>
      <w:r w:rsidRPr="00260E1E">
        <w:rPr>
          <w:sz w:val="16"/>
        </w:rPr>
        <w:t xml:space="preserve"> since November. While racial discrimination and prejudice have been part and parcel of the American experience since English settlers arrived in Virginia in 1607, </w:t>
      </w:r>
      <w:r w:rsidRPr="00260E1E">
        <w:rPr>
          <w:rStyle w:val="Emphasis"/>
        </w:rPr>
        <w:t>few, if any, successful candidates for president have been as openly hostile to and contemptuous of people of color as Trump has</w:t>
      </w:r>
      <w:r w:rsidRPr="00260E1E">
        <w:rPr>
          <w:sz w:val="16"/>
        </w:rPr>
        <w:t xml:space="preserve">. It’s no accident that Trump’s campaign followed the presidency of the country’s first black president. </w:t>
      </w:r>
      <w:r w:rsidRPr="00260E1E">
        <w:rPr>
          <w:rStyle w:val="StyleUnderline"/>
        </w:rPr>
        <w:t>Those people uncomfortable with and antagonistic to America’s changing racial demographics found in him a champion for their bigotry.</w:t>
      </w:r>
      <w:r w:rsidRPr="00260E1E">
        <w:rPr>
          <w:sz w:val="16"/>
        </w:rPr>
        <w:t xml:space="preserve"> They put him in the White House. Now he needs to be removed. Finally, </w:t>
      </w:r>
      <w:r w:rsidRPr="00260E1E">
        <w:rPr>
          <w:rStyle w:val="StyleUnderline"/>
        </w:rPr>
        <w:t>the political terrain for fighting against Pence would be more favorable for progressives than the unpredictability of elections with Trump in power</w:t>
      </w:r>
      <w:r w:rsidRPr="00260E1E">
        <w:rPr>
          <w:sz w:val="16"/>
        </w:rPr>
        <w:t>. Trump essentially made an extraordinarily risky gamble that racism would be enough to power him to the pinnacle of politics.</w:t>
      </w:r>
      <w:r w:rsidRPr="00260E1E">
        <w:rPr>
          <w:rStyle w:val="StyleUnderline"/>
        </w:rPr>
        <w:t xml:space="preserve"> By doubling down on long-simmering racial resentment, he was able to galvanize large numbers of white voters who had previously suffered in silence</w:t>
      </w:r>
      <w:r w:rsidRPr="00260E1E">
        <w:rPr>
          <w:sz w:val="16"/>
        </w:rPr>
        <w:t xml:space="preserve">. That made the election close enough to steal the closely-contested states of Wisconsin, Michigan, and Pennsylvania, especially in the face of an opposition so divided that many Democratic voters defected to third- and fourth-party candidates. Pence is more cautious and does not generate similar enthusiasm among white voters, so the coalition that twice elected Obama could make its force more fully felt. Looking to 2018, </w:t>
      </w:r>
      <w:r w:rsidRPr="00260E1E">
        <w:rPr>
          <w:rStyle w:val="StyleUnderline"/>
        </w:rPr>
        <w:t>the notion that disaffection with Trump will be important to Democratic success in the mid-terms is empirically incorrect</w:t>
      </w:r>
      <w:r w:rsidRPr="00260E1E">
        <w:rPr>
          <w:sz w:val="16"/>
        </w:rPr>
        <w:t xml:space="preserve">. As I wrote in April, </w:t>
      </w:r>
      <w:r w:rsidRPr="00260E1E">
        <w:rPr>
          <w:rStyle w:val="StyleUnderline"/>
        </w:rPr>
        <w:t xml:space="preserve">taking back control of the House of Representatives will be a function of turning out Democratic voters, not peeling off alienated Republican voters. </w:t>
      </w:r>
      <w:r w:rsidRPr="00260E1E">
        <w:rPr>
          <w:sz w:val="16"/>
        </w:rPr>
        <w:t>We must be clear-eyed about the challenges we will face once we remove Trump from office. But first we have to face the fight in front of us. It cannot be shirked. T</w:t>
      </w:r>
      <w:r w:rsidRPr="00260E1E">
        <w:rPr>
          <w:rStyle w:val="StyleUnderline"/>
        </w:rPr>
        <w:t>he imperative of this moment is to remove from power the current occupant of the Oval Office. The progressive movement should put the full force of its energy behind that cause.</w:t>
      </w:r>
    </w:p>
    <w:p w14:paraId="11B015BA" w14:textId="19BFFAB9" w:rsidR="008F3950" w:rsidRPr="00260E1E" w:rsidRDefault="008F3950" w:rsidP="00A67770">
      <w:pPr>
        <w:pStyle w:val="Heading3"/>
      </w:pPr>
      <w:r w:rsidRPr="00260E1E">
        <w:t>2NC – Trump Bad [GPW]</w:t>
      </w:r>
    </w:p>
    <w:p w14:paraId="587FFD21" w14:textId="77777777" w:rsidR="008F3950" w:rsidRPr="00260E1E" w:rsidRDefault="008F3950" w:rsidP="008F3950">
      <w:pPr>
        <w:pStyle w:val="Heading4"/>
        <w:rPr>
          <w:rStyle w:val="Style13ptBold"/>
          <w:b/>
          <w:bCs w:val="0"/>
        </w:rPr>
      </w:pPr>
      <w:r w:rsidRPr="00260E1E">
        <w:rPr>
          <w:rStyle w:val="Style13ptBold"/>
          <w:b/>
          <w:bCs w:val="0"/>
        </w:rPr>
        <w:t>Trump’s foreign policy causes WWIII</w:t>
      </w:r>
    </w:p>
    <w:p w14:paraId="411EBE58" w14:textId="5A683E63" w:rsidR="008F3950" w:rsidRPr="00260E1E" w:rsidRDefault="008F3950" w:rsidP="008F3950">
      <w:pPr>
        <w:rPr>
          <w:rStyle w:val="Style13ptBold"/>
        </w:rPr>
      </w:pPr>
      <w:r w:rsidRPr="00260E1E">
        <w:rPr>
          <w:rStyle w:val="Style13ptBold"/>
        </w:rPr>
        <w:t xml:space="preserve">Kagan ‘17 </w:t>
      </w:r>
      <w:r w:rsidRPr="00260E1E">
        <w:rPr>
          <w:rStyle w:val="Style13ptBold"/>
          <w:b w:val="0"/>
          <w:sz w:val="16"/>
          <w:szCs w:val="16"/>
        </w:rPr>
        <w:t>Robert Kagan is a senior fellow with the Project on International Order and Strategy in the Foreign Policy program at Brookings “Backing Into World War III - America must check the assertive, rising powers of Russia and China before it’s too late. Accepting spheres of influence is a recipe for disaster.” (http://foreignpolicy.com/2017/02/06/backing-into-world-war-iii-russia-china-trump-obama/)</w:t>
      </w:r>
    </w:p>
    <w:p w14:paraId="78240AD1" w14:textId="658B9370" w:rsidR="008F3950" w:rsidRPr="00260E1E" w:rsidRDefault="008F3950" w:rsidP="008F3950">
      <w:pPr>
        <w:rPr>
          <w:u w:val="single"/>
        </w:rPr>
      </w:pPr>
      <w:r w:rsidRPr="00260E1E">
        <w:rPr>
          <w:u w:val="single"/>
        </w:rPr>
        <w:t>Think of two significant trend lines in the world today. One is the increasing ambition and activism of the two great revisionist powers, Russia and China. The other is the declining confidence, capacity, and will of the democratic world, and especially of the U</w:t>
      </w:r>
      <w:r w:rsidRPr="00260E1E">
        <w:rPr>
          <w:sz w:val="14"/>
        </w:rPr>
        <w:t xml:space="preserve">nited </w:t>
      </w:r>
      <w:r w:rsidRPr="00260E1E">
        <w:rPr>
          <w:u w:val="single"/>
        </w:rPr>
        <w:t>S</w:t>
      </w:r>
      <w:r w:rsidRPr="00260E1E">
        <w:rPr>
          <w:sz w:val="14"/>
        </w:rPr>
        <w:t xml:space="preserve">tates, </w:t>
      </w:r>
      <w:r w:rsidRPr="00260E1E">
        <w:rPr>
          <w:u w:val="single"/>
        </w:rPr>
        <w:t>to maintain the dominant position it has held in the international system since 1945</w:t>
      </w:r>
      <w:r w:rsidRPr="00260E1E">
        <w:rPr>
          <w:sz w:val="14"/>
        </w:rPr>
        <w:t xml:space="preserve">. As those two lines move closer, as </w:t>
      </w:r>
      <w:r w:rsidRPr="00260E1E">
        <w:rPr>
          <w:u w:val="single"/>
        </w:rPr>
        <w:t>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 as it has three times in the past two centuries</w:t>
      </w:r>
      <w:r w:rsidRPr="00260E1E">
        <w:rPr>
          <w:sz w:val="14"/>
        </w:rPr>
        <w:t xml:space="preserve">. </w:t>
      </w:r>
      <w:r w:rsidRPr="00260E1E">
        <w:rPr>
          <w:b/>
          <w:u w:val="single"/>
        </w:rPr>
        <w:t xml:space="preserve">The cost of that descent, in lives and treasure, in lost freedoms and lost hope, will be staggering. </w:t>
      </w:r>
      <w:r w:rsidRPr="00260E1E">
        <w:rPr>
          <w:b/>
          <w:bCs/>
          <w:sz w:val="14"/>
        </w:rPr>
        <w:t xml:space="preserve">Where exactly we are in this classic scenario today, how close the trend lines are to that intersection point is, as always, impossible to know. Are we three years away from a global crisis, or 15? </w:t>
      </w:r>
      <w:r w:rsidRPr="00260E1E">
        <w:rPr>
          <w:u w:val="single"/>
        </w:rPr>
        <w:t xml:space="preserve">Americans tend to take the fundamental stability of the international order for granted, even while complaining about the burden the United States carries in preserving that stability. </w:t>
      </w:r>
      <w:r w:rsidRPr="00260E1E">
        <w:rPr>
          <w:sz w:val="14"/>
        </w:rPr>
        <w:t xml:space="preserve">History shows that </w:t>
      </w:r>
      <w:r w:rsidRPr="00260E1E">
        <w:rPr>
          <w:u w:val="single"/>
        </w:rPr>
        <w:t>world orders do collapse, however, and when they do it is often unexpected, rapid, and violent</w:t>
      </w:r>
      <w:r w:rsidRPr="00260E1E">
        <w:rPr>
          <w:sz w:val="14"/>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t>
      </w:r>
      <w:r w:rsidRPr="00260E1E">
        <w:rPr>
          <w:sz w:val="14"/>
          <w:bdr w:val="none" w:sz="0" w:space="0" w:color="auto" w:frame="1"/>
        </w:rPr>
        <w:t xml:space="preserve">Where exactly we are in this classic scenario today, how close the trend lines are to that intersection point is, as always, impossible to know. </w:t>
      </w:r>
      <w:r w:rsidRPr="00260E1E">
        <w:rPr>
          <w:u w:val="single"/>
          <w:bdr w:val="none" w:sz="0" w:space="0" w:color="auto" w:frame="1"/>
        </w:rPr>
        <w:t>Are we three years away from a global crisis, or 15?</w:t>
      </w:r>
      <w:r w:rsidRPr="00260E1E">
        <w:rPr>
          <w:u w:val="single"/>
        </w:rPr>
        <w:t xml:space="preserve"> That we are somewhere on that path, however, is unmistakable. </w:t>
      </w:r>
      <w:r w:rsidRPr="00260E1E">
        <w:rPr>
          <w:b/>
          <w:u w:val="single"/>
        </w:rPr>
        <w:t>And while it is too soon to know what effect Donald Trump’s presidency will have on these trends, early signs suggest that the new administration is more likely to hasten us toward crisis than slow or reverse these trends</w:t>
      </w:r>
      <w:r w:rsidRPr="00260E1E">
        <w:rPr>
          <w:sz w:val="14"/>
        </w:rPr>
        <w:t xml:space="preserve">. The further accommodation of Russia can only embolden Vladimir Putin, and the tough talk with China will likely lead Beijing to test the new administration’s resolve militarily. </w:t>
      </w:r>
      <w:r w:rsidRPr="00260E1E">
        <w:rPr>
          <w:u w:val="single"/>
        </w:rPr>
        <w:t>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w:t>
      </w:r>
      <w:r w:rsidRPr="00260E1E">
        <w:rPr>
          <w:sz w:val="14"/>
        </w:rPr>
        <w:t xml:space="preserve"> </w:t>
      </w:r>
      <w:r w:rsidRPr="00260E1E">
        <w:rPr>
          <w:u w:val="single"/>
        </w:rPr>
        <w:t>Both seek to restore the hegemonic dominance they once enjoyed in their respective regions</w:t>
      </w:r>
      <w:r w:rsidRPr="00260E1E">
        <w:rPr>
          <w:sz w:val="14"/>
        </w:rPr>
        <w:t xml:space="preserve">. For China, that means dominance of East Asia, with countries like Japan, South Korea, and the nations of Southeast Asia both acquiescing to Beijing’s will and acting in conformity with China’s strategic, economic, and political preferences. </w:t>
      </w:r>
      <w:r w:rsidRPr="00260E1E">
        <w:rPr>
          <w:u w:val="single"/>
        </w:rPr>
        <w:t>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260E1E">
        <w:rPr>
          <w:sz w:val="14"/>
        </w:rPr>
        <w:t xml:space="preserve"> </w:t>
      </w:r>
      <w:r w:rsidRPr="00260E1E">
        <w:rPr>
          <w:u w:val="single"/>
        </w:rPr>
        <w:t>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14:paraId="4CEEDAF9" w14:textId="77777777" w:rsidR="008F3950" w:rsidRPr="00260E1E" w:rsidRDefault="008F3950" w:rsidP="008F3950">
      <w:pPr>
        <w:keepNext/>
        <w:keepLines/>
        <w:spacing w:before="40"/>
        <w:outlineLvl w:val="3"/>
        <w:rPr>
          <w:rFonts w:eastAsiaTheme="majorEastAsia"/>
          <w:b/>
          <w:iCs/>
          <w:sz w:val="26"/>
        </w:rPr>
      </w:pPr>
      <w:r w:rsidRPr="00260E1E">
        <w:rPr>
          <w:rFonts w:eastAsiaTheme="majorEastAsia"/>
          <w:b/>
          <w:iCs/>
          <w:sz w:val="26"/>
        </w:rPr>
        <w:t xml:space="preserve">Russian adventurism causes </w:t>
      </w:r>
      <w:r w:rsidRPr="00260E1E">
        <w:rPr>
          <w:rFonts w:eastAsiaTheme="majorEastAsia"/>
          <w:b/>
          <w:iCs/>
          <w:sz w:val="26"/>
          <w:u w:val="single"/>
        </w:rPr>
        <w:t>NATO-Russian war</w:t>
      </w:r>
      <w:r w:rsidRPr="00260E1E">
        <w:rPr>
          <w:rFonts w:eastAsiaTheme="majorEastAsia"/>
          <w:b/>
          <w:iCs/>
          <w:sz w:val="26"/>
        </w:rPr>
        <w:t xml:space="preserve"> and goes nuclear</w:t>
      </w:r>
    </w:p>
    <w:p w14:paraId="025366A4" w14:textId="608D2A60" w:rsidR="008F3950" w:rsidRPr="00260E1E" w:rsidRDefault="008F3950" w:rsidP="008F3950">
      <w:proofErr w:type="spellStart"/>
      <w:r w:rsidRPr="00260E1E">
        <w:rPr>
          <w:b/>
          <w:bCs/>
          <w:sz w:val="26"/>
        </w:rPr>
        <w:t>Solosky</w:t>
      </w:r>
      <w:proofErr w:type="spellEnd"/>
      <w:r w:rsidRPr="00260E1E">
        <w:rPr>
          <w:b/>
          <w:bCs/>
          <w:sz w:val="26"/>
        </w:rPr>
        <w:t xml:space="preserve"> ‘17 </w:t>
      </w:r>
      <w:r w:rsidRPr="00260E1E">
        <w:rPr>
          <w:sz w:val="16"/>
          <w:szCs w:val="16"/>
        </w:rPr>
        <w:t xml:space="preserve">Richard </w:t>
      </w:r>
      <w:proofErr w:type="spellStart"/>
      <w:r w:rsidRPr="00260E1E">
        <w:rPr>
          <w:sz w:val="16"/>
          <w:szCs w:val="16"/>
        </w:rPr>
        <w:t>Sokolsky</w:t>
      </w:r>
      <w:proofErr w:type="spellEnd"/>
      <w:r w:rsidRPr="00260E1E">
        <w:rPr>
          <w:sz w:val="16"/>
          <w:szCs w:val="16"/>
        </w:rPr>
        <w:t xml:space="preserve"> is a nonresident senior fellow in Carnegie’s Russia and Eurasia Program. His work focuses on U.S. policy toward Russia in the wake of the Ukraine crisis. “The New NATO-Russia Military Balance: Implications for European Security”, (http://carnegieendowment.org/2017/03/13/new-nato-russia-military-balance-implications-for-european-security-pub-68222)</w:t>
      </w:r>
    </w:p>
    <w:p w14:paraId="54954F6F" w14:textId="77777777" w:rsidR="008F3950" w:rsidRPr="00260E1E" w:rsidRDefault="008F3950" w:rsidP="008F3950">
      <w:pPr>
        <w:rPr>
          <w:u w:val="single"/>
        </w:rPr>
      </w:pPr>
      <w:r w:rsidRPr="00260E1E">
        <w:rPr>
          <w:sz w:val="16"/>
        </w:rPr>
        <w:t xml:space="preserve">Twenty-five years after the end of the Cold War, </w:t>
      </w:r>
      <w:r w:rsidRPr="00260E1E">
        <w:rPr>
          <w:u w:val="single"/>
        </w:rPr>
        <w:t>the military balance between NATO and Russia</w:t>
      </w:r>
      <w:r w:rsidRPr="00260E1E">
        <w:rPr>
          <w:sz w:val="16"/>
        </w:rPr>
        <w:t xml:space="preserve">, after years of inattention, </w:t>
      </w:r>
      <w:r w:rsidRPr="00260E1E">
        <w:rPr>
          <w:u w:val="single"/>
        </w:rPr>
        <w:t>has</w:t>
      </w:r>
      <w:r w:rsidRPr="00260E1E">
        <w:rPr>
          <w:sz w:val="16"/>
        </w:rPr>
        <w:t xml:space="preserve"> again </w:t>
      </w:r>
      <w:r w:rsidRPr="00260E1E">
        <w:rPr>
          <w:u w:val="single"/>
        </w:rPr>
        <w:t>become the focus of intense concern</w:t>
      </w:r>
      <w:r w:rsidRPr="00260E1E">
        <w:rPr>
          <w:sz w:val="16"/>
        </w:rPr>
        <w:t xml:space="preserve"> </w:t>
      </w:r>
      <w:r w:rsidRPr="00260E1E">
        <w:rPr>
          <w:u w:val="single"/>
        </w:rPr>
        <w:t>and</w:t>
      </w:r>
      <w:r w:rsidRPr="00260E1E">
        <w:rPr>
          <w:sz w:val="16"/>
        </w:rPr>
        <w:t xml:space="preserve"> even </w:t>
      </w:r>
      <w:r w:rsidRPr="00260E1E">
        <w:rPr>
          <w:u w:val="single"/>
        </w:rPr>
        <w:t xml:space="preserve">alarm </w:t>
      </w:r>
      <w:r w:rsidRPr="00260E1E">
        <w:rPr>
          <w:sz w:val="16"/>
        </w:rPr>
        <w:t xml:space="preserve">in some Western quarters. From NATO’s vantage point, </w:t>
      </w:r>
      <w:r w:rsidRPr="00260E1E">
        <w:rPr>
          <w:b/>
          <w:u w:val="single"/>
        </w:rPr>
        <w:t>Russia poses a serious military threat to its eastern flank</w:t>
      </w:r>
      <w:r w:rsidRPr="00260E1E">
        <w:rPr>
          <w:sz w:val="16"/>
        </w:rPr>
        <w:t xml:space="preserve">—and to Euro-Atlantic security more broadly—for three reasons. First, </w:t>
      </w:r>
      <w:r w:rsidRPr="00260E1E">
        <w:rPr>
          <w:u w:val="single"/>
        </w:rPr>
        <w:t>a military reform and modernization program</w:t>
      </w:r>
      <w:r w:rsidRPr="00260E1E">
        <w:rPr>
          <w:sz w:val="16"/>
        </w:rPr>
        <w:t xml:space="preserve"> launched in 2008, </w:t>
      </w:r>
      <w:r w:rsidRPr="00260E1E">
        <w:rPr>
          <w:u w:val="single"/>
        </w:rPr>
        <w:t>combined with significant increases in defense spending</w:t>
      </w:r>
      <w:r w:rsidRPr="00260E1E">
        <w:rPr>
          <w:sz w:val="16"/>
        </w:rPr>
        <w:t xml:space="preserve"> over the past several years, </w:t>
      </w:r>
      <w:r w:rsidRPr="00260E1E">
        <w:rPr>
          <w:u w:val="single"/>
        </w:rPr>
        <w:t>has improved the capabilities</w:t>
      </w:r>
      <w:r w:rsidRPr="00260E1E">
        <w:rPr>
          <w:sz w:val="16"/>
        </w:rPr>
        <w:t xml:space="preserve"> of Russia’s armed forces. Second, in the past decade, </w:t>
      </w:r>
      <w:r w:rsidRPr="00260E1E">
        <w:rPr>
          <w:b/>
          <w:u w:val="single"/>
        </w:rPr>
        <w:t>Russia has demonstrated an unprecedented willingness to use force as an instrument of its foreign policy</w:t>
      </w:r>
      <w:r w:rsidRPr="00260E1E">
        <w:rPr>
          <w:sz w:val="16"/>
        </w:rPr>
        <w:t xml:space="preserve">, as well as an improved capacity to project military power beyond its immediate post-Soviet periphery. Third, </w:t>
      </w:r>
      <w:r w:rsidRPr="00260E1E">
        <w:rPr>
          <w:u w:val="single"/>
        </w:rPr>
        <w:t>the Kremlin has been conducting a far more aggressive, anti-Western foreign policy</w:t>
      </w:r>
      <w:r w:rsidRPr="00260E1E">
        <w:rPr>
          <w:sz w:val="16"/>
        </w:rPr>
        <w:t xml:space="preserve">, significantly </w:t>
      </w:r>
      <w:hyperlink r:id="rId38" w:history="1">
        <w:r w:rsidRPr="00260E1E">
          <w:rPr>
            <w:u w:val="single"/>
            <w:bdr w:val="none" w:sz="0" w:space="0" w:color="auto" w:frame="1"/>
          </w:rPr>
          <w:t>ratcheting up provocative military maneuvers</w:t>
        </w:r>
      </w:hyperlink>
      <w:r w:rsidRPr="00260E1E">
        <w:rPr>
          <w:u w:val="single"/>
        </w:rPr>
        <w:t xml:space="preserve"> near NATO members’ borders with Russia</w:t>
      </w:r>
      <w:r w:rsidRPr="00260E1E">
        <w:rPr>
          <w:sz w:val="16"/>
        </w:rPr>
        <w:t xml:space="preserve">, </w:t>
      </w:r>
      <w:r w:rsidRPr="00260E1E">
        <w:rPr>
          <w:u w:val="single"/>
        </w:rPr>
        <w:t>intimating nuclear threats, and deploying nuclear-capable missiles in the Russian exclave of Kaliningrad</w:t>
      </w:r>
      <w:r w:rsidRPr="00260E1E">
        <w:rPr>
          <w:sz w:val="16"/>
        </w:rPr>
        <w:t xml:space="preserve">. As a result, there is a growing perception in the West that </w:t>
      </w:r>
      <w:r w:rsidRPr="00260E1E">
        <w:rPr>
          <w:u w:val="single"/>
        </w:rPr>
        <w:t>Russia has reemerged as a revanchist, neo-imperialist, expansionist, and hostile power</w:t>
      </w:r>
      <w:r w:rsidRPr="00260E1E">
        <w:rPr>
          <w:sz w:val="16"/>
        </w:rPr>
        <w:t xml:space="preserve"> bent on dismantling the post–Cold War European security system and dividing the continent into spheres of influence. The Kremlin has a dramatically different perspective. It maintains that it is threatened by the West and by instability not only around Russia’s periphery but also at home. With NATO’s expansion, the alliance’s border with Russia has shifted much closer to the Russian heartland. </w:t>
      </w:r>
      <w:r w:rsidRPr="00260E1E">
        <w:rPr>
          <w:u w:val="single"/>
        </w:rPr>
        <w:t>These fears</w:t>
      </w:r>
      <w:r w:rsidRPr="00260E1E">
        <w:rPr>
          <w:sz w:val="16"/>
        </w:rPr>
        <w:t xml:space="preserve">, however unjustified they seem from the West’s point of view, </w:t>
      </w:r>
      <w:r w:rsidRPr="00260E1E">
        <w:rPr>
          <w:u w:val="single"/>
        </w:rPr>
        <w:t xml:space="preserve">have prompted the Kremlin to </w:t>
      </w:r>
      <w:hyperlink r:id="rId39" w:history="1">
        <w:r w:rsidRPr="00260E1E">
          <w:rPr>
            <w:u w:val="single"/>
            <w:bdr w:val="none" w:sz="0" w:space="0" w:color="auto" w:frame="1"/>
          </w:rPr>
          <w:t>launch a national mobilization</w:t>
        </w:r>
      </w:hyperlink>
      <w:r w:rsidRPr="00260E1E">
        <w:rPr>
          <w:u w:val="single"/>
        </w:rPr>
        <w:t xml:space="preserve"> effort to thwart what it </w:t>
      </w:r>
      <w:hyperlink r:id="rId40" w:history="1">
        <w:r w:rsidRPr="00260E1E">
          <w:rPr>
            <w:u w:val="single"/>
            <w:bdr w:val="none" w:sz="0" w:space="0" w:color="auto" w:frame="1"/>
          </w:rPr>
          <w:t>perceives as a direct Western threat to Russian security</w:t>
        </w:r>
      </w:hyperlink>
      <w:r w:rsidRPr="00260E1E">
        <w:rPr>
          <w:sz w:val="16"/>
        </w:rPr>
        <w:t xml:space="preserve">. As seen from the Kremlin, over the past twenty years, </w:t>
      </w:r>
      <w:r w:rsidRPr="00260E1E">
        <w:rPr>
          <w:u w:val="single"/>
        </w:rPr>
        <w:t>the United States and NATO have undertaken numerous initiatives that underscore the threat from the West</w:t>
      </w:r>
      <w:r w:rsidRPr="00260E1E">
        <w:rPr>
          <w:sz w:val="16"/>
        </w:rPr>
        <w:t xml:space="preserve">: NATO expansion into Eastern Europe and the Baltics; NATO partnership programs with states throughout the former Soviet Union; </w:t>
      </w:r>
      <w:r w:rsidRPr="00260E1E">
        <w:rPr>
          <w:u w:val="single"/>
        </w:rPr>
        <w:t>improvements in conventional, missile defense, and nuclear capabilities</w:t>
      </w:r>
      <w:r w:rsidRPr="00260E1E">
        <w:rPr>
          <w:sz w:val="16"/>
        </w:rPr>
        <w:t xml:space="preserve">; support for antigovernment uprisings and regime change </w:t>
      </w:r>
      <w:r w:rsidRPr="00260E1E">
        <w:rPr>
          <w:b/>
          <w:i/>
          <w:iCs/>
          <w:u w:val="single"/>
          <w:bdr w:val="none" w:sz="0" w:space="0" w:color="auto" w:frame="1"/>
        </w:rPr>
        <w:t>around</w:t>
      </w:r>
      <w:r w:rsidRPr="00260E1E">
        <w:rPr>
          <w:u w:val="single"/>
        </w:rPr>
        <w:t xml:space="preserve"> Russia’s periphery; and assistance to opposition movements and parties </w:t>
      </w:r>
      <w:r w:rsidRPr="00260E1E">
        <w:rPr>
          <w:b/>
          <w:i/>
          <w:iCs/>
          <w:u w:val="single"/>
          <w:bdr w:val="none" w:sz="0" w:space="0" w:color="auto" w:frame="1"/>
        </w:rPr>
        <w:t>inside</w:t>
      </w:r>
      <w:r w:rsidRPr="00260E1E">
        <w:rPr>
          <w:u w:val="single"/>
          <w:bdr w:val="none" w:sz="0" w:space="0" w:color="auto" w:frame="1"/>
        </w:rPr>
        <w:t xml:space="preserve"> </w:t>
      </w:r>
      <w:r w:rsidRPr="00260E1E">
        <w:rPr>
          <w:u w:val="single"/>
        </w:rPr>
        <w:t>Russia.</w:t>
      </w:r>
      <w:r w:rsidRPr="00260E1E">
        <w:rPr>
          <w:sz w:val="16"/>
        </w:rPr>
        <w:t xml:space="preserve"> Specifically, Russian officials have argued that the U.S.-led campaign in the Balkans in the 1990s, the U.S.-led </w:t>
      </w:r>
      <w:hyperlink r:id="rId41" w:history="1">
        <w:r w:rsidRPr="00260E1E">
          <w:rPr>
            <w:sz w:val="16"/>
            <w:bdr w:val="none" w:sz="0" w:space="0" w:color="auto" w:frame="1"/>
          </w:rPr>
          <w:t>invasion of Iraq</w:t>
        </w:r>
      </w:hyperlink>
      <w:r w:rsidRPr="00260E1E">
        <w:rPr>
          <w:sz w:val="16"/>
        </w:rPr>
        <w:t xml:space="preserve"> in 2003, NATO’s </w:t>
      </w:r>
      <w:hyperlink r:id="rId42" w:history="1">
        <w:r w:rsidRPr="00260E1E">
          <w:rPr>
            <w:sz w:val="16"/>
            <w:bdr w:val="none" w:sz="0" w:space="0" w:color="auto" w:frame="1"/>
          </w:rPr>
          <w:t>military intervention in Libya</w:t>
        </w:r>
      </w:hyperlink>
      <w:r w:rsidRPr="00260E1E">
        <w:rPr>
          <w:sz w:val="16"/>
        </w:rPr>
        <w:t xml:space="preserve"> in 2011, and U.S. </w:t>
      </w:r>
      <w:hyperlink r:id="rId43" w:history="1">
        <w:r w:rsidRPr="00260E1E">
          <w:rPr>
            <w:sz w:val="16"/>
            <w:bdr w:val="none" w:sz="0" w:space="0" w:color="auto" w:frame="1"/>
          </w:rPr>
          <w:t>support for the opposition in Syria</w:t>
        </w:r>
      </w:hyperlink>
      <w:r w:rsidRPr="00260E1E">
        <w:rPr>
          <w:sz w:val="16"/>
        </w:rPr>
        <w:t xml:space="preserve"> and for the Arab Spring have threatened Russia’s security environment.</w:t>
      </w:r>
      <w:r w:rsidRPr="00260E1E">
        <w:rPr>
          <w:sz w:val="16"/>
          <w:bdr w:val="none" w:sz="0" w:space="0" w:color="auto" w:frame="1"/>
          <w:vertAlign w:val="superscript"/>
        </w:rPr>
        <w:t>1</w:t>
      </w:r>
      <w:r w:rsidRPr="00260E1E">
        <w:rPr>
          <w:sz w:val="16"/>
        </w:rPr>
        <w:t xml:space="preserve"> These </w:t>
      </w:r>
      <w:r w:rsidRPr="00260E1E">
        <w:rPr>
          <w:u w:val="single"/>
        </w:rPr>
        <w:t>conflicting perceptions have contributed to a lack of trust</w:t>
      </w:r>
      <w:r w:rsidRPr="00260E1E">
        <w:rPr>
          <w:sz w:val="16"/>
        </w:rPr>
        <w:t xml:space="preserve">, a deteriorating security environment, and the prospect of a much more unstable and dangerous adversarial relationship between the West and Russia for many years to come. It remains to be seen whether U.S. President Donald Trump’s desire to improve relations with Russia will prove successful in lowering tensions and putting the U.S-Russian relationship on a more positive trajectory. There are ample grounds, however, for skepticism. The U.S.-Russian confrontation is deeply rooted in fundamental differences over interests and values, clashing conceptions of the rules of international order, and each country’s views of its own exceptionalism. </w:t>
      </w:r>
      <w:r w:rsidRPr="00260E1E">
        <w:rPr>
          <w:u w:val="single"/>
        </w:rPr>
        <w:t xml:space="preserve">The U.S.-Russian relationship is </w:t>
      </w:r>
      <w:hyperlink r:id="rId44" w:history="1">
        <w:r w:rsidRPr="00260E1E">
          <w:rPr>
            <w:u w:val="single"/>
            <w:bdr w:val="none" w:sz="0" w:space="0" w:color="auto" w:frame="1"/>
          </w:rPr>
          <w:t>likely to remain adversarial</w:t>
        </w:r>
      </w:hyperlink>
      <w:r w:rsidRPr="00260E1E">
        <w:rPr>
          <w:u w:val="single"/>
        </w:rPr>
        <w:t xml:space="preserve"> and will play out largely in the geopolitical gray zone that now divides the Euro-Atlantic security order and Russia</w:t>
      </w:r>
      <w:r w:rsidRPr="00260E1E">
        <w:rPr>
          <w:sz w:val="16"/>
        </w:rPr>
        <w:t xml:space="preserve">. But </w:t>
      </w:r>
      <w:r w:rsidRPr="00260E1E">
        <w:rPr>
          <w:u w:val="single"/>
        </w:rPr>
        <w:t>how it plays out</w:t>
      </w:r>
      <w:r w:rsidRPr="00260E1E">
        <w:rPr>
          <w:sz w:val="16"/>
        </w:rPr>
        <w:t>—whether it leads to some semblance of stability or conflict—</w:t>
      </w:r>
      <w:r w:rsidRPr="00260E1E">
        <w:rPr>
          <w:u w:val="single"/>
        </w:rPr>
        <w:t>cannot be predicted</w:t>
      </w:r>
      <w:r w:rsidRPr="00260E1E">
        <w:rPr>
          <w:sz w:val="16"/>
        </w:rPr>
        <w:t xml:space="preserve">. Russia is a major power facing a near-certain, long-term decline. However, this downward trajectory does not mean that </w:t>
      </w:r>
      <w:hyperlink r:id="rId45" w:history="1">
        <w:r w:rsidRPr="00260E1E">
          <w:rPr>
            <w:sz w:val="16"/>
            <w:bdr w:val="none" w:sz="0" w:space="0" w:color="auto" w:frame="1"/>
          </w:rPr>
          <w:t>Russia’s diminishing circumstances</w:t>
        </w:r>
      </w:hyperlink>
      <w:r w:rsidRPr="00260E1E">
        <w:rPr>
          <w:sz w:val="16"/>
        </w:rPr>
        <w:t xml:space="preserve"> will make the Kremlin less risk-averse and restrained. Western sanctions, lower oil prices, and economic stagnation over the past two years have not diminished Russian President Vladimir Putin’s appetite for taking risks (for example, in Syria). </w:t>
      </w:r>
      <w:r w:rsidRPr="00260E1E">
        <w:rPr>
          <w:u w:val="single"/>
        </w:rPr>
        <w:t>It is important</w:t>
      </w:r>
      <w:r w:rsidRPr="00260E1E">
        <w:rPr>
          <w:sz w:val="16"/>
        </w:rPr>
        <w:t xml:space="preserve">, therefore, </w:t>
      </w:r>
      <w:r w:rsidRPr="00260E1E">
        <w:rPr>
          <w:u w:val="single"/>
        </w:rPr>
        <w:t>to take proper measure of Russian capabilities</w:t>
      </w:r>
      <w:r w:rsidRPr="00260E1E">
        <w:rPr>
          <w:sz w:val="16"/>
        </w:rPr>
        <w:t xml:space="preserve">. Of course, they are not the only indicator of Russia’s future actions—motives, intentions, context, and opportunities will also figure in the equation. But the Kremlin has repeatedly demonstrated a will to act contrary to most Western assessments of those capabilities and at great cost to Russian interests as they are understood in the West. A sober understanding of those capabilities is essential to understanding </w:t>
      </w:r>
      <w:r w:rsidRPr="00260E1E">
        <w:rPr>
          <w:b/>
          <w:i/>
          <w:iCs/>
          <w:u w:val="single"/>
          <w:bdr w:val="none" w:sz="0" w:space="0" w:color="auto" w:frame="1"/>
        </w:rPr>
        <w:t>some</w:t>
      </w:r>
      <w:r w:rsidRPr="00260E1E">
        <w:rPr>
          <w:sz w:val="16"/>
        </w:rPr>
        <w:t xml:space="preserve"> drivers of Russian actions and crafting an appropriate Western response. In examining the conflicting estimates of the NATO-Russia military balance on the alliance’s eastern front—and the current state of that balance—</w:t>
      </w:r>
      <w:r w:rsidRPr="00260E1E">
        <w:rPr>
          <w:u w:val="single"/>
        </w:rPr>
        <w:t xml:space="preserve">several policy implications for the United States become clear. </w:t>
      </w:r>
      <w:r w:rsidRPr="00260E1E">
        <w:rPr>
          <w:b/>
          <w:u w:val="single"/>
        </w:rPr>
        <w:t>To make sustainable improvements in alliance security, NATO’s increased reassurance and military measures—while necessary to enhance deterrence of Russian military adventurism—should be supplemented with robust measures to mitigate the risks of an unintended conflict with Russia</w:t>
      </w:r>
      <w:r w:rsidRPr="00260E1E">
        <w:rPr>
          <w:sz w:val="16"/>
        </w:rPr>
        <w:t xml:space="preserve">. </w:t>
      </w:r>
      <w:hyperlink r:id="rId46" w:history="1">
        <w:r w:rsidRPr="00260E1E">
          <w:rPr>
            <w:sz w:val="16"/>
            <w:bdr w:val="none" w:sz="0" w:space="0" w:color="auto" w:frame="1"/>
          </w:rPr>
          <w:t>NATO and Russia</w:t>
        </w:r>
      </w:hyperlink>
      <w:r w:rsidRPr="00260E1E">
        <w:rPr>
          <w:sz w:val="16"/>
        </w:rPr>
        <w:t xml:space="preserve">, through increased dialogue, restraint, and possibly even cooperation, need to find ways to climb down the escalatory ladder. </w:t>
      </w:r>
      <w:r w:rsidRPr="00260E1E">
        <w:rPr>
          <w:u w:val="single"/>
        </w:rPr>
        <w:t xml:space="preserve">If Russia remains intransigent and continues its provocative behavior, </w:t>
      </w:r>
      <w:r w:rsidRPr="00260E1E">
        <w:rPr>
          <w:b/>
          <w:u w:val="single"/>
        </w:rPr>
        <w:t>the United States and its allies will have to expand and accelerate their planned defense improvements on NATO’s eastern front</w:t>
      </w:r>
      <w:r w:rsidRPr="00260E1E">
        <w:rPr>
          <w:u w:val="single"/>
        </w:rPr>
        <w:t>, as well take additional diplomatic and economic measures to respond to Russian behavior.</w:t>
      </w:r>
    </w:p>
    <w:p w14:paraId="7F153575" w14:textId="77777777" w:rsidR="008F3950" w:rsidRPr="00260E1E" w:rsidRDefault="008F3950" w:rsidP="008F3950">
      <w:pPr>
        <w:keepNext/>
        <w:keepLines/>
        <w:spacing w:before="40"/>
        <w:outlineLvl w:val="3"/>
        <w:rPr>
          <w:rFonts w:eastAsiaTheme="majorEastAsia" w:cstheme="majorBidi"/>
          <w:b/>
          <w:iCs/>
          <w:sz w:val="26"/>
        </w:rPr>
      </w:pPr>
      <w:r w:rsidRPr="00260E1E">
        <w:rPr>
          <w:rFonts w:eastAsiaTheme="majorEastAsia" w:cstheme="majorBidi"/>
          <w:b/>
          <w:iCs/>
          <w:sz w:val="26"/>
        </w:rPr>
        <w:t>Chinese revisionism causes SCS war</w:t>
      </w:r>
    </w:p>
    <w:p w14:paraId="6BB0BC11" w14:textId="7E9F6A32" w:rsidR="008F3950" w:rsidRPr="00260E1E" w:rsidRDefault="008F3950" w:rsidP="008F3950">
      <w:r w:rsidRPr="00260E1E">
        <w:rPr>
          <w:b/>
          <w:bCs/>
          <w:sz w:val="26"/>
        </w:rPr>
        <w:t xml:space="preserve">Vu and Lan ‘16 </w:t>
      </w:r>
      <w:r w:rsidRPr="00260E1E">
        <w:rPr>
          <w:sz w:val="16"/>
          <w:szCs w:val="16"/>
        </w:rPr>
        <w:t>Truong-Minh Vu is director of the Centre for International Studies, University of Social Sciences and Humanities, Ho Chi Minh City. He is co-editor of the book Regional Power Shift in the Making? The Rise of China and the South China Sea Disputes (Springer, forthcoming in 2015). Ngo Di Lan is a PhD student in Politics at Brandeis University, where he focuses on U.S foreign policy and U.S-China relations. He is also a research associate at the Saigon Center for International Studies (SCIS) at the University of Social Sciences and Humanities in Ho Chi Minh City. “This Is How to Stop China from Dominating the South China Sea” (http://nationalinterest.org/blog/the-buzz/how-stop-china-dominating-the-south-china-sea-15732)</w:t>
      </w:r>
    </w:p>
    <w:tbl>
      <w:tblPr>
        <w:tblW w:w="5000" w:type="pct"/>
        <w:tblCellMar>
          <w:left w:w="0" w:type="dxa"/>
          <w:right w:w="0" w:type="dxa"/>
        </w:tblCellMar>
        <w:tblLook w:val="04A0" w:firstRow="1" w:lastRow="0" w:firstColumn="1" w:lastColumn="0" w:noHBand="0" w:noVBand="1"/>
      </w:tblPr>
      <w:tblGrid>
        <w:gridCol w:w="9360"/>
      </w:tblGrid>
      <w:tr w:rsidR="008F3950" w:rsidRPr="00260E1E" w14:paraId="098C24D6" w14:textId="77777777" w:rsidTr="004E1717">
        <w:tc>
          <w:tcPr>
            <w:tcW w:w="0" w:type="auto"/>
            <w:vAlign w:val="center"/>
            <w:hideMark/>
          </w:tcPr>
          <w:p w14:paraId="762BCE09" w14:textId="77777777" w:rsidR="008F3950" w:rsidRPr="00260E1E" w:rsidRDefault="008F3950" w:rsidP="004E1717">
            <w:pPr>
              <w:rPr>
                <w:rFonts w:eastAsia="Times New Roman"/>
                <w:b/>
                <w:u w:val="single"/>
              </w:rPr>
            </w:pPr>
            <w:r w:rsidRPr="00260E1E">
              <w:rPr>
                <w:sz w:val="14"/>
              </w:rPr>
              <w:t xml:space="preserve">China’s growing assertiveness regarding maritime disputes in the South China Sea is not the result of a burst of nationalism or any short-term calculation. In fact, </w:t>
            </w:r>
            <w:r w:rsidRPr="00260E1E">
              <w:rPr>
                <w:u w:val="single"/>
              </w:rPr>
              <w:t>China has consistently pursued a</w:t>
            </w:r>
            <w:r w:rsidRPr="00260E1E">
              <w:rPr>
                <w:sz w:val="14"/>
              </w:rPr>
              <w:t xml:space="preserve"> single </w:t>
            </w:r>
            <w:r w:rsidRPr="00260E1E">
              <w:rPr>
                <w:u w:val="single"/>
              </w:rPr>
              <w:t>long-term strategy with</w:t>
            </w:r>
            <w:r w:rsidRPr="00260E1E">
              <w:rPr>
                <w:sz w:val="14"/>
              </w:rPr>
              <w:t xml:space="preserve"> the </w:t>
            </w:r>
            <w:r w:rsidRPr="00260E1E">
              <w:rPr>
                <w:b/>
                <w:u w:val="single"/>
              </w:rPr>
              <w:t>effective control of the entire South China Sea as its ultimate goal.</w:t>
            </w:r>
            <w:r w:rsidRPr="00260E1E">
              <w:rPr>
                <w:b/>
                <w:sz w:val="14"/>
              </w:rPr>
              <w:t xml:space="preserve"> </w:t>
            </w:r>
            <w:r w:rsidRPr="00260E1E">
              <w:rPr>
                <w:sz w:val="14"/>
              </w:rPr>
              <w:t xml:space="preserve">This strategy has five core features. First and foremost, </w:t>
            </w:r>
            <w:r w:rsidRPr="00260E1E">
              <w:rPr>
                <w:u w:val="single"/>
              </w:rPr>
              <w:t>it seeks to change the territorial status quo gradually, island-by-island</w:t>
            </w:r>
            <w:r w:rsidRPr="00260E1E">
              <w:rPr>
                <w:sz w:val="14"/>
              </w:rPr>
              <w:t xml:space="preserve">. This stands in contrast to a strategy whereby a country tries to gobble up the entire disputed territory in one fell swoop. China first occupied the Paracel Islands in 1974 and then slowly expanded its presence southward by attacking Vietnam’s islands in the Spratly chain in the 1980s. Most recently, after a tense standoff with the Philippines, China took effective control of the Scarborough Shoal, thereby changing the territorial status quo further in its favor. </w:t>
            </w:r>
            <w:r w:rsidRPr="00260E1E">
              <w:rPr>
                <w:u w:val="single"/>
              </w:rPr>
              <w:t xml:space="preserve">China pursues this course of action in order to gain incremental advantage in the dispute while avoid upsetting the other disputants too much, </w:t>
            </w:r>
            <w:r w:rsidRPr="00260E1E">
              <w:rPr>
                <w:b/>
                <w:u w:val="single"/>
              </w:rPr>
              <w:t xml:space="preserve">thereby preventing a unified and effective response from other countries. </w:t>
            </w:r>
            <w:r w:rsidRPr="00260E1E">
              <w:rPr>
                <w:sz w:val="14"/>
              </w:rPr>
              <w:t xml:space="preserve">Second, </w:t>
            </w:r>
            <w:r w:rsidRPr="00260E1E">
              <w:rPr>
                <w:u w:val="single"/>
              </w:rPr>
              <w:t xml:space="preserve">it is founded on full-spectrum diplomacy, meaning the skillful use of every instrument of statecraft available, from military coercion and geo-economics intimidation to economic rewards and high-profile negotiations. </w:t>
            </w:r>
            <w:r w:rsidRPr="00260E1E">
              <w:rPr>
                <w:sz w:val="14"/>
              </w:rPr>
              <w:t xml:space="preserve">Nowhere was this clearer than during the Haiyang </w:t>
            </w:r>
            <w:proofErr w:type="spellStart"/>
            <w:r w:rsidRPr="00260E1E">
              <w:rPr>
                <w:sz w:val="14"/>
              </w:rPr>
              <w:t>Shiyou</w:t>
            </w:r>
            <w:proofErr w:type="spellEnd"/>
            <w:r w:rsidRPr="00260E1E">
              <w:rPr>
                <w:sz w:val="14"/>
              </w:rPr>
              <w:t xml:space="preserve"> 981 oilrig crisis. China precipitated the crisis by dispatching the massive oilrig to waters claimed by Vietnam as part of its exclusive economic zone. It then maintained pressure on Vietnam by deploying a combination of coast guard ships and warships. After having denied many Vietnamese requests to deescalate the conflict, Beijing sent State Councilor Yang </w:t>
            </w:r>
            <w:proofErr w:type="spellStart"/>
            <w:r w:rsidRPr="00260E1E">
              <w:rPr>
                <w:sz w:val="14"/>
              </w:rPr>
              <w:t>Jiechi</w:t>
            </w:r>
            <w:proofErr w:type="spellEnd"/>
            <w:r w:rsidRPr="00260E1E">
              <w:rPr>
                <w:sz w:val="14"/>
              </w:rPr>
              <w:t xml:space="preserve"> to smooth out differences with Hanoi. Second, </w:t>
            </w:r>
            <w:r w:rsidRPr="00260E1E">
              <w:rPr>
                <w:u w:val="single"/>
              </w:rPr>
              <w:t>China’s strategy relies on low-intensity but constant and simultaneous small provocations at multiple pressure points, which serve to stretch thin the capabilities of others to respond while limiting the risk of escalation to a manageable level</w:t>
            </w:r>
            <w:r w:rsidRPr="00260E1E">
              <w:rPr>
                <w:sz w:val="14"/>
              </w:rPr>
              <w:t xml:space="preserve">. This prevents a resolute and unified response from China’s smaller neighbors because they are led to think that the benefits of resisting China during any given provocation are smaller than the costs of disrupting the overall relationship with Beijing. Thus major crises like the oil rig deployment are rare. Instead </w:t>
            </w:r>
            <w:r w:rsidRPr="00260E1E">
              <w:rPr>
                <w:u w:val="single"/>
              </w:rPr>
              <w:t xml:space="preserve">China has focused mainly on land reclamation activities and the incremental militarization of it artificial islands. </w:t>
            </w:r>
            <w:r w:rsidRPr="00260E1E">
              <w:rPr>
                <w:sz w:val="14"/>
              </w:rPr>
              <w:t xml:space="preserve">Third, </w:t>
            </w:r>
            <w:r w:rsidRPr="00260E1E">
              <w:rPr>
                <w:u w:val="single"/>
              </w:rPr>
              <w:t>China emphasizes the “bilateral” nature of disputes to avoid intervention by external powers such as the U</w:t>
            </w:r>
            <w:r w:rsidRPr="00260E1E">
              <w:rPr>
                <w:sz w:val="14"/>
              </w:rPr>
              <w:t xml:space="preserve">nited </w:t>
            </w:r>
            <w:r w:rsidRPr="00260E1E">
              <w:rPr>
                <w:u w:val="single"/>
              </w:rPr>
              <w:t>S</w:t>
            </w:r>
            <w:r w:rsidRPr="00260E1E">
              <w:rPr>
                <w:sz w:val="14"/>
              </w:rPr>
              <w:t xml:space="preserve">tates </w:t>
            </w:r>
            <w:r w:rsidRPr="00260E1E">
              <w:rPr>
                <w:u w:val="single"/>
              </w:rPr>
              <w:t>and Japan</w:t>
            </w:r>
            <w:r w:rsidRPr="00260E1E">
              <w:rPr>
                <w:sz w:val="14"/>
              </w:rPr>
              <w:t xml:space="preserve"> on the side of weaker claimants. Since China is much more powerful than each of its neighbors, bilateral negotiations give China the most leverage. Furthermore, by reducing the number of players involved in the dispute, </w:t>
            </w:r>
            <w:r w:rsidRPr="00260E1E">
              <w:rPr>
                <w:u w:val="single"/>
              </w:rPr>
              <w:t xml:space="preserve">China minimizes uncertainty in its planning and gains the confidence to behave more assertively. </w:t>
            </w:r>
            <w:r w:rsidRPr="00260E1E">
              <w:rPr>
                <w:sz w:val="14"/>
              </w:rPr>
              <w:t xml:space="preserve">Lastly, the Chinese strategy is heavily dependent on the non-lethal use of military coercion, which aims to create and fortify “situations of strength” rather than provoke a full-blown armed conflict. Future actions in this category would include declaring an air defense identification zone or deploying surface to air missiles in the Spratly Islands. This strategy, known as </w:t>
            </w:r>
            <w:hyperlink r:id="rId47" w:history="1">
              <w:r w:rsidRPr="00260E1E">
                <w:rPr>
                  <w:sz w:val="14"/>
                </w:rPr>
                <w:t>salami-slicing</w:t>
              </w:r>
            </w:hyperlink>
            <w:r w:rsidRPr="00260E1E">
              <w:rPr>
                <w:sz w:val="14"/>
              </w:rPr>
              <w:t xml:space="preserve">, involves the slow accumulation of small changes, none of which in isolation amounts to a casus belli, but which add up over time to a substantial change in the strategic picture. The strategy’s purpose is not open confrontation but the creation of </w:t>
            </w:r>
            <w:proofErr w:type="spellStart"/>
            <w:r w:rsidRPr="00260E1E">
              <w:rPr>
                <w:sz w:val="14"/>
              </w:rPr>
              <w:t>faits</w:t>
            </w:r>
            <w:proofErr w:type="spellEnd"/>
            <w:r w:rsidRPr="00260E1E">
              <w:rPr>
                <w:sz w:val="14"/>
              </w:rPr>
              <w:t xml:space="preserve"> </w:t>
            </w:r>
            <w:proofErr w:type="spellStart"/>
            <w:r w:rsidRPr="00260E1E">
              <w:rPr>
                <w:sz w:val="14"/>
              </w:rPr>
              <w:t>accomplis</w:t>
            </w:r>
            <w:proofErr w:type="spellEnd"/>
            <w:r w:rsidRPr="00260E1E">
              <w:rPr>
                <w:sz w:val="14"/>
              </w:rPr>
              <w:t xml:space="preserve">, which has limited the possible responses from ASEAN claimants and the international community, including the United States. </w:t>
            </w:r>
            <w:r w:rsidRPr="00260E1E">
              <w:rPr>
                <w:b/>
                <w:u w:val="single"/>
              </w:rPr>
              <w:t>Current measures cannot effectively deter Chinese expansion in the South China Sea because they mostly take place at the macro-level and do not aim to directly change the status quo</w:t>
            </w:r>
            <w:r w:rsidRPr="00260E1E">
              <w:rPr>
                <w:sz w:val="14"/>
              </w:rPr>
              <w:t xml:space="preserve">, whereas </w:t>
            </w:r>
            <w:r w:rsidRPr="00260E1E">
              <w:rPr>
                <w:b/>
                <w:u w:val="single"/>
              </w:rPr>
              <w:t>Chinese activities in disputed waters are mostly micro-level and have direct effects on the ground</w:t>
            </w:r>
            <w:r w:rsidRPr="00260E1E">
              <w:rPr>
                <w:sz w:val="14"/>
              </w:rPr>
              <w:t xml:space="preserve">. </w:t>
            </w:r>
            <w:r w:rsidRPr="00260E1E">
              <w:rPr>
                <w:b/>
                <w:u w:val="single"/>
              </w:rPr>
              <w:t>The U.S. nuclear umbrella and web of military alliances</w:t>
            </w:r>
            <w:r w:rsidRPr="00260E1E">
              <w:rPr>
                <w:u w:val="single"/>
              </w:rPr>
              <w:t xml:space="preserve"> </w:t>
            </w:r>
            <w:r w:rsidRPr="00260E1E">
              <w:rPr>
                <w:sz w:val="14"/>
              </w:rPr>
              <w:t xml:space="preserve">can effectively deter a Chinese attack on another country but </w:t>
            </w:r>
            <w:r w:rsidRPr="00260E1E">
              <w:rPr>
                <w:b/>
                <w:u w:val="single"/>
              </w:rPr>
              <w:t xml:space="preserve">cannot not credibly deter low-intensity activities that do not involve a direct use of military force. </w:t>
            </w:r>
            <w:r w:rsidRPr="00260E1E">
              <w:rPr>
                <w:u w:val="single"/>
              </w:rPr>
              <w:t>To counter China’s</w:t>
            </w:r>
            <w:r w:rsidRPr="00260E1E">
              <w:rPr>
                <w:sz w:val="14"/>
              </w:rPr>
              <w:t xml:space="preserve"> “salami-slicing,” a </w:t>
            </w:r>
            <w:r w:rsidRPr="00260E1E">
              <w:rPr>
                <w:u w:val="single"/>
              </w:rPr>
              <w:t>strategy of flexible response is needed—one that imposes immediate and proportionate costs on every Chinese escalatory action</w:t>
            </w:r>
            <w:r w:rsidRPr="00260E1E">
              <w:rPr>
                <w:sz w:val="14"/>
              </w:rPr>
              <w:t xml:space="preserve">. Such a response should have four core features: it should be discrete, targeted, proportionate, and immediate. The U.S. retaliatory response to a Chinese action should be discrete, meaning a single, independent action that can be unilaterally or multilaterally carried out at will. A clear example was the sending of two B-52s to contest China’s announcement of an air defense identification zone over the East China Sea in 2013. It should be targeted instead of indiscriminate. This is important because it limits the risk of large-scale Chinese retaliations. At the same time, ensuring that U.S. actions are only aimed at those actively and directly engaged seeking to change the status quo in the South China Sea bolsters the legitimacy of the U.S. response. For instance, instead of imposing sweeping economic sanctions on China, the United States should respond to China’s land reclamation by sanctioning companies involved in the process, such as the </w:t>
            </w:r>
            <w:hyperlink r:id="rId48" w:history="1">
              <w:r w:rsidRPr="00260E1E">
                <w:rPr>
                  <w:sz w:val="14"/>
                </w:rPr>
                <w:t>China Communications Construction Company Dredging</w:t>
              </w:r>
            </w:hyperlink>
            <w:r w:rsidRPr="00260E1E">
              <w:rPr>
                <w:sz w:val="14"/>
              </w:rPr>
              <w:t xml:space="preserve"> firm. </w:t>
            </w:r>
            <w:r w:rsidRPr="00260E1E">
              <w:rPr>
                <w:u w:val="single"/>
              </w:rPr>
              <w:t xml:space="preserve">The response should also be proportionate, in that its intensity should roughly match that of the Chinese act. This limits the risk of escalatory response while allowing the costs that China would have to suffer to vary according to its own actions. </w:t>
            </w:r>
            <w:r w:rsidRPr="00260E1E">
              <w:rPr>
                <w:rFonts w:eastAsia="Times New Roman"/>
                <w:sz w:val="14"/>
              </w:rPr>
              <w:t xml:space="preserve">And lastly, </w:t>
            </w:r>
            <w:r w:rsidRPr="00260E1E">
              <w:rPr>
                <w:rFonts w:eastAsia="Times New Roman"/>
                <w:u w:val="single"/>
              </w:rPr>
              <w:t>U.S response should be carried out immediately after a Chinese escalatory action to show that there is a cost to every misbehavior, as well as to negate any potential benefits that China could reap from its action</w:t>
            </w:r>
            <w:r w:rsidRPr="00260E1E">
              <w:rPr>
                <w:rFonts w:eastAsia="Times New Roman"/>
                <w:sz w:val="14"/>
              </w:rPr>
              <w:t xml:space="preserve">. For instance, </w:t>
            </w:r>
            <w:r w:rsidRPr="00260E1E">
              <w:rPr>
                <w:rFonts w:eastAsia="Times New Roman"/>
                <w:u w:val="single"/>
              </w:rPr>
              <w:t xml:space="preserve">if China deploys surface to air missiles on its features in the </w:t>
            </w:r>
            <w:proofErr w:type="spellStart"/>
            <w:r w:rsidRPr="00260E1E">
              <w:rPr>
                <w:rFonts w:eastAsia="Times New Roman"/>
                <w:u w:val="single"/>
              </w:rPr>
              <w:t>Spratlys</w:t>
            </w:r>
            <w:proofErr w:type="spellEnd"/>
            <w:r w:rsidRPr="00260E1E">
              <w:rPr>
                <w:rFonts w:eastAsia="Times New Roman"/>
                <w:u w:val="single"/>
              </w:rPr>
              <w:t xml:space="preserve">, the United States should help Vietnam and the Philippines acquire assets specifically designed to counteract those Chinese capabilities. </w:t>
            </w:r>
            <w:r w:rsidRPr="00260E1E">
              <w:rPr>
                <w:rFonts w:eastAsia="Times New Roman"/>
                <w:sz w:val="14"/>
              </w:rPr>
              <w:t xml:space="preserve">To stop China from continuing to change the status quo in the South China Sea and militarize the dispute, </w:t>
            </w:r>
            <w:r w:rsidRPr="00260E1E">
              <w:rPr>
                <w:rFonts w:eastAsia="Times New Roman"/>
                <w:u w:val="single"/>
              </w:rPr>
              <w:t>the United States must be able to deter effectively</w:t>
            </w:r>
            <w:r w:rsidRPr="00260E1E">
              <w:rPr>
                <w:rFonts w:eastAsia="Times New Roman"/>
                <w:sz w:val="14"/>
              </w:rPr>
              <w:t xml:space="preserve">. And ultimately, </w:t>
            </w:r>
            <w:r w:rsidRPr="00260E1E">
              <w:rPr>
                <w:rFonts w:eastAsia="Times New Roman"/>
                <w:u w:val="single"/>
              </w:rPr>
              <w:t>the greatest value of flexible response lies in its ability to send an unambiguous deterrence signal to China</w:t>
            </w:r>
            <w:r w:rsidRPr="00260E1E">
              <w:rPr>
                <w:rFonts w:eastAsia="Times New Roman"/>
                <w:sz w:val="14"/>
              </w:rPr>
              <w:t xml:space="preserve">. </w:t>
            </w:r>
            <w:r w:rsidRPr="00260E1E">
              <w:rPr>
                <w:rFonts w:eastAsia="Times New Roman"/>
                <w:u w:val="single"/>
              </w:rPr>
              <w:t>As long as U.S. responses rely on actions with a primary purpose</w:t>
            </w:r>
            <w:r w:rsidRPr="00260E1E">
              <w:rPr>
                <w:rFonts w:eastAsia="Times New Roman"/>
                <w:sz w:val="14"/>
              </w:rPr>
              <w:t xml:space="preserve"> other than deterrence, such as joint exercises and freedom of navigation operations, it </w:t>
            </w:r>
            <w:r w:rsidRPr="00260E1E">
              <w:rPr>
                <w:rFonts w:eastAsia="Times New Roman"/>
                <w:u w:val="single"/>
              </w:rPr>
              <w:t xml:space="preserve">is not able to send a message of resolve to China because it suggests Washington is not ready to bear the costs of directly confronting China’s actions. </w:t>
            </w:r>
            <w:r w:rsidRPr="00260E1E">
              <w:rPr>
                <w:rFonts w:eastAsia="Times New Roman"/>
                <w:b/>
                <w:u w:val="single"/>
              </w:rPr>
              <w:t>A flexible response strategy would show China that there is a cost to deconstructive actions. It would also demonstrate that the United States has both the will to challenge China and a specific plan to counteract every Chinese measure. And it would strongly reassures allies and partners in Asia that Washington will match words with deeds.</w:t>
            </w:r>
          </w:p>
        </w:tc>
      </w:tr>
    </w:tbl>
    <w:p w14:paraId="606DD911" w14:textId="77777777" w:rsidR="008F3950" w:rsidRPr="00260E1E" w:rsidRDefault="008F3950" w:rsidP="008F3950">
      <w:pPr>
        <w:keepNext/>
        <w:keepLines/>
        <w:spacing w:before="40"/>
        <w:outlineLvl w:val="3"/>
        <w:rPr>
          <w:rFonts w:eastAsia="Times New Roman" w:cstheme="majorBidi"/>
          <w:b/>
          <w:iCs/>
          <w:sz w:val="26"/>
          <w:u w:val="single"/>
        </w:rPr>
      </w:pPr>
      <w:r w:rsidRPr="00260E1E">
        <w:rPr>
          <w:rFonts w:eastAsia="Times New Roman" w:cstheme="majorBidi"/>
          <w:b/>
          <w:iCs/>
          <w:sz w:val="26"/>
        </w:rPr>
        <w:t>Extinction</w:t>
      </w:r>
    </w:p>
    <w:p w14:paraId="712D4B46" w14:textId="4C8BF880" w:rsidR="008F3950" w:rsidRPr="00260E1E" w:rsidRDefault="008F3950" w:rsidP="008F3950">
      <w:pPr>
        <w:rPr>
          <w:rFonts w:eastAsia="Cambria"/>
        </w:rPr>
      </w:pPr>
      <w:r w:rsidRPr="00260E1E">
        <w:rPr>
          <w:rFonts w:eastAsia="MS Mincho"/>
          <w:b/>
          <w:iCs/>
          <w:sz w:val="26"/>
        </w:rPr>
        <w:t>Christensen</w:t>
      </w:r>
      <w:r w:rsidRPr="00260E1E">
        <w:rPr>
          <w:rFonts w:eastAsia="Cambria"/>
        </w:rPr>
        <w:t xml:space="preserve"> ‘</w:t>
      </w:r>
      <w:r w:rsidRPr="00260E1E">
        <w:rPr>
          <w:rFonts w:eastAsia="MS Mincho"/>
          <w:b/>
          <w:iCs/>
          <w:sz w:val="26"/>
        </w:rPr>
        <w:t>15</w:t>
      </w:r>
      <w:r w:rsidRPr="00260E1E">
        <w:rPr>
          <w:rFonts w:eastAsia="Cambria"/>
        </w:rPr>
        <w:t xml:space="preserve"> </w:t>
      </w:r>
      <w:r w:rsidRPr="00260E1E">
        <w:rPr>
          <w:rFonts w:eastAsia="Cambria"/>
          <w:sz w:val="16"/>
          <w:szCs w:val="16"/>
        </w:rPr>
        <w:t>Thomas J. Christenson is a professor of world politics and director of the China and the World Program at Princeton University, is a former U.S. deputy assistant secretary of state for East Asian and Pacific affairs, “China's Rising Military: Now for the Hard Part” (</w:t>
      </w:r>
      <w:hyperlink r:id="rId49" w:history="1">
        <w:r w:rsidRPr="00260E1E">
          <w:rPr>
            <w:rFonts w:eastAsia="Cambria"/>
            <w:sz w:val="16"/>
            <w:szCs w:val="16"/>
          </w:rPr>
          <w:t>http://www.bloombergview.com/articles/2015-06-05/china-s-rising-military-now-for-the-hard-part</w:t>
        </w:r>
      </w:hyperlink>
      <w:r w:rsidRPr="00260E1E">
        <w:rPr>
          <w:rFonts w:eastAsia="Cambria"/>
          <w:sz w:val="16"/>
          <w:szCs w:val="16"/>
        </w:rPr>
        <w:t>)</w:t>
      </w:r>
    </w:p>
    <w:p w14:paraId="4A9EE61E" w14:textId="2C95995D" w:rsidR="008F3950" w:rsidRPr="00260E1E" w:rsidRDefault="008F3950" w:rsidP="008F3950">
      <w:pPr>
        <w:rPr>
          <w:sz w:val="16"/>
        </w:rPr>
      </w:pPr>
      <w:r w:rsidRPr="00260E1E">
        <w:rPr>
          <w:sz w:val="16"/>
        </w:rPr>
        <w:t xml:space="preserve">One reason for this is that no consensus exists in East Asia on the territorial status quo, as there did between the two Cold War camps in most regions of the world. </w:t>
      </w:r>
      <w:r w:rsidRPr="00260E1E">
        <w:rPr>
          <w:u w:val="single"/>
        </w:rPr>
        <w:t>The P</w:t>
      </w:r>
      <w:r w:rsidRPr="00260E1E">
        <w:rPr>
          <w:sz w:val="16"/>
        </w:rPr>
        <w:t xml:space="preserve">eople’s </w:t>
      </w:r>
      <w:r w:rsidRPr="00260E1E">
        <w:rPr>
          <w:u w:val="single"/>
        </w:rPr>
        <w:t>R</w:t>
      </w:r>
      <w:r w:rsidRPr="00260E1E">
        <w:rPr>
          <w:sz w:val="16"/>
        </w:rPr>
        <w:t xml:space="preserve">epublic of </w:t>
      </w:r>
      <w:r w:rsidRPr="00260E1E">
        <w:rPr>
          <w:u w:val="single"/>
        </w:rPr>
        <w:t>C</w:t>
      </w:r>
      <w:r w:rsidRPr="00260E1E">
        <w:rPr>
          <w:sz w:val="16"/>
        </w:rPr>
        <w:t xml:space="preserve">hina, in the center of a region of great importance, </w:t>
      </w:r>
      <w:r w:rsidRPr="00260E1E">
        <w:rPr>
          <w:u w:val="single"/>
        </w:rPr>
        <w:t>has maritime sovereignty disputes with several of its neighbors, including</w:t>
      </w:r>
      <w:r w:rsidRPr="00260E1E">
        <w:rPr>
          <w:sz w:val="16"/>
        </w:rPr>
        <w:t xml:space="preserve"> two formal U</w:t>
      </w:r>
      <w:r w:rsidRPr="00260E1E">
        <w:rPr>
          <w:u w:val="single"/>
        </w:rPr>
        <w:t>.S. allies (Japan and the Philippines</w:t>
      </w:r>
      <w:r w:rsidRPr="00260E1E">
        <w:rPr>
          <w:sz w:val="16"/>
        </w:rPr>
        <w:t xml:space="preserve">) </w:t>
      </w:r>
      <w:r w:rsidRPr="00260E1E">
        <w:rPr>
          <w:u w:val="single"/>
        </w:rPr>
        <w:t>and</w:t>
      </w:r>
      <w:r w:rsidRPr="00260E1E">
        <w:rPr>
          <w:sz w:val="16"/>
        </w:rPr>
        <w:t xml:space="preserve"> one security partner (</w:t>
      </w:r>
      <w:r w:rsidRPr="00260E1E">
        <w:rPr>
          <w:u w:val="single"/>
        </w:rPr>
        <w:t>Taiwan</w:t>
      </w:r>
      <w:r w:rsidRPr="00260E1E">
        <w:rPr>
          <w:sz w:val="16"/>
        </w:rPr>
        <w:t xml:space="preserve">). Laboratory research on prospect theory, </w:t>
      </w:r>
      <w:r w:rsidRPr="00260E1E">
        <w:rPr>
          <w:u w:val="single"/>
        </w:rPr>
        <w:t>a psychological exploration of risk-based decision-making, demonstrates that most actors accept much bigger risks and are willing to pay larger costs to defend what they believe is rightfully theirs than to obtain new gains at others’ expense</w:t>
      </w:r>
      <w:r w:rsidRPr="00260E1E">
        <w:rPr>
          <w:sz w:val="16"/>
        </w:rPr>
        <w:t xml:space="preserve">. In a world in which </w:t>
      </w:r>
      <w:r w:rsidRPr="00260E1E">
        <w:rPr>
          <w:b/>
          <w:u w:val="single"/>
        </w:rPr>
        <w:t>conventional conflict could conceivably escalate to nuclear war</w:t>
      </w:r>
      <w:r w:rsidRPr="00260E1E">
        <w:rPr>
          <w:sz w:val="16"/>
        </w:rPr>
        <w:t xml:space="preserve">, this human tendency is a force for stability; </w:t>
      </w:r>
      <w:r w:rsidRPr="00260E1E">
        <w:rPr>
          <w:u w:val="single"/>
        </w:rPr>
        <w:t>attacks across recognized boundaries by either side would be risky, and deterrence against such attacks is relatively credible.</w:t>
      </w:r>
      <w:r w:rsidRPr="00260E1E">
        <w:rPr>
          <w:sz w:val="16"/>
        </w:rPr>
        <w:t xml:space="preserve"> But in East Asia today, governments draw competing maps about the maritime domain. </w:t>
      </w:r>
      <w:r w:rsidRPr="00260E1E">
        <w:rPr>
          <w:u w:val="single"/>
        </w:rPr>
        <w:t>There are significant differences between mainland China and Taiwan about the sovereign status of the government</w:t>
      </w:r>
      <w:r w:rsidRPr="00260E1E">
        <w:rPr>
          <w:sz w:val="16"/>
        </w:rPr>
        <w:t xml:space="preserve"> on the island, </w:t>
      </w:r>
      <w:r w:rsidRPr="00260E1E">
        <w:rPr>
          <w:u w:val="single"/>
        </w:rPr>
        <w:t xml:space="preserve">and between China and Japan over who owns the islands known as </w:t>
      </w:r>
      <w:proofErr w:type="spellStart"/>
      <w:r w:rsidRPr="00260E1E">
        <w:rPr>
          <w:u w:val="single"/>
        </w:rPr>
        <w:t>Senkaku</w:t>
      </w:r>
      <w:proofErr w:type="spellEnd"/>
      <w:r w:rsidRPr="00260E1E">
        <w:rPr>
          <w:u w:val="single"/>
        </w:rPr>
        <w:t xml:space="preserve"> in Japan and </w:t>
      </w:r>
      <w:proofErr w:type="spellStart"/>
      <w:r w:rsidRPr="00260E1E">
        <w:rPr>
          <w:u w:val="single"/>
        </w:rPr>
        <w:t>Diaoyu</w:t>
      </w:r>
      <w:proofErr w:type="spellEnd"/>
      <w:r w:rsidRPr="00260E1E">
        <w:rPr>
          <w:u w:val="single"/>
        </w:rPr>
        <w:t xml:space="preserve"> in China</w:t>
      </w:r>
      <w:r w:rsidRPr="00260E1E">
        <w:rPr>
          <w:sz w:val="16"/>
        </w:rPr>
        <w:t xml:space="preserve">. </w:t>
      </w:r>
      <w:r w:rsidRPr="00260E1E">
        <w:rPr>
          <w:u w:val="single"/>
        </w:rPr>
        <w:t>There is also disagreement among China, Taiwan, the Philippines, Vietnam, Brunei and Malaysia</w:t>
      </w:r>
      <w:r w:rsidRPr="00260E1E">
        <w:rPr>
          <w:sz w:val="16"/>
        </w:rPr>
        <w:t xml:space="preserve"> over ownership of islands, rocks and reefs in the South China Sea. </w:t>
      </w:r>
      <w:r w:rsidRPr="00260E1E">
        <w:rPr>
          <w:u w:val="single"/>
        </w:rPr>
        <w:t>We should take no comfort in the apparent sincerity of all the claimants</w:t>
      </w:r>
      <w:r w:rsidRPr="00260E1E">
        <w:rPr>
          <w:sz w:val="16"/>
        </w:rPr>
        <w:t xml:space="preserve">. </w:t>
      </w:r>
      <w:r w:rsidRPr="00260E1E">
        <w:rPr>
          <w:b/>
          <w:u w:val="single"/>
        </w:rPr>
        <w:t>If all actors truly feel they are defending rightful claims against the revisionism of others, the chicken game of international security politics is more likely to lead to a deadly collision</w:t>
      </w:r>
      <w:r w:rsidRPr="00260E1E">
        <w:rPr>
          <w:sz w:val="16"/>
        </w:rPr>
        <w:t xml:space="preserve">. These disputes are fueled by historical victimhood narratives and postcolonial nationalism. For the countries involved, defending sovereignty claims and recovering allegedly stolen territories are core missions. China is no exception. Since the 2008 financial crisis, China has been more confident abroad and more afraid at home. The country's elite and its citizens feel that its power position on the international stage has improved drastically. But the foundations of its export-led and investment-fueled growth model were shaken at the same time. Top leaders worry about rising social discontent. </w:t>
      </w:r>
      <w:r w:rsidRPr="00260E1E">
        <w:rPr>
          <w:u w:val="single"/>
        </w:rPr>
        <w:t>It isn't a good time for Chinese leaders to look weak on defense</w:t>
      </w:r>
      <w:r w:rsidRPr="00260E1E">
        <w:rPr>
          <w:sz w:val="16"/>
        </w:rPr>
        <w:t xml:space="preserve">. And </w:t>
      </w:r>
      <w:r w:rsidRPr="00260E1E">
        <w:rPr>
          <w:u w:val="single"/>
        </w:rPr>
        <w:t>China doesn't have to be the actor that sparks a dispute for tensions to escalate</w:t>
      </w:r>
      <w:r w:rsidRPr="00260E1E">
        <w:rPr>
          <w:sz w:val="16"/>
        </w:rPr>
        <w:t xml:space="preserve">. In 2010, for example, China often reacted sharply to events initiated by others, such as Japan’s arrest of a Chinese fishing boat captain and crew near the </w:t>
      </w:r>
      <w:proofErr w:type="spellStart"/>
      <w:r w:rsidRPr="00260E1E">
        <w:rPr>
          <w:sz w:val="16"/>
        </w:rPr>
        <w:t>Senkaku</w:t>
      </w:r>
      <w:proofErr w:type="spellEnd"/>
      <w:r w:rsidRPr="00260E1E">
        <w:rPr>
          <w:sz w:val="16"/>
        </w:rPr>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260E1E">
        <w:rPr>
          <w:sz w:val="16"/>
        </w:rPr>
        <w:t>Senkakus</w:t>
      </w:r>
      <w:proofErr w:type="spellEnd"/>
      <w:r w:rsidRPr="00260E1E">
        <w:rPr>
          <w:sz w:val="16"/>
        </w:rPr>
        <w:t xml:space="preserve"> since the Japanese central government purchased some of the islands from a private Japanese family in 2012. </w:t>
      </w:r>
      <w:r w:rsidRPr="00260E1E">
        <w:rPr>
          <w:u w:val="single"/>
        </w:rPr>
        <w:t>The Chinese leadership could use its conventional military power to threaten U.S. partners and to impose high costs on U.S. forces if they intervened to assist their allies.</w:t>
      </w:r>
      <w:r w:rsidRPr="00260E1E">
        <w:rPr>
          <w:sz w:val="16"/>
        </w:rPr>
        <w:t xml:space="preserve"> </w:t>
      </w:r>
      <w:r w:rsidRPr="00260E1E">
        <w:rPr>
          <w:u w:val="single"/>
        </w:rPr>
        <w:t>The ability to conduct such asymmetric warfare against the U.S. can potentially affect how disputes are managed in peacetime</w:t>
      </w:r>
      <w:r w:rsidRPr="00260E1E">
        <w:rPr>
          <w:sz w:val="16"/>
        </w:rPr>
        <w:t xml:space="preserve"> and who might prevail politically if a fight were to occur. T</w:t>
      </w:r>
      <w:r w:rsidRPr="00260E1E">
        <w:rPr>
          <w:u w:val="single"/>
        </w:rPr>
        <w:t xml:space="preserve">he U.S. has ways to reduce a threat posed by China’s ability to wage asymmetric warfare. But a future U.S. president might be reluctant to use some of the more effective methods the American military has at its disposal </w:t>
      </w:r>
      <w:r w:rsidRPr="00260E1E">
        <w:rPr>
          <w:sz w:val="16"/>
        </w:rPr>
        <w:t xml:space="preserve">-- such as destroying or disabling military targets on the Chinese mainland -- especially </w:t>
      </w:r>
      <w:r w:rsidRPr="00260E1E">
        <w:rPr>
          <w:u w:val="single"/>
        </w:rPr>
        <w:t xml:space="preserve">early in a conflict </w:t>
      </w:r>
      <w:r w:rsidRPr="00260E1E">
        <w:rPr>
          <w:sz w:val="16"/>
        </w:rPr>
        <w:t xml:space="preserve">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The U.S., all things being equal, might be tempted to attack submarine ports and naval command-and-control systems on Chinese soil. But all things are not equal. No U.S. president has ever launched robust conventional attacks against the homeland of a nation with nuclear retaliatory capability. </w:t>
      </w:r>
      <w:r w:rsidRPr="00260E1E">
        <w:rPr>
          <w:u w:val="single"/>
        </w:rPr>
        <w:t>Moreover, the conventional mobile ballistic missiles and submarines China has developed</w:t>
      </w:r>
      <w:r w:rsidRPr="00260E1E">
        <w:rPr>
          <w:sz w:val="16"/>
        </w:rPr>
        <w:t xml:space="preserve"> to counter superior U.S. forces </w:t>
      </w:r>
      <w:r w:rsidRPr="00260E1E">
        <w:rPr>
          <w:u w:val="single"/>
        </w:rPr>
        <w:t>overlap dangerously with the land-based missiles and submarines that China is developing to provide a secure nuclear retaliatory capability</w:t>
      </w:r>
      <w:r w:rsidRPr="00260E1E">
        <w:rPr>
          <w:sz w:val="16"/>
        </w:rPr>
        <w:t xml:space="preserve">. If the U.S. were to attack missile systems and submarines for the purpose of protecting against conventional attack early in a conflict, </w:t>
      </w:r>
      <w:r w:rsidRPr="00260E1E">
        <w:rPr>
          <w:u w:val="single"/>
        </w:rPr>
        <w:t>Washington could unintentionally compromise portions of China’s nuclear arsenal</w:t>
      </w:r>
      <w:r w:rsidRPr="00260E1E">
        <w:rPr>
          <w:sz w:val="16"/>
        </w:rPr>
        <w:t xml:space="preserve"> as well. </w:t>
      </w:r>
      <w:r w:rsidRPr="00260E1E">
        <w:rPr>
          <w:u w:val="single"/>
        </w:rPr>
        <w:t>Chinese leaders could mistakenly view this as an attempt to eliminate China’s nuclear deterrent, risking escalation</w:t>
      </w:r>
      <w:r w:rsidRPr="00260E1E">
        <w:rPr>
          <w:sz w:val="16"/>
        </w:rPr>
        <w:t xml:space="preserve">. China adheres publicly to a no-first-use doctrine on nuclear weapons, a position that would seem to mean that no amount of conventional firepower leveled against it would cause it to resort to a nuclear response. But </w:t>
      </w:r>
      <w:r w:rsidRPr="00260E1E">
        <w:rPr>
          <w:u w:val="single"/>
        </w:rPr>
        <w:t>internal Chinese military writings suggest that n</w:t>
      </w:r>
      <w:r w:rsidRPr="00260E1E">
        <w:rPr>
          <w:sz w:val="16"/>
        </w:rPr>
        <w:t>o-</w:t>
      </w:r>
      <w:r w:rsidRPr="00260E1E">
        <w:rPr>
          <w:u w:val="single"/>
        </w:rPr>
        <w:t>f</w:t>
      </w:r>
      <w:r w:rsidRPr="00260E1E">
        <w:rPr>
          <w:sz w:val="16"/>
        </w:rPr>
        <w:t>irst-</w:t>
      </w:r>
      <w:r w:rsidRPr="00260E1E">
        <w:rPr>
          <w:u w:val="single"/>
        </w:rPr>
        <w:t>u</w:t>
      </w:r>
      <w:r w:rsidRPr="00260E1E">
        <w:rPr>
          <w:sz w:val="16"/>
        </w:rPr>
        <w:t xml:space="preserve">se </w:t>
      </w:r>
      <w:r w:rsidRPr="00260E1E">
        <w:rPr>
          <w:u w:val="single"/>
        </w:rPr>
        <w:t>is more of a guideline than a rule</w:t>
      </w:r>
      <w:r w:rsidRPr="00260E1E">
        <w:rPr>
          <w:sz w:val="16"/>
        </w:rPr>
        <w:t xml:space="preserve"> and doesn't necessarily apply under conditions in which a technologically superior foe attacks crucial targets with conventional weapons. </w:t>
      </w:r>
      <w:r w:rsidRPr="00260E1E">
        <w:rPr>
          <w:b/>
          <w:u w:val="single"/>
        </w:rPr>
        <w:t>Even without this risk, the regional partners the U.S. relies on would likely oppose provocative early conventional strikes against the Chinese mainland</w:t>
      </w:r>
      <w:r w:rsidRPr="00260E1E">
        <w:rPr>
          <w:b/>
          <w:sz w:val="16"/>
        </w:rPr>
        <w:t>.</w:t>
      </w:r>
      <w:r w:rsidRPr="00260E1E">
        <w:rPr>
          <w:sz w:val="16"/>
        </w:rPr>
        <w:t xml:space="preserve"> </w:t>
      </w:r>
      <w:r w:rsidRPr="00260E1E">
        <w:rPr>
          <w:u w:val="single"/>
        </w:rPr>
        <w:t>Those countries are in range of China’s conventional weapons and economically dependent on the transnational production system that has China as its fulcrum.</w:t>
      </w:r>
      <w:r w:rsidRPr="00260E1E">
        <w:rPr>
          <w:sz w:val="16"/>
        </w:rPr>
        <w:t xml:space="preserve"> If the situation sounds hopeless, it's not. It helps mightily that China and the U.S. aren't enemies and that both would be severely harmed by a conflict across the Pacific. </w:t>
      </w:r>
    </w:p>
    <w:p w14:paraId="3043E878" w14:textId="33DC770E" w:rsidR="00A67770" w:rsidRPr="00260E1E" w:rsidRDefault="00A67770" w:rsidP="00A67770">
      <w:pPr>
        <w:pStyle w:val="Heading3"/>
      </w:pPr>
      <w:r w:rsidRPr="00260E1E">
        <w:t>2NC – AT: Pence Agenda Bad</w:t>
      </w:r>
    </w:p>
    <w:p w14:paraId="2BD0350C" w14:textId="192339B4" w:rsidR="00A67770" w:rsidRPr="00260E1E" w:rsidRDefault="00A67770" w:rsidP="00D7416D">
      <w:pPr>
        <w:pStyle w:val="Heading4"/>
      </w:pPr>
      <w:r w:rsidRPr="00260E1E">
        <w:t xml:space="preserve">The perception of Pence in office is critical </w:t>
      </w:r>
      <w:r w:rsidR="00D7416D" w:rsidRPr="00260E1E">
        <w:t>–</w:t>
      </w:r>
      <w:r w:rsidRPr="00260E1E">
        <w:t xml:space="preserve"> </w:t>
      </w:r>
      <w:r w:rsidR="00D7416D" w:rsidRPr="00260E1E">
        <w:t>his agenda doesn’t matter</w:t>
      </w:r>
    </w:p>
    <w:p w14:paraId="7EEB5592" w14:textId="0B885822" w:rsidR="00D7416D" w:rsidRPr="00260E1E" w:rsidRDefault="00D7416D" w:rsidP="00D7416D">
      <w:pPr>
        <w:pStyle w:val="Heading4"/>
      </w:pPr>
      <w:r w:rsidRPr="00260E1E">
        <w:t xml:space="preserve">A) </w:t>
      </w:r>
      <w:r w:rsidRPr="00260E1E">
        <w:rPr>
          <w:u w:val="single"/>
        </w:rPr>
        <w:t>Trump association</w:t>
      </w:r>
      <w:r w:rsidRPr="00260E1E">
        <w:t xml:space="preserve"> – Pence fails to pass agenda and gain re-election due to association with Trump, split party and political landscape</w:t>
      </w:r>
    </w:p>
    <w:p w14:paraId="253EC384" w14:textId="4EB86527" w:rsidR="00D7416D" w:rsidRPr="00260E1E" w:rsidRDefault="00D7416D" w:rsidP="00D7416D">
      <w:proofErr w:type="spellStart"/>
      <w:r w:rsidRPr="00260E1E">
        <w:rPr>
          <w:rStyle w:val="Style13ptBold"/>
        </w:rPr>
        <w:t>Heer</w:t>
      </w:r>
      <w:proofErr w:type="spellEnd"/>
      <w:r w:rsidRPr="00260E1E">
        <w:rPr>
          <w:rStyle w:val="Style13ptBold"/>
        </w:rPr>
        <w:t xml:space="preserve"> ‘5/28</w:t>
      </w:r>
      <w:r w:rsidRPr="00260E1E">
        <w:t xml:space="preserve"> </w:t>
      </w:r>
      <w:proofErr w:type="spellStart"/>
      <w:r w:rsidRPr="00260E1E">
        <w:rPr>
          <w:sz w:val="16"/>
          <w:szCs w:val="16"/>
        </w:rPr>
        <w:t>Jeet</w:t>
      </w:r>
      <w:proofErr w:type="spellEnd"/>
      <w:r w:rsidRPr="00260E1E">
        <w:rPr>
          <w:sz w:val="16"/>
          <w:szCs w:val="16"/>
        </w:rPr>
        <w:t xml:space="preserve"> </w:t>
      </w:r>
      <w:proofErr w:type="spellStart"/>
      <w:r w:rsidRPr="00260E1E">
        <w:rPr>
          <w:sz w:val="16"/>
          <w:szCs w:val="16"/>
        </w:rPr>
        <w:t>Heer</w:t>
      </w:r>
      <w:proofErr w:type="spellEnd"/>
      <w:r w:rsidRPr="00260E1E">
        <w:rPr>
          <w:sz w:val="16"/>
          <w:szCs w:val="16"/>
        </w:rPr>
        <w:t xml:space="preserve"> - senior editor at the New Republic “Don’t Fear President Pence, Liberals. Welcome Him.” May 18, 2017(</w:t>
      </w:r>
      <w:hyperlink r:id="rId50" w:history="1">
        <w:r w:rsidRPr="00260E1E">
          <w:rPr>
            <w:rStyle w:val="Hyperlink"/>
            <w:sz w:val="16"/>
            <w:szCs w:val="16"/>
          </w:rPr>
          <w:t>https://newrepublic.com/article/142752/dont-fear-president-pence-liberals-welcome-him</w:t>
        </w:r>
      </w:hyperlink>
      <w:r w:rsidRPr="00260E1E">
        <w:rPr>
          <w:sz w:val="16"/>
          <w:szCs w:val="16"/>
        </w:rPr>
        <w:t>) //WC</w:t>
      </w:r>
      <w:r w:rsidRPr="00260E1E">
        <w:t xml:space="preserve"> </w:t>
      </w:r>
    </w:p>
    <w:p w14:paraId="5E969598" w14:textId="6D7CE45E" w:rsidR="00D7416D" w:rsidRPr="00260E1E" w:rsidRDefault="00D7416D" w:rsidP="00D7416D">
      <w:pPr>
        <w:rPr>
          <w:u w:val="single"/>
        </w:rPr>
      </w:pPr>
      <w:r w:rsidRPr="00260E1E">
        <w:rPr>
          <w:sz w:val="16"/>
        </w:rPr>
        <w:t>But</w:t>
      </w:r>
      <w:r w:rsidRPr="00260E1E">
        <w:rPr>
          <w:rStyle w:val="StyleUnderline"/>
        </w:rPr>
        <w:t xml:space="preserve"> aside from their policy differences, there is another way to distinguish between Trump and Pence, which is the likely impact of their presidencies on the political landscape</w:t>
      </w:r>
      <w:r w:rsidRPr="00260E1E">
        <w:rPr>
          <w:sz w:val="16"/>
        </w:rPr>
        <w:t xml:space="preserve">. It’s true that Trump’s </w:t>
      </w:r>
      <w:proofErr w:type="spellStart"/>
      <w:r w:rsidRPr="00260E1E">
        <w:rPr>
          <w:sz w:val="16"/>
        </w:rPr>
        <w:t>trainwreck</w:t>
      </w:r>
      <w:proofErr w:type="spellEnd"/>
      <w:r w:rsidRPr="00260E1E">
        <w:rPr>
          <w:sz w:val="16"/>
        </w:rPr>
        <w:t xml:space="preserve"> of a presidency has been a boon to the Democrats, as his mounting scandals and wholesale incompetence stall the GOP’s anti-Obamacare, tax-cutting, deregulatory agenda. Thanks to Trump, Democrats have a reasonable shot of winning at least one chamber of Congress in the 2018 midterm elections, and of rebuilding their party in state houses and legislatures across the country. But</w:t>
      </w:r>
      <w:r w:rsidRPr="00260E1E">
        <w:rPr>
          <w:rStyle w:val="StyleUnderline"/>
        </w:rPr>
        <w:t xml:space="preserve"> it’s a mistake to think that Pence would be a more competent or popular president, one capable of enacting the right-wing agenda that has eluded Trump</w:t>
      </w:r>
      <w:r w:rsidRPr="00260E1E">
        <w:rPr>
          <w:sz w:val="16"/>
        </w:rPr>
        <w:t xml:space="preserve">. It’s possible Pence would enjoy a honeymoon after taking office, with most Democrats and many Republicans grateful to see Trump gone, but it would be only a honeymoon. President Gerald Ford’s brief period of grace after taking over for Richard Nixon in 1974 ended when he pardoned his predecessor. </w:t>
      </w:r>
      <w:r w:rsidRPr="00260E1E">
        <w:rPr>
          <w:rStyle w:val="StyleUnderline"/>
        </w:rPr>
        <w:t>Once Pence tried to implement his agenda, Democrats would remember Pence’s complicity in helping Trump become president</w:t>
      </w:r>
      <w:r w:rsidRPr="00260E1E">
        <w:rPr>
          <w:sz w:val="16"/>
        </w:rPr>
        <w:t xml:space="preserve">. Indeed, </w:t>
      </w:r>
      <w:r w:rsidRPr="00260E1E">
        <w:rPr>
          <w:rStyle w:val="StyleUnderline"/>
        </w:rPr>
        <w:t>Democrats would have readymade 2020 ads showing Pence praising his now-disgraced former boss.</w:t>
      </w:r>
      <w:r w:rsidRPr="00260E1E">
        <w:rPr>
          <w:sz w:val="16"/>
        </w:rPr>
        <w:t xml:space="preserve"> </w:t>
      </w:r>
      <w:r w:rsidRPr="00260E1E">
        <w:rPr>
          <w:rStyle w:val="StyleUnderline"/>
        </w:rPr>
        <w:t>Nor would there be widespread support for Pence among Republicans.</w:t>
      </w:r>
      <w:r w:rsidRPr="00260E1E">
        <w:rPr>
          <w:sz w:val="16"/>
        </w:rPr>
        <w:t xml:space="preserve"> Though he’s a more conventional Republican,</w:t>
      </w:r>
      <w:r w:rsidRPr="00260E1E">
        <w:rPr>
          <w:rStyle w:val="StyleUnderline"/>
        </w:rPr>
        <w:t xml:space="preserve"> he will inherit a party that is even more fractured than it is now. </w:t>
      </w:r>
      <w:r w:rsidRPr="00260E1E">
        <w:rPr>
          <w:sz w:val="16"/>
        </w:rPr>
        <w:t xml:space="preserve">Trump has had a hard time governing not only because of his own ignorance and blundering, but because there’s nothing holding the Republican Party together other than hatred of the Democrats. </w:t>
      </w:r>
      <w:r w:rsidRPr="00260E1E">
        <w:rPr>
          <w:rStyle w:val="StyleUnderline"/>
        </w:rPr>
        <w:t xml:space="preserve">There is no unity of purpose between the House Freedom Caucus, the House moderates, and GOP senators. </w:t>
      </w:r>
      <w:r w:rsidRPr="00260E1E">
        <w:rPr>
          <w:sz w:val="16"/>
        </w:rPr>
        <w:t xml:space="preserve">As president, </w:t>
      </w:r>
      <w:r w:rsidRPr="00260E1E">
        <w:rPr>
          <w:rStyle w:val="StyleUnderline"/>
        </w:rPr>
        <w:t>Pence will have much in common with mainstream Republicans but he will find,</w:t>
      </w:r>
      <w:r w:rsidRPr="00260E1E">
        <w:rPr>
          <w:sz w:val="16"/>
        </w:rPr>
        <w:t xml:space="preserve"> as Obama and Trump did before him,</w:t>
      </w:r>
      <w:r w:rsidRPr="00260E1E">
        <w:rPr>
          <w:rStyle w:val="StyleUnderline"/>
        </w:rPr>
        <w:t xml:space="preserve"> that a small number of far-right congressmen can sabotage legislation.</w:t>
      </w:r>
    </w:p>
    <w:p w14:paraId="51F5C368" w14:textId="4D2AB45A" w:rsidR="00D7416D" w:rsidRPr="00260E1E" w:rsidRDefault="00D7416D" w:rsidP="00D7416D">
      <w:pPr>
        <w:pStyle w:val="Heading4"/>
      </w:pPr>
      <w:r w:rsidRPr="00260E1E">
        <w:t xml:space="preserve">B) </w:t>
      </w:r>
      <w:r w:rsidRPr="00260E1E">
        <w:rPr>
          <w:u w:val="single"/>
        </w:rPr>
        <w:t>Opposition</w:t>
      </w:r>
      <w:r w:rsidRPr="00260E1E">
        <w:t xml:space="preserve"> – Pence will face strong opposition that hinders his political agenda</w:t>
      </w:r>
    </w:p>
    <w:p w14:paraId="5C5648CB" w14:textId="220B1AF3" w:rsidR="00D7416D" w:rsidRPr="00260E1E" w:rsidRDefault="00D7416D" w:rsidP="00D7416D">
      <w:r w:rsidRPr="00260E1E">
        <w:rPr>
          <w:rStyle w:val="Style13ptBold"/>
        </w:rPr>
        <w:t xml:space="preserve">Latimer ‘5/21 </w:t>
      </w:r>
      <w:r w:rsidRPr="00260E1E">
        <w:rPr>
          <w:sz w:val="16"/>
          <w:szCs w:val="16"/>
        </w:rPr>
        <w:t>Matt Latimer - co-partner in Javelin, a literary agency and communications firm based in Alexandria, and contributing editor at Politico Magazine “President Mike Pence Would Be in for a World of Pain” May 21, 2017 (</w:t>
      </w:r>
      <w:hyperlink r:id="rId51" w:history="1">
        <w:r w:rsidRPr="00260E1E">
          <w:rPr>
            <w:rStyle w:val="Hyperlink"/>
            <w:sz w:val="16"/>
            <w:szCs w:val="16"/>
          </w:rPr>
          <w:t>http://www.politico.com/magazine/story/2017/05/21/president-mike-pence-would-be-in-for-a-world-of-pain-215165</w:t>
        </w:r>
      </w:hyperlink>
      <w:r w:rsidRPr="00260E1E">
        <w:rPr>
          <w:sz w:val="16"/>
          <w:szCs w:val="16"/>
        </w:rPr>
        <w:t>) //WC</w:t>
      </w:r>
    </w:p>
    <w:p w14:paraId="75336FAE" w14:textId="77777777" w:rsidR="00D7416D" w:rsidRPr="00260E1E" w:rsidRDefault="00D7416D" w:rsidP="00D7416D">
      <w:pPr>
        <w:rPr>
          <w:sz w:val="16"/>
        </w:rPr>
      </w:pPr>
      <w:r w:rsidRPr="00260E1E">
        <w:rPr>
          <w:sz w:val="16"/>
        </w:rPr>
        <w:t>But it does cause one to think.</w:t>
      </w:r>
      <w:r w:rsidRPr="00260E1E">
        <w:rPr>
          <w:rStyle w:val="StyleUnderline"/>
        </w:rPr>
        <w:t xml:space="preserve"> Suppose that for whatever reason Trump should cede the presidency to his vice president</w:t>
      </w:r>
      <w:r w:rsidRPr="00260E1E">
        <w:rPr>
          <w:sz w:val="16"/>
        </w:rPr>
        <w:t>—say the president makes America great again ahead of schedule or, alternatively, decides he’s sick of the “witch hunts”—</w:t>
      </w:r>
      <w:r w:rsidRPr="00260E1E">
        <w:rPr>
          <w:rStyle w:val="StyleUnderline"/>
        </w:rPr>
        <w:t>one might ask what kind of world and what unique challenges a President Mike Pence would face.</w:t>
      </w:r>
      <w:r w:rsidRPr="00260E1E">
        <w:rPr>
          <w:sz w:val="16"/>
        </w:rPr>
        <w:t xml:space="preserve"> The answer is, quite simply, a multitude. Indeed, with the possible exception of Gerald Ford, the able and experienced</w:t>
      </w:r>
      <w:r w:rsidRPr="00260E1E">
        <w:rPr>
          <w:rStyle w:val="StyleUnderline"/>
        </w:rPr>
        <w:t xml:space="preserve"> </w:t>
      </w:r>
      <w:r w:rsidRPr="00260E1E">
        <w:rPr>
          <w:rStyle w:val="Emphasis"/>
        </w:rPr>
        <w:t>Pence would face the most difficult political and national security headwinds of any unelected commander in chief in America’s history</w:t>
      </w:r>
      <w:r w:rsidRPr="00260E1E">
        <w:rPr>
          <w:sz w:val="16"/>
        </w:rPr>
        <w:t xml:space="preserve">. Of the nine men who have assumed the office unexpectedly, </w:t>
      </w:r>
      <w:r w:rsidRPr="00260E1E">
        <w:rPr>
          <w:rStyle w:val="StyleUnderline"/>
        </w:rPr>
        <w:t xml:space="preserve">none has faced such a vicious political, media and cultural environment—an environment where even staunch Democrats </w:t>
      </w:r>
      <w:r w:rsidRPr="00260E1E">
        <w:rPr>
          <w:sz w:val="16"/>
        </w:rPr>
        <w:t xml:space="preserve">like Dianne Feinstein </w:t>
      </w:r>
      <w:r w:rsidRPr="00260E1E">
        <w:rPr>
          <w:rStyle w:val="StyleUnderline"/>
        </w:rPr>
        <w:t>are booed by supporters for not endorsing socialism</w:t>
      </w:r>
      <w:r w:rsidRPr="00260E1E">
        <w:rPr>
          <w:sz w:val="16"/>
        </w:rPr>
        <w:t xml:space="preserve"> and propelled by a frantic social media that turns every moment of the Trump presidency into “The Wire” meets “Game of Thrones.” In the face of these challenges, a President</w:t>
      </w:r>
      <w:r w:rsidRPr="00260E1E">
        <w:rPr>
          <w:rStyle w:val="StyleUnderline"/>
        </w:rPr>
        <w:t xml:space="preserve"> Pence would have to make a series of quick decisions that would set the tone for his administration, determine the prospects for his policy agenda and, not incidentally, decided his political future.</w:t>
      </w:r>
      <w:r w:rsidRPr="00260E1E">
        <w:rPr>
          <w:sz w:val="16"/>
        </w:rPr>
        <w:t xml:space="preserve"> Among them:</w:t>
      </w:r>
    </w:p>
    <w:p w14:paraId="77695C78" w14:textId="77777777" w:rsidR="00D7416D" w:rsidRPr="00260E1E" w:rsidRDefault="00D7416D" w:rsidP="00D7416D"/>
    <w:p w14:paraId="28A5CC84" w14:textId="77777777" w:rsidR="00A67770" w:rsidRPr="00260E1E" w:rsidRDefault="00A67770" w:rsidP="00A67770"/>
    <w:p w14:paraId="3F14BB42" w14:textId="1960B788" w:rsidR="000E6DA1" w:rsidRPr="00260E1E" w:rsidRDefault="000E6DA1" w:rsidP="000E6DA1">
      <w:pPr>
        <w:pStyle w:val="Heading1"/>
      </w:pPr>
      <w:proofErr w:type="spellStart"/>
      <w:r w:rsidRPr="00260E1E">
        <w:t>Aff</w:t>
      </w:r>
      <w:proofErr w:type="spellEnd"/>
      <w:r w:rsidRPr="00260E1E">
        <w:t xml:space="preserve"> Answers</w:t>
      </w:r>
    </w:p>
    <w:p w14:paraId="2E6DAD1B" w14:textId="3FAE1873" w:rsidR="000E6DA1" w:rsidRPr="00260E1E" w:rsidRDefault="000E6DA1" w:rsidP="000E6DA1">
      <w:pPr>
        <w:pStyle w:val="Heading3"/>
      </w:pPr>
      <w:r w:rsidRPr="00260E1E">
        <w:t xml:space="preserve">2AC – Impeachment </w:t>
      </w:r>
      <w:r w:rsidR="00C52C2E" w:rsidRPr="00260E1E">
        <w:t>Bad</w:t>
      </w:r>
      <w:r w:rsidR="008F3950" w:rsidRPr="00260E1E">
        <w:t xml:space="preserve"> [</w:t>
      </w:r>
      <w:proofErr w:type="spellStart"/>
      <w:r w:rsidR="008F3950" w:rsidRPr="00260E1E">
        <w:t>Heg</w:t>
      </w:r>
      <w:proofErr w:type="spellEnd"/>
      <w:r w:rsidR="008F3950" w:rsidRPr="00260E1E">
        <w:t>]</w:t>
      </w:r>
    </w:p>
    <w:p w14:paraId="59E91628" w14:textId="77777777" w:rsidR="00C52C2E" w:rsidRPr="00260E1E" w:rsidRDefault="00C52C2E" w:rsidP="00C52C2E">
      <w:pPr>
        <w:pStyle w:val="Heading4"/>
      </w:pPr>
      <w:r w:rsidRPr="00260E1E">
        <w:t>Impeachment shreds US hegemony and creates regional power vacuums.</w:t>
      </w:r>
    </w:p>
    <w:p w14:paraId="5E03EA99" w14:textId="41B973CD" w:rsidR="00C52C2E" w:rsidRPr="00260E1E" w:rsidRDefault="00C52C2E" w:rsidP="00C52C2E">
      <w:r w:rsidRPr="00260E1E">
        <w:rPr>
          <w:rStyle w:val="Style13ptBold"/>
        </w:rPr>
        <w:t xml:space="preserve">Miller ‘6/10 </w:t>
      </w:r>
      <w:r w:rsidRPr="00260E1E">
        <w:rPr>
          <w:sz w:val="16"/>
          <w:szCs w:val="16"/>
        </w:rPr>
        <w:t xml:space="preserve">(Richard; 6/10/17; Canadian scholar, associate professor at a university in Japan; The New Times; “Uncertainty over potential impeachment of Trump”; </w:t>
      </w:r>
      <w:hyperlink r:id="rId52" w:history="1">
        <w:r w:rsidRPr="00260E1E">
          <w:rPr>
            <w:rStyle w:val="Hyperlink"/>
            <w:sz w:val="16"/>
            <w:szCs w:val="16"/>
          </w:rPr>
          <w:t>http://www.newtimes.co.rw/section/read/213979</w:t>
        </w:r>
      </w:hyperlink>
      <w:r w:rsidRPr="00260E1E">
        <w:rPr>
          <w:sz w:val="16"/>
          <w:szCs w:val="16"/>
        </w:rPr>
        <w:t>; Accessed: 07/25/17)</w:t>
      </w:r>
    </w:p>
    <w:p w14:paraId="574BE944" w14:textId="77777777" w:rsidR="00C52C2E" w:rsidRPr="00260E1E" w:rsidRDefault="00C52C2E" w:rsidP="00C52C2E">
      <w:pPr>
        <w:rPr>
          <w:sz w:val="16"/>
        </w:rPr>
      </w:pPr>
      <w:r w:rsidRPr="00260E1E">
        <w:rPr>
          <w:rStyle w:val="StyleUnderline"/>
        </w:rPr>
        <w:t xml:space="preserve">Talk of impeachment is </w:t>
      </w:r>
      <w:r w:rsidRPr="00260E1E">
        <w:rPr>
          <w:rStyle w:val="Emphasis"/>
        </w:rPr>
        <w:t>continuing relentlessly</w:t>
      </w:r>
      <w:r w:rsidRPr="00260E1E">
        <w:rPr>
          <w:rStyle w:val="StyleUnderline"/>
        </w:rPr>
        <w:t xml:space="preserve"> in America as</w:t>
      </w:r>
      <w:r w:rsidRPr="00260E1E">
        <w:rPr>
          <w:sz w:val="16"/>
        </w:rPr>
        <w:t xml:space="preserve"> President </w:t>
      </w:r>
      <w:r w:rsidRPr="00260E1E">
        <w:rPr>
          <w:rStyle w:val="StyleUnderline"/>
        </w:rPr>
        <w:t>Trump continues to ward off his opponents</w:t>
      </w:r>
      <w:r w:rsidRPr="00260E1E">
        <w:rPr>
          <w:sz w:val="16"/>
        </w:rPr>
        <w:t xml:space="preserve">. </w:t>
      </w:r>
      <w:r w:rsidRPr="00260E1E">
        <w:rPr>
          <w:rStyle w:val="StyleUnderline"/>
        </w:rPr>
        <w:t xml:space="preserve">Proceedings are </w:t>
      </w:r>
      <w:r w:rsidRPr="00260E1E">
        <w:rPr>
          <w:rStyle w:val="Emphasis"/>
        </w:rPr>
        <w:t>now underway to start the process</w:t>
      </w:r>
      <w:r w:rsidRPr="00260E1E">
        <w:rPr>
          <w:rStyle w:val="StyleUnderline"/>
        </w:rPr>
        <w:t xml:space="preserve"> from Democrat Al Green</w:t>
      </w:r>
      <w:r w:rsidRPr="00260E1E">
        <w:rPr>
          <w:sz w:val="16"/>
        </w:rPr>
        <w:t xml:space="preserve"> (though, as a Democrat it is unlikely that particular process will go far). But, from Korea to Brazil there are similar rumblings this year. There was a lot of anticipation prior to the former FBI director </w:t>
      </w:r>
      <w:proofErr w:type="spellStart"/>
      <w:r w:rsidRPr="00260E1E">
        <w:rPr>
          <w:sz w:val="16"/>
        </w:rPr>
        <w:t>Comey</w:t>
      </w:r>
      <w:proofErr w:type="spellEnd"/>
      <w:r w:rsidRPr="00260E1E">
        <w:rPr>
          <w:sz w:val="16"/>
        </w:rPr>
        <w:t xml:space="preserve"> testifying Thursday, though the results were largely anti-climactic. However, </w:t>
      </w:r>
      <w:r w:rsidRPr="00260E1E">
        <w:rPr>
          <w:rStyle w:val="StyleUnderline"/>
        </w:rPr>
        <w:t xml:space="preserve">the amount of expectancy was </w:t>
      </w:r>
      <w:r w:rsidRPr="00260E1E">
        <w:rPr>
          <w:rStyle w:val="Emphasis"/>
        </w:rPr>
        <w:t>dramatic in itself</w:t>
      </w:r>
      <w:r w:rsidRPr="00260E1E">
        <w:rPr>
          <w:sz w:val="16"/>
        </w:rPr>
        <w:t xml:space="preserve">. News commentaries are explaining that </w:t>
      </w:r>
      <w:r w:rsidRPr="00260E1E">
        <w:rPr>
          <w:rStyle w:val="Emphasis"/>
        </w:rPr>
        <w:t>the rest of the world is watching with a</w:t>
      </w:r>
      <w:r w:rsidRPr="00260E1E">
        <w:rPr>
          <w:sz w:val="16"/>
        </w:rPr>
        <w:t xml:space="preserve"> sense of </w:t>
      </w:r>
      <w:r w:rsidRPr="00260E1E">
        <w:rPr>
          <w:rStyle w:val="Emphasis"/>
        </w:rPr>
        <w:t>horrified</w:t>
      </w:r>
      <w:r w:rsidRPr="00260E1E">
        <w:rPr>
          <w:sz w:val="16"/>
        </w:rPr>
        <w:t xml:space="preserve"> fascination and </w:t>
      </w:r>
      <w:r w:rsidRPr="00260E1E">
        <w:rPr>
          <w:rStyle w:val="Emphasis"/>
        </w:rPr>
        <w:t>fear</w:t>
      </w:r>
      <w:r w:rsidRPr="00260E1E">
        <w:rPr>
          <w:rStyle w:val="StyleUnderline"/>
        </w:rPr>
        <w:t xml:space="preserve"> </w:t>
      </w:r>
      <w:r w:rsidRPr="00260E1E">
        <w:rPr>
          <w:rStyle w:val="Emphasis"/>
        </w:rPr>
        <w:t>as the more preoccupied</w:t>
      </w:r>
      <w:r w:rsidRPr="00260E1E">
        <w:rPr>
          <w:sz w:val="16"/>
        </w:rPr>
        <w:t xml:space="preserve"> that </w:t>
      </w:r>
      <w:r w:rsidRPr="00260E1E">
        <w:rPr>
          <w:rStyle w:val="Emphasis"/>
        </w:rPr>
        <w:t>the top level of</w:t>
      </w:r>
      <w:r w:rsidRPr="00260E1E">
        <w:rPr>
          <w:sz w:val="16"/>
          <w:szCs w:val="16"/>
        </w:rPr>
        <w:t xml:space="preserve"> the</w:t>
      </w:r>
      <w:r w:rsidRPr="00260E1E">
        <w:rPr>
          <w:rStyle w:val="Emphasis"/>
        </w:rPr>
        <w:t xml:space="preserve"> America</w:t>
      </w:r>
      <w:r w:rsidRPr="00260E1E">
        <w:rPr>
          <w:sz w:val="16"/>
          <w:szCs w:val="16"/>
        </w:rPr>
        <w:t xml:space="preserve">n regime </w:t>
      </w:r>
      <w:r w:rsidRPr="00260E1E">
        <w:rPr>
          <w:rStyle w:val="Emphasis"/>
        </w:rPr>
        <w:t>is, the greater</w:t>
      </w:r>
      <w:r w:rsidRPr="00260E1E">
        <w:rPr>
          <w:sz w:val="16"/>
        </w:rPr>
        <w:t xml:space="preserve"> that </w:t>
      </w:r>
      <w:r w:rsidRPr="00260E1E">
        <w:rPr>
          <w:rStyle w:val="Emphasis"/>
        </w:rPr>
        <w:t>there is a power vacuum</w:t>
      </w:r>
      <w:r w:rsidRPr="00260E1E">
        <w:rPr>
          <w:sz w:val="16"/>
        </w:rPr>
        <w:t xml:space="preserve"> that is </w:t>
      </w:r>
      <w:r w:rsidRPr="00260E1E">
        <w:rPr>
          <w:rStyle w:val="Emphasis"/>
        </w:rPr>
        <w:t>left in the world</w:t>
      </w:r>
      <w:r w:rsidRPr="00260E1E">
        <w:rPr>
          <w:sz w:val="16"/>
        </w:rPr>
        <w:t xml:space="preserve">. US Secretary of state Rex Tillerson recently articulated (correctly) that the rest of the world does not have time to watch the American domestic situation. </w:t>
      </w:r>
      <w:r w:rsidRPr="00260E1E">
        <w:rPr>
          <w:rStyle w:val="StyleUnderline"/>
        </w:rPr>
        <w:t>Internationally</w:t>
      </w:r>
      <w:r w:rsidRPr="00260E1E">
        <w:rPr>
          <w:sz w:val="16"/>
        </w:rPr>
        <w:t xml:space="preserve"> people and </w:t>
      </w:r>
      <w:r w:rsidRPr="00260E1E">
        <w:rPr>
          <w:rStyle w:val="StyleUnderline"/>
        </w:rPr>
        <w:t>governments want to know what their relationship is with the U</w:t>
      </w:r>
      <w:r w:rsidRPr="00260E1E">
        <w:rPr>
          <w:sz w:val="16"/>
        </w:rPr>
        <w:t xml:space="preserve">nited </w:t>
      </w:r>
      <w:r w:rsidRPr="00260E1E">
        <w:rPr>
          <w:rStyle w:val="StyleUnderline"/>
        </w:rPr>
        <w:t>S</w:t>
      </w:r>
      <w:r w:rsidRPr="00260E1E">
        <w:rPr>
          <w:sz w:val="16"/>
        </w:rPr>
        <w:t xml:space="preserve">tates. And, </w:t>
      </w:r>
      <w:r w:rsidRPr="00260E1E">
        <w:rPr>
          <w:rStyle w:val="StyleUnderline"/>
        </w:rPr>
        <w:t xml:space="preserve">uncertainty </w:t>
      </w:r>
      <w:r w:rsidRPr="00260E1E">
        <w:rPr>
          <w:rStyle w:val="Emphasis"/>
        </w:rPr>
        <w:t>affects how seriously the</w:t>
      </w:r>
      <w:r w:rsidRPr="00260E1E">
        <w:rPr>
          <w:sz w:val="16"/>
        </w:rPr>
        <w:t xml:space="preserve"> American </w:t>
      </w:r>
      <w:r w:rsidRPr="00260E1E">
        <w:rPr>
          <w:rStyle w:val="Emphasis"/>
        </w:rPr>
        <w:t>president is</w:t>
      </w:r>
      <w:r w:rsidRPr="00260E1E">
        <w:rPr>
          <w:sz w:val="16"/>
        </w:rPr>
        <w:t xml:space="preserve"> being </w:t>
      </w:r>
      <w:r w:rsidRPr="00260E1E">
        <w:rPr>
          <w:rStyle w:val="Emphasis"/>
        </w:rPr>
        <w:t>taken</w:t>
      </w:r>
      <w:r w:rsidRPr="00260E1E">
        <w:rPr>
          <w:rStyle w:val="StyleUnderline"/>
        </w:rPr>
        <w:t>, as seen in his most recent foreign trip</w:t>
      </w:r>
      <w:r w:rsidRPr="00260E1E">
        <w:rPr>
          <w:sz w:val="16"/>
        </w:rPr>
        <w:t xml:space="preserve">. </w:t>
      </w:r>
      <w:r w:rsidRPr="00260E1E">
        <w:rPr>
          <w:rStyle w:val="StyleUnderline"/>
        </w:rPr>
        <w:t>The president may</w:t>
      </w:r>
      <w:r w:rsidRPr="00260E1E">
        <w:rPr>
          <w:sz w:val="16"/>
        </w:rPr>
        <w:t xml:space="preserve"> or may not </w:t>
      </w:r>
      <w:r w:rsidRPr="00260E1E">
        <w:rPr>
          <w:rStyle w:val="StyleUnderline"/>
        </w:rPr>
        <w:t>have committed</w:t>
      </w:r>
      <w:r w:rsidRPr="00260E1E">
        <w:rPr>
          <w:sz w:val="16"/>
        </w:rPr>
        <w:t xml:space="preserve"> one or more of </w:t>
      </w:r>
      <w:r w:rsidRPr="00260E1E">
        <w:rPr>
          <w:rStyle w:val="StyleUnderline"/>
        </w:rPr>
        <w:t>several crimes</w:t>
      </w:r>
      <w:r w:rsidRPr="00260E1E">
        <w:rPr>
          <w:sz w:val="16"/>
        </w:rPr>
        <w:t xml:space="preserve">: most notably </w:t>
      </w:r>
      <w:r w:rsidRPr="00260E1E">
        <w:rPr>
          <w:rStyle w:val="StyleUnderline"/>
        </w:rPr>
        <w:t>obstruction of justice</w:t>
      </w:r>
      <w:r w:rsidRPr="00260E1E">
        <w:rPr>
          <w:sz w:val="16"/>
        </w:rPr>
        <w:t xml:space="preserve">, but it may include or not </w:t>
      </w:r>
      <w:r w:rsidRPr="00260E1E">
        <w:rPr>
          <w:rStyle w:val="StyleUnderline"/>
        </w:rPr>
        <w:t>disclosing relationships from Russia</w:t>
      </w:r>
      <w:r w:rsidRPr="00260E1E">
        <w:rPr>
          <w:sz w:val="16"/>
        </w:rPr>
        <w:t xml:space="preserve"> before taking office. In addition, there is mounting reasons to level charges, </w:t>
      </w:r>
      <w:r w:rsidRPr="00260E1E">
        <w:rPr>
          <w:rStyle w:val="StyleUnderline"/>
        </w:rPr>
        <w:t>and</w:t>
      </w:r>
      <w:r w:rsidRPr="00260E1E">
        <w:rPr>
          <w:sz w:val="16"/>
        </w:rPr>
        <w:t xml:space="preserve"> his closest advisors-</w:t>
      </w:r>
      <w:r w:rsidRPr="00260E1E">
        <w:rPr>
          <w:rStyle w:val="StyleUnderline"/>
        </w:rPr>
        <w:t>including</w:t>
      </w:r>
      <w:r w:rsidRPr="00260E1E">
        <w:rPr>
          <w:sz w:val="16"/>
        </w:rPr>
        <w:t xml:space="preserve"> his son-in-law, </w:t>
      </w:r>
      <w:r w:rsidRPr="00260E1E">
        <w:rPr>
          <w:rStyle w:val="StyleUnderline"/>
        </w:rPr>
        <w:t>Jared Kushner</w:t>
      </w:r>
      <w:r w:rsidRPr="00260E1E">
        <w:rPr>
          <w:sz w:val="16"/>
        </w:rPr>
        <w:t xml:space="preserve">- are now also </w:t>
      </w:r>
      <w:r w:rsidRPr="00260E1E">
        <w:rPr>
          <w:rStyle w:val="StyleUnderline"/>
        </w:rPr>
        <w:t>implicated</w:t>
      </w:r>
      <w:r w:rsidRPr="00260E1E">
        <w:rPr>
          <w:sz w:val="16"/>
        </w:rPr>
        <w:t xml:space="preserve">. </w:t>
      </w:r>
      <w:r w:rsidRPr="00260E1E">
        <w:rPr>
          <w:rStyle w:val="StyleUnderline"/>
        </w:rPr>
        <w:t>Impeachment is</w:t>
      </w:r>
      <w:r w:rsidRPr="00260E1E">
        <w:rPr>
          <w:sz w:val="16"/>
        </w:rPr>
        <w:t xml:space="preserve"> a centuries old term to means ‘</w:t>
      </w:r>
      <w:r w:rsidRPr="00260E1E">
        <w:rPr>
          <w:rStyle w:val="StyleUnderline"/>
        </w:rPr>
        <w:t xml:space="preserve">a </w:t>
      </w:r>
      <w:r w:rsidRPr="00260E1E">
        <w:rPr>
          <w:rStyle w:val="Emphasis"/>
        </w:rPr>
        <w:t>formal statement of charges</w:t>
      </w:r>
      <w:r w:rsidRPr="00260E1E">
        <w:rPr>
          <w:sz w:val="16"/>
        </w:rPr>
        <w:t xml:space="preserve">’, for the powerful of a country. It is a term used </w:t>
      </w:r>
      <w:r w:rsidRPr="00260E1E">
        <w:rPr>
          <w:rStyle w:val="Emphasis"/>
        </w:rPr>
        <w:t>for those in the top office</w:t>
      </w:r>
      <w:r w:rsidRPr="00260E1E">
        <w:rPr>
          <w:sz w:val="16"/>
        </w:rPr>
        <w:t xml:space="preserve"> and the difference is that the average person is charged with a crime, then brought to court where there is a decision of guilt or innocence. The fact that the person has been charged doesn’t mean that they are automatically guilty. In America, the charges are filed in the House of Representatives, then the impeachment trial takes place in the Senate-a 2/3rds vote is required to convict. If there is a conviction, then options range from censure to removal. It comes as a surprise to many that President Nixon was never impeached, he resigned before it could take place (and, his charges were dropped by a presidential pardon from Ford). There were just two US presidents impeached, Bill Clinton and Andrew Johnston (just after the Civil War) –and neither were convicted. </w:t>
      </w:r>
      <w:r w:rsidRPr="00260E1E">
        <w:rPr>
          <w:rStyle w:val="StyleUnderline"/>
        </w:rPr>
        <w:t>The biggest issue for the government leadership with impeachment</w:t>
      </w:r>
      <w:r w:rsidRPr="00260E1E">
        <w:rPr>
          <w:sz w:val="16"/>
        </w:rPr>
        <w:t xml:space="preserve"> and trial </w:t>
      </w:r>
      <w:r w:rsidRPr="00260E1E">
        <w:rPr>
          <w:rStyle w:val="StyleUnderline"/>
        </w:rPr>
        <w:t xml:space="preserve">are the </w:t>
      </w:r>
      <w:r w:rsidRPr="00260E1E">
        <w:rPr>
          <w:rStyle w:val="Emphasis"/>
        </w:rPr>
        <w:t>distractions that reverberate throughout</w:t>
      </w:r>
      <w:r w:rsidRPr="00260E1E">
        <w:rPr>
          <w:sz w:val="16"/>
        </w:rPr>
        <w:t xml:space="preserve">. And, </w:t>
      </w:r>
      <w:r w:rsidRPr="00260E1E">
        <w:rPr>
          <w:rStyle w:val="StyleUnderline"/>
        </w:rPr>
        <w:t xml:space="preserve">that </w:t>
      </w:r>
      <w:r w:rsidRPr="00260E1E">
        <w:rPr>
          <w:rStyle w:val="Emphasis"/>
        </w:rPr>
        <w:t>affects the rest of the world</w:t>
      </w:r>
      <w:r w:rsidRPr="00260E1E">
        <w:rPr>
          <w:rStyle w:val="StyleUnderline"/>
        </w:rPr>
        <w:t xml:space="preserve"> because there is</w:t>
      </w:r>
      <w:r w:rsidRPr="00260E1E">
        <w:rPr>
          <w:sz w:val="16"/>
        </w:rPr>
        <w:t xml:space="preserve"> no getting away from </w:t>
      </w:r>
      <w:r w:rsidRPr="00260E1E">
        <w:rPr>
          <w:rStyle w:val="StyleUnderline"/>
        </w:rPr>
        <w:t xml:space="preserve">the </w:t>
      </w:r>
      <w:r w:rsidRPr="00260E1E">
        <w:rPr>
          <w:rStyle w:val="Emphasis"/>
        </w:rPr>
        <w:t>omnipotent hegemony of the U</w:t>
      </w:r>
      <w:r w:rsidRPr="00260E1E">
        <w:rPr>
          <w:sz w:val="16"/>
        </w:rPr>
        <w:t xml:space="preserve">nited </w:t>
      </w:r>
      <w:r w:rsidRPr="00260E1E">
        <w:rPr>
          <w:rStyle w:val="Emphasis"/>
        </w:rPr>
        <w:t>S</w:t>
      </w:r>
      <w:r w:rsidRPr="00260E1E">
        <w:rPr>
          <w:sz w:val="16"/>
        </w:rPr>
        <w:t xml:space="preserve">tates (self-appointed purveyor and </w:t>
      </w:r>
      <w:r w:rsidRPr="00260E1E">
        <w:rPr>
          <w:rStyle w:val="StyleUnderline"/>
        </w:rPr>
        <w:t>champion of its values and interests on the world</w:t>
      </w:r>
      <w:r w:rsidRPr="00260E1E">
        <w:rPr>
          <w:sz w:val="16"/>
        </w:rPr>
        <w:t xml:space="preserve">). The strength of American military is twice as strong as the rest of the world combined, making it the strongest in human history: so, </w:t>
      </w:r>
      <w:r w:rsidRPr="00260E1E">
        <w:rPr>
          <w:rStyle w:val="StyleUnderline"/>
        </w:rPr>
        <w:t xml:space="preserve">what it does </w:t>
      </w:r>
      <w:r w:rsidRPr="00260E1E">
        <w:rPr>
          <w:rStyle w:val="Emphasis"/>
        </w:rPr>
        <w:t>affects every region</w:t>
      </w:r>
      <w:r w:rsidRPr="00260E1E">
        <w:rPr>
          <w:sz w:val="16"/>
        </w:rPr>
        <w:t xml:space="preserve">. </w:t>
      </w:r>
      <w:r w:rsidRPr="00260E1E">
        <w:rPr>
          <w:rStyle w:val="StyleUnderline"/>
        </w:rPr>
        <w:t>America is the only country that divides the world into separate</w:t>
      </w:r>
      <w:r w:rsidRPr="00260E1E">
        <w:rPr>
          <w:sz w:val="16"/>
        </w:rPr>
        <w:t xml:space="preserve"> military </w:t>
      </w:r>
      <w:r w:rsidRPr="00260E1E">
        <w:rPr>
          <w:rStyle w:val="StyleUnderline"/>
        </w:rPr>
        <w:t>sectors</w:t>
      </w:r>
      <w:r w:rsidRPr="00260E1E">
        <w:rPr>
          <w:sz w:val="16"/>
        </w:rPr>
        <w:t xml:space="preserve"> (a total of 6) </w:t>
      </w:r>
      <w:r w:rsidRPr="00260E1E">
        <w:rPr>
          <w:rStyle w:val="StyleUnderline"/>
        </w:rPr>
        <w:t>to monitor and</w:t>
      </w:r>
      <w:r w:rsidRPr="00260E1E">
        <w:rPr>
          <w:sz w:val="16"/>
        </w:rPr>
        <w:t xml:space="preserve"> to </w:t>
      </w:r>
      <w:r w:rsidRPr="00260E1E">
        <w:rPr>
          <w:rStyle w:val="StyleUnderline"/>
        </w:rPr>
        <w:t>patrol</w:t>
      </w:r>
      <w:r w:rsidRPr="00260E1E">
        <w:rPr>
          <w:sz w:val="16"/>
        </w:rPr>
        <w:t xml:space="preserve">, with AFRICOM for this continent. </w:t>
      </w:r>
      <w:r w:rsidRPr="00260E1E">
        <w:rPr>
          <w:rStyle w:val="StyleUnderline"/>
        </w:rPr>
        <w:t>This</w:t>
      </w:r>
      <w:r w:rsidRPr="00260E1E">
        <w:rPr>
          <w:sz w:val="16"/>
        </w:rPr>
        <w:t xml:space="preserve"> division </w:t>
      </w:r>
      <w:r w:rsidRPr="00260E1E">
        <w:rPr>
          <w:rStyle w:val="StyleUnderline"/>
        </w:rPr>
        <w:t xml:space="preserve">is </w:t>
      </w:r>
      <w:r w:rsidRPr="00260E1E">
        <w:rPr>
          <w:rStyle w:val="Emphasis"/>
        </w:rPr>
        <w:t>under the guise of worldwide security</w:t>
      </w:r>
      <w:r w:rsidRPr="00260E1E">
        <w:rPr>
          <w:sz w:val="16"/>
        </w:rPr>
        <w:t xml:space="preserve">, but essentially means </w:t>
      </w:r>
      <w:r w:rsidRPr="00260E1E">
        <w:rPr>
          <w:rStyle w:val="StyleUnderline"/>
        </w:rPr>
        <w:t xml:space="preserve">the American interests are the </w:t>
      </w:r>
      <w:r w:rsidRPr="00260E1E">
        <w:rPr>
          <w:rStyle w:val="Emphasis"/>
        </w:rPr>
        <w:t>first concern</w:t>
      </w:r>
      <w:r w:rsidRPr="00260E1E">
        <w:rPr>
          <w:sz w:val="16"/>
        </w:rPr>
        <w:t xml:space="preserve">. Therefore, when the post 9/11 crises ensued Africa became of great interest (again) with the huge untapped resources of oil and cobalt amongst numerous others. Post WWII traditional European colonial powers in Africa (such as the French and British) had increased competition from America. And, recently China as the strategic interests grow and it continues to exert its influence. </w:t>
      </w:r>
      <w:r w:rsidRPr="00260E1E">
        <w:rPr>
          <w:rStyle w:val="StyleUnderline"/>
        </w:rPr>
        <w:t>Change, including</w:t>
      </w:r>
      <w:r w:rsidRPr="00260E1E">
        <w:rPr>
          <w:sz w:val="16"/>
        </w:rPr>
        <w:t xml:space="preserve"> withdrawals and </w:t>
      </w:r>
      <w:r w:rsidRPr="00260E1E">
        <w:rPr>
          <w:rStyle w:val="Emphasis"/>
        </w:rPr>
        <w:t>shifting policy by global powers</w:t>
      </w:r>
      <w:r w:rsidRPr="00260E1E">
        <w:rPr>
          <w:rStyle w:val="StyleUnderline"/>
        </w:rPr>
        <w:t xml:space="preserve"> after exerting influence can have</w:t>
      </w:r>
      <w:r w:rsidRPr="00260E1E">
        <w:rPr>
          <w:sz w:val="16"/>
        </w:rPr>
        <w:t xml:space="preserve"> potentially </w:t>
      </w:r>
      <w:r w:rsidRPr="00260E1E">
        <w:rPr>
          <w:rStyle w:val="Emphasis"/>
        </w:rPr>
        <w:t>tragic consequences</w:t>
      </w:r>
      <w:r w:rsidRPr="00260E1E">
        <w:rPr>
          <w:sz w:val="16"/>
        </w:rPr>
        <w:t xml:space="preserve"> and no country knows this better than Rwanda. </w:t>
      </w:r>
      <w:r w:rsidRPr="00260E1E">
        <w:rPr>
          <w:rStyle w:val="StyleUnderline"/>
        </w:rPr>
        <w:t xml:space="preserve">For affected powers, internal leadership distractions can have </w:t>
      </w:r>
      <w:r w:rsidRPr="00260E1E">
        <w:rPr>
          <w:rStyle w:val="Emphasis"/>
        </w:rPr>
        <w:t>profound effects on</w:t>
      </w:r>
      <w:r w:rsidRPr="00260E1E">
        <w:rPr>
          <w:sz w:val="16"/>
        </w:rPr>
        <w:t xml:space="preserve"> both </w:t>
      </w:r>
      <w:r w:rsidRPr="00260E1E">
        <w:rPr>
          <w:rStyle w:val="Emphasis"/>
        </w:rPr>
        <w:t>the</w:t>
      </w:r>
      <w:r w:rsidRPr="00260E1E">
        <w:rPr>
          <w:sz w:val="16"/>
        </w:rPr>
        <w:t xml:space="preserve"> domestic and </w:t>
      </w:r>
      <w:r w:rsidRPr="00260E1E">
        <w:rPr>
          <w:rStyle w:val="Emphasis"/>
        </w:rPr>
        <w:t>international arenas</w:t>
      </w:r>
      <w:r w:rsidRPr="00260E1E">
        <w:rPr>
          <w:rStyle w:val="StyleUnderline"/>
        </w:rPr>
        <w:t xml:space="preserve"> as </w:t>
      </w:r>
      <w:r w:rsidRPr="00260E1E">
        <w:rPr>
          <w:rStyle w:val="Emphasis"/>
        </w:rPr>
        <w:t>power vacuums are created</w:t>
      </w:r>
      <w:r w:rsidRPr="00260E1E">
        <w:rPr>
          <w:rStyle w:val="StyleUnderline"/>
        </w:rPr>
        <w:t xml:space="preserve"> and </w:t>
      </w:r>
      <w:r w:rsidRPr="00260E1E">
        <w:rPr>
          <w:rStyle w:val="Emphasis"/>
        </w:rPr>
        <w:t>competing interests take advantage</w:t>
      </w:r>
      <w:r w:rsidRPr="00260E1E">
        <w:rPr>
          <w:sz w:val="16"/>
        </w:rPr>
        <w:t xml:space="preserve">. </w:t>
      </w:r>
      <w:r w:rsidRPr="00260E1E">
        <w:rPr>
          <w:rStyle w:val="StyleUnderline"/>
        </w:rPr>
        <w:t>This was</w:t>
      </w:r>
      <w:r w:rsidRPr="00260E1E">
        <w:rPr>
          <w:sz w:val="16"/>
        </w:rPr>
        <w:t xml:space="preserve"> recently </w:t>
      </w:r>
      <w:r w:rsidRPr="00260E1E">
        <w:rPr>
          <w:rStyle w:val="StyleUnderline"/>
        </w:rPr>
        <w:t>exemplified as the South Korean president Park was impeached</w:t>
      </w:r>
      <w:r w:rsidRPr="00260E1E">
        <w:rPr>
          <w:sz w:val="16"/>
        </w:rPr>
        <w:t xml:space="preserve"> and removed from office on March 10th. </w:t>
      </w:r>
      <w:r w:rsidRPr="00260E1E">
        <w:rPr>
          <w:rStyle w:val="StyleUnderline"/>
        </w:rPr>
        <w:t>During</w:t>
      </w:r>
      <w:r w:rsidRPr="00260E1E">
        <w:rPr>
          <w:sz w:val="16"/>
        </w:rPr>
        <w:t xml:space="preserve"> the run-up to the impeachment and </w:t>
      </w:r>
      <w:r w:rsidRPr="00260E1E">
        <w:rPr>
          <w:rStyle w:val="StyleUnderline"/>
        </w:rPr>
        <w:t>the fallout afterwards the North Koreans</w:t>
      </w:r>
      <w:r w:rsidRPr="00260E1E">
        <w:rPr>
          <w:sz w:val="16"/>
        </w:rPr>
        <w:t xml:space="preserve"> consistently </w:t>
      </w:r>
      <w:r w:rsidRPr="00260E1E">
        <w:rPr>
          <w:rStyle w:val="StyleUnderline"/>
        </w:rPr>
        <w:t>pushed forward with their</w:t>
      </w:r>
      <w:r w:rsidRPr="00260E1E">
        <w:rPr>
          <w:sz w:val="16"/>
        </w:rPr>
        <w:t xml:space="preserve"> agenda of </w:t>
      </w:r>
      <w:r w:rsidRPr="00260E1E">
        <w:rPr>
          <w:rStyle w:val="StyleUnderline"/>
        </w:rPr>
        <w:t>missile testing and heated rhetoric against the South, leading</w:t>
      </w:r>
      <w:r w:rsidRPr="00260E1E">
        <w:rPr>
          <w:sz w:val="16"/>
        </w:rPr>
        <w:t xml:space="preserve"> many to believe that </w:t>
      </w:r>
      <w:r w:rsidRPr="00260E1E">
        <w:rPr>
          <w:rStyle w:val="StyleUnderline"/>
        </w:rPr>
        <w:t>the world</w:t>
      </w:r>
      <w:r w:rsidRPr="00260E1E">
        <w:rPr>
          <w:sz w:val="16"/>
        </w:rPr>
        <w:t xml:space="preserve"> was </w:t>
      </w:r>
      <w:r w:rsidRPr="00260E1E">
        <w:rPr>
          <w:rStyle w:val="StyleUnderline"/>
        </w:rPr>
        <w:t>closer to nuclear conflict</w:t>
      </w:r>
      <w:r w:rsidRPr="00260E1E">
        <w:rPr>
          <w:sz w:val="16"/>
        </w:rPr>
        <w:t xml:space="preserve"> than any time in recent decades. With the most recent US example of Clinton, even though he was exonerated, the use of the word ‘impeached’ in the past tense implies to many people that he was found guilty. With the term being akin to ‘charged’ it is of course quite different and depends upon being ‘found guilty’ or ‘found not guilty’, though difficult to distinguish for many voters and the general public. As explained in a syndicated column in this paper a month ago by Sean </w:t>
      </w:r>
      <w:proofErr w:type="spellStart"/>
      <w:r w:rsidRPr="00260E1E">
        <w:rPr>
          <w:sz w:val="16"/>
        </w:rPr>
        <w:t>Wilentz</w:t>
      </w:r>
      <w:proofErr w:type="spellEnd"/>
      <w:r w:rsidRPr="00260E1E">
        <w:rPr>
          <w:sz w:val="16"/>
        </w:rPr>
        <w:t xml:space="preserve">, President Trump is still a long way from actual </w:t>
      </w:r>
      <w:r w:rsidRPr="00260E1E">
        <w:rPr>
          <w:rStyle w:val="StyleUnderline"/>
        </w:rPr>
        <w:t>impeachment</w:t>
      </w:r>
      <w:r w:rsidRPr="00260E1E">
        <w:rPr>
          <w:sz w:val="16"/>
        </w:rPr>
        <w:t xml:space="preserve">. However </w:t>
      </w:r>
      <w:r w:rsidRPr="00260E1E">
        <w:rPr>
          <w:rStyle w:val="StyleUnderline"/>
        </w:rPr>
        <w:t xml:space="preserve">if it comes about, </w:t>
      </w:r>
      <w:r w:rsidRPr="00260E1E">
        <w:rPr>
          <w:rStyle w:val="Emphasis"/>
        </w:rPr>
        <w:t>whether absolved or not</w:t>
      </w:r>
      <w:r w:rsidRPr="00260E1E">
        <w:rPr>
          <w:rStyle w:val="StyleUnderline"/>
        </w:rPr>
        <w:t xml:space="preserve">, the process will </w:t>
      </w:r>
      <w:r w:rsidRPr="00260E1E">
        <w:rPr>
          <w:rStyle w:val="Emphasis"/>
        </w:rPr>
        <w:t>severely distract the oval office</w:t>
      </w:r>
      <w:r w:rsidRPr="00260E1E">
        <w:rPr>
          <w:rStyle w:val="StyleUnderline"/>
        </w:rPr>
        <w:t xml:space="preserve">, </w:t>
      </w:r>
      <w:r w:rsidRPr="00260E1E">
        <w:rPr>
          <w:rStyle w:val="Emphasis"/>
        </w:rPr>
        <w:t>weaken the presidency</w:t>
      </w:r>
      <w:r w:rsidRPr="00260E1E">
        <w:rPr>
          <w:rStyle w:val="StyleUnderline"/>
        </w:rPr>
        <w:t xml:space="preserve"> and </w:t>
      </w:r>
      <w:r w:rsidRPr="00260E1E">
        <w:rPr>
          <w:rStyle w:val="Emphasis"/>
        </w:rPr>
        <w:t>damage any legacy</w:t>
      </w:r>
      <w:r w:rsidRPr="00260E1E">
        <w:rPr>
          <w:sz w:val="16"/>
        </w:rPr>
        <w:t xml:space="preserve">. What </w:t>
      </w:r>
      <w:r w:rsidRPr="00260E1E">
        <w:rPr>
          <w:rStyle w:val="Emphasis"/>
        </w:rPr>
        <w:t>this uncertainty</w:t>
      </w:r>
      <w:r w:rsidRPr="00260E1E">
        <w:rPr>
          <w:sz w:val="16"/>
        </w:rPr>
        <w:t xml:space="preserve"> and weakening </w:t>
      </w:r>
      <w:r w:rsidRPr="00260E1E">
        <w:rPr>
          <w:rStyle w:val="Emphasis"/>
        </w:rPr>
        <w:t>of US hegemony</w:t>
      </w:r>
      <w:r w:rsidRPr="00260E1E">
        <w:rPr>
          <w:rStyle w:val="StyleUnderline"/>
        </w:rPr>
        <w:t xml:space="preserve"> means </w:t>
      </w:r>
      <w:r w:rsidRPr="00260E1E">
        <w:rPr>
          <w:sz w:val="16"/>
        </w:rPr>
        <w:t xml:space="preserve">for East Africa is </w:t>
      </w:r>
      <w:r w:rsidRPr="00260E1E">
        <w:rPr>
          <w:rStyle w:val="StyleUnderline"/>
        </w:rPr>
        <w:t>a</w:t>
      </w:r>
      <w:r w:rsidRPr="00260E1E">
        <w:rPr>
          <w:sz w:val="16"/>
        </w:rPr>
        <w:t xml:space="preserve"> likely continued increase in contacts with China, along with </w:t>
      </w:r>
      <w:r w:rsidRPr="00260E1E">
        <w:rPr>
          <w:rStyle w:val="Emphasis"/>
        </w:rPr>
        <w:t>growing Russian interest</w:t>
      </w:r>
      <w:r w:rsidRPr="00260E1E">
        <w:rPr>
          <w:sz w:val="16"/>
        </w:rPr>
        <w:t xml:space="preserve">. </w:t>
      </w:r>
    </w:p>
    <w:p w14:paraId="102D3063" w14:textId="6477C45B" w:rsidR="00C52C2E" w:rsidRPr="00260E1E" w:rsidRDefault="008F3950" w:rsidP="00C52C2E">
      <w:pPr>
        <w:pStyle w:val="Heading3"/>
      </w:pPr>
      <w:r w:rsidRPr="00260E1E">
        <w:t>2A</w:t>
      </w:r>
      <w:r w:rsidR="00C52C2E" w:rsidRPr="00260E1E">
        <w:t xml:space="preserve">C </w:t>
      </w:r>
      <w:bookmarkStart w:id="0" w:name="_GoBack"/>
      <w:bookmarkEnd w:id="0"/>
      <w:r w:rsidR="00C52C2E" w:rsidRPr="00260E1E">
        <w:t>– Impeachment Kills Agenda</w:t>
      </w:r>
    </w:p>
    <w:p w14:paraId="30A60A13" w14:textId="77777777" w:rsidR="00C52C2E" w:rsidRPr="00260E1E" w:rsidRDefault="00C52C2E" w:rsidP="00C52C2E">
      <w:pPr>
        <w:pStyle w:val="Heading4"/>
      </w:pPr>
      <w:r w:rsidRPr="00260E1E">
        <w:t>Trump’s impeachment collapses Republican support and agenda – splits the party apart</w:t>
      </w:r>
    </w:p>
    <w:p w14:paraId="6CDD5903" w14:textId="77777777" w:rsidR="00C52C2E" w:rsidRPr="00260E1E" w:rsidRDefault="00C52C2E" w:rsidP="00C52C2E">
      <w:proofErr w:type="spellStart"/>
      <w:r w:rsidRPr="00260E1E">
        <w:rPr>
          <w:rStyle w:val="Style13ptBold"/>
        </w:rPr>
        <w:t>Heer</w:t>
      </w:r>
      <w:proofErr w:type="spellEnd"/>
      <w:r w:rsidRPr="00260E1E">
        <w:rPr>
          <w:rStyle w:val="Style13ptBold"/>
        </w:rPr>
        <w:t xml:space="preserve"> ‘5/28 </w:t>
      </w:r>
      <w:proofErr w:type="spellStart"/>
      <w:r w:rsidRPr="00260E1E">
        <w:rPr>
          <w:sz w:val="16"/>
          <w:szCs w:val="16"/>
        </w:rPr>
        <w:t>Jeet</w:t>
      </w:r>
      <w:proofErr w:type="spellEnd"/>
      <w:r w:rsidRPr="00260E1E">
        <w:rPr>
          <w:sz w:val="16"/>
          <w:szCs w:val="16"/>
        </w:rPr>
        <w:t xml:space="preserve"> </w:t>
      </w:r>
      <w:proofErr w:type="spellStart"/>
      <w:r w:rsidRPr="00260E1E">
        <w:rPr>
          <w:sz w:val="16"/>
          <w:szCs w:val="16"/>
        </w:rPr>
        <w:t>Heer</w:t>
      </w:r>
      <w:proofErr w:type="spellEnd"/>
      <w:r w:rsidRPr="00260E1E">
        <w:rPr>
          <w:sz w:val="16"/>
          <w:szCs w:val="16"/>
        </w:rPr>
        <w:t xml:space="preserve"> - senior editor at the New Republic “Don’t Fear President Pence, Liberals. Welcome Him.” May 18, 2017(</w:t>
      </w:r>
      <w:hyperlink r:id="rId53" w:history="1">
        <w:r w:rsidRPr="00260E1E">
          <w:rPr>
            <w:rStyle w:val="Hyperlink"/>
            <w:sz w:val="16"/>
            <w:szCs w:val="16"/>
          </w:rPr>
          <w:t>https://newrepublic.com/article/142752/dont-fear-president-pence-liberals-welcome-him</w:t>
        </w:r>
      </w:hyperlink>
      <w:r w:rsidRPr="00260E1E">
        <w:rPr>
          <w:sz w:val="16"/>
          <w:szCs w:val="16"/>
        </w:rPr>
        <w:t>) //WC</w:t>
      </w:r>
    </w:p>
    <w:p w14:paraId="02ACA754" w14:textId="77777777" w:rsidR="00C52C2E" w:rsidRPr="00260E1E" w:rsidRDefault="00C52C2E" w:rsidP="00C52C2E">
      <w:pPr>
        <w:rPr>
          <w:sz w:val="16"/>
        </w:rPr>
      </w:pPr>
      <w:r w:rsidRPr="00260E1E">
        <w:rPr>
          <w:rStyle w:val="Emphasis"/>
        </w:rPr>
        <w:t>Trump’s impeachment would</w:t>
      </w:r>
      <w:r w:rsidRPr="00260E1E">
        <w:rPr>
          <w:rStyle w:val="StyleUnderline"/>
        </w:rPr>
        <w:t xml:space="preserve"> indeed </w:t>
      </w:r>
      <w:r w:rsidRPr="00260E1E">
        <w:rPr>
          <w:rStyle w:val="Emphasis"/>
        </w:rPr>
        <w:t xml:space="preserve">create a new faction in the party: the disaffected </w:t>
      </w:r>
      <w:proofErr w:type="spellStart"/>
      <w:r w:rsidRPr="00260E1E">
        <w:rPr>
          <w:rStyle w:val="Emphasis"/>
        </w:rPr>
        <w:t>Trumpists</w:t>
      </w:r>
      <w:proofErr w:type="spellEnd"/>
      <w:r w:rsidRPr="00260E1E">
        <w:rPr>
          <w:rStyle w:val="StyleUnderline"/>
        </w:rPr>
        <w:t xml:space="preserve">. </w:t>
      </w:r>
      <w:r w:rsidRPr="00260E1E">
        <w:rPr>
          <w:sz w:val="16"/>
        </w:rPr>
        <w:t>Consider the Obama-to-Trump voters who made a difference in the 2016 election:</w:t>
      </w:r>
      <w:r w:rsidRPr="00260E1E">
        <w:rPr>
          <w:rStyle w:val="StyleUnderline"/>
        </w:rPr>
        <w:t xml:space="preserve"> white working class people who normally distrust Republicans like Mitt Romney, but took a chance on Trump because of his populist message.</w:t>
      </w:r>
      <w:r w:rsidRPr="00260E1E">
        <w:rPr>
          <w:sz w:val="16"/>
        </w:rPr>
        <w:t xml:space="preserve"> </w:t>
      </w:r>
      <w:r w:rsidRPr="00260E1E">
        <w:rPr>
          <w:rStyle w:val="StyleUnderline"/>
        </w:rPr>
        <w:t>How would they feel about a Republican Party that impeaches Trump and gives them Pence instead? They’d think</w:t>
      </w:r>
      <w:r w:rsidRPr="00260E1E">
        <w:rPr>
          <w:sz w:val="16"/>
        </w:rPr>
        <w:t xml:space="preserve">, quite rightly, </w:t>
      </w:r>
      <w:r w:rsidRPr="00260E1E">
        <w:rPr>
          <w:rStyle w:val="StyleUnderline"/>
        </w:rPr>
        <w:t xml:space="preserve">that they’ve been betrayed. It’s likely </w:t>
      </w:r>
      <w:r w:rsidRPr="00260E1E">
        <w:rPr>
          <w:rStyle w:val="Emphasis"/>
        </w:rPr>
        <w:t xml:space="preserve">they’d sit out the next election or return to the Democrats. </w:t>
      </w:r>
      <w:r w:rsidRPr="00260E1E">
        <w:rPr>
          <w:sz w:val="16"/>
        </w:rPr>
        <w:t>Meanwhile,</w:t>
      </w:r>
      <w:r w:rsidRPr="00260E1E">
        <w:rPr>
          <w:rStyle w:val="StyleUnderline"/>
        </w:rPr>
        <w:t xml:space="preserve"> those in the right-wing media who have championed Trump or Trumpism</w:t>
      </w:r>
      <w:r w:rsidRPr="00260E1E">
        <w:rPr>
          <w:sz w:val="16"/>
        </w:rPr>
        <w:t>—figures like Sean Hannity, Laura Ingraham, Tucker Carlson, and Ann Coulter—</w:t>
      </w:r>
      <w:r w:rsidRPr="00260E1E">
        <w:rPr>
          <w:rStyle w:val="StyleUnderline"/>
        </w:rPr>
        <w:t>would accuse the Republicans of stabbing Trump in the back</w:t>
      </w:r>
      <w:r w:rsidRPr="00260E1E">
        <w:rPr>
          <w:sz w:val="16"/>
        </w:rPr>
        <w:t xml:space="preserve">. With their ample access to the right-wing base, </w:t>
      </w:r>
      <w:r w:rsidRPr="00260E1E">
        <w:rPr>
          <w:rStyle w:val="StyleUnderline"/>
        </w:rPr>
        <w:t xml:space="preserve">they’d lambast the party and sow division, and an extended civil war would erupt in the GOP. </w:t>
      </w:r>
      <w:r w:rsidRPr="00260E1E">
        <w:rPr>
          <w:sz w:val="16"/>
        </w:rPr>
        <w:t xml:space="preserve">They’d have a powerful ally in the form of </w:t>
      </w:r>
      <w:r w:rsidRPr="00260E1E">
        <w:rPr>
          <w:rStyle w:val="StyleUnderline"/>
        </w:rPr>
        <w:t>Trump</w:t>
      </w:r>
      <w:r w:rsidRPr="00260E1E">
        <w:rPr>
          <w:sz w:val="16"/>
        </w:rPr>
        <w:t xml:space="preserve"> himself. He</w:t>
      </w:r>
      <w:r w:rsidRPr="00260E1E">
        <w:rPr>
          <w:rStyle w:val="StyleUnderline"/>
        </w:rPr>
        <w:t xml:space="preserve"> has never held his fire against his own party</w:t>
      </w:r>
      <w:r w:rsidRPr="00260E1E">
        <w:rPr>
          <w:sz w:val="16"/>
        </w:rPr>
        <w:t>, saying Senator John McCain wasn’t a war hero “because he was captured” and suggesting that Senator Ted Cruz’s dad was involved in John F. Kennedy’s assassination. Now</w:t>
      </w:r>
      <w:r w:rsidRPr="00260E1E">
        <w:rPr>
          <w:rStyle w:val="Emphasis"/>
        </w:rPr>
        <w:t xml:space="preserve"> betrayed by the GOP, Trump would go nuclear, attempting to take the party down with him</w:t>
      </w:r>
      <w:r w:rsidRPr="00260E1E">
        <w:rPr>
          <w:sz w:val="16"/>
        </w:rPr>
        <w:t>. Lest you think Trump’s political voice would weaken outside the White House, remember that</w:t>
      </w:r>
      <w:r w:rsidRPr="00260E1E">
        <w:rPr>
          <w:rStyle w:val="StyleUnderline"/>
        </w:rPr>
        <w:t xml:space="preserve"> he would still have his 30 million Twitter followers and his choice of TV networks eager for an interview.</w:t>
      </w:r>
      <w:r w:rsidRPr="00260E1E">
        <w:rPr>
          <w:sz w:val="16"/>
        </w:rPr>
        <w:t xml:space="preserve"> And unlike Nixon, </w:t>
      </w:r>
      <w:r w:rsidRPr="00260E1E">
        <w:rPr>
          <w:rStyle w:val="StyleUnderline"/>
        </w:rPr>
        <w:t>Trump has a formidable personality cult, so his followers will believe his tales of betrayal by the Republican elite</w:t>
      </w:r>
      <w:r w:rsidRPr="00260E1E">
        <w:rPr>
          <w:sz w:val="16"/>
        </w:rPr>
        <w:t xml:space="preserve">. There are still many hurdles to impeaching Trump, not least that it would require the complicity of a significant minority of Republicans in Congress. But impeachment is no longer just a liberal fantasy, so </w:t>
      </w:r>
      <w:r w:rsidRPr="00260E1E">
        <w:rPr>
          <w:rStyle w:val="StyleUnderline"/>
        </w:rPr>
        <w:t>it’s worth dispelling the liberal fear of a President Pence. His Republican Party would be shrinking and wounded, and would struggle just as mightily in carrying out its agenda.</w:t>
      </w:r>
      <w:r w:rsidRPr="00260E1E">
        <w:rPr>
          <w:sz w:val="16"/>
        </w:rPr>
        <w:t xml:space="preserve"> Anyone who doubts that should consider one simple question:</w:t>
      </w:r>
      <w:r w:rsidRPr="00260E1E">
        <w:rPr>
          <w:rStyle w:val="StyleUnderline"/>
        </w:rPr>
        <w:t xml:space="preserve"> If President Pence would be so much better for the GOP than Trump, why are nearly all Republicans in Congress refusing even to discuss impeachment</w:t>
      </w:r>
      <w:r w:rsidRPr="00260E1E">
        <w:rPr>
          <w:sz w:val="16"/>
        </w:rPr>
        <w:t>?</w:t>
      </w:r>
    </w:p>
    <w:p w14:paraId="178F7985" w14:textId="77777777" w:rsidR="008F3950" w:rsidRPr="00260E1E" w:rsidRDefault="008F3950" w:rsidP="008F3950">
      <w:pPr>
        <w:pStyle w:val="Heading4"/>
      </w:pPr>
      <w:r w:rsidRPr="00260E1E">
        <w:t>Pence will face strong opposition that hinders his political agenda</w:t>
      </w:r>
    </w:p>
    <w:p w14:paraId="7635948B" w14:textId="07B0B02C" w:rsidR="008F3950" w:rsidRPr="00260E1E" w:rsidRDefault="008F3950" w:rsidP="008F3950">
      <w:r w:rsidRPr="00260E1E">
        <w:rPr>
          <w:rStyle w:val="Style13ptBold"/>
        </w:rPr>
        <w:t xml:space="preserve">Latimer ‘5/21 </w:t>
      </w:r>
      <w:r w:rsidRPr="00260E1E">
        <w:rPr>
          <w:sz w:val="16"/>
          <w:szCs w:val="16"/>
        </w:rPr>
        <w:t>Matt Latimer - co-partner in Javelin, a literary agency and communications firm based in Alexandria, and contributing editor at Politico Magazine “President Mike Pence Would Be in for a World of Pain” May 21, 2017 (</w:t>
      </w:r>
      <w:hyperlink r:id="rId54" w:history="1">
        <w:r w:rsidRPr="00260E1E">
          <w:rPr>
            <w:rStyle w:val="Hyperlink"/>
            <w:sz w:val="16"/>
            <w:szCs w:val="16"/>
          </w:rPr>
          <w:t>http://www.politico.com/magazine/story/2017/05/21/president-mike-pence-would-be-in-for-a-world-of-pain-215165</w:t>
        </w:r>
      </w:hyperlink>
      <w:r w:rsidRPr="00260E1E">
        <w:rPr>
          <w:sz w:val="16"/>
          <w:szCs w:val="16"/>
        </w:rPr>
        <w:t>) //WC</w:t>
      </w:r>
    </w:p>
    <w:p w14:paraId="00907F4D" w14:textId="77777777" w:rsidR="008F3950" w:rsidRPr="00260E1E" w:rsidRDefault="008F3950" w:rsidP="008F3950">
      <w:pPr>
        <w:rPr>
          <w:sz w:val="16"/>
        </w:rPr>
      </w:pPr>
      <w:r w:rsidRPr="00260E1E">
        <w:rPr>
          <w:sz w:val="16"/>
        </w:rPr>
        <w:t>But it does cause one to think.</w:t>
      </w:r>
      <w:r w:rsidRPr="00260E1E">
        <w:rPr>
          <w:rStyle w:val="StyleUnderline"/>
        </w:rPr>
        <w:t xml:space="preserve"> Suppose that for whatever reason Trump should cede the presidency to his vice president</w:t>
      </w:r>
      <w:r w:rsidRPr="00260E1E">
        <w:rPr>
          <w:sz w:val="16"/>
        </w:rPr>
        <w:t>—say the president makes America great again ahead of schedule or, alternatively, decides he’s sick of the “witch hunts”—</w:t>
      </w:r>
      <w:r w:rsidRPr="00260E1E">
        <w:rPr>
          <w:rStyle w:val="StyleUnderline"/>
        </w:rPr>
        <w:t>one might ask what kind of world and what unique challenges a President Mike Pence would face.</w:t>
      </w:r>
      <w:r w:rsidRPr="00260E1E">
        <w:rPr>
          <w:sz w:val="16"/>
        </w:rPr>
        <w:t xml:space="preserve"> The answer is, quite simply, a multitude. Indeed, with the possible exception of Gerald Ford, the able and experienced</w:t>
      </w:r>
      <w:r w:rsidRPr="00260E1E">
        <w:rPr>
          <w:rStyle w:val="StyleUnderline"/>
        </w:rPr>
        <w:t xml:space="preserve"> </w:t>
      </w:r>
      <w:r w:rsidRPr="00260E1E">
        <w:rPr>
          <w:rStyle w:val="Emphasis"/>
        </w:rPr>
        <w:t>Pence would face the most difficult political and national security headwinds of any unelected commander in chief in America’s history</w:t>
      </w:r>
      <w:r w:rsidRPr="00260E1E">
        <w:rPr>
          <w:sz w:val="16"/>
        </w:rPr>
        <w:t xml:space="preserve">. Of the nine men who have assumed the office unexpectedly, </w:t>
      </w:r>
      <w:r w:rsidRPr="00260E1E">
        <w:rPr>
          <w:rStyle w:val="StyleUnderline"/>
        </w:rPr>
        <w:t xml:space="preserve">none has faced such a vicious political, media and cultural environment—an environment where even staunch Democrats </w:t>
      </w:r>
      <w:r w:rsidRPr="00260E1E">
        <w:rPr>
          <w:sz w:val="16"/>
        </w:rPr>
        <w:t xml:space="preserve">like Dianne Feinstein </w:t>
      </w:r>
      <w:r w:rsidRPr="00260E1E">
        <w:rPr>
          <w:rStyle w:val="StyleUnderline"/>
        </w:rPr>
        <w:t>are booed by supporters for not endorsing socialism</w:t>
      </w:r>
      <w:r w:rsidRPr="00260E1E">
        <w:rPr>
          <w:sz w:val="16"/>
        </w:rPr>
        <w:t xml:space="preserve"> and propelled by a frantic social media that turns every moment of the Trump presidency into “The Wire” meets “Game of Thrones.” In the face of these challenges, a President</w:t>
      </w:r>
      <w:r w:rsidRPr="00260E1E">
        <w:rPr>
          <w:rStyle w:val="StyleUnderline"/>
        </w:rPr>
        <w:t xml:space="preserve"> Pence would have to make a series of quick decisions that would set the tone for his administration, determine the prospects for his policy agenda and, not incidentally, decided his political future.</w:t>
      </w:r>
      <w:r w:rsidRPr="00260E1E">
        <w:rPr>
          <w:sz w:val="16"/>
        </w:rPr>
        <w:t xml:space="preserve"> Among them:</w:t>
      </w:r>
    </w:p>
    <w:p w14:paraId="0238D24C" w14:textId="025A062D" w:rsidR="004E1717" w:rsidRPr="00260E1E" w:rsidRDefault="004E1717" w:rsidP="008F3950">
      <w:pPr>
        <w:pStyle w:val="Heading3"/>
      </w:pPr>
      <w:r w:rsidRPr="00260E1E">
        <w:t>2AC – Pence Sucks</w:t>
      </w:r>
    </w:p>
    <w:p w14:paraId="52AB951C" w14:textId="77777777" w:rsidR="004E1717" w:rsidRPr="00260E1E" w:rsidRDefault="004E1717" w:rsidP="004E1717">
      <w:pPr>
        <w:pStyle w:val="Heading4"/>
      </w:pPr>
      <w:r w:rsidRPr="00260E1E">
        <w:t xml:space="preserve">Pence would be </w:t>
      </w:r>
      <w:r w:rsidRPr="00260E1E">
        <w:rPr>
          <w:u w:val="single"/>
        </w:rPr>
        <w:t>equally</w:t>
      </w:r>
      <w:r w:rsidRPr="00260E1E">
        <w:t xml:space="preserve"> as bad as Trump concerning foreign policy</w:t>
      </w:r>
    </w:p>
    <w:p w14:paraId="1B8425D3" w14:textId="2E1CF133" w:rsidR="004E1717" w:rsidRPr="00260E1E" w:rsidRDefault="004E1717" w:rsidP="004E1717">
      <w:r w:rsidRPr="00260E1E">
        <w:rPr>
          <w:rStyle w:val="Style13ptBold"/>
        </w:rPr>
        <w:t>Kristian ‘17</w:t>
      </w:r>
      <w:r w:rsidRPr="00260E1E">
        <w:rPr>
          <w:rFonts w:ascii="Helvetica" w:hAnsi="Helvetica" w:cs="Helvetica"/>
          <w:b/>
          <w:bCs/>
          <w:caps/>
          <w:color w:val="666666"/>
          <w:sz w:val="18"/>
          <w:szCs w:val="18"/>
          <w:shd w:val="clear" w:color="auto" w:fill="FFFFFF"/>
        </w:rPr>
        <w:t xml:space="preserve"> </w:t>
      </w:r>
      <w:r w:rsidRPr="00260E1E">
        <w:rPr>
          <w:sz w:val="16"/>
          <w:szCs w:val="16"/>
        </w:rPr>
        <w:t>Bonnie Kristian is a writer living in the Twin Cities. She is The Week's weekend editor, a fellow at Defense Priorities, and a columnist at Rare “Why Mike Pence is the wrong pick on foreign policy” (</w:t>
      </w:r>
      <w:hyperlink r:id="rId55" w:history="1">
        <w:r w:rsidRPr="00260E1E">
          <w:rPr>
            <w:rStyle w:val="Hyperlink"/>
            <w:sz w:val="16"/>
            <w:szCs w:val="16"/>
          </w:rPr>
          <w:t>http://thehill.com/blogs/pundits-blog/presidential-campaign/288575-why-mike-pence-is-the-wrong-pick-on-foreign-policy</w:t>
        </w:r>
      </w:hyperlink>
      <w:r w:rsidRPr="00260E1E">
        <w:rPr>
          <w:sz w:val="16"/>
          <w:szCs w:val="16"/>
        </w:rPr>
        <w:t>)</w:t>
      </w:r>
    </w:p>
    <w:p w14:paraId="5643CE9B" w14:textId="531EDE06" w:rsidR="004E1717" w:rsidRPr="00260E1E" w:rsidRDefault="004E1717" w:rsidP="004E1717">
      <w:pPr>
        <w:rPr>
          <w:u w:val="single"/>
        </w:rPr>
      </w:pPr>
      <w:r w:rsidRPr="00260E1E">
        <w:rPr>
          <w:sz w:val="16"/>
        </w:rPr>
        <w:t>As fans of HBO's "</w:t>
      </w:r>
      <w:proofErr w:type="spellStart"/>
      <w:r w:rsidRPr="00260E1E">
        <w:rPr>
          <w:sz w:val="16"/>
        </w:rPr>
        <w:t>Veep</w:t>
      </w:r>
      <w:proofErr w:type="spellEnd"/>
      <w:r w:rsidRPr="00260E1E">
        <w:rPr>
          <w:sz w:val="16"/>
        </w:rPr>
        <w:t xml:space="preserve">" well know, the modern American vice presidency often functions as something of a vestigial organ — the appendix of the White House, if you will. While President Obama signs laws and goes to weighty international summits, </w:t>
      </w:r>
      <w:r w:rsidRPr="00260E1E">
        <w:rPr>
          <w:b/>
          <w:u w:val="single"/>
        </w:rPr>
        <w:t xml:space="preserve">Vice President </w:t>
      </w:r>
      <w:hyperlink r:id="rId56" w:history="1">
        <w:r w:rsidRPr="00260E1E">
          <w:rPr>
            <w:b/>
            <w:u w:val="single"/>
          </w:rPr>
          <w:t>Joe Biden</w:t>
        </w:r>
      </w:hyperlink>
      <w:r w:rsidRPr="00260E1E">
        <w:rPr>
          <w:b/>
          <w:u w:val="single"/>
        </w:rPr>
        <w:t xml:space="preserve"> </w:t>
      </w:r>
      <w:hyperlink r:id="rId57" w:tgtFrame="_blank" w:history="1">
        <w:r w:rsidRPr="00260E1E">
          <w:rPr>
            <w:b/>
            <w:u w:val="single"/>
          </w:rPr>
          <w:t>weirdly whispers in people's ears</w:t>
        </w:r>
      </w:hyperlink>
      <w:r w:rsidRPr="00260E1E">
        <w:rPr>
          <w:b/>
          <w:u w:val="single"/>
        </w:rPr>
        <w:t xml:space="preserve"> and is somehow supposed to totally fix cancer.</w:t>
      </w:r>
      <w:r w:rsidRPr="00260E1E">
        <w:rPr>
          <w:b/>
          <w:sz w:val="28"/>
          <w:szCs w:val="28"/>
          <w:u w:val="single"/>
        </w:rPr>
        <w:t xml:space="preserve"> </w:t>
      </w:r>
      <w:r w:rsidRPr="00260E1E">
        <w:rPr>
          <w:u w:val="single"/>
          <w:shd w:val="clear" w:color="auto" w:fill="FFFFFF"/>
        </w:rPr>
        <w:t>There are, however, exceptions</w:t>
      </w:r>
      <w:r w:rsidRPr="00260E1E">
        <w:rPr>
          <w:sz w:val="16"/>
          <w:shd w:val="clear" w:color="auto" w:fill="FFFFFF"/>
        </w:rPr>
        <w:t>. Dick Cheney springs to mind, for instance, as a vice president who so thoroughly inserted himself into the policymaking process that his enemies accused him of puppeteering a clueless commander-in-chief.</w:t>
      </w:r>
      <w:r w:rsidRPr="00260E1E">
        <w:rPr>
          <w:rFonts w:ascii="Times New Roman" w:hAnsi="Times New Roman" w:cs="Times New Roman"/>
          <w:sz w:val="16"/>
        </w:rPr>
        <w:t xml:space="preserve"> </w:t>
      </w:r>
      <w:r w:rsidRPr="00260E1E">
        <w:rPr>
          <w:u w:val="single"/>
        </w:rPr>
        <w:t xml:space="preserve">It's the potential for a recreation of that model in fact more than rumor which makes presumptive GOP nominee </w:t>
      </w:r>
      <w:hyperlink r:id="rId58" w:history="1">
        <w:r w:rsidRPr="00260E1E">
          <w:rPr>
            <w:u w:val="single"/>
          </w:rPr>
          <w:t>Donald Trump</w:t>
        </w:r>
      </w:hyperlink>
      <w:r w:rsidRPr="00260E1E">
        <w:rPr>
          <w:u w:val="single"/>
        </w:rPr>
        <w:t xml:space="preserve">'s 2016 </w:t>
      </w:r>
      <w:proofErr w:type="spellStart"/>
      <w:r w:rsidRPr="00260E1E">
        <w:rPr>
          <w:u w:val="single"/>
        </w:rPr>
        <w:t>veep</w:t>
      </w:r>
      <w:proofErr w:type="spellEnd"/>
      <w:r w:rsidRPr="00260E1E">
        <w:rPr>
          <w:u w:val="single"/>
        </w:rPr>
        <w:t xml:space="preserve"> selection so important, particularly where foreign policy is concerned. Trump has little in the way of bedrock foreign policy principles: He has been </w:t>
      </w:r>
      <w:hyperlink r:id="rId59" w:tgtFrame="_blank" w:history="1">
        <w:r w:rsidRPr="00260E1E">
          <w:rPr>
            <w:u w:val="single"/>
          </w:rPr>
          <w:t>all over the map</w:t>
        </w:r>
      </w:hyperlink>
      <w:r w:rsidRPr="00260E1E">
        <w:rPr>
          <w:u w:val="single"/>
        </w:rPr>
        <w:t xml:space="preserve"> on key issues like Iraq, Afghanistan, Libya, how to deal with the Islamic State in Iraq and Syria (ISIS) </w:t>
      </w:r>
      <w:hyperlink r:id="rId60" w:tgtFrame="_blank" w:history="1">
        <w:r w:rsidRPr="00260E1E">
          <w:rPr>
            <w:u w:val="single"/>
          </w:rPr>
          <w:t>and</w:t>
        </w:r>
      </w:hyperlink>
      <w:r w:rsidRPr="00260E1E">
        <w:rPr>
          <w:u w:val="single"/>
        </w:rPr>
        <w:t xml:space="preserve"> nuclear proliferation; and </w:t>
      </w:r>
      <w:hyperlink r:id="rId61" w:tgtFrame="_blank" w:history="1">
        <w:r w:rsidRPr="00260E1E">
          <w:rPr>
            <w:u w:val="single"/>
          </w:rPr>
          <w:t xml:space="preserve">has expressed </w:t>
        </w:r>
      </w:hyperlink>
      <w:r w:rsidRPr="00260E1E">
        <w:rPr>
          <w:u w:val="single"/>
        </w:rPr>
        <w:t xml:space="preserve">ignorance of important groups and figures in America's Mideast entanglements. Trump's main foreign policy adviser to date is </w:t>
      </w:r>
      <w:hyperlink r:id="rId62" w:tgtFrame="_blank" w:history="1">
        <w:r w:rsidRPr="00260E1E">
          <w:rPr>
            <w:u w:val="single"/>
          </w:rPr>
          <w:t>himself</w:t>
        </w:r>
      </w:hyperlink>
      <w:r w:rsidRPr="00260E1E">
        <w:rPr>
          <w:u w:val="single"/>
        </w:rPr>
        <w:t xml:space="preserve">, "because I have a very good brain," as he said. </w:t>
      </w:r>
      <w:r w:rsidRPr="00260E1E">
        <w:rPr>
          <w:sz w:val="16"/>
        </w:rPr>
        <w:t xml:space="preserve">This changeability suggests that Trump's VP pick, Indiana Gov. </w:t>
      </w:r>
      <w:hyperlink r:id="rId63" w:history="1">
        <w:r w:rsidRPr="00260E1E">
          <w:rPr>
            <w:u w:val="single"/>
          </w:rPr>
          <w:t>Mike Pence</w:t>
        </w:r>
      </w:hyperlink>
      <w:r w:rsidRPr="00260E1E">
        <w:rPr>
          <w:sz w:val="16"/>
        </w:rPr>
        <w:t xml:space="preserve">, could well wield considerable foreign policy influence — and not in a good way. With an activist vice presidency from Pence, who served in the House of Representatives until 2013, a President Trump would undoubtedly be pulled toward his more hawkish inclinations. Pence </w:t>
      </w:r>
      <w:hyperlink r:id="rId64" w:tgtFrame="_blank" w:history="1">
        <w:r w:rsidRPr="00260E1E">
          <w:rPr>
            <w:u w:val="single"/>
          </w:rPr>
          <w:t>has cast himself as something of a foreign policy buff</w:t>
        </w:r>
      </w:hyperlink>
      <w:r w:rsidRPr="00260E1E">
        <w:rPr>
          <w:sz w:val="16"/>
        </w:rPr>
        <w:t xml:space="preserve">, and has long been a consistent advocate of an aggressive, reckless interventionism that refuses to learn from past mistakes. An avid supporter of the 2003 invasion of Iraq and a </w:t>
      </w:r>
      <w:hyperlink r:id="rId65" w:tgtFrame="_blank" w:history="1">
        <w:r w:rsidRPr="00260E1E">
          <w:rPr>
            <w:u w:val="single"/>
          </w:rPr>
          <w:t>favorite</w:t>
        </w:r>
      </w:hyperlink>
      <w:r w:rsidRPr="00260E1E">
        <w:rPr>
          <w:sz w:val="16"/>
        </w:rPr>
        <w:t xml:space="preserve"> of the Republican and </w:t>
      </w:r>
      <w:hyperlink r:id="rId66" w:tgtFrame="_blank" w:history="1">
        <w:r w:rsidRPr="00260E1E">
          <w:rPr>
            <w:u w:val="single"/>
          </w:rPr>
          <w:t>neoconservative establishment</w:t>
        </w:r>
      </w:hyperlink>
      <w:r w:rsidRPr="00260E1E">
        <w:rPr>
          <w:sz w:val="16"/>
        </w:rPr>
        <w:t xml:space="preserve">, Pence is a hawk's hawk who </w:t>
      </w:r>
      <w:hyperlink r:id="rId67" w:tgtFrame="_blank" w:history="1">
        <w:r w:rsidRPr="00260E1E">
          <w:rPr>
            <w:u w:val="single"/>
          </w:rPr>
          <w:t>voted against</w:t>
        </w:r>
      </w:hyperlink>
      <w:r w:rsidRPr="00260E1E">
        <w:rPr>
          <w:sz w:val="16"/>
        </w:rPr>
        <w:t xml:space="preserve"> any timeline for U.S. troops to come home after ousting Iraqi dictator Saddam Hussein. Where Presidents Obama, </w:t>
      </w:r>
      <w:hyperlink r:id="rId68" w:tgtFrame="_blank" w:history="1">
        <w:r w:rsidRPr="00260E1E">
          <w:rPr>
            <w:u w:val="single"/>
          </w:rPr>
          <w:t xml:space="preserve">George W. </w:t>
        </w:r>
        <w:proofErr w:type="spellStart"/>
        <w:r w:rsidRPr="00260E1E">
          <w:rPr>
            <w:u w:val="single"/>
          </w:rPr>
          <w:t>Bush</w:t>
        </w:r>
      </w:hyperlink>
      <w:r w:rsidRPr="00260E1E">
        <w:rPr>
          <w:sz w:val="16"/>
        </w:rPr>
        <w:t>and</w:t>
      </w:r>
      <w:proofErr w:type="spellEnd"/>
      <w:r w:rsidRPr="00260E1E">
        <w:rPr>
          <w:sz w:val="16"/>
        </w:rPr>
        <w:t xml:space="preserve"> everyone in between now recognizes the role of American intervention in the rise of ISIS, Pence </w:t>
      </w:r>
      <w:hyperlink r:id="rId69" w:tgtFrame="_blank" w:history="1">
        <w:r w:rsidRPr="00260E1E">
          <w:rPr>
            <w:u w:val="single"/>
          </w:rPr>
          <w:t>continues</w:t>
        </w:r>
      </w:hyperlink>
      <w:r w:rsidRPr="00260E1E">
        <w:rPr>
          <w:sz w:val="16"/>
        </w:rPr>
        <w:t xml:space="preserve"> to insist that it is some fictional U.S. disengagement which is at fault. </w:t>
      </w:r>
      <w:r w:rsidRPr="00260E1E">
        <w:rPr>
          <w:u w:val="single"/>
        </w:rPr>
        <w:t xml:space="preserve">He </w:t>
      </w:r>
      <w:hyperlink r:id="rId70" w:tgtFrame="_blank" w:history="1">
        <w:r w:rsidRPr="00260E1E">
          <w:rPr>
            <w:u w:val="single"/>
          </w:rPr>
          <w:t>embraces</w:t>
        </w:r>
      </w:hyperlink>
      <w:r w:rsidRPr="00260E1E">
        <w:rPr>
          <w:u w:val="single"/>
        </w:rPr>
        <w:t xml:space="preserve"> wholeheartedly a future in which America polices the world — forever — refusing to reorient our foreign policy away from nation-building and toward restraint, diplomacy and free trade to ensure U.S. security. </w:t>
      </w:r>
      <w:r w:rsidRPr="00260E1E">
        <w:rPr>
          <w:sz w:val="16"/>
        </w:rPr>
        <w:t xml:space="preserve">Writing at The Week this past March, conservative columnist Michael Brendan Dougherty </w:t>
      </w:r>
      <w:hyperlink r:id="rId71" w:tgtFrame="_blank" w:history="1">
        <w:r w:rsidRPr="00260E1E">
          <w:rPr>
            <w:u w:val="single"/>
          </w:rPr>
          <w:t>cautioned</w:t>
        </w:r>
      </w:hyperlink>
      <w:r w:rsidRPr="00260E1E">
        <w:rPr>
          <w:sz w:val="16"/>
        </w:rPr>
        <w:t xml:space="preserve"> that after a Trump win, "</w:t>
      </w:r>
      <w:r w:rsidRPr="00260E1E">
        <w:rPr>
          <w:u w:val="single"/>
        </w:rPr>
        <w:t xml:space="preserve">American foreign policy would turn on public opinion, causing Trump and his hyper-aggrieved sense of honor to involve our nation in military commitments he doesn't bother to understand or have patience to see through." That may well prove true, but the risk of a </w:t>
      </w:r>
      <w:proofErr w:type="spellStart"/>
      <w:r w:rsidRPr="00260E1E">
        <w:rPr>
          <w:u w:val="single"/>
        </w:rPr>
        <w:t>veep</w:t>
      </w:r>
      <w:proofErr w:type="spellEnd"/>
      <w:r w:rsidRPr="00260E1E">
        <w:rPr>
          <w:u w:val="single"/>
        </w:rPr>
        <w:t>-dictated foreign policy is real, too. With the detailed knowledge Trump lacks and an aggressive tone Trump likes, this VP nominee — a man who has not been personally picked or vetted by primary voters — may well become the next director of American foreign policy. And since that nominee is Pence, it is sure to be a wrongheaded policy indeed.</w:t>
      </w:r>
    </w:p>
    <w:p w14:paraId="34D98351" w14:textId="5C0A9D5A" w:rsidR="008F3950" w:rsidRPr="00260E1E" w:rsidRDefault="008F3950" w:rsidP="008F3950">
      <w:pPr>
        <w:pStyle w:val="Heading3"/>
      </w:pPr>
      <w:r w:rsidRPr="00260E1E">
        <w:t xml:space="preserve">2AC – Impeachment Bad [Soft-left] </w:t>
      </w:r>
    </w:p>
    <w:p w14:paraId="0AA65BFF" w14:textId="77777777" w:rsidR="008F3950" w:rsidRPr="00260E1E" w:rsidRDefault="008F3950" w:rsidP="008F3950">
      <w:pPr>
        <w:pStyle w:val="Heading4"/>
      </w:pPr>
      <w:r w:rsidRPr="00260E1E">
        <w:t>Trump’s impeachment guarantees xenophobia, homophobia, lack of reproductive rights, and decimation of environmental protections through Pence</w:t>
      </w:r>
    </w:p>
    <w:p w14:paraId="2B23F059" w14:textId="3FA65B90" w:rsidR="008F3950" w:rsidRPr="00260E1E" w:rsidRDefault="008F3950" w:rsidP="008F3950">
      <w:r w:rsidRPr="00260E1E">
        <w:rPr>
          <w:rStyle w:val="Style13ptBold"/>
        </w:rPr>
        <w:t>Richter and Humphrey ‘7/15</w:t>
      </w:r>
      <w:r w:rsidRPr="00260E1E">
        <w:t xml:space="preserve"> </w:t>
      </w:r>
      <w:r w:rsidRPr="00260E1E">
        <w:rPr>
          <w:sz w:val="16"/>
          <w:szCs w:val="16"/>
        </w:rPr>
        <w:t>Stephan Richter – publisher and editor-in-chief of The Globalist, Bill Humphrey – journalist at The Globalist “President Mike Pence?” July 15, 2017 (</w:t>
      </w:r>
      <w:hyperlink r:id="rId72" w:history="1">
        <w:r w:rsidRPr="00260E1E">
          <w:rPr>
            <w:rStyle w:val="Hyperlink"/>
            <w:sz w:val="16"/>
            <w:szCs w:val="16"/>
          </w:rPr>
          <w:t>http://www.salon.com/2017/07/25/president-mike-pence_partner/</w:t>
        </w:r>
      </w:hyperlink>
      <w:r w:rsidRPr="00260E1E">
        <w:rPr>
          <w:sz w:val="16"/>
          <w:szCs w:val="16"/>
        </w:rPr>
        <w:t>) //WC</w:t>
      </w:r>
    </w:p>
    <w:p w14:paraId="433CB2DB" w14:textId="4B72286F" w:rsidR="008F3950" w:rsidRPr="00260E1E" w:rsidRDefault="008F3950" w:rsidP="008F3950">
      <w:pPr>
        <w:rPr>
          <w:rStyle w:val="StyleUnderline"/>
        </w:rPr>
      </w:pPr>
      <w:r w:rsidRPr="00260E1E">
        <w:rPr>
          <w:sz w:val="16"/>
        </w:rPr>
        <w:t xml:space="preserve">It could be argued, superficially, that </w:t>
      </w:r>
      <w:r w:rsidRPr="00260E1E">
        <w:rPr>
          <w:rStyle w:val="StyleUnderline"/>
        </w:rPr>
        <w:t>where Trump is undisciplined</w:t>
      </w:r>
      <w:r w:rsidRPr="00260E1E">
        <w:rPr>
          <w:sz w:val="16"/>
        </w:rPr>
        <w:t xml:space="preserve"> and highly entertaining, </w:t>
      </w:r>
      <w:r w:rsidRPr="00260E1E">
        <w:rPr>
          <w:rStyle w:val="StyleUnderline"/>
        </w:rPr>
        <w:t xml:space="preserve">Pence is </w:t>
      </w:r>
      <w:r w:rsidRPr="00260E1E">
        <w:rPr>
          <w:sz w:val="16"/>
        </w:rPr>
        <w:t xml:space="preserve">somewhat more </w:t>
      </w:r>
      <w:r w:rsidRPr="00260E1E">
        <w:rPr>
          <w:rStyle w:val="StyleUnderline"/>
        </w:rPr>
        <w:t>disciplined and</w:t>
      </w:r>
      <w:r w:rsidRPr="00260E1E">
        <w:rPr>
          <w:sz w:val="16"/>
        </w:rPr>
        <w:t xml:space="preserve"> very </w:t>
      </w:r>
      <w:r w:rsidRPr="00260E1E">
        <w:rPr>
          <w:rStyle w:val="StyleUnderline"/>
        </w:rPr>
        <w:t xml:space="preserve">low-profile, </w:t>
      </w:r>
      <w:r w:rsidRPr="00260E1E">
        <w:rPr>
          <w:sz w:val="16"/>
        </w:rPr>
        <w:t xml:space="preserve">perhaps even boring. </w:t>
      </w:r>
      <w:r w:rsidRPr="00260E1E">
        <w:rPr>
          <w:rStyle w:val="StyleUnderline"/>
        </w:rPr>
        <w:t>The actual news is far worse</w:t>
      </w:r>
      <w:r w:rsidRPr="00260E1E">
        <w:rPr>
          <w:sz w:val="16"/>
        </w:rPr>
        <w:t xml:space="preserve">. Vice President Pence is a complete nutcase, to put it bluntly. </w:t>
      </w:r>
      <w:r w:rsidRPr="00260E1E">
        <w:rPr>
          <w:rStyle w:val="StyleUnderline"/>
        </w:rPr>
        <w:t xml:space="preserve">Where Trump adopts extreme positions to stay in the news, </w:t>
      </w:r>
      <w:r w:rsidRPr="00260E1E">
        <w:rPr>
          <w:rStyle w:val="Emphasis"/>
        </w:rPr>
        <w:t>Pence’s views are actually built on conviction</w:t>
      </w:r>
      <w:r w:rsidRPr="00260E1E">
        <w:rPr>
          <w:sz w:val="16"/>
        </w:rPr>
        <w:t xml:space="preserve">. Pence is, admittedly, smoother than Trump. But his folksy Midwestern demeanor masks extreme views. As early as June 2006, when he was a U.S. Representative for Indiana, </w:t>
      </w:r>
      <w:r w:rsidRPr="00260E1E">
        <w:rPr>
          <w:rStyle w:val="StyleUnderline"/>
        </w:rPr>
        <w:t>Pence introduced legislation for “self deportation” as part of immigration reform</w:t>
      </w:r>
      <w:r w:rsidRPr="00260E1E">
        <w:rPr>
          <w:sz w:val="16"/>
        </w:rPr>
        <w:t xml:space="preserve">. It was one of 90 bills and resolutions he introduced while in Congress, none of which ever passed in 12 years, most of which he served in the majority (thus giving him a powerful perch to craft legislation that passes). As outwardly smooth a Republican all-star operator as Pence comes across, that is a devastating statistic. It underscores that </w:t>
      </w:r>
      <w:r w:rsidRPr="00260E1E">
        <w:rPr>
          <w:rStyle w:val="StyleUnderline"/>
        </w:rPr>
        <w:t>he is a conservative radical, not a bridge-builder and consensus seeker</w:t>
      </w:r>
      <w:r w:rsidRPr="00260E1E">
        <w:rPr>
          <w:sz w:val="16"/>
        </w:rPr>
        <w:t xml:space="preserve">. The stereotype of a wolf in a sheep’s clothing captures Pence quite well. An ominous record After he moved from the U.S. House of Representatives to become Governor of Indiana in January 2013, </w:t>
      </w:r>
      <w:r w:rsidRPr="00260E1E">
        <w:rPr>
          <w:rStyle w:val="StyleUnderline"/>
        </w:rPr>
        <w:t>Pence quickly established a polarizing and alienating record that eventually drove away many of his own Republican supporters and donors</w:t>
      </w:r>
      <w:r w:rsidRPr="00260E1E">
        <w:rPr>
          <w:sz w:val="16"/>
        </w:rPr>
        <w:t xml:space="preserve">. </w:t>
      </w:r>
      <w:r w:rsidRPr="00260E1E">
        <w:rPr>
          <w:rStyle w:val="StyleUnderline"/>
        </w:rPr>
        <w:t>Pence signed into law a measure to allow religiously-based discrimination against gay people</w:t>
      </w:r>
      <w:r w:rsidRPr="00260E1E">
        <w:rPr>
          <w:sz w:val="16"/>
        </w:rPr>
        <w:t>, only to have to sign a “fix” quickly after in the face of a firestorm from major corporations with investments in the state. In addition,</w:t>
      </w:r>
      <w:r w:rsidRPr="00260E1E">
        <w:rPr>
          <w:rStyle w:val="StyleUnderline"/>
        </w:rPr>
        <w:t xml:space="preserve"> he signed a drastic restriction on abortion rights and sought to block refugee settlement in the state</w:t>
      </w:r>
      <w:r w:rsidRPr="00260E1E">
        <w:rPr>
          <w:sz w:val="16"/>
        </w:rPr>
        <w:t xml:space="preserve">. In October 2015, </w:t>
      </w:r>
      <w:r w:rsidRPr="00260E1E">
        <w:rPr>
          <w:rStyle w:val="StyleUnderline"/>
        </w:rPr>
        <w:t>he dutifully sued President Obama’s Environmental Protection Agency</w:t>
      </w:r>
      <w:r w:rsidRPr="00260E1E">
        <w:rPr>
          <w:sz w:val="16"/>
        </w:rPr>
        <w:t xml:space="preserve">, </w:t>
      </w:r>
      <w:r w:rsidRPr="00260E1E">
        <w:rPr>
          <w:rStyle w:val="StyleUnderline"/>
        </w:rPr>
        <w:t>to oppose mild efforts to curb coal power emissions to combat global warming, which he has called a “myth.”</w:t>
      </w:r>
      <w:r w:rsidRPr="00260E1E">
        <w:rPr>
          <w:sz w:val="16"/>
        </w:rPr>
        <w:t xml:space="preserve"> Whether that was said by conviction or as mere payback, </w:t>
      </w:r>
      <w:r w:rsidRPr="00260E1E">
        <w:rPr>
          <w:rStyle w:val="StyleUnderline"/>
        </w:rPr>
        <w:t>utility companies kept his campaign coffers full and his semi-official travel paid for, with millions in donations</w:t>
      </w:r>
      <w:r w:rsidRPr="00260E1E">
        <w:rPr>
          <w:sz w:val="16"/>
        </w:rPr>
        <w:t xml:space="preserve">. </w:t>
      </w:r>
      <w:r w:rsidRPr="00260E1E">
        <w:rPr>
          <w:rStyle w:val="StyleUnderline"/>
        </w:rPr>
        <w:t xml:space="preserve">Pence </w:t>
      </w:r>
      <w:r w:rsidRPr="00260E1E">
        <w:rPr>
          <w:sz w:val="16"/>
        </w:rPr>
        <w:t xml:space="preserve">also </w:t>
      </w:r>
      <w:r w:rsidRPr="00260E1E">
        <w:rPr>
          <w:rStyle w:val="StyleUnderline"/>
        </w:rPr>
        <w:t>presided over a large outbreak of HIV in his home state of Indiana that stemmed from the ongoing U.S. opioid crisis</w:t>
      </w:r>
      <w:r w:rsidRPr="00260E1E">
        <w:rPr>
          <w:sz w:val="16"/>
        </w:rPr>
        <w:t xml:space="preserve">. </w:t>
      </w:r>
      <w:r w:rsidRPr="00260E1E">
        <w:rPr>
          <w:rStyle w:val="StyleUnderline"/>
        </w:rPr>
        <w:t>Rather than moving speedily to resolve the crisis, he hemmed and hawed publicly over whether an emergency needle-exchange program would conflict with his decades of strident anti-drug policy.</w:t>
      </w:r>
    </w:p>
    <w:p w14:paraId="0CF723B2" w14:textId="77777777" w:rsidR="001E4061" w:rsidRPr="00260E1E" w:rsidRDefault="001E4061" w:rsidP="001E4061">
      <w:pPr>
        <w:pStyle w:val="Heading4"/>
      </w:pPr>
      <w:r w:rsidRPr="00260E1E">
        <w:t>Pence is worse than Trump for gay rights – voting record proves – he’ll crack down and erase LGBT communities</w:t>
      </w:r>
    </w:p>
    <w:p w14:paraId="002127C7" w14:textId="32C7E6B4" w:rsidR="001E4061" w:rsidRPr="00260E1E" w:rsidRDefault="001E4061" w:rsidP="001E4061">
      <w:proofErr w:type="spellStart"/>
      <w:r w:rsidRPr="00260E1E">
        <w:rPr>
          <w:rStyle w:val="Style13ptBold"/>
        </w:rPr>
        <w:t>Folley</w:t>
      </w:r>
      <w:proofErr w:type="spellEnd"/>
      <w:r w:rsidRPr="00260E1E">
        <w:rPr>
          <w:rStyle w:val="Style13ptBold"/>
        </w:rPr>
        <w:t xml:space="preserve"> ‘7/21 </w:t>
      </w:r>
      <w:r w:rsidRPr="00260E1E">
        <w:rPr>
          <w:sz w:val="16"/>
          <w:szCs w:val="16"/>
        </w:rPr>
        <w:t xml:space="preserve">Aris </w:t>
      </w:r>
      <w:proofErr w:type="spellStart"/>
      <w:r w:rsidRPr="00260E1E">
        <w:rPr>
          <w:sz w:val="16"/>
          <w:szCs w:val="16"/>
        </w:rPr>
        <w:t>Folley</w:t>
      </w:r>
      <w:proofErr w:type="spellEnd"/>
      <w:r w:rsidRPr="00260E1E">
        <w:rPr>
          <w:sz w:val="16"/>
          <w:szCs w:val="16"/>
        </w:rPr>
        <w:t xml:space="preserve"> – journalist for </w:t>
      </w:r>
      <w:proofErr w:type="spellStart"/>
      <w:r w:rsidRPr="00260E1E">
        <w:rPr>
          <w:sz w:val="16"/>
          <w:szCs w:val="16"/>
        </w:rPr>
        <w:t>AOL.com“Mike</w:t>
      </w:r>
      <w:proofErr w:type="spellEnd"/>
      <w:r w:rsidRPr="00260E1E">
        <w:rPr>
          <w:sz w:val="16"/>
          <w:szCs w:val="16"/>
        </w:rPr>
        <w:t xml:space="preserve"> Pence's doppelgänger says Pence would be worse than Trump as president” June 21, 2017 (</w:t>
      </w:r>
      <w:hyperlink r:id="rId73" w:history="1">
        <w:r w:rsidRPr="00260E1E">
          <w:rPr>
            <w:rStyle w:val="Hyperlink"/>
            <w:sz w:val="16"/>
            <w:szCs w:val="16"/>
          </w:rPr>
          <w:t>https://www.aol.com/article/news/2017/06/21/mike-pence-doppelganger-says-mike-pence-would-be-worse-than-donald-trump-as-president/22134500/</w:t>
        </w:r>
      </w:hyperlink>
      <w:r w:rsidRPr="00260E1E">
        <w:rPr>
          <w:sz w:val="16"/>
          <w:szCs w:val="16"/>
        </w:rPr>
        <w:t>) //WC</w:t>
      </w:r>
    </w:p>
    <w:p w14:paraId="534CB62C" w14:textId="74E9E01D" w:rsidR="001E4061" w:rsidRPr="00260E1E" w:rsidRDefault="001E4061" w:rsidP="001E4061">
      <w:pPr>
        <w:rPr>
          <w:rStyle w:val="StyleUnderline"/>
        </w:rPr>
      </w:pPr>
      <w:r w:rsidRPr="00260E1E">
        <w:rPr>
          <w:sz w:val="16"/>
        </w:rPr>
        <w:t xml:space="preserve">But as controversy continues to cloud Donald Trump's presidency, with a growing investigation into his campaign ties to Russia looming over his administration, </w:t>
      </w:r>
      <w:r w:rsidRPr="00260E1E">
        <w:rPr>
          <w:rStyle w:val="StyleUnderline"/>
        </w:rPr>
        <w:t>the odds of Vice President Mike Pence assuming the nation's highest seat before the next presidential election have people talking.</w:t>
      </w:r>
      <w:r w:rsidRPr="00260E1E">
        <w:rPr>
          <w:sz w:val="16"/>
        </w:rPr>
        <w:t xml:space="preserve"> And </w:t>
      </w:r>
      <w:r w:rsidRPr="00260E1E">
        <w:rPr>
          <w:rStyle w:val="StyleUnderline"/>
        </w:rPr>
        <w:t xml:space="preserve">a chunk of them belongs to the LGBT community, who are not so certain Pence would be a better choice for gay and transgender Americans given his long history of opposition to LGBT rights. </w:t>
      </w:r>
      <w:r w:rsidRPr="00260E1E">
        <w:rPr>
          <w:sz w:val="16"/>
        </w:rPr>
        <w:t xml:space="preserve">Last year, Glenn Pannell, a gay man who people thought looked eerily similar to Pence, made headlines after donning short shorts while collecting money for health care and LGBT rights organizations in the wake of the election. But nearly seven months later, Pannell, who said he was "hit hard" by Trump's victory, believes his worse fears have been brought to fruition. "I think </w:t>
      </w:r>
      <w:r w:rsidRPr="00260E1E">
        <w:rPr>
          <w:rStyle w:val="StyleUnderline"/>
        </w:rPr>
        <w:t xml:space="preserve">Trump is very scary. I joined the course of people who are terrified of what is happening to this country and what is happening to people's opinion of this country, both here and abroad," </w:t>
      </w:r>
      <w:r w:rsidRPr="00260E1E">
        <w:rPr>
          <w:sz w:val="16"/>
        </w:rPr>
        <w:t xml:space="preserve">Pannell tells AOL News. Pannell believes Trump has been working hard to roll back some of the progress made by the LGBT community under the Obama administration. </w:t>
      </w:r>
      <w:r w:rsidRPr="00260E1E">
        <w:rPr>
          <w:rStyle w:val="StyleUnderline"/>
        </w:rPr>
        <w:t xml:space="preserve">Since Trump's inauguration in January, LGBT activists have grown embittered by the current administration's rollback of federal guidance advising school districts to let transgender students use bathrooms and locker rooms that match their gender identity. </w:t>
      </w:r>
      <w:r w:rsidRPr="00260E1E">
        <w:rPr>
          <w:sz w:val="16"/>
        </w:rPr>
        <w:t xml:space="preserve">And many members and allies of the community, including Pannell, complain that </w:t>
      </w:r>
      <w:r w:rsidRPr="00260E1E">
        <w:rPr>
          <w:rStyle w:val="Emphasis"/>
        </w:rPr>
        <w:t>Trump</w:t>
      </w:r>
      <w:r w:rsidRPr="00260E1E">
        <w:rPr>
          <w:sz w:val="16"/>
        </w:rPr>
        <w:t xml:space="preserve">, who campaigned in 2016 as a potential ally of the community, </w:t>
      </w:r>
      <w:r w:rsidRPr="00260E1E">
        <w:rPr>
          <w:rStyle w:val="Emphasis"/>
        </w:rPr>
        <w:t>staffed his team with opponents of LGBT rights</w:t>
      </w:r>
      <w:r w:rsidRPr="00260E1E">
        <w:rPr>
          <w:rStyle w:val="StyleUnderline"/>
        </w:rPr>
        <w:t xml:space="preserve">, such as Attorney General Jeff Sessions, Health and Human Services Secretary Tom Price, and, </w:t>
      </w:r>
      <w:r w:rsidRPr="00260E1E">
        <w:rPr>
          <w:rStyle w:val="Emphasis"/>
        </w:rPr>
        <w:t>more notably, the next in line for the presidency in the event Trump is unseated, Vice President Mike Pence.</w:t>
      </w:r>
      <w:r w:rsidRPr="00260E1E">
        <w:rPr>
          <w:rStyle w:val="StyleUnderline"/>
        </w:rPr>
        <w:t xml:space="preserve"> </w:t>
      </w:r>
      <w:r w:rsidRPr="00260E1E">
        <w:rPr>
          <w:sz w:val="16"/>
        </w:rPr>
        <w:t>But as far as the talk of Trump or Pence as president goes, "it really is a sort of pick your poison dilemma, Pannell said when considering his look-alike's staunch opposition towards LGBT rights. "</w:t>
      </w:r>
      <w:r w:rsidRPr="00260E1E">
        <w:rPr>
          <w:rStyle w:val="StyleUnderline"/>
        </w:rPr>
        <w:t>Do you want unfocused and dangerous or focused and dangerous?</w:t>
      </w:r>
      <w:r w:rsidRPr="00260E1E">
        <w:rPr>
          <w:sz w:val="16"/>
        </w:rPr>
        <w:t>" For many in the LGBT community,</w:t>
      </w:r>
      <w:r w:rsidRPr="00260E1E">
        <w:rPr>
          <w:rStyle w:val="StyleUnderline"/>
        </w:rPr>
        <w:t xml:space="preserve"> it's no secret that Pence has long stood against the expansion of rights for gay and lesbian couples. But, for many, his distaste for LGBT equality goes even further. </w:t>
      </w:r>
      <w:r w:rsidRPr="00260E1E">
        <w:rPr>
          <w:sz w:val="16"/>
        </w:rPr>
        <w:t xml:space="preserve">As governor of Indiana, </w:t>
      </w:r>
      <w:r w:rsidRPr="00260E1E">
        <w:rPr>
          <w:rStyle w:val="StyleUnderline"/>
        </w:rPr>
        <w:t>Pence attracted the public's attention when he signed into law a bill that legalized the refusal of service to gay and transgender people</w:t>
      </w:r>
      <w:r w:rsidRPr="00260E1E">
        <w:rPr>
          <w:sz w:val="16"/>
        </w:rPr>
        <w:t xml:space="preserve"> on account of the business' religious freedom, for example, a bakery that cited its religious freedom as probable cause to refuse to bake a cake for a same-sex couple getting married. "The sad reality is that</w:t>
      </w:r>
      <w:r w:rsidRPr="00260E1E">
        <w:rPr>
          <w:rStyle w:val="StyleUnderline"/>
        </w:rPr>
        <w:t xml:space="preserve"> if [Trump] is impeached or if he resigns, then we are stuck with a President Pence,</w:t>
      </w:r>
      <w:r w:rsidRPr="00260E1E">
        <w:rPr>
          <w:sz w:val="16"/>
        </w:rPr>
        <w:t xml:space="preserve">" which Pannell adds might actually be more dangerous for the LGBT community. And he is not alone. Sarah Kate Ellis, the President and CEO of GLAAD, agreed, telling AOL News: "From his time as U.S. Congressman to being Indiana's governor, </w:t>
      </w:r>
      <w:r w:rsidRPr="00260E1E">
        <w:rPr>
          <w:rStyle w:val="StyleUnderline"/>
        </w:rPr>
        <w:t xml:space="preserve">Pence's anti-LGBTQ activism spans decades, and it would only continue if he reached the nation's highest political office." </w:t>
      </w:r>
      <w:r w:rsidRPr="00260E1E">
        <w:rPr>
          <w:sz w:val="16"/>
        </w:rPr>
        <w:t xml:space="preserve">Though the early administration of </w:t>
      </w:r>
      <w:r w:rsidRPr="00260E1E">
        <w:rPr>
          <w:rStyle w:val="StyleUnderline"/>
        </w:rPr>
        <w:t xml:space="preserve">Trump has been criticized for its perceived anti-LGBT appointments and decisions like proposing cuts in funding for HIV and AIDS research, </w:t>
      </w:r>
      <w:r w:rsidRPr="00260E1E">
        <w:rPr>
          <w:rStyle w:val="Emphasis"/>
        </w:rPr>
        <w:t>many still predict worse would happen for the LGBT community in the event of an actual Pence presidency.</w:t>
      </w:r>
      <w:r w:rsidRPr="00260E1E">
        <w:rPr>
          <w:rStyle w:val="StyleUnderline"/>
        </w:rPr>
        <w:t xml:space="preserve"> "What LGBTQ Americans are witnessing since Donald Trump became president is a systematic erasure to the LGBTQ community</w:t>
      </w:r>
      <w:r w:rsidRPr="00260E1E">
        <w:rPr>
          <w:sz w:val="16"/>
        </w:rPr>
        <w:t>," Ellis continued. "The Trump Administration has removed LGBTQ people from government websites and the upcoming 2020 U.S. Census, but</w:t>
      </w:r>
      <w:r w:rsidRPr="00260E1E">
        <w:rPr>
          <w:rStyle w:val="StyleUnderline"/>
        </w:rPr>
        <w:t xml:space="preserve"> if Mike Pence were to ever become president, this erasure would be placed into overdrive."</w:t>
      </w:r>
    </w:p>
    <w:p w14:paraId="091ED56C" w14:textId="77777777" w:rsidR="001E4061" w:rsidRPr="00260E1E" w:rsidRDefault="001E4061" w:rsidP="001E4061">
      <w:pPr>
        <w:pStyle w:val="Heading4"/>
      </w:pPr>
      <w:r w:rsidRPr="00260E1E">
        <w:t>Preserving ethical discussions over issues like gay rights is key to preventing global calamity – comes before loss of life</w:t>
      </w:r>
    </w:p>
    <w:p w14:paraId="7EEE5889" w14:textId="6ABC4A86" w:rsidR="001E4061" w:rsidRPr="00260E1E" w:rsidRDefault="001E4061" w:rsidP="001E4061">
      <w:r w:rsidRPr="00260E1E">
        <w:rPr>
          <w:rStyle w:val="Style13ptBold"/>
        </w:rPr>
        <w:t>Ehrlich ‘3</w:t>
      </w:r>
      <w:r w:rsidRPr="00260E1E">
        <w:t xml:space="preserve"> </w:t>
      </w:r>
      <w:r w:rsidRPr="00260E1E">
        <w:rPr>
          <w:sz w:val="16"/>
          <w:szCs w:val="16"/>
        </w:rPr>
        <w:t>Paul R. Ehrlich – American biologist, best known for his warnings about the consequences of population growth and limited resources “Bioethics: Are Our Priorities Straight?” December 3, 2003 (</w:t>
      </w:r>
      <w:hyperlink r:id="rId74" w:history="1">
        <w:r w:rsidRPr="00260E1E">
          <w:rPr>
            <w:rStyle w:val="Hyperlink"/>
            <w:sz w:val="16"/>
            <w:szCs w:val="16"/>
            <w:shd w:val="clear" w:color="auto" w:fill="FFFFFF"/>
          </w:rPr>
          <w:t>http://proxy.lib.umich.edu/login?url=https://search-proquest-com.proxy.lib.umich.edu/docview/216473264?accountid=14667</w:t>
        </w:r>
      </w:hyperlink>
      <w:r w:rsidRPr="00260E1E">
        <w:rPr>
          <w:color w:val="555555"/>
          <w:sz w:val="16"/>
          <w:szCs w:val="16"/>
          <w:shd w:val="clear" w:color="auto" w:fill="FFFFFF"/>
        </w:rPr>
        <w:t>) //WC</w:t>
      </w:r>
    </w:p>
    <w:p w14:paraId="54CE64A0" w14:textId="13DD8CDC" w:rsidR="001E4061" w:rsidRPr="00260E1E" w:rsidRDefault="001E4061" w:rsidP="008F3950">
      <w:pPr>
        <w:rPr>
          <w:rStyle w:val="StyleUnderline"/>
          <w:b/>
          <w:iCs/>
        </w:rPr>
      </w:pPr>
      <w:r w:rsidRPr="00260E1E">
        <w:rPr>
          <w:sz w:val="16"/>
        </w:rPr>
        <w:t xml:space="preserve">Needless to say, </w:t>
      </w:r>
      <w:proofErr w:type="spellStart"/>
      <w:r w:rsidRPr="00260E1E">
        <w:rPr>
          <w:rStyle w:val="StyleUnderline"/>
        </w:rPr>
        <w:t>broadscale</w:t>
      </w:r>
      <w:proofErr w:type="spellEnd"/>
      <w:r w:rsidRPr="00260E1E">
        <w:rPr>
          <w:rStyle w:val="StyleUnderline"/>
        </w:rPr>
        <w:t xml:space="preserve"> ethical discussions are sure to generate conflict</w:t>
      </w:r>
      <w:r w:rsidRPr="00260E1E">
        <w:rPr>
          <w:sz w:val="16"/>
        </w:rPr>
        <w:t>-as, for example, between those of us who believe abortion is undesirable but often justifiable and those who consider it entirely immoral.</w:t>
      </w:r>
      <w:r w:rsidRPr="00260E1E">
        <w:rPr>
          <w:rStyle w:val="StyleUnderline"/>
        </w:rPr>
        <w:t xml:space="preserve"> Ethics are tough territory, and generating discourse about them is not without risk</w:t>
      </w:r>
      <w:r w:rsidRPr="00260E1E">
        <w:rPr>
          <w:sz w:val="16"/>
        </w:rPr>
        <w:t xml:space="preserve">. Today, </w:t>
      </w:r>
      <w:r w:rsidRPr="00260E1E">
        <w:rPr>
          <w:rStyle w:val="StyleUnderline"/>
        </w:rPr>
        <w:t>as an unprovoked war waged by the United States against a poor country with a population already battered by embargoes and a grim dictatorship-waged while civil rights in the United States were being rapidly confiscated-seems like it may never truly end, we must remember what happened in Nazi Germany. There, an ethical system evolved under which many, if not most, people came to believe that merely being Jewish, Gypsy, gay, or Slav was reason to be denied equal rights</w:t>
      </w:r>
      <w:r w:rsidRPr="00260E1E">
        <w:rPr>
          <w:sz w:val="16"/>
        </w:rPr>
        <w:t xml:space="preserve">, and </w:t>
      </w:r>
      <w:r w:rsidRPr="00260E1E">
        <w:rPr>
          <w:rStyle w:val="StyleUnderline"/>
        </w:rPr>
        <w:t xml:space="preserve">a substantial minority of Germans was persuaded that genocide against such people was justified. The stakes involved in a society's ethical decisions are high, and the dangers of ethical change are serious. </w:t>
      </w:r>
      <w:r w:rsidRPr="00260E1E">
        <w:rPr>
          <w:sz w:val="16"/>
        </w:rPr>
        <w:t xml:space="preserve">But </w:t>
      </w:r>
      <w:r w:rsidRPr="00260E1E">
        <w:rPr>
          <w:rStyle w:val="Emphasis"/>
        </w:rPr>
        <w:t>not moving to speed the evolution of ethics to fit today's realities carries its own great risks.</w:t>
      </w:r>
      <w:r w:rsidRPr="00260E1E">
        <w:rPr>
          <w:sz w:val="16"/>
        </w:rPr>
        <w:t xml:space="preserve"> Do we dare not take the chance? But, you may be tempted to say, things are now so dismal that we might as well relax and enjoy the decline of civilization. After all, as the old saying goes, "If you've booked passage on the Titanic, there's no point in going steerage." </w:t>
      </w:r>
      <w:r w:rsidRPr="00260E1E">
        <w:rPr>
          <w:rStyle w:val="StyleUnderline"/>
        </w:rPr>
        <w:t>Human affairs are moving in the wrong direction.</w:t>
      </w:r>
      <w:r w:rsidRPr="00260E1E">
        <w:rPr>
          <w:sz w:val="16"/>
        </w:rPr>
        <w:t xml:space="preserve"> George W. Bush is winning in his campaign to roll back protections for the environment, the rights of women to control their reproduction safely, and civil rights in general-and, perhaps unknowingly, working hard to destabilize the world political system and increasing the chance of political chaos, economic collapse, and even World War III. </w:t>
      </w:r>
      <w:r w:rsidRPr="00260E1E">
        <w:rPr>
          <w:rStyle w:val="StyleUnderline"/>
        </w:rPr>
        <w:t xml:space="preserve">Why struggle to create a sustainable world for our descendants when the chances of success seem so small? </w:t>
      </w:r>
      <w:r w:rsidRPr="00260E1E">
        <w:rPr>
          <w:sz w:val="16"/>
        </w:rPr>
        <w:t>My first answer is that, for me,</w:t>
      </w:r>
      <w:r w:rsidRPr="00260E1E">
        <w:rPr>
          <w:rStyle w:val="StyleUnderline"/>
        </w:rPr>
        <w:t xml:space="preserve"> it would be worth the effort even if humanity's chances were only one in a thousand. </w:t>
      </w:r>
      <w:r w:rsidRPr="00260E1E">
        <w:rPr>
          <w:sz w:val="16"/>
        </w:rPr>
        <w:t xml:space="preserve">I would consider it my ethical duty to my grandchildren's generation to try to increase those chances to two in a thousand. But I have an even more personal reason. I agree with one of the common threads of philosophical thought that stretches at least 2500 years from Plato through the existentialists to Singer. </w:t>
      </w:r>
      <w:r w:rsidRPr="00260E1E">
        <w:rPr>
          <w:rStyle w:val="Emphasis"/>
        </w:rPr>
        <w:t>A human life has only the value acquired by the way that life is lived, and especially by its impacts on other members of our highly social species.</w:t>
      </w:r>
      <w:r w:rsidRPr="00260E1E">
        <w:rPr>
          <w:sz w:val="16"/>
        </w:rPr>
        <w:t xml:space="preserve"> </w:t>
      </w:r>
      <w:r w:rsidRPr="00260E1E">
        <w:rPr>
          <w:rStyle w:val="StyleUnderline"/>
        </w:rPr>
        <w:t>None of us leads an entirely ethical life;</w:t>
      </w:r>
      <w:r w:rsidRPr="00260E1E">
        <w:rPr>
          <w:sz w:val="16"/>
        </w:rPr>
        <w:t xml:space="preserve"> none of us even knows what that would mean, because cultural evolution has not led to universal agreement on what such a life would be-although nearly everyone would agree that Gandhi came close and Hitler did not. </w:t>
      </w:r>
      <w:r w:rsidRPr="00260E1E">
        <w:rPr>
          <w:rStyle w:val="StyleUnderline"/>
        </w:rPr>
        <w:t xml:space="preserve">Complete agreement is probably permanently impossible, since what is ethical in one circumstance or environment is often unethical in another. </w:t>
      </w:r>
      <w:r w:rsidRPr="00260E1E">
        <w:rPr>
          <w:sz w:val="16"/>
        </w:rPr>
        <w:t xml:space="preserve">But in my view, </w:t>
      </w:r>
      <w:r w:rsidRPr="00260E1E">
        <w:rPr>
          <w:rStyle w:val="StyleUnderline"/>
        </w:rPr>
        <w:t xml:space="preserve">leading an ethical </w:t>
      </w:r>
      <w:r w:rsidRPr="00260E1E">
        <w:rPr>
          <w:sz w:val="16"/>
        </w:rPr>
        <w:t>(and thus meaningful and pleasurable)</w:t>
      </w:r>
      <w:r w:rsidRPr="00260E1E">
        <w:rPr>
          <w:rStyle w:val="StyleUnderline"/>
        </w:rPr>
        <w:t xml:space="preserve"> life entails being engaged in the cultural evolution of ethics. It involves a bottom-up approach-trying to be a moral entrepreneur, attempting to steer cultural evolution in directions that will allow as many people as possible to live satisfying lives without doing harm to other human beings or to the carrying capacity of Earth.</w:t>
      </w:r>
      <w:r w:rsidRPr="00260E1E">
        <w:rPr>
          <w:sz w:val="16"/>
        </w:rPr>
        <w:t xml:space="preserve"> Each of us should, I think, choose one or more areas of bioethics in which to be entrepreneurs-and contribute according to our expertise, talents, positions, and dispositions. Remember that even </w:t>
      </w:r>
      <w:r w:rsidRPr="00260E1E">
        <w:rPr>
          <w:rStyle w:val="StyleUnderline"/>
        </w:rPr>
        <w:t>small actions that we take in our classes, research projects, and communities may have great impacts</w:t>
      </w:r>
      <w:r w:rsidRPr="00260E1E">
        <w:rPr>
          <w:sz w:val="16"/>
        </w:rPr>
        <w:t xml:space="preserve">. Among other things, we never know when we may be influencing a Gandhi or a Darwin of the next generation. Idealistic? Perhaps. But today what seems like idealism may be the new realism. </w:t>
      </w:r>
      <w:r w:rsidRPr="00260E1E">
        <w:rPr>
          <w:rStyle w:val="Emphasis"/>
        </w:rPr>
        <w:t>Inducing more rapid evolution of our ethical systems maybe the only practical way to avoid global calamity.</w:t>
      </w:r>
    </w:p>
    <w:p w14:paraId="7414DBBF" w14:textId="688E445C" w:rsidR="008F3950" w:rsidRPr="00260E1E" w:rsidRDefault="008F3950" w:rsidP="008F3950">
      <w:pPr>
        <w:pStyle w:val="Heading3"/>
        <w:rPr>
          <w:rStyle w:val="StyleUnderline"/>
          <w:sz w:val="32"/>
        </w:rPr>
      </w:pPr>
      <w:r w:rsidRPr="00260E1E">
        <w:rPr>
          <w:rStyle w:val="StyleUnderline"/>
          <w:sz w:val="32"/>
        </w:rPr>
        <w:t>2AC – No Impeachment [Politics]</w:t>
      </w:r>
    </w:p>
    <w:p w14:paraId="5E3E341C" w14:textId="77777777" w:rsidR="008F3950" w:rsidRPr="00260E1E" w:rsidRDefault="008F3950" w:rsidP="008F3950">
      <w:pPr>
        <w:pStyle w:val="Heading4"/>
      </w:pPr>
      <w:r w:rsidRPr="00260E1E">
        <w:t xml:space="preserve">The political process makes impeachment highly unlikely – </w:t>
      </w:r>
      <w:r w:rsidRPr="00260E1E">
        <w:rPr>
          <w:u w:val="single"/>
        </w:rPr>
        <w:t>no matter what happens</w:t>
      </w:r>
    </w:p>
    <w:p w14:paraId="1361F9AE" w14:textId="70254F30" w:rsidR="008F3950" w:rsidRPr="00260E1E" w:rsidRDefault="008F3950" w:rsidP="008F3950">
      <w:r w:rsidRPr="00260E1E">
        <w:rPr>
          <w:rStyle w:val="Style13ptBold"/>
        </w:rPr>
        <w:t>Bump ‘7/14</w:t>
      </w:r>
      <w:r w:rsidRPr="00260E1E">
        <w:t xml:space="preserve"> </w:t>
      </w:r>
      <w:r w:rsidRPr="00260E1E">
        <w:rPr>
          <w:sz w:val="16"/>
          <w:szCs w:val="16"/>
        </w:rPr>
        <w:t>Philip Bump - correspondent for The Post based in New York City “No matter how bad it gets for him, here’s why Trump isn’t getting impeached this year” July 14, 2017 (</w:t>
      </w:r>
      <w:hyperlink r:id="rId75" w:history="1">
        <w:r w:rsidRPr="00260E1E">
          <w:rPr>
            <w:rStyle w:val="Hyperlink"/>
            <w:sz w:val="16"/>
            <w:szCs w:val="16"/>
          </w:rPr>
          <w:t>https://www.washingtonpost.com/news/politics/wp/2017/07/14/no-matter-how-bad-it-gets-for-him-heres-why-trump-isnt-getting-impeached-this-year/</w:t>
        </w:r>
      </w:hyperlink>
      <w:r w:rsidRPr="00260E1E">
        <w:rPr>
          <w:sz w:val="16"/>
          <w:szCs w:val="16"/>
        </w:rPr>
        <w:t>) //WC</w:t>
      </w:r>
    </w:p>
    <w:p w14:paraId="65EB27AD" w14:textId="30768A3A" w:rsidR="008F3950" w:rsidRPr="00260E1E" w:rsidRDefault="008F3950" w:rsidP="008F3950">
      <w:pPr>
        <w:rPr>
          <w:sz w:val="16"/>
        </w:rPr>
      </w:pPr>
      <w:r w:rsidRPr="00260E1E">
        <w:rPr>
          <w:sz w:val="16"/>
        </w:rPr>
        <w:t>Still, others will note, it’s not as if Trump is popular. His approval rating remains mired in the low-40s, with most Americans viewing his job performance negatively. Doesn’t that alone mean that, if some other significant revelation occurs over the next seven days, Trump’s position must surely grow wobblier? Nope.</w:t>
      </w:r>
      <w:r w:rsidRPr="00260E1E">
        <w:rPr>
          <w:rStyle w:val="Emphasis"/>
        </w:rPr>
        <w:t xml:space="preserve"> Despite a Democratic member of the House initiating the process to remove Trump from office, there’s almost no chance at all that the president would be impeached this year, no matter what happens. </w:t>
      </w:r>
      <w:r w:rsidRPr="00260E1E">
        <w:rPr>
          <w:rStyle w:val="StyleUnderline"/>
        </w:rPr>
        <w:t>Why? Politics. Impeachment takes the form of a trial, but it isn’t one. It’s a political vote by politicians, all of whom would like to themselves avoid the fate of being thrown out of office.</w:t>
      </w:r>
      <w:r w:rsidRPr="00260E1E">
        <w:rPr>
          <w:sz w:val="16"/>
        </w:rPr>
        <w:t xml:space="preserve"> And Trump’s political career both relied on and thrives because of the nature of the moment that he launched it. Let’s go back to those approval ratings. Here are the average ratings by party for each day on which a poll was conducted for the first six months or so of Trump’s presidency (via Huffington Post Pollster). There’s been a distinct downward trend, both among all voters and in Trump’s base, members of the Republican Party. But </w:t>
      </w:r>
      <w:r w:rsidRPr="00260E1E">
        <w:rPr>
          <w:rStyle w:val="StyleUnderline"/>
        </w:rPr>
        <w:t xml:space="preserve">the drop-off hasn’t been all that steep; he’s polling about seven or eight points lower now than he did in January, with a similar decline among Republicans. </w:t>
      </w:r>
      <w:r w:rsidRPr="00260E1E">
        <w:rPr>
          <w:sz w:val="16"/>
        </w:rPr>
        <w:t>It varies by pollster and methodology, as you might expect. As we’ve noted before, though</w:t>
      </w:r>
      <w:r w:rsidRPr="00260E1E">
        <w:rPr>
          <w:rStyle w:val="StyleUnderline"/>
        </w:rPr>
        <w:t>, the only number that really matters is that approval rating among Republicans,</w:t>
      </w:r>
      <w:r w:rsidRPr="00260E1E">
        <w:rPr>
          <w:sz w:val="16"/>
        </w:rPr>
        <w:t xml:space="preserve"> for reasons we’ll get into below. If your job depended largely on majority approval from a group of 10 of your peers, you probably wouldn’t start updating your résumé just because you went from having nine of them love you to only eight. Let’s dive in a little by looking at the numbers from Gallup. The weekly average of approval ratings for Trump by party looks like this. </w:t>
      </w:r>
      <w:r w:rsidRPr="00260E1E">
        <w:rPr>
          <w:rStyle w:val="StyleUnderline"/>
        </w:rPr>
        <w:t>In Gallup’s numbers, he’s</w:t>
      </w:r>
      <w:r w:rsidRPr="00260E1E">
        <w:rPr>
          <w:sz w:val="16"/>
        </w:rPr>
        <w:t xml:space="preserve"> down seven points from his January polling among all voters — and</w:t>
      </w:r>
      <w:r w:rsidRPr="00260E1E">
        <w:rPr>
          <w:rStyle w:val="StyleUnderline"/>
        </w:rPr>
        <w:t xml:space="preserve"> down only four with Republicans. </w:t>
      </w:r>
      <w:r w:rsidRPr="00260E1E">
        <w:rPr>
          <w:sz w:val="16"/>
        </w:rPr>
        <w:t xml:space="preserve">Remember, we noted that </w:t>
      </w:r>
      <w:r w:rsidRPr="00260E1E">
        <w:rPr>
          <w:rStyle w:val="StyleUnderline"/>
        </w:rPr>
        <w:t xml:space="preserve">impeachment is a political process. It requires having members of the House pass articles of impeachment that then go to the Senate where punishment is determined. </w:t>
      </w:r>
      <w:r w:rsidRPr="00260E1E">
        <w:rPr>
          <w:sz w:val="16"/>
        </w:rPr>
        <w:t>And</w:t>
      </w:r>
      <w:r w:rsidRPr="00260E1E">
        <w:rPr>
          <w:rStyle w:val="StyleUnderline"/>
        </w:rPr>
        <w:t xml:space="preserve"> every single one of those 435 members of the House have to face their own constituents next year in an effort to keep their jobs. Most (</w:t>
      </w:r>
      <w:r w:rsidRPr="00260E1E">
        <w:rPr>
          <w:sz w:val="16"/>
        </w:rPr>
        <w:t>but certainly not all) will</w:t>
      </w:r>
      <w:r w:rsidRPr="00260E1E">
        <w:rPr>
          <w:rStyle w:val="StyleUnderline"/>
        </w:rPr>
        <w:t xml:space="preserve"> face challengers from within their own parties who they’ll need to defeat in primaries in order to be on the ballot in November</w:t>
      </w:r>
      <w:r w:rsidRPr="00260E1E">
        <w:rPr>
          <w:sz w:val="16"/>
        </w:rPr>
        <w:t xml:space="preserve">. And that is why Trump isn’t going anywhere any time soon. In 2014, Pew Research Center looked at the composition of the primary electorate. It found that </w:t>
      </w:r>
      <w:r w:rsidRPr="00260E1E">
        <w:rPr>
          <w:rStyle w:val="StyleUnderline"/>
        </w:rPr>
        <w:t>in the 2010 and 2014 off-year elections, the people who came out to vote in the Republican primaries were much more conservative than Republican voters overall.</w:t>
      </w:r>
      <w:r w:rsidRPr="00260E1E">
        <w:rPr>
          <w:sz w:val="16"/>
        </w:rPr>
        <w:t xml:space="preserve"> In 2010, the voting pool was 12 points more likely to espouse consistent conservative views on policy issues than Republican Party voters overall. Three years ago, the voting pool was 11 points more conservative. To break it down explicitly: </w:t>
      </w:r>
      <w:r w:rsidRPr="00260E1E">
        <w:rPr>
          <w:rStyle w:val="StyleUnderline"/>
        </w:rPr>
        <w:t>Republicans control the House, so nothing’s passing there without their support. Republican House members are all up for reelection next year.</w:t>
      </w:r>
      <w:r w:rsidRPr="00260E1E">
        <w:rPr>
          <w:sz w:val="16"/>
        </w:rPr>
        <w:t xml:space="preserve"> To get on the ballot in November, </w:t>
      </w:r>
      <w:r w:rsidRPr="00260E1E">
        <w:rPr>
          <w:rStyle w:val="StyleUnderline"/>
        </w:rPr>
        <w:t>they need to win their primaries. Their primary fights will be against other Republicans</w:t>
      </w:r>
      <w:r w:rsidRPr="00260E1E">
        <w:rPr>
          <w:sz w:val="16"/>
        </w:rPr>
        <w:t xml:space="preserve"> (in most states), </w:t>
      </w:r>
      <w:r w:rsidRPr="00260E1E">
        <w:rPr>
          <w:rStyle w:val="StyleUnderline"/>
        </w:rPr>
        <w:t xml:space="preserve">and be determined by the most conservative voters in their party. </w:t>
      </w:r>
      <w:r w:rsidRPr="00260E1E">
        <w:rPr>
          <w:sz w:val="16"/>
        </w:rPr>
        <w:t xml:space="preserve">And those </w:t>
      </w:r>
      <w:r w:rsidRPr="00260E1E">
        <w:rPr>
          <w:rStyle w:val="StyleUnderline"/>
        </w:rPr>
        <w:t>conservative Republicans have a 90 percent approval rating for President Trump,</w:t>
      </w:r>
      <w:r w:rsidRPr="00260E1E">
        <w:rPr>
          <w:sz w:val="16"/>
        </w:rPr>
        <w:t xml:space="preserve"> even after all of the things that have emerged over the last six months.</w:t>
      </w:r>
    </w:p>
    <w:p w14:paraId="6E0E9303" w14:textId="42818324" w:rsidR="008F3950" w:rsidRPr="00260E1E" w:rsidRDefault="008F3950" w:rsidP="008F3950">
      <w:pPr>
        <w:pStyle w:val="Heading4"/>
      </w:pPr>
      <w:r w:rsidRPr="00260E1E">
        <w:t xml:space="preserve">Trump will </w:t>
      </w:r>
      <w:r w:rsidRPr="00260E1E">
        <w:rPr>
          <w:u w:val="single"/>
        </w:rPr>
        <w:t>never</w:t>
      </w:r>
      <w:r w:rsidRPr="00260E1E">
        <w:t xml:space="preserve"> be impeached – it’s a question of politics, not base popularity</w:t>
      </w:r>
    </w:p>
    <w:p w14:paraId="402AD858" w14:textId="742384F1" w:rsidR="008F3950" w:rsidRPr="00260E1E" w:rsidRDefault="008F3950" w:rsidP="008F3950">
      <w:proofErr w:type="spellStart"/>
      <w:r w:rsidRPr="00260E1E">
        <w:rPr>
          <w:rStyle w:val="Style13ptBold"/>
        </w:rPr>
        <w:t>Medved</w:t>
      </w:r>
      <w:proofErr w:type="spellEnd"/>
      <w:r w:rsidRPr="00260E1E">
        <w:rPr>
          <w:rStyle w:val="Style13ptBold"/>
        </w:rPr>
        <w:t xml:space="preserve"> ‘17</w:t>
      </w:r>
      <w:r w:rsidRPr="00260E1E">
        <w:rPr>
          <w:shd w:val="clear" w:color="auto" w:fill="FAFAFA"/>
        </w:rPr>
        <w:t xml:space="preserve"> </w:t>
      </w:r>
      <w:r w:rsidRPr="00260E1E">
        <w:rPr>
          <w:sz w:val="16"/>
          <w:szCs w:val="16"/>
        </w:rPr>
        <w:t xml:space="preserve">Michael </w:t>
      </w:r>
      <w:proofErr w:type="spellStart"/>
      <w:r w:rsidRPr="00260E1E">
        <w:rPr>
          <w:sz w:val="16"/>
          <w:szCs w:val="16"/>
        </w:rPr>
        <w:t>Medved</w:t>
      </w:r>
      <w:proofErr w:type="spellEnd"/>
      <w:r w:rsidRPr="00260E1E">
        <w:rPr>
          <w:sz w:val="16"/>
          <w:szCs w:val="16"/>
        </w:rPr>
        <w:t>, a member of the USA TODAY Board of Contributors, hosts a nationally syndicated radio talk show and is bestselling author of The American Miracle “OPINION: Trump won’t be impeached, and he’ll never resign” (http://www.dailyrecord.com/story/opinion/2017/06/11/trump-impeached-never-resign/102667810/)//MM</w:t>
      </w:r>
    </w:p>
    <w:p w14:paraId="46BA845B" w14:textId="77777777" w:rsidR="008F3950" w:rsidRPr="00260E1E" w:rsidRDefault="008F3950" w:rsidP="008F3950">
      <w:pPr>
        <w:rPr>
          <w:u w:val="single"/>
        </w:rPr>
      </w:pPr>
      <w:r w:rsidRPr="00260E1E">
        <w:rPr>
          <w:u w:val="single"/>
        </w:rPr>
        <w:t xml:space="preserve">Despite the public furor surrounding James </w:t>
      </w:r>
      <w:proofErr w:type="spellStart"/>
      <w:r w:rsidRPr="00260E1E">
        <w:rPr>
          <w:u w:val="single"/>
        </w:rPr>
        <w:t>Comey’s</w:t>
      </w:r>
      <w:proofErr w:type="spellEnd"/>
      <w:r w:rsidRPr="00260E1E">
        <w:rPr>
          <w:u w:val="single"/>
        </w:rPr>
        <w:t xml:space="preserve"> Senate testimony, there remains only one certainty about the future of the Trump administration: </w:t>
      </w:r>
      <w:r w:rsidRPr="00260E1E">
        <w:rPr>
          <w:b/>
          <w:u w:val="single"/>
        </w:rPr>
        <w:t>the president will not be forced from office through the Constitutional impeachment process</w:t>
      </w:r>
      <w:r w:rsidRPr="00260E1E">
        <w:rPr>
          <w:sz w:val="16"/>
        </w:rPr>
        <w:t xml:space="preserve">. Pundits and politicos who agitate for using that mechanism to end the Age of Trump ignore history, delude themselves and damage the country. </w:t>
      </w:r>
      <w:r w:rsidRPr="00260E1E">
        <w:rPr>
          <w:u w:val="single"/>
        </w:rPr>
        <w:t xml:space="preserve">Only three presidents of the prior 44 have faced serious drives for their impeachment: </w:t>
      </w:r>
      <w:r w:rsidRPr="00260E1E">
        <w:rPr>
          <w:sz w:val="16"/>
        </w:rPr>
        <w:t xml:space="preserve">Andrew Johnson in 1868, Richard Nixon in 1974 and Bill Clinton in 1998. All three confronted an awkward political reality that left them vulnerable to the opposition party, with the president’s bitter enemies controlling both houses of Congress. </w:t>
      </w:r>
      <w:r w:rsidRPr="00260E1E">
        <w:rPr>
          <w:u w:val="single"/>
        </w:rPr>
        <w:t>This meant that critics of the chief executive could get a majority of the House of Representatives to vote articles of impeachment on a strictly partisan basis, with no reliance on defectors from the president’s own party</w:t>
      </w:r>
      <w:r w:rsidRPr="00260E1E">
        <w:rPr>
          <w:sz w:val="16"/>
        </w:rPr>
        <w:t xml:space="preserve">. That’s precisely what occurred for Johnson and Clinton, and was about to happen with Nixon when he short-circuited the process by resigning his office. </w:t>
      </w:r>
      <w:r w:rsidRPr="00260E1E">
        <w:rPr>
          <w:u w:val="single"/>
        </w:rPr>
        <w:t xml:space="preserve">Yet even in Nixon’s case, removal from office wasn’t a sure thing if he had chosen to fight it to the bitter end. The Constitution requires a two-thirds super-majority of the Senate to oust a sitting president. In the current situation, that would mean that 19 Republican senators (out of 52) would need to join all 48 or their Democratic and Independent colleagues to drive Trump from the White House. </w:t>
      </w:r>
      <w:r w:rsidRPr="00260E1E">
        <w:rPr>
          <w:b/>
          <w:u w:val="single"/>
        </w:rPr>
        <w:t xml:space="preserve">This mathematical reality raises the most powerful of pertinent questions: in the past, how many senators of the president’s own party have ever voted to remove him from office? The answer is a perfect zero. </w:t>
      </w:r>
      <w:r w:rsidRPr="00260E1E">
        <w:rPr>
          <w:u w:val="single"/>
        </w:rPr>
        <w:t>Democrats voted unanimously to protect both their embattled presidents, Johnson and Clinton. In fact, they were joined by seven Republicans who delivered the crucial votes to save Andrew Johnson in 1868, and by five Republicans voting “no” on both articles of impeachment, and turning to turn the crusade against Clinton from a mere failure to an embarrassing bust in 1998. In Trump’s case, if evidence of “high crimes and misdemeanors“ looked compelling enough, it’s possible to imagine a few Republican senators turning against him — perhaps as many as five or six</w:t>
      </w:r>
      <w:r w:rsidRPr="00260E1E">
        <w:rPr>
          <w:sz w:val="16"/>
        </w:rPr>
        <w:t xml:space="preserve">. But the Constitution requires that impeachment advocates must recruit at least 19 GOP members of the Senate to their cause for any hope of success — an all but impossible undertaking. </w:t>
      </w:r>
      <w:r w:rsidRPr="00260E1E">
        <w:rPr>
          <w:u w:val="single"/>
        </w:rPr>
        <w:t>This doesn’t mean that all or even most Senate Republicans would ignore damning evidence and stand by Trump without condemning his behavior</w:t>
      </w:r>
      <w:r w:rsidRPr="00260E1E">
        <w:rPr>
          <w:sz w:val="16"/>
        </w:rPr>
        <w:t xml:space="preserve">. if the special counsel strongly implicates the Trump campaign in violations of the law, Republicans will join their Democratic colleagues in enthusiastic denunciation of such behavior — just as then-Senator Joe Lieberman denounced Clinton in blistering terms for his shameless conduct during the Monica Lewinsky crisis. But when the Senate finally voted on removing Clinton from the office to which he’d twice been elected, Lieberman voted “not guilty,” with all of his Democratic colleagues. GOP senators would find plenty of reason to vote similarly on Trump: he’s a political amateur who didn’t know what he was doing was wrong; he didn’t understand how his subordinates would react to his comments; it all occurred during the campaign and the transition or before his administration was fully staffed, and so forth. </w:t>
      </w:r>
      <w:r w:rsidRPr="00260E1E">
        <w:rPr>
          <w:u w:val="single"/>
        </w:rPr>
        <w:t xml:space="preserve">With the White House no doubt hitting back with indictments of “fake news,” “Benedict Arnold Republicans” and efforts of some grand conspiracy to thwart the will of the people, it’s tough to imagine that more than one third of all Senate Republicans will risk alienating the conservative base by voting to seize power from an embattled president. </w:t>
      </w:r>
      <w:r w:rsidRPr="00260E1E">
        <w:rPr>
          <w:sz w:val="16"/>
        </w:rPr>
        <w:t xml:space="preserve">Facing these brutal political realities, some impeachment advocates nonetheless nurse forlorn fantasies of the Nixon option: inflicting enough humiliation and frustration upon Trump that he’d be willing to resign in disgrace, for the sake of party and country, rather than waging a last-ditch fight to save his presidency. </w:t>
      </w:r>
      <w:r w:rsidRPr="00260E1E">
        <w:rPr>
          <w:u w:val="single"/>
        </w:rPr>
        <w:t xml:space="preserve">Can anyone who has followed Trump’s career imagine that he would ever choose such a humble, apologetic course? In his resignation speech, Nixon acknowledged that “some of my judgments were wrong.” Has Trump ever taken back a single unhinged tweet, let alone expressing regret over major decisions? </w:t>
      </w:r>
      <w:r w:rsidRPr="00260E1E">
        <w:rPr>
          <w:sz w:val="16"/>
        </w:rPr>
        <w:t xml:space="preserve">Please remember that he’s already officially announced his campaign for re-election, and during the last campaign, he answered questions about his faith by declaring he never asks God for forgiveness. The idea that he would walk away from an impeachment fight isn’t just unlikely, it’s inconceivable. </w:t>
      </w:r>
      <w:r w:rsidRPr="00260E1E">
        <w:rPr>
          <w:u w:val="single"/>
        </w:rPr>
        <w:t>However heinous or groundless their charges against him, the president’s opponents waste their time and the public’s patience in efforts to prematurely terminate his presidency. They should wake up from their toxic impeachment day dreams. Let special counsel Robert Mueller do his job in investigating Trump’s associates, while trying to work with this president for the common good, no matter how appalling his imperfections.</w:t>
      </w:r>
    </w:p>
    <w:p w14:paraId="4FCBF336" w14:textId="04B45EFB" w:rsidR="008F3950" w:rsidRPr="00260E1E" w:rsidRDefault="00FF137D" w:rsidP="00FF137D">
      <w:pPr>
        <w:pStyle w:val="Heading3"/>
      </w:pPr>
      <w:r w:rsidRPr="00260E1E">
        <w:t>2AC – Empirics Prove</w:t>
      </w:r>
    </w:p>
    <w:p w14:paraId="1C9E574C" w14:textId="4EC5C351" w:rsidR="00FF137D" w:rsidRPr="00260E1E" w:rsidRDefault="00FF137D" w:rsidP="00FF137D">
      <w:pPr>
        <w:pStyle w:val="Heading4"/>
      </w:pPr>
      <w:r w:rsidRPr="00260E1E">
        <w:t>Trump’s foreign policy is entirely guided by Pence</w:t>
      </w:r>
    </w:p>
    <w:p w14:paraId="0187B2C3" w14:textId="77777777" w:rsidR="00FF137D" w:rsidRPr="00260E1E" w:rsidRDefault="00FF137D" w:rsidP="00FF137D">
      <w:pPr>
        <w:rPr>
          <w:rStyle w:val="Style13ptBold"/>
        </w:rPr>
      </w:pPr>
      <w:r w:rsidRPr="00260E1E">
        <w:rPr>
          <w:rStyle w:val="Style13ptBold"/>
        </w:rPr>
        <w:t>McManus ‘17</w:t>
      </w:r>
      <w:r w:rsidRPr="00260E1E">
        <w:rPr>
          <w:shd w:val="clear" w:color="auto" w:fill="FFFFFF"/>
        </w:rPr>
        <w:t xml:space="preserve"> </w:t>
      </w:r>
      <w:r w:rsidRPr="00260E1E">
        <w:rPr>
          <w:sz w:val="16"/>
          <w:szCs w:val="16"/>
        </w:rPr>
        <w:t>Doyle McManus is Washington columnist for the Los Angeles Times. He has been a foreign correspondent in the Middle East, a White House correspondent and a presidential campaign reporter, and was the paper’s Washington bureau chief from 1996 to 2008. McManus, a native of San Francisco, has lived in Washington, D.C., since 1983 but still considers Hermosa Beach his spiritual home. “Trump's foreign policy is incoherent. But it could be worse” (http://www.latimes.com/opinion/op-ed/la-oe-mcmanus-trump-foreign-incoherence-20170221-story.html)</w:t>
      </w:r>
    </w:p>
    <w:p w14:paraId="4DE1A680" w14:textId="77777777" w:rsidR="00FF137D" w:rsidRPr="00260E1E" w:rsidRDefault="00FF137D" w:rsidP="00FF137D">
      <w:pPr>
        <w:rPr>
          <w:u w:val="single"/>
        </w:rPr>
      </w:pPr>
      <w:r w:rsidRPr="00260E1E">
        <w:rPr>
          <w:u w:val="single"/>
        </w:rPr>
        <w:t xml:space="preserve">After a full month of President Trump’s leadership, we can see his foreign policy more clearly now: It’s clearly incoherent. But it could be worse. </w:t>
      </w:r>
      <w:r w:rsidRPr="00260E1E">
        <w:rPr>
          <w:sz w:val="16"/>
        </w:rPr>
        <w:t xml:space="preserve">On one issue after another, </w:t>
      </w:r>
      <w:r w:rsidRPr="00260E1E">
        <w:rPr>
          <w:u w:val="single"/>
        </w:rPr>
        <w:t xml:space="preserve">Trump has disrupted U.S. diplomacy with incendiary statements — after which Vice President Mike Pence and other underlings have scurried around the world to tell other countries he didn’t really mean it. The recurring two-step has alarmed our allies, confused our adversaries and driven foreign policy wonks to despair. Trump said he might lift sanctions imposed on Russia for its invasion of Ukraine; pay no attention, Pence said last week: “The United States will continue to hold Russia accountable.” Trump has dismissed the NATO alliance as “obsolete” and suggested it’s no longer worth fighting for. Not really, Pence assured the allies: “The United States is expressing strong support for NATO.” And on China, Trump announced that he wasn’t wedded to the “One China” policy that effectively recognizes Beijing’s ownership of Taiwan. But the president later reversed himself to China’s president. The most encouraging discovery of the last month has been Trump’s pragmatism when his initial instincts meet resistance. </w:t>
      </w:r>
      <w:r w:rsidRPr="00260E1E">
        <w:rPr>
          <w:sz w:val="16"/>
        </w:rPr>
        <w:t>Actually, “</w:t>
      </w:r>
      <w:r w:rsidRPr="00260E1E">
        <w:rPr>
          <w:b/>
          <w:u w:val="single"/>
        </w:rPr>
        <w:t>incoherent” is too mild</w:t>
      </w:r>
      <w:r w:rsidRPr="00260E1E">
        <w:rPr>
          <w:sz w:val="16"/>
        </w:rPr>
        <w:t xml:space="preserve">. This is a bag of contradictions with no common thread beyond an impulse to throw old doctrines out the window to see what breaks. </w:t>
      </w:r>
      <w:r w:rsidRPr="00260E1E">
        <w:rPr>
          <w:b/>
          <w:u w:val="single"/>
        </w:rPr>
        <w:t>That’s a problem for a superpower that still, on its better days, aspires to be a global leader</w:t>
      </w:r>
      <w:r w:rsidRPr="00260E1E">
        <w:rPr>
          <w:sz w:val="16"/>
        </w:rPr>
        <w:t xml:space="preserve"> </w:t>
      </w:r>
      <w:r w:rsidRPr="00260E1E">
        <w:rPr>
          <w:u w:val="single"/>
        </w:rPr>
        <w:t xml:space="preserve">It’s hard to maintain strong alliances when your most consistent message is that you’re no longer dependable. </w:t>
      </w:r>
      <w:r w:rsidRPr="00260E1E">
        <w:rPr>
          <w:b/>
          <w:u w:val="single"/>
        </w:rPr>
        <w:t>On a more basic level, it will be hard to make America safe again if your own cabinet can’t agree on basic strategy</w:t>
      </w:r>
      <w:r w:rsidRPr="00260E1E">
        <w:rPr>
          <w:sz w:val="16"/>
        </w:rPr>
        <w:t xml:space="preserve">. To quote the late Yogi Berra: “If you don’t know where you are going, you might wind up someplace else.” Every U.S. administration has internal debates. This one appears to have a clash of civilizations. Inside the White House, the ideologists of Trump’s presidential campaign, Stephen K. Bannon and Stephen Miller, continue to stoke his disruptive impulses. Beyond that inner circle, emissaries from the establishment — Pence, </w:t>
      </w:r>
      <w:proofErr w:type="spellStart"/>
      <w:r w:rsidRPr="00260E1E">
        <w:rPr>
          <w:sz w:val="16"/>
        </w:rPr>
        <w:t>Mattis</w:t>
      </w:r>
      <w:proofErr w:type="spellEnd"/>
      <w:r w:rsidRPr="00260E1E">
        <w:rPr>
          <w:sz w:val="16"/>
        </w:rPr>
        <w:t xml:space="preserve"> and others — have labored to polish the rough edges. </w:t>
      </w:r>
      <w:r w:rsidRPr="00260E1E">
        <w:rPr>
          <w:u w:val="single"/>
        </w:rPr>
        <w:t xml:space="preserve">Trump himself doesn’t seem to know what he thinks about some of these issues — probably because he never thought deeply (or, in some cases, at all) about them before. </w:t>
      </w:r>
      <w:r w:rsidRPr="00260E1E">
        <w:rPr>
          <w:sz w:val="16"/>
        </w:rPr>
        <w:t xml:space="preserve">That means the hardest job in Washington belongs to Lt. Gen. H.R. McMaster, the new national security advisor, whose mission is to be the honest broker among these contending forces. Here’s the good news: In practice, </w:t>
      </w:r>
      <w:r w:rsidRPr="00260E1E">
        <w:rPr>
          <w:u w:val="single"/>
        </w:rPr>
        <w:t>Trump has erred on the side of caution. He hasn’t lifted sanctions on Russia. He hasn’t ordered the U.S. Navy to attack an Iranian gunboat. He hasn’t moved the U.S. Embassy in Israel to Jerusalem, even though aides had the order ready on Inauguration Day. He hasn’t touched off a trade war with China</w:t>
      </w:r>
      <w:r w:rsidRPr="00260E1E">
        <w:rPr>
          <w:sz w:val="16"/>
        </w:rPr>
        <w:t xml:space="preserve"> — yet. (That could still happen.) His instincts are still hotheaded — but he has listened to Cabinet secretaries and members of Congress who have urged him to be careful. </w:t>
      </w:r>
      <w:r w:rsidRPr="00260E1E">
        <w:rPr>
          <w:u w:val="single"/>
        </w:rPr>
        <w:t xml:space="preserve">The Trump doctrine may turn out to be: Watch what we don’t do, not what we say. That approach will wear down our allies and our nerves, but it could turn into an odd form of normalcy. </w:t>
      </w:r>
      <w:r w:rsidRPr="00260E1E">
        <w:rPr>
          <w:sz w:val="16"/>
        </w:rPr>
        <w:t xml:space="preserve">It will continue to drive traditional strategists crazy, though. Last week, </w:t>
      </w:r>
      <w:proofErr w:type="spellStart"/>
      <w:r w:rsidRPr="00260E1E">
        <w:rPr>
          <w:sz w:val="16"/>
        </w:rPr>
        <w:t>Zbigniew</w:t>
      </w:r>
      <w:proofErr w:type="spellEnd"/>
      <w:r w:rsidRPr="00260E1E">
        <w:rPr>
          <w:sz w:val="16"/>
        </w:rPr>
        <w:t xml:space="preserve"> Brzezinski, one of the wise men of American statecraft, urged Trump to end the chaos by giving a speech laying out “a Trump doctrine — any doctrine.” What the world needs, Brzezinski wrote, is “a bold statement of [Trump’s] vision, including his determination to provide America’s leadership” and “a sense of historical direction.” I disagree. That would be sound advice for a conventional president — but not Trump, who shouldn’t really be encouraged to make more “bold statements.” </w:t>
      </w:r>
      <w:r w:rsidRPr="00260E1E">
        <w:rPr>
          <w:u w:val="single"/>
        </w:rPr>
        <w:t xml:space="preserve">If you ask Trump to codify a doctrine, he’s likely to fall back on his speechwriting team from the campaign </w:t>
      </w:r>
      <w:r w:rsidRPr="00260E1E">
        <w:rPr>
          <w:sz w:val="16"/>
        </w:rPr>
        <w:t xml:space="preserve">— that’s Bannon and Miller — and reissue talking points from 2016. That would have the effect of carving campaign slogans into stone. The most encouraging discovery of the last month has been Trump’s pragmatism when his initial instincts meet resistance. Before we ask for a “vision,” then, it might be better for the president to get a little more on-the-job training. Let McMaster make sure Bannon isn’t the only voice in the president’s ear. Let Pence and </w:t>
      </w:r>
      <w:proofErr w:type="spellStart"/>
      <w:r w:rsidRPr="00260E1E">
        <w:rPr>
          <w:sz w:val="16"/>
        </w:rPr>
        <w:t>Mattis</w:t>
      </w:r>
      <w:proofErr w:type="spellEnd"/>
      <w:r w:rsidRPr="00260E1E">
        <w:rPr>
          <w:sz w:val="16"/>
        </w:rPr>
        <w:t xml:space="preserve"> report on how the allies feel. Let Trump test Putin and discover whether his goals match with ours. Incoherence comes at a cost, to be sure. But clarity, at this point, could be worse. </w:t>
      </w:r>
      <w:r w:rsidRPr="00260E1E">
        <w:rPr>
          <w:u w:val="single"/>
        </w:rPr>
        <w:t>On this one, I’m going to echo the president’s supporters: Give him time.</w:t>
      </w:r>
    </w:p>
    <w:p w14:paraId="2DD3422C" w14:textId="77777777" w:rsidR="00FF137D" w:rsidRPr="00260E1E" w:rsidRDefault="00FF137D" w:rsidP="00FF137D"/>
    <w:p w14:paraId="64819FB7" w14:textId="72633DD9" w:rsidR="0063793D" w:rsidRPr="00260E1E" w:rsidRDefault="00B5714E" w:rsidP="0063793D">
      <w:pPr>
        <w:pStyle w:val="Heading1"/>
      </w:pPr>
      <w:r w:rsidRPr="00260E1E">
        <w:t xml:space="preserve">Turn – </w:t>
      </w:r>
      <w:r w:rsidR="0063793D" w:rsidRPr="00260E1E">
        <w:t>Diversionary War Good</w:t>
      </w:r>
    </w:p>
    <w:p w14:paraId="7F80E5AE" w14:textId="0EF8446B" w:rsidR="0063793D" w:rsidRPr="00260E1E" w:rsidRDefault="0063793D" w:rsidP="0063793D">
      <w:pPr>
        <w:pStyle w:val="Heading2"/>
      </w:pPr>
      <w:r w:rsidRPr="00260E1E">
        <w:t>1NC</w:t>
      </w:r>
    </w:p>
    <w:p w14:paraId="65656841" w14:textId="13668366" w:rsidR="0063793D" w:rsidRPr="00260E1E" w:rsidRDefault="0063793D" w:rsidP="0063793D">
      <w:pPr>
        <w:pStyle w:val="Heading3"/>
      </w:pPr>
      <w:r w:rsidRPr="00260E1E">
        <w:t>1NC – Diversionary War Turn</w:t>
      </w:r>
    </w:p>
    <w:p w14:paraId="2A0208B9" w14:textId="77777777" w:rsidR="0063793D" w:rsidRPr="00260E1E" w:rsidRDefault="0063793D" w:rsidP="0063793D">
      <w:pPr>
        <w:pStyle w:val="Heading4"/>
      </w:pPr>
      <w:r w:rsidRPr="00260E1E">
        <w:t xml:space="preserve">War between US and North Korea is inevitable – prefer recent </w:t>
      </w:r>
      <w:proofErr w:type="spellStart"/>
      <w:r w:rsidRPr="00260E1E">
        <w:t>ev</w:t>
      </w:r>
      <w:proofErr w:type="spellEnd"/>
    </w:p>
    <w:p w14:paraId="2B156578" w14:textId="58C1D1F8" w:rsidR="0063793D" w:rsidRPr="00260E1E" w:rsidRDefault="0063793D" w:rsidP="0063793D">
      <w:r w:rsidRPr="00260E1E">
        <w:rPr>
          <w:rStyle w:val="Style13ptBold"/>
        </w:rPr>
        <w:t>Kentish ‘7/25</w:t>
      </w:r>
      <w:r w:rsidRPr="00260E1E">
        <w:t xml:space="preserve"> </w:t>
      </w:r>
      <w:r w:rsidRPr="00260E1E">
        <w:rPr>
          <w:sz w:val="16"/>
          <w:szCs w:val="16"/>
        </w:rPr>
        <w:t xml:space="preserve">– Ben, Reporter at The Independent, “War between US and North Korea is 'not unimaginable', says chairman of Joint Chiefs of Staff,” </w:t>
      </w:r>
      <w:hyperlink r:id="rId76" w:history="1">
        <w:r w:rsidRPr="00260E1E">
          <w:rPr>
            <w:rStyle w:val="Hyperlink"/>
            <w:sz w:val="16"/>
            <w:szCs w:val="16"/>
          </w:rPr>
          <w:t>http://www.independent.co.uk/news/world/americas/us-north-korea-war-possible-not-unimaginable-nulcear-weapons-joseph-dunford-chairman-joint-chiefs-a7859296.html</w:t>
        </w:r>
      </w:hyperlink>
      <w:r w:rsidRPr="00260E1E">
        <w:rPr>
          <w:sz w:val="16"/>
          <w:szCs w:val="16"/>
        </w:rPr>
        <w:t>, NC</w:t>
      </w:r>
    </w:p>
    <w:p w14:paraId="6EE27246" w14:textId="77777777" w:rsidR="0063793D" w:rsidRPr="00260E1E" w:rsidRDefault="0063793D" w:rsidP="0063793D">
      <w:pPr>
        <w:rPr>
          <w:rStyle w:val="Emphasis"/>
        </w:rPr>
      </w:pPr>
      <w:r w:rsidRPr="00260E1E">
        <w:rPr>
          <w:rStyle w:val="StyleUnderline"/>
        </w:rPr>
        <w:t xml:space="preserve">War between the US and North Korea is “not unimaginable”, America’s most senior military officer has said. Marine General Joseph Dunford, the Chairman of the Joint Chiefs of Staff, did not rule out the possibility of a “horrific” conflict. </w:t>
      </w:r>
      <w:r w:rsidRPr="00260E1E">
        <w:rPr>
          <w:sz w:val="16"/>
        </w:rPr>
        <w:t xml:space="preserve">Although admitting that such a war would involve massive loss of life, General Dunford said it was his duty to prepare military options in order to protect US citizens. </w:t>
      </w:r>
      <w:r w:rsidRPr="00260E1E">
        <w:rPr>
          <w:rStyle w:val="StyleUnderline"/>
        </w:rPr>
        <w:t>"Many people have talked about military options with words like 'unimaginable,'" he said</w:t>
      </w:r>
      <w:r w:rsidRPr="00260E1E">
        <w:rPr>
          <w:sz w:val="16"/>
        </w:rPr>
        <w:t xml:space="preserve">. "I would probably shift that slightly and say it would be horrific, and it would be a loss of life unlike any we have experienced in our lifetimes, and I mean anyone who's been alive since the Second World War has never seen the loss of life that could occur if there's a conflict on the Korean Peninsula. </w:t>
      </w:r>
      <w:r w:rsidRPr="00260E1E">
        <w:rPr>
          <w:rStyle w:val="StyleUnderline"/>
        </w:rPr>
        <w:t xml:space="preserve">"But as I've told my counterparts, both friend and foe, it is not unimaginable to have military options to respond to North Korean nuclear capability. What's unimaginable to me is allowing a capability that would allow a nuclear weapon to land in Denver, Colorado. That's unimaginable to me. So my job will be to develop military options to make sure that doesn't happen." </w:t>
      </w:r>
      <w:r w:rsidRPr="00260E1E">
        <w:rPr>
          <w:sz w:val="16"/>
        </w:rPr>
        <w:t xml:space="preserve">General Dunford was speaking at the Aspen Security Forum of intelligence and national security officials. </w:t>
      </w:r>
      <w:r w:rsidRPr="00260E1E">
        <w:rPr>
          <w:rStyle w:val="StyleUnderline"/>
        </w:rPr>
        <w:t xml:space="preserve">North Korea has continued to test long-range ballistic missiles in recent weeks and is believed to be have developed several nuclear warheads, despite threats of severe consequences from the US and its Western allies. </w:t>
      </w:r>
      <w:r w:rsidRPr="00260E1E">
        <w:rPr>
          <w:sz w:val="16"/>
        </w:rPr>
        <w:t xml:space="preserve">It is thought Pyongyang does not currently have the technology required to launch a nuclear weapon at the US but Donald Trump has vowed to take strong action against the communist state. On Tuesday, the state-run Korean Central News Agency (KCNA) quoted a North Korean foreign ministry spokesman threatening to launch a nuclear attack to “the heart of the US” should the Trump administration attempt to remove President Kim Jong-un from power. </w:t>
      </w:r>
      <w:r w:rsidRPr="00260E1E">
        <w:rPr>
          <w:rStyle w:val="Emphasis"/>
        </w:rPr>
        <w:t>“Should the US dare to show even the slightest sign of attempt to remove our supreme leadership, we will strike a merciless blow at the heart of the US with our powerful nuclear hammer, honed and hardened over time</w:t>
      </w:r>
      <w:r w:rsidRPr="00260E1E">
        <w:rPr>
          <w:rStyle w:val="StyleUnderline"/>
        </w:rPr>
        <w:t>,” the spokesman is reported to have said.</w:t>
      </w:r>
      <w:r w:rsidRPr="00260E1E">
        <w:rPr>
          <w:sz w:val="16"/>
        </w:rPr>
        <w:t xml:space="preserve"> The threat was a response to Mike Pompeo, the CIA Director, hinting that US intelligence agencies were considering trying to overthrow the dictator. </w:t>
      </w:r>
      <w:proofErr w:type="spellStart"/>
      <w:r w:rsidRPr="00260E1E">
        <w:rPr>
          <w:sz w:val="16"/>
        </w:rPr>
        <w:t>Mr</w:t>
      </w:r>
      <w:proofErr w:type="spellEnd"/>
      <w:r w:rsidRPr="00260E1E">
        <w:rPr>
          <w:sz w:val="16"/>
        </w:rPr>
        <w:t xml:space="preserve"> Pompeo told the Aspen conference that the US wanted to “separate” North Korea’s nuclear weapons from “the character who holds control over them today”. "The North Korea people — I'm sure are lovely people — and would love to see him go as well,” he added. </w:t>
      </w:r>
      <w:r w:rsidRPr="00260E1E">
        <w:rPr>
          <w:rStyle w:val="StyleUnderline"/>
        </w:rPr>
        <w:t xml:space="preserve">It comes as US </w:t>
      </w:r>
      <w:proofErr w:type="spellStart"/>
      <w:r w:rsidRPr="00260E1E">
        <w:rPr>
          <w:rStyle w:val="StyleUnderline"/>
        </w:rPr>
        <w:t>defence</w:t>
      </w:r>
      <w:proofErr w:type="spellEnd"/>
      <w:r w:rsidRPr="00260E1E">
        <w:rPr>
          <w:rStyle w:val="StyleUnderline"/>
        </w:rPr>
        <w:t xml:space="preserve"> officials warned that North Korea is planning another inter-continental missile test to coincide with the 27 July anniversary of the end of the Korean War.</w:t>
      </w:r>
      <w:r w:rsidRPr="00260E1E">
        <w:rPr>
          <w:sz w:val="16"/>
        </w:rPr>
        <w:t xml:space="preserve"> </w:t>
      </w:r>
      <w:r w:rsidRPr="00260E1E">
        <w:rPr>
          <w:rStyle w:val="Emphasis"/>
        </w:rPr>
        <w:t>Donald Trump has promised to deal “very strongly” with North Korea and said the US is considering “severe things” in response to the missile tests.</w:t>
      </w:r>
    </w:p>
    <w:p w14:paraId="45522D4C" w14:textId="2144B5C0" w:rsidR="0063793D" w:rsidRPr="00260E1E" w:rsidRDefault="0063793D" w:rsidP="0063793D">
      <w:pPr>
        <w:pStyle w:val="Heading4"/>
      </w:pPr>
      <w:r w:rsidRPr="00260E1E">
        <w:t xml:space="preserve">Diversionary war hits </w:t>
      </w:r>
      <w:r w:rsidRPr="00260E1E">
        <w:rPr>
          <w:u w:val="single"/>
        </w:rPr>
        <w:t>North Korea</w:t>
      </w:r>
    </w:p>
    <w:p w14:paraId="7CA0A5E1" w14:textId="77777777" w:rsidR="0063793D" w:rsidRPr="00260E1E" w:rsidRDefault="0063793D" w:rsidP="0063793D">
      <w:proofErr w:type="spellStart"/>
      <w:r w:rsidRPr="00260E1E">
        <w:rPr>
          <w:rStyle w:val="Style13ptBold"/>
        </w:rPr>
        <w:t>Tomasky</w:t>
      </w:r>
      <w:proofErr w:type="spellEnd"/>
      <w:r w:rsidRPr="00260E1E">
        <w:rPr>
          <w:rStyle w:val="Style13ptBold"/>
        </w:rPr>
        <w:t xml:space="preserve"> 17</w:t>
      </w:r>
      <w:r w:rsidRPr="00260E1E">
        <w:t xml:space="preserve"> </w:t>
      </w:r>
      <w:r w:rsidRPr="00260E1E">
        <w:rPr>
          <w:sz w:val="16"/>
          <w:szCs w:val="16"/>
        </w:rPr>
        <w:t>(Michael, editor of Democracy: A Journal of Ideas, “Donald Trump’s Paths All Lead Down,” 5/18, http://www.thedailybeast.com/donald-trumps-paths-all-lead-down)//cmr</w:t>
      </w:r>
    </w:p>
    <w:p w14:paraId="3A08B0CF" w14:textId="77777777" w:rsidR="0063793D" w:rsidRPr="00260E1E" w:rsidRDefault="0063793D" w:rsidP="0063793D">
      <w:pPr>
        <w:rPr>
          <w:sz w:val="16"/>
        </w:rPr>
      </w:pPr>
      <w:r w:rsidRPr="00260E1E">
        <w:rPr>
          <w:rStyle w:val="Emphasis"/>
        </w:rPr>
        <w:t>The president</w:t>
      </w:r>
      <w:r w:rsidRPr="00260E1E">
        <w:rPr>
          <w:sz w:val="16"/>
        </w:rPr>
        <w:t xml:space="preserve"> is a </w:t>
      </w:r>
      <w:r w:rsidRPr="00260E1E">
        <w:rPr>
          <w:rStyle w:val="Emphasis"/>
        </w:rPr>
        <w:t>caged</w:t>
      </w:r>
      <w:r w:rsidRPr="00260E1E">
        <w:rPr>
          <w:rStyle w:val="StyleUnderline"/>
        </w:rPr>
        <w:t xml:space="preserve"> and </w:t>
      </w:r>
      <w:r w:rsidRPr="00260E1E">
        <w:rPr>
          <w:rStyle w:val="Emphasis"/>
        </w:rPr>
        <w:t>cornered</w:t>
      </w:r>
      <w:r w:rsidRPr="00260E1E">
        <w:rPr>
          <w:sz w:val="16"/>
        </w:rPr>
        <w:t xml:space="preserve"> animal. Forget his statement about how “I look forward to this matter concluding quickly,” and know that he has to be livid about the appointment of Robert Mueller as special prosecutor, in the middle of a week when he’s already bouncing off the walls. People are talking impeachment and 25th Amendment scenarios seriously now. I still remember clearly the hour when the Monica Lewinsky scandal broke, and ABC’s Sam Donaldson said “this presidency could be numbered in days.” We’re probably not at that point yet, but a couple more of these bombshells, and we could easily be talking weeks. </w:t>
      </w:r>
      <w:r w:rsidRPr="00260E1E">
        <w:rPr>
          <w:rStyle w:val="Emphasis"/>
        </w:rPr>
        <w:t>Trump</w:t>
      </w:r>
      <w:r w:rsidRPr="00260E1E">
        <w:rPr>
          <w:sz w:val="16"/>
        </w:rPr>
        <w:t xml:space="preserve"> will not just take this. He’ll do… something. And can anyone now doubt that that something could be anything? There is no act he isn’t capable of. Here are four scenarios. 1. He </w:t>
      </w:r>
      <w:r w:rsidRPr="00260E1E">
        <w:rPr>
          <w:rStyle w:val="Emphasis"/>
        </w:rPr>
        <w:t>tries to start a war</w:t>
      </w:r>
      <w:r w:rsidRPr="00260E1E">
        <w:rPr>
          <w:sz w:val="16"/>
        </w:rPr>
        <w:t xml:space="preserve">. Obvious, hoary, cliched, yes; but Trump himself is all of those things in spades. </w:t>
      </w:r>
      <w:r w:rsidRPr="00260E1E">
        <w:rPr>
          <w:rStyle w:val="Emphasis"/>
        </w:rPr>
        <w:t>North Korea is the first choice of a target</w:t>
      </w:r>
      <w:r w:rsidRPr="00260E1E">
        <w:rPr>
          <w:sz w:val="16"/>
        </w:rPr>
        <w:t xml:space="preserve">, maybe ISIS. </w:t>
      </w:r>
      <w:r w:rsidRPr="00260E1E">
        <w:rPr>
          <w:rStyle w:val="StyleUnderline"/>
        </w:rPr>
        <w:t>It’s a surefire way to get the press</w:t>
      </w:r>
      <w:r w:rsidRPr="00260E1E">
        <w:rPr>
          <w:sz w:val="16"/>
        </w:rPr>
        <w:t xml:space="preserve"> and the other losers </w:t>
      </w:r>
      <w:r w:rsidRPr="00260E1E">
        <w:rPr>
          <w:rStyle w:val="StyleUnderline"/>
        </w:rPr>
        <w:t>off his back and get the country to rally to his side</w:t>
      </w:r>
      <w:r w:rsidRPr="00260E1E">
        <w:rPr>
          <w:sz w:val="16"/>
        </w:rPr>
        <w:t>.</w:t>
      </w:r>
    </w:p>
    <w:p w14:paraId="72F7BA29" w14:textId="77777777" w:rsidR="0063793D" w:rsidRPr="00260E1E" w:rsidRDefault="0063793D" w:rsidP="0063793D">
      <w:pPr>
        <w:pStyle w:val="Heading4"/>
      </w:pPr>
      <w:r w:rsidRPr="00260E1E">
        <w:t>Strikes now solves extinction</w:t>
      </w:r>
    </w:p>
    <w:p w14:paraId="24ADA27E" w14:textId="35A669BE" w:rsidR="0063793D" w:rsidRPr="00260E1E" w:rsidRDefault="0063793D" w:rsidP="0063793D">
      <w:r w:rsidRPr="00260E1E">
        <w:rPr>
          <w:rStyle w:val="Style13ptBold"/>
        </w:rPr>
        <w:t>Stanton ‘15</w:t>
      </w:r>
      <w:r w:rsidRPr="00260E1E">
        <w:t xml:space="preserve"> </w:t>
      </w:r>
      <w:r w:rsidRPr="00260E1E">
        <w:rPr>
          <w:sz w:val="16"/>
          <w:szCs w:val="16"/>
        </w:rPr>
        <w:t xml:space="preserve">– Attorney practicing in Washington, DC., former U.S. Army Judge Advocate in Korea (Joshua, “Kim Jong-Un, deterrence, and the psychological evidence,” </w:t>
      </w:r>
      <w:hyperlink r:id="rId77" w:anchor="sthash.voXPj6ML.dpuf" w:history="1">
        <w:r w:rsidRPr="00260E1E">
          <w:rPr>
            <w:rStyle w:val="Hyperlink"/>
            <w:sz w:val="16"/>
            <w:szCs w:val="16"/>
          </w:rPr>
          <w:t>http://freekorea.us/2015/08/13/kim-jong-un-deterrence-and-the-psychological-evidence/#sthash.voXPj6ML.dpuf</w:t>
        </w:r>
      </w:hyperlink>
      <w:r w:rsidRPr="00260E1E">
        <w:rPr>
          <w:sz w:val="16"/>
          <w:szCs w:val="16"/>
        </w:rPr>
        <w:t>, NC</w:t>
      </w:r>
    </w:p>
    <w:p w14:paraId="343F8F52" w14:textId="77777777" w:rsidR="0063793D" w:rsidRPr="00260E1E" w:rsidRDefault="0063793D" w:rsidP="0063793D">
      <w:pPr>
        <w:rPr>
          <w:sz w:val="16"/>
        </w:rPr>
      </w:pPr>
      <w:r w:rsidRPr="00260E1E">
        <w:rPr>
          <w:sz w:val="16"/>
        </w:rPr>
        <w:t xml:space="preserve">Yesterday, I wrote about the coming Korea missile crisis, and the fact that </w:t>
      </w:r>
      <w:r w:rsidRPr="00260E1E">
        <w:rPr>
          <w:rStyle w:val="StyleUnderline"/>
        </w:rPr>
        <w:t>as Kim</w:t>
      </w:r>
      <w:r w:rsidRPr="00260E1E">
        <w:rPr>
          <w:sz w:val="16"/>
        </w:rPr>
        <w:t xml:space="preserve"> Jong-Un </w:t>
      </w:r>
      <w:r w:rsidRPr="00260E1E">
        <w:rPr>
          <w:rStyle w:val="StyleUnderline"/>
        </w:rPr>
        <w:t>gains a more effective nuclear arsenal, our options to deter or defend</w:t>
      </w:r>
      <w:r w:rsidRPr="00260E1E">
        <w:rPr>
          <w:sz w:val="16"/>
        </w:rPr>
        <w:t xml:space="preserve"> against such provocations </w:t>
      </w:r>
      <w:r w:rsidRPr="00260E1E">
        <w:rPr>
          <w:rStyle w:val="StyleUnderline"/>
        </w:rPr>
        <w:t>will narrow.</w:t>
      </w:r>
      <w:r w:rsidRPr="00260E1E">
        <w:rPr>
          <w:sz w:val="16"/>
        </w:rPr>
        <w:t xml:space="preserve"> This analysis presumed that Kim Jong-Un thinks rationally, because historically, </w:t>
      </w:r>
      <w:r w:rsidRPr="00260E1E">
        <w:rPr>
          <w:rStyle w:val="StyleUnderline"/>
        </w:rPr>
        <w:t>when confronted with existential threats to their power, Kim’s father and grandfather chose to defer conflict and deal rather than fight.</w:t>
      </w:r>
      <w:r w:rsidRPr="00260E1E">
        <w:rPr>
          <w:sz w:val="16"/>
        </w:rPr>
        <w:t xml:space="preserve"> Nine years ago, we engaged in similar speculation about the psychology of Kim Jong-Il, whom the former CIA psychologist Jerrold Post called a “malignant narcissist” exhibiting “extreme grandiosity and self-absorption,” a lack of “capacity to empathize with others,” and a heightened risk of “major political/military miscalculation.” The Madman Theory served Kim II well. </w:t>
      </w:r>
      <w:r w:rsidRPr="00260E1E">
        <w:rPr>
          <w:rStyle w:val="StyleUnderline"/>
        </w:rPr>
        <w:t>From a coldly rational perspective, Kim</w:t>
      </w:r>
      <w:r w:rsidRPr="00260E1E">
        <w:rPr>
          <w:sz w:val="16"/>
        </w:rPr>
        <w:t xml:space="preserve"> Jong-Un </w:t>
      </w:r>
      <w:r w:rsidRPr="00260E1E">
        <w:rPr>
          <w:rStyle w:val="StyleUnderline"/>
        </w:rPr>
        <w:t>must</w:t>
      </w:r>
      <w:r w:rsidRPr="00260E1E">
        <w:rPr>
          <w:sz w:val="16"/>
        </w:rPr>
        <w:t xml:space="preserve"> also </w:t>
      </w:r>
      <w:r w:rsidRPr="00260E1E">
        <w:rPr>
          <w:rStyle w:val="StyleUnderline"/>
        </w:rPr>
        <w:t>believe that time is on his side, and that the longer he delays a confrontation</w:t>
      </w:r>
      <w:r w:rsidRPr="00260E1E">
        <w:rPr>
          <w:sz w:val="16"/>
        </w:rPr>
        <w:t xml:space="preserve"> with us, </w:t>
      </w:r>
      <w:r w:rsidRPr="00260E1E">
        <w:rPr>
          <w:rStyle w:val="StyleUnderline"/>
        </w:rPr>
        <w:t>the more likely he is to prevail</w:t>
      </w:r>
      <w:r w:rsidRPr="00260E1E">
        <w:rPr>
          <w:sz w:val="16"/>
        </w:rPr>
        <w:t xml:space="preserve"> in one. But does the available evidence suggest that he is rational, and by whose definition? Certainly, </w:t>
      </w:r>
      <w:r w:rsidRPr="00260E1E">
        <w:rPr>
          <w:rStyle w:val="StyleUnderline"/>
        </w:rPr>
        <w:t>North Korea’s recent behavior did not always seem rational.</w:t>
      </w:r>
      <w:r w:rsidRPr="00260E1E">
        <w:rPr>
          <w:sz w:val="16"/>
        </w:rPr>
        <w:t xml:space="preserve"> Not since 1968 has Pyongyang seemed so unafraid to attack South Korea and the United States directly. </w:t>
      </w:r>
      <w:r w:rsidRPr="00260E1E">
        <w:rPr>
          <w:rStyle w:val="StyleUnderline"/>
        </w:rPr>
        <w:t>In 2010</w:t>
      </w:r>
      <w:r w:rsidRPr="00260E1E">
        <w:rPr>
          <w:sz w:val="16"/>
        </w:rPr>
        <w:t xml:space="preserve">, whoever was in charge after Kim Jong-Il’s stroke attacked South Korea twice, killing 50 of its citizens. Those were </w:t>
      </w:r>
      <w:r w:rsidRPr="00260E1E">
        <w:rPr>
          <w:rStyle w:val="StyleUnderline"/>
        </w:rPr>
        <w:t>dangerous acts of war</w:t>
      </w:r>
      <w:r w:rsidRPr="00260E1E">
        <w:rPr>
          <w:sz w:val="16"/>
        </w:rPr>
        <w:t xml:space="preserve"> that warranted a military response, but their scale </w:t>
      </w:r>
      <w:r w:rsidRPr="00260E1E">
        <w:rPr>
          <w:rStyle w:val="StyleUnderline"/>
        </w:rPr>
        <w:t>seemed calculated to provoke something less than full-scale war. Kim may well calculate that a limited war would kill a few hundred people of no consequence to himself, but would not dethrone him.</w:t>
      </w:r>
      <w:r w:rsidRPr="00260E1E">
        <w:rPr>
          <w:sz w:val="16"/>
        </w:rPr>
        <w:t xml:space="preserve"> Such an outcome could be His Porcine Majesty’s best opportunity to claim credit for a bold victory — and the martial credentials he so desperately wants. Kim may see the prospect of a limited war as more inducement than deterrent. From this perspective, Kim Jong-Un’s </w:t>
      </w:r>
      <w:r w:rsidRPr="00260E1E">
        <w:rPr>
          <w:rStyle w:val="Emphasis"/>
        </w:rPr>
        <w:t>violent provocations are rational</w:t>
      </w:r>
      <w:r w:rsidRPr="00260E1E">
        <w:rPr>
          <w:sz w:val="16"/>
        </w:rPr>
        <w:t xml:space="preserve">, </w:t>
      </w:r>
      <w:r w:rsidRPr="00260E1E">
        <w:rPr>
          <w:rStyle w:val="StyleUnderline"/>
        </w:rPr>
        <w:t>because any action that contributes to his hold on power is rational to him. As</w:t>
      </w:r>
      <w:r w:rsidRPr="00260E1E">
        <w:rPr>
          <w:sz w:val="16"/>
        </w:rPr>
        <w:t xml:space="preserve"> the </w:t>
      </w:r>
      <w:r w:rsidRPr="00260E1E">
        <w:rPr>
          <w:rStyle w:val="StyleUnderline"/>
        </w:rPr>
        <w:t>psychologist Ian H. Robertson, Ph.D., puts it, “The</w:t>
      </w:r>
      <w:r w:rsidRPr="00260E1E">
        <w:rPr>
          <w:sz w:val="16"/>
        </w:rPr>
        <w:t xml:space="preserve"> principle (sic) </w:t>
      </w:r>
      <w:r w:rsidRPr="00260E1E">
        <w:rPr>
          <w:rStyle w:val="StyleUnderline"/>
        </w:rPr>
        <w:t xml:space="preserve">motivation for Kim will be to carry on the family business.” So far, Pyongyang has a </w:t>
      </w:r>
      <w:r w:rsidRPr="00260E1E">
        <w:rPr>
          <w:rStyle w:val="Emphasis"/>
        </w:rPr>
        <w:t>flawless record</w:t>
      </w:r>
      <w:r w:rsidRPr="00260E1E">
        <w:rPr>
          <w:rStyle w:val="StyleUnderline"/>
        </w:rPr>
        <w:t xml:space="preserve"> for calculating the risk that its provocations would draw a serious, regime-destabilizing response</w:t>
      </w:r>
      <w:r w:rsidRPr="00260E1E">
        <w:rPr>
          <w:sz w:val="16"/>
        </w:rPr>
        <w:t xml:space="preserve"> (history suggests that “never” is a perfectly safe answer). Similarly, Kim’s purges of his own ruling class, which appear to be alienating it, might be irrational acts of violent impulse, or a rational response to real internal threats to his hold on power. So what do psychologists say about Kim Jong-Un’s mental state, notwithstanding the difficulty of assessing a subject without examining him in person? Let’s begin with the CIA’s assessment, as conveyed by former CIA official and diplomat Joseph </w:t>
      </w:r>
      <w:proofErr w:type="spellStart"/>
      <w:r w:rsidRPr="00260E1E">
        <w:rPr>
          <w:sz w:val="16"/>
        </w:rPr>
        <w:t>DiTrani</w:t>
      </w:r>
      <w:proofErr w:type="spellEnd"/>
      <w:r w:rsidRPr="00260E1E">
        <w:rPr>
          <w:sz w:val="16"/>
        </w:rPr>
        <w:t xml:space="preserve">. </w:t>
      </w:r>
      <w:r w:rsidRPr="00260E1E">
        <w:rPr>
          <w:rStyle w:val="StyleUnderline"/>
        </w:rPr>
        <w:t>Former Assistant Secretary of State</w:t>
      </w:r>
      <w:r w:rsidRPr="00260E1E">
        <w:rPr>
          <w:sz w:val="16"/>
        </w:rPr>
        <w:t xml:space="preserve"> (and OFK favorite) </w:t>
      </w:r>
      <w:r w:rsidRPr="00260E1E">
        <w:rPr>
          <w:rStyle w:val="StyleUnderline"/>
        </w:rPr>
        <w:t>Kurt Campbell</w:t>
      </w:r>
      <w:r w:rsidRPr="00260E1E">
        <w:rPr>
          <w:sz w:val="16"/>
        </w:rPr>
        <w:t xml:space="preserve"> reports similar conclusions. “We </w:t>
      </w:r>
      <w:r w:rsidRPr="00260E1E">
        <w:rPr>
          <w:rStyle w:val="StyleUnderline"/>
        </w:rPr>
        <w:t>went to</w:t>
      </w:r>
      <w:r w:rsidRPr="00260E1E">
        <w:rPr>
          <w:sz w:val="16"/>
        </w:rPr>
        <w:t xml:space="preserve"> </w:t>
      </w:r>
      <w:r w:rsidRPr="00260E1E">
        <w:rPr>
          <w:rStyle w:val="StyleUnderline"/>
        </w:rPr>
        <w:t xml:space="preserve">great pains to </w:t>
      </w:r>
      <w:r w:rsidRPr="00260E1E">
        <w:rPr>
          <w:rStyle w:val="Emphasis"/>
        </w:rPr>
        <w:t>interview</w:t>
      </w:r>
      <w:r w:rsidRPr="00260E1E">
        <w:rPr>
          <w:sz w:val="16"/>
        </w:rPr>
        <w:t xml:space="preserve"> almost </w:t>
      </w:r>
      <w:r w:rsidRPr="00260E1E">
        <w:rPr>
          <w:rStyle w:val="Emphasis"/>
        </w:rPr>
        <w:t>everyone</w:t>
      </w:r>
      <w:r w:rsidRPr="00260E1E">
        <w:rPr>
          <w:sz w:val="16"/>
        </w:rPr>
        <w:t xml:space="preserve"> – classmates, others – to try to get a sense of what his character was like,” Campbell said. “The general recounting of </w:t>
      </w:r>
      <w:r w:rsidRPr="00260E1E">
        <w:rPr>
          <w:rStyle w:val="StyleUnderline"/>
        </w:rPr>
        <w:t>those experiences led us to believe that he was dangerous, unpredictable, prone to violence and with delusions of grandeur</w:t>
      </w:r>
      <w:r w:rsidRPr="00260E1E">
        <w:rPr>
          <w:sz w:val="16"/>
        </w:rPr>
        <w:t xml:space="preserve">.” [Washington Post, Max Fisher] So that’s one thing The Daily Mail seems to have gotten right. </w:t>
      </w:r>
      <w:r w:rsidRPr="00260E1E">
        <w:rPr>
          <w:rStyle w:val="StyleUnderline"/>
        </w:rPr>
        <w:t xml:space="preserve">Robertson believes that Kim “is behaving rationally,” but that his survival depends on “maintaining a sense of threat from the outside world, and empowering his impoverished people with images of military power.” The bad news is that </w:t>
      </w:r>
      <w:r w:rsidRPr="00260E1E">
        <w:rPr>
          <w:rStyle w:val="Emphasis"/>
        </w:rPr>
        <w:t>Kim can’t be appeased.</w:t>
      </w:r>
      <w:r w:rsidRPr="00260E1E">
        <w:rPr>
          <w:sz w:val="16"/>
        </w:rPr>
        <w:t xml:space="preserve"> The good news is that this implies an interest in stability. What follows is much less reassuring. </w:t>
      </w:r>
      <w:r w:rsidRPr="00260E1E">
        <w:rPr>
          <w:rStyle w:val="StyleUnderline"/>
        </w:rPr>
        <w:t>Kim</w:t>
      </w:r>
      <w:r w:rsidRPr="00260E1E">
        <w:rPr>
          <w:sz w:val="16"/>
        </w:rPr>
        <w:t xml:space="preserve"> Jong-Un almost certainly </w:t>
      </w:r>
      <w:r w:rsidRPr="00260E1E">
        <w:rPr>
          <w:rStyle w:val="StyleUnderline"/>
        </w:rPr>
        <w:t>feels god-like because of the drug-like effects</w:t>
      </w:r>
      <w:r w:rsidRPr="00260E1E">
        <w:rPr>
          <w:sz w:val="16"/>
        </w:rPr>
        <w:t xml:space="preserve"> — the chemical messenger dopamine is a key player — </w:t>
      </w:r>
      <w:r w:rsidRPr="00260E1E">
        <w:rPr>
          <w:rStyle w:val="StyleUnderline"/>
        </w:rPr>
        <w:t>that power has on his brain. Power is an aphrodisiac</w:t>
      </w:r>
      <w:r w:rsidRPr="00260E1E">
        <w:rPr>
          <w:sz w:val="16"/>
        </w:rPr>
        <w:t xml:space="preserve"> which casts a spell of charisma around the holder and bewitches those he has power over, and if that be millions of people, so be it. </w:t>
      </w:r>
      <w:r w:rsidRPr="00260E1E">
        <w:rPr>
          <w:rStyle w:val="StyleUnderline"/>
        </w:rPr>
        <w:t>A former North Korean soldier</w:t>
      </w:r>
      <w:r w:rsidRPr="00260E1E">
        <w:rPr>
          <w:sz w:val="16"/>
        </w:rPr>
        <w:t xml:space="preserve"> interviewed on BBC’s </w:t>
      </w:r>
      <w:proofErr w:type="spellStart"/>
      <w:r w:rsidRPr="00260E1E">
        <w:rPr>
          <w:sz w:val="16"/>
        </w:rPr>
        <w:t>Newsnight</w:t>
      </w:r>
      <w:proofErr w:type="spellEnd"/>
      <w:r w:rsidRPr="00260E1E">
        <w:rPr>
          <w:sz w:val="16"/>
        </w:rPr>
        <w:t xml:space="preserve"> last night </w:t>
      </w:r>
      <w:r w:rsidRPr="00260E1E">
        <w:rPr>
          <w:rStyle w:val="StyleUnderline"/>
        </w:rPr>
        <w:t>said that he and everyone else</w:t>
      </w:r>
      <w:r w:rsidRPr="00260E1E">
        <w:rPr>
          <w:sz w:val="16"/>
        </w:rPr>
        <w:t xml:space="preserve"> he knew completely </w:t>
      </w:r>
      <w:r w:rsidRPr="00260E1E">
        <w:rPr>
          <w:rStyle w:val="StyleUnderline"/>
        </w:rPr>
        <w:t>believed the world view of the country’s leadership.</w:t>
      </w:r>
      <w:r w:rsidRPr="00260E1E">
        <w:rPr>
          <w:sz w:val="16"/>
        </w:rPr>
        <w:t xml:space="preserve"> This held that </w:t>
      </w:r>
      <w:r w:rsidRPr="00260E1E">
        <w:rPr>
          <w:rStyle w:val="StyleUnderline"/>
        </w:rPr>
        <w:t>North Korea</w:t>
      </w:r>
      <w:r w:rsidRPr="00260E1E">
        <w:rPr>
          <w:sz w:val="16"/>
        </w:rPr>
        <w:t xml:space="preserve"> was poor because of the unfair persecution by South Korea, USA and Japan, and that it </w:t>
      </w:r>
      <w:r w:rsidRPr="00260E1E">
        <w:rPr>
          <w:rStyle w:val="StyleUnderline"/>
        </w:rPr>
        <w:t>was in constant threat of being destroyed</w:t>
      </w:r>
      <w:r w:rsidRPr="00260E1E">
        <w:rPr>
          <w:sz w:val="16"/>
        </w:rPr>
        <w:t xml:space="preserve"> by these enemies, </w:t>
      </w:r>
      <w:r w:rsidRPr="00260E1E">
        <w:rPr>
          <w:rStyle w:val="StyleUnderline"/>
        </w:rPr>
        <w:t>which is why it had to have</w:t>
      </w:r>
      <w:r w:rsidRPr="00260E1E">
        <w:rPr>
          <w:sz w:val="16"/>
        </w:rPr>
        <w:t xml:space="preserve"> its </w:t>
      </w:r>
      <w:r w:rsidRPr="00260E1E">
        <w:rPr>
          <w:rStyle w:val="StyleUnderline"/>
        </w:rPr>
        <w:t xml:space="preserve">nuclear weapons. </w:t>
      </w:r>
      <w:r w:rsidRPr="00260E1E">
        <w:rPr>
          <w:sz w:val="16"/>
        </w:rPr>
        <w:t xml:space="preserve">And that is the second difference between Kim Jong-Un and other world gang leaders — </w:t>
      </w:r>
      <w:r w:rsidRPr="00260E1E">
        <w:rPr>
          <w:rStyle w:val="StyleUnderline"/>
        </w:rPr>
        <w:t>his power is supercharged by nuclear weaponry. This not only affects his brain but</w:t>
      </w:r>
      <w:r w:rsidRPr="00260E1E">
        <w:rPr>
          <w:sz w:val="16"/>
        </w:rPr>
        <w:t xml:space="preserve"> also </w:t>
      </w:r>
      <w:r w:rsidRPr="00260E1E">
        <w:rPr>
          <w:rStyle w:val="StyleUnderline"/>
        </w:rPr>
        <w:t>empowers</w:t>
      </w:r>
      <w:r w:rsidRPr="00260E1E">
        <w:rPr>
          <w:sz w:val="16"/>
        </w:rPr>
        <w:t xml:space="preserve"> millions of </w:t>
      </w:r>
      <w:r w:rsidRPr="00260E1E">
        <w:rPr>
          <w:rStyle w:val="StyleUnderline"/>
        </w:rPr>
        <w:t>his soldiers</w:t>
      </w:r>
      <w:r w:rsidRPr="00260E1E">
        <w:rPr>
          <w:sz w:val="16"/>
        </w:rPr>
        <w:t xml:space="preserve"> and citizens </w:t>
      </w:r>
      <w:r w:rsidRPr="00260E1E">
        <w:rPr>
          <w:rStyle w:val="StyleUnderline"/>
        </w:rPr>
        <w:t>whose</w:t>
      </w:r>
      <w:r w:rsidRPr="00260E1E">
        <w:rPr>
          <w:sz w:val="16"/>
        </w:rPr>
        <w:t xml:space="preserve"> otherwise drab and miserable </w:t>
      </w:r>
      <w:r w:rsidRPr="00260E1E">
        <w:rPr>
          <w:rStyle w:val="StyleUnderline"/>
        </w:rPr>
        <w:t>lives are given this drug-like fix which is re-ignited every time they hear the national anthem played</w:t>
      </w:r>
      <w:r w:rsidRPr="00260E1E">
        <w:rPr>
          <w:sz w:val="16"/>
        </w:rPr>
        <w:t xml:space="preserve"> on television </w:t>
      </w:r>
      <w:r w:rsidRPr="00260E1E">
        <w:rPr>
          <w:rStyle w:val="StyleUnderline"/>
        </w:rPr>
        <w:t>to images of ballistic missiles</w:t>
      </w:r>
      <w:r w:rsidRPr="00260E1E">
        <w:rPr>
          <w:sz w:val="16"/>
        </w:rPr>
        <w:t xml:space="preserve"> blasting off to destroy their enemies. Animals low in a pecking order –— powerless, in other words — are more likely to take and become addicted to cocaine if offered it than are those at the top of the dominance hierarchy. Cocaine acts on the brain in the same way as power does and to the powerless, impoverished North Koreans, these </w:t>
      </w:r>
      <w:r w:rsidRPr="00260E1E">
        <w:rPr>
          <w:rStyle w:val="StyleUnderline"/>
        </w:rPr>
        <w:t xml:space="preserve">repeated images of mushroom clouds and military aggression are — </w:t>
      </w:r>
      <w:r w:rsidRPr="00260E1E">
        <w:rPr>
          <w:rStyle w:val="Emphasis"/>
        </w:rPr>
        <w:t>almost literally</w:t>
      </w:r>
      <w:r w:rsidRPr="00260E1E">
        <w:rPr>
          <w:rStyle w:val="StyleUnderline"/>
        </w:rPr>
        <w:t xml:space="preserve"> —</w:t>
      </w:r>
      <w:r w:rsidRPr="00260E1E">
        <w:rPr>
          <w:sz w:val="16"/>
        </w:rPr>
        <w:t xml:space="preserve"> equivalent to repeated intoxicatingly-rewarding </w:t>
      </w:r>
      <w:r w:rsidRPr="00260E1E">
        <w:rPr>
          <w:rStyle w:val="Emphasis"/>
        </w:rPr>
        <w:t>cocaine fixes</w:t>
      </w:r>
      <w:r w:rsidRPr="00260E1E">
        <w:rPr>
          <w:sz w:val="16"/>
        </w:rPr>
        <w:t xml:space="preserve"> </w:t>
      </w:r>
      <w:r w:rsidRPr="00260E1E">
        <w:rPr>
          <w:rStyle w:val="StyleUnderline"/>
        </w:rPr>
        <w:t>which bind them emotionally to their leader and make everything</w:t>
      </w:r>
      <w:r w:rsidRPr="00260E1E">
        <w:rPr>
          <w:sz w:val="16"/>
        </w:rPr>
        <w:t xml:space="preserve"> else </w:t>
      </w:r>
      <w:r w:rsidRPr="00260E1E">
        <w:rPr>
          <w:rStyle w:val="StyleUnderline"/>
        </w:rPr>
        <w:t>seem unimportant in comparison. So, while Kim</w:t>
      </w:r>
      <w:r w:rsidRPr="00260E1E">
        <w:rPr>
          <w:sz w:val="16"/>
        </w:rPr>
        <w:t xml:space="preserve"> Jong-Un </w:t>
      </w:r>
      <w:r w:rsidRPr="00260E1E">
        <w:rPr>
          <w:rStyle w:val="StyleUnderline"/>
        </w:rPr>
        <w:t>was a sane adolescent, power is such a strong drug that it will have changed him fundamentally. Excessive, unconstrained power makes people feel over-confident, blind to risk, inclined to treat other people as objects</w:t>
      </w:r>
      <w:r w:rsidRPr="00260E1E">
        <w:rPr>
          <w:sz w:val="16"/>
        </w:rPr>
        <w:t>, tunnel-</w:t>
      </w:r>
      <w:proofErr w:type="spellStart"/>
      <w:r w:rsidRPr="00260E1E">
        <w:rPr>
          <w:sz w:val="16"/>
        </w:rPr>
        <w:t>visioned</w:t>
      </w:r>
      <w:proofErr w:type="spellEnd"/>
      <w:r w:rsidRPr="00260E1E">
        <w:rPr>
          <w:sz w:val="16"/>
        </w:rPr>
        <w:t xml:space="preserve">, narcissistic </w:t>
      </w:r>
      <w:r w:rsidRPr="00260E1E">
        <w:rPr>
          <w:rStyle w:val="StyleUnderline"/>
        </w:rPr>
        <w:t>and protected from anxiety.</w:t>
      </w:r>
      <w:r w:rsidRPr="00260E1E">
        <w:rPr>
          <w:sz w:val="16"/>
        </w:rPr>
        <w:t xml:space="preserve"> </w:t>
      </w:r>
      <w:r w:rsidRPr="00260E1E">
        <w:rPr>
          <w:rStyle w:val="Emphasis"/>
        </w:rPr>
        <w:t>These are</w:t>
      </w:r>
      <w:r w:rsidRPr="00260E1E">
        <w:rPr>
          <w:sz w:val="16"/>
        </w:rPr>
        <w:t xml:space="preserve"> all real effects, as </w:t>
      </w:r>
      <w:r w:rsidRPr="00260E1E">
        <w:rPr>
          <w:rStyle w:val="Emphasis"/>
        </w:rPr>
        <w:t>biologically driven</w:t>
      </w:r>
      <w:r w:rsidRPr="00260E1E">
        <w:rPr>
          <w:sz w:val="16"/>
        </w:rPr>
        <w:t xml:space="preserve"> as those caused by any powerful drug. [Psychology Today] Although I doubt that </w:t>
      </w:r>
      <w:r w:rsidRPr="00260E1E">
        <w:rPr>
          <w:rStyle w:val="StyleUnderline"/>
        </w:rPr>
        <w:t>the world view</w:t>
      </w:r>
      <w:r w:rsidRPr="00260E1E">
        <w:rPr>
          <w:sz w:val="16"/>
        </w:rPr>
        <w:t xml:space="preserve"> Robertson attributes to North Koreans </w:t>
      </w:r>
      <w:r w:rsidRPr="00260E1E">
        <w:rPr>
          <w:rStyle w:val="StyleUnderline"/>
        </w:rPr>
        <w:t>holds true of</w:t>
      </w:r>
      <w:r w:rsidRPr="00260E1E">
        <w:rPr>
          <w:sz w:val="16"/>
        </w:rPr>
        <w:t xml:space="preserve"> most of those living outside Pyongyang, it’s probably an accurate reflection of </w:t>
      </w:r>
      <w:r w:rsidRPr="00260E1E">
        <w:rPr>
          <w:rStyle w:val="StyleUnderline"/>
        </w:rPr>
        <w:t>those Kim interacts with daily</w:t>
      </w:r>
      <w:r w:rsidRPr="00260E1E">
        <w:rPr>
          <w:sz w:val="16"/>
        </w:rPr>
        <w:t xml:space="preserve">, and on whose loyalty his control depends. </w:t>
      </w:r>
      <w:r w:rsidRPr="00260E1E">
        <w:rPr>
          <w:rStyle w:val="StyleUnderline"/>
        </w:rPr>
        <w:t>Robertson thinks this dopamine addiction may distort Kim’s judgment, just as it caused Hitler to misjudge the risks that eventually destroyed Germany.</w:t>
      </w:r>
      <w:r w:rsidRPr="00260E1E">
        <w:rPr>
          <w:sz w:val="16"/>
        </w:rPr>
        <w:t xml:space="preserve"> (It’s also reminiscent of the reactor of irrational groupthink that encased Emperor Hirohito in the 1930s.) Robertson sees Pyongyang’s provocations as “a rational strategy,” but only for feeding the dopamine addiction of its loyal subjects. </w:t>
      </w:r>
      <w:r w:rsidRPr="00260E1E">
        <w:rPr>
          <w:rStyle w:val="StyleUnderline"/>
        </w:rPr>
        <w:t>Viewed this way, extorting concessions</w:t>
      </w:r>
      <w:r w:rsidRPr="00260E1E">
        <w:rPr>
          <w:sz w:val="16"/>
        </w:rPr>
        <w:t xml:space="preserve"> and aid from us </w:t>
      </w:r>
      <w:r w:rsidRPr="00260E1E">
        <w:rPr>
          <w:rStyle w:val="StyleUnderline"/>
        </w:rPr>
        <w:t>is not as important an end as the extortion itself.</w:t>
      </w:r>
      <w:r w:rsidRPr="00260E1E">
        <w:rPr>
          <w:sz w:val="16"/>
        </w:rPr>
        <w:t xml:space="preserve"> Our concessions are merely the post-coital validation of the dopamine high. (There is evidence in North Korean propaganda to support this theory.) </w:t>
      </w:r>
      <w:r w:rsidRPr="00260E1E">
        <w:rPr>
          <w:rStyle w:val="StyleUnderline"/>
        </w:rPr>
        <w:t xml:space="preserve">As with any addiction, as the addict’s tolerance rises, </w:t>
      </w:r>
      <w:r w:rsidRPr="00260E1E">
        <w:rPr>
          <w:rStyle w:val="Emphasis"/>
        </w:rPr>
        <w:t>he</w:t>
      </w:r>
      <w:r w:rsidRPr="00260E1E">
        <w:rPr>
          <w:rStyle w:val="StyleUnderline"/>
        </w:rPr>
        <w:t xml:space="preserve"> </w:t>
      </w:r>
      <w:r w:rsidRPr="00260E1E">
        <w:rPr>
          <w:rStyle w:val="Emphasis"/>
        </w:rPr>
        <w:t>needs a higher dose</w:t>
      </w:r>
      <w:r w:rsidRPr="00260E1E">
        <w:rPr>
          <w:rStyle w:val="StyleUnderline"/>
        </w:rPr>
        <w:t xml:space="preserve"> to get his fix.</w:t>
      </w:r>
      <w:r w:rsidRPr="00260E1E">
        <w:rPr>
          <w:rStyle w:val="Emphasis"/>
        </w:rPr>
        <w:t xml:space="preserve"> </w:t>
      </w:r>
      <w:r w:rsidRPr="00260E1E">
        <w:rPr>
          <w:sz w:val="16"/>
        </w:rPr>
        <w:t xml:space="preserve">But the most worrying symptom of power in the current crisis is its god effects. Gods are invulnerable. Gods are not constrained by the laws of nature. Gods are immortal. We should be worried. Separately, Robertson offers the slightly less alarming assessment that Kim “is unlikely to be as ruthless as a guerrilla fighter, like his grandfather,” because of his privileged upbringing, but that his propensity for violence “depends on how far he feels he must go to consolidate his position.” Somehow, Robertson defines this behavior as “rational.” And as much as I’d prefer not to believe this, I have to concede that it makes sense. </w:t>
      </w:r>
      <w:r w:rsidRPr="00260E1E">
        <w:rPr>
          <w:rStyle w:val="StyleUnderline"/>
        </w:rPr>
        <w:t>Kim’s behavior so far validates it; so do more historical examples than I can count. If that’s so, each year that passes will give Kim</w:t>
      </w:r>
      <w:r w:rsidRPr="00260E1E">
        <w:rPr>
          <w:sz w:val="16"/>
        </w:rPr>
        <w:t xml:space="preserve"> Jong-Un </w:t>
      </w:r>
      <w:r w:rsidRPr="00260E1E">
        <w:rPr>
          <w:rStyle w:val="StyleUnderline"/>
        </w:rPr>
        <w:t>more bombs, longer range, and the power to harm more people.</w:t>
      </w:r>
      <w:r w:rsidRPr="00260E1E">
        <w:rPr>
          <w:sz w:val="16"/>
        </w:rPr>
        <w:t xml:space="preserve"> Meanwhile, </w:t>
      </w:r>
      <w:r w:rsidRPr="00260E1E">
        <w:rPr>
          <w:rStyle w:val="Emphasis"/>
        </w:rPr>
        <w:t>our ability to deter him will diminish.</w:t>
      </w:r>
      <w:r w:rsidRPr="00260E1E">
        <w:rPr>
          <w:rStyle w:val="StyleUnderline"/>
        </w:rPr>
        <w:t xml:space="preserve"> There will be no appeasing him, because only risk, conflict, and provocation can satiate his addiction. </w:t>
      </w:r>
      <w:r w:rsidRPr="00260E1E">
        <w:rPr>
          <w:sz w:val="16"/>
        </w:rPr>
        <w:t xml:space="preserve">Of course, the same was probably also true of Kim Il-Sung and Kim Jong-Il to varying degrees, too. As I pointed out in yesterday’s post, at critical moments, they were rational enough to defer confrontation for another day. Perhaps Kim can still be conditioned to learn that dopamine-seeking behavior will draw consequences that weaken, not strengthen, his hold on power. The risks of this are obvious; none of the options are good. </w:t>
      </w:r>
      <w:r w:rsidRPr="00260E1E">
        <w:rPr>
          <w:rStyle w:val="StyleUnderline"/>
        </w:rPr>
        <w:t xml:space="preserve">Our options today are worse than they were ten years ago, much worse than they were twenty years ago, and </w:t>
      </w:r>
      <w:r w:rsidRPr="00260E1E">
        <w:rPr>
          <w:rStyle w:val="Emphasis"/>
        </w:rPr>
        <w:t>much better than they’ll be five years from now.</w:t>
      </w:r>
      <w:r w:rsidRPr="00260E1E">
        <w:rPr>
          <w:rStyle w:val="StyleUnderline"/>
        </w:rPr>
        <w:t xml:space="preserve"> Confronting Kim </w:t>
      </w:r>
      <w:r w:rsidRPr="00260E1E">
        <w:rPr>
          <w:rStyle w:val="Emphasis"/>
        </w:rPr>
        <w:t>now</w:t>
      </w:r>
      <w:r w:rsidRPr="00260E1E">
        <w:rPr>
          <w:rStyle w:val="StyleUnderline"/>
        </w:rPr>
        <w:t xml:space="preserve"> seems less risky than alternatives we know won’t work</w:t>
      </w:r>
      <w:r w:rsidRPr="00260E1E">
        <w:rPr>
          <w:sz w:val="16"/>
        </w:rPr>
        <w:t xml:space="preserve">, and </w:t>
      </w:r>
      <w:r w:rsidRPr="00260E1E">
        <w:rPr>
          <w:rStyle w:val="StyleUnderline"/>
        </w:rPr>
        <w:t>which seem to be leading</w:t>
      </w:r>
      <w:r w:rsidRPr="00260E1E">
        <w:rPr>
          <w:sz w:val="16"/>
        </w:rPr>
        <w:t xml:space="preserve"> us </w:t>
      </w:r>
      <w:r w:rsidRPr="00260E1E">
        <w:rPr>
          <w:rStyle w:val="StyleUnderline"/>
        </w:rPr>
        <w:t>toward</w:t>
      </w:r>
      <w:r w:rsidRPr="00260E1E">
        <w:rPr>
          <w:sz w:val="16"/>
        </w:rPr>
        <w:t xml:space="preserve"> a </w:t>
      </w:r>
      <w:r w:rsidRPr="00260E1E">
        <w:rPr>
          <w:rStyle w:val="Emphasis"/>
        </w:rPr>
        <w:t xml:space="preserve">historic catastrophe. </w:t>
      </w:r>
      <w:r w:rsidRPr="00260E1E">
        <w:rPr>
          <w:sz w:val="16"/>
        </w:rPr>
        <w:t xml:space="preserve">That’s almost as grim an assessment as that of B.R. Myers, who has written that </w:t>
      </w:r>
      <w:r w:rsidRPr="00260E1E">
        <w:rPr>
          <w:rStyle w:val="StyleUnderline"/>
        </w:rPr>
        <w:t>war is likely inevitable.</w:t>
      </w:r>
      <w:r w:rsidRPr="00260E1E">
        <w:rPr>
          <w:sz w:val="16"/>
        </w:rPr>
        <w:t xml:space="preserve"> It warns us that </w:t>
      </w:r>
      <w:r w:rsidRPr="00260E1E">
        <w:rPr>
          <w:rStyle w:val="StyleUnderline"/>
        </w:rPr>
        <w:t xml:space="preserve">nothing is so urgent as terminating Kim’s cycle of thrill-seeking — even if that means terminating Kim Jong-Un’s misrule — before he gains the means to </w:t>
      </w:r>
      <w:r w:rsidRPr="00260E1E">
        <w:rPr>
          <w:rStyle w:val="Emphasis"/>
        </w:rPr>
        <w:t>destroy South Korea and Japan</w:t>
      </w:r>
      <w:r w:rsidRPr="00260E1E">
        <w:rPr>
          <w:sz w:val="16"/>
        </w:rPr>
        <w:t xml:space="preserve">, to </w:t>
      </w:r>
      <w:r w:rsidRPr="00260E1E">
        <w:rPr>
          <w:rStyle w:val="Emphasis"/>
        </w:rPr>
        <w:t>threaten us directly</w:t>
      </w:r>
      <w:r w:rsidRPr="00260E1E">
        <w:rPr>
          <w:sz w:val="16"/>
        </w:rPr>
        <w:t xml:space="preserve">, </w:t>
      </w:r>
      <w:r w:rsidRPr="00260E1E">
        <w:rPr>
          <w:rStyle w:val="StyleUnderline"/>
        </w:rPr>
        <w:t>and</w:t>
      </w:r>
      <w:r w:rsidRPr="00260E1E">
        <w:rPr>
          <w:sz w:val="16"/>
        </w:rPr>
        <w:t xml:space="preserve"> to </w:t>
      </w:r>
      <w:r w:rsidRPr="00260E1E">
        <w:rPr>
          <w:rStyle w:val="Emphasis"/>
        </w:rPr>
        <w:t>share his weapons</w:t>
      </w:r>
      <w:r w:rsidRPr="00260E1E">
        <w:rPr>
          <w:sz w:val="16"/>
        </w:rPr>
        <w:t xml:space="preserve"> with other madmen. </w:t>
      </w:r>
      <w:r w:rsidRPr="00260E1E">
        <w:rPr>
          <w:rStyle w:val="StyleUnderline"/>
        </w:rPr>
        <w:t>As Kim’s addiction advances, anything will be enough to set him off — a satirical film, that piece in The Onion</w:t>
      </w:r>
      <w:r w:rsidRPr="00260E1E">
        <w:rPr>
          <w:sz w:val="16"/>
        </w:rPr>
        <w:t xml:space="preserve"> I tweeted the other day, a conference in downtown Washington D.C., a shower of harmless leaflets, </w:t>
      </w:r>
      <w:r w:rsidRPr="00260E1E">
        <w:rPr>
          <w:rStyle w:val="StyleUnderline"/>
        </w:rPr>
        <w:t>or a symbolic vote in the U.N.</w:t>
      </w:r>
      <w:r w:rsidRPr="00260E1E">
        <w:rPr>
          <w:sz w:val="16"/>
        </w:rPr>
        <w:t xml:space="preserve"> General Assembly. Even submitting to Pyongyang’s censors could not prevent war if Kim Jong-Un is simply driven toward conflict. </w:t>
      </w:r>
      <w:r w:rsidRPr="00260E1E">
        <w:rPr>
          <w:rStyle w:val="StyleUnderline"/>
        </w:rPr>
        <w:t>This may be our last chance to break that cycle, and</w:t>
      </w:r>
      <w:r w:rsidRPr="00260E1E">
        <w:rPr>
          <w:sz w:val="16"/>
        </w:rPr>
        <w:t xml:space="preserve"> to </w:t>
      </w:r>
      <w:r w:rsidRPr="00260E1E">
        <w:rPr>
          <w:rStyle w:val="StyleUnderline"/>
        </w:rPr>
        <w:t>prevent the next Korean War.</w:t>
      </w:r>
      <w:r w:rsidRPr="00260E1E">
        <w:rPr>
          <w:sz w:val="16"/>
        </w:rPr>
        <w:t xml:space="preserve"> That is probably true whether Kim Jong-Un is rational or not.</w:t>
      </w:r>
    </w:p>
    <w:p w14:paraId="2C311B79" w14:textId="4D779F5F" w:rsidR="0063793D" w:rsidRPr="00260E1E" w:rsidRDefault="007E6899" w:rsidP="007E6899">
      <w:pPr>
        <w:pStyle w:val="Heading3"/>
      </w:pPr>
      <w:r w:rsidRPr="00260E1E">
        <w:t>2NC – Catch-All</w:t>
      </w:r>
    </w:p>
    <w:p w14:paraId="3DBAC0E9" w14:textId="77777777" w:rsidR="007E6899" w:rsidRPr="00260E1E" w:rsidRDefault="007E6899" w:rsidP="007E6899">
      <w:pPr>
        <w:pStyle w:val="Heading4"/>
      </w:pPr>
      <w:r w:rsidRPr="00260E1E">
        <w:t xml:space="preserve">Now’s the </w:t>
      </w:r>
      <w:r w:rsidRPr="00260E1E">
        <w:rPr>
          <w:u w:val="single"/>
        </w:rPr>
        <w:t>critical window</w:t>
      </w:r>
      <w:r w:rsidRPr="00260E1E">
        <w:t xml:space="preserve"> for preemption – </w:t>
      </w:r>
      <w:r w:rsidRPr="00260E1E">
        <w:rPr>
          <w:u w:val="single"/>
        </w:rPr>
        <w:t>motivation</w:t>
      </w:r>
      <w:r w:rsidRPr="00260E1E">
        <w:t xml:space="preserve"> and </w:t>
      </w:r>
      <w:r w:rsidRPr="00260E1E">
        <w:rPr>
          <w:u w:val="single"/>
        </w:rPr>
        <w:t>growing capability</w:t>
      </w:r>
      <w:r w:rsidRPr="00260E1E">
        <w:t xml:space="preserve"> create </w:t>
      </w:r>
      <w:r w:rsidRPr="00260E1E">
        <w:rPr>
          <w:u w:val="single"/>
        </w:rPr>
        <w:t>unique escalation risks</w:t>
      </w:r>
      <w:r w:rsidRPr="00260E1E">
        <w:t xml:space="preserve"> – diplomacy’s a dead-end </w:t>
      </w:r>
    </w:p>
    <w:p w14:paraId="40878276" w14:textId="77777777" w:rsidR="007E6899" w:rsidRPr="00260E1E" w:rsidRDefault="007E6899" w:rsidP="007E6899">
      <w:r w:rsidRPr="00260E1E">
        <w:rPr>
          <w:rStyle w:val="Style13ptBold"/>
        </w:rPr>
        <w:t>Wallace 17</w:t>
      </w:r>
      <w:r w:rsidRPr="00260E1E">
        <w:t xml:space="preserve"> (Christopher, “Military strike on North Korea may be only option, Gen. Keane says,” 4/5, http://www.foxnews.com/politics/2017/04/05/military-strike-on-north-korea-may-be-only-option-gen-keane-says.html)//cmr</w:t>
      </w:r>
    </w:p>
    <w:p w14:paraId="29A4C9AD" w14:textId="77777777" w:rsidR="007E6899" w:rsidRPr="00260E1E" w:rsidRDefault="007E6899" w:rsidP="007E6899">
      <w:pPr>
        <w:rPr>
          <w:sz w:val="16"/>
        </w:rPr>
      </w:pPr>
      <w:r w:rsidRPr="00260E1E">
        <w:rPr>
          <w:sz w:val="16"/>
        </w:rPr>
        <w:t xml:space="preserve">On the heels of yet another North Korean missile test, albeit one the Pentagon says failed, and ahead of a meeting between President Donald Trump and his Chinese counterpart, Trump’s first choice for Secretary of Defense told Fox News </w:t>
      </w:r>
      <w:r w:rsidRPr="00260E1E">
        <w:rPr>
          <w:rStyle w:val="Emphasis"/>
        </w:rPr>
        <w:t>the U.S. is right to consider first-strike military action against Pyongyang</w:t>
      </w:r>
      <w:r w:rsidRPr="00260E1E">
        <w:rPr>
          <w:sz w:val="16"/>
        </w:rPr>
        <w:t>. “</w:t>
      </w:r>
      <w:r w:rsidRPr="00260E1E">
        <w:rPr>
          <w:rStyle w:val="StyleUnderline"/>
        </w:rPr>
        <w:t>We’re rapidly and dangerously heading towards the reality that the military option is the only one left when it comes to getting North Korea to denuclearize and not weaponized</w:t>
      </w:r>
      <w:r w:rsidRPr="00260E1E">
        <w:rPr>
          <w:sz w:val="16"/>
        </w:rPr>
        <w:t xml:space="preserve"> [</w:t>
      </w:r>
      <w:r w:rsidRPr="00260E1E">
        <w:rPr>
          <w:rStyle w:val="Emphasis"/>
        </w:rPr>
        <w:t>i</w:t>
      </w:r>
      <w:r w:rsidRPr="00260E1E">
        <w:rPr>
          <w:sz w:val="16"/>
        </w:rPr>
        <w:t>nter</w:t>
      </w:r>
      <w:r w:rsidRPr="00260E1E">
        <w:rPr>
          <w:rStyle w:val="Emphasis"/>
        </w:rPr>
        <w:t>c</w:t>
      </w:r>
      <w:r w:rsidRPr="00260E1E">
        <w:rPr>
          <w:sz w:val="16"/>
        </w:rPr>
        <w:t xml:space="preserve">ontinental </w:t>
      </w:r>
      <w:r w:rsidRPr="00260E1E">
        <w:rPr>
          <w:rStyle w:val="Emphasis"/>
        </w:rPr>
        <w:t>b</w:t>
      </w:r>
      <w:r w:rsidRPr="00260E1E">
        <w:rPr>
          <w:sz w:val="16"/>
        </w:rPr>
        <w:t xml:space="preserve">allistic </w:t>
      </w:r>
      <w:r w:rsidRPr="00260E1E">
        <w:rPr>
          <w:rStyle w:val="Emphasis"/>
        </w:rPr>
        <w:t>m</w:t>
      </w:r>
      <w:r w:rsidRPr="00260E1E">
        <w:rPr>
          <w:sz w:val="16"/>
        </w:rPr>
        <w:t>issile</w:t>
      </w:r>
      <w:r w:rsidRPr="00260E1E">
        <w:rPr>
          <w:rStyle w:val="Emphasis"/>
        </w:rPr>
        <w:t>s</w:t>
      </w:r>
      <w:r w:rsidRPr="00260E1E">
        <w:rPr>
          <w:sz w:val="16"/>
        </w:rPr>
        <w:t xml:space="preserve">]," </w:t>
      </w:r>
      <w:r w:rsidRPr="00260E1E">
        <w:rPr>
          <w:rStyle w:val="StyleUnderline"/>
        </w:rPr>
        <w:t xml:space="preserve">said retired four-star Gen. Jack Keane. </w:t>
      </w:r>
      <w:r w:rsidRPr="00260E1E">
        <w:rPr>
          <w:sz w:val="16"/>
        </w:rPr>
        <w:t>Keane said going to war is undesirable to the Trump administration because of the toll it would take on human lives. “But the Trump administration cannot accept a nuclear launch,” he said. “</w:t>
      </w:r>
      <w:r w:rsidRPr="00260E1E">
        <w:rPr>
          <w:rStyle w:val="Emphasis"/>
        </w:rPr>
        <w:t>We cannot</w:t>
      </w:r>
      <w:r w:rsidRPr="00260E1E">
        <w:rPr>
          <w:sz w:val="16"/>
        </w:rPr>
        <w:t xml:space="preserve"> rely on our missile-defense system to defeat it and </w:t>
      </w:r>
      <w:r w:rsidRPr="00260E1E">
        <w:rPr>
          <w:rStyle w:val="Emphasis"/>
        </w:rPr>
        <w:t>expose the American people to a nuclear attack</w:t>
      </w:r>
      <w:r w:rsidRPr="00260E1E">
        <w:rPr>
          <w:sz w:val="16"/>
        </w:rPr>
        <w:t xml:space="preserve">. Therefore if an ICBM attack was imminent </w:t>
      </w:r>
      <w:r w:rsidRPr="00260E1E">
        <w:rPr>
          <w:rStyle w:val="Emphasis"/>
        </w:rPr>
        <w:t xml:space="preserve">the president </w:t>
      </w:r>
      <w:r w:rsidRPr="00260E1E">
        <w:rPr>
          <w:sz w:val="16"/>
        </w:rPr>
        <w:t xml:space="preserve">would </w:t>
      </w:r>
      <w:r w:rsidRPr="00260E1E">
        <w:rPr>
          <w:rStyle w:val="Emphasis"/>
        </w:rPr>
        <w:t>have to conduct a preemptive strike</w:t>
      </w:r>
      <w:r w:rsidRPr="00260E1E">
        <w:rPr>
          <w:sz w:val="16"/>
        </w:rPr>
        <w:t xml:space="preserve">.” Such a position is intended to send a message to Chinese leaders ahead of tomorrow’s meeting at Trump’s Mar-a-Lago residence in Florida. “Three past presidents have sought political, economic and diplomatic steps to get North Korea to denuclearize but failed miserably,” Keane said. “All three tried to leverage China but also failed.” Keane said that while former President Obama never fully removed the military option – a move Obama called “strategic patience” – both China and North Korea believed he had done so. The Trump administration has said that policy is not working and plan to put the military option back on the table, Keane said. “North Korea ought to be at the top of the agenda in Mar-a-Lago,” said John Bolton, former U.S. ambassador to the United Nations. “How much do you fear a nuclear weapon? That's the question. </w:t>
      </w:r>
      <w:r w:rsidRPr="00260E1E">
        <w:rPr>
          <w:rStyle w:val="Emphasis"/>
        </w:rPr>
        <w:t>We have to look at preemptive military action</w:t>
      </w:r>
      <w:r w:rsidRPr="00260E1E">
        <w:rPr>
          <w:sz w:val="16"/>
        </w:rPr>
        <w:t xml:space="preserve">. If China doesn't like that prospect maybe we can start bringing down the regime with other measures, like cutting off the supply of food and fuel to North Korea.” The </w:t>
      </w:r>
      <w:r w:rsidRPr="00260E1E">
        <w:rPr>
          <w:rStyle w:val="StyleUnderline"/>
        </w:rPr>
        <w:t>Trump</w:t>
      </w:r>
      <w:r w:rsidRPr="00260E1E">
        <w:rPr>
          <w:sz w:val="16"/>
        </w:rPr>
        <w:t xml:space="preserve"> administration </w:t>
      </w:r>
      <w:r w:rsidRPr="00260E1E">
        <w:rPr>
          <w:rStyle w:val="StyleUnderline"/>
        </w:rPr>
        <w:t>is</w:t>
      </w:r>
      <w:r w:rsidRPr="00260E1E">
        <w:rPr>
          <w:sz w:val="16"/>
        </w:rPr>
        <w:t xml:space="preserve"> said to be </w:t>
      </w:r>
      <w:r w:rsidRPr="00260E1E">
        <w:rPr>
          <w:rStyle w:val="StyleUnderline"/>
        </w:rPr>
        <w:t>considering</w:t>
      </w:r>
      <w:r w:rsidRPr="00260E1E">
        <w:rPr>
          <w:sz w:val="16"/>
        </w:rPr>
        <w:t xml:space="preserve"> a range of </w:t>
      </w:r>
      <w:r w:rsidRPr="00260E1E">
        <w:rPr>
          <w:rStyle w:val="StyleUnderline"/>
        </w:rPr>
        <w:t>new sanctions against the North Korean regime. But</w:t>
      </w:r>
      <w:r w:rsidRPr="00260E1E">
        <w:rPr>
          <w:sz w:val="16"/>
        </w:rPr>
        <w:t xml:space="preserve">, as in the past, </w:t>
      </w:r>
      <w:r w:rsidRPr="00260E1E">
        <w:rPr>
          <w:rStyle w:val="StyleUnderline"/>
        </w:rPr>
        <w:t>such moves require help from Beijing</w:t>
      </w:r>
      <w:r w:rsidRPr="00260E1E">
        <w:rPr>
          <w:sz w:val="16"/>
        </w:rPr>
        <w:t xml:space="preserve">. </w:t>
      </w:r>
      <w:r w:rsidRPr="00260E1E">
        <w:rPr>
          <w:rStyle w:val="StyleUnderline"/>
        </w:rPr>
        <w:t>That help has not often been forthcoming</w:t>
      </w:r>
      <w:r w:rsidRPr="00260E1E">
        <w:rPr>
          <w:sz w:val="16"/>
        </w:rPr>
        <w:t>. “</w:t>
      </w:r>
      <w:r w:rsidRPr="00260E1E">
        <w:rPr>
          <w:rStyle w:val="StyleUnderline"/>
        </w:rPr>
        <w:t>The U.S. has tried to get the Chinese to cut off oil and food to the North Koreans for 23 years, only to be told that Beijing does not believe in cut-offs of anything</w:t>
      </w:r>
      <w:r w:rsidRPr="00260E1E">
        <w:rPr>
          <w:sz w:val="16"/>
        </w:rPr>
        <w:t xml:space="preserve">,” said J.J. </w:t>
      </w:r>
      <w:proofErr w:type="spellStart"/>
      <w:r w:rsidRPr="00260E1E">
        <w:rPr>
          <w:sz w:val="16"/>
        </w:rPr>
        <w:t>Tkacik</w:t>
      </w:r>
      <w:proofErr w:type="spellEnd"/>
      <w:r w:rsidRPr="00260E1E">
        <w:rPr>
          <w:sz w:val="16"/>
        </w:rPr>
        <w:t xml:space="preserve"> of the International Strategy and Assessment Center. “</w:t>
      </w:r>
      <w:r w:rsidRPr="00260E1E">
        <w:rPr>
          <w:rStyle w:val="StyleUnderline"/>
        </w:rPr>
        <w:t>The Chinese have acquiesced in several UN Security Council resolutions that involve some level of trade and economic sanctions, but there has never been any indication that they actually have implemented those sanctions</w:t>
      </w:r>
      <w:r w:rsidRPr="00260E1E">
        <w:rPr>
          <w:sz w:val="16"/>
        </w:rPr>
        <w:t xml:space="preserve">.” There is broad agreement that what </w:t>
      </w:r>
      <w:r w:rsidRPr="00260E1E">
        <w:rPr>
          <w:rStyle w:val="Emphasis"/>
        </w:rPr>
        <w:t>North Korea is</w:t>
      </w:r>
      <w:r w:rsidRPr="00260E1E">
        <w:rPr>
          <w:sz w:val="16"/>
        </w:rPr>
        <w:t xml:space="preserve"> doing is </w:t>
      </w:r>
      <w:r w:rsidRPr="00260E1E">
        <w:rPr>
          <w:rStyle w:val="Emphasis"/>
        </w:rPr>
        <w:t>dangerous</w:t>
      </w:r>
      <w:r w:rsidRPr="00260E1E">
        <w:rPr>
          <w:sz w:val="16"/>
        </w:rPr>
        <w:t xml:space="preserve"> and unprecedented. In his first five years as North Korean leader, the Center for Strategic and International Studies points out that </w:t>
      </w:r>
      <w:r w:rsidRPr="00260E1E">
        <w:rPr>
          <w:rStyle w:val="StyleUnderline"/>
        </w:rPr>
        <w:t>Kim Jong-Un has ordered more than twice the number of missile tests than his father</w:t>
      </w:r>
      <w:r w:rsidRPr="00260E1E">
        <w:rPr>
          <w:sz w:val="16"/>
        </w:rPr>
        <w:t xml:space="preserve">, Kim Jong-Il, </w:t>
      </w:r>
      <w:r w:rsidRPr="00260E1E">
        <w:rPr>
          <w:rStyle w:val="StyleUnderline"/>
        </w:rPr>
        <w:t>did</w:t>
      </w:r>
      <w:r w:rsidRPr="00260E1E">
        <w:rPr>
          <w:sz w:val="16"/>
        </w:rPr>
        <w:t xml:space="preserve"> during his 17-year rule. “</w:t>
      </w:r>
      <w:r w:rsidRPr="00260E1E">
        <w:rPr>
          <w:rStyle w:val="StyleUnderline"/>
        </w:rPr>
        <w:t xml:space="preserve">It has invested heavily in the development of </w:t>
      </w:r>
      <w:r w:rsidRPr="00260E1E">
        <w:rPr>
          <w:rStyle w:val="Emphasis"/>
        </w:rPr>
        <w:t>increasingly longer range ballistic missiles</w:t>
      </w:r>
      <w:r w:rsidRPr="00260E1E">
        <w:rPr>
          <w:sz w:val="16"/>
        </w:rPr>
        <w:t xml:space="preserve">, </w:t>
      </w:r>
      <w:r w:rsidRPr="00260E1E">
        <w:rPr>
          <w:rStyle w:val="StyleUnderline"/>
        </w:rPr>
        <w:t xml:space="preserve">and the </w:t>
      </w:r>
      <w:r w:rsidRPr="00260E1E">
        <w:rPr>
          <w:rStyle w:val="Emphasis"/>
        </w:rPr>
        <w:t>miniaturization</w:t>
      </w:r>
      <w:r w:rsidRPr="00260E1E">
        <w:rPr>
          <w:rStyle w:val="StyleUnderline"/>
        </w:rPr>
        <w:t xml:space="preserve"> of its nascent nuclear weapons stockpile</w:t>
      </w:r>
      <w:r w:rsidRPr="00260E1E">
        <w:rPr>
          <w:sz w:val="16"/>
        </w:rPr>
        <w:t>,” according to a report by the non-partisan CSIS. “</w:t>
      </w:r>
      <w:r w:rsidRPr="00260E1E">
        <w:rPr>
          <w:rStyle w:val="StyleUnderline"/>
        </w:rPr>
        <w:t xml:space="preserve">North Korea is reliant on these capabilities to hold U.S., allied forces and civilian areas </w:t>
      </w:r>
      <w:r w:rsidRPr="00260E1E">
        <w:rPr>
          <w:rStyle w:val="Emphasis"/>
        </w:rPr>
        <w:t>at risk</w:t>
      </w:r>
      <w:r w:rsidRPr="00260E1E">
        <w:rPr>
          <w:sz w:val="16"/>
        </w:rPr>
        <w:t xml:space="preserve">.” Keane said </w:t>
      </w:r>
      <w:r w:rsidRPr="00260E1E">
        <w:rPr>
          <w:rStyle w:val="StyleUnderline"/>
        </w:rPr>
        <w:t xml:space="preserve">what is particularly dangerous is Kim Jong-Un’s rhetoric that he intends to </w:t>
      </w:r>
      <w:r w:rsidRPr="00260E1E">
        <w:rPr>
          <w:rStyle w:val="Emphasis"/>
        </w:rPr>
        <w:t xml:space="preserve">use these weapons against the United States. </w:t>
      </w:r>
      <w:r w:rsidRPr="00260E1E">
        <w:rPr>
          <w:sz w:val="16"/>
        </w:rPr>
        <w:t>“</w:t>
      </w:r>
      <w:r w:rsidRPr="00260E1E">
        <w:rPr>
          <w:rStyle w:val="Emphasis"/>
        </w:rPr>
        <w:t>There’s not another world leader who says he intends to use nukes</w:t>
      </w:r>
      <w:r w:rsidRPr="00260E1E">
        <w:rPr>
          <w:sz w:val="20"/>
        </w:rPr>
        <w:t xml:space="preserve"> </w:t>
      </w:r>
      <w:r w:rsidRPr="00260E1E">
        <w:rPr>
          <w:sz w:val="16"/>
        </w:rPr>
        <w:t>against the U.S.,” Keane said. “</w:t>
      </w:r>
      <w:r w:rsidRPr="00260E1E">
        <w:rPr>
          <w:rStyle w:val="Emphasis"/>
        </w:rPr>
        <w:t>We have to take this threat very seriously</w:t>
      </w:r>
      <w:r w:rsidRPr="00260E1E">
        <w:rPr>
          <w:sz w:val="16"/>
        </w:rPr>
        <w:t>.”</w:t>
      </w:r>
    </w:p>
    <w:p w14:paraId="0129DAC7" w14:textId="77777777" w:rsidR="007E6899" w:rsidRPr="00260E1E" w:rsidRDefault="007E6899" w:rsidP="007E6899"/>
    <w:p w14:paraId="1EA0F5A8" w14:textId="019E2B12" w:rsidR="0063793D" w:rsidRPr="00260E1E" w:rsidRDefault="0063793D" w:rsidP="0063793D">
      <w:pPr>
        <w:pStyle w:val="Heading3"/>
      </w:pPr>
      <w:r w:rsidRPr="00260E1E">
        <w:t xml:space="preserve">2NC – War Inevitable </w:t>
      </w:r>
    </w:p>
    <w:p w14:paraId="0046E4CA" w14:textId="77777777" w:rsidR="0063793D" w:rsidRPr="00260E1E" w:rsidRDefault="0063793D" w:rsidP="0063793D">
      <w:pPr>
        <w:pStyle w:val="Heading4"/>
      </w:pPr>
      <w:r w:rsidRPr="00260E1E">
        <w:t>North Korea will be able to launch ICBM’s by early next year -- they are testing the waters with newer technology</w:t>
      </w:r>
    </w:p>
    <w:p w14:paraId="3AC3C883" w14:textId="31653192" w:rsidR="0063793D" w:rsidRPr="00260E1E" w:rsidRDefault="0063793D" w:rsidP="0063793D">
      <w:r w:rsidRPr="00260E1E">
        <w:rPr>
          <w:rStyle w:val="Style13ptBold"/>
        </w:rPr>
        <w:t>Nakashima et. al. ‘7/25</w:t>
      </w:r>
      <w:r w:rsidRPr="00260E1E">
        <w:t xml:space="preserve"> </w:t>
      </w:r>
      <w:r w:rsidRPr="00260E1E">
        <w:rPr>
          <w:sz w:val="16"/>
          <w:szCs w:val="16"/>
        </w:rPr>
        <w:t xml:space="preserve">– Ellen Nakashima, Anna Fifield, </w:t>
      </w:r>
      <w:proofErr w:type="spellStart"/>
      <w:r w:rsidRPr="00260E1E">
        <w:rPr>
          <w:sz w:val="16"/>
          <w:szCs w:val="16"/>
        </w:rPr>
        <w:t>Joby</w:t>
      </w:r>
      <w:proofErr w:type="spellEnd"/>
      <w:r w:rsidRPr="00260E1E">
        <w:rPr>
          <w:sz w:val="16"/>
          <w:szCs w:val="16"/>
        </w:rPr>
        <w:t xml:space="preserve"> Warrick. Ellen is a national security reporter at The Washington Post, Anna is The Post’s bureau chief in Tokyo, </w:t>
      </w:r>
      <w:proofErr w:type="spellStart"/>
      <w:r w:rsidRPr="00260E1E">
        <w:rPr>
          <w:sz w:val="16"/>
          <w:szCs w:val="16"/>
        </w:rPr>
        <w:t>Joby</w:t>
      </w:r>
      <w:proofErr w:type="spellEnd"/>
      <w:r w:rsidRPr="00260E1E">
        <w:rPr>
          <w:sz w:val="16"/>
          <w:szCs w:val="16"/>
        </w:rPr>
        <w:t xml:space="preserve"> is on the Post’s national staff. “North Korea could cross ICBM threshold next year, U.S. officials warn in new assessment,” </w:t>
      </w:r>
      <w:hyperlink r:id="rId78" w:history="1">
        <w:r w:rsidRPr="00260E1E">
          <w:rPr>
            <w:rStyle w:val="Hyperlink"/>
            <w:sz w:val="16"/>
            <w:szCs w:val="16"/>
          </w:rPr>
          <w:t>https://www.washingtonpost.com/world/national-security/north-korea-could-cross-icbm-threshold-next-year-us-officials-warn-in-new-assessment/2017/07/25/4107dc4a-70af-11e7-8f39-eeb7d3a2d304_story.html?utm_term=.0e41d9ed8c1f</w:t>
        </w:r>
      </w:hyperlink>
      <w:r w:rsidRPr="00260E1E">
        <w:rPr>
          <w:sz w:val="16"/>
          <w:szCs w:val="16"/>
        </w:rPr>
        <w:t>, NC</w:t>
      </w:r>
    </w:p>
    <w:p w14:paraId="03F02D1A" w14:textId="77777777" w:rsidR="0063793D" w:rsidRPr="00260E1E" w:rsidRDefault="0063793D" w:rsidP="0063793D">
      <w:pPr>
        <w:rPr>
          <w:sz w:val="16"/>
        </w:rPr>
      </w:pPr>
      <w:r w:rsidRPr="00260E1E">
        <w:rPr>
          <w:rStyle w:val="Emphasis"/>
        </w:rPr>
        <w:t>North Korea will be able to field a reliable, nuclear-capable intercontinental ballistic missile as early as next year,</w:t>
      </w:r>
      <w:r w:rsidRPr="00260E1E">
        <w:rPr>
          <w:rStyle w:val="StyleUnderline"/>
        </w:rPr>
        <w:t xml:space="preserve"> U.S. officials have concluded in a confidential assessment that dramatically shrinks the timeline for when Pyongyang could strike North American cities with atomic weapons. The new assessment by the Pentagon’s Defense Intelligence Agency (DIA), which shaves a full two years off the consensus forecast for North Korea’s ICBM program, was prompted by recent missile tests showing surprising technical advances by the country’s weapons scientists, at a pace beyond which many analysts believed was possible for the isolated communist regime</w:t>
      </w:r>
      <w:r w:rsidRPr="00260E1E">
        <w:rPr>
          <w:sz w:val="16"/>
        </w:rPr>
        <w:t xml:space="preserve">. The U.S. projection closely mirrors revised predictions by South Korean intelligence officials, who also have watched with growing alarm as North Korea has appeared to master key technologies needed to loft a warhead toward targets thousands of miles away. </w:t>
      </w:r>
      <w:r w:rsidRPr="00260E1E">
        <w:rPr>
          <w:rStyle w:val="StyleUnderline"/>
        </w:rPr>
        <w:t xml:space="preserve">The finding further increases the </w:t>
      </w:r>
      <w:r w:rsidRPr="00260E1E">
        <w:rPr>
          <w:rStyle w:val="Emphasis"/>
        </w:rPr>
        <w:t>pressure on U.S. and Asian leaders to halt North Korea’s progress</w:t>
      </w:r>
      <w:r w:rsidRPr="00260E1E">
        <w:rPr>
          <w:rStyle w:val="StyleUnderline"/>
        </w:rPr>
        <w:t xml:space="preserve"> before it can </w:t>
      </w:r>
      <w:r w:rsidRPr="00260E1E">
        <w:rPr>
          <w:rStyle w:val="Emphasis"/>
        </w:rPr>
        <w:t>threaten the world with nuclear-tipped missiles</w:t>
      </w:r>
      <w:r w:rsidRPr="00260E1E">
        <w:rPr>
          <w:rStyle w:val="StyleUnderline"/>
        </w:rPr>
        <w:t>. President Trump, during his visit to Poland earlier this month, vowed to confront Pyongyang “very strongly” to stop its missile advances.</w:t>
      </w:r>
      <w:r w:rsidRPr="00260E1E">
        <w:rPr>
          <w:sz w:val="16"/>
        </w:rPr>
        <w:t xml:space="preserve"> The DIA has concluded that North Korean leader Kim Jong Un will be able to produce a “reliable, nuclear-capable ICBM” program sometime in 2018, meaning that by </w:t>
      </w:r>
      <w:r w:rsidRPr="00260E1E">
        <w:rPr>
          <w:rStyle w:val="StyleUnderline"/>
        </w:rPr>
        <w:t>next year the program will have advanced from prototype to assembly line, according to officials familiar with the document.</w:t>
      </w:r>
      <w:r w:rsidRPr="00260E1E">
        <w:rPr>
          <w:sz w:val="16"/>
        </w:rPr>
        <w:t xml:space="preserve"> Already, the </w:t>
      </w:r>
      <w:r w:rsidRPr="00260E1E">
        <w:rPr>
          <w:rStyle w:val="Emphasis"/>
        </w:rPr>
        <w:t>aggressive testing</w:t>
      </w:r>
      <w:r w:rsidRPr="00260E1E">
        <w:rPr>
          <w:rStyle w:val="StyleUnderline"/>
        </w:rPr>
        <w:t xml:space="preserve"> regime put in place in recent months has </w:t>
      </w:r>
      <w:r w:rsidRPr="00260E1E">
        <w:rPr>
          <w:rStyle w:val="Emphasis"/>
        </w:rPr>
        <w:t>allowed North Korea to validate its basic designs</w:t>
      </w:r>
      <w:r w:rsidRPr="00260E1E">
        <w:rPr>
          <w:rStyle w:val="StyleUnderline"/>
        </w:rPr>
        <w:t>, putting it within a few months of starting industrial production, the officials said.</w:t>
      </w:r>
      <w:r w:rsidRPr="00260E1E">
        <w:rPr>
          <w:sz w:val="16"/>
        </w:rPr>
        <w:t xml:space="preserve"> The DIA and the Office of the Director of National Intelligence declined to address any classified assessments. But Scott Bray, ODNI’s national intelligence manager for East Asia, said in a statement: “North Korea’s recent test of an intercontinental range ballistic missile — which was not a surprise to the intelligence community — is one of the milestones that we have expected would help refine our timeline and judgments on the threats that Kim Jong Un poses to the continental United States. </w:t>
      </w:r>
      <w:r w:rsidRPr="00260E1E">
        <w:rPr>
          <w:rStyle w:val="StyleUnderline"/>
        </w:rPr>
        <w:t>This test, and its impact on our assessments, highlight the threat that North Korea’s nuclear and ballistic missile programs pose to the United States, to our allies in the region, and to the whole world.</w:t>
      </w:r>
      <w:r w:rsidRPr="00260E1E">
        <w:rPr>
          <w:sz w:val="16"/>
        </w:rPr>
        <w:t xml:space="preserve"> The intelligence community is closely monitoring the expanding threat from North Korea.” </w:t>
      </w:r>
      <w:r w:rsidRPr="00260E1E">
        <w:rPr>
          <w:rStyle w:val="StyleUnderline"/>
        </w:rPr>
        <w:t xml:space="preserve">One of the few remaining technical hurdles is the challenge of atmospheric </w:t>
      </w:r>
      <w:r w:rsidRPr="00260E1E">
        <w:rPr>
          <w:rStyle w:val="Emphasis"/>
        </w:rPr>
        <w:t>“reentry”</w:t>
      </w:r>
      <w:r w:rsidRPr="00260E1E">
        <w:rPr>
          <w:rStyle w:val="StyleUnderline"/>
        </w:rPr>
        <w:t xml:space="preserve"> — the ability to design a missile that </w:t>
      </w:r>
      <w:r w:rsidRPr="00260E1E">
        <w:rPr>
          <w:rStyle w:val="Emphasis"/>
        </w:rPr>
        <w:t>can pass through the upper atmosphere without damage to the warhead</w:t>
      </w:r>
      <w:r w:rsidRPr="00260E1E">
        <w:rPr>
          <w:rStyle w:val="StyleUnderline"/>
        </w:rPr>
        <w:t>. Long regarded as a formidable technological barrier for impoverished North Korea, that milestone could be reached, beginning with new tests expected to take place within days, U.S. analysts said. U.S. officials have detected signs that North Korea is making final preparations for testing a new reentry vehicle, perhaps as early as Thursday, a North Korean national holiday marking the end of the Korean War. “</w:t>
      </w:r>
      <w:r w:rsidRPr="00260E1E">
        <w:rPr>
          <w:rStyle w:val="Emphasis"/>
        </w:rPr>
        <w:t>They’re on track to do that, essentially this week,”</w:t>
      </w:r>
      <w:r w:rsidRPr="00260E1E">
        <w:rPr>
          <w:rStyle w:val="StyleUnderline"/>
        </w:rPr>
        <w:t xml:space="preserve"> said a U.S. official familiar with the intelligence report who, like others, insisted on anonymity to discuss sensitive military assessments</w:t>
      </w:r>
      <w:r w:rsidRPr="00260E1E">
        <w:rPr>
          <w:sz w:val="16"/>
        </w:rPr>
        <w:t xml:space="preserve">. North Korea has not yet demonstrated an ability to build a miniaturized nuclear warhead that could be carried by one of its missiles. Officials there last year displayed a sphere-shaped device the regime described as a miniaturized warhead, but there as been no public confirmation that this milestone has been achieved. Preparations reportedly have been underway for several months for what would be the country’s sixth underground atomic test. </w:t>
      </w:r>
      <w:r w:rsidRPr="00260E1E">
        <w:rPr>
          <w:rStyle w:val="StyleUnderline"/>
        </w:rPr>
        <w:t>The last one, in September, had an estimated yield of 20 to 30 kilotons, more than double the explosive force of any previous test. North Korea startled the world earlier this month with its successful July 4 test of a missile capable of striking parts of Alaska — the first such missile with proven intercontinental range.</w:t>
      </w:r>
      <w:r w:rsidRPr="00260E1E">
        <w:rPr>
          <w:sz w:val="16"/>
        </w:rPr>
        <w:t xml:space="preserve"> The launch of a two-stage “Hwasong-14” missile was the latest in a series of tests in recent months that have revealed startlingly rapid advances across a number of technical fields, from mastery of solid-fuel technology to the launch of the first submarine-based missile, current and former intelligence officials and weapons experts said.</w:t>
      </w:r>
      <w:r w:rsidRPr="00260E1E">
        <w:rPr>
          <w:rStyle w:val="Emphasis"/>
        </w:rPr>
        <w:t xml:space="preserve"> “There has been alarming progress,”</w:t>
      </w:r>
      <w:r w:rsidRPr="00260E1E">
        <w:rPr>
          <w:rStyle w:val="StyleUnderline"/>
        </w:rPr>
        <w:t xml:space="preserve"> said Joseph </w:t>
      </w:r>
      <w:proofErr w:type="spellStart"/>
      <w:r w:rsidRPr="00260E1E">
        <w:rPr>
          <w:rStyle w:val="StyleUnderline"/>
        </w:rPr>
        <w:t>DeTrani</w:t>
      </w:r>
      <w:proofErr w:type="spellEnd"/>
      <w:r w:rsidRPr="00260E1E">
        <w:rPr>
          <w:rStyle w:val="StyleUnderline"/>
        </w:rPr>
        <w:t>, the former mission manager for North Korea for the Office of the Director of National Intelligence and a former special envoy for negotiations with Pyongyang</w:t>
      </w:r>
      <w:r w:rsidRPr="00260E1E">
        <w:rPr>
          <w:sz w:val="16"/>
        </w:rPr>
        <w:t xml:space="preserve">. “In the last year they have gained capabilities that they didn’t have, including ones that we thought they would not have been able to obtain for years.” </w:t>
      </w:r>
      <w:r w:rsidRPr="00260E1E">
        <w:rPr>
          <w:rStyle w:val="StyleUnderline"/>
        </w:rPr>
        <w:t xml:space="preserve">The July 4 missile test also </w:t>
      </w:r>
      <w:r w:rsidRPr="00260E1E">
        <w:rPr>
          <w:rStyle w:val="Emphasis"/>
        </w:rPr>
        <w:t>caught South Korea’s intelligence service off guard</w:t>
      </w:r>
      <w:r w:rsidRPr="00260E1E">
        <w:rPr>
          <w:rStyle w:val="StyleUnderline"/>
        </w:rPr>
        <w:t xml:space="preserve">, prompting a hasty revision of forecasts, according to South Korean lawmakers who have received closed-door briefings. </w:t>
      </w:r>
      <w:r w:rsidRPr="00260E1E">
        <w:rPr>
          <w:sz w:val="16"/>
        </w:rPr>
        <w:t xml:space="preserve">“The speed of North Korea’s ICBM missile development is faster than the South Korean Defense Ministry expected,” said lawmaker Lee </w:t>
      </w:r>
      <w:proofErr w:type="spellStart"/>
      <w:r w:rsidRPr="00260E1E">
        <w:rPr>
          <w:sz w:val="16"/>
        </w:rPr>
        <w:t>Cheol-hee</w:t>
      </w:r>
      <w:proofErr w:type="spellEnd"/>
      <w:r w:rsidRPr="00260E1E">
        <w:rPr>
          <w:sz w:val="16"/>
        </w:rPr>
        <w:t xml:space="preserve">, of the left-wing </w:t>
      </w:r>
      <w:proofErr w:type="spellStart"/>
      <w:r w:rsidRPr="00260E1E">
        <w:rPr>
          <w:sz w:val="16"/>
        </w:rPr>
        <w:t>Minjoo</w:t>
      </w:r>
      <w:proofErr w:type="spellEnd"/>
      <w:r w:rsidRPr="00260E1E">
        <w:rPr>
          <w:sz w:val="16"/>
        </w:rPr>
        <w:t xml:space="preserve"> party, who attended an intelligence committee briefing after the July 4 test. </w:t>
      </w:r>
      <w:r w:rsidRPr="00260E1E">
        <w:rPr>
          <w:rStyle w:val="StyleUnderline"/>
        </w:rPr>
        <w:t xml:space="preserve">The South Korean government, which is actively trying to engage the regime in Pyongyang, has declined to call the most recent test a success. </w:t>
      </w:r>
      <w:r w:rsidRPr="00260E1E">
        <w:rPr>
          <w:sz w:val="16"/>
        </w:rPr>
        <w:t>North Korea still has not proved it has mastered some of the steps needed to build a reliable ICBM, most notably the reentry vehicle, Lee said. Still, officials across the political spectrum acknowledged that North Korea is rapidly gaining ground. “Now they are approaching the final stage of being a nuclear power and the owner of an ICBM,” said Cha Du-</w:t>
      </w:r>
      <w:proofErr w:type="spellStart"/>
      <w:r w:rsidRPr="00260E1E">
        <w:rPr>
          <w:sz w:val="16"/>
        </w:rPr>
        <w:t>hyeogn</w:t>
      </w:r>
      <w:proofErr w:type="spellEnd"/>
      <w:r w:rsidRPr="00260E1E">
        <w:rPr>
          <w:sz w:val="16"/>
        </w:rPr>
        <w:t>, who served as an adviser to conservative former president Lee Myung-</w:t>
      </w:r>
      <w:proofErr w:type="spellStart"/>
      <w:r w:rsidRPr="00260E1E">
        <w:rPr>
          <w:sz w:val="16"/>
        </w:rPr>
        <w:t>bak</w:t>
      </w:r>
      <w:proofErr w:type="spellEnd"/>
      <w:r w:rsidRPr="00260E1E">
        <w:rPr>
          <w:sz w:val="16"/>
        </w:rPr>
        <w:t xml:space="preserve">. U.S. spy agencies have detected multiple signals that North Korea is preparing to test a reentry vehicle. Analysts believe that the July 4 test was intended to demonstrate range — the ability of its new two-stage ICBM prototype to reach altitude and distance milestones — while the new launch will seek to validate engineering features designed to protect the warhead as it passes through the upper atmosphere and then is delivered to a distant target. </w:t>
      </w:r>
      <w:r w:rsidRPr="00260E1E">
        <w:rPr>
          <w:rStyle w:val="StyleUnderline"/>
        </w:rPr>
        <w:t xml:space="preserve">The </w:t>
      </w:r>
      <w:r w:rsidRPr="00260E1E">
        <w:rPr>
          <w:rStyle w:val="Emphasis"/>
        </w:rPr>
        <w:t>latest designs appear to cobble together older systems</w:t>
      </w:r>
      <w:r w:rsidRPr="00260E1E">
        <w:rPr>
          <w:rStyle w:val="StyleUnderline"/>
        </w:rPr>
        <w:t xml:space="preserve"> — including portions of a missile frame used to launch satellites into orbit — with a </w:t>
      </w:r>
      <w:r w:rsidRPr="00260E1E">
        <w:rPr>
          <w:rStyle w:val="Emphasis"/>
        </w:rPr>
        <w:t>more advanced engine that North Korea began testing earlier this year</w:t>
      </w:r>
      <w:r w:rsidRPr="00260E1E">
        <w:rPr>
          <w:sz w:val="16"/>
        </w:rPr>
        <w:t>. Much of the technology is based on old Soviet-era designs that have been reworked by what U.S. experts describe as an increasingly capable cadre of homegrown engineers, goaded along by a leadership that has pursued nuclear weapons and delivery systems with single-minded zeal</w:t>
      </w:r>
      <w:r w:rsidRPr="00260E1E">
        <w:rPr>
          <w:rStyle w:val="StyleUnderline"/>
        </w:rPr>
        <w:t>. Kim vowed in January to successfully test a nuclear-capable ICBM in 2017, achieving a long-sought goal that North Koreans believe will serve as the ultimate deterrent against threats to the communist regime’s survival.</w:t>
      </w:r>
      <w:r w:rsidRPr="00260E1E">
        <w:rPr>
          <w:sz w:val="16"/>
        </w:rPr>
        <w:t xml:space="preserve"> At the time, the U.S. intelligence community’s formal assessment still held that a credible ICBM threat would not emerge until 2020 at the earliest.</w:t>
      </w:r>
    </w:p>
    <w:p w14:paraId="2FFEE256" w14:textId="77777777" w:rsidR="0063793D" w:rsidRPr="00260E1E" w:rsidRDefault="0063793D" w:rsidP="0063793D"/>
    <w:p w14:paraId="603DD74E" w14:textId="77777777" w:rsidR="0063793D" w:rsidRPr="00260E1E" w:rsidRDefault="0063793D" w:rsidP="0063793D"/>
    <w:p w14:paraId="3F79B1EA" w14:textId="7A46545B" w:rsidR="0063793D" w:rsidRPr="00260E1E" w:rsidRDefault="0063793D" w:rsidP="0063793D">
      <w:pPr>
        <w:pStyle w:val="Heading3"/>
      </w:pPr>
      <w:r w:rsidRPr="00260E1E">
        <w:t>2NC – AT: Diplomacy Checks</w:t>
      </w:r>
    </w:p>
    <w:p w14:paraId="3AAB2B09" w14:textId="77777777" w:rsidR="0063793D" w:rsidRPr="00260E1E" w:rsidRDefault="0063793D" w:rsidP="0063793D">
      <w:pPr>
        <w:pStyle w:val="Heading4"/>
      </w:pPr>
      <w:r w:rsidRPr="00260E1E">
        <w:t>Diplomatic efforts with North Korea have failed – ties will not be woven because they are developing and testing now</w:t>
      </w:r>
    </w:p>
    <w:p w14:paraId="539EC79E" w14:textId="77777777" w:rsidR="0063793D" w:rsidRPr="00260E1E" w:rsidRDefault="0063793D" w:rsidP="0063793D">
      <w:r w:rsidRPr="00260E1E">
        <w:rPr>
          <w:rStyle w:val="Style13ptBold"/>
        </w:rPr>
        <w:t xml:space="preserve">Fifield and </w:t>
      </w:r>
      <w:proofErr w:type="spellStart"/>
      <w:r w:rsidRPr="00260E1E">
        <w:rPr>
          <w:rStyle w:val="Style13ptBold"/>
        </w:rPr>
        <w:t>Gearan</w:t>
      </w:r>
      <w:proofErr w:type="spellEnd"/>
      <w:r w:rsidRPr="00260E1E">
        <w:rPr>
          <w:rStyle w:val="Style13ptBold"/>
        </w:rPr>
        <w:t xml:space="preserve"> 3-16</w:t>
      </w:r>
      <w:r w:rsidRPr="00260E1E">
        <w:t xml:space="preserve"> – Anna and Anne, Anna is the Post’s Bureau Chief in Tokyo, Anne is the National Politics Correspondent, “Tillerson says diplomacy with North Korea has ‘failed’; Pyongyang warns of war,” </w:t>
      </w:r>
      <w:hyperlink r:id="rId79" w:history="1">
        <w:r w:rsidRPr="00260E1E">
          <w:rPr>
            <w:rStyle w:val="Hyperlink"/>
          </w:rPr>
          <w:t>https://www.washingtonpost.com/world/asia_pacific/tillerson-stresses-regional-cooperation-to-curb-north-koreas-weapons-programs/2017/03/16/4ec5e07c-09ab-11e7-bd19-fd3afa0f7e2a_story.html?utm_term=.eaa27e3c9b4b</w:t>
        </w:r>
      </w:hyperlink>
      <w:r w:rsidRPr="00260E1E">
        <w:t>, NC</w:t>
      </w:r>
    </w:p>
    <w:p w14:paraId="0D5CDFF4" w14:textId="7BBC54C8" w:rsidR="0063793D" w:rsidRPr="00260E1E" w:rsidRDefault="0063793D" w:rsidP="0063793D">
      <w:pPr>
        <w:rPr>
          <w:sz w:val="16"/>
        </w:rPr>
      </w:pPr>
      <w:r w:rsidRPr="00260E1E">
        <w:rPr>
          <w:sz w:val="16"/>
        </w:rPr>
        <w:t xml:space="preserve">TOKYO — </w:t>
      </w:r>
      <w:r w:rsidRPr="00260E1E">
        <w:rPr>
          <w:rStyle w:val="StyleUnderline"/>
        </w:rPr>
        <w:t xml:space="preserve">The </w:t>
      </w:r>
      <w:r w:rsidRPr="00260E1E">
        <w:rPr>
          <w:rStyle w:val="Emphasis"/>
        </w:rPr>
        <w:t>Trump</w:t>
      </w:r>
      <w:r w:rsidRPr="00260E1E">
        <w:rPr>
          <w:rStyle w:val="StyleUnderline"/>
        </w:rPr>
        <w:t xml:space="preserve"> administration </w:t>
      </w:r>
      <w:r w:rsidRPr="00260E1E">
        <w:rPr>
          <w:rStyle w:val="Emphasis"/>
        </w:rPr>
        <w:t>made a clear break</w:t>
      </w:r>
      <w:r w:rsidRPr="00260E1E">
        <w:rPr>
          <w:rStyle w:val="StyleUnderline"/>
        </w:rPr>
        <w:t xml:space="preserve"> Thursday </w:t>
      </w:r>
      <w:r w:rsidRPr="00260E1E">
        <w:rPr>
          <w:rStyle w:val="Emphasis"/>
        </w:rPr>
        <w:t>with diplomatic efforts to talk North Korea out of a nuclear confrontation</w:t>
      </w:r>
      <w:r w:rsidRPr="00260E1E">
        <w:rPr>
          <w:rStyle w:val="StyleUnderline"/>
        </w:rPr>
        <w:t xml:space="preserve">, bringing the </w:t>
      </w:r>
      <w:r w:rsidRPr="00260E1E">
        <w:rPr>
          <w:rStyle w:val="Emphasis"/>
        </w:rPr>
        <w:t>United States and its Asian allies closer to a military response than at any point in more than a decade</w:t>
      </w:r>
      <w:r w:rsidRPr="00260E1E">
        <w:rPr>
          <w:rStyle w:val="StyleUnderline"/>
        </w:rPr>
        <w:t xml:space="preserve">. Secretary of State Rex Tillerson said that 20 years of trying to persuade North Korea to abandon its nuclear program had failed and that he was visiting Asia “to exchange views on a new approach.” Soon after Tillerson’s remarks, in a sign of mounting tensions, the North Korean Embassy held an extraordinary news conference in Beijing to blame the potential for nuclear war on the United States while vowing that its homegrown nuclear testing program will continue in self-defense. North Korea has amassed a sizable nuclear stockpile and appears at the brink of being able to strike the U.S. mainland and American allies in Asia. The </w:t>
      </w:r>
      <w:r w:rsidRPr="00260E1E">
        <w:rPr>
          <w:rStyle w:val="Emphasis"/>
        </w:rPr>
        <w:t>rising threat</w:t>
      </w:r>
      <w:r w:rsidRPr="00260E1E">
        <w:rPr>
          <w:rStyle w:val="StyleUnderline"/>
        </w:rPr>
        <w:t xml:space="preserve"> from the isolated military dictatorship </w:t>
      </w:r>
      <w:r w:rsidRPr="00260E1E">
        <w:rPr>
          <w:rStyle w:val="Emphasis"/>
        </w:rPr>
        <w:t>has prompted the Trump administration to begin assessing its options</w:t>
      </w:r>
      <w:r w:rsidRPr="00260E1E">
        <w:rPr>
          <w:rStyle w:val="StyleUnderline"/>
        </w:rPr>
        <w:t xml:space="preserve"> for how to respond and serves as an early test </w:t>
      </w:r>
      <w:r w:rsidRPr="00260E1E">
        <w:rPr>
          <w:rStyle w:val="Emphasis"/>
        </w:rPr>
        <w:t>for how the president will confront an increasingly volatile international situation</w:t>
      </w:r>
      <w:r w:rsidRPr="00260E1E">
        <w:rPr>
          <w:rStyle w:val="StyleUnderline"/>
        </w:rPr>
        <w:t>. One potential immediate response would be to strengthen existing South Korean missile capabilities or to provide Japan with new offensive missile ability. Japan’s defense chief told parliament this month that he would not rule out “first strike” capability, which would be a major departure from Japan’s postwar pacifist traditions.</w:t>
      </w:r>
      <w:r w:rsidRPr="00260E1E">
        <w:rPr>
          <w:sz w:val="16"/>
        </w:rPr>
        <w:t xml:space="preserve"> The United States could also field the same THAAD missile defense system in Japan that it is now installing in South Korea or take the potentially provocative stop of reinstalling American nuclear weapons at U.S. bases in South Korea. The North Korean threat could also rekindle the largely dormant idea of a domestic U.S. missile defense system</w:t>
      </w:r>
      <w:r w:rsidRPr="00260E1E">
        <w:rPr>
          <w:rStyle w:val="StyleUnderline"/>
        </w:rPr>
        <w:t>. North Korea has boasted of an intercontinental ballistic missile, and experts on Asia security generally agree that such a capability is within Pyongyang’s reach. Preventing it outright would probably require a military strike on North Korean facilities, something the United States has considered an option of last resort because it would almost certainly result in an attack on South Korea and U.S. forces stationed there, perhaps with chemical or biological weapons</w:t>
      </w:r>
      <w:r w:rsidRPr="00260E1E">
        <w:rPr>
          <w:sz w:val="16"/>
        </w:rPr>
        <w:t xml:space="preserve">. “I think it’s important to recognize that the </w:t>
      </w:r>
      <w:r w:rsidRPr="00260E1E">
        <w:rPr>
          <w:rStyle w:val="Emphasis"/>
        </w:rPr>
        <w:t>political and diplomatic efforts of the past 20 years to bring North Korea to the point of denuclearization have failed</w:t>
      </w:r>
      <w:r w:rsidRPr="00260E1E">
        <w:rPr>
          <w:sz w:val="16"/>
        </w:rPr>
        <w:t xml:space="preserve">,” Tillerson said. </w:t>
      </w:r>
      <w:r w:rsidRPr="00260E1E">
        <w:rPr>
          <w:rStyle w:val="StyleUnderline"/>
        </w:rPr>
        <w:t xml:space="preserve">The secretary of state’s reference to </w:t>
      </w:r>
      <w:r w:rsidRPr="00260E1E">
        <w:rPr>
          <w:rStyle w:val="Emphasis"/>
        </w:rPr>
        <w:t>decades of failure alluded to the carrot-and-stick diplomacy</w:t>
      </w:r>
      <w:r w:rsidRPr="00260E1E">
        <w:rPr>
          <w:rStyle w:val="StyleUnderline"/>
        </w:rPr>
        <w:t xml:space="preserve"> that began with a 1994 deal between the United States and North Korea. Under it, Pyongyang would have received aid and two proliferation-resistant nuclear power plants in return for freezing and eventually dismantling its nuclear weapons program. That deal collapsed in 2002, and North Korea achieved its first atomic test in 2006.</w:t>
      </w:r>
      <w:r w:rsidRPr="00260E1E">
        <w:rPr>
          <w:sz w:val="16"/>
        </w:rPr>
        <w:t xml:space="preserve"> The George W. Bush administration’s efforts at a new deal collapsed, and </w:t>
      </w:r>
      <w:r w:rsidRPr="00260E1E">
        <w:rPr>
          <w:rStyle w:val="Emphasis"/>
        </w:rPr>
        <w:t>Pyongyang has managed to build up</w:t>
      </w:r>
      <w:r w:rsidRPr="00260E1E">
        <w:rPr>
          <w:sz w:val="16"/>
        </w:rPr>
        <w:t xml:space="preserve"> its stockpile of nuclear material as well as refine its missiles despite what on paper look like </w:t>
      </w:r>
      <w:r w:rsidRPr="00260E1E">
        <w:rPr>
          <w:rStyle w:val="Emphasis"/>
        </w:rPr>
        <w:t>crushing international sanctions</w:t>
      </w:r>
      <w:r w:rsidRPr="00260E1E">
        <w:rPr>
          <w:rStyle w:val="StyleUnderline"/>
        </w:rPr>
        <w:t>. North Korea’s nuclear and missile efforts have intensified under dictator Kim Jong Un, who took power in 2011, and appear to have escalated further since Donald Trump’s election. The country last month tested a missile that uses solid fuel, a big leap in its technological development, then this month fired a salvo of four missiles, part of what it said was a drill to practice hitting American military bases in Japan.</w:t>
      </w:r>
      <w:r w:rsidRPr="00260E1E">
        <w:rPr>
          <w:sz w:val="16"/>
        </w:rPr>
        <w:t xml:space="preserve"> Three of the four missiles landed in waters within Japan’s exclusive economic zone. Tillerson’s remarks reflected growing agitation in Washington that a tougher stance on North Korea is required. </w:t>
      </w:r>
      <w:r w:rsidRPr="00260E1E">
        <w:rPr>
          <w:rStyle w:val="StyleUnderline"/>
        </w:rPr>
        <w:t xml:space="preserve">Sen. Bob Corker (R-Tenn.) said during a Senate Foreign Relations Committee hearing last month that the United States has three choices: what he called “proactive regime change,” to topple Kim; sanctions and other coercive measures; or military cooperation with Japan and South Korea that could include a preemptive strike on missile facilities. “Otherwise, </w:t>
      </w:r>
      <w:r w:rsidRPr="00260E1E">
        <w:rPr>
          <w:rStyle w:val="Emphasis"/>
        </w:rPr>
        <w:t>we’re staring down the barrel of an ICBM,</w:t>
      </w:r>
      <w:r w:rsidRPr="00260E1E">
        <w:rPr>
          <w:rStyle w:val="StyleUnderline"/>
        </w:rPr>
        <w:t>”</w:t>
      </w:r>
      <w:r w:rsidRPr="00260E1E">
        <w:rPr>
          <w:sz w:val="16"/>
        </w:rPr>
        <w:t xml:space="preserve"> Corker said. [N. Korea says it was practicing to hit U.S. bases in Japan with missiles] Tillerson made a version of Trump’s argument that the United States will demand clear benefits for its diplomacy and foreign aid and will walk away when necessary. </w:t>
      </w:r>
      <w:r w:rsidRPr="00260E1E">
        <w:rPr>
          <w:rStyle w:val="StyleUnderline"/>
        </w:rPr>
        <w:t xml:space="preserve">Tillerson scoffed at the </w:t>
      </w:r>
      <w:r w:rsidRPr="00260E1E">
        <w:rPr>
          <w:rStyle w:val="Emphasis"/>
        </w:rPr>
        <w:t>U.S. expense for trying to entice North Korea</w:t>
      </w:r>
      <w:r w:rsidRPr="00260E1E">
        <w:rPr>
          <w:rStyle w:val="StyleUnderline"/>
        </w:rPr>
        <w:t xml:space="preserve"> to drop its nuclear program — $1.35 billion by his count. “That </w:t>
      </w:r>
      <w:r w:rsidRPr="00260E1E">
        <w:rPr>
          <w:rStyle w:val="Emphasis"/>
        </w:rPr>
        <w:t>encouragement has been met with further development of nuclear capabilities, more missile launches</w:t>
      </w:r>
      <w:r w:rsidRPr="00260E1E">
        <w:rPr>
          <w:rStyle w:val="StyleUnderline"/>
        </w:rPr>
        <w:t>,</w:t>
      </w:r>
      <w:r w:rsidRPr="00260E1E">
        <w:rPr>
          <w:sz w:val="16"/>
        </w:rPr>
        <w:t>” including this month and last, Tillerson said. “In the face of this ever-escalating threat, it is clear that a different approach is required.” On Friday, Tillerson will be in South Korea, where more than 20 million people live within range of North Korean artillery. South Korea is conducting joint military exercises with U.S. forces, and installation of the THAAD system begins this month. “T</w:t>
      </w:r>
      <w:r w:rsidRPr="00260E1E">
        <w:rPr>
          <w:rStyle w:val="StyleUnderline"/>
        </w:rPr>
        <w:t xml:space="preserve">he joint military exercises by the hostile forces are aimed at preemptive strikes against the DPRK,” North Korean Embassy official Pak Myong-ho said, referring to the official name of his country, the Democratic People’s Republic of Korea. “Therefore, the peace and stability of the Korean Peninsula is under serious threat,” he said. “Now the situation is already on the brink of nuclear war.” Pak said the exercises could “turn into real combat at any time.” </w:t>
      </w:r>
      <w:r w:rsidRPr="00260E1E">
        <w:rPr>
          <w:sz w:val="16"/>
        </w:rPr>
        <w:t xml:space="preserve">While strident North Korean warnings about the annual military exercises are common, </w:t>
      </w:r>
      <w:r w:rsidRPr="00260E1E">
        <w:rPr>
          <w:rStyle w:val="StyleUnderline"/>
        </w:rPr>
        <w:t>calling a news conference in a third country to drive the message home was a dramatic step</w:t>
      </w:r>
      <w:r w:rsidRPr="00260E1E">
        <w:rPr>
          <w:sz w:val="16"/>
        </w:rPr>
        <w:t xml:space="preserve">. China is North Korea’s protector and only ally, and Beijing is the only capital where the North could so quickly summon Western reporters. Tillerson’s last stop on his six-day trip will be in China, which remains skeptical of any U.S. military response. [China wants to avert ‘head-on collision’ in Koreas, but will Trump sign on?] Last week, Chinese Foreign Minister Wang Yi warned that the United States and North Korea were like “two accelerating trains” on a collision course, while Premier Li Keqiang cautioned Wednesday that “tension may lead to conflict.” There are sharply different views in the region about how to lower the North Korean threat, with China in particular unwilling to do anything that might destabilize the desperately poor agrarian nation on its border. Under discussion in addition to potential military moves are tighter U.S. sanctions on the regime and secondary sanctions against its commercial allies. Those steps are considered largely symbolic unless China uses its economic leverage to slow or end North Korean import of critical missile parts. </w:t>
      </w:r>
      <w:r w:rsidRPr="00260E1E">
        <w:rPr>
          <w:rStyle w:val="StyleUnderline"/>
        </w:rPr>
        <w:t>The Trump administration has signaled that it could increase financial penalties against Chinese companies and banks that do business with North Korea. China has imposed a ban on coal imports from North Korea, a move that — if fully implemented — would deprive the regime of a crucial revenue stream</w:t>
      </w:r>
      <w:r w:rsidRPr="00260E1E">
        <w:rPr>
          <w:sz w:val="16"/>
        </w:rPr>
        <w:t xml:space="preserve">. But many analysts doubt Beijing will uphold the ban, given the instability it could create on China’s borders. </w:t>
      </w:r>
      <w:r w:rsidRPr="00260E1E">
        <w:rPr>
          <w:rStyle w:val="Emphasis"/>
        </w:rPr>
        <w:t>Tillerson’s remarks</w:t>
      </w:r>
      <w:r w:rsidRPr="00260E1E">
        <w:rPr>
          <w:rStyle w:val="StyleUnderline"/>
        </w:rPr>
        <w:t xml:space="preserve"> seemed to </w:t>
      </w:r>
      <w:r w:rsidRPr="00260E1E">
        <w:rPr>
          <w:rStyle w:val="Emphasis"/>
        </w:rPr>
        <w:t>shut the door on any rekindling of international talks</w:t>
      </w:r>
      <w:r w:rsidRPr="00260E1E">
        <w:rPr>
          <w:rStyle w:val="StyleUnderline"/>
        </w:rPr>
        <w:t xml:space="preserve"> that had involved Japan, South Korea and China </w:t>
      </w:r>
      <w:r w:rsidRPr="00260E1E">
        <w:rPr>
          <w:rStyle w:val="Emphasis"/>
        </w:rPr>
        <w:t>to persuade the dynastic regime to stop firing missiles and pursuing nuclear weapons</w:t>
      </w:r>
      <w:r w:rsidRPr="00260E1E">
        <w:rPr>
          <w:sz w:val="16"/>
        </w:rPr>
        <w:t>. The failed diplomatic outreach had coincided with U.S. efforts to reassure North Korea that it did not plan an unprovoked attack — something the North has long claimed is a Washington plot. In his opening remarks in Tokyo, Tillerson appeared to give a nod to those reassurances, however. “North Korea and its people need not fear the United States or their neighbors in the region who seek only to live in peace with North Korea,” he said. Tillerson is the former chairman and chief executive of ExxonMobil and has no previous diplomatic experience. He has kept a low profile since assuming his new job and has not attended some meetings with foreign leaders in the Oval Office, leading to speculation that he has little influence within the Trump administration. Tillerson did not go to the U.S. Embassy in Tokyo to meet staff Thursday morning, as is often customary. He instead stayed in his hotel, where he read and received briefings from embassy officials, a spokesman said.</w:t>
      </w:r>
    </w:p>
    <w:p w14:paraId="030D70E0" w14:textId="35AFEA5D" w:rsidR="007E6899" w:rsidRPr="00260E1E" w:rsidRDefault="007E6899" w:rsidP="0063793D">
      <w:pPr>
        <w:rPr>
          <w:sz w:val="16"/>
        </w:rPr>
      </w:pPr>
    </w:p>
    <w:p w14:paraId="38BEB2FA" w14:textId="7A3470AB" w:rsidR="007E6899" w:rsidRPr="00260E1E" w:rsidRDefault="007E6899" w:rsidP="007E6899">
      <w:pPr>
        <w:pStyle w:val="Heading3"/>
      </w:pPr>
      <w:r w:rsidRPr="00260E1E">
        <w:t xml:space="preserve">2NC – AT: No Capability </w:t>
      </w:r>
    </w:p>
    <w:p w14:paraId="6F751E09" w14:textId="77777777" w:rsidR="007E6899" w:rsidRPr="00260E1E" w:rsidRDefault="007E6899" w:rsidP="007E6899">
      <w:pPr>
        <w:pStyle w:val="Heading4"/>
      </w:pPr>
      <w:r w:rsidRPr="00260E1E">
        <w:t xml:space="preserve">Try-or-die for preemption –North Korea’s </w:t>
      </w:r>
      <w:r w:rsidRPr="00260E1E">
        <w:rPr>
          <w:u w:val="single"/>
        </w:rPr>
        <w:t>continued advances</w:t>
      </w:r>
      <w:r w:rsidRPr="00260E1E">
        <w:t xml:space="preserve"> risk </w:t>
      </w:r>
      <w:r w:rsidRPr="00260E1E">
        <w:rPr>
          <w:u w:val="single"/>
        </w:rPr>
        <w:t>extinction-level capabilities</w:t>
      </w:r>
      <w:r w:rsidRPr="00260E1E">
        <w:t xml:space="preserve"> – a single attack will be fatal </w:t>
      </w:r>
    </w:p>
    <w:p w14:paraId="7B0E2E4F" w14:textId="77777777" w:rsidR="007E6899" w:rsidRPr="00260E1E" w:rsidRDefault="007E6899" w:rsidP="007E6899">
      <w:r w:rsidRPr="00260E1E">
        <w:rPr>
          <w:rStyle w:val="Style13ptBold"/>
        </w:rPr>
        <w:t>Woolsey &amp; Pry 17</w:t>
      </w:r>
      <w:r w:rsidRPr="00260E1E">
        <w:t xml:space="preserve"> (Ambassador R. James Woolsey was the Director of Central Intelligence from 1993-95, Dr. Peter Vincent Pry is chief of staff of the Congressional EMP Commission, served in the House Armed Services Committee and the CIA, “How North Korea could kill 90 percent of Americans,” 3/29, http://thehill.com/blogs/pundits-blog/defense/326094-how-north-korea-could-kill-up-to-90-percent-of-americans-at-any)//cmr</w:t>
      </w:r>
    </w:p>
    <w:p w14:paraId="6A139464" w14:textId="77777777" w:rsidR="007E6899" w:rsidRPr="00260E1E" w:rsidRDefault="007E6899" w:rsidP="007E6899">
      <w:pPr>
        <w:rPr>
          <w:sz w:val="16"/>
        </w:rPr>
      </w:pPr>
      <w:r w:rsidRPr="00260E1E">
        <w:rPr>
          <w:sz w:val="16"/>
        </w:rPr>
        <w:t xml:space="preserve">The mainstream media, and some officials who should know better, continue to allege </w:t>
      </w:r>
      <w:r w:rsidRPr="00260E1E">
        <w:rPr>
          <w:rStyle w:val="Emphasis"/>
        </w:rPr>
        <w:t>North Korea</w:t>
      </w:r>
      <w:r w:rsidRPr="00260E1E">
        <w:rPr>
          <w:sz w:val="16"/>
        </w:rPr>
        <w:t xml:space="preserve"> does not yet </w:t>
      </w:r>
      <w:r w:rsidRPr="00260E1E">
        <w:rPr>
          <w:rStyle w:val="Emphasis"/>
        </w:rPr>
        <w:t>have capability to deliver on its repeated threats to strike the U.S. with nuclear weapons</w:t>
      </w:r>
      <w:r w:rsidRPr="00260E1E">
        <w:rPr>
          <w:sz w:val="16"/>
        </w:rPr>
        <w:t xml:space="preserve">. False reassurance is given to the American people that North Korea has not “demonstrated” that it can miniaturize a nuclear warhead small enough for missile delivery, or build a reentry vehicle for an intercontinental ballistic missile (ICBM) capable of penetrating the atmosphere to blast a U.S. city. Yet </w:t>
      </w:r>
      <w:r w:rsidRPr="00260E1E">
        <w:rPr>
          <w:rStyle w:val="StyleUnderline"/>
        </w:rPr>
        <w:t>any nation that has built nuclear weapons and long-range missiles, as North Korea has done, can easily overcome the</w:t>
      </w:r>
      <w:r w:rsidRPr="00260E1E">
        <w:rPr>
          <w:sz w:val="16"/>
        </w:rPr>
        <w:t xml:space="preserve"> relatively much </w:t>
      </w:r>
      <w:r w:rsidRPr="00260E1E">
        <w:rPr>
          <w:rStyle w:val="StyleUnderline"/>
        </w:rPr>
        <w:t xml:space="preserve">simpler technological challenge of </w:t>
      </w:r>
      <w:r w:rsidRPr="00260E1E">
        <w:rPr>
          <w:rStyle w:val="Emphasis"/>
        </w:rPr>
        <w:t>warhead miniaturization</w:t>
      </w:r>
      <w:r w:rsidRPr="00260E1E">
        <w:rPr>
          <w:rStyle w:val="StyleUnderline"/>
        </w:rPr>
        <w:t xml:space="preserve"> and </w:t>
      </w:r>
      <w:r w:rsidRPr="00260E1E">
        <w:rPr>
          <w:rStyle w:val="Emphasis"/>
        </w:rPr>
        <w:t>reentry vehicle design</w:t>
      </w:r>
      <w:r w:rsidRPr="00260E1E">
        <w:rPr>
          <w:sz w:val="16"/>
        </w:rPr>
        <w:t xml:space="preserve">. Indeed, North Korean dictator </w:t>
      </w:r>
      <w:r w:rsidRPr="00260E1E">
        <w:rPr>
          <w:rStyle w:val="StyleUnderline"/>
        </w:rPr>
        <w:t>Kim Jong-Un has been photographed posing with what appears to be a genuine miniaturized nuclear warhead for ballistic missiles</w:t>
      </w:r>
      <w:r w:rsidRPr="00260E1E">
        <w:rPr>
          <w:sz w:val="16"/>
        </w:rPr>
        <w:t xml:space="preserve">. And </w:t>
      </w:r>
      <w:r w:rsidRPr="00260E1E">
        <w:rPr>
          <w:rStyle w:val="StyleUnderline"/>
        </w:rPr>
        <w:t>North Korea does,</w:t>
      </w:r>
      <w:r w:rsidRPr="00260E1E">
        <w:rPr>
          <w:sz w:val="16"/>
        </w:rPr>
        <w:t xml:space="preserve"> in fact, </w:t>
      </w:r>
      <w:r w:rsidRPr="00260E1E">
        <w:rPr>
          <w:rStyle w:val="StyleUnderline"/>
        </w:rPr>
        <w:t>have two classes of ICBMs</w:t>
      </w:r>
      <w:r w:rsidRPr="00260E1E">
        <w:rPr>
          <w:sz w:val="16"/>
        </w:rPr>
        <w:t>—the road mobile KN-08 and KN-14—</w:t>
      </w:r>
      <w:r w:rsidRPr="00260E1E">
        <w:rPr>
          <w:rStyle w:val="StyleUnderline"/>
        </w:rPr>
        <w:t>which both appear to be equipped with sophisticated reentry vehicles</w:t>
      </w:r>
      <w:r w:rsidRPr="00260E1E">
        <w:rPr>
          <w:sz w:val="16"/>
        </w:rPr>
        <w:t xml:space="preserve">. Even if it were true that North Korea does not yet have nuclear missiles, their “Dear Leader” could deliver an atomic bomb hidden on a freighter sailing under a false flag into a U.S. port, or hire their terrorist allies to fly a nuclear 9/11 suicide mission across the unprotected border with Mexico. In this scenario, populous port cities like New York, New Orleans, Los Angeles, and San Francisco, or big cities nearest the Mexican border, like San Diego, Phoenix, Austin, and Santa Fe, would be most at risk. </w:t>
      </w:r>
      <w:r w:rsidRPr="00260E1E">
        <w:rPr>
          <w:rStyle w:val="StyleUnderline"/>
        </w:rPr>
        <w:t xml:space="preserve">A Hiroshima-type A-Bomb </w:t>
      </w:r>
      <w:r w:rsidRPr="00260E1E">
        <w:rPr>
          <w:sz w:val="16"/>
        </w:rPr>
        <w:t xml:space="preserve">having a yield of 10-kilotons detonated in a major city </w:t>
      </w:r>
      <w:r w:rsidRPr="00260E1E">
        <w:rPr>
          <w:rStyle w:val="StyleUnderline"/>
        </w:rPr>
        <w:t>would cause</w:t>
      </w:r>
      <w:r w:rsidRPr="00260E1E">
        <w:rPr>
          <w:sz w:val="16"/>
        </w:rPr>
        <w:t xml:space="preserve"> about </w:t>
      </w:r>
      <w:r w:rsidRPr="00260E1E">
        <w:rPr>
          <w:rStyle w:val="Emphasis"/>
        </w:rPr>
        <w:t>200,000 casualties</w:t>
      </w:r>
      <w:r w:rsidRPr="00260E1E">
        <w:rPr>
          <w:sz w:val="16"/>
        </w:rPr>
        <w:t xml:space="preserve"> </w:t>
      </w:r>
      <w:r w:rsidRPr="00260E1E">
        <w:rPr>
          <w:rStyle w:val="StyleUnderline"/>
        </w:rPr>
        <w:t>from blast, thermal, and radiation effects</w:t>
      </w:r>
      <w:r w:rsidRPr="00260E1E">
        <w:rPr>
          <w:sz w:val="16"/>
        </w:rPr>
        <w:t xml:space="preserve">. </w:t>
      </w:r>
      <w:r w:rsidRPr="00260E1E">
        <w:rPr>
          <w:rStyle w:val="StyleUnderline"/>
        </w:rPr>
        <w:t xml:space="preserve">North Korea has tested a nuclear weapon having an estimated yield of 20-30 kilotons. </w:t>
      </w:r>
      <w:r w:rsidRPr="00260E1E">
        <w:rPr>
          <w:sz w:val="16"/>
        </w:rPr>
        <w:t xml:space="preserve">The Defense Department assesses that on January 6, 2016, </w:t>
      </w:r>
      <w:r w:rsidRPr="00260E1E">
        <w:rPr>
          <w:rStyle w:val="StyleUnderline"/>
        </w:rPr>
        <w:t>North Korea may have tested components of an H-Bomb. H-Bombs</w:t>
      </w:r>
      <w:r w:rsidRPr="00260E1E">
        <w:rPr>
          <w:sz w:val="16"/>
        </w:rPr>
        <w:t xml:space="preserve"> are much more powerful than A-Bombs and </w:t>
      </w:r>
      <w:r w:rsidRPr="00260E1E">
        <w:rPr>
          <w:rStyle w:val="StyleUnderline"/>
        </w:rPr>
        <w:t>can produce</w:t>
      </w:r>
      <w:r w:rsidRPr="00260E1E">
        <w:rPr>
          <w:sz w:val="16"/>
        </w:rPr>
        <w:t xml:space="preserve"> much greater casualties—</w:t>
      </w:r>
      <w:r w:rsidRPr="00260E1E">
        <w:rPr>
          <w:rStyle w:val="Emphasis"/>
        </w:rPr>
        <w:t>millions of casualties</w:t>
      </w:r>
      <w:r w:rsidRPr="00260E1E">
        <w:rPr>
          <w:sz w:val="16"/>
        </w:rPr>
        <w:t xml:space="preserve"> in a big city like New York. The notion that North Korea is testing A-Bombs and H-Bomb components, but does not yet have the sophistication to miniaturize warheads and make reentry vehicles for missile delivery is absurd. Eight years ago, in 2008, the CIA's top East Asia analyst publicly stated North Korea successfully miniaturized nuclear warheads for delivery on its </w:t>
      </w:r>
      <w:proofErr w:type="spellStart"/>
      <w:r w:rsidRPr="00260E1E">
        <w:rPr>
          <w:sz w:val="16"/>
        </w:rPr>
        <w:t>Nodong</w:t>
      </w:r>
      <w:proofErr w:type="spellEnd"/>
      <w:r w:rsidRPr="00260E1E">
        <w:rPr>
          <w:sz w:val="16"/>
        </w:rPr>
        <w:t xml:space="preserve"> medium-range missile. The </w:t>
      </w:r>
      <w:proofErr w:type="spellStart"/>
      <w:r w:rsidRPr="00260E1E">
        <w:rPr>
          <w:sz w:val="16"/>
        </w:rPr>
        <w:t>Nodong</w:t>
      </w:r>
      <w:proofErr w:type="spellEnd"/>
      <w:r w:rsidRPr="00260E1E">
        <w:rPr>
          <w:sz w:val="16"/>
        </w:rPr>
        <w:t xml:space="preserve"> is able to strike South Korea and Japan or, if launched off a freighter, even the United States. In 2011, the Director of the Defense Intelligence Agency (DIA), Lt. General Ronald Burgess, testified before the Senate Armed Services Committee that North Korea has weaponized its nuclear devices into warheads for arming ballistic missiles. On April 7, 2015, at a Pentagon press conference, Admiral William </w:t>
      </w:r>
      <w:proofErr w:type="spellStart"/>
      <w:r w:rsidRPr="00260E1E">
        <w:rPr>
          <w:sz w:val="16"/>
        </w:rPr>
        <w:t>Gortney</w:t>
      </w:r>
      <w:proofErr w:type="spellEnd"/>
      <w:r w:rsidRPr="00260E1E">
        <w:rPr>
          <w:sz w:val="16"/>
        </w:rPr>
        <w:t xml:space="preserve">, then Commander of North American Aerospace Defense (NORAD), responsible for protecting the U.S. from long-range missiles, warned that the intelligence community assesses North Korea's KN-08 mobile ICBM could strike the U.S. with a nuclear warhead. And on October 7, 2015, </w:t>
      </w:r>
      <w:proofErr w:type="spellStart"/>
      <w:r w:rsidRPr="00260E1E">
        <w:rPr>
          <w:sz w:val="16"/>
        </w:rPr>
        <w:t>Gortney</w:t>
      </w:r>
      <w:proofErr w:type="spellEnd"/>
      <w:r w:rsidRPr="00260E1E">
        <w:rPr>
          <w:sz w:val="16"/>
        </w:rPr>
        <w:t xml:space="preserve"> again warned the Atlantic Council: "I agree with the intelligence community that we assess that they [North Koreans] have the ability, they have the weapons, and they have the ability to miniaturize those weapons, and they have the ability to put them on a rocket that can range the [U.S.] homeland." In February and March of 2015, former senior national security officials of the Reagan and Clinton administrations warned that </w:t>
      </w:r>
      <w:r w:rsidRPr="00260E1E">
        <w:rPr>
          <w:rStyle w:val="StyleUnderline"/>
        </w:rPr>
        <w:t xml:space="preserve">North Korea should be regarded as capable of delivering by satellite a small nuclear warhead, specially designed to make a </w:t>
      </w:r>
      <w:r w:rsidRPr="00260E1E">
        <w:rPr>
          <w:sz w:val="16"/>
        </w:rPr>
        <w:t>high-altitude electromagnetic pulse (</w:t>
      </w:r>
      <w:r w:rsidRPr="00260E1E">
        <w:rPr>
          <w:rStyle w:val="StyleUnderline"/>
        </w:rPr>
        <w:t>EMP) attack against the United States</w:t>
      </w:r>
      <w:r w:rsidRPr="00260E1E">
        <w:rPr>
          <w:sz w:val="16"/>
        </w:rPr>
        <w:t xml:space="preserve">. According to the Congressional EMP Commission, </w:t>
      </w:r>
      <w:r w:rsidRPr="00260E1E">
        <w:rPr>
          <w:rStyle w:val="StyleUnderline"/>
        </w:rPr>
        <w:t>a single warhead delivered by North Korean satellite could blackout the national electric grid and other life-sustaining critical infrastructures for over a year—</w:t>
      </w:r>
      <w:r w:rsidRPr="00260E1E">
        <w:rPr>
          <w:rStyle w:val="Emphasis"/>
        </w:rPr>
        <w:t>killing 9 of 10 Americans by starvation</w:t>
      </w:r>
      <w:r w:rsidRPr="00260E1E">
        <w:rPr>
          <w:rStyle w:val="StyleUnderline"/>
        </w:rPr>
        <w:t xml:space="preserve"> and </w:t>
      </w:r>
      <w:r w:rsidRPr="00260E1E">
        <w:rPr>
          <w:rStyle w:val="Emphasis"/>
        </w:rPr>
        <w:t>societal collapse</w:t>
      </w:r>
      <w:r w:rsidRPr="00260E1E">
        <w:rPr>
          <w:rStyle w:val="StyleUnderline"/>
        </w:rPr>
        <w:t>. Two North Korean satellites,</w:t>
      </w:r>
      <w:r w:rsidRPr="00260E1E">
        <w:rPr>
          <w:sz w:val="16"/>
        </w:rPr>
        <w:t xml:space="preserve"> the KMS-3 and KMS-4, </w:t>
      </w:r>
      <w:r w:rsidRPr="00260E1E">
        <w:rPr>
          <w:rStyle w:val="StyleUnderline"/>
        </w:rPr>
        <w:t xml:space="preserve">presently orbit over the U.S. on trajectories consistent with surprise EMP attack. </w:t>
      </w:r>
      <w:r w:rsidRPr="00260E1E">
        <w:rPr>
          <w:sz w:val="16"/>
        </w:rPr>
        <w:t xml:space="preserve">Why do </w:t>
      </w:r>
      <w:r w:rsidRPr="00260E1E">
        <w:rPr>
          <w:rStyle w:val="Emphasis"/>
        </w:rPr>
        <w:t>the press and public officials ignore</w:t>
      </w:r>
      <w:r w:rsidRPr="00260E1E">
        <w:rPr>
          <w:sz w:val="16"/>
        </w:rPr>
        <w:t xml:space="preserve"> or under-report </w:t>
      </w:r>
      <w:r w:rsidRPr="00260E1E">
        <w:rPr>
          <w:rStyle w:val="Emphasis"/>
        </w:rPr>
        <w:t>these facts</w:t>
      </w:r>
      <w:r w:rsidRPr="00260E1E">
        <w:rPr>
          <w:sz w:val="16"/>
        </w:rPr>
        <w:t xml:space="preserve">? Perhaps no administration wants to acknowledge that </w:t>
      </w:r>
      <w:r w:rsidRPr="00260E1E">
        <w:rPr>
          <w:rStyle w:val="Emphasis"/>
        </w:rPr>
        <w:t>North Korea is an existential threat</w:t>
      </w:r>
      <w:r w:rsidRPr="00260E1E">
        <w:rPr>
          <w:sz w:val="16"/>
        </w:rPr>
        <w:t xml:space="preserve"> on their watch. Whatever the motives for obfuscating the North Korean nuclear threat, </w:t>
      </w:r>
      <w:r w:rsidRPr="00260E1E">
        <w:rPr>
          <w:rStyle w:val="StyleUnderline"/>
        </w:rPr>
        <w:t xml:space="preserve">the need to protect the American people is </w:t>
      </w:r>
      <w:r w:rsidRPr="00260E1E">
        <w:rPr>
          <w:rStyle w:val="Emphasis"/>
        </w:rPr>
        <w:t>immediate</w:t>
      </w:r>
      <w:r w:rsidRPr="00260E1E">
        <w:rPr>
          <w:rStyle w:val="StyleUnderline"/>
        </w:rPr>
        <w:t xml:space="preserve"> and urgent:</w:t>
      </w:r>
      <w:r w:rsidRPr="00260E1E">
        <w:rPr>
          <w:rStyle w:val="Emphasis"/>
        </w:rPr>
        <w:t xml:space="preserve"> The U.S. must</w:t>
      </w:r>
      <w:r w:rsidRPr="00260E1E">
        <w:rPr>
          <w:sz w:val="16"/>
        </w:rPr>
        <w:t xml:space="preserve"> be prepared to </w:t>
      </w:r>
      <w:r w:rsidRPr="00260E1E">
        <w:rPr>
          <w:rStyle w:val="Emphasis"/>
        </w:rPr>
        <w:t>preempt North Korea by any means necessary</w:t>
      </w:r>
      <w:r w:rsidRPr="00260E1E">
        <w:rPr>
          <w:sz w:val="16"/>
        </w:rPr>
        <w:t xml:space="preserve">—including nuclear weapons. </w:t>
      </w:r>
    </w:p>
    <w:p w14:paraId="48D35BCA" w14:textId="77777777" w:rsidR="007E6899" w:rsidRPr="00260E1E" w:rsidRDefault="007E6899" w:rsidP="007E6899"/>
    <w:p w14:paraId="3F08482A" w14:textId="07698D12" w:rsidR="0063793D" w:rsidRPr="00260E1E" w:rsidRDefault="0063793D" w:rsidP="0063793D">
      <w:pPr>
        <w:pStyle w:val="Heading3"/>
      </w:pPr>
      <w:r w:rsidRPr="00260E1E">
        <w:t>2NC – Yes Escalation</w:t>
      </w:r>
    </w:p>
    <w:p w14:paraId="3BC559C3" w14:textId="77777777" w:rsidR="0063793D" w:rsidRPr="00260E1E" w:rsidRDefault="0063793D" w:rsidP="0063793D">
      <w:pPr>
        <w:pStyle w:val="Heading4"/>
      </w:pPr>
      <w:r w:rsidRPr="00260E1E">
        <w:t>Strikes now solves extinction</w:t>
      </w:r>
    </w:p>
    <w:p w14:paraId="1D1153E6" w14:textId="77777777" w:rsidR="0063793D" w:rsidRPr="00260E1E" w:rsidRDefault="0063793D" w:rsidP="0063793D">
      <w:r w:rsidRPr="00260E1E">
        <w:rPr>
          <w:rStyle w:val="Style13ptBold"/>
        </w:rPr>
        <w:t>Stanton 15</w:t>
      </w:r>
      <w:r w:rsidRPr="00260E1E">
        <w:t xml:space="preserve"> – Attorney practicing in Washington, DC., former U.S. Army Judge Advocate in Korea (Joshua, “Kim Jong-Un, deterrence, and the psychological evidence,” </w:t>
      </w:r>
      <w:hyperlink r:id="rId80" w:anchor="sthash.voXPj6ML.dpuf" w:history="1">
        <w:r w:rsidRPr="00260E1E">
          <w:rPr>
            <w:rStyle w:val="Hyperlink"/>
          </w:rPr>
          <w:t>http://freekorea.us/2015/08/13/kim-jong-un-deterrence-and-the-psychological-evidence/#sthash.voXPj6ML.dpuf</w:t>
        </w:r>
      </w:hyperlink>
      <w:r w:rsidRPr="00260E1E">
        <w:t>, NC</w:t>
      </w:r>
    </w:p>
    <w:p w14:paraId="3CCC7206" w14:textId="77777777" w:rsidR="0063793D" w:rsidRPr="00260E1E" w:rsidRDefault="0063793D" w:rsidP="0063793D">
      <w:pPr>
        <w:rPr>
          <w:sz w:val="16"/>
        </w:rPr>
      </w:pPr>
      <w:r w:rsidRPr="00260E1E">
        <w:rPr>
          <w:sz w:val="16"/>
        </w:rPr>
        <w:t xml:space="preserve">Yesterday, I wrote about the coming Korea missile crisis, and the fact that </w:t>
      </w:r>
      <w:r w:rsidRPr="00260E1E">
        <w:rPr>
          <w:rStyle w:val="StyleUnderline"/>
        </w:rPr>
        <w:t>as Kim</w:t>
      </w:r>
      <w:r w:rsidRPr="00260E1E">
        <w:rPr>
          <w:sz w:val="16"/>
        </w:rPr>
        <w:t xml:space="preserve"> Jong-Un </w:t>
      </w:r>
      <w:r w:rsidRPr="00260E1E">
        <w:rPr>
          <w:rStyle w:val="StyleUnderline"/>
        </w:rPr>
        <w:t>gains a more effective nuclear arsenal, our options to deter or defend</w:t>
      </w:r>
      <w:r w:rsidRPr="00260E1E">
        <w:rPr>
          <w:sz w:val="16"/>
        </w:rPr>
        <w:t xml:space="preserve"> against such provocations </w:t>
      </w:r>
      <w:r w:rsidRPr="00260E1E">
        <w:rPr>
          <w:rStyle w:val="StyleUnderline"/>
        </w:rPr>
        <w:t>will narrow.</w:t>
      </w:r>
      <w:r w:rsidRPr="00260E1E">
        <w:rPr>
          <w:sz w:val="16"/>
        </w:rPr>
        <w:t xml:space="preserve"> This analysis presumed that Kim Jong-Un thinks rationally, because historically, </w:t>
      </w:r>
      <w:r w:rsidRPr="00260E1E">
        <w:rPr>
          <w:rStyle w:val="StyleUnderline"/>
        </w:rPr>
        <w:t>when confronted with existential threats to their power, Kim’s father and grandfather chose to defer conflict and deal rather than fight.</w:t>
      </w:r>
      <w:r w:rsidRPr="00260E1E">
        <w:rPr>
          <w:sz w:val="16"/>
        </w:rPr>
        <w:t xml:space="preserve"> Nine years ago, we engaged in similar speculation about the psychology of Kim Jong-Il, whom the former CIA psychologist Jerrold Post called a “malignant narcissist” exhibiting “extreme grandiosity and self-absorption,” a lack of “capacity to empathize with others,” and a heightened risk of “major political/military miscalculation.” The Madman Theory served Kim II well. </w:t>
      </w:r>
      <w:r w:rsidRPr="00260E1E">
        <w:rPr>
          <w:rStyle w:val="StyleUnderline"/>
        </w:rPr>
        <w:t>From a coldly rational perspective, Kim</w:t>
      </w:r>
      <w:r w:rsidRPr="00260E1E">
        <w:rPr>
          <w:sz w:val="16"/>
        </w:rPr>
        <w:t xml:space="preserve"> Jong-Un </w:t>
      </w:r>
      <w:r w:rsidRPr="00260E1E">
        <w:rPr>
          <w:rStyle w:val="StyleUnderline"/>
        </w:rPr>
        <w:t>must</w:t>
      </w:r>
      <w:r w:rsidRPr="00260E1E">
        <w:rPr>
          <w:sz w:val="16"/>
        </w:rPr>
        <w:t xml:space="preserve"> also </w:t>
      </w:r>
      <w:r w:rsidRPr="00260E1E">
        <w:rPr>
          <w:rStyle w:val="StyleUnderline"/>
        </w:rPr>
        <w:t>believe that time is on his side, and that the longer he delays a confrontation</w:t>
      </w:r>
      <w:r w:rsidRPr="00260E1E">
        <w:rPr>
          <w:sz w:val="16"/>
        </w:rPr>
        <w:t xml:space="preserve"> with us, </w:t>
      </w:r>
      <w:r w:rsidRPr="00260E1E">
        <w:rPr>
          <w:rStyle w:val="StyleUnderline"/>
        </w:rPr>
        <w:t>the more likely he is to prevail</w:t>
      </w:r>
      <w:r w:rsidRPr="00260E1E">
        <w:rPr>
          <w:sz w:val="16"/>
        </w:rPr>
        <w:t xml:space="preserve"> in one. But does the available evidence suggest that he is rational, and by whose definition? Certainly, </w:t>
      </w:r>
      <w:r w:rsidRPr="00260E1E">
        <w:rPr>
          <w:rStyle w:val="StyleUnderline"/>
        </w:rPr>
        <w:t>North Korea’s recent behavior did not always seem rational.</w:t>
      </w:r>
      <w:r w:rsidRPr="00260E1E">
        <w:rPr>
          <w:sz w:val="16"/>
        </w:rPr>
        <w:t xml:space="preserve"> Not since 1968 has Pyongyang seemed so unafraid to attack South Korea and the United States directly. </w:t>
      </w:r>
      <w:r w:rsidRPr="00260E1E">
        <w:rPr>
          <w:rStyle w:val="StyleUnderline"/>
        </w:rPr>
        <w:t>In 2010</w:t>
      </w:r>
      <w:r w:rsidRPr="00260E1E">
        <w:rPr>
          <w:sz w:val="16"/>
        </w:rPr>
        <w:t xml:space="preserve">, whoever was in charge after Kim Jong-Il’s stroke attacked South Korea twice, killing 50 of its citizens. Those were </w:t>
      </w:r>
      <w:r w:rsidRPr="00260E1E">
        <w:rPr>
          <w:rStyle w:val="StyleUnderline"/>
        </w:rPr>
        <w:t>dangerous acts of war</w:t>
      </w:r>
      <w:r w:rsidRPr="00260E1E">
        <w:rPr>
          <w:sz w:val="16"/>
        </w:rPr>
        <w:t xml:space="preserve"> that warranted a military response, but their scale </w:t>
      </w:r>
      <w:r w:rsidRPr="00260E1E">
        <w:rPr>
          <w:rStyle w:val="StyleUnderline"/>
        </w:rPr>
        <w:t>seemed calculated to provoke something less than full-scale war. Kim may well calculate that a limited war would kill a few hundred people of no consequence to himself, but would not dethrone him.</w:t>
      </w:r>
      <w:r w:rsidRPr="00260E1E">
        <w:rPr>
          <w:sz w:val="16"/>
        </w:rPr>
        <w:t xml:space="preserve"> Such an outcome could be His Porcine Majesty’s best opportunity to claim credit for a bold victory — and the martial credentials he so desperately wants. Kim may see the prospect of a limited war as more inducement than deterrent. From this perspective, Kim Jong-Un’s </w:t>
      </w:r>
      <w:r w:rsidRPr="00260E1E">
        <w:rPr>
          <w:rStyle w:val="Emphasis"/>
        </w:rPr>
        <w:t>violent provocations are rational</w:t>
      </w:r>
      <w:r w:rsidRPr="00260E1E">
        <w:rPr>
          <w:sz w:val="16"/>
        </w:rPr>
        <w:t xml:space="preserve">, </w:t>
      </w:r>
      <w:r w:rsidRPr="00260E1E">
        <w:rPr>
          <w:rStyle w:val="StyleUnderline"/>
        </w:rPr>
        <w:t>because any action that contributes to his hold on power is rational to him. As</w:t>
      </w:r>
      <w:r w:rsidRPr="00260E1E">
        <w:rPr>
          <w:sz w:val="16"/>
        </w:rPr>
        <w:t xml:space="preserve"> the </w:t>
      </w:r>
      <w:r w:rsidRPr="00260E1E">
        <w:rPr>
          <w:rStyle w:val="StyleUnderline"/>
        </w:rPr>
        <w:t>psychologist Ian H. Robertson, Ph.D., puts it, “The</w:t>
      </w:r>
      <w:r w:rsidRPr="00260E1E">
        <w:rPr>
          <w:sz w:val="16"/>
        </w:rPr>
        <w:t xml:space="preserve"> principle (sic) </w:t>
      </w:r>
      <w:r w:rsidRPr="00260E1E">
        <w:rPr>
          <w:rStyle w:val="StyleUnderline"/>
        </w:rPr>
        <w:t xml:space="preserve">motivation for Kim will be to carry on the family business.” So far, Pyongyang has a </w:t>
      </w:r>
      <w:r w:rsidRPr="00260E1E">
        <w:rPr>
          <w:rStyle w:val="Emphasis"/>
        </w:rPr>
        <w:t>flawless record</w:t>
      </w:r>
      <w:r w:rsidRPr="00260E1E">
        <w:rPr>
          <w:rStyle w:val="StyleUnderline"/>
        </w:rPr>
        <w:t xml:space="preserve"> for calculating the risk that its provocations would draw a serious, regime-destabilizing response</w:t>
      </w:r>
      <w:r w:rsidRPr="00260E1E">
        <w:rPr>
          <w:sz w:val="16"/>
        </w:rPr>
        <w:t xml:space="preserve"> (history suggests that “never” is a perfectly safe answer). Similarly, Kim’s purges of his own ruling class, which appear to be alienating it, might be irrational acts of violent impulse, or a rational response to real internal threats to his hold on power. So what do psychologists say about Kim Jong-Un’s mental state, notwithstanding the difficulty of assessing a subject without examining him in person? Let’s begin with the CIA’s assessment, as conveyed by former CIA official and diplomat Joseph </w:t>
      </w:r>
      <w:proofErr w:type="spellStart"/>
      <w:r w:rsidRPr="00260E1E">
        <w:rPr>
          <w:sz w:val="16"/>
        </w:rPr>
        <w:t>DiTrani</w:t>
      </w:r>
      <w:proofErr w:type="spellEnd"/>
      <w:r w:rsidRPr="00260E1E">
        <w:rPr>
          <w:sz w:val="16"/>
        </w:rPr>
        <w:t xml:space="preserve">. </w:t>
      </w:r>
      <w:r w:rsidRPr="00260E1E">
        <w:rPr>
          <w:rStyle w:val="StyleUnderline"/>
        </w:rPr>
        <w:t>Former Assistant Secretary of State</w:t>
      </w:r>
      <w:r w:rsidRPr="00260E1E">
        <w:rPr>
          <w:sz w:val="16"/>
        </w:rPr>
        <w:t xml:space="preserve"> (and OFK favorite) </w:t>
      </w:r>
      <w:r w:rsidRPr="00260E1E">
        <w:rPr>
          <w:rStyle w:val="StyleUnderline"/>
        </w:rPr>
        <w:t>Kurt Campbell</w:t>
      </w:r>
      <w:r w:rsidRPr="00260E1E">
        <w:rPr>
          <w:sz w:val="16"/>
        </w:rPr>
        <w:t xml:space="preserve"> reports similar conclusions. “We </w:t>
      </w:r>
      <w:r w:rsidRPr="00260E1E">
        <w:rPr>
          <w:rStyle w:val="StyleUnderline"/>
        </w:rPr>
        <w:t>went to</w:t>
      </w:r>
      <w:r w:rsidRPr="00260E1E">
        <w:rPr>
          <w:sz w:val="16"/>
        </w:rPr>
        <w:t xml:space="preserve"> </w:t>
      </w:r>
      <w:r w:rsidRPr="00260E1E">
        <w:rPr>
          <w:rStyle w:val="StyleUnderline"/>
        </w:rPr>
        <w:t xml:space="preserve">great pains to </w:t>
      </w:r>
      <w:r w:rsidRPr="00260E1E">
        <w:rPr>
          <w:rStyle w:val="Emphasis"/>
        </w:rPr>
        <w:t>interview</w:t>
      </w:r>
      <w:r w:rsidRPr="00260E1E">
        <w:rPr>
          <w:sz w:val="16"/>
        </w:rPr>
        <w:t xml:space="preserve"> almost </w:t>
      </w:r>
      <w:r w:rsidRPr="00260E1E">
        <w:rPr>
          <w:rStyle w:val="Emphasis"/>
        </w:rPr>
        <w:t>everyone</w:t>
      </w:r>
      <w:r w:rsidRPr="00260E1E">
        <w:rPr>
          <w:sz w:val="16"/>
        </w:rPr>
        <w:t xml:space="preserve"> – classmates, others – to try to get a sense of what his character was like,” Campbell said. “The general recounting of </w:t>
      </w:r>
      <w:r w:rsidRPr="00260E1E">
        <w:rPr>
          <w:rStyle w:val="StyleUnderline"/>
        </w:rPr>
        <w:t>those experiences led us to believe that he was dangerous, unpredictable, prone to violence and with delusions of grandeur</w:t>
      </w:r>
      <w:r w:rsidRPr="00260E1E">
        <w:rPr>
          <w:sz w:val="16"/>
        </w:rPr>
        <w:t xml:space="preserve">.” [Washington Post, Max Fisher] So that’s one thing The Daily Mail seems to have gotten right. </w:t>
      </w:r>
      <w:r w:rsidRPr="00260E1E">
        <w:rPr>
          <w:rStyle w:val="StyleUnderline"/>
        </w:rPr>
        <w:t xml:space="preserve">Robertson believes that Kim “is behaving rationally,” but that his survival depends on “maintaining a sense of threat from the outside world, and empowering his impoverished people with images of military power.” The bad news is that </w:t>
      </w:r>
      <w:r w:rsidRPr="00260E1E">
        <w:rPr>
          <w:rStyle w:val="Emphasis"/>
        </w:rPr>
        <w:t>Kim can’t be appeased.</w:t>
      </w:r>
      <w:r w:rsidRPr="00260E1E">
        <w:rPr>
          <w:sz w:val="16"/>
        </w:rPr>
        <w:t xml:space="preserve"> The good news is that this implies an interest in stability. What follows is much less reassuring. </w:t>
      </w:r>
      <w:r w:rsidRPr="00260E1E">
        <w:rPr>
          <w:rStyle w:val="StyleUnderline"/>
        </w:rPr>
        <w:t>Kim</w:t>
      </w:r>
      <w:r w:rsidRPr="00260E1E">
        <w:rPr>
          <w:sz w:val="16"/>
        </w:rPr>
        <w:t xml:space="preserve"> Jong-Un almost certainly </w:t>
      </w:r>
      <w:r w:rsidRPr="00260E1E">
        <w:rPr>
          <w:rStyle w:val="StyleUnderline"/>
        </w:rPr>
        <w:t>feels god-like because of the drug-like effects</w:t>
      </w:r>
      <w:r w:rsidRPr="00260E1E">
        <w:rPr>
          <w:sz w:val="16"/>
        </w:rPr>
        <w:t xml:space="preserve"> — the chemical messenger dopamine is a key player — </w:t>
      </w:r>
      <w:r w:rsidRPr="00260E1E">
        <w:rPr>
          <w:rStyle w:val="StyleUnderline"/>
        </w:rPr>
        <w:t>that power has on his brain. Power is an aphrodisiac</w:t>
      </w:r>
      <w:r w:rsidRPr="00260E1E">
        <w:rPr>
          <w:sz w:val="16"/>
        </w:rPr>
        <w:t xml:space="preserve"> which casts a spell of charisma around the holder and bewitches those he has power over, and if that be millions of people, so be it. </w:t>
      </w:r>
      <w:r w:rsidRPr="00260E1E">
        <w:rPr>
          <w:rStyle w:val="StyleUnderline"/>
        </w:rPr>
        <w:t>A former North Korean soldier</w:t>
      </w:r>
      <w:r w:rsidRPr="00260E1E">
        <w:rPr>
          <w:sz w:val="16"/>
        </w:rPr>
        <w:t xml:space="preserve"> interviewed on BBC’s </w:t>
      </w:r>
      <w:proofErr w:type="spellStart"/>
      <w:r w:rsidRPr="00260E1E">
        <w:rPr>
          <w:sz w:val="16"/>
        </w:rPr>
        <w:t>Newsnight</w:t>
      </w:r>
      <w:proofErr w:type="spellEnd"/>
      <w:r w:rsidRPr="00260E1E">
        <w:rPr>
          <w:sz w:val="16"/>
        </w:rPr>
        <w:t xml:space="preserve"> last night </w:t>
      </w:r>
      <w:r w:rsidRPr="00260E1E">
        <w:rPr>
          <w:rStyle w:val="StyleUnderline"/>
        </w:rPr>
        <w:t>said that he and everyone else</w:t>
      </w:r>
      <w:r w:rsidRPr="00260E1E">
        <w:rPr>
          <w:sz w:val="16"/>
        </w:rPr>
        <w:t xml:space="preserve"> he knew completely </w:t>
      </w:r>
      <w:r w:rsidRPr="00260E1E">
        <w:rPr>
          <w:rStyle w:val="StyleUnderline"/>
        </w:rPr>
        <w:t>believed the world view of the country’s leadership.</w:t>
      </w:r>
      <w:r w:rsidRPr="00260E1E">
        <w:rPr>
          <w:sz w:val="16"/>
        </w:rPr>
        <w:t xml:space="preserve"> This held that </w:t>
      </w:r>
      <w:r w:rsidRPr="00260E1E">
        <w:rPr>
          <w:rStyle w:val="StyleUnderline"/>
        </w:rPr>
        <w:t>North Korea</w:t>
      </w:r>
      <w:r w:rsidRPr="00260E1E">
        <w:rPr>
          <w:sz w:val="16"/>
        </w:rPr>
        <w:t xml:space="preserve"> was poor because of the unfair persecution by South Korea, USA and Japan, and that it </w:t>
      </w:r>
      <w:r w:rsidRPr="00260E1E">
        <w:rPr>
          <w:rStyle w:val="StyleUnderline"/>
        </w:rPr>
        <w:t>was in constant threat of being destroyed</w:t>
      </w:r>
      <w:r w:rsidRPr="00260E1E">
        <w:rPr>
          <w:sz w:val="16"/>
        </w:rPr>
        <w:t xml:space="preserve"> by these enemies, </w:t>
      </w:r>
      <w:r w:rsidRPr="00260E1E">
        <w:rPr>
          <w:rStyle w:val="StyleUnderline"/>
        </w:rPr>
        <w:t>which is why it had to have</w:t>
      </w:r>
      <w:r w:rsidRPr="00260E1E">
        <w:rPr>
          <w:sz w:val="16"/>
        </w:rPr>
        <w:t xml:space="preserve"> its </w:t>
      </w:r>
      <w:r w:rsidRPr="00260E1E">
        <w:rPr>
          <w:rStyle w:val="StyleUnderline"/>
        </w:rPr>
        <w:t xml:space="preserve">nuclear weapons. </w:t>
      </w:r>
      <w:r w:rsidRPr="00260E1E">
        <w:rPr>
          <w:sz w:val="16"/>
        </w:rPr>
        <w:t xml:space="preserve">And that is the second difference between Kim Jong-Un and other world gang leaders — </w:t>
      </w:r>
      <w:r w:rsidRPr="00260E1E">
        <w:rPr>
          <w:rStyle w:val="StyleUnderline"/>
        </w:rPr>
        <w:t>his power is supercharged by nuclear weaponry. This not only affects his brain but</w:t>
      </w:r>
      <w:r w:rsidRPr="00260E1E">
        <w:rPr>
          <w:sz w:val="16"/>
        </w:rPr>
        <w:t xml:space="preserve"> also </w:t>
      </w:r>
      <w:r w:rsidRPr="00260E1E">
        <w:rPr>
          <w:rStyle w:val="StyleUnderline"/>
        </w:rPr>
        <w:t>empowers</w:t>
      </w:r>
      <w:r w:rsidRPr="00260E1E">
        <w:rPr>
          <w:sz w:val="16"/>
        </w:rPr>
        <w:t xml:space="preserve"> millions of </w:t>
      </w:r>
      <w:r w:rsidRPr="00260E1E">
        <w:rPr>
          <w:rStyle w:val="StyleUnderline"/>
        </w:rPr>
        <w:t>his soldiers</w:t>
      </w:r>
      <w:r w:rsidRPr="00260E1E">
        <w:rPr>
          <w:sz w:val="16"/>
        </w:rPr>
        <w:t xml:space="preserve"> and citizens </w:t>
      </w:r>
      <w:r w:rsidRPr="00260E1E">
        <w:rPr>
          <w:rStyle w:val="StyleUnderline"/>
        </w:rPr>
        <w:t>whose</w:t>
      </w:r>
      <w:r w:rsidRPr="00260E1E">
        <w:rPr>
          <w:sz w:val="16"/>
        </w:rPr>
        <w:t xml:space="preserve"> otherwise drab and miserable </w:t>
      </w:r>
      <w:r w:rsidRPr="00260E1E">
        <w:rPr>
          <w:rStyle w:val="StyleUnderline"/>
        </w:rPr>
        <w:t>lives are given this drug-like fix which is re-ignited every time they hear the national anthem played</w:t>
      </w:r>
      <w:r w:rsidRPr="00260E1E">
        <w:rPr>
          <w:sz w:val="16"/>
        </w:rPr>
        <w:t xml:space="preserve"> on television </w:t>
      </w:r>
      <w:r w:rsidRPr="00260E1E">
        <w:rPr>
          <w:rStyle w:val="StyleUnderline"/>
        </w:rPr>
        <w:t>to images of ballistic missiles</w:t>
      </w:r>
      <w:r w:rsidRPr="00260E1E">
        <w:rPr>
          <w:sz w:val="16"/>
        </w:rPr>
        <w:t xml:space="preserve"> blasting off to destroy their enemies. Animals low in a pecking order –— powerless, in other words — are more likely to take and become addicted to cocaine if offered it than are those at the top of the dominance hierarchy. Cocaine acts on the brain in the same way as power does and to the powerless, impoverished North Koreans, these </w:t>
      </w:r>
      <w:r w:rsidRPr="00260E1E">
        <w:rPr>
          <w:rStyle w:val="StyleUnderline"/>
        </w:rPr>
        <w:t xml:space="preserve">repeated images of mushroom clouds and military aggression are — </w:t>
      </w:r>
      <w:r w:rsidRPr="00260E1E">
        <w:rPr>
          <w:rStyle w:val="Emphasis"/>
        </w:rPr>
        <w:t>almost literally</w:t>
      </w:r>
      <w:r w:rsidRPr="00260E1E">
        <w:rPr>
          <w:rStyle w:val="StyleUnderline"/>
        </w:rPr>
        <w:t xml:space="preserve"> —</w:t>
      </w:r>
      <w:r w:rsidRPr="00260E1E">
        <w:rPr>
          <w:sz w:val="16"/>
        </w:rPr>
        <w:t xml:space="preserve"> equivalent to repeated intoxicatingly-rewarding </w:t>
      </w:r>
      <w:r w:rsidRPr="00260E1E">
        <w:rPr>
          <w:rStyle w:val="Emphasis"/>
        </w:rPr>
        <w:t>cocaine fixes</w:t>
      </w:r>
      <w:r w:rsidRPr="00260E1E">
        <w:rPr>
          <w:sz w:val="16"/>
        </w:rPr>
        <w:t xml:space="preserve"> </w:t>
      </w:r>
      <w:r w:rsidRPr="00260E1E">
        <w:rPr>
          <w:rStyle w:val="StyleUnderline"/>
        </w:rPr>
        <w:t>which bind them emotionally to their leader and make everything</w:t>
      </w:r>
      <w:r w:rsidRPr="00260E1E">
        <w:rPr>
          <w:sz w:val="16"/>
        </w:rPr>
        <w:t xml:space="preserve"> else </w:t>
      </w:r>
      <w:r w:rsidRPr="00260E1E">
        <w:rPr>
          <w:rStyle w:val="StyleUnderline"/>
        </w:rPr>
        <w:t>seem unimportant in comparison. So, while Kim</w:t>
      </w:r>
      <w:r w:rsidRPr="00260E1E">
        <w:rPr>
          <w:sz w:val="16"/>
        </w:rPr>
        <w:t xml:space="preserve"> Jong-Un </w:t>
      </w:r>
      <w:r w:rsidRPr="00260E1E">
        <w:rPr>
          <w:rStyle w:val="StyleUnderline"/>
        </w:rPr>
        <w:t>was a sane adolescent, power is such a strong drug that it will have changed him fundamentally. Excessive, unconstrained power makes people feel over-confident, blind to risk, inclined to treat other people as objects</w:t>
      </w:r>
      <w:r w:rsidRPr="00260E1E">
        <w:rPr>
          <w:sz w:val="16"/>
        </w:rPr>
        <w:t>, tunnel-</w:t>
      </w:r>
      <w:proofErr w:type="spellStart"/>
      <w:r w:rsidRPr="00260E1E">
        <w:rPr>
          <w:sz w:val="16"/>
        </w:rPr>
        <w:t>visioned</w:t>
      </w:r>
      <w:proofErr w:type="spellEnd"/>
      <w:r w:rsidRPr="00260E1E">
        <w:rPr>
          <w:sz w:val="16"/>
        </w:rPr>
        <w:t xml:space="preserve">, narcissistic </w:t>
      </w:r>
      <w:r w:rsidRPr="00260E1E">
        <w:rPr>
          <w:rStyle w:val="StyleUnderline"/>
        </w:rPr>
        <w:t>and protected from anxiety.</w:t>
      </w:r>
      <w:r w:rsidRPr="00260E1E">
        <w:rPr>
          <w:sz w:val="16"/>
        </w:rPr>
        <w:t xml:space="preserve"> </w:t>
      </w:r>
      <w:r w:rsidRPr="00260E1E">
        <w:rPr>
          <w:rStyle w:val="Emphasis"/>
        </w:rPr>
        <w:t>These are</w:t>
      </w:r>
      <w:r w:rsidRPr="00260E1E">
        <w:rPr>
          <w:sz w:val="16"/>
        </w:rPr>
        <w:t xml:space="preserve"> all real effects, as </w:t>
      </w:r>
      <w:r w:rsidRPr="00260E1E">
        <w:rPr>
          <w:rStyle w:val="Emphasis"/>
        </w:rPr>
        <w:t>biologically driven</w:t>
      </w:r>
      <w:r w:rsidRPr="00260E1E">
        <w:rPr>
          <w:sz w:val="16"/>
        </w:rPr>
        <w:t xml:space="preserve"> as those caused by any powerful drug. [Psychology Today] Although I doubt that </w:t>
      </w:r>
      <w:r w:rsidRPr="00260E1E">
        <w:rPr>
          <w:rStyle w:val="StyleUnderline"/>
        </w:rPr>
        <w:t>the world view</w:t>
      </w:r>
      <w:r w:rsidRPr="00260E1E">
        <w:rPr>
          <w:sz w:val="16"/>
        </w:rPr>
        <w:t xml:space="preserve"> Robertson attributes to North Koreans </w:t>
      </w:r>
      <w:r w:rsidRPr="00260E1E">
        <w:rPr>
          <w:rStyle w:val="StyleUnderline"/>
        </w:rPr>
        <w:t>holds true of</w:t>
      </w:r>
      <w:r w:rsidRPr="00260E1E">
        <w:rPr>
          <w:sz w:val="16"/>
        </w:rPr>
        <w:t xml:space="preserve"> most of those living outside Pyongyang, it’s probably an accurate reflection of </w:t>
      </w:r>
      <w:r w:rsidRPr="00260E1E">
        <w:rPr>
          <w:rStyle w:val="StyleUnderline"/>
        </w:rPr>
        <w:t>those Kim interacts with daily</w:t>
      </w:r>
      <w:r w:rsidRPr="00260E1E">
        <w:rPr>
          <w:sz w:val="16"/>
        </w:rPr>
        <w:t xml:space="preserve">, and on whose loyalty his control depends. </w:t>
      </w:r>
      <w:r w:rsidRPr="00260E1E">
        <w:rPr>
          <w:rStyle w:val="StyleUnderline"/>
        </w:rPr>
        <w:t>Robertson thinks this dopamine addiction may distort Kim’s judgment, just as it caused Hitler to misjudge the risks that eventually destroyed Germany.</w:t>
      </w:r>
      <w:r w:rsidRPr="00260E1E">
        <w:rPr>
          <w:sz w:val="16"/>
        </w:rPr>
        <w:t xml:space="preserve"> (It’s also reminiscent of the reactor of irrational groupthink that encased Emperor Hirohito in the 1930s.) Robertson sees Pyongyang’s provocations as “a rational strategy,” but only for feeding the dopamine addiction of its loyal subjects. </w:t>
      </w:r>
      <w:r w:rsidRPr="00260E1E">
        <w:rPr>
          <w:rStyle w:val="StyleUnderline"/>
        </w:rPr>
        <w:t>Viewed this way, extorting concessions</w:t>
      </w:r>
      <w:r w:rsidRPr="00260E1E">
        <w:rPr>
          <w:sz w:val="16"/>
        </w:rPr>
        <w:t xml:space="preserve"> and aid from us </w:t>
      </w:r>
      <w:r w:rsidRPr="00260E1E">
        <w:rPr>
          <w:rStyle w:val="StyleUnderline"/>
        </w:rPr>
        <w:t>is not as important an end as the extortion itself.</w:t>
      </w:r>
      <w:r w:rsidRPr="00260E1E">
        <w:rPr>
          <w:sz w:val="16"/>
        </w:rPr>
        <w:t xml:space="preserve"> Our concessions are merely the post-coital validation of the dopamine high. (There is evidence in North Korean propaganda to support this theory.) </w:t>
      </w:r>
      <w:r w:rsidRPr="00260E1E">
        <w:rPr>
          <w:rStyle w:val="StyleUnderline"/>
        </w:rPr>
        <w:t xml:space="preserve">As with any addiction, as the addict’s tolerance rises, </w:t>
      </w:r>
      <w:r w:rsidRPr="00260E1E">
        <w:rPr>
          <w:rStyle w:val="Emphasis"/>
        </w:rPr>
        <w:t>he</w:t>
      </w:r>
      <w:r w:rsidRPr="00260E1E">
        <w:rPr>
          <w:rStyle w:val="StyleUnderline"/>
        </w:rPr>
        <w:t xml:space="preserve"> </w:t>
      </w:r>
      <w:r w:rsidRPr="00260E1E">
        <w:rPr>
          <w:rStyle w:val="Emphasis"/>
        </w:rPr>
        <w:t>needs a higher dose</w:t>
      </w:r>
      <w:r w:rsidRPr="00260E1E">
        <w:rPr>
          <w:rStyle w:val="StyleUnderline"/>
        </w:rPr>
        <w:t xml:space="preserve"> to get his fix.</w:t>
      </w:r>
      <w:r w:rsidRPr="00260E1E">
        <w:rPr>
          <w:rStyle w:val="Emphasis"/>
        </w:rPr>
        <w:t xml:space="preserve"> </w:t>
      </w:r>
      <w:r w:rsidRPr="00260E1E">
        <w:rPr>
          <w:sz w:val="16"/>
        </w:rPr>
        <w:t xml:space="preserve">But the most worrying symptom of power in the current crisis is its god effects. Gods are invulnerable. Gods are not constrained by the laws of nature. Gods are immortal. We should be worried. Separately, Robertson offers the slightly less alarming assessment that Kim “is unlikely to be as ruthless as a guerrilla fighter, like his grandfather,” because of his privileged upbringing, but that his propensity for violence “depends on how far he feels he must go to consolidate his position.” Somehow, Robertson defines this behavior as “rational.” And as much as I’d prefer not to believe this, I have to concede that it makes sense. </w:t>
      </w:r>
      <w:r w:rsidRPr="00260E1E">
        <w:rPr>
          <w:rStyle w:val="StyleUnderline"/>
        </w:rPr>
        <w:t>Kim’s behavior so far validates it; so do more historical examples than I can count. If that’s so, each year that passes will give Kim</w:t>
      </w:r>
      <w:r w:rsidRPr="00260E1E">
        <w:rPr>
          <w:sz w:val="16"/>
        </w:rPr>
        <w:t xml:space="preserve"> Jong-Un </w:t>
      </w:r>
      <w:r w:rsidRPr="00260E1E">
        <w:rPr>
          <w:rStyle w:val="StyleUnderline"/>
        </w:rPr>
        <w:t>more bombs, longer range, and the power to harm more people.</w:t>
      </w:r>
      <w:r w:rsidRPr="00260E1E">
        <w:rPr>
          <w:sz w:val="16"/>
        </w:rPr>
        <w:t xml:space="preserve"> Meanwhile, </w:t>
      </w:r>
      <w:r w:rsidRPr="00260E1E">
        <w:rPr>
          <w:rStyle w:val="Emphasis"/>
        </w:rPr>
        <w:t>our ability to deter him will diminish.</w:t>
      </w:r>
      <w:r w:rsidRPr="00260E1E">
        <w:rPr>
          <w:rStyle w:val="StyleUnderline"/>
        </w:rPr>
        <w:t xml:space="preserve"> There will be no appeasing him, because only risk, conflict, and provocation can satiate his addiction. </w:t>
      </w:r>
      <w:r w:rsidRPr="00260E1E">
        <w:rPr>
          <w:sz w:val="16"/>
        </w:rPr>
        <w:t xml:space="preserve">Of course, the same was probably also true of Kim Il-Sung and Kim Jong-Il to varying degrees, too. As I pointed out in yesterday’s post, at critical moments, they were rational enough to defer confrontation for another day. Perhaps Kim can still be conditioned to learn that dopamine-seeking behavior will draw consequences that weaken, not strengthen, his hold on power. The risks of this are obvious; none of the options are good. </w:t>
      </w:r>
      <w:r w:rsidRPr="00260E1E">
        <w:rPr>
          <w:rStyle w:val="StyleUnderline"/>
        </w:rPr>
        <w:t xml:space="preserve">Our options today are worse than they were ten years ago, much worse than they were twenty years ago, and </w:t>
      </w:r>
      <w:r w:rsidRPr="00260E1E">
        <w:rPr>
          <w:rStyle w:val="Emphasis"/>
        </w:rPr>
        <w:t>much better than they’ll be five years from now.</w:t>
      </w:r>
      <w:r w:rsidRPr="00260E1E">
        <w:rPr>
          <w:rStyle w:val="StyleUnderline"/>
        </w:rPr>
        <w:t xml:space="preserve"> Confronting Kim </w:t>
      </w:r>
      <w:r w:rsidRPr="00260E1E">
        <w:rPr>
          <w:rStyle w:val="Emphasis"/>
        </w:rPr>
        <w:t>now</w:t>
      </w:r>
      <w:r w:rsidRPr="00260E1E">
        <w:rPr>
          <w:rStyle w:val="StyleUnderline"/>
        </w:rPr>
        <w:t xml:space="preserve"> seems less risky than alternatives we know won’t work</w:t>
      </w:r>
      <w:r w:rsidRPr="00260E1E">
        <w:rPr>
          <w:sz w:val="16"/>
        </w:rPr>
        <w:t xml:space="preserve">, and </w:t>
      </w:r>
      <w:r w:rsidRPr="00260E1E">
        <w:rPr>
          <w:rStyle w:val="StyleUnderline"/>
        </w:rPr>
        <w:t>which seem to be leading</w:t>
      </w:r>
      <w:r w:rsidRPr="00260E1E">
        <w:rPr>
          <w:sz w:val="16"/>
        </w:rPr>
        <w:t xml:space="preserve"> us </w:t>
      </w:r>
      <w:r w:rsidRPr="00260E1E">
        <w:rPr>
          <w:rStyle w:val="StyleUnderline"/>
        </w:rPr>
        <w:t>toward</w:t>
      </w:r>
      <w:r w:rsidRPr="00260E1E">
        <w:rPr>
          <w:sz w:val="16"/>
        </w:rPr>
        <w:t xml:space="preserve"> a </w:t>
      </w:r>
      <w:r w:rsidRPr="00260E1E">
        <w:rPr>
          <w:rStyle w:val="Emphasis"/>
        </w:rPr>
        <w:t xml:space="preserve">historic catastrophe. </w:t>
      </w:r>
      <w:r w:rsidRPr="00260E1E">
        <w:rPr>
          <w:sz w:val="16"/>
        </w:rPr>
        <w:t xml:space="preserve">That’s almost as grim an assessment as that of B.R. Myers, who has written that </w:t>
      </w:r>
      <w:r w:rsidRPr="00260E1E">
        <w:rPr>
          <w:rStyle w:val="StyleUnderline"/>
        </w:rPr>
        <w:t>war is likely inevitable.</w:t>
      </w:r>
      <w:r w:rsidRPr="00260E1E">
        <w:rPr>
          <w:sz w:val="16"/>
        </w:rPr>
        <w:t xml:space="preserve"> It warns us that </w:t>
      </w:r>
      <w:r w:rsidRPr="00260E1E">
        <w:rPr>
          <w:rStyle w:val="StyleUnderline"/>
        </w:rPr>
        <w:t xml:space="preserve">nothing is so urgent as terminating Kim’s cycle of thrill-seeking — even if that means terminating Kim Jong-Un’s misrule — before he gains the means to </w:t>
      </w:r>
      <w:r w:rsidRPr="00260E1E">
        <w:rPr>
          <w:rStyle w:val="Emphasis"/>
        </w:rPr>
        <w:t>destroy South Korea and Japan</w:t>
      </w:r>
      <w:r w:rsidRPr="00260E1E">
        <w:rPr>
          <w:sz w:val="16"/>
        </w:rPr>
        <w:t xml:space="preserve">, to </w:t>
      </w:r>
      <w:r w:rsidRPr="00260E1E">
        <w:rPr>
          <w:rStyle w:val="Emphasis"/>
        </w:rPr>
        <w:t>threaten us directly</w:t>
      </w:r>
      <w:r w:rsidRPr="00260E1E">
        <w:rPr>
          <w:sz w:val="16"/>
        </w:rPr>
        <w:t xml:space="preserve">, </w:t>
      </w:r>
      <w:r w:rsidRPr="00260E1E">
        <w:rPr>
          <w:rStyle w:val="StyleUnderline"/>
        </w:rPr>
        <w:t>and</w:t>
      </w:r>
      <w:r w:rsidRPr="00260E1E">
        <w:rPr>
          <w:sz w:val="16"/>
        </w:rPr>
        <w:t xml:space="preserve"> to </w:t>
      </w:r>
      <w:r w:rsidRPr="00260E1E">
        <w:rPr>
          <w:rStyle w:val="Emphasis"/>
        </w:rPr>
        <w:t>share his weapons</w:t>
      </w:r>
      <w:r w:rsidRPr="00260E1E">
        <w:rPr>
          <w:sz w:val="16"/>
        </w:rPr>
        <w:t xml:space="preserve"> with other madmen. </w:t>
      </w:r>
      <w:r w:rsidRPr="00260E1E">
        <w:rPr>
          <w:rStyle w:val="StyleUnderline"/>
        </w:rPr>
        <w:t>As Kim’s addiction advances, anything will be enough to set him off — a satirical film, that piece in The Onion</w:t>
      </w:r>
      <w:r w:rsidRPr="00260E1E">
        <w:rPr>
          <w:sz w:val="16"/>
        </w:rPr>
        <w:t xml:space="preserve"> I tweeted the other day, a conference in downtown Washington D.C., a shower of harmless leaflets, </w:t>
      </w:r>
      <w:r w:rsidRPr="00260E1E">
        <w:rPr>
          <w:rStyle w:val="StyleUnderline"/>
        </w:rPr>
        <w:t>or a symbolic vote in the U.N.</w:t>
      </w:r>
      <w:r w:rsidRPr="00260E1E">
        <w:rPr>
          <w:sz w:val="16"/>
        </w:rPr>
        <w:t xml:space="preserve"> General Assembly. Even submitting to Pyongyang’s censors could not prevent war if Kim Jong-Un is simply driven toward conflict. </w:t>
      </w:r>
      <w:r w:rsidRPr="00260E1E">
        <w:rPr>
          <w:rStyle w:val="StyleUnderline"/>
        </w:rPr>
        <w:t>This may be our last chance to break that cycle, and</w:t>
      </w:r>
      <w:r w:rsidRPr="00260E1E">
        <w:rPr>
          <w:sz w:val="16"/>
        </w:rPr>
        <w:t xml:space="preserve"> to </w:t>
      </w:r>
      <w:r w:rsidRPr="00260E1E">
        <w:rPr>
          <w:rStyle w:val="StyleUnderline"/>
        </w:rPr>
        <w:t>prevent the next Korean War.</w:t>
      </w:r>
      <w:r w:rsidRPr="00260E1E">
        <w:rPr>
          <w:sz w:val="16"/>
        </w:rPr>
        <w:t xml:space="preserve"> That is probably true whether Kim Jong-Un is rational or not.</w:t>
      </w:r>
    </w:p>
    <w:p w14:paraId="0A3F375C" w14:textId="77777777" w:rsidR="0063793D" w:rsidRPr="00260E1E" w:rsidRDefault="0063793D" w:rsidP="0063793D">
      <w:pPr>
        <w:pStyle w:val="Heading4"/>
      </w:pPr>
      <w:r w:rsidRPr="00260E1E">
        <w:t xml:space="preserve">Strikes disable the nuclear program – the alternative is regime instability and </w:t>
      </w:r>
      <w:proofErr w:type="spellStart"/>
      <w:r w:rsidRPr="00260E1E">
        <w:t>lashout</w:t>
      </w:r>
      <w:proofErr w:type="spellEnd"/>
    </w:p>
    <w:p w14:paraId="363B7C78" w14:textId="77777777" w:rsidR="0063793D" w:rsidRPr="00260E1E" w:rsidRDefault="0063793D" w:rsidP="0063793D">
      <w:r w:rsidRPr="00260E1E">
        <w:rPr>
          <w:rStyle w:val="Style13ptBold"/>
        </w:rPr>
        <w:t>Nichols 14</w:t>
      </w:r>
      <w:r w:rsidRPr="00260E1E">
        <w:t xml:space="preserve"> - Tom, Professor of National Security Affairs – U.S. Naval War College (Tom, “What did Ashton Carter actually say about North Korea?” </w:t>
      </w:r>
      <w:hyperlink r:id="rId81" w:history="1">
        <w:r w:rsidRPr="00260E1E">
          <w:rPr>
            <w:rStyle w:val="Hyperlink"/>
          </w:rPr>
          <w:t>http://tomnichols.net/blog/2014/12/02/what-did-ashton-carter-actually-say-about-north-korea/</w:t>
        </w:r>
      </w:hyperlink>
      <w:r w:rsidRPr="00260E1E">
        <w:t>, NC</w:t>
      </w:r>
    </w:p>
    <w:p w14:paraId="4D1A28FB" w14:textId="22D4342D" w:rsidR="0063793D" w:rsidRPr="00260E1E" w:rsidRDefault="0063793D" w:rsidP="0063793D">
      <w:pPr>
        <w:rPr>
          <w:rStyle w:val="StyleUnderline"/>
        </w:rPr>
      </w:pPr>
      <w:r w:rsidRPr="00260E1E">
        <w:rPr>
          <w:sz w:val="16"/>
        </w:rPr>
        <w:t xml:space="preserve">Perry and Carter were right to be deeply worried. </w:t>
      </w:r>
      <w:r w:rsidRPr="00260E1E">
        <w:rPr>
          <w:rStyle w:val="StyleUnderline"/>
        </w:rPr>
        <w:t xml:space="preserve">From the Korean peninsula, the </w:t>
      </w:r>
      <w:r w:rsidRPr="00260E1E">
        <w:rPr>
          <w:rStyle w:val="Emphasis"/>
        </w:rPr>
        <w:t>only reason</w:t>
      </w:r>
      <w:r w:rsidRPr="00260E1E">
        <w:rPr>
          <w:rStyle w:val="StyleUnderline"/>
        </w:rPr>
        <w:t xml:space="preserve"> to develop a three-stage rocket</w:t>
      </w:r>
      <w:r w:rsidRPr="00260E1E">
        <w:rPr>
          <w:sz w:val="16"/>
        </w:rPr>
        <w:t xml:space="preserve"> (unless you’re planning a moon launch), and </w:t>
      </w:r>
      <w:r w:rsidRPr="00260E1E">
        <w:rPr>
          <w:rStyle w:val="StyleUnderline"/>
        </w:rPr>
        <w:t>is to strike the Western Hemisphere. Add a nuclear capability to that, and you have a mini-Cold War with a completely reckless regime that makes Russia and China look like good citizens.</w:t>
      </w:r>
      <w:r w:rsidRPr="00260E1E">
        <w:rPr>
          <w:u w:val="single"/>
        </w:rPr>
        <w:t xml:space="preserve"> </w:t>
      </w:r>
      <w:r w:rsidRPr="00260E1E">
        <w:rPr>
          <w:sz w:val="16"/>
        </w:rPr>
        <w:t xml:space="preserve">Already, however, some of the reports about this article are getting it wrong — or, not getting it completely right. (Yes, Atlantic, I’m looking at you.) Since I wrote about the Perry/Carter piece in my 2008 book, Eve of Destruction, and again in my new 2014 book, No Use: Nuclear Weapons and U.S. National Security, I thought I would review what Perry and Carter said. Obviously, I don’t speak for either of them: this is my view of what they said nearly a decade ago. Here’s an excerpt of what Perry and Carter wrote in the Washington Post on January 22, 2006: </w:t>
      </w:r>
      <w:r w:rsidRPr="00260E1E">
        <w:rPr>
          <w:rStyle w:val="StyleUnderline"/>
        </w:rPr>
        <w:t>Should 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allow a country openly hostile to it and armed with nuclear weapons to perfect an intercontinental ballistic missile capable of delivering nuclear weapons to U.S. soil? We believe not.</w:t>
      </w:r>
      <w:r w:rsidRPr="00260E1E">
        <w:rPr>
          <w:sz w:val="16"/>
        </w:rPr>
        <w:t xml:space="preserve"> The Bush administration has unwisely ballyhooed the doctrine of “preemption,” which all previous presidents have sustained as an option rather than a dogma. It has applied the doctrine to Iraq, where the intelligence pointed to a threat from weapons of mass destruction that was much smaller than the risk North Korea poses. (The actual threat from Saddam Hussein was, we now know, even smaller than believed at the time of the invasion.) But </w:t>
      </w:r>
      <w:r w:rsidRPr="00260E1E">
        <w:rPr>
          <w:rStyle w:val="StyleUnderline"/>
        </w:rPr>
        <w:t>intervening before mortal threats to U.S. security can develop is</w:t>
      </w:r>
      <w:r w:rsidRPr="00260E1E">
        <w:rPr>
          <w:sz w:val="16"/>
        </w:rPr>
        <w:t xml:space="preserve"> surely a </w:t>
      </w:r>
      <w:r w:rsidRPr="00260E1E">
        <w:rPr>
          <w:rStyle w:val="StyleUnderline"/>
        </w:rPr>
        <w:t>prudent policy.</w:t>
      </w:r>
      <w:r w:rsidRPr="00260E1E">
        <w:rPr>
          <w:u w:val="single"/>
        </w:rPr>
        <w:t xml:space="preserve"> </w:t>
      </w:r>
      <w:r w:rsidRPr="00260E1E">
        <w:rPr>
          <w:sz w:val="16"/>
        </w:rPr>
        <w:t xml:space="preserve">Here, Perry and Carter rough up the language just as Bush did, and as some reports are doing now. What Bush did, and what Perry and Carter were calling for, is a preventive war, not “preemption.” Preventive war, traditionally, is a bad thing. (“Committing suicide for fear of death,” the Prussian statesman Bismarck called it.) This is because preemption is when you hit someone who’s about to hit you, and therefore justified, while prevention is when you hit someone way in advance of them presenting an actual danger to you by snuffing out their capabilities early. You can defend yourself when you’re in immediate danger; you can’t defend yourself years in advance. Think of it this way: the Israelis getting the jump on the Arabs in the 1967 Six Day War was preemption. Japan hitting us at Pearl Harbor to remove us from the Pacific in 1941 was prevention. So you can see why, in polite company, people call it “preemption” in order to carry on the conversation, even when they mean “prevention.” Anyway, Perry and Carter continue: Therefore, if North Korea persists in its launch preparations, </w:t>
      </w:r>
      <w:r w:rsidRPr="00260E1E">
        <w:rPr>
          <w:rStyle w:val="StyleUnderline"/>
        </w:rPr>
        <w:t>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should</w:t>
      </w:r>
      <w:r w:rsidRPr="00260E1E">
        <w:rPr>
          <w:sz w:val="16"/>
        </w:rPr>
        <w:t xml:space="preserve"> immediately make clear its intention to </w:t>
      </w:r>
      <w:r w:rsidRPr="00260E1E">
        <w:rPr>
          <w:rStyle w:val="StyleUnderline"/>
        </w:rPr>
        <w:t xml:space="preserve">strike and destroy the North Korean </w:t>
      </w:r>
      <w:proofErr w:type="spellStart"/>
      <w:r w:rsidRPr="00260E1E">
        <w:rPr>
          <w:rStyle w:val="StyleUnderline"/>
        </w:rPr>
        <w:t>Taepodong</w:t>
      </w:r>
      <w:proofErr w:type="spellEnd"/>
      <w:r w:rsidRPr="00260E1E">
        <w:rPr>
          <w:rStyle w:val="StyleUnderline"/>
        </w:rPr>
        <w:t xml:space="preserve"> missile before it can be launched. This could be accomplished, for example, by a cruise missile launched from a submarine carrying a high-explosive warhead. The blast would be similar to the one that killed</w:t>
      </w:r>
      <w:r w:rsidRPr="00260E1E">
        <w:rPr>
          <w:sz w:val="16"/>
        </w:rPr>
        <w:t xml:space="preserve"> terrorist leader Abu </w:t>
      </w:r>
      <w:proofErr w:type="spellStart"/>
      <w:r w:rsidRPr="00260E1E">
        <w:rPr>
          <w:sz w:val="16"/>
        </w:rPr>
        <w:t>Musab</w:t>
      </w:r>
      <w:proofErr w:type="spellEnd"/>
      <w:r w:rsidRPr="00260E1E">
        <w:rPr>
          <w:sz w:val="16"/>
        </w:rPr>
        <w:t xml:space="preserve"> al-</w:t>
      </w:r>
      <w:r w:rsidRPr="00260E1E">
        <w:rPr>
          <w:rStyle w:val="StyleUnderline"/>
        </w:rPr>
        <w:t>Zarqawi in Iraq.</w:t>
      </w:r>
      <w:r w:rsidRPr="00260E1E">
        <w:rPr>
          <w:sz w:val="16"/>
        </w:rPr>
        <w:t xml:space="preserve"> But </w:t>
      </w:r>
      <w:r w:rsidRPr="00260E1E">
        <w:rPr>
          <w:rStyle w:val="StyleUnderline"/>
        </w:rPr>
        <w:t xml:space="preserve">the effect on the </w:t>
      </w:r>
      <w:proofErr w:type="spellStart"/>
      <w:r w:rsidRPr="00260E1E">
        <w:rPr>
          <w:rStyle w:val="StyleUnderline"/>
        </w:rPr>
        <w:t>Taepodong</w:t>
      </w:r>
      <w:proofErr w:type="spellEnd"/>
      <w:r w:rsidRPr="00260E1E">
        <w:rPr>
          <w:rStyle w:val="StyleUnderline"/>
        </w:rPr>
        <w:t xml:space="preserve"> would be devastating. The multi-story, thin-skinned missile filled with high-energy fuel is itself explosive — the U.S. airstrike would puncture the missile and</w:t>
      </w:r>
      <w:r w:rsidRPr="00260E1E">
        <w:rPr>
          <w:sz w:val="16"/>
        </w:rPr>
        <w:t xml:space="preserve"> probably </w:t>
      </w:r>
      <w:r w:rsidRPr="00260E1E">
        <w:rPr>
          <w:rStyle w:val="StyleUnderline"/>
        </w:rPr>
        <w:t>cause it to explode. The carefully engineered test bed for North Korea’s</w:t>
      </w:r>
      <w:r w:rsidRPr="00260E1E">
        <w:rPr>
          <w:sz w:val="16"/>
        </w:rPr>
        <w:t xml:space="preserve"> nascent nuclear </w:t>
      </w:r>
      <w:r w:rsidRPr="00260E1E">
        <w:rPr>
          <w:rStyle w:val="StyleUnderline"/>
        </w:rPr>
        <w:t xml:space="preserve">missile force would be destroyed, and its attempt to retrogress to Cold War threats thwarted. There would be no damage </w:t>
      </w:r>
      <w:r w:rsidRPr="00260E1E">
        <w:rPr>
          <w:sz w:val="16"/>
        </w:rPr>
        <w:t xml:space="preserve">to North Korea </w:t>
      </w:r>
      <w:r w:rsidRPr="00260E1E">
        <w:rPr>
          <w:rStyle w:val="StyleUnderline"/>
        </w:rPr>
        <w:t>outside the immediate vicinity</w:t>
      </w:r>
      <w:r w:rsidRPr="00260E1E">
        <w:rPr>
          <w:sz w:val="16"/>
        </w:rPr>
        <w:t xml:space="preserve"> of the missile gantry. </w:t>
      </w:r>
      <w:r w:rsidRPr="00260E1E">
        <w:rPr>
          <w:rStyle w:val="StyleUnderline"/>
        </w:rPr>
        <w:t>This kind of surgical strike would</w:t>
      </w:r>
      <w:r w:rsidRPr="00260E1E">
        <w:rPr>
          <w:sz w:val="16"/>
        </w:rPr>
        <w:t xml:space="preserve"> have </w:t>
      </w:r>
      <w:r w:rsidRPr="00260E1E">
        <w:rPr>
          <w:rStyle w:val="StyleUnderline"/>
        </w:rPr>
        <w:t>delay</w:t>
      </w:r>
      <w:r w:rsidRPr="00260E1E">
        <w:rPr>
          <w:sz w:val="16"/>
        </w:rPr>
        <w:t xml:space="preserve">ed </w:t>
      </w:r>
      <w:r w:rsidRPr="00260E1E">
        <w:rPr>
          <w:rStyle w:val="StyleUnderline"/>
        </w:rPr>
        <w:t xml:space="preserve">the Korean program </w:t>
      </w:r>
      <w:r w:rsidRPr="00260E1E">
        <w:rPr>
          <w:rStyle w:val="Emphasis"/>
        </w:rPr>
        <w:t>for years</w:t>
      </w:r>
      <w:r w:rsidRPr="00260E1E">
        <w:rPr>
          <w:sz w:val="16"/>
        </w:rPr>
        <w:t xml:space="preserve">, at the least. Whether Pyongyang would have cleaned up the mess and learned its lesson is hard to know; in the best case, the Kim family would have chosen the better part of valor and valued their own survival over getting even. In the worst case, </w:t>
      </w:r>
      <w:r w:rsidRPr="00260E1E">
        <w:rPr>
          <w:rStyle w:val="StyleUnderline"/>
        </w:rPr>
        <w:t>a regime controlled by loons might</w:t>
      </w:r>
      <w:r w:rsidRPr="00260E1E">
        <w:rPr>
          <w:sz w:val="16"/>
        </w:rPr>
        <w:t xml:space="preserve"> have </w:t>
      </w:r>
      <w:r w:rsidRPr="00260E1E">
        <w:rPr>
          <w:rStyle w:val="StyleUnderline"/>
        </w:rPr>
        <w:t>toss</w:t>
      </w:r>
      <w:r w:rsidRPr="00260E1E">
        <w:rPr>
          <w:sz w:val="16"/>
        </w:rPr>
        <w:t xml:space="preserve">ed </w:t>
      </w:r>
      <w:r w:rsidRPr="00260E1E">
        <w:rPr>
          <w:rStyle w:val="StyleUnderline"/>
        </w:rPr>
        <w:t>the dice and hit Seoul with chemical weapons or some other act of madness.</w:t>
      </w:r>
      <w:r w:rsidRPr="00260E1E">
        <w:rPr>
          <w:sz w:val="16"/>
        </w:rPr>
        <w:t xml:space="preserve"> (Personally, I tend to agree with Perry and Carter: they’d have had to suck it up.) Still, this is a direct call for preventive action, and not, as some in the media have reported, “preemptive” action. And that, in itself, looks pretty aggressive. But as I noted in the book, what Perry and Carter were arguing for wasn’t really that far out of line with what other U.S. administrations have considered. Maybe even more importantly, it was part of a global move toward preventive thinking, especially after 9/11. Here’s how I put it when I wrote No Use in 2013: </w:t>
      </w:r>
      <w:r w:rsidRPr="00260E1E">
        <w:rPr>
          <w:rStyle w:val="Emphasis"/>
        </w:rPr>
        <w:t>This is not an idea from the political fringe</w:t>
      </w:r>
      <w:r w:rsidRPr="00260E1E">
        <w:rPr>
          <w:sz w:val="16"/>
        </w:rPr>
        <w:t xml:space="preserve">, nor is it new. In 2006, William Perry (Bill Clinton’s defense secretary) and Ashton Carter (who under Obama later became deputy secretary of defense, the number two job at the Pentagon) reluctantly accepted a need for preventive action—with conventional weapons—in a Washington Post editorial discussing the North Korean ICBM program. Critics could argue that taking out a missile on its launch pad raises the specter of unbridled American unilateralism. It is also an outright act of war. Advocates of preventive action could counter that the North Korean regime thinks everything is an act of war anyway, and rightly ask what purpose a three-stage North Korean missile could have other than nuclear blackmail—especially since </w:t>
      </w:r>
      <w:r w:rsidRPr="00260E1E">
        <w:rPr>
          <w:rStyle w:val="StyleUnderline"/>
        </w:rPr>
        <w:t>the North Koreans have already admitted that they fully intend to aim such weapons at 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Both choices</w:t>
      </w:r>
      <w:r w:rsidRPr="00260E1E">
        <w:rPr>
          <w:sz w:val="16"/>
        </w:rPr>
        <w:t xml:space="preserve">, either to wait or to strike, </w:t>
      </w:r>
      <w:r w:rsidRPr="00260E1E">
        <w:rPr>
          <w:rStyle w:val="StyleUnderline"/>
        </w:rPr>
        <w:t xml:space="preserve">are dangerous. War in Korea would be a tragedy, but the only thing that </w:t>
      </w:r>
      <w:r w:rsidRPr="00260E1E">
        <w:rPr>
          <w:rStyle w:val="Emphasis"/>
        </w:rPr>
        <w:t>might be worse</w:t>
      </w:r>
      <w:r w:rsidRPr="00260E1E">
        <w:rPr>
          <w:rStyle w:val="StyleUnderline"/>
        </w:rPr>
        <w:t xml:space="preserve"> would be an unstable Korean regime armed with a nuclear ICBM and determined</w:t>
      </w:r>
      <w:r w:rsidRPr="00260E1E">
        <w:rPr>
          <w:sz w:val="16"/>
        </w:rPr>
        <w:t xml:space="preserve"> at some point </w:t>
      </w:r>
      <w:r w:rsidRPr="00260E1E">
        <w:rPr>
          <w:rStyle w:val="StyleUnderline"/>
        </w:rPr>
        <w:t>to make war on its own terms</w:t>
      </w:r>
      <w:r w:rsidRPr="00260E1E">
        <w:rPr>
          <w:sz w:val="16"/>
        </w:rPr>
        <w:t xml:space="preserve"> anyway. The world may yet be saved from having to make a decision by the eventual implosion of the Kim regime, but whatever the final act of the Korean drama, choices such as </w:t>
      </w:r>
      <w:r w:rsidRPr="00260E1E">
        <w:rPr>
          <w:rStyle w:val="StyleUnderline"/>
        </w:rPr>
        <w:t>these will increasingly be part of the debate over how to deter or defang rogue nuclear programs.</w:t>
      </w:r>
    </w:p>
    <w:p w14:paraId="266012F9" w14:textId="77777777" w:rsidR="00B5714E" w:rsidRPr="00260E1E" w:rsidRDefault="00B5714E" w:rsidP="00B5714E">
      <w:pPr>
        <w:pStyle w:val="Heading4"/>
      </w:pPr>
      <w:r w:rsidRPr="00260E1E">
        <w:rPr>
          <w:u w:val="single"/>
        </w:rPr>
        <w:t>Strikes now</w:t>
      </w:r>
      <w:r w:rsidRPr="00260E1E">
        <w:t xml:space="preserve"> are </w:t>
      </w:r>
      <w:r w:rsidRPr="00260E1E">
        <w:rPr>
          <w:i/>
          <w:u w:val="single"/>
        </w:rPr>
        <w:t>try-or-die</w:t>
      </w:r>
      <w:r w:rsidRPr="00260E1E">
        <w:t xml:space="preserve"> for averting </w:t>
      </w:r>
      <w:r w:rsidRPr="00260E1E">
        <w:rPr>
          <w:u w:val="single"/>
        </w:rPr>
        <w:t>nuclear war</w:t>
      </w:r>
      <w:r w:rsidRPr="00260E1E">
        <w:t xml:space="preserve"> and </w:t>
      </w:r>
      <w:r w:rsidRPr="00260E1E">
        <w:rPr>
          <w:u w:val="single"/>
        </w:rPr>
        <w:t>limiting escalation</w:t>
      </w:r>
      <w:r w:rsidRPr="00260E1E">
        <w:t xml:space="preserve"> </w:t>
      </w:r>
    </w:p>
    <w:p w14:paraId="4EC49DAB" w14:textId="77777777" w:rsidR="00B5714E" w:rsidRPr="00260E1E" w:rsidRDefault="00B5714E" w:rsidP="00B5714E">
      <w:proofErr w:type="spellStart"/>
      <w:r w:rsidRPr="00260E1E">
        <w:rPr>
          <w:rStyle w:val="Style13ptBold"/>
        </w:rPr>
        <w:t>Stratfor</w:t>
      </w:r>
      <w:proofErr w:type="spellEnd"/>
      <w:r w:rsidRPr="00260E1E">
        <w:rPr>
          <w:rStyle w:val="Style13ptBold"/>
        </w:rPr>
        <w:t xml:space="preserve"> 17</w:t>
      </w:r>
      <w:r w:rsidRPr="00260E1E">
        <w:t xml:space="preserve"> (</w:t>
      </w:r>
      <w:proofErr w:type="spellStart"/>
      <w:r w:rsidRPr="00260E1E">
        <w:t>Stratfor</w:t>
      </w:r>
      <w:proofErr w:type="spellEnd"/>
      <w:r w:rsidRPr="00260E1E">
        <w:t xml:space="preserve"> is an American geopolitical intelligence platform, “Difficult Choices,” Jan 6, https://worldview.stratfor.com/article/cost-intervention)//cmr</w:t>
      </w:r>
    </w:p>
    <w:p w14:paraId="693B635F" w14:textId="51054D91" w:rsidR="00B5714E" w:rsidRPr="00260E1E" w:rsidRDefault="00B5714E" w:rsidP="0063793D">
      <w:pPr>
        <w:rPr>
          <w:u w:val="single"/>
        </w:rPr>
      </w:pPr>
      <w:r w:rsidRPr="00260E1E">
        <w:rPr>
          <w:sz w:val="16"/>
        </w:rPr>
        <w:t xml:space="preserve">One thing is clear from examining Pyongyang's approach to retaliation: </w:t>
      </w:r>
      <w:r w:rsidRPr="00260E1E">
        <w:rPr>
          <w:rStyle w:val="StyleUnderline"/>
        </w:rPr>
        <w:t>Any pre-emptive strike against North Korea's nuclear program will come at a hefty price</w:t>
      </w:r>
      <w:r w:rsidRPr="00260E1E">
        <w:rPr>
          <w:sz w:val="16"/>
        </w:rPr>
        <w:t xml:space="preserve">. Though North Korea may not unleash the full power of its conventional and asymmetric capabilities for the purpose of revenge, it is an option that U.S. policymakers will have to deeply consider. Even lesser degrees of retaliation could pose a great threat to South Korea and to U.S. troops stationed there and nearby in places such as Japan. </w:t>
      </w:r>
      <w:r w:rsidRPr="00260E1E">
        <w:rPr>
          <w:rStyle w:val="Emphasis"/>
        </w:rPr>
        <w:t>The risk is not entirely one sided</w:t>
      </w:r>
      <w:r w:rsidRPr="00260E1E">
        <w:rPr>
          <w:sz w:val="16"/>
        </w:rPr>
        <w:t xml:space="preserve">, though: </w:t>
      </w:r>
      <w:r w:rsidRPr="00260E1E">
        <w:rPr>
          <w:rStyle w:val="StyleUnderline"/>
        </w:rPr>
        <w:t>The greater the retaliation from the North</w:t>
      </w:r>
      <w:r w:rsidRPr="00260E1E">
        <w:rPr>
          <w:sz w:val="16"/>
        </w:rPr>
        <w:t xml:space="preserve"> — particularly when it comes to the use of its most devastating tool, its conventional artillery forces — </w:t>
      </w:r>
      <w:r w:rsidRPr="00260E1E">
        <w:rPr>
          <w:rStyle w:val="StyleUnderline"/>
        </w:rPr>
        <w:t xml:space="preserve">the more Pyongyang </w:t>
      </w:r>
      <w:r w:rsidRPr="00260E1E">
        <w:rPr>
          <w:rStyle w:val="Emphasis"/>
        </w:rPr>
        <w:t>opens itself up to danger</w:t>
      </w:r>
      <w:r w:rsidRPr="00260E1E">
        <w:rPr>
          <w:sz w:val="16"/>
        </w:rPr>
        <w:t xml:space="preserve">. </w:t>
      </w:r>
      <w:r w:rsidRPr="00260E1E">
        <w:rPr>
          <w:rStyle w:val="StyleUnderline"/>
        </w:rPr>
        <w:t>North Korea is unlikely to expose itself to a point where it endangers its own ability to maintain sovereign integrity</w:t>
      </w:r>
      <w:r w:rsidRPr="00260E1E">
        <w:rPr>
          <w:sz w:val="16"/>
        </w:rPr>
        <w:t xml:space="preserve">. Yet even below this threshold there is great potential for damage to South Korean political and business infrastructure in and around Seoul and, more important, a tremendous loss of human life. Throughout South Korea, critical elements of Seoul's industrial and military infrastructure would be targeted by ballistic missiles, sabotage or cyberattacks. And submarines can affect commerce by attacking ships around the peninsula. On top of the human cost, the economic toll could be devastating for South Korea. There is an argument that </w:t>
      </w:r>
      <w:r w:rsidRPr="00260E1E">
        <w:rPr>
          <w:rStyle w:val="Emphasis"/>
        </w:rPr>
        <w:t>the price paid must be weighed in the context of future potential costs</w:t>
      </w:r>
      <w:r w:rsidRPr="00260E1E">
        <w:rPr>
          <w:sz w:val="16"/>
        </w:rPr>
        <w:t xml:space="preserve">, </w:t>
      </w:r>
      <w:r w:rsidRPr="00260E1E">
        <w:rPr>
          <w:rStyle w:val="StyleUnderline"/>
        </w:rPr>
        <w:t>should attempts be made to denuclearize North Korea after it has developed a nuclear deterrent or,</w:t>
      </w:r>
      <w:r w:rsidRPr="00260E1E">
        <w:rPr>
          <w:sz w:val="16"/>
        </w:rPr>
        <w:t xml:space="preserve"> frighteningly, </w:t>
      </w:r>
      <w:r w:rsidRPr="00260E1E">
        <w:rPr>
          <w:rStyle w:val="StyleUnderline"/>
        </w:rPr>
        <w:t xml:space="preserve">in the case of </w:t>
      </w:r>
      <w:r w:rsidRPr="00260E1E">
        <w:rPr>
          <w:rStyle w:val="Emphasis"/>
        </w:rPr>
        <w:t>a North Korean first strike</w:t>
      </w:r>
      <w:r w:rsidRPr="00260E1E">
        <w:rPr>
          <w:sz w:val="16"/>
        </w:rPr>
        <w:t xml:space="preserve">. Following this logic, there is a compelling case to be made that </w:t>
      </w:r>
      <w:r w:rsidRPr="00260E1E">
        <w:rPr>
          <w:rStyle w:val="Emphasis"/>
        </w:rPr>
        <w:t>the cost of military intervention right now is justified, purely considering the alternatives</w:t>
      </w:r>
      <w:r w:rsidRPr="00260E1E">
        <w:rPr>
          <w:sz w:val="16"/>
        </w:rPr>
        <w:t xml:space="preserve">. </w:t>
      </w:r>
      <w:r w:rsidRPr="00260E1E">
        <w:rPr>
          <w:rStyle w:val="Emphasis"/>
        </w:rPr>
        <w:t>Almost any price would be acceptable if it meant avoiding a nuclear conflict in the future</w:t>
      </w:r>
      <w:r w:rsidRPr="00260E1E">
        <w:rPr>
          <w:sz w:val="16"/>
        </w:rPr>
        <w:t xml:space="preserve">. But the nature of policymaking is such that leaders are judged by present costs and not by those that could occur down the line. It is an election year for the United States, and an outgoing president would not want to be remembered for a North Korean operation that went wrong. Pyongyang understands that it has a narrow window to develop a credible nuclear deterrent, and once it does, the chance of hostile intervention becomes increasingly remote. </w:t>
      </w:r>
      <w:r w:rsidRPr="00260E1E">
        <w:rPr>
          <w:rStyle w:val="Emphasis"/>
        </w:rPr>
        <w:t>Logic dictates that now would be the best time to strike, before North Korea can put the pieces of its program together</w:t>
      </w:r>
      <w:r w:rsidRPr="00260E1E">
        <w:rPr>
          <w:rStyle w:val="StyleUnderline"/>
        </w:rPr>
        <w:t xml:space="preserve">, </w:t>
      </w:r>
      <w:r w:rsidRPr="00260E1E">
        <w:rPr>
          <w:sz w:val="16"/>
        </w:rPr>
        <w:t xml:space="preserve">but Pyongyang is unlikely to give Washington an excuse to do so. Securing a diplomatic resolution is infinitely preferable to direct intervention, because even without the nuclear threat, attacking North Korea guarantees massive destruction in return. </w:t>
      </w:r>
      <w:r w:rsidRPr="00260E1E">
        <w:rPr>
          <w:rStyle w:val="StyleUnderline"/>
        </w:rPr>
        <w:t xml:space="preserve">There will never be a perfect time to launch an operation to destroy North Korea's nuclear capability, but </w:t>
      </w:r>
      <w:r w:rsidRPr="00260E1E">
        <w:rPr>
          <w:rStyle w:val="Emphasis"/>
        </w:rPr>
        <w:t>one thing is evident</w:t>
      </w:r>
      <w:r w:rsidRPr="00260E1E">
        <w:rPr>
          <w:sz w:val="16"/>
        </w:rPr>
        <w:t xml:space="preserve">: </w:t>
      </w:r>
      <w:r w:rsidRPr="00260E1E">
        <w:rPr>
          <w:rStyle w:val="StyleUnderline"/>
        </w:rPr>
        <w:t>Every year that goes by brings Pyongyang closer to a credible nuclear deterrent.</w:t>
      </w:r>
    </w:p>
    <w:p w14:paraId="14B3E87D" w14:textId="2B928E34" w:rsidR="0063793D" w:rsidRPr="00260E1E" w:rsidRDefault="0063793D" w:rsidP="0063793D">
      <w:pPr>
        <w:pStyle w:val="Heading3"/>
      </w:pPr>
      <w:r w:rsidRPr="00260E1E">
        <w:t xml:space="preserve">2NC – </w:t>
      </w:r>
      <w:proofErr w:type="spellStart"/>
      <w:r w:rsidRPr="00260E1E">
        <w:t>Recency</w:t>
      </w:r>
      <w:proofErr w:type="spellEnd"/>
      <w:r w:rsidRPr="00260E1E">
        <w:t xml:space="preserve"> Key</w:t>
      </w:r>
    </w:p>
    <w:p w14:paraId="2FC6FEB2" w14:textId="77777777" w:rsidR="0063793D" w:rsidRPr="00260E1E" w:rsidRDefault="0063793D" w:rsidP="0063793D">
      <w:pPr>
        <w:pStyle w:val="Heading4"/>
      </w:pPr>
      <w:r w:rsidRPr="00260E1E">
        <w:t>Now is critical to prevent it from escalating – prevents further nuclearization</w:t>
      </w:r>
    </w:p>
    <w:p w14:paraId="0025C910" w14:textId="77777777" w:rsidR="0063793D" w:rsidRPr="00260E1E" w:rsidRDefault="0063793D" w:rsidP="0063793D">
      <w:r w:rsidRPr="00260E1E">
        <w:rPr>
          <w:rStyle w:val="Style13ptBold"/>
        </w:rPr>
        <w:t>Kelly</w:t>
      </w:r>
      <w:r w:rsidRPr="00260E1E">
        <w:t xml:space="preserve">, </w:t>
      </w:r>
      <w:r w:rsidRPr="00260E1E">
        <w:rPr>
          <w:rStyle w:val="Style13ptBold"/>
        </w:rPr>
        <w:t>15</w:t>
      </w:r>
      <w:r w:rsidRPr="00260E1E">
        <w:t xml:space="preserve"> – associate professor of international relations at Pusan National University Robert E., “Will South Korea Have to Bomb the North, Eventually?” </w:t>
      </w:r>
      <w:hyperlink r:id="rId82" w:history="1">
        <w:r w:rsidRPr="00260E1E">
          <w:rPr>
            <w:rStyle w:val="Hyperlink"/>
          </w:rPr>
          <w:t>http://thediplomat.com/2015/03/will-south-korea-have-to-bomb-the-north-eventually/</w:t>
        </w:r>
      </w:hyperlink>
      <w:r w:rsidRPr="00260E1E">
        <w:t xml:space="preserve">, NC </w:t>
      </w:r>
    </w:p>
    <w:p w14:paraId="78AF2134" w14:textId="24155431" w:rsidR="0063793D" w:rsidRPr="00260E1E" w:rsidRDefault="0063793D" w:rsidP="0063793D">
      <w:pPr>
        <w:rPr>
          <w:sz w:val="16"/>
        </w:rPr>
      </w:pPr>
      <w:r w:rsidRPr="00260E1E">
        <w:rPr>
          <w:rStyle w:val="StyleUnderline"/>
        </w:rPr>
        <w:t>As North Korea continues to develop</w:t>
      </w:r>
      <w:r w:rsidRPr="00260E1E">
        <w:rPr>
          <w:sz w:val="16"/>
        </w:rPr>
        <w:t xml:space="preserve"> both </w:t>
      </w:r>
      <w:r w:rsidRPr="00260E1E">
        <w:rPr>
          <w:rStyle w:val="StyleUnderline"/>
        </w:rPr>
        <w:t>nuclear weapons and</w:t>
      </w:r>
      <w:r w:rsidRPr="00260E1E">
        <w:rPr>
          <w:sz w:val="16"/>
        </w:rPr>
        <w:t xml:space="preserve"> the </w:t>
      </w:r>
      <w:r w:rsidRPr="00260E1E">
        <w:rPr>
          <w:rStyle w:val="StyleUnderline"/>
        </w:rPr>
        <w:t>missile technology</w:t>
      </w:r>
      <w:r w:rsidRPr="00260E1E">
        <w:rPr>
          <w:sz w:val="16"/>
        </w:rPr>
        <w:t xml:space="preserve"> to carry them, </w:t>
      </w:r>
      <w:r w:rsidRPr="00260E1E">
        <w:rPr>
          <w:rStyle w:val="StyleUnderline"/>
        </w:rPr>
        <w:t>pressure on South Korea to take</w:t>
      </w:r>
      <w:r w:rsidRPr="00260E1E">
        <w:rPr>
          <w:sz w:val="16"/>
        </w:rPr>
        <w:t xml:space="preserve"> preemptive </w:t>
      </w:r>
      <w:r w:rsidRPr="00260E1E">
        <w:rPr>
          <w:rStyle w:val="StyleUnderline"/>
        </w:rPr>
        <w:t xml:space="preserve">military action will gradually rise. At some point, North Korea may have so many missiles and warheads that South Korea considers that capability to be an </w:t>
      </w:r>
      <w:r w:rsidRPr="00260E1E">
        <w:rPr>
          <w:rStyle w:val="Emphasis"/>
        </w:rPr>
        <w:t>existential threat</w:t>
      </w:r>
      <w:r w:rsidRPr="00260E1E">
        <w:rPr>
          <w:sz w:val="16"/>
        </w:rPr>
        <w:t xml:space="preserve"> to its security. </w:t>
      </w:r>
      <w:r w:rsidRPr="00260E1E">
        <w:rPr>
          <w:rStyle w:val="StyleUnderline"/>
        </w:rPr>
        <w:t xml:space="preserve">This is the </w:t>
      </w:r>
      <w:r w:rsidRPr="00260E1E">
        <w:rPr>
          <w:rStyle w:val="Emphasis"/>
        </w:rPr>
        <w:t>greatest long-term risk to security</w:t>
      </w:r>
      <w:r w:rsidRPr="00260E1E">
        <w:rPr>
          <w:sz w:val="16"/>
        </w:rPr>
        <w:t xml:space="preserve"> and stability </w:t>
      </w:r>
      <w:r w:rsidRPr="00260E1E">
        <w:rPr>
          <w:rStyle w:val="Emphasis"/>
        </w:rPr>
        <w:t>in Korea</w:t>
      </w:r>
      <w:r w:rsidRPr="00260E1E">
        <w:rPr>
          <w:sz w:val="16"/>
        </w:rPr>
        <w:t xml:space="preserve">, arguably </w:t>
      </w:r>
      <w:r w:rsidRPr="00260E1E">
        <w:rPr>
          <w:rStyle w:val="Emphasis"/>
        </w:rPr>
        <w:t>more destabilizing</w:t>
      </w:r>
      <w:r w:rsidRPr="00260E1E">
        <w:rPr>
          <w:sz w:val="16"/>
        </w:rPr>
        <w:t xml:space="preserve"> </w:t>
      </w:r>
      <w:r w:rsidRPr="00260E1E">
        <w:rPr>
          <w:rStyle w:val="Emphasis"/>
        </w:rPr>
        <w:t>than</w:t>
      </w:r>
      <w:r w:rsidRPr="00260E1E">
        <w:rPr>
          <w:sz w:val="16"/>
        </w:rPr>
        <w:t xml:space="preserve"> a </w:t>
      </w:r>
      <w:r w:rsidRPr="00260E1E">
        <w:rPr>
          <w:rStyle w:val="Emphasis"/>
        </w:rPr>
        <w:t>North Korean collapse.</w:t>
      </w:r>
      <w:r w:rsidRPr="00260E1E">
        <w:rPr>
          <w:sz w:val="16"/>
        </w:rPr>
        <w:t xml:space="preserve"> </w:t>
      </w:r>
      <w:r w:rsidRPr="00260E1E">
        <w:rPr>
          <w:rStyle w:val="StyleUnderline"/>
        </w:rPr>
        <w:t>If North Korea does not arrest its nuclear and missile programs</w:t>
      </w:r>
      <w:r w:rsidRPr="00260E1E">
        <w:rPr>
          <w:sz w:val="16"/>
        </w:rPr>
        <w:t xml:space="preserve"> at a reasonably small, defensively-minded deterrent, then </w:t>
      </w:r>
      <w:r w:rsidRPr="00260E1E">
        <w:rPr>
          <w:rStyle w:val="StyleUnderline"/>
        </w:rPr>
        <w:t>Southern elites will</w:t>
      </w:r>
      <w:r w:rsidRPr="00260E1E">
        <w:rPr>
          <w:sz w:val="16"/>
        </w:rPr>
        <w:t xml:space="preserve"> increasingly </w:t>
      </w:r>
      <w:r w:rsidRPr="00260E1E">
        <w:rPr>
          <w:rStyle w:val="StyleUnderline"/>
        </w:rPr>
        <w:t>see those weapons as threats to Southern survival, not just tools of defense</w:t>
      </w:r>
      <w:r w:rsidRPr="00260E1E">
        <w:rPr>
          <w:sz w:val="16"/>
        </w:rPr>
        <w:t xml:space="preserve"> or </w:t>
      </w:r>
      <w:proofErr w:type="spellStart"/>
      <w:r w:rsidRPr="00260E1E">
        <w:rPr>
          <w:sz w:val="16"/>
        </w:rPr>
        <w:t>gangsterish</w:t>
      </w:r>
      <w:proofErr w:type="spellEnd"/>
      <w:r w:rsidRPr="00260E1E">
        <w:rPr>
          <w:sz w:val="16"/>
        </w:rPr>
        <w:t xml:space="preserve"> blackmail. During the </w:t>
      </w:r>
      <w:r w:rsidRPr="00260E1E">
        <w:rPr>
          <w:rStyle w:val="StyleUnderline"/>
        </w:rPr>
        <w:t>Cold War</w:t>
      </w:r>
      <w:r w:rsidRPr="00260E1E">
        <w:rPr>
          <w:sz w:val="16"/>
        </w:rPr>
        <w:t xml:space="preserve">, the extraordinary speed and power of </w:t>
      </w:r>
      <w:r w:rsidRPr="00260E1E">
        <w:rPr>
          <w:rStyle w:val="StyleUnderline"/>
        </w:rPr>
        <w:t>nuclear missiles created a</w:t>
      </w:r>
      <w:r w:rsidRPr="00260E1E">
        <w:rPr>
          <w:sz w:val="16"/>
        </w:rPr>
        <w:t xml:space="preserve"> bizarre and frightening “</w:t>
      </w:r>
      <w:r w:rsidRPr="00260E1E">
        <w:rPr>
          <w:rStyle w:val="StyleUnderline"/>
        </w:rPr>
        <w:t>balance of terror</w:t>
      </w:r>
      <w:r w:rsidRPr="00260E1E">
        <w:rPr>
          <w:sz w:val="16"/>
        </w:rPr>
        <w:t xml:space="preserve">.”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w:t>
      </w:r>
      <w:proofErr w:type="spellStart"/>
      <w:r w:rsidRPr="00260E1E">
        <w:rPr>
          <w:sz w:val="16"/>
        </w:rPr>
        <w:t>countervalue</w:t>
      </w:r>
      <w:proofErr w:type="spellEnd"/>
      <w:r w:rsidRPr="00260E1E">
        <w:rPr>
          <w:sz w:val="16"/>
        </w:rPr>
        <w:t xml:space="preserv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By the 1970s, </w:t>
      </w:r>
      <w:r w:rsidRPr="00260E1E">
        <w:rPr>
          <w:rStyle w:val="StyleUnderline"/>
        </w:rPr>
        <w:t>both the U.S. and the Soviet Union</w:t>
      </w:r>
      <w:r w:rsidRPr="00260E1E">
        <w:rPr>
          <w:sz w:val="16"/>
        </w:rPr>
        <w:t xml:space="preserve"> had </w:t>
      </w:r>
      <w:r w:rsidRPr="00260E1E">
        <w:rPr>
          <w:rStyle w:val="StyleUnderline"/>
        </w:rPr>
        <w:t>achieved enough survivability</w:t>
      </w:r>
      <w:r w:rsidRPr="00260E1E">
        <w:rPr>
          <w:sz w:val="16"/>
        </w:rPr>
        <w:t xml:space="preserve"> through various “hardening” efforts </w:t>
      </w:r>
      <w:r w:rsidRPr="00260E1E">
        <w:rPr>
          <w:rStyle w:val="StyleUnderline"/>
        </w:rPr>
        <w:t>that nuclear bipolarity was relatively stable</w:t>
      </w:r>
      <w:r w:rsidRPr="00260E1E">
        <w:rPr>
          <w:sz w:val="16"/>
        </w:rPr>
        <w:t xml:space="preserve"> despite the huge number of weapons in the arms race. </w:t>
      </w:r>
      <w:r w:rsidRPr="00260E1E">
        <w:rPr>
          <w:rStyle w:val="StyleUnderline"/>
        </w:rPr>
        <w:t xml:space="preserve">The Korean nuclear race </w:t>
      </w:r>
      <w:r w:rsidRPr="00260E1E">
        <w:rPr>
          <w:rStyle w:val="Emphasis"/>
        </w:rPr>
        <w:t>does not have this stability</w:t>
      </w:r>
      <w:r w:rsidRPr="00260E1E">
        <w:rPr>
          <w:sz w:val="16"/>
        </w:rPr>
        <w:t xml:space="preserve"> </w:t>
      </w:r>
      <w:r w:rsidRPr="00260E1E">
        <w:rPr>
          <w:rStyle w:val="StyleUnderline"/>
        </w:rPr>
        <w:t>and is unlikely to ever achieve it.</w:t>
      </w:r>
      <w:r w:rsidRPr="00260E1E">
        <w:rPr>
          <w:sz w:val="16"/>
        </w:rPr>
        <w:t xml:space="preserve"> Nuclear Korea today is more like the Cold War of the 1950s, when nuclear weapons were new and destabilizing, than in the 1970s when they had been strategically integrated, and bipolarity was mature. Specifically, North Korea will never be able to harden its locations well enough to achieve assured second strike. </w:t>
      </w:r>
      <w:r w:rsidRPr="00260E1E">
        <w:rPr>
          <w:rStyle w:val="StyleUnderline"/>
        </w:rPr>
        <w:t>North Korea is too small to pursue</w:t>
      </w:r>
      <w:r w:rsidRPr="00260E1E">
        <w:rPr>
          <w:sz w:val="16"/>
        </w:rPr>
        <w:t xml:space="preserve"> the </w:t>
      </w:r>
      <w:r w:rsidRPr="00260E1E">
        <w:rPr>
          <w:rStyle w:val="StyleUnderline"/>
        </w:rPr>
        <w:t>geographic dispersion</w:t>
      </w:r>
      <w:r w:rsidRPr="00260E1E">
        <w:rPr>
          <w:sz w:val="16"/>
        </w:rPr>
        <w:t xml:space="preserve"> strategies the Soviets tried, </w:t>
      </w:r>
      <w:r w:rsidRPr="00260E1E">
        <w:rPr>
          <w:rStyle w:val="StyleUnderline"/>
        </w:rPr>
        <w:t>and too poor to build a reliable SLBM force or effective air defense.</w:t>
      </w:r>
      <w:r w:rsidRPr="00260E1E">
        <w:rPr>
          <w:sz w:val="16"/>
        </w:rPr>
        <w:t xml:space="preserve"> Moreover, </w:t>
      </w:r>
      <w:r w:rsidRPr="00260E1E">
        <w:rPr>
          <w:rStyle w:val="StyleUnderline"/>
        </w:rPr>
        <w:t>U.S. satellite coverage makes very hard for the North to conceal anything</w:t>
      </w:r>
      <w:r w:rsidRPr="00260E1E">
        <w:rPr>
          <w:sz w:val="16"/>
        </w:rPr>
        <w:t xml:space="preserve"> of great importance. </w:t>
      </w:r>
      <w:r w:rsidRPr="00260E1E">
        <w:rPr>
          <w:rStyle w:val="StyleUnderline"/>
        </w:rPr>
        <w:t xml:space="preserve">North Korea’s nuclear weapons will always be highly vulnerable. So North Korea will always face the “use it or lose it” logic that </w:t>
      </w:r>
      <w:r w:rsidRPr="00260E1E">
        <w:rPr>
          <w:rStyle w:val="Emphasis"/>
        </w:rPr>
        <w:t>incentives a first strike.</w:t>
      </w:r>
      <w:r w:rsidRPr="00260E1E">
        <w:t xml:space="preserve"> </w:t>
      </w:r>
      <w:r w:rsidRPr="00260E1E">
        <w:rPr>
          <w:sz w:val="16"/>
        </w:rPr>
        <w:t xml:space="preserve">On </w:t>
      </w:r>
      <w:r w:rsidRPr="00260E1E">
        <w:rPr>
          <w:rStyle w:val="StyleUnderline"/>
        </w:rPr>
        <w:t>the Southern</w:t>
      </w:r>
      <w:r w:rsidRPr="00260E1E">
        <w:rPr>
          <w:sz w:val="16"/>
        </w:rPr>
        <w:t xml:space="preserve"> side, its small size and </w:t>
      </w:r>
      <w:r w:rsidRPr="00260E1E">
        <w:rPr>
          <w:rStyle w:val="StyleUnderline"/>
        </w:rPr>
        <w:t>extreme demographic concentration in a few large cities makes the</w:t>
      </w:r>
      <w:r w:rsidRPr="00260E1E">
        <w:rPr>
          <w:sz w:val="16"/>
        </w:rPr>
        <w:t xml:space="preserve"> </w:t>
      </w:r>
      <w:r w:rsidRPr="00260E1E">
        <w:rPr>
          <w:rStyle w:val="Emphasis"/>
        </w:rPr>
        <w:t>R</w:t>
      </w:r>
      <w:r w:rsidRPr="00260E1E">
        <w:rPr>
          <w:sz w:val="16"/>
        </w:rPr>
        <w:t xml:space="preserve">epublic </w:t>
      </w:r>
      <w:r w:rsidRPr="00260E1E">
        <w:rPr>
          <w:rStyle w:val="Emphasis"/>
        </w:rPr>
        <w:t>o</w:t>
      </w:r>
      <w:r w:rsidRPr="00260E1E">
        <w:rPr>
          <w:sz w:val="16"/>
        </w:rPr>
        <w:t xml:space="preserve">f </w:t>
      </w:r>
      <w:r w:rsidRPr="00260E1E">
        <w:rPr>
          <w:rStyle w:val="Emphasis"/>
        </w:rPr>
        <w:t>K</w:t>
      </w:r>
      <w:r w:rsidRPr="00260E1E">
        <w:rPr>
          <w:sz w:val="16"/>
        </w:rPr>
        <w:t xml:space="preserve">orea </w:t>
      </w:r>
      <w:r w:rsidRPr="00260E1E">
        <w:rPr>
          <w:rStyle w:val="StyleUnderline"/>
        </w:rPr>
        <w:t xml:space="preserve">an </w:t>
      </w:r>
      <w:r w:rsidRPr="00260E1E">
        <w:rPr>
          <w:rStyle w:val="Emphasis"/>
        </w:rPr>
        <w:t>easy target</w:t>
      </w:r>
      <w:r w:rsidRPr="00260E1E">
        <w:rPr>
          <w:rStyle w:val="StyleUnderline"/>
        </w:rPr>
        <w:t xml:space="preserve"> for a nuclear strike. More than half of South Korea’s population lives in </w:t>
      </w:r>
      <w:r w:rsidRPr="00260E1E">
        <w:rPr>
          <w:sz w:val="16"/>
        </w:rPr>
        <w:t xml:space="preserve">greater </w:t>
      </w:r>
      <w:r w:rsidRPr="00260E1E">
        <w:rPr>
          <w:rStyle w:val="StyleUnderline"/>
        </w:rPr>
        <w:t>Seoul</w:t>
      </w:r>
      <w:r w:rsidRPr="00260E1E">
        <w:rPr>
          <w:sz w:val="16"/>
        </w:rPr>
        <w:t xml:space="preserve">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w:t>
      </w:r>
      <w:r w:rsidRPr="00260E1E">
        <w:rPr>
          <w:rStyle w:val="StyleUnderline"/>
        </w:rPr>
        <w:t>In South Korea</w:t>
      </w:r>
      <w:r w:rsidRPr="00260E1E">
        <w:rPr>
          <w:sz w:val="16"/>
        </w:rPr>
        <w:t xml:space="preserve"> by contrast, </w:t>
      </w:r>
      <w:r w:rsidRPr="00260E1E">
        <w:rPr>
          <w:rStyle w:val="StyleUnderline"/>
        </w:rPr>
        <w:t>nuking</w:t>
      </w:r>
      <w:r w:rsidRPr="00260E1E">
        <w:rPr>
          <w:sz w:val="16"/>
        </w:rPr>
        <w:t xml:space="preserve"> only about </w:t>
      </w:r>
      <w:r w:rsidRPr="00260E1E">
        <w:rPr>
          <w:rStyle w:val="StyleUnderline"/>
        </w:rPr>
        <w:t>five large cities would</w:t>
      </w:r>
      <w:r w:rsidRPr="00260E1E">
        <w:rPr>
          <w:sz w:val="16"/>
        </w:rPr>
        <w:t xml:space="preserve"> likely be enough to </w:t>
      </w:r>
      <w:r w:rsidRPr="00260E1E">
        <w:rPr>
          <w:rStyle w:val="StyleUnderline"/>
        </w:rPr>
        <w:t>push South Korea toward</w:t>
      </w:r>
      <w:r w:rsidRPr="00260E1E">
        <w:rPr>
          <w:sz w:val="16"/>
        </w:rPr>
        <w:t xml:space="preserve"> national-</w:t>
      </w:r>
      <w:r w:rsidRPr="00260E1E">
        <w:rPr>
          <w:rStyle w:val="StyleUnderline"/>
        </w:rPr>
        <w:t xml:space="preserve">constitutional breakdown. Given its </w:t>
      </w:r>
      <w:r w:rsidRPr="00260E1E">
        <w:rPr>
          <w:rStyle w:val="Emphasis"/>
        </w:rPr>
        <w:t>extreme urbanization</w:t>
      </w:r>
      <w:r w:rsidRPr="00260E1E">
        <w:rPr>
          <w:sz w:val="16"/>
        </w:rPr>
        <w:t xml:space="preserve"> and centralization, </w:t>
      </w:r>
      <w:r w:rsidRPr="00260E1E">
        <w:rPr>
          <w:rStyle w:val="StyleUnderline"/>
        </w:rPr>
        <w:t xml:space="preserve">South Korea is </w:t>
      </w:r>
      <w:r w:rsidRPr="00260E1E">
        <w:rPr>
          <w:rStyle w:val="Emphasis"/>
        </w:rPr>
        <w:t>extremely vulnerable</w:t>
      </w:r>
      <w:r w:rsidRPr="00260E1E">
        <w:rPr>
          <w:sz w:val="16"/>
        </w:rPr>
        <w:t xml:space="preserve"> </w:t>
      </w:r>
      <w:r w:rsidRPr="00260E1E">
        <w:rPr>
          <w:rStyle w:val="StyleUnderline"/>
        </w:rPr>
        <w:t>to a WMD</w:t>
      </w:r>
      <w:r w:rsidRPr="00260E1E">
        <w:rPr>
          <w:sz w:val="16"/>
        </w:rPr>
        <w:t xml:space="preserve"> and/or </w:t>
      </w:r>
      <w:r w:rsidRPr="00260E1E">
        <w:rPr>
          <w:rStyle w:val="StyleUnderline"/>
        </w:rPr>
        <w:t>decapitation strike.</w:t>
      </w:r>
      <w:r w:rsidRPr="00260E1E">
        <w:rPr>
          <w:u w:val="single"/>
        </w:rPr>
        <w:t xml:space="preserve"> </w:t>
      </w:r>
      <w:r w:rsidRPr="00260E1E">
        <w:rPr>
          <w:sz w:val="16"/>
        </w:rPr>
        <w:t xml:space="preserve">While large-scale North Korean offensive action is highly unlikely – Pyongyang’s elites most likely just want to survive to enjoy their gangster high life – </w:t>
      </w:r>
      <w:r w:rsidRPr="00260E1E">
        <w:rPr>
          <w:rStyle w:val="StyleUnderline"/>
        </w:rPr>
        <w:t>nuclear weapons</w:t>
      </w:r>
      <w:r w:rsidRPr="00260E1E">
        <w:rPr>
          <w:sz w:val="16"/>
        </w:rPr>
        <w:t xml:space="preserve"> do </w:t>
      </w:r>
      <w:r w:rsidRPr="00260E1E">
        <w:rPr>
          <w:rStyle w:val="StyleUnderline"/>
        </w:rPr>
        <w:t>offer a</w:t>
      </w:r>
      <w:r w:rsidRPr="00260E1E">
        <w:rPr>
          <w:sz w:val="16"/>
        </w:rPr>
        <w:t xml:space="preserve"> conceivable </w:t>
      </w:r>
      <w:r w:rsidRPr="00260E1E">
        <w:rPr>
          <w:rStyle w:val="StyleUnderline"/>
        </w:rPr>
        <w:t>route to Northern military victory for the first time</w:t>
      </w:r>
      <w:r w:rsidRPr="00260E1E">
        <w:rPr>
          <w:sz w:val="16"/>
        </w:rPr>
        <w:t xml:space="preserve"> in decades: </w:t>
      </w:r>
      <w:r w:rsidRPr="00260E1E">
        <w:rPr>
          <w:rStyle w:val="StyleUnderline"/>
        </w:rPr>
        <w:t xml:space="preserve">a first-strike mix of counterforce detonations to throw the Southern military into disarray; limited </w:t>
      </w:r>
      <w:r w:rsidRPr="00260E1E">
        <w:rPr>
          <w:rStyle w:val="Emphasis"/>
        </w:rPr>
        <w:t>counter-value city strikes</w:t>
      </w:r>
      <w:r w:rsidRPr="00260E1E">
        <w:rPr>
          <w:sz w:val="16"/>
        </w:rPr>
        <w:t xml:space="preserve"> to spur social and constitutional break-down in the South; </w:t>
      </w:r>
      <w:r w:rsidRPr="00260E1E">
        <w:rPr>
          <w:rStyle w:val="StyleUnderline"/>
        </w:rPr>
        <w:t>followed by an invasion and occupation</w:t>
      </w:r>
      <w:r w:rsidRPr="00260E1E">
        <w:rPr>
          <w:sz w:val="16"/>
        </w:rPr>
        <w:t xml:space="preserve"> before the U.S. military could arrive in force; </w:t>
      </w:r>
      <w:r w:rsidRPr="00260E1E">
        <w:rPr>
          <w:rStyle w:val="StyleUnderline"/>
        </w:rPr>
        <w:t>and a standing threat to nuke Japan</w:t>
      </w:r>
      <w:r w:rsidRPr="00260E1E">
        <w:rPr>
          <w:sz w:val="16"/>
        </w:rPr>
        <w:t xml:space="preserve"> or the United States as well should they intervene. Again, this is unlikely, and I still strongly believe an Allied victory is likely even if the North were to use nuclear weapons. But </w:t>
      </w:r>
      <w:r w:rsidRPr="00260E1E">
        <w:rPr>
          <w:rStyle w:val="StyleUnderline"/>
        </w:rPr>
        <w:t xml:space="preserve">the more nukes the North builds, the more this threat, and the “use it or lose it” first strike incentives, grow. </w:t>
      </w:r>
      <w:r w:rsidRPr="00260E1E">
        <w:rPr>
          <w:sz w:val="16"/>
        </w:rPr>
        <w:t xml:space="preserve">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w:t>
      </w:r>
      <w:r w:rsidRPr="00260E1E">
        <w:rPr>
          <w:rStyle w:val="StyleUnderline"/>
        </w:rPr>
        <w:t>South Korea is not hardened meaningfully to ride-out Northern nuclear strikes. Missile defense</w:t>
      </w:r>
      <w:r w:rsidRPr="00260E1E">
        <w:rPr>
          <w:sz w:val="16"/>
        </w:rPr>
        <w:t xml:space="preserve"> in South Korea </w:t>
      </w:r>
      <w:r w:rsidRPr="00260E1E">
        <w:rPr>
          <w:rStyle w:val="StyleUnderline"/>
        </w:rPr>
        <w:t>has become politicized</w:t>
      </w:r>
      <w:r w:rsidRPr="00260E1E">
        <w:rPr>
          <w:sz w:val="16"/>
        </w:rPr>
        <w:t xml:space="preserve"> as a U.S. plot to dominate South Korean foreign policy (yes, really) and provoke China. (Although opinion may, at last, be changing on this.) </w:t>
      </w:r>
      <w:r w:rsidRPr="00260E1E">
        <w:rPr>
          <w:rStyle w:val="StyleUnderline"/>
        </w:rPr>
        <w:t>Air drills are routinely ignored.</w:t>
      </w:r>
      <w:r w:rsidRPr="00260E1E">
        <w:rPr>
          <w:sz w:val="16"/>
        </w:rPr>
        <w:t xml:space="preserve"> And no one I know in South Korea knows where their shelters are or what to do in case of nuclear strike. </w:t>
      </w:r>
      <w:r w:rsidRPr="00260E1E">
        <w:rPr>
          <w:rStyle w:val="StyleUnderline"/>
        </w:rPr>
        <w:t>Ideally North Korea would de-nuclearize</w:t>
      </w:r>
      <w:r w:rsidRPr="00260E1E">
        <w:rPr>
          <w:sz w:val="16"/>
        </w:rPr>
        <w:t xml:space="preserve">. And we should always keep talking to North Korea. Pyongyang is so dangerous that freezing it out is a bad idea. Talking does not mean we must be taken advantage of by the North’s regular bargaining gimmicks. </w:t>
      </w:r>
      <w:r w:rsidRPr="00260E1E">
        <w:rPr>
          <w:rStyle w:val="StyleUnderline"/>
        </w:rPr>
        <w:t>But</w:t>
      </w:r>
      <w:r w:rsidRPr="00260E1E">
        <w:rPr>
          <w:sz w:val="16"/>
        </w:rPr>
        <w:t xml:space="preserve"> we must admit that </w:t>
      </w:r>
      <w:r w:rsidRPr="00260E1E">
        <w:rPr>
          <w:rStyle w:val="StyleUnderline"/>
        </w:rPr>
        <w:t>North Korea seems unlikely to give up its nuclear weapons. The program goes back decades</w:t>
      </w:r>
      <w:r w:rsidRPr="00260E1E">
        <w:rPr>
          <w:sz w:val="16"/>
        </w:rPr>
        <w:t xml:space="preserve">, to the 1960s. Rumor has it that Pyongyang has devoted more than 5 percent of GDP in the last two decades to developing these weapons. </w:t>
      </w:r>
      <w:r w:rsidRPr="00260E1E">
        <w:rPr>
          <w:rStyle w:val="StyleUnderline"/>
        </w:rPr>
        <w:t>The program continued</w:t>
      </w:r>
      <w:r w:rsidRPr="00260E1E">
        <w:rPr>
          <w:sz w:val="16"/>
        </w:rPr>
        <w:t xml:space="preserve"> through the 1990s, even </w:t>
      </w:r>
      <w:r w:rsidRPr="00260E1E">
        <w:rPr>
          <w:rStyle w:val="StyleUnderline"/>
        </w:rPr>
        <w:t>as more than a million North Koreans starved to death</w:t>
      </w:r>
      <w:r w:rsidRPr="00260E1E">
        <w:rPr>
          <w:sz w:val="16"/>
        </w:rPr>
        <w:t xml:space="preserve"> in a famine resulting from post-Cold War economic breakdown. The North has repeatedly lied and flimflammed to outsiders like the ROK government and the IAEA to keep its programs alive clandestinely. Recently </w:t>
      </w:r>
      <w:r w:rsidRPr="00260E1E">
        <w:rPr>
          <w:rStyle w:val="StyleUnderline"/>
        </w:rPr>
        <w:t>Kim</w:t>
      </w:r>
      <w:r w:rsidRPr="00260E1E">
        <w:rPr>
          <w:sz w:val="16"/>
        </w:rPr>
        <w:t xml:space="preserve"> Jong Un </w:t>
      </w:r>
      <w:r w:rsidRPr="00260E1E">
        <w:rPr>
          <w:rStyle w:val="StyleUnderline"/>
        </w:rPr>
        <w:t xml:space="preserve">has referred to nuclear weapons as the “nation’s life.” </w:t>
      </w:r>
      <w:r w:rsidRPr="00260E1E">
        <w:rPr>
          <w:sz w:val="16"/>
        </w:rPr>
        <w:t xml:space="preserve">We could even go a step further and admit that a few Northern nuclear missiles are tolerable. If we put ourselves in Pyongyang’s shoes, a limited nuclear deterrent makes sense. Conventionally, North Korea is falling further and further behind. No matter how big the North Korean army gets quantitatively, it is an increasingly weak shield against high-tech opponents. U.S. regime change in the Middle East has clearly incentivized despots everywhere in the world to consider the ultimate security which nuclear weapons provide. </w:t>
      </w:r>
      <w:r w:rsidRPr="00260E1E">
        <w:rPr>
          <w:rStyle w:val="StyleUnderline"/>
        </w:rPr>
        <w:t>The North Koreans have openly said that nuclear weapons ensure their post-9/11 regime security.</w:t>
      </w:r>
      <w:r w:rsidRPr="00260E1E">
        <w:rPr>
          <w:sz w:val="16"/>
        </w:rPr>
        <w:t xml:space="preserve"> As distasteful as it may be to us, there is a logic to that. </w:t>
      </w:r>
      <w:r w:rsidRPr="00260E1E">
        <w:rPr>
          <w:rStyle w:val="StyleUnderline"/>
        </w:rPr>
        <w:t>A small, defensive-minded deterrent – say five to ten warhead-tipped missiles</w:t>
      </w:r>
      <w:r w:rsidRPr="00260E1E">
        <w:rPr>
          <w:sz w:val="16"/>
        </w:rPr>
        <w:t xml:space="preserve"> that could threaten limited retaliation against Southern cities – </w:t>
      </w:r>
      <w:r w:rsidRPr="00260E1E">
        <w:rPr>
          <w:rStyle w:val="StyleUnderline"/>
        </w:rPr>
        <w:t>would be</w:t>
      </w:r>
      <w:r w:rsidRPr="00260E1E">
        <w:rPr>
          <w:sz w:val="16"/>
        </w:rPr>
        <w:t xml:space="preserve"> an objectively </w:t>
      </w:r>
      <w:r w:rsidRPr="00260E1E">
        <w:rPr>
          <w:rStyle w:val="StyleUnderline"/>
        </w:rPr>
        <w:t>rational</w:t>
      </w:r>
      <w:r w:rsidRPr="00260E1E">
        <w:rPr>
          <w:sz w:val="16"/>
        </w:rPr>
        <w:t xml:space="preserve"> hedge against offensive action by the U.S. or South Korea. Indeed, this is almost certainly what Pyongyang says to Beijing to defend its program to its unhappy patron. </w:t>
      </w:r>
      <w:r w:rsidRPr="00260E1E">
        <w:rPr>
          <w:rStyle w:val="StyleUnderline"/>
        </w:rPr>
        <w:t xml:space="preserve">But this is the </w:t>
      </w:r>
      <w:r w:rsidRPr="00260E1E">
        <w:rPr>
          <w:rStyle w:val="Emphasis"/>
        </w:rPr>
        <w:t>absolute limit</w:t>
      </w:r>
      <w:r w:rsidRPr="00260E1E">
        <w:rPr>
          <w:rStyle w:val="StyleUnderline"/>
        </w:rPr>
        <w:t xml:space="preserve"> of responsible Northern nuclear deployment and it is probably where the DPRK is </w:t>
      </w:r>
      <w:r w:rsidRPr="00260E1E">
        <w:rPr>
          <w:rStyle w:val="Emphasis"/>
        </w:rPr>
        <w:t>right now.</w:t>
      </w:r>
      <w:r w:rsidRPr="00260E1E">
        <w:rPr>
          <w:sz w:val="16"/>
        </w:rPr>
        <w:t xml:space="preserve"> </w:t>
      </w:r>
      <w:r w:rsidRPr="00260E1E">
        <w:rPr>
          <w:rStyle w:val="StyleUnderline"/>
        </w:rPr>
        <w:t>Further nuclear and missile development</w:t>
      </w:r>
      <w:r w:rsidRPr="00260E1E">
        <w:rPr>
          <w:sz w:val="16"/>
        </w:rPr>
        <w:t xml:space="preserve"> would exceed even the most expansive definition of North Korean security and </w:t>
      </w:r>
      <w:r w:rsidRPr="00260E1E">
        <w:rPr>
          <w:rStyle w:val="StyleUnderline"/>
        </w:rPr>
        <w:t>takes us into the realm of nuclear blackmail, highly dangerous proliferation, and an offensive first-strike capability. Pyongyang does not need</w:t>
      </w:r>
      <w:r w:rsidRPr="00260E1E">
        <w:rPr>
          <w:sz w:val="16"/>
        </w:rPr>
        <w:t xml:space="preserve">, for example, </w:t>
      </w:r>
      <w:r w:rsidRPr="00260E1E">
        <w:rPr>
          <w:rStyle w:val="StyleUnderline"/>
        </w:rPr>
        <w:t>the ICBM it is</w:t>
      </w:r>
      <w:r w:rsidRPr="00260E1E">
        <w:rPr>
          <w:sz w:val="16"/>
        </w:rPr>
        <w:t xml:space="preserve"> supposedly </w:t>
      </w:r>
      <w:r w:rsidRPr="00260E1E">
        <w:rPr>
          <w:rStyle w:val="StyleUnderline"/>
        </w:rPr>
        <w:t>working on.</w:t>
      </w:r>
      <w:r w:rsidRPr="00260E1E">
        <w:rPr>
          <w:u w:val="single"/>
        </w:rPr>
        <w:t xml:space="preserve"> </w:t>
      </w:r>
      <w:r w:rsidRPr="00260E1E">
        <w:rPr>
          <w:sz w:val="16"/>
        </w:rPr>
        <w:t xml:space="preserve">In this context, my greatest fear for Korean security in the next two decades is North Korean nuclearization continuing apace, generating dozens, perhaps hundreds of missiles and warheads, coupled to rising South Korean paranoia and pressure to preemptively strike. There is no possible national security rationale for Pyongyang to keep deploying beyond what it has now, and if it does, expect South Korean planners to increasingly consider preemptive airstrikes. </w:t>
      </w:r>
      <w:r w:rsidRPr="00260E1E">
        <w:rPr>
          <w:rStyle w:val="StyleUnderline"/>
        </w:rPr>
        <w:t>North Korea with five or ten missiles</w:t>
      </w:r>
      <w:r w:rsidRPr="00260E1E">
        <w:rPr>
          <w:sz w:val="16"/>
        </w:rPr>
        <w:t xml:space="preserve"> (some of which would fail or be destroyed in combat) </w:t>
      </w:r>
      <w:r w:rsidRPr="00260E1E">
        <w:rPr>
          <w:rStyle w:val="StyleUnderline"/>
        </w:rPr>
        <w:t>is a terrible humanitarian threat, but not</w:t>
      </w:r>
      <w:r w:rsidRPr="00260E1E">
        <w:rPr>
          <w:sz w:val="16"/>
        </w:rPr>
        <w:t xml:space="preserve"> an </w:t>
      </w:r>
      <w:r w:rsidRPr="00260E1E">
        <w:rPr>
          <w:rStyle w:val="StyleUnderline"/>
        </w:rPr>
        <w:t>existential</w:t>
      </w:r>
      <w:r w:rsidRPr="00260E1E">
        <w:rPr>
          <w:sz w:val="16"/>
        </w:rPr>
        <w:t xml:space="preserve"> one to South Korea (and Japan). South Korea could ride out, perhaps, five urban strikes, and Japan even more. But </w:t>
      </w:r>
      <w:r w:rsidRPr="00260E1E">
        <w:rPr>
          <w:rStyle w:val="StyleUnderline"/>
        </w:rPr>
        <w:t>a North Korea with dozens of nuclear missiles</w:t>
      </w:r>
      <w:r w:rsidRPr="00260E1E">
        <w:rPr>
          <w:sz w:val="16"/>
        </w:rPr>
        <w:t xml:space="preserve">, possibly one hundred, some of them on submarines, </w:t>
      </w:r>
      <w:r w:rsidRPr="00260E1E">
        <w:rPr>
          <w:rStyle w:val="StyleUnderline"/>
        </w:rPr>
        <w:t>would constitute a state- and society-breaking</w:t>
      </w:r>
      <w:r w:rsidRPr="00260E1E">
        <w:rPr>
          <w:sz w:val="16"/>
        </w:rPr>
        <w:t xml:space="preserve">, constitutional </w:t>
      </w:r>
      <w:r w:rsidRPr="00260E1E">
        <w:rPr>
          <w:rStyle w:val="StyleUnderline"/>
        </w:rPr>
        <w:t>threat to South Korea and Japan</w:t>
      </w:r>
      <w:r w:rsidRPr="00260E1E">
        <w:rPr>
          <w:sz w:val="16"/>
        </w:rPr>
        <w:t xml:space="preserve"> in the event of conflict. </w:t>
      </w:r>
      <w:r w:rsidRPr="00260E1E">
        <w:rPr>
          <w:rStyle w:val="StyleUnderline"/>
        </w:rPr>
        <w:t>That</w:t>
      </w:r>
      <w:r w:rsidRPr="00260E1E">
        <w:rPr>
          <w:sz w:val="16"/>
        </w:rPr>
        <w:t xml:space="preserve"> in turn </w:t>
      </w:r>
      <w:r w:rsidRPr="00260E1E">
        <w:rPr>
          <w:rStyle w:val="StyleUnderline"/>
        </w:rPr>
        <w:t>will incentivize pre-emptive airstrikes.</w:t>
      </w:r>
      <w:r w:rsidRPr="00260E1E">
        <w:rPr>
          <w:sz w:val="16"/>
        </w:rPr>
        <w:t xml:space="preserve"> Of course, China and the United States might be able to restrain such South Korean action. Unlike the Soviets and Americans in the Cold War, Seoul is uniquely tied to U.S. “permission” to act. In 2010, after two North Korean actions against the South, the then-South Korean president did want to retaliate, but the Americans talked him out of it. Similarly, offensive action against the North that potentially provokes a war – as airstrikes certainly might – would unnerve China, and China’s opposition to South Korean missile defense has already altered that discussion in Seoul. But </w:t>
      </w:r>
      <w:r w:rsidRPr="00260E1E">
        <w:rPr>
          <w:rStyle w:val="StyleUnderline"/>
        </w:rPr>
        <w:t>a nuclear capability of one-hundred missiles is a whole new level of existential threat</w:t>
      </w:r>
      <w:r w:rsidRPr="00260E1E">
        <w:rPr>
          <w:sz w:val="16"/>
        </w:rPr>
        <w:t xml:space="preserve"> to the South (and Japan).</w:t>
      </w:r>
      <w:r w:rsidRPr="00260E1E">
        <w:rPr>
          <w:rStyle w:val="StyleUnderline"/>
        </w:rPr>
        <w:t xml:space="preserve"> I find it hard to believe</w:t>
      </w:r>
      <w:r w:rsidRPr="00260E1E">
        <w:rPr>
          <w:sz w:val="16"/>
        </w:rPr>
        <w:t xml:space="preserve">, in lieu of very robust missile defense, </w:t>
      </w:r>
      <w:r w:rsidRPr="00260E1E">
        <w:rPr>
          <w:rStyle w:val="StyleUnderline"/>
        </w:rPr>
        <w:t>that South Korean planners would tolerate this</w:t>
      </w:r>
      <w:r w:rsidRPr="00260E1E">
        <w:rPr>
          <w:sz w:val="16"/>
        </w:rPr>
        <w:t xml:space="preserve"> in the long-term. Airstrikes against North Korea have been considered before (1994 and 2010 especially), and this pressure will grow again. </w:t>
      </w:r>
      <w:r w:rsidRPr="00260E1E">
        <w:rPr>
          <w:rStyle w:val="StyleUnderline"/>
        </w:rPr>
        <w:t>This spiral of paranoia</w:t>
      </w:r>
      <w:r w:rsidRPr="00260E1E">
        <w:rPr>
          <w:sz w:val="16"/>
        </w:rPr>
        <w:t xml:space="preserve"> between North Korea nuclearization, and pressure on Seoul (or even Tokyo) to preemptively defang North Korea before it can threaten state-destruction, </w:t>
      </w:r>
      <w:r w:rsidRPr="00260E1E">
        <w:rPr>
          <w:rStyle w:val="StyleUnderline"/>
        </w:rPr>
        <w:t xml:space="preserve">is </w:t>
      </w:r>
      <w:r w:rsidRPr="00260E1E">
        <w:rPr>
          <w:rStyle w:val="Emphasis"/>
        </w:rPr>
        <w:t>entirely predictable</w:t>
      </w:r>
      <w:r w:rsidRPr="00260E1E">
        <w:rPr>
          <w:sz w:val="16"/>
        </w:rPr>
        <w:t xml:space="preserve"> – and the reason why everyone, even China and Russia, wants North Korea to stop building. Let’s hope they listen.</w:t>
      </w:r>
    </w:p>
    <w:p w14:paraId="7FA2FF8B" w14:textId="52E12E2C" w:rsidR="0063793D" w:rsidRPr="00260E1E" w:rsidRDefault="0063793D" w:rsidP="0063793D">
      <w:pPr>
        <w:pStyle w:val="Heading3"/>
      </w:pPr>
      <w:r w:rsidRPr="00260E1E">
        <w:t>2NC – US Wins</w:t>
      </w:r>
    </w:p>
    <w:p w14:paraId="2B3279F3" w14:textId="2968C9B2" w:rsidR="0063793D" w:rsidRPr="00260E1E" w:rsidRDefault="0063793D" w:rsidP="0063793D">
      <w:pPr>
        <w:pStyle w:val="Heading4"/>
      </w:pPr>
      <w:r w:rsidRPr="00260E1E">
        <w:t xml:space="preserve">US </w:t>
      </w:r>
      <w:r w:rsidR="007E6899" w:rsidRPr="00260E1E">
        <w:t>crushes</w:t>
      </w:r>
      <w:r w:rsidRPr="00260E1E">
        <w:t xml:space="preserve"> North Korea – </w:t>
      </w:r>
    </w:p>
    <w:p w14:paraId="4A7D1BE5" w14:textId="2A25C44B" w:rsidR="0063793D" w:rsidRPr="00260E1E" w:rsidRDefault="0063793D" w:rsidP="0063793D">
      <w:pPr>
        <w:pStyle w:val="Heading4"/>
      </w:pPr>
      <w:r w:rsidRPr="00260E1E">
        <w:t xml:space="preserve">A) </w:t>
      </w:r>
      <w:r w:rsidRPr="00260E1E">
        <w:rPr>
          <w:u w:val="single"/>
        </w:rPr>
        <w:t>Development</w:t>
      </w:r>
      <w:r w:rsidRPr="00260E1E">
        <w:t xml:space="preserve"> – US wins the war before it escalates because Korean capabilities are not fully developed</w:t>
      </w:r>
    </w:p>
    <w:p w14:paraId="3CA3F802" w14:textId="3430E829" w:rsidR="0063793D" w:rsidRPr="00260E1E" w:rsidRDefault="0063793D" w:rsidP="0063793D">
      <w:r w:rsidRPr="00260E1E">
        <w:rPr>
          <w:rStyle w:val="Style13ptBold"/>
        </w:rPr>
        <w:t>Hang ‘13</w:t>
      </w:r>
      <w:r w:rsidRPr="00260E1E">
        <w:rPr>
          <w:sz w:val="16"/>
          <w:szCs w:val="16"/>
        </w:rPr>
        <w:t xml:space="preserve">-- Berkeley Political Review (Ryan, 2013, "What Could a North Korean Invasion Look Like?" </w:t>
      </w:r>
      <w:hyperlink r:id="rId83" w:history="1">
        <w:r w:rsidRPr="00260E1E">
          <w:rPr>
            <w:rStyle w:val="Hyperlink"/>
            <w:sz w:val="16"/>
            <w:szCs w:val="16"/>
          </w:rPr>
          <w:t>http://bpr.berkeley.edu/2013/03/what-could-a-north-korean-invasion-look-like/</w:t>
        </w:r>
      </w:hyperlink>
      <w:r w:rsidRPr="00260E1E">
        <w:rPr>
          <w:sz w:val="16"/>
          <w:szCs w:val="16"/>
        </w:rPr>
        <w:t>, NC</w:t>
      </w:r>
    </w:p>
    <w:p w14:paraId="796E3A11" w14:textId="77777777" w:rsidR="0063793D" w:rsidRPr="00260E1E" w:rsidRDefault="0063793D" w:rsidP="0063793D">
      <w:pPr>
        <w:rPr>
          <w:sz w:val="16"/>
        </w:rPr>
      </w:pPr>
      <w:r w:rsidRPr="00260E1E">
        <w:rPr>
          <w:sz w:val="16"/>
        </w:rPr>
        <w:t xml:space="preserve">As tensions flare between North Korea and South Korea, </w:t>
      </w:r>
      <w:r w:rsidRPr="00260E1E">
        <w:rPr>
          <w:u w:val="single"/>
        </w:rPr>
        <w:t>this article seeks to analyze and examine how a war would play out</w:t>
      </w:r>
      <w:r w:rsidRPr="00260E1E">
        <w:rPr>
          <w:sz w:val="16"/>
        </w:rPr>
        <w:t xml:space="preserve"> between the Democratic People’s Republic of North Korea and the Republic of Korea following the aftermath of a North Korean conventional first strike on the Republic of South Korea. In launching an invasion, North Korea would have to strike hard and fast. Speed is key, given the fragility of the North Korea economy and the expected response by the international community; North Korea would have to quickly secure South Korea to establish any change of military victory. Constantly threatening to turn South Korea into a “Sea of Fire,” a North Korean attack would likely begin with artillery strikes directed at Seoul. While the magnitude of the initial attack would be devastating, </w:t>
      </w:r>
      <w:r w:rsidRPr="00260E1E">
        <w:rPr>
          <w:u w:val="single"/>
        </w:rPr>
        <w:t xml:space="preserve">the effectiveness of artillery strikes would </w:t>
      </w:r>
      <w:r w:rsidRPr="00260E1E">
        <w:rPr>
          <w:rStyle w:val="Emphasis"/>
        </w:rPr>
        <w:t>quickly diminish</w:t>
      </w:r>
      <w:r w:rsidRPr="00260E1E">
        <w:rPr>
          <w:sz w:val="16"/>
        </w:rPr>
        <w:t xml:space="preserve"> as residents of Seoul would mobilize into artillery shelters scattered across Seoul which are able to house over 20 million people. </w:t>
      </w:r>
      <w:r w:rsidRPr="00260E1E">
        <w:rPr>
          <w:u w:val="single"/>
        </w:rPr>
        <w:t>South Korea would</w:t>
      </w:r>
      <w:r w:rsidRPr="00260E1E">
        <w:rPr>
          <w:sz w:val="16"/>
        </w:rPr>
        <w:t xml:space="preserve"> immediately </w:t>
      </w:r>
      <w:r w:rsidRPr="00260E1E">
        <w:rPr>
          <w:u w:val="single"/>
        </w:rPr>
        <w:t>respond with counter-battery fire to engage North Korea</w:t>
      </w:r>
      <w:r w:rsidRPr="00260E1E">
        <w:rPr>
          <w:sz w:val="16"/>
        </w:rPr>
        <w:t xml:space="preserve"> assets with the use of counter-artillery fire and conventional airstrikes. </w:t>
      </w:r>
      <w:r w:rsidRPr="00260E1E">
        <w:rPr>
          <w:u w:val="single"/>
        </w:rPr>
        <w:t>South Korea</w:t>
      </w:r>
      <w:r w:rsidRPr="00260E1E">
        <w:rPr>
          <w:sz w:val="16"/>
        </w:rPr>
        <w:t xml:space="preserve"> has had over 50 years to prepare for such an attack, and </w:t>
      </w:r>
      <w:r w:rsidRPr="00260E1E">
        <w:rPr>
          <w:u w:val="single"/>
        </w:rPr>
        <w:t>is</w:t>
      </w:r>
      <w:r w:rsidRPr="00260E1E">
        <w:rPr>
          <w:sz w:val="16"/>
        </w:rPr>
        <w:t xml:space="preserve"> probably </w:t>
      </w:r>
      <w:r w:rsidRPr="00260E1E">
        <w:rPr>
          <w:u w:val="single"/>
        </w:rPr>
        <w:t xml:space="preserve">able to </w:t>
      </w:r>
      <w:r w:rsidRPr="00260E1E">
        <w:rPr>
          <w:rStyle w:val="Emphasis"/>
        </w:rPr>
        <w:t>quickly locate and destroy</w:t>
      </w:r>
      <w:r w:rsidRPr="00260E1E">
        <w:rPr>
          <w:u w:val="single"/>
        </w:rPr>
        <w:t xml:space="preserve"> North Korean artillery assets. </w:t>
      </w:r>
      <w:r w:rsidRPr="00260E1E">
        <w:rPr>
          <w:sz w:val="16"/>
        </w:rPr>
        <w:t xml:space="preserve">A North Korean military barrage would likely be followed with a full scale ground invasion. While North Korea has one of the largest standing armies in the world of 1,100,000 soldiers, </w:t>
      </w:r>
      <w:r w:rsidRPr="00260E1E">
        <w:rPr>
          <w:u w:val="single"/>
        </w:rPr>
        <w:t>it would be extremely difficult to deploy an invasion force into South Korea</w:t>
      </w:r>
      <w:r w:rsidRPr="00260E1E">
        <w:rPr>
          <w:sz w:val="16"/>
        </w:rPr>
        <w:t xml:space="preserve">. North Korea would have to commit almost all of its military assets in order for a full scale invasion to succeed. It would have to move over 4,000 tanks, 2,500 armored personnel carriers, and 8,000 light and medium wheeled vehicles into South Korea. In doing so </w:t>
      </w:r>
      <w:r w:rsidRPr="00260E1E">
        <w:rPr>
          <w:u w:val="single"/>
        </w:rPr>
        <w:t xml:space="preserve">North Korea would face </w:t>
      </w:r>
      <w:r w:rsidRPr="00260E1E">
        <w:rPr>
          <w:rStyle w:val="Emphasis"/>
        </w:rPr>
        <w:t>massive difficulties</w:t>
      </w:r>
      <w:r w:rsidRPr="00260E1E">
        <w:rPr>
          <w:u w:val="single"/>
        </w:rPr>
        <w:t>.</w:t>
      </w:r>
      <w:r w:rsidRPr="00260E1E">
        <w:rPr>
          <w:sz w:val="16"/>
        </w:rPr>
        <w:t xml:space="preserve"> Not only would the deployment of such a large force pose an enormous logistical challenge in a vacuum, North Korean forces would have to overcome South Korean defenses. </w:t>
      </w:r>
      <w:r w:rsidRPr="00260E1E">
        <w:rPr>
          <w:u w:val="single"/>
        </w:rPr>
        <w:t>The DMZ</w:t>
      </w:r>
      <w:r w:rsidRPr="00260E1E">
        <w:rPr>
          <w:sz w:val="16"/>
        </w:rPr>
        <w:t xml:space="preserve"> (the heavily militarized border between North and South Korea) is one of the most heavily defended places on the planet and </w:t>
      </w:r>
      <w:r w:rsidRPr="00260E1E">
        <w:rPr>
          <w:u w:val="single"/>
        </w:rPr>
        <w:t>would</w:t>
      </w:r>
      <w:r w:rsidRPr="00260E1E">
        <w:rPr>
          <w:sz w:val="16"/>
        </w:rPr>
        <w:t xml:space="preserve"> at least </w:t>
      </w:r>
      <w:r w:rsidRPr="00260E1E">
        <w:rPr>
          <w:rStyle w:val="Emphasis"/>
        </w:rPr>
        <w:t>substantially slow</w:t>
      </w:r>
      <w:r w:rsidRPr="00260E1E">
        <w:rPr>
          <w:u w:val="single"/>
        </w:rPr>
        <w:t xml:space="preserve"> a North Korean invasion</w:t>
      </w:r>
      <w:r w:rsidRPr="00260E1E">
        <w:rPr>
          <w:sz w:val="16"/>
        </w:rPr>
        <w:t xml:space="preserve">. Additionally, </w:t>
      </w:r>
      <w:r w:rsidRPr="00260E1E">
        <w:rPr>
          <w:u w:val="single"/>
        </w:rPr>
        <w:t>South Korea ground forces and air forces</w:t>
      </w:r>
      <w:r w:rsidRPr="00260E1E">
        <w:rPr>
          <w:sz w:val="16"/>
        </w:rPr>
        <w:t xml:space="preserve"> operating from pre-rehearsed procedures and defensive positions that have been practiced for over 50 years </w:t>
      </w:r>
      <w:r w:rsidRPr="00260E1E">
        <w:rPr>
          <w:u w:val="single"/>
        </w:rPr>
        <w:t>would be ready to respond</w:t>
      </w:r>
      <w:r w:rsidRPr="00260E1E">
        <w:rPr>
          <w:sz w:val="16"/>
        </w:rPr>
        <w:t xml:space="preserve"> to any conventional North Korean ground threat. Almost certainly, United States military assets stationed in bases across the Pacific would scramble to engage North Korean forces. </w:t>
      </w:r>
      <w:r w:rsidRPr="00260E1E">
        <w:rPr>
          <w:u w:val="single"/>
        </w:rPr>
        <w:t>Even if the U.S were to bring only half of its</w:t>
      </w:r>
      <w:r w:rsidRPr="00260E1E">
        <w:rPr>
          <w:sz w:val="16"/>
        </w:rPr>
        <w:t xml:space="preserve"> fighter and number </w:t>
      </w:r>
      <w:r w:rsidRPr="00260E1E">
        <w:rPr>
          <w:u w:val="single"/>
        </w:rPr>
        <w:t>fleet</w:t>
      </w:r>
      <w:r w:rsidRPr="00260E1E">
        <w:rPr>
          <w:sz w:val="16"/>
        </w:rPr>
        <w:t xml:space="preserve"> to bear, it is estimated that </w:t>
      </w:r>
      <w:r w:rsidRPr="00260E1E">
        <w:rPr>
          <w:u w:val="single"/>
        </w:rPr>
        <w:t>the DPRK would likely lose</w:t>
      </w:r>
      <w:r w:rsidRPr="00260E1E">
        <w:rPr>
          <w:sz w:val="16"/>
        </w:rPr>
        <w:t xml:space="preserve"> another </w:t>
      </w:r>
      <w:r w:rsidRPr="00260E1E">
        <w:rPr>
          <w:u w:val="single"/>
        </w:rPr>
        <w:t>500-700 targets a day</w:t>
      </w:r>
      <w:r w:rsidRPr="00260E1E">
        <w:rPr>
          <w:sz w:val="16"/>
        </w:rPr>
        <w:t xml:space="preserve">. Additionally, it is estimated that </w:t>
      </w:r>
      <w:r w:rsidRPr="00260E1E">
        <w:rPr>
          <w:u w:val="single"/>
        </w:rPr>
        <w:t xml:space="preserve">North Korean forces would run out of food and ammunition </w:t>
      </w:r>
      <w:r w:rsidRPr="00260E1E">
        <w:rPr>
          <w:rStyle w:val="Emphasis"/>
        </w:rPr>
        <w:t>within 2 weeks</w:t>
      </w:r>
      <w:r w:rsidRPr="00260E1E">
        <w:rPr>
          <w:sz w:val="16"/>
        </w:rPr>
        <w:t xml:space="preserve"> (if North Koreans did not seize South Korean assets). In predictive models, </w:t>
      </w:r>
      <w:r w:rsidRPr="00260E1E">
        <w:rPr>
          <w:u w:val="single"/>
        </w:rPr>
        <w:t>the conventional superiority of South Korean and American forces would decimate North Korean forces</w:t>
      </w:r>
      <w:r w:rsidRPr="00260E1E">
        <w:rPr>
          <w:sz w:val="16"/>
        </w:rPr>
        <w:t xml:space="preserve"> an estimated </w:t>
      </w:r>
      <w:r w:rsidRPr="00260E1E">
        <w:rPr>
          <w:rStyle w:val="Emphasis"/>
        </w:rPr>
        <w:t>20% of their tanks and artillery per day</w:t>
      </w:r>
      <w:r w:rsidRPr="00260E1E">
        <w:rPr>
          <w:sz w:val="16"/>
        </w:rPr>
        <w:t xml:space="preserve"> which is consistent with the effectiveness of allied forces during Operation Desert Storm. North Korean forces are unlikely to prevail in a conventional invasion of South Korea given the preparedness of South Korean forces, as well as the support of the American military. Given North Korea’s likely failure in conventional war, the escalation to weapons of mass destruction in the form of nuclear, chemical, or biological weapons must be explored. </w:t>
      </w:r>
      <w:r w:rsidRPr="00260E1E">
        <w:rPr>
          <w:u w:val="single"/>
        </w:rPr>
        <w:t>The use of WMDs</w:t>
      </w:r>
      <w:r w:rsidRPr="00260E1E">
        <w:rPr>
          <w:sz w:val="16"/>
        </w:rPr>
        <w:t xml:space="preserve"> would quickly escalate the conflict. The use of chemical and/or biological weapons </w:t>
      </w:r>
      <w:r w:rsidRPr="00260E1E">
        <w:rPr>
          <w:u w:val="single"/>
        </w:rPr>
        <w:t>against South Korean would invite an overwhelming response by the U</w:t>
      </w:r>
      <w:r w:rsidRPr="00260E1E">
        <w:rPr>
          <w:sz w:val="16"/>
        </w:rPr>
        <w:t xml:space="preserve">nited </w:t>
      </w:r>
      <w:r w:rsidRPr="00260E1E">
        <w:rPr>
          <w:u w:val="single"/>
        </w:rPr>
        <w:t>S</w:t>
      </w:r>
      <w:r w:rsidRPr="00260E1E">
        <w:rPr>
          <w:sz w:val="16"/>
        </w:rPr>
        <w:t xml:space="preserve">tates </w:t>
      </w:r>
      <w:r w:rsidRPr="00260E1E">
        <w:rPr>
          <w:u w:val="single"/>
        </w:rPr>
        <w:t>and South Korea and it is uncertain if North Korea would escalate the conflict to that level</w:t>
      </w:r>
      <w:r w:rsidRPr="00260E1E">
        <w:rPr>
          <w:sz w:val="16"/>
        </w:rPr>
        <w:t xml:space="preserve">. I believe that </w:t>
      </w:r>
      <w:r w:rsidRPr="00260E1E">
        <w:rPr>
          <w:u w:val="single"/>
        </w:rPr>
        <w:t xml:space="preserve">the use of weapons of mass destruction by North Korea is </w:t>
      </w:r>
      <w:r w:rsidRPr="00260E1E">
        <w:rPr>
          <w:rStyle w:val="Emphasis"/>
        </w:rPr>
        <w:t>unlikely</w:t>
      </w:r>
      <w:r w:rsidRPr="00260E1E">
        <w:rPr>
          <w:sz w:val="16"/>
        </w:rPr>
        <w:t xml:space="preserve"> for a couple of reasons. Assuming that the North Korean regime consists of rational actors, </w:t>
      </w:r>
      <w:r w:rsidRPr="00260E1E">
        <w:rPr>
          <w:u w:val="single"/>
        </w:rPr>
        <w:t>North Korea is unlikely to utilize nuclear weapons because the costs of doing so would certainly draw retaliation</w:t>
      </w:r>
      <w:r w:rsidRPr="00260E1E">
        <w:rPr>
          <w:sz w:val="16"/>
        </w:rPr>
        <w:t xml:space="preserve"> (possibly in the form of weapons of mass destruction) </w:t>
      </w:r>
      <w:r w:rsidRPr="00260E1E">
        <w:rPr>
          <w:u w:val="single"/>
        </w:rPr>
        <w:t xml:space="preserve">that would </w:t>
      </w:r>
      <w:r w:rsidRPr="00260E1E">
        <w:rPr>
          <w:rStyle w:val="Emphasis"/>
        </w:rPr>
        <w:t>end the regime.</w:t>
      </w:r>
      <w:r w:rsidRPr="00260E1E">
        <w:rPr>
          <w:sz w:val="16"/>
        </w:rPr>
        <w:t xml:space="preserve"> If the North Korean regime cares about regime survival post conflict, it would probably not utilize weapons of mass destruction. Second, </w:t>
      </w:r>
      <w:r w:rsidRPr="00260E1E">
        <w:rPr>
          <w:u w:val="single"/>
        </w:rPr>
        <w:t>North Korea has not proven the capacity to utilize nuclear weapons effectively</w:t>
      </w:r>
      <w:r w:rsidRPr="00260E1E">
        <w:rPr>
          <w:sz w:val="16"/>
        </w:rPr>
        <w:t xml:space="preserve"> on the battlefield. While North Korea has tested nuclear weapons, </w:t>
      </w:r>
      <w:r w:rsidRPr="00260E1E">
        <w:rPr>
          <w:u w:val="single"/>
        </w:rPr>
        <w:t>North Korea has not proven that it can detonate nuclear weapons</w:t>
      </w:r>
      <w:r w:rsidRPr="00260E1E">
        <w:rPr>
          <w:sz w:val="16"/>
        </w:rPr>
        <w:t xml:space="preserve"> in anything other than perfect test conditions. While some argue that the North Korean regime is irrational, </w:t>
      </w:r>
      <w:r w:rsidRPr="00260E1E">
        <w:rPr>
          <w:u w:val="single"/>
        </w:rPr>
        <w:t xml:space="preserve">the fact that the regime has managed to remain in power for over half a century indicates that North Korea is </w:t>
      </w:r>
      <w:r w:rsidRPr="00260E1E">
        <w:rPr>
          <w:rStyle w:val="Emphasis"/>
        </w:rPr>
        <w:t>at least rational enough</w:t>
      </w:r>
      <w:r w:rsidRPr="00260E1E">
        <w:rPr>
          <w:u w:val="single"/>
        </w:rPr>
        <w:t xml:space="preserve"> to not utilize weapons of mass destruction</w:t>
      </w:r>
      <w:r w:rsidRPr="00260E1E">
        <w:rPr>
          <w:sz w:val="16"/>
        </w:rPr>
        <w:t xml:space="preserve">. While a war between North Korea and South Korea would cost countless lives, it is likely not the nightmare end of the world scenario that some speculate. </w:t>
      </w:r>
      <w:r w:rsidRPr="00260E1E">
        <w:rPr>
          <w:u w:val="single"/>
        </w:rPr>
        <w:t>It is unlikely that China would intervene given its</w:t>
      </w:r>
      <w:r w:rsidRPr="00260E1E">
        <w:rPr>
          <w:sz w:val="16"/>
        </w:rPr>
        <w:t xml:space="preserve"> focus on economic growth and economic </w:t>
      </w:r>
      <w:r w:rsidRPr="00260E1E">
        <w:rPr>
          <w:u w:val="single"/>
        </w:rPr>
        <w:t>ties with the United States and South Korea.</w:t>
      </w:r>
      <w:r w:rsidRPr="00260E1E">
        <w:rPr>
          <w:sz w:val="16"/>
        </w:rPr>
        <w:t xml:space="preserve"> Hopefully, </w:t>
      </w:r>
      <w:r w:rsidRPr="00260E1E">
        <w:rPr>
          <w:u w:val="single"/>
        </w:rPr>
        <w:t xml:space="preserve">South Korea’s almost certain ability to overcome a North Korean conventional invasion is enough to deter </w:t>
      </w:r>
      <w:r w:rsidRPr="00260E1E">
        <w:rPr>
          <w:rStyle w:val="Emphasis"/>
        </w:rPr>
        <w:t>any risk of conflict</w:t>
      </w:r>
      <w:r w:rsidRPr="00260E1E">
        <w:rPr>
          <w:sz w:val="16"/>
        </w:rPr>
        <w:t xml:space="preserve"> in the future.</w:t>
      </w:r>
    </w:p>
    <w:p w14:paraId="14B69A1C" w14:textId="6301071F" w:rsidR="0063793D" w:rsidRPr="00260E1E" w:rsidRDefault="0063793D" w:rsidP="0063793D">
      <w:pPr>
        <w:pStyle w:val="Heading4"/>
      </w:pPr>
      <w:r w:rsidRPr="00260E1E">
        <w:t xml:space="preserve">B) </w:t>
      </w:r>
      <w:r w:rsidRPr="00260E1E">
        <w:rPr>
          <w:u w:val="single"/>
        </w:rPr>
        <w:t>Air Power</w:t>
      </w:r>
      <w:r w:rsidRPr="00260E1E">
        <w:t xml:space="preserve"> – US air power capabilities are broken</w:t>
      </w:r>
    </w:p>
    <w:p w14:paraId="3C42E86F" w14:textId="77777777" w:rsidR="0063793D" w:rsidRPr="00260E1E" w:rsidRDefault="0063793D" w:rsidP="0063793D">
      <w:pPr>
        <w:rPr>
          <w:lang w:eastAsia="zh-TW"/>
        </w:rPr>
      </w:pPr>
      <w:proofErr w:type="spellStart"/>
      <w:r w:rsidRPr="00260E1E">
        <w:rPr>
          <w:rStyle w:val="Style13ptBold"/>
        </w:rPr>
        <w:t>Hendrich</w:t>
      </w:r>
      <w:proofErr w:type="spellEnd"/>
      <w:r w:rsidRPr="00260E1E">
        <w:rPr>
          <w:rStyle w:val="Style13ptBold"/>
        </w:rPr>
        <w:t xml:space="preserve"> ‘13</w:t>
      </w:r>
      <w:r w:rsidRPr="00260E1E">
        <w:rPr>
          <w:lang w:eastAsia="zh-TW"/>
        </w:rPr>
        <w:t xml:space="preserve">  </w:t>
      </w:r>
      <w:r w:rsidRPr="00260E1E">
        <w:rPr>
          <w:sz w:val="16"/>
          <w:szCs w:val="16"/>
          <w:lang w:eastAsia="zh-TW"/>
        </w:rPr>
        <w:t xml:space="preserve">- Caleb is a senior Journalism and Technical Communication and Political Science Double Major at CSU, </w:t>
      </w:r>
      <w:hyperlink r:id="rId84" w:history="1">
        <w:r w:rsidRPr="00260E1E">
          <w:rPr>
            <w:rStyle w:val="Hyperlink"/>
            <w:sz w:val="16"/>
            <w:szCs w:val="16"/>
          </w:rPr>
          <w:t>http://www.collegian.com/2013/04/02/in-a-war-with-north-korea-worry-about-china/)**NOTE</w:t>
        </w:r>
      </w:hyperlink>
      <w:r w:rsidRPr="00260E1E">
        <w:rPr>
          <w:sz w:val="16"/>
          <w:szCs w:val="16"/>
        </w:rPr>
        <w:t xml:space="preserve"> KPA = Korean’s People Army = North Korea, NC</w:t>
      </w:r>
    </w:p>
    <w:p w14:paraId="6DDBB001" w14:textId="77777777" w:rsidR="0063793D" w:rsidRPr="00260E1E" w:rsidRDefault="0063793D" w:rsidP="0063793D">
      <w:pPr>
        <w:rPr>
          <w:sz w:val="16"/>
          <w:lang w:eastAsia="zh-TW"/>
        </w:rPr>
      </w:pPr>
      <w:r w:rsidRPr="00260E1E">
        <w:rPr>
          <w:sz w:val="16"/>
          <w:lang w:eastAsia="zh-TW"/>
        </w:rPr>
        <w:t>The world of international politics has been ablaze with speculation as to whether or not North Korea will carry out its threats of war with their southern neighbor. For weeks, North Korea’s leader, Kim Jong Un, has been ramping up warlike rhetoric over the past few weeks, including a declaration that the armistice between North and South is void and threatening a nuclear preemptive strike against the United States. Whether or not the North is actually serious in its threats (</w:t>
      </w:r>
      <w:hyperlink r:id="rId85" w:history="1">
        <w:r w:rsidRPr="00260E1E">
          <w:rPr>
            <w:rStyle w:val="Hyperlink"/>
            <w:sz w:val="16"/>
            <w:lang w:eastAsia="zh-TW"/>
          </w:rPr>
          <w:t xml:space="preserve">CBS news reported </w:t>
        </w:r>
        <w:proofErr w:type="spellStart"/>
        <w:r w:rsidRPr="00260E1E">
          <w:rPr>
            <w:rStyle w:val="Hyperlink"/>
            <w:sz w:val="16"/>
            <w:lang w:eastAsia="zh-TW"/>
          </w:rPr>
          <w:t>yesterday</w:t>
        </w:r>
      </w:hyperlink>
      <w:r w:rsidRPr="00260E1E">
        <w:rPr>
          <w:sz w:val="16"/>
          <w:lang w:eastAsia="zh-TW"/>
        </w:rPr>
        <w:t>that</w:t>
      </w:r>
      <w:proofErr w:type="spellEnd"/>
      <w:r w:rsidRPr="00260E1E">
        <w:rPr>
          <w:sz w:val="16"/>
          <w:lang w:eastAsia="zh-TW"/>
        </w:rPr>
        <w:t xml:space="preserve"> Kim Jong Un has shifted his message from war to economic development), the Pentagon is acting in a way that suggests that they are taking the threats seriously. </w:t>
      </w:r>
      <w:hyperlink r:id="rId86" w:history="1">
        <w:r w:rsidRPr="00260E1E">
          <w:rPr>
            <w:rStyle w:val="Hyperlink"/>
            <w:sz w:val="16"/>
            <w:lang w:eastAsia="zh-TW"/>
          </w:rPr>
          <w:t>In a report to CNN</w:t>
        </w:r>
      </w:hyperlink>
      <w:r w:rsidRPr="00260E1E">
        <w:rPr>
          <w:sz w:val="16"/>
          <w:lang w:eastAsia="zh-TW"/>
        </w:rPr>
        <w:t xml:space="preserve">, an unnamed official from the US stated </w:t>
      </w:r>
      <w:proofErr w:type="spellStart"/>
      <w:r w:rsidRPr="00260E1E">
        <w:rPr>
          <w:sz w:val="16"/>
          <w:lang w:eastAsia="zh-TW"/>
        </w:rPr>
        <w:t>that“North</w:t>
      </w:r>
      <w:proofErr w:type="spellEnd"/>
      <w:r w:rsidRPr="00260E1E">
        <w:rPr>
          <w:sz w:val="16"/>
          <w:lang w:eastAsia="zh-TW"/>
        </w:rPr>
        <w:t xml:space="preserve"> Korea is not a paper tiger, so it wouldn’t be smart to dismiss its provocative behavior as pure bluster.” The statement by the U.S. has some merit. The Korean People’s Army, estimated to be nearly 1.1 million strong, is nearly double the size of the combined South Korean armed forces and U.S. personnel. While that might sound impressive, it is worth noting that the </w:t>
      </w:r>
      <w:r w:rsidRPr="00260E1E">
        <w:rPr>
          <w:u w:val="single"/>
          <w:lang w:eastAsia="zh-TW"/>
        </w:rPr>
        <w:t>KPA would be fielding men who are mostly undernourished and under-equipped</w:t>
      </w:r>
      <w:r w:rsidRPr="00260E1E">
        <w:rPr>
          <w:sz w:val="16"/>
          <w:lang w:eastAsia="zh-TW"/>
        </w:rPr>
        <w:t xml:space="preserve">. Their strength, according to military analysts, lies in their special forces and artillery which are deeply dug in along the Korean demilitarized zone. However, artillery and a million strong army </w:t>
      </w:r>
      <w:r w:rsidRPr="00260E1E">
        <w:rPr>
          <w:u w:val="single"/>
          <w:lang w:eastAsia="zh-TW"/>
        </w:rPr>
        <w:t>aren’t going to be much of a help in a war</w:t>
      </w:r>
      <w:hyperlink r:id="rId87" w:history="1">
        <w:r w:rsidRPr="00260E1E">
          <w:rPr>
            <w:rStyle w:val="Hyperlink"/>
            <w:u w:val="single"/>
            <w:lang w:eastAsia="zh-TW"/>
          </w:rPr>
          <w:t xml:space="preserve"> where air superiority is the key determining factor</w:t>
        </w:r>
      </w:hyperlink>
      <w:r w:rsidRPr="00260E1E">
        <w:rPr>
          <w:u w:val="single"/>
          <w:lang w:eastAsia="zh-TW"/>
        </w:rPr>
        <w:t xml:space="preserve">. It’s hard to continue shelling </w:t>
      </w:r>
      <w:r w:rsidRPr="00260E1E">
        <w:rPr>
          <w:sz w:val="16"/>
          <w:lang w:eastAsia="zh-TW"/>
        </w:rPr>
        <w:t xml:space="preserve">enemy cities from a distance </w:t>
      </w:r>
      <w:r w:rsidRPr="00260E1E">
        <w:rPr>
          <w:u w:val="single"/>
          <w:lang w:eastAsia="zh-TW"/>
        </w:rPr>
        <w:t xml:space="preserve">when your artillery is being bombed </w:t>
      </w:r>
      <w:r w:rsidRPr="00260E1E">
        <w:rPr>
          <w:sz w:val="16"/>
          <w:lang w:eastAsia="zh-TW"/>
        </w:rPr>
        <w:t xml:space="preserve">out of existence. Moving large numbers of troops around carries the same sort of Achilles Heel. The KPA </w:t>
      </w:r>
      <w:r w:rsidRPr="00260E1E">
        <w:rPr>
          <w:u w:val="single"/>
          <w:lang w:eastAsia="zh-TW"/>
        </w:rPr>
        <w:t>isn’t going to be able to win a ground war</w:t>
      </w:r>
      <w:r w:rsidRPr="00260E1E">
        <w:rPr>
          <w:sz w:val="16"/>
          <w:lang w:eastAsia="zh-TW"/>
        </w:rPr>
        <w:t xml:space="preserve"> with South Korea </w:t>
      </w:r>
      <w:r w:rsidRPr="00260E1E">
        <w:rPr>
          <w:u w:val="single"/>
          <w:lang w:eastAsia="zh-TW"/>
        </w:rPr>
        <w:t>when</w:t>
      </w:r>
      <w:r w:rsidRPr="00260E1E">
        <w:rPr>
          <w:sz w:val="16"/>
          <w:lang w:eastAsia="zh-TW"/>
        </w:rPr>
        <w:t xml:space="preserve"> the </w:t>
      </w:r>
      <w:r w:rsidRPr="00260E1E">
        <w:rPr>
          <w:u w:val="single"/>
          <w:lang w:eastAsia="zh-TW"/>
        </w:rPr>
        <w:t>U.S. rules the air.</w:t>
      </w:r>
      <w:r w:rsidRPr="00260E1E">
        <w:rPr>
          <w:sz w:val="16"/>
          <w:lang w:eastAsia="zh-TW"/>
        </w:rPr>
        <w:t xml:space="preserve"> The United States Air Force last week hammed that point home in joint training exercises with the South Korean military. The exercises in the air included flyovers by B-52 bombers and a drill involving a B-2 Spirit stealth bomber. The </w:t>
      </w:r>
      <w:r w:rsidRPr="00260E1E">
        <w:rPr>
          <w:u w:val="single"/>
          <w:lang w:eastAsia="zh-TW"/>
        </w:rPr>
        <w:t>B-52</w:t>
      </w:r>
      <w:r w:rsidRPr="00260E1E">
        <w:rPr>
          <w:sz w:val="16"/>
          <w:lang w:eastAsia="zh-TW"/>
        </w:rPr>
        <w:t xml:space="preserve"> </w:t>
      </w:r>
      <w:proofErr w:type="spellStart"/>
      <w:r w:rsidRPr="00260E1E">
        <w:rPr>
          <w:sz w:val="16"/>
          <w:lang w:eastAsia="zh-TW"/>
        </w:rPr>
        <w:t>Stratofortress</w:t>
      </w:r>
      <w:proofErr w:type="spellEnd"/>
      <w:r w:rsidRPr="00260E1E">
        <w:rPr>
          <w:sz w:val="16"/>
          <w:lang w:eastAsia="zh-TW"/>
        </w:rPr>
        <w:t xml:space="preserve"> has been </w:t>
      </w:r>
      <w:r w:rsidRPr="00260E1E">
        <w:rPr>
          <w:u w:val="single"/>
          <w:lang w:eastAsia="zh-TW"/>
        </w:rPr>
        <w:t>used by</w:t>
      </w:r>
      <w:r w:rsidRPr="00260E1E">
        <w:rPr>
          <w:sz w:val="16"/>
          <w:lang w:eastAsia="zh-TW"/>
        </w:rPr>
        <w:t xml:space="preserve"> the </w:t>
      </w:r>
      <w:r w:rsidRPr="00260E1E">
        <w:rPr>
          <w:u w:val="single"/>
          <w:lang w:eastAsia="zh-TW"/>
        </w:rPr>
        <w:t>U.S</w:t>
      </w:r>
      <w:r w:rsidRPr="00260E1E">
        <w:rPr>
          <w:sz w:val="16"/>
          <w:lang w:eastAsia="zh-TW"/>
        </w:rPr>
        <w:t>. since the 1950’s, and is</w:t>
      </w:r>
      <w:hyperlink r:id="rId88" w:history="1">
        <w:r w:rsidRPr="00260E1E">
          <w:rPr>
            <w:rStyle w:val="Hyperlink"/>
            <w:sz w:val="16"/>
            <w:lang w:eastAsia="zh-TW"/>
          </w:rPr>
          <w:t xml:space="preserve"> designed to be both a conventional bomber and as a launch platform for airborne cruise missile</w:t>
        </w:r>
      </w:hyperlink>
      <w:r w:rsidRPr="00260E1E">
        <w:rPr>
          <w:sz w:val="16"/>
          <w:lang w:eastAsia="zh-TW"/>
        </w:rPr>
        <w:t xml:space="preserve">s. In a theoretical war, they </w:t>
      </w:r>
      <w:r w:rsidRPr="00260E1E">
        <w:rPr>
          <w:u w:val="single"/>
          <w:lang w:eastAsia="zh-TW"/>
        </w:rPr>
        <w:t>would be used to carpet bomb</w:t>
      </w:r>
      <w:r w:rsidRPr="00260E1E">
        <w:rPr>
          <w:sz w:val="16"/>
          <w:lang w:eastAsia="zh-TW"/>
        </w:rPr>
        <w:t xml:space="preserve"> entrenched </w:t>
      </w:r>
      <w:r w:rsidRPr="00260E1E">
        <w:rPr>
          <w:u w:val="single"/>
          <w:lang w:eastAsia="zh-TW"/>
        </w:rPr>
        <w:t>North Korea</w:t>
      </w:r>
      <w:r w:rsidRPr="00260E1E">
        <w:rPr>
          <w:sz w:val="16"/>
          <w:lang w:eastAsia="zh-TW"/>
        </w:rPr>
        <w:t xml:space="preserve">n positions or structures. The B-2 is a long range stealth bomber that can carry both conventional and nuclear armaments. </w:t>
      </w:r>
      <w:hyperlink r:id="rId89" w:history="1">
        <w:r w:rsidRPr="00260E1E">
          <w:rPr>
            <w:rStyle w:val="Hyperlink"/>
            <w:sz w:val="16"/>
            <w:lang w:eastAsia="zh-TW"/>
          </w:rPr>
          <w:t>In the drill that was run last week</w:t>
        </w:r>
      </w:hyperlink>
      <w:r w:rsidRPr="00260E1E">
        <w:rPr>
          <w:sz w:val="16"/>
          <w:lang w:eastAsia="zh-TW"/>
        </w:rPr>
        <w:t xml:space="preserve">, two B-2’s were launched from Whiteman Air Force Base in Missouri and flew over 6,500 miles to drop their faux munitions before returning back to the United States. In a statement released by the military, the mission “demonstrates the United States’ ability to conduct long range, precision strikes quickly and at will.” </w:t>
      </w:r>
      <w:r w:rsidRPr="00260E1E">
        <w:rPr>
          <w:rStyle w:val="Emphasis"/>
        </w:rPr>
        <w:t>North Korea doesn’t have anything that can effectively counter that kind of threat.</w:t>
      </w:r>
      <w:r w:rsidRPr="00260E1E">
        <w:rPr>
          <w:u w:val="single"/>
          <w:lang w:eastAsia="zh-TW"/>
        </w:rPr>
        <w:t xml:space="preserve"> Anything they could field against it would be easily removed by other elements of the U.S. Air Force, </w:t>
      </w:r>
      <w:hyperlink r:id="rId90" w:history="1">
        <w:r w:rsidRPr="00260E1E">
          <w:rPr>
            <w:rStyle w:val="Hyperlink"/>
            <w:u w:val="single"/>
            <w:lang w:eastAsia="zh-TW"/>
          </w:rPr>
          <w:t>such as the F-22 Raptor stealth fighter; a number of which were sent to South Korea from Japan on Sunday</w:t>
        </w:r>
      </w:hyperlink>
      <w:r w:rsidRPr="00260E1E">
        <w:rPr>
          <w:u w:val="single"/>
          <w:lang w:eastAsia="zh-TW"/>
        </w:rPr>
        <w:t xml:space="preserve">. </w:t>
      </w:r>
      <w:r w:rsidRPr="00260E1E">
        <w:rPr>
          <w:sz w:val="16"/>
          <w:lang w:eastAsia="zh-TW"/>
        </w:rPr>
        <w:t xml:space="preserve">The </w:t>
      </w:r>
      <w:r w:rsidRPr="00260E1E">
        <w:rPr>
          <w:rStyle w:val="Emphasis"/>
        </w:rPr>
        <w:t>North just does not have a chance of winning a war; regardless of their nuclear capability</w:t>
      </w:r>
      <w:r w:rsidRPr="00260E1E">
        <w:rPr>
          <w:u w:val="single"/>
          <w:lang w:eastAsia="zh-TW"/>
        </w:rPr>
        <w:t xml:space="preserve"> (which isn’t remotely equal to that of </w:t>
      </w:r>
      <w:r w:rsidRPr="00260E1E">
        <w:rPr>
          <w:sz w:val="16"/>
          <w:lang w:eastAsia="zh-TW"/>
        </w:rPr>
        <w:t xml:space="preserve">the </w:t>
      </w:r>
      <w:r w:rsidRPr="00260E1E">
        <w:rPr>
          <w:u w:val="single"/>
          <w:lang w:eastAsia="zh-TW"/>
        </w:rPr>
        <w:t>U</w:t>
      </w:r>
      <w:r w:rsidRPr="00260E1E">
        <w:rPr>
          <w:sz w:val="16"/>
          <w:lang w:eastAsia="zh-TW"/>
        </w:rPr>
        <w:t xml:space="preserve">nited </w:t>
      </w:r>
      <w:r w:rsidRPr="00260E1E">
        <w:rPr>
          <w:u w:val="single"/>
          <w:lang w:eastAsia="zh-TW"/>
        </w:rPr>
        <w:t>S</w:t>
      </w:r>
      <w:r w:rsidRPr="00260E1E">
        <w:rPr>
          <w:sz w:val="16"/>
          <w:lang w:eastAsia="zh-TW"/>
        </w:rPr>
        <w:t>tates or former Soviet Union).</w:t>
      </w:r>
    </w:p>
    <w:p w14:paraId="1FFC13B8" w14:textId="77777777" w:rsidR="0063793D" w:rsidRPr="00260E1E" w:rsidRDefault="0063793D" w:rsidP="0063793D">
      <w:pPr>
        <w:rPr>
          <w:sz w:val="14"/>
          <w:lang w:eastAsia="zh-TW"/>
        </w:rPr>
      </w:pPr>
    </w:p>
    <w:p w14:paraId="248D4F57" w14:textId="64681446" w:rsidR="0063793D" w:rsidRPr="00260E1E" w:rsidRDefault="0063793D" w:rsidP="0063793D">
      <w:pPr>
        <w:pStyle w:val="Heading4"/>
        <w:rPr>
          <w:lang w:eastAsia="zh-TW"/>
        </w:rPr>
      </w:pPr>
      <w:r w:rsidRPr="00260E1E">
        <w:rPr>
          <w:lang w:eastAsia="zh-TW"/>
        </w:rPr>
        <w:t xml:space="preserve">C) Alliance commitments – </w:t>
      </w:r>
      <w:proofErr w:type="spellStart"/>
      <w:r w:rsidRPr="00260E1E">
        <w:rPr>
          <w:lang w:eastAsia="zh-TW"/>
        </w:rPr>
        <w:t>SoKo</w:t>
      </w:r>
      <w:proofErr w:type="spellEnd"/>
      <w:r w:rsidRPr="00260E1E">
        <w:rPr>
          <w:lang w:eastAsia="zh-TW"/>
        </w:rPr>
        <w:t xml:space="preserve"> and US win the war – tech, intel, strategy and capability – all superior</w:t>
      </w:r>
    </w:p>
    <w:p w14:paraId="5C2979BF" w14:textId="055E708E" w:rsidR="0063793D" w:rsidRPr="00260E1E" w:rsidRDefault="0063793D" w:rsidP="0063793D">
      <w:pPr>
        <w:rPr>
          <w:lang w:eastAsia="zh-TW"/>
        </w:rPr>
      </w:pPr>
      <w:r w:rsidRPr="00260E1E">
        <w:rPr>
          <w:rStyle w:val="Style13ptBold"/>
        </w:rPr>
        <w:t>Stilwell 4/12</w:t>
      </w:r>
      <w:r w:rsidRPr="00260E1E">
        <w:rPr>
          <w:lang w:eastAsia="zh-TW"/>
        </w:rPr>
        <w:t xml:space="preserve"> </w:t>
      </w:r>
      <w:r w:rsidRPr="00260E1E">
        <w:rPr>
          <w:sz w:val="16"/>
          <w:szCs w:val="16"/>
          <w:lang w:eastAsia="zh-TW"/>
        </w:rPr>
        <w:t xml:space="preserve">– Blake, Media Officer at Near East Foundation for Communications and International Development, Media Specialist at The White House, Photojournalist for the US Air Force, Former Graduate Assistant at Syracuse University, “Here's who would win in a war between North and South Korea,” </w:t>
      </w:r>
      <w:hyperlink r:id="rId91" w:history="1">
        <w:r w:rsidRPr="00260E1E">
          <w:rPr>
            <w:rStyle w:val="Hyperlink"/>
            <w:sz w:val="16"/>
            <w:szCs w:val="16"/>
            <w:lang w:eastAsia="zh-TW"/>
          </w:rPr>
          <w:t>http://www.businessinsider.com/heres-who-would-win-in-a-war-between-north-and-south-korea-2016-4</w:t>
        </w:r>
      </w:hyperlink>
      <w:r w:rsidRPr="00260E1E">
        <w:rPr>
          <w:sz w:val="16"/>
          <w:szCs w:val="16"/>
          <w:lang w:eastAsia="zh-TW"/>
        </w:rPr>
        <w:t>, NC</w:t>
      </w:r>
    </w:p>
    <w:p w14:paraId="3E30769E" w14:textId="561D9272" w:rsidR="0063793D" w:rsidRPr="00260E1E" w:rsidRDefault="0063793D" w:rsidP="0063793D">
      <w:pPr>
        <w:rPr>
          <w:sz w:val="14"/>
        </w:rPr>
      </w:pPr>
      <w:r w:rsidRPr="00260E1E">
        <w:rPr>
          <w:sz w:val="14"/>
          <w:lang w:eastAsia="zh-TW"/>
        </w:rPr>
        <w:t xml:space="preserve">It may not look like it anymore, but countries still invade one another. Ethiopia invaded Somalia in 2006 to stop Islamist terrorists from taking over the government. Israel invaded Lebanon that same year to stop Hezbollah rocket attacks. America invaded Iraq because of the perceived threat of weapons of mass destruction. The world's most recent invasions weren't really conducted with the idea of actually annexing countries. Well, not lately, anyway. There are many other powder kegs out there: India vs. Pakistan, Iran vs. Saudi Arabia, or China vs. all of its neighbors. But the Korean Peninsula is still the most volatile country vs. country situation, given the almost 70 years of animosity, the constant state of war (there was never a real end of the war, only an armistice — and North Korea pulled out of that in 2013) and the continued acts of violence between the two. The threat of widespread destruction is the deterrent that keeps the conflict from boiling over. It's important to remember that the 1950-1953 Korean War was a disaster for both sides, and that fact is largely what drives North Korean military policy. It's what keeps the people supporting the regime through animosity toward the US and South Korea. "Over a period of three years or so, we killed off — what — 20 percent of the population," Air Force Gen. Curtis LeMay, head of the Strategic Air Command during the Korean War, told the Office of Air Force History in 1984. Dean Rusk, a US secretary of state under Presidents Kennedy and Johnson, said the United States bombed "everything that moved in North Korea, every brick standing on top of another." North Koreans either remember the war firsthand or through the stories from their grandparents. </w:t>
      </w:r>
      <w:r w:rsidRPr="00260E1E">
        <w:rPr>
          <w:rStyle w:val="StyleUnderline"/>
        </w:rPr>
        <w:t>Fighting between North and South Korean forces was particularly brutal, and as a result, there is no reason to believe either side would pull punches today</w:t>
      </w:r>
      <w:r w:rsidRPr="00260E1E">
        <w:rPr>
          <w:sz w:val="14"/>
          <w:lang w:eastAsia="zh-TW"/>
        </w:rPr>
        <w:t xml:space="preserve">. </w:t>
      </w:r>
      <w:r w:rsidRPr="00260E1E">
        <w:rPr>
          <w:rStyle w:val="StyleUnderline"/>
        </w:rPr>
        <w:t xml:space="preserve">Both countries have significant military power. South Korea has one of the most powerful militaries in the world, with 3.5 million troops. </w:t>
      </w:r>
      <w:r w:rsidRPr="00260E1E">
        <w:rPr>
          <w:sz w:val="14"/>
        </w:rPr>
        <w:t>North Korea has 5 million troops with another 5 million that can fight in a protracted war.</w:t>
      </w:r>
      <w:r w:rsidRPr="00260E1E">
        <w:rPr>
          <w:sz w:val="14"/>
          <w:lang w:eastAsia="zh-TW"/>
        </w:rPr>
        <w:t xml:space="preserve"> The North Korean </w:t>
      </w:r>
      <w:proofErr w:type="spellStart"/>
      <w:r w:rsidRPr="00260E1E">
        <w:rPr>
          <w:sz w:val="14"/>
          <w:lang w:eastAsia="zh-TW"/>
        </w:rPr>
        <w:t>songun</w:t>
      </w:r>
      <w:proofErr w:type="spellEnd"/>
      <w:r w:rsidRPr="00260E1E">
        <w:rPr>
          <w:sz w:val="14"/>
          <w:lang w:eastAsia="zh-TW"/>
        </w:rPr>
        <w:t xml:space="preserve"> policy means the military comes first in terms of food, fuel, and other materials before any are given to the population at large. Mandatory conscription (for a 10-year enlistment) means that most North Koreans have some form of military experience. </w:t>
      </w:r>
      <w:r w:rsidRPr="00260E1E">
        <w:rPr>
          <w:sz w:val="14"/>
        </w:rPr>
        <w:t xml:space="preserve">The North also boasts 605 combat aircraft and 43 naval missile boats, but the (North) Korean People's Air Force's most numerous fighter is the subsonic MiG-21, which debuted in 1953. The latest model is the MiG-29, from the 1970s, and they're all armed with Vietnam War-era weapons. </w:t>
      </w:r>
      <w:r w:rsidRPr="00260E1E">
        <w:rPr>
          <w:rStyle w:val="StyleUnderline"/>
        </w:rPr>
        <w:t xml:space="preserve">So </w:t>
      </w:r>
      <w:r w:rsidRPr="00260E1E">
        <w:rPr>
          <w:rStyle w:val="Emphasis"/>
        </w:rPr>
        <w:t>in terms of military technology, North Korea pales in comparison to the South</w:t>
      </w:r>
      <w:r w:rsidRPr="00260E1E">
        <w:rPr>
          <w:rStyle w:val="StyleUnderline"/>
        </w:rPr>
        <w:t>. South Korea is one of the most technologically advanced countries in the world. The South's GDP is 50 times as great as the North's, and it spends almost five times as much as North Korea on defense.</w:t>
      </w:r>
      <w:r w:rsidRPr="00260E1E">
        <w:rPr>
          <w:sz w:val="14"/>
        </w:rPr>
        <w:t xml:space="preserve"> Since it can't keep up in traditional combat arms, the North is beefing up its unconventional warfare capabilities, including chemical and nuclear weapons, along with the ballistic missiles to deliver them. </w:t>
      </w:r>
      <w:r w:rsidRPr="00260E1E">
        <w:rPr>
          <w:rStyle w:val="StyleUnderline"/>
        </w:rPr>
        <w:t>It can't deliver the weapons by air because their antiquated air forces would be easy pickings for the US F-22 Raptor squadron on the Peninsula. The North is also hampered in terms of alliances.</w:t>
      </w:r>
      <w:r w:rsidRPr="00260E1E">
        <w:rPr>
          <w:sz w:val="14"/>
        </w:rPr>
        <w:t xml:space="preserve"> During the Korean War, the Korean Communists were pushed all the way to the Yalu River by Gen. Douglas MacArthur. It was only after the Chinese intervened with massive manpower and </w:t>
      </w:r>
      <w:proofErr w:type="spellStart"/>
      <w:r w:rsidRPr="00260E1E">
        <w:rPr>
          <w:sz w:val="14"/>
        </w:rPr>
        <w:t>matériel</w:t>
      </w:r>
      <w:proofErr w:type="spellEnd"/>
      <w:r w:rsidRPr="00260E1E">
        <w:rPr>
          <w:sz w:val="14"/>
        </w:rPr>
        <w:t xml:space="preserve"> that the Communists were able to form any kind of counterattack. </w:t>
      </w:r>
      <w:r w:rsidRPr="00260E1E">
        <w:rPr>
          <w:rStyle w:val="Emphasis"/>
        </w:rPr>
        <w:t>Chinese intervention for the North is questionable at best, given its extensive overseas economic ties</w:t>
      </w:r>
      <w:r w:rsidRPr="00260E1E">
        <w:rPr>
          <w:rStyle w:val="StyleUnderline"/>
        </w:rPr>
        <w:t xml:space="preserve">. In fact, it might even be in </w:t>
      </w:r>
      <w:r w:rsidRPr="00260E1E">
        <w:rPr>
          <w:rStyle w:val="Emphasis"/>
        </w:rPr>
        <w:t>China's best interest to invade North Korea</w:t>
      </w:r>
      <w:r w:rsidRPr="00260E1E">
        <w:rPr>
          <w:sz w:val="14"/>
        </w:rPr>
        <w:t xml:space="preserve"> </w:t>
      </w:r>
      <w:r w:rsidRPr="00260E1E">
        <w:rPr>
          <w:rStyle w:val="StyleUnderline"/>
        </w:rPr>
        <w:t xml:space="preserve">itself, to give a buffer zone between China and a collapsed North Korean government, or worse, US troops right on the border. South Korea maintains a tight alliance with the United States, which has 30,000 troops of its own stationed there, 3,800 in Japan, and 5,700 on Guam, along with significant air and naval forces in the region. A </w:t>
      </w:r>
      <w:r w:rsidRPr="00260E1E">
        <w:rPr>
          <w:rStyle w:val="Emphasis"/>
        </w:rPr>
        <w:t>North Korean attack</w:t>
      </w:r>
      <w:r w:rsidRPr="00260E1E">
        <w:rPr>
          <w:rStyle w:val="StyleUnderline"/>
        </w:rPr>
        <w:t xml:space="preserve"> on the South </w:t>
      </w:r>
      <w:r w:rsidRPr="00260E1E">
        <w:rPr>
          <w:rStyle w:val="Emphasis"/>
        </w:rPr>
        <w:t>would give the north a slight advantage</w:t>
      </w:r>
      <w:r w:rsidRPr="00260E1E">
        <w:rPr>
          <w:rStyle w:val="StyleUnderline"/>
        </w:rPr>
        <w:t xml:space="preserve"> in surprise and initiative — </w:t>
      </w:r>
      <w:r w:rsidRPr="00260E1E">
        <w:rPr>
          <w:rStyle w:val="Emphasis"/>
        </w:rPr>
        <w:t>for a few days</w:t>
      </w:r>
      <w:r w:rsidRPr="00260E1E">
        <w:rPr>
          <w:rStyle w:val="StyleUnderline"/>
        </w:rPr>
        <w:t xml:space="preserve">. </w:t>
      </w:r>
      <w:r w:rsidRPr="00260E1E">
        <w:rPr>
          <w:rStyle w:val="Emphasis"/>
        </w:rPr>
        <w:t>Allied forces would respond instantly</w:t>
      </w:r>
      <w:r w:rsidRPr="00260E1E">
        <w:rPr>
          <w:rStyle w:val="StyleUnderline"/>
        </w:rPr>
        <w:t>,</w:t>
      </w:r>
      <w:r w:rsidRPr="00260E1E">
        <w:rPr>
          <w:sz w:val="14"/>
        </w:rPr>
        <w:t xml:space="preserve"> but the North would still have the initiative. </w:t>
      </w:r>
      <w:r w:rsidRPr="00260E1E">
        <w:rPr>
          <w:rStyle w:val="StyleUnderline"/>
        </w:rPr>
        <w:t>Retired Army Gen. James Marks estimates it would have the initiative for four days at most. When the first war was launched across the Demilitarized Zone, the DMZ wasn't quite as defended as it is today</w:t>
      </w:r>
      <w:r w:rsidRPr="00260E1E">
        <w:rPr>
          <w:sz w:val="14"/>
        </w:rPr>
        <w:t xml:space="preserve">. No one was expecting the attack, and the bulk of US forces had been withdrawn to Japan. Today, an assault across the 38th parallel (the North-South border) is tantamount to slow, grinding, probably explosive death. North Korea would open with artillery and rocket fire from positions on the North slopes of the mountains just across the border. The North has the world's largest artillery force, with 10,000 pieces in its arsenal. The bulk of these forces are at the border, with much of the rest around Pyongyang and near Nampo, the site of its electricity-producing dam. It is likely that the South Korean capital of Seoul, just 35 miles from the border, would be the first target and would be devastated in the opening salvos. With the artillery on the North side, hidden in the mountain, there would be little warning of an attack, and US and South Korean air forces would have trouble penetrating the North Korean air defenses. Air operations would be tricky because the North keeps tight interlocking lines of antiaircraft guns and surface-to-air missile systems. Pyongyang itself is a "fortress." North Korean special operations forces would be inserted via submarines along both coasts and through tunnels dug under the DMZ (many have been found in previous years). Latest reports suggest they would use special operations to deliver chemical attacks and dirty bombs in the South. They also have significant biological weapons facilities in the North that they tested on their own citizens. They would also activate sleeper agents in the South to direct missile and artillery fire — </w:t>
      </w:r>
      <w:r w:rsidRPr="00260E1E">
        <w:rPr>
          <w:rStyle w:val="Emphasis"/>
        </w:rPr>
        <w:t>South Korean intelligence estimates up to 200,000 special operators in the North Korean military</w:t>
      </w:r>
      <w:r w:rsidRPr="00260E1E">
        <w:rPr>
          <w:rStyle w:val="StyleUnderline"/>
        </w:rPr>
        <w:t>,</w:t>
      </w:r>
      <w:r w:rsidRPr="00260E1E">
        <w:rPr>
          <w:sz w:val="14"/>
        </w:rPr>
        <w:t xml:space="preserve"> trained to fight Taliban-like insurgencies. The </w:t>
      </w:r>
      <w:r w:rsidRPr="00260E1E">
        <w:rPr>
          <w:rStyle w:val="Emphasis"/>
        </w:rPr>
        <w:t>US air assets</w:t>
      </w:r>
      <w:r w:rsidRPr="00260E1E">
        <w:rPr>
          <w:rStyle w:val="StyleUnderline"/>
        </w:rPr>
        <w:t xml:space="preserve"> in the area would </w:t>
      </w:r>
      <w:r w:rsidRPr="00260E1E">
        <w:rPr>
          <w:rStyle w:val="Emphasis"/>
        </w:rPr>
        <w:t>establish air superiority</w:t>
      </w:r>
      <w:r w:rsidRPr="00260E1E">
        <w:rPr>
          <w:rStyle w:val="StyleUnderline"/>
        </w:rPr>
        <w:t xml:space="preserve"> over the region, destroy air defenses, attempt to take out the artillery and missile batteries, and then destroy Northern command and control elements. After that, allied airpower would target infrastructure like bridges and roads, especially the unification highway linking the capital at Pyongyang with the border, to keep Northern forces from being able to move effectively inside their country. The US would also make humanitarian airdrops outside of major cities to draw noncombatants out of the cities and make targeting regime figures that much easier.</w:t>
      </w:r>
      <w:r w:rsidRPr="00260E1E">
        <w:rPr>
          <w:sz w:val="14"/>
        </w:rPr>
        <w:t xml:space="preserve"> After the conventional fighting, the question is whether North Korea would use its nuclear weapons. It is estimated to have up to eight weapons and ballistic missile technology capable of reaching US and South Korean forces in the Korean Peninsula, Japan, and all the way to Guam. However, experts cannot confirm that the North has ever successfully used a warhead on any of its missiles. If the North were to use its nuclear arsenal, nuclear retaliation from the US wouldn't be a foregone conclusion, especially if US forces had the opportunity to capture most of the weapons. A recent Pentagon war game against the fictional country of "North </w:t>
      </w:r>
      <w:proofErr w:type="spellStart"/>
      <w:r w:rsidRPr="00260E1E">
        <w:rPr>
          <w:sz w:val="14"/>
        </w:rPr>
        <w:t>Brownland</w:t>
      </w:r>
      <w:proofErr w:type="spellEnd"/>
      <w:r w:rsidRPr="00260E1E">
        <w:rPr>
          <w:sz w:val="14"/>
        </w:rPr>
        <w:t xml:space="preserve">," a country whose dynastic family regime had nuclear weapons that had to be recovered during a regime collapse, found that US troops didn't fare well in retrieving those weapons. V-22 Osprey aircraft were cut off from the rest of the allied forces and surrounded by the enemy. The result was the United States would have to fight through the countryside to the North's estimated 100 nuclear-related sites. </w:t>
      </w:r>
      <w:r w:rsidRPr="00260E1E">
        <w:rPr>
          <w:rStyle w:val="StyleUnderline"/>
        </w:rPr>
        <w:t xml:space="preserve">In all, it took the US 46 days and 90,000 troops to secure those weapons. In the end, </w:t>
      </w:r>
      <w:r w:rsidRPr="00260E1E">
        <w:rPr>
          <w:rStyle w:val="Emphasis"/>
        </w:rPr>
        <w:t>the North</w:t>
      </w:r>
      <w:r w:rsidRPr="00260E1E">
        <w:rPr>
          <w:sz w:val="14"/>
        </w:rPr>
        <w:t>, despite some early successes,</w:t>
      </w:r>
      <w:r w:rsidRPr="00260E1E">
        <w:rPr>
          <w:rStyle w:val="StyleUnderline"/>
        </w:rPr>
        <w:t xml:space="preserve"> </w:t>
      </w:r>
      <w:r w:rsidRPr="00260E1E">
        <w:rPr>
          <w:rStyle w:val="Emphasis"/>
        </w:rPr>
        <w:t>would lose</w:t>
      </w:r>
      <w:r w:rsidRPr="00260E1E">
        <w:rPr>
          <w:sz w:val="14"/>
        </w:rPr>
        <w:t>. It would be able to inflict massive devastation with conventional weapons in Seoul and near the border areas. The toll on civilians would likely be massive if it used its biological and chemical stockpiles, and even more so if it used the nuclear arsenal. Special forces would likely use their nukes in the border areas for fear of being caught trying to move South. The US would quickly establish air superiority while ground forces bypassed the heavily defended DMZ area. Once the artillery and missile batteries were taken out, the advanced technology, mobile armor, helicopter support, and airpower would quickly overwhelm the large infantry formations and their associated WWII-era tactics. The hardest part of subduing North Korea would be unifying the Korean people and taking care of the North's backward and likely starving populace. The US and South Korean governments might want to keep the North at bay instead of overrunning the government. A 2013 RAND Corporation research paper estimated the cost of unification to be upwards of $2 trillion not only to pay for the war, but for food for the population and restoration of all the infrastructure the Kim regime neglected over the past 60-plus years. Gen. Marks believes the North and South will continue to only use short, contained attacks on each other.</w:t>
      </w:r>
    </w:p>
    <w:p w14:paraId="4787F37C" w14:textId="752EC241" w:rsidR="007E6899" w:rsidRPr="00260E1E" w:rsidRDefault="007E6899" w:rsidP="0063793D">
      <w:pPr>
        <w:rPr>
          <w:sz w:val="14"/>
        </w:rPr>
      </w:pPr>
    </w:p>
    <w:p w14:paraId="1DDF2C6E" w14:textId="09757C4B" w:rsidR="007E6899" w:rsidRPr="00260E1E" w:rsidRDefault="007E6899" w:rsidP="007E6899">
      <w:pPr>
        <w:pStyle w:val="Heading3"/>
      </w:pPr>
      <w:r w:rsidRPr="00260E1E">
        <w:t xml:space="preserve">2NC – AT: NK Retaliates </w:t>
      </w:r>
    </w:p>
    <w:p w14:paraId="2BE3B24C" w14:textId="77777777" w:rsidR="007E6899" w:rsidRPr="00260E1E" w:rsidRDefault="007E6899" w:rsidP="007E6899">
      <w:pPr>
        <w:pStyle w:val="Heading4"/>
      </w:pPr>
      <w:bookmarkStart w:id="1" w:name="_Hlk488784177"/>
      <w:r w:rsidRPr="00260E1E">
        <w:t xml:space="preserve">US first strike </w:t>
      </w:r>
      <w:r w:rsidRPr="00260E1E">
        <w:rPr>
          <w:u w:val="single"/>
        </w:rPr>
        <w:t>checks retaliation</w:t>
      </w:r>
      <w:r w:rsidRPr="00260E1E">
        <w:t xml:space="preserve"> and averts </w:t>
      </w:r>
      <w:r w:rsidRPr="00260E1E">
        <w:rPr>
          <w:u w:val="single"/>
        </w:rPr>
        <w:t>long-term escalation</w:t>
      </w:r>
      <w:r w:rsidRPr="00260E1E">
        <w:t xml:space="preserve"> – prefer experts </w:t>
      </w:r>
    </w:p>
    <w:p w14:paraId="593BDE75" w14:textId="77777777" w:rsidR="007E6899" w:rsidRPr="00260E1E" w:rsidRDefault="007E6899" w:rsidP="007E6899">
      <w:r w:rsidRPr="00260E1E">
        <w:rPr>
          <w:rStyle w:val="Style13ptBold"/>
        </w:rPr>
        <w:t>Friedman 17</w:t>
      </w:r>
      <w:r w:rsidRPr="00260E1E">
        <w:t xml:space="preserve"> (Uri, Global Affairs Staff Writer at The Atlantic, former deputy managing editor at Foreign Policy, “North Korea: The Military Options,” May 17, https://www.theatlantic.com/international/archive/2017/05/war-north-korea-options/524049/)//cmr</w:t>
      </w:r>
    </w:p>
    <w:p w14:paraId="68D207F7" w14:textId="77777777" w:rsidR="007E6899" w:rsidRPr="00260E1E" w:rsidRDefault="007E6899" w:rsidP="007E6899">
      <w:pPr>
        <w:rPr>
          <w:sz w:val="16"/>
        </w:rPr>
      </w:pPr>
      <w:r w:rsidRPr="00260E1E">
        <w:rPr>
          <w:rStyle w:val="StyleUnderline"/>
        </w:rPr>
        <w:t xml:space="preserve">Daryl Press, a scholar of nuclear deterrence at Dartmouth College, said America’s capacity to inflict severe damage on North Korea’s program </w:t>
      </w:r>
      <w:r w:rsidRPr="00260E1E">
        <w:rPr>
          <w:rStyle w:val="Emphasis"/>
        </w:rPr>
        <w:t>shouldn’t be underestimated</w:t>
      </w:r>
      <w:r w:rsidRPr="00260E1E">
        <w:rPr>
          <w:sz w:val="16"/>
        </w:rPr>
        <w:t xml:space="preserve">. But he argued that this capability is best-suited to responding to an outbreak of war between North and South Korea or to North Korea using or threatening to imminently use nuclear weapons, rather than as a preventive measure. “If there were a conventional war on the Korean peninsula, and thousands of people are dying on all sides, </w:t>
      </w:r>
      <w:r w:rsidRPr="00260E1E">
        <w:rPr>
          <w:rStyle w:val="StyleUnderline"/>
        </w:rPr>
        <w:t xml:space="preserve">it might be very valuable for the United States to </w:t>
      </w:r>
      <w:r w:rsidRPr="00260E1E">
        <w:rPr>
          <w:rStyle w:val="Emphasis"/>
        </w:rPr>
        <w:t>rapidly degrade</w:t>
      </w:r>
      <w:r w:rsidRPr="00260E1E">
        <w:rPr>
          <w:rStyle w:val="StyleUnderline"/>
        </w:rPr>
        <w:t xml:space="preserve"> North Korea’s nuclear forces and also its artillery</w:t>
      </w:r>
      <w:r w:rsidRPr="00260E1E">
        <w:rPr>
          <w:sz w:val="16"/>
        </w:rPr>
        <w:t>,” Press explained. A conventional war might encourage the North Koreans to use nuclear weapons, since the U.S. and South Korean militaries are far stronger than North Korea’s and would triumph in a normal conflict. (A 2017 ranking of military powers puts the United States first and South Korea 11th, while North Korea places 23rd.) “</w:t>
      </w:r>
      <w:r w:rsidRPr="00260E1E">
        <w:rPr>
          <w:rStyle w:val="StyleUnderline"/>
        </w:rPr>
        <w:t xml:space="preserve">If North Korean nuclear escalation seemed likely, </w:t>
      </w:r>
      <w:r w:rsidRPr="00260E1E">
        <w:rPr>
          <w:rStyle w:val="Emphasis"/>
        </w:rPr>
        <w:t>even a 90</w:t>
      </w:r>
      <w:r w:rsidRPr="00260E1E">
        <w:rPr>
          <w:sz w:val="16"/>
        </w:rPr>
        <w:t xml:space="preserve"> percent </w:t>
      </w:r>
      <w:r w:rsidRPr="00260E1E">
        <w:rPr>
          <w:rStyle w:val="Emphasis"/>
        </w:rPr>
        <w:t>or a 95 percent successful attack</w:t>
      </w:r>
      <w:r w:rsidRPr="00260E1E">
        <w:rPr>
          <w:sz w:val="16"/>
        </w:rPr>
        <w:t xml:space="preserve"> </w:t>
      </w:r>
      <w:r w:rsidRPr="00260E1E">
        <w:rPr>
          <w:rStyle w:val="StyleUnderline"/>
        </w:rPr>
        <w:t xml:space="preserve">on the North Korean delivery systems would be a </w:t>
      </w:r>
      <w:r w:rsidRPr="00260E1E">
        <w:rPr>
          <w:rStyle w:val="Emphasis"/>
        </w:rPr>
        <w:t>great victory</w:t>
      </w:r>
      <w:r w:rsidRPr="00260E1E">
        <w:rPr>
          <w:rStyle w:val="StyleUnderline"/>
        </w:rPr>
        <w:t xml:space="preserve">, because every weapon destroyed is </w:t>
      </w:r>
      <w:r w:rsidRPr="00260E1E">
        <w:rPr>
          <w:rStyle w:val="Emphasis"/>
        </w:rPr>
        <w:t>one that’s not detonating in South Korea or Japan</w:t>
      </w:r>
      <w:r w:rsidRPr="00260E1E">
        <w:rPr>
          <w:sz w:val="16"/>
        </w:rPr>
        <w:t>.”</w:t>
      </w:r>
    </w:p>
    <w:p w14:paraId="5C888A49" w14:textId="77777777" w:rsidR="007E6899" w:rsidRPr="00260E1E" w:rsidRDefault="007E6899" w:rsidP="007E6899">
      <w:pPr>
        <w:pStyle w:val="Heading4"/>
      </w:pPr>
      <w:r w:rsidRPr="00260E1E">
        <w:rPr>
          <w:u w:val="single"/>
        </w:rPr>
        <w:t>Low-level measures</w:t>
      </w:r>
      <w:r w:rsidRPr="00260E1E">
        <w:t xml:space="preserve"> are </w:t>
      </w:r>
      <w:r w:rsidRPr="00260E1E">
        <w:rPr>
          <w:u w:val="single"/>
        </w:rPr>
        <w:t>first resort</w:t>
      </w:r>
      <w:r w:rsidRPr="00260E1E">
        <w:t xml:space="preserve"> – </w:t>
      </w:r>
      <w:r w:rsidRPr="00260E1E">
        <w:rPr>
          <w:u w:val="single"/>
        </w:rPr>
        <w:t>solidifies deterrence</w:t>
      </w:r>
      <w:r w:rsidRPr="00260E1E">
        <w:t xml:space="preserve"> and </w:t>
      </w:r>
      <w:r w:rsidRPr="00260E1E">
        <w:rPr>
          <w:u w:val="single"/>
        </w:rPr>
        <w:t>checks escalation</w:t>
      </w:r>
      <w:r w:rsidRPr="00260E1E">
        <w:t xml:space="preserve"> </w:t>
      </w:r>
    </w:p>
    <w:p w14:paraId="7D2E0083" w14:textId="77777777" w:rsidR="007E6899" w:rsidRPr="00260E1E" w:rsidRDefault="007E6899" w:rsidP="007E6899">
      <w:r w:rsidRPr="00260E1E">
        <w:rPr>
          <w:rStyle w:val="Style13ptBold"/>
        </w:rPr>
        <w:t>Friedman 17</w:t>
      </w:r>
      <w:r w:rsidRPr="00260E1E">
        <w:t xml:space="preserve"> (Uri, Global Affairs Staff Writer at The Atlantic, former deputy managing editor at Foreign Policy, “North Korea: The Military Options,” May 17, https://www.theatlantic.com/international/archive/2017/05/war-north-korea-options/524049/)//cmr</w:t>
      </w:r>
    </w:p>
    <w:p w14:paraId="68D6944E" w14:textId="77777777" w:rsidR="007E6899" w:rsidRPr="00260E1E" w:rsidRDefault="007E6899" w:rsidP="007E6899">
      <w:pPr>
        <w:rPr>
          <w:sz w:val="16"/>
        </w:rPr>
      </w:pPr>
      <w:r w:rsidRPr="00260E1E">
        <w:rPr>
          <w:rStyle w:val="StyleUnderline"/>
        </w:rPr>
        <w:t xml:space="preserve">A “military” option need not involve strikes at all. It could mean deploying military assets to deter North Korea from using </w:t>
      </w:r>
      <w:r w:rsidRPr="00260E1E">
        <w:rPr>
          <w:rStyle w:val="Emphasis"/>
        </w:rPr>
        <w:t>w</w:t>
      </w:r>
      <w:r w:rsidRPr="00260E1E">
        <w:rPr>
          <w:sz w:val="16"/>
        </w:rPr>
        <w:t xml:space="preserve">eapons of </w:t>
      </w:r>
      <w:r w:rsidRPr="00260E1E">
        <w:rPr>
          <w:rStyle w:val="Emphasis"/>
        </w:rPr>
        <w:t>m</w:t>
      </w:r>
      <w:r w:rsidRPr="00260E1E">
        <w:rPr>
          <w:sz w:val="16"/>
        </w:rPr>
        <w:t xml:space="preserve">ass </w:t>
      </w:r>
      <w:r w:rsidRPr="00260E1E">
        <w:rPr>
          <w:rStyle w:val="Emphasis"/>
        </w:rPr>
        <w:t>d</w:t>
      </w:r>
      <w:r w:rsidRPr="00260E1E">
        <w:rPr>
          <w:sz w:val="16"/>
        </w:rPr>
        <w:t xml:space="preserve">estruction, </w:t>
      </w:r>
      <w:r w:rsidRPr="00260E1E">
        <w:rPr>
          <w:rStyle w:val="StyleUnderline"/>
        </w:rPr>
        <w:t xml:space="preserve">just as the </w:t>
      </w:r>
      <w:r w:rsidRPr="00260E1E">
        <w:rPr>
          <w:rStyle w:val="Emphasis"/>
        </w:rPr>
        <w:t>U</w:t>
      </w:r>
      <w:r w:rsidRPr="00260E1E">
        <w:rPr>
          <w:sz w:val="16"/>
        </w:rPr>
        <w:t>nited</w:t>
      </w:r>
      <w:r w:rsidRPr="00260E1E">
        <w:rPr>
          <w:rStyle w:val="StyleUnderline"/>
          <w:sz w:val="16"/>
        </w:rPr>
        <w:t xml:space="preserve"> </w:t>
      </w:r>
      <w:r w:rsidRPr="00260E1E">
        <w:rPr>
          <w:rStyle w:val="Emphasis"/>
        </w:rPr>
        <w:t>S</w:t>
      </w:r>
      <w:r w:rsidRPr="00260E1E">
        <w:rPr>
          <w:sz w:val="16"/>
        </w:rPr>
        <w:t xml:space="preserve">tates </w:t>
      </w:r>
      <w:r w:rsidRPr="00260E1E">
        <w:rPr>
          <w:rStyle w:val="StyleUnderline"/>
        </w:rPr>
        <w:t xml:space="preserve">and its allies deterred rival nuclear states during the Cold War. This might include </w:t>
      </w:r>
      <w:r w:rsidRPr="00260E1E">
        <w:rPr>
          <w:rStyle w:val="Emphasis"/>
        </w:rPr>
        <w:t>beefing up missile defenses</w:t>
      </w:r>
      <w:r w:rsidRPr="00260E1E">
        <w:rPr>
          <w:rStyle w:val="StyleUnderline"/>
        </w:rPr>
        <w:t xml:space="preserve"> like</w:t>
      </w:r>
      <w:r w:rsidRPr="00260E1E">
        <w:rPr>
          <w:sz w:val="16"/>
        </w:rPr>
        <w:t xml:space="preserve"> the </w:t>
      </w:r>
      <w:r w:rsidRPr="00260E1E">
        <w:rPr>
          <w:rStyle w:val="Emphasis"/>
        </w:rPr>
        <w:t>THAAD</w:t>
      </w:r>
      <w:r w:rsidRPr="00260E1E">
        <w:rPr>
          <w:sz w:val="16"/>
        </w:rPr>
        <w:t xml:space="preserve"> system in South Korea, which the Trump administration has been rapidly installing. </w:t>
      </w:r>
      <w:r w:rsidRPr="00260E1E">
        <w:rPr>
          <w:rStyle w:val="StyleUnderline"/>
        </w:rPr>
        <w:t>It might even include “the reintroduction of nuclear weapons” to Japan and South Korea to</w:t>
      </w:r>
      <w:r w:rsidRPr="00260E1E">
        <w:rPr>
          <w:sz w:val="16"/>
        </w:rPr>
        <w:t xml:space="preserve"> emphasize “that we’re determined to </w:t>
      </w:r>
      <w:r w:rsidRPr="00260E1E">
        <w:rPr>
          <w:rStyle w:val="Emphasis"/>
        </w:rPr>
        <w:t>fully deter</w:t>
      </w:r>
      <w:r w:rsidRPr="00260E1E">
        <w:rPr>
          <w:sz w:val="16"/>
        </w:rPr>
        <w:t xml:space="preserve"> </w:t>
      </w:r>
      <w:r w:rsidRPr="00260E1E">
        <w:rPr>
          <w:rStyle w:val="StyleUnderline"/>
        </w:rPr>
        <w:t>any [North Korean] attack and, should deterrence fail, that it would result in a prompt and overwhelming response</w:t>
      </w:r>
      <w:r w:rsidRPr="00260E1E">
        <w:rPr>
          <w:sz w:val="16"/>
        </w:rPr>
        <w:t xml:space="preserve">,” just as America deployed Pershing missiles to Europe during the Cold War, according to Wallace Gregson, a retired lieutenant general who served as the assistant secretary of defense for Asian and Pacific security affairs in the Obama administration. </w:t>
      </w:r>
      <w:r w:rsidRPr="00260E1E">
        <w:rPr>
          <w:rStyle w:val="StyleUnderline"/>
        </w:rPr>
        <w:t>But</w:t>
      </w:r>
      <w:r w:rsidRPr="00260E1E">
        <w:rPr>
          <w:sz w:val="16"/>
        </w:rPr>
        <w:t xml:space="preserve"> the </w:t>
      </w:r>
      <w:r w:rsidRPr="00260E1E">
        <w:rPr>
          <w:rStyle w:val="StyleUnderline"/>
        </w:rPr>
        <w:t>Trump</w:t>
      </w:r>
      <w:r w:rsidRPr="00260E1E">
        <w:rPr>
          <w:sz w:val="16"/>
        </w:rPr>
        <w:t xml:space="preserve"> administration also appears to </w:t>
      </w:r>
      <w:r w:rsidRPr="00260E1E">
        <w:rPr>
          <w:rStyle w:val="StyleUnderline"/>
        </w:rPr>
        <w:t xml:space="preserve">have not ruled out a “preventive strike” </w:t>
      </w:r>
      <w:r w:rsidRPr="00260E1E">
        <w:rPr>
          <w:sz w:val="16"/>
        </w:rPr>
        <w:t xml:space="preserve">akin to what the George W. Bush administration undertook in Iraq—striking first </w:t>
      </w:r>
      <w:r w:rsidRPr="00260E1E">
        <w:rPr>
          <w:rStyle w:val="StyleUnderline"/>
        </w:rPr>
        <w:t>to neutralize a threat that may materialize in the future</w:t>
      </w:r>
      <w:r w:rsidRPr="00260E1E">
        <w:rPr>
          <w:sz w:val="16"/>
        </w:rPr>
        <w:t xml:space="preserve">, according to Van Jackson, a Korea expert at Victoria University of Wellington. (A “preemptive strike,” by contrast, would be the U.S. government springing into action to stop an imminent attack.) </w:t>
      </w:r>
    </w:p>
    <w:bookmarkEnd w:id="1"/>
    <w:p w14:paraId="7B2DECD5" w14:textId="77777777" w:rsidR="007E6899" w:rsidRPr="00260E1E" w:rsidRDefault="007E6899" w:rsidP="007E6899"/>
    <w:p w14:paraId="64436A41" w14:textId="2320B0DD" w:rsidR="0063793D" w:rsidRPr="00260E1E" w:rsidRDefault="0063793D" w:rsidP="0063793D">
      <w:pPr>
        <w:pStyle w:val="Heading3"/>
      </w:pPr>
      <w:r w:rsidRPr="00260E1E">
        <w:t>2NC – AT: No Intel</w:t>
      </w:r>
    </w:p>
    <w:p w14:paraId="09503E2C" w14:textId="77777777" w:rsidR="0063793D" w:rsidRPr="00260E1E" w:rsidRDefault="0063793D" w:rsidP="0063793D">
      <w:pPr>
        <w:pStyle w:val="Heading4"/>
      </w:pPr>
      <w:r w:rsidRPr="00260E1E">
        <w:t xml:space="preserve">Our intelligence is </w:t>
      </w:r>
      <w:r w:rsidRPr="00260E1E">
        <w:rPr>
          <w:u w:val="single"/>
        </w:rPr>
        <w:t>precise</w:t>
      </w:r>
      <w:r w:rsidRPr="00260E1E">
        <w:t xml:space="preserve"> on North Korean missile locations and capability – there is no risk of missed coverage </w:t>
      </w:r>
    </w:p>
    <w:p w14:paraId="666DC971" w14:textId="77777777" w:rsidR="0063793D" w:rsidRPr="00260E1E" w:rsidRDefault="0063793D" w:rsidP="0063793D">
      <w:r w:rsidRPr="00260E1E">
        <w:rPr>
          <w:rStyle w:val="Heading4Char"/>
        </w:rPr>
        <w:t>Suri 13</w:t>
      </w:r>
      <w:r w:rsidRPr="00260E1E">
        <w:t xml:space="preserve"> – </w:t>
      </w:r>
      <w:proofErr w:type="spellStart"/>
      <w:r w:rsidRPr="00260E1E">
        <w:t>Jeremi</w:t>
      </w:r>
      <w:proofErr w:type="spellEnd"/>
      <w:r w:rsidRPr="00260E1E">
        <w:t xml:space="preserve">, professor of history and public affairs at the University of Texas, Austin, “Bomb North Korea, Before It’s Too Late” </w:t>
      </w:r>
      <w:hyperlink r:id="rId92" w:history="1">
        <w:r w:rsidRPr="00260E1E">
          <w:rPr>
            <w:rStyle w:val="Hyperlink"/>
          </w:rPr>
          <w:t>http://www.nytimes.com/2013/04/13/opinion/bomb-north-korea-before-its-too-late.html</w:t>
        </w:r>
      </w:hyperlink>
      <w:r w:rsidRPr="00260E1E">
        <w:t>, NC</w:t>
      </w:r>
    </w:p>
    <w:p w14:paraId="23C8C58E" w14:textId="4E440973" w:rsidR="0063793D" w:rsidRPr="00260E1E" w:rsidRDefault="0063793D" w:rsidP="0063793D">
      <w:pPr>
        <w:rPr>
          <w:sz w:val="16"/>
        </w:rPr>
      </w:pPr>
      <w:r w:rsidRPr="00260E1E">
        <w:rPr>
          <w:rStyle w:val="StyleUnderline"/>
        </w:rPr>
        <w:t xml:space="preserve">Thanks to </w:t>
      </w:r>
      <w:r w:rsidRPr="00260E1E">
        <w:rPr>
          <w:rStyle w:val="Emphasis"/>
        </w:rPr>
        <w:t>precise satellite reconnaissance</w:t>
      </w:r>
      <w:r w:rsidRPr="00260E1E">
        <w:rPr>
          <w:sz w:val="16"/>
        </w:rPr>
        <w:t xml:space="preserve">, </w:t>
      </w:r>
      <w:r w:rsidRPr="00260E1E">
        <w:rPr>
          <w:rStyle w:val="StyleUnderline"/>
        </w:rPr>
        <w:t>striking the North Korean missile on</w:t>
      </w:r>
      <w:r w:rsidRPr="00260E1E">
        <w:rPr>
          <w:sz w:val="16"/>
        </w:rPr>
        <w:t xml:space="preserve"> </w:t>
      </w:r>
      <w:r w:rsidRPr="00260E1E">
        <w:rPr>
          <w:rStyle w:val="StyleUnderline"/>
        </w:rPr>
        <w:t xml:space="preserve">the ground </w:t>
      </w:r>
      <w:r w:rsidRPr="00260E1E">
        <w:rPr>
          <w:rStyle w:val="Emphasis"/>
        </w:rPr>
        <w:t>would be much easier than after it was launched</w:t>
      </w:r>
      <w:r w:rsidRPr="00260E1E">
        <w:rPr>
          <w:rStyle w:val="StyleUnderline"/>
        </w:rPr>
        <w:t>.</w:t>
      </w:r>
      <w:r w:rsidRPr="00260E1E">
        <w:rPr>
          <w:sz w:val="16"/>
        </w:rPr>
        <w:t xml:space="preserve"> </w:t>
      </w:r>
      <w:r w:rsidRPr="00260E1E">
        <w:rPr>
          <w:rStyle w:val="StyleUnderline"/>
        </w:rPr>
        <w:t>Since</w:t>
      </w:r>
      <w:r w:rsidRPr="00260E1E">
        <w:rPr>
          <w:sz w:val="16"/>
        </w:rPr>
        <w:t xml:space="preserve"> </w:t>
      </w:r>
      <w:r w:rsidRPr="00260E1E">
        <w:rPr>
          <w:rStyle w:val="StyleUnderline"/>
        </w:rPr>
        <w:t>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cannot</w:t>
      </w:r>
      <w:r w:rsidRPr="00260E1E">
        <w:rPr>
          <w:sz w:val="16"/>
        </w:rPr>
        <w:t xml:space="preserve"> possibly </w:t>
      </w:r>
      <w:r w:rsidRPr="00260E1E">
        <w:rPr>
          <w:rStyle w:val="StyleUnderline"/>
        </w:rPr>
        <w:t>know the missile’s trajectory before a launch,</w:t>
      </w:r>
      <w:r w:rsidRPr="00260E1E">
        <w:rPr>
          <w:sz w:val="16"/>
        </w:rPr>
        <w:t xml:space="preserve"> </w:t>
      </w:r>
      <w:r w:rsidRPr="00260E1E">
        <w:rPr>
          <w:rStyle w:val="StyleUnderline"/>
        </w:rPr>
        <w:t>and</w:t>
      </w:r>
      <w:r w:rsidRPr="00260E1E">
        <w:rPr>
          <w:sz w:val="16"/>
        </w:rPr>
        <w:t xml:space="preserve"> Mr. </w:t>
      </w:r>
      <w:r w:rsidRPr="00260E1E">
        <w:rPr>
          <w:rStyle w:val="StyleUnderline"/>
        </w:rPr>
        <w:t>Kim</w:t>
      </w:r>
      <w:r w:rsidRPr="00260E1E">
        <w:rPr>
          <w:sz w:val="16"/>
        </w:rPr>
        <w:t xml:space="preserve"> has </w:t>
      </w:r>
      <w:r w:rsidRPr="00260E1E">
        <w:rPr>
          <w:rStyle w:val="StyleUnderline"/>
        </w:rPr>
        <w:t xml:space="preserve">said he is targeting America and its allies, we have reason to believe that civilians face serious danger. </w:t>
      </w:r>
      <w:r w:rsidRPr="00260E1E">
        <w:rPr>
          <w:rStyle w:val="Emphasis"/>
        </w:rPr>
        <w:t>Since a missile on the ground is an obvious and largely undefended target, we can be reasonably sure that a strike would destroy it and preserve regional stability and the safety of our allies</w:t>
      </w:r>
      <w:r w:rsidRPr="00260E1E">
        <w:rPr>
          <w:sz w:val="16"/>
        </w:rPr>
        <w:t>. An American pre-emptive strike would also re-establish necessary red lines for North Korea and other countries in similar circumstances.</w:t>
      </w:r>
    </w:p>
    <w:p w14:paraId="684F9041" w14:textId="2DD121F9" w:rsidR="0063793D" w:rsidRPr="00260E1E" w:rsidRDefault="0063793D" w:rsidP="0063793D">
      <w:pPr>
        <w:pStyle w:val="Heading3"/>
      </w:pPr>
      <w:r w:rsidRPr="00260E1E">
        <w:t>2NC – AT: Chinese Intervention</w:t>
      </w:r>
    </w:p>
    <w:p w14:paraId="4F5E0C3E" w14:textId="77777777" w:rsidR="0063793D" w:rsidRPr="00260E1E" w:rsidRDefault="0063793D" w:rsidP="0063793D">
      <w:pPr>
        <w:pStyle w:val="Heading4"/>
      </w:pPr>
      <w:r w:rsidRPr="00260E1E">
        <w:t>Consultations with China prior to attack to establish post-war norms, solves backlash</w:t>
      </w:r>
    </w:p>
    <w:p w14:paraId="66087F50" w14:textId="77777777" w:rsidR="0063793D" w:rsidRPr="00260E1E" w:rsidRDefault="0063793D" w:rsidP="0063793D">
      <w:r w:rsidRPr="00260E1E">
        <w:rPr>
          <w:rStyle w:val="Heading4Char"/>
        </w:rPr>
        <w:t>Suri 13</w:t>
      </w:r>
      <w:r w:rsidRPr="00260E1E">
        <w:t xml:space="preserve"> – </w:t>
      </w:r>
      <w:proofErr w:type="spellStart"/>
      <w:r w:rsidRPr="00260E1E">
        <w:t>Jeremi</w:t>
      </w:r>
      <w:proofErr w:type="spellEnd"/>
      <w:r w:rsidRPr="00260E1E">
        <w:t xml:space="preserve">, professor of history and public affairs at the University of Texas, Austin, “Bomb North Korea, Before It’s Too Late” </w:t>
      </w:r>
      <w:hyperlink r:id="rId93" w:history="1">
        <w:r w:rsidRPr="00260E1E">
          <w:rPr>
            <w:rStyle w:val="Hyperlink"/>
          </w:rPr>
          <w:t>http://www.nytimes.com/2013/04/13/opinion/bomb-north-korea-before-its-too-late.html</w:t>
        </w:r>
      </w:hyperlink>
      <w:r w:rsidRPr="00260E1E">
        <w:t>, NC</w:t>
      </w:r>
    </w:p>
    <w:p w14:paraId="6F090344" w14:textId="77777777" w:rsidR="0063793D" w:rsidRPr="00260E1E" w:rsidRDefault="0063793D" w:rsidP="0063793D">
      <w:pPr>
        <w:rPr>
          <w:rStyle w:val="Emphasis"/>
        </w:rPr>
      </w:pPr>
      <w:r w:rsidRPr="00260E1E">
        <w:rPr>
          <w:rStyle w:val="StyleUnderline"/>
        </w:rPr>
        <w:t>China’s role in a potential war</w:t>
      </w:r>
      <w:r w:rsidRPr="00260E1E">
        <w:rPr>
          <w:sz w:val="16"/>
        </w:rPr>
        <w:t xml:space="preserve"> on the Korean Peninsula </w:t>
      </w:r>
      <w:r w:rsidRPr="00260E1E">
        <w:rPr>
          <w:rStyle w:val="StyleUnderline"/>
        </w:rPr>
        <w:t>is hard to predict. Beijing will</w:t>
      </w:r>
      <w:r w:rsidRPr="00260E1E">
        <w:rPr>
          <w:sz w:val="16"/>
        </w:rPr>
        <w:t xml:space="preserve"> continue to </w:t>
      </w:r>
      <w:r w:rsidRPr="00260E1E">
        <w:rPr>
          <w:rStyle w:val="StyleUnderline"/>
        </w:rPr>
        <w:t>worry about 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extending</w:t>
      </w:r>
      <w:r w:rsidRPr="00260E1E">
        <w:rPr>
          <w:sz w:val="16"/>
        </w:rPr>
        <w:t xml:space="preserve"> its </w:t>
      </w:r>
      <w:r w:rsidRPr="00260E1E">
        <w:rPr>
          <w:rStyle w:val="StyleUnderline"/>
        </w:rPr>
        <w:t>influence</w:t>
      </w:r>
      <w:r w:rsidRPr="00260E1E">
        <w:rPr>
          <w:sz w:val="16"/>
        </w:rPr>
        <w:t xml:space="preserve"> up </w:t>
      </w:r>
      <w:r w:rsidRPr="00260E1E">
        <w:rPr>
          <w:rStyle w:val="StyleUnderline"/>
        </w:rPr>
        <w:t>to the</w:t>
      </w:r>
      <w:r w:rsidRPr="00260E1E">
        <w:rPr>
          <w:sz w:val="16"/>
        </w:rPr>
        <w:t xml:space="preserve"> </w:t>
      </w:r>
      <w:r w:rsidRPr="00260E1E">
        <w:rPr>
          <w:rStyle w:val="StyleUnderline"/>
        </w:rPr>
        <w:t>Chinese border. If armed hostilities erupt</w:t>
      </w:r>
      <w:r w:rsidRPr="00260E1E">
        <w:rPr>
          <w:sz w:val="16"/>
        </w:rPr>
        <w:t xml:space="preserve">, President </w:t>
      </w:r>
      <w:r w:rsidRPr="00260E1E">
        <w:rPr>
          <w:rStyle w:val="StyleUnderline"/>
        </w:rPr>
        <w:t>Obama should be prepared</w:t>
      </w:r>
      <w:r w:rsidRPr="00260E1E">
        <w:rPr>
          <w:sz w:val="16"/>
        </w:rPr>
        <w:t xml:space="preserve"> </w:t>
      </w:r>
      <w:r w:rsidRPr="00260E1E">
        <w:rPr>
          <w:rStyle w:val="StyleUnderline"/>
        </w:rPr>
        <w:t xml:space="preserve">for </w:t>
      </w:r>
      <w:r w:rsidRPr="00260E1E">
        <w:rPr>
          <w:rStyle w:val="Emphasis"/>
        </w:rPr>
        <w:t>direct and close consultations</w:t>
      </w:r>
      <w:r w:rsidRPr="00260E1E">
        <w:rPr>
          <w:sz w:val="16"/>
        </w:rPr>
        <w:t xml:space="preserve"> </w:t>
      </w:r>
      <w:r w:rsidRPr="00260E1E">
        <w:rPr>
          <w:rStyle w:val="StyleUnderline"/>
        </w:rPr>
        <w:t xml:space="preserve">with Chinese leaders to negotiate a </w:t>
      </w:r>
      <w:r w:rsidRPr="00260E1E">
        <w:rPr>
          <w:rStyle w:val="Emphasis"/>
        </w:rPr>
        <w:t>postwar settlement</w:t>
      </w:r>
      <w:r w:rsidRPr="00260E1E">
        <w:rPr>
          <w:sz w:val="16"/>
        </w:rPr>
        <w:t xml:space="preserve">, </w:t>
      </w:r>
      <w:r w:rsidRPr="00260E1E">
        <w:rPr>
          <w:rStyle w:val="StyleUnderline"/>
        </w:rPr>
        <w:t xml:space="preserve">in a larger </w:t>
      </w:r>
      <w:r w:rsidRPr="00260E1E">
        <w:rPr>
          <w:rStyle w:val="Emphasis"/>
        </w:rPr>
        <w:t>multinational framework</w:t>
      </w:r>
      <w:r w:rsidRPr="00260E1E">
        <w:rPr>
          <w:sz w:val="16"/>
        </w:rPr>
        <w:t xml:space="preserve">, </w:t>
      </w:r>
      <w:r w:rsidRPr="00260E1E">
        <w:rPr>
          <w:rStyle w:val="StyleUnderline"/>
        </w:rPr>
        <w:t xml:space="preserve">that </w:t>
      </w:r>
      <w:r w:rsidRPr="00260E1E">
        <w:rPr>
          <w:rStyle w:val="Emphasis"/>
        </w:rPr>
        <w:t>respects Beijing’s legitimate security interests in North Korea</w:t>
      </w:r>
      <w:r w:rsidRPr="00260E1E">
        <w:rPr>
          <w:sz w:val="16"/>
        </w:rPr>
        <w:t xml:space="preserve">. </w:t>
      </w:r>
      <w:r w:rsidRPr="00260E1E">
        <w:rPr>
          <w:rStyle w:val="StyleUnderline"/>
        </w:rPr>
        <w:t>The</w:t>
      </w:r>
      <w:r w:rsidRPr="00260E1E">
        <w:rPr>
          <w:sz w:val="16"/>
        </w:rPr>
        <w:t xml:space="preserve"> </w:t>
      </w:r>
      <w:r w:rsidRPr="00260E1E">
        <w:rPr>
          <w:rStyle w:val="Emphasis"/>
        </w:rPr>
        <w:t>U</w:t>
      </w:r>
      <w:r w:rsidRPr="00260E1E">
        <w:rPr>
          <w:sz w:val="16"/>
        </w:rPr>
        <w:t xml:space="preserve">nited </w:t>
      </w:r>
      <w:r w:rsidRPr="00260E1E">
        <w:rPr>
          <w:rStyle w:val="Emphasis"/>
        </w:rPr>
        <w:t>S</w:t>
      </w:r>
      <w:r w:rsidRPr="00260E1E">
        <w:rPr>
          <w:sz w:val="16"/>
        </w:rPr>
        <w:t xml:space="preserve">tates </w:t>
      </w:r>
      <w:r w:rsidRPr="00260E1E">
        <w:rPr>
          <w:rStyle w:val="StyleUnderline"/>
        </w:rPr>
        <w:t xml:space="preserve">has no interest in occupying North Korea. The Chinese are </w:t>
      </w:r>
      <w:r w:rsidRPr="00260E1E">
        <w:rPr>
          <w:rStyle w:val="Emphasis"/>
        </w:rPr>
        <w:t>unlikely to pursue an occupation of their own.</w:t>
      </w:r>
    </w:p>
    <w:p w14:paraId="77CD8F56" w14:textId="77777777" w:rsidR="001E4061" w:rsidRPr="00260E1E" w:rsidRDefault="001E4061" w:rsidP="001E4061">
      <w:pPr>
        <w:pStyle w:val="Heading4"/>
      </w:pPr>
      <w:r w:rsidRPr="00260E1E">
        <w:t>China will comply – they have an incentive with how current diplomatic efforts will play out</w:t>
      </w:r>
    </w:p>
    <w:p w14:paraId="2400DDDD" w14:textId="08685275" w:rsidR="001E4061" w:rsidRPr="00260E1E" w:rsidRDefault="001E4061" w:rsidP="001E4061">
      <w:r w:rsidRPr="00260E1E">
        <w:rPr>
          <w:rStyle w:val="Style13ptBold"/>
        </w:rPr>
        <w:t>Sullivan and Cha ‘7/5</w:t>
      </w:r>
      <w:r w:rsidRPr="00260E1E">
        <w:t xml:space="preserve"> </w:t>
      </w:r>
      <w:r w:rsidRPr="00260E1E">
        <w:rPr>
          <w:sz w:val="16"/>
          <w:szCs w:val="16"/>
        </w:rPr>
        <w:t xml:space="preserve">– Jake and Victor, Jake is an American policymaker and a senior policy advisor to Hillary Clinton's 2016 election campaign, with expertise in foreign policy. Victor is a former Director for Asian Affairs in the White House's National Security Council, with responsibility for Japan, North and South Korea, Australia, and New Zealand. He was George W. Bush's top advisor on North Korean affairs. He currently holds the D. S. Song-Korea Foundation Chair in Asian Studies and is the Director of the Asian Studies program in the Edmund A. Walsh School of Foreign Service at Georgetown University. Cha is also senior advisor at the Center for Strategic and International Studies (CSIS). “The right way to play the China card on North Korea,” </w:t>
      </w:r>
      <w:hyperlink r:id="rId94" w:history="1">
        <w:r w:rsidRPr="00260E1E">
          <w:rPr>
            <w:rStyle w:val="Hyperlink"/>
            <w:sz w:val="16"/>
            <w:szCs w:val="16"/>
          </w:rPr>
          <w:t>https://www.washingtonpost.com/opinions/the-right-way-to-play-the-china-card-on-north-korea/2017/07/05/6d223aa0-6187-11e7-a4f7-af34fc1d9d39_story.html?utm_term=.6a24dceea62b</w:t>
        </w:r>
      </w:hyperlink>
      <w:r w:rsidRPr="00260E1E">
        <w:rPr>
          <w:sz w:val="16"/>
          <w:szCs w:val="16"/>
        </w:rPr>
        <w:t>, NC</w:t>
      </w:r>
    </w:p>
    <w:p w14:paraId="38B0F5AC" w14:textId="2B79EBAC" w:rsidR="001E4061" w:rsidRPr="00260E1E" w:rsidRDefault="001E4061" w:rsidP="0063793D">
      <w:pPr>
        <w:rPr>
          <w:sz w:val="16"/>
        </w:rPr>
      </w:pPr>
      <w:r w:rsidRPr="00260E1E">
        <w:rPr>
          <w:sz w:val="16"/>
        </w:rPr>
        <w:t xml:space="preserve">North Korea’s July 4 intercontinental ballistic missile test raises hard questions for the Trump administration: Is there any path forward that does not lead either to war or to living with a nuclear North Korea that can hit the continental United States? Can effective diplomacy prevent the “major, major conflict” that President Trump has talked about? There is growing recognition that the old playbook won’t work. Reviving old agreements North Korea has already broken would be fruitless. The Chinese won’t deliver on meaningful pressure. And a military strike could lead to all-out war resulting in millions of casualties. We need to consider a new approach to diplomacy. That means playing the China card, but not the way it has been played until now. </w:t>
      </w:r>
      <w:r w:rsidRPr="00260E1E">
        <w:rPr>
          <w:rStyle w:val="StyleUnderline"/>
        </w:rPr>
        <w:t>It’s not enough to ask China to pressure Pyongyang to set up a U.S.-North Korea negotiation. China has to be a central part of the negotiation, too. China, rather than the United States, should be paying for North Korea to halt and roll back its nuclear and missile programs. Here’s the logic. The best option would be for China to agree to work with us and South Korea toward getting new leadership in North Korea that is less obsessed with weapons of mass destruction.</w:t>
      </w:r>
      <w:r w:rsidRPr="00260E1E">
        <w:rPr>
          <w:sz w:val="16"/>
        </w:rPr>
        <w:t xml:space="preserve"> But this is unlikely to happen in the foreseeable future for a litany of reasons: China’s historical ties to its little communist brother; its concerns about regime collapse; its uncertainty about alternative viable power centers to the Kim family; its mistrust of U.S. motives; and its strained relations with South Korea. </w:t>
      </w:r>
      <w:r w:rsidRPr="00260E1E">
        <w:rPr>
          <w:rStyle w:val="StyleUnderline"/>
        </w:rPr>
        <w:t>The next option would be for China to cut off, or at least severely curtail, its commerce with North Korea, which accounts for 85 to 90</w:t>
      </w:r>
      <w:r w:rsidRPr="00260E1E">
        <w:rPr>
          <w:rStyle w:val="StyleUnderline"/>
          <w:rFonts w:ascii="Calibri" w:eastAsia="Calibri" w:hAnsi="Calibri" w:cs="Calibri"/>
        </w:rPr>
        <w:t> </w:t>
      </w:r>
      <w:r w:rsidRPr="00260E1E">
        <w:rPr>
          <w:rStyle w:val="StyleUnderline"/>
        </w:rPr>
        <w:t>percent of North Korea’s trade, to restrain Pyongyang. But as Trump has recognized in recent tweets</w:t>
      </w:r>
      <w:r w:rsidRPr="00260E1E">
        <w:rPr>
          <w:sz w:val="16"/>
        </w:rPr>
        <w:t xml:space="preserve">, China is unlikely to go this far right now, for the same reasons. So we are left with a less dramatic form of carrots-and-sticks diplomacy, backed by increasing pressure. But it can’t be a repeat of previous rounds. </w:t>
      </w:r>
      <w:r w:rsidRPr="00260E1E">
        <w:rPr>
          <w:rStyle w:val="StyleUnderline"/>
        </w:rPr>
        <w:t xml:space="preserve">In the past, China has largely left it to the United States to put inducements on the table. Together the nuclear agreements executed by the Clinton and George W. Bush administrations cost the United States a half-billion dollars for denuclearization via monthly energy-assistance payments to Pyongyang. </w:t>
      </w:r>
      <w:r w:rsidRPr="00260E1E">
        <w:rPr>
          <w:sz w:val="16"/>
        </w:rPr>
        <w:t xml:space="preserve">(Japan and South Korea also paid their fair share; China paid only a small amount in the Bush agreement.) Meanwhile, China continued to enjoy its trade relationship with North Korea, extracting mineral resources at a fraction of world market prices. </w:t>
      </w:r>
      <w:r w:rsidRPr="00260E1E">
        <w:rPr>
          <w:rStyle w:val="StyleUnderline"/>
        </w:rPr>
        <w:t xml:space="preserve">Now </w:t>
      </w:r>
      <w:r w:rsidRPr="00260E1E">
        <w:rPr>
          <w:rStyle w:val="Emphasis"/>
        </w:rPr>
        <w:t>China is back</w:t>
      </w:r>
      <w:r w:rsidRPr="00260E1E">
        <w:rPr>
          <w:rStyle w:val="StyleUnderline"/>
        </w:rPr>
        <w:t xml:space="preserve">, </w:t>
      </w:r>
      <w:r w:rsidRPr="00260E1E">
        <w:rPr>
          <w:rStyle w:val="Emphasis"/>
        </w:rPr>
        <w:t>pushing us to the bargaining table</w:t>
      </w:r>
      <w:r w:rsidRPr="00260E1E">
        <w:rPr>
          <w:rStyle w:val="StyleUnderline"/>
        </w:rPr>
        <w:t xml:space="preserve">, as evidenced by its statement with Russia after Tuesday’s missile test calling for the United States to give up military exercises in exchange for a missile-testing freeze. We should reject the freeze-for- freeze. But beyond that, we should tell China that it has to pay to play. The basic trade would be Chinese disbursements to Pyongyang, as well as security assurances, in return for constraints on North Korea’s program. China would be paying not just for North Korean coal, but for North Korean compliance. In a Chinese freeze-and-rollback agreement, the International Atomic Energy Agency would monitor compliance. If North Korea cheated, China would not be receiving what it paid for. The logical thing would be for it to withhold economic benefits until compliance resumed. </w:t>
      </w:r>
      <w:r w:rsidRPr="00260E1E">
        <w:rPr>
          <w:sz w:val="16"/>
        </w:rPr>
        <w:t xml:space="preserve">Of course, China might continue to fund the regime anyway. Or North Korea could very well reject such a deal from the start. But these scenarios would leave us no worse off than we are now. And it might well put us in a stronger position. </w:t>
      </w:r>
      <w:r w:rsidRPr="00260E1E">
        <w:rPr>
          <w:rStyle w:val="StyleUnderline"/>
        </w:rPr>
        <w:t xml:space="preserve">Because China didn’t get what it paid for, or got the cold shoulder from Pyongyang, it might become more receptive to working with us and our allies on other options. </w:t>
      </w:r>
      <w:r w:rsidRPr="00260E1E">
        <w:rPr>
          <w:sz w:val="16"/>
        </w:rPr>
        <w:t xml:space="preserve">Why would China agree to this plan, given that it has never been willing to put its economic leverage to real use before? </w:t>
      </w:r>
      <w:r w:rsidRPr="00260E1E">
        <w:rPr>
          <w:rStyle w:val="StyleUnderline"/>
        </w:rPr>
        <w:t xml:space="preserve">Beijing wants a diplomatic off-ramp to the current crisis. President </w:t>
      </w:r>
      <w:r w:rsidRPr="00260E1E">
        <w:rPr>
          <w:rStyle w:val="Emphasis"/>
        </w:rPr>
        <w:t>Xi Jinping is still seeking a good relationship with Trump</w:t>
      </w:r>
      <w:r w:rsidRPr="00260E1E">
        <w:rPr>
          <w:rStyle w:val="StyleUnderline"/>
        </w:rPr>
        <w:t xml:space="preserve"> in this critical year of China’s 19th</w:t>
      </w:r>
      <w:r w:rsidRPr="00260E1E">
        <w:rPr>
          <w:rStyle w:val="StyleUnderline"/>
          <w:rFonts w:ascii="Calibri" w:eastAsia="Calibri" w:hAnsi="Calibri" w:cs="Calibri"/>
        </w:rPr>
        <w:t> </w:t>
      </w:r>
      <w:r w:rsidRPr="00260E1E">
        <w:rPr>
          <w:rStyle w:val="StyleUnderline"/>
        </w:rPr>
        <w:t xml:space="preserve">Party Congress. Furthermore, </w:t>
      </w:r>
      <w:r w:rsidRPr="00260E1E">
        <w:rPr>
          <w:rStyle w:val="Emphasis"/>
        </w:rPr>
        <w:t>Chinese frustrations with North Korean leader Kim Jong Un have grown</w:t>
      </w:r>
      <w:r w:rsidRPr="00260E1E">
        <w:rPr>
          <w:rStyle w:val="StyleUnderline"/>
        </w:rPr>
        <w:t xml:space="preserve"> after his execution of family members and regime figures close to China. All this may give the Trump administration marginally more leverage than its predecessors had.</w:t>
      </w:r>
      <w:r w:rsidRPr="00260E1E">
        <w:rPr>
          <w:sz w:val="16"/>
        </w:rPr>
        <w:t xml:space="preserve"> We also have an important stick</w:t>
      </w:r>
      <w:r w:rsidRPr="00260E1E">
        <w:rPr>
          <w:rStyle w:val="StyleUnderline"/>
        </w:rPr>
        <w:t xml:space="preserve">. If China refuses to proceed along these lines, we would be better positioned to pursue widespread secondary sanctions against Chinese firms doing business with North Korea beyond the Treasury Department’s sanctioning of a Chinese bank last week. We would be left with little choice. </w:t>
      </w:r>
      <w:r w:rsidRPr="00260E1E">
        <w:rPr>
          <w:sz w:val="16"/>
        </w:rPr>
        <w:t>Of course, this idea is no silver bullet. It doesn’t answer the question of how to get verifiable, enforceable, durable constraints on North Korea. It won’t go very far if what North Korea really cares about is extracting something from the United States. But North Korea is the land of lousy options. We should be looking for a strategy that gives us not only a better chance of success but also some advantages if it fails.</w:t>
      </w:r>
    </w:p>
    <w:p w14:paraId="7F530278" w14:textId="2E929F65" w:rsidR="007E6899" w:rsidRPr="00260E1E" w:rsidRDefault="007E6899" w:rsidP="0063793D">
      <w:pPr>
        <w:rPr>
          <w:sz w:val="16"/>
        </w:rPr>
      </w:pPr>
    </w:p>
    <w:p w14:paraId="49F9AB73" w14:textId="70CF5408" w:rsidR="007E6899" w:rsidRPr="00260E1E" w:rsidRDefault="007E6899" w:rsidP="007E6899">
      <w:pPr>
        <w:pStyle w:val="Heading3"/>
      </w:pPr>
      <w:r w:rsidRPr="00260E1E">
        <w:t xml:space="preserve">2NC – AT: Trump Won’t Strike NK </w:t>
      </w:r>
    </w:p>
    <w:p w14:paraId="5CD79936" w14:textId="77777777" w:rsidR="007E6899" w:rsidRPr="00260E1E" w:rsidRDefault="007E6899" w:rsidP="007E6899"/>
    <w:p w14:paraId="57A6BF22" w14:textId="77777777" w:rsidR="007E6899" w:rsidRPr="00260E1E" w:rsidRDefault="007E6899" w:rsidP="007E6899">
      <w:pPr>
        <w:rPr>
          <w:rStyle w:val="Style13ptBold"/>
        </w:rPr>
      </w:pPr>
      <w:bookmarkStart w:id="2" w:name="_Hlk488785747"/>
      <w:r w:rsidRPr="00260E1E">
        <w:rPr>
          <w:rStyle w:val="Style13ptBold"/>
        </w:rPr>
        <w:t xml:space="preserve">North Korea’s the easy target </w:t>
      </w:r>
    </w:p>
    <w:p w14:paraId="32FF5471" w14:textId="77777777" w:rsidR="007E6899" w:rsidRPr="00260E1E" w:rsidRDefault="007E6899" w:rsidP="007E6899">
      <w:r w:rsidRPr="00260E1E">
        <w:rPr>
          <w:rStyle w:val="Style13ptBold"/>
        </w:rPr>
        <w:t>Bumgarner 17</w:t>
      </w:r>
      <w:r w:rsidRPr="00260E1E">
        <w:t xml:space="preserve"> (Shelton, “‘A Good &amp; Just War’ — Is Trump Crazy Enough To Wag The Dog Using North Korea?,” Feb 15, http://www.mediafleek.com/2017/02/15/a-good-just-war-is-trump-crazy-enough-to-wag-the-dog-using-north-korea/)//cmr</w:t>
      </w:r>
    </w:p>
    <w:p w14:paraId="08574BC5" w14:textId="77777777" w:rsidR="007E6899" w:rsidRPr="00260E1E" w:rsidRDefault="007E6899" w:rsidP="007E6899">
      <w:pPr>
        <w:rPr>
          <w:sz w:val="16"/>
        </w:rPr>
      </w:pPr>
      <w:r w:rsidRPr="00260E1E">
        <w:rPr>
          <w:sz w:val="16"/>
        </w:rPr>
        <w:t xml:space="preserve">I used to say when I lived in South Korea that problems were solved in one of two ways — either it was done in a really weird way or there was a fistfight. So, </w:t>
      </w:r>
      <w:r w:rsidRPr="00260E1E">
        <w:rPr>
          <w:rStyle w:val="Emphasis"/>
        </w:rPr>
        <w:t>as</w:t>
      </w:r>
      <w:r w:rsidRPr="00260E1E">
        <w:rPr>
          <w:sz w:val="16"/>
        </w:rPr>
        <w:t xml:space="preserve"> Donald </w:t>
      </w:r>
      <w:r w:rsidRPr="00260E1E">
        <w:rPr>
          <w:rStyle w:val="Emphasis"/>
        </w:rPr>
        <w:t>Trump</w:t>
      </w:r>
      <w:r w:rsidRPr="00260E1E">
        <w:rPr>
          <w:sz w:val="16"/>
        </w:rPr>
        <w:t xml:space="preserve"> barely </w:t>
      </w:r>
      <w:r w:rsidRPr="00260E1E">
        <w:rPr>
          <w:rStyle w:val="Emphasis"/>
        </w:rPr>
        <w:t>muddles through</w:t>
      </w:r>
      <w:r w:rsidRPr="00260E1E">
        <w:rPr>
          <w:sz w:val="16"/>
        </w:rPr>
        <w:t xml:space="preserve"> the first month of his administration, </w:t>
      </w:r>
      <w:r w:rsidRPr="00260E1E">
        <w:rPr>
          <w:rStyle w:val="StyleUnderline"/>
        </w:rPr>
        <w:t>it</w:t>
      </w:r>
      <w:r w:rsidRPr="00260E1E">
        <w:rPr>
          <w:sz w:val="16"/>
        </w:rPr>
        <w:t xml:space="preserve"> seems like it </w:t>
      </w:r>
      <w:r w:rsidRPr="00260E1E">
        <w:rPr>
          <w:rStyle w:val="StyleUnderline"/>
        </w:rPr>
        <w:t xml:space="preserve">would </w:t>
      </w:r>
      <w:r w:rsidRPr="00260E1E">
        <w:rPr>
          <w:rStyle w:val="Emphasis"/>
        </w:rPr>
        <w:t xml:space="preserve">make a lot of sense </w:t>
      </w:r>
      <w:r w:rsidRPr="00260E1E">
        <w:rPr>
          <w:rStyle w:val="StyleUnderline"/>
        </w:rPr>
        <w:t xml:space="preserve">for him to “wag the dog” using </w:t>
      </w:r>
      <w:r w:rsidRPr="00260E1E">
        <w:rPr>
          <w:rStyle w:val="Emphasis"/>
        </w:rPr>
        <w:t>a war with North Korea</w:t>
      </w:r>
      <w:r w:rsidRPr="00260E1E">
        <w:rPr>
          <w:rStyle w:val="StyleUnderline"/>
        </w:rPr>
        <w:t xml:space="preserve">. </w:t>
      </w:r>
      <w:r w:rsidRPr="00260E1E">
        <w:rPr>
          <w:sz w:val="16"/>
        </w:rPr>
        <w:t xml:space="preserve">Now, let me stress, I don’t want this to happen. I don’t want this to happen at all. I know and love a few people in South Korea who would be dead as a doornail should the worst happen and North Korea attack South Korea. There pretty much wouldn’t be any warning if such an attack happened. When I was in South Korea, I kept asking the question of how much notice we would have should North Korea decide to attack and no one would give me a straight answer. Anyway, what is so problematic all of this is </w:t>
      </w:r>
      <w:r w:rsidRPr="00260E1E">
        <w:rPr>
          <w:rStyle w:val="StyleUnderline"/>
        </w:rPr>
        <w:t xml:space="preserve">it would be </w:t>
      </w:r>
      <w:r w:rsidRPr="00260E1E">
        <w:rPr>
          <w:rStyle w:val="Emphasis"/>
        </w:rPr>
        <w:t>very, very easy</w:t>
      </w:r>
      <w:r w:rsidRPr="00260E1E">
        <w:rPr>
          <w:rStyle w:val="StyleUnderline"/>
        </w:rPr>
        <w:t xml:space="preserve"> for Trump to sell a war with North Korea </w:t>
      </w:r>
      <w:r w:rsidRPr="00260E1E">
        <w:rPr>
          <w:sz w:val="16"/>
        </w:rPr>
        <w:t xml:space="preserve">because, well, North Korea is horrible. Simply horrible. </w:t>
      </w:r>
      <w:r w:rsidRPr="00260E1E">
        <w:rPr>
          <w:rStyle w:val="StyleUnderline"/>
        </w:rPr>
        <w:t>It’s the worst regime on earth by a long shot and it would be easy to use a war with North Korea as a huge distraction that would give Trump’s presidency the breathing room it needed to survive</w:t>
      </w:r>
      <w:r w:rsidRPr="00260E1E">
        <w:rPr>
          <w:sz w:val="16"/>
        </w:rPr>
        <w:t>.</w:t>
      </w:r>
    </w:p>
    <w:bookmarkEnd w:id="2"/>
    <w:p w14:paraId="18027A71" w14:textId="77777777" w:rsidR="007E6899" w:rsidRPr="00260E1E" w:rsidRDefault="007E6899" w:rsidP="007E6899">
      <w:pPr>
        <w:pStyle w:val="Heading4"/>
      </w:pPr>
      <w:r w:rsidRPr="00260E1E">
        <w:rPr>
          <w:u w:val="single"/>
        </w:rPr>
        <w:t>White House statements</w:t>
      </w:r>
      <w:r w:rsidRPr="00260E1E">
        <w:t xml:space="preserve"> prove </w:t>
      </w:r>
    </w:p>
    <w:p w14:paraId="32200B88" w14:textId="77777777" w:rsidR="007E6899" w:rsidRPr="00260E1E" w:rsidRDefault="007E6899" w:rsidP="007E6899">
      <w:r w:rsidRPr="00260E1E">
        <w:rPr>
          <w:rStyle w:val="Style13ptBold"/>
        </w:rPr>
        <w:t>Healy 17</w:t>
      </w:r>
      <w:r w:rsidRPr="00260E1E">
        <w:t xml:space="preserve"> (Gene Healy is a vice president at the Cato Institute, “100 Days in, Trump Has Already Learned the Seductions of Foreign War,” 4/28, https://www.cato.org/publications/commentary/100-days-trump-has-already-learned-seductions-foreign-war)//cmr</w:t>
      </w:r>
    </w:p>
    <w:p w14:paraId="12672904" w14:textId="77777777" w:rsidR="007E6899" w:rsidRPr="00260E1E" w:rsidRDefault="007E6899" w:rsidP="007E6899">
      <w:pPr>
        <w:rPr>
          <w:sz w:val="16"/>
        </w:rPr>
      </w:pPr>
      <w:r w:rsidRPr="00260E1E">
        <w:rPr>
          <w:rStyle w:val="StyleUnderline"/>
        </w:rPr>
        <w:t xml:space="preserve">With tensions rising on the Korean Peninsula, the Trump team has </w:t>
      </w:r>
      <w:r w:rsidRPr="00260E1E">
        <w:rPr>
          <w:rStyle w:val="Emphasis"/>
        </w:rPr>
        <w:t>signaled</w:t>
      </w:r>
      <w:r w:rsidRPr="00260E1E">
        <w:rPr>
          <w:rStyle w:val="StyleUnderline"/>
        </w:rPr>
        <w:t xml:space="preserve"> it may be ready to unleash another barrage</w:t>
      </w:r>
      <w:r w:rsidRPr="00260E1E">
        <w:rPr>
          <w:sz w:val="16"/>
        </w:rPr>
        <w:t xml:space="preserve">, if it can just get our errant “armada” into position. </w:t>
      </w:r>
      <w:r w:rsidRPr="00260E1E">
        <w:rPr>
          <w:rStyle w:val="StyleUnderline"/>
        </w:rPr>
        <w:t>Asked</w:t>
      </w:r>
      <w:r w:rsidRPr="00260E1E">
        <w:rPr>
          <w:sz w:val="16"/>
        </w:rPr>
        <w:t xml:space="preserve"> last Monday </w:t>
      </w:r>
      <w:r w:rsidRPr="00260E1E">
        <w:rPr>
          <w:rStyle w:val="StyleUnderline"/>
        </w:rPr>
        <w:t>whether the president was “prepared to act alone” against North Korea, White House</w:t>
      </w:r>
      <w:r w:rsidRPr="00260E1E">
        <w:rPr>
          <w:sz w:val="16"/>
        </w:rPr>
        <w:t xml:space="preserve"> press secretary Sean Spicer </w:t>
      </w:r>
      <w:r w:rsidRPr="00260E1E">
        <w:rPr>
          <w:rStyle w:val="StyleUnderline"/>
        </w:rPr>
        <w:t>replied they’d make sure Congress is “notified,” but “I think he’s going to utilize the powers under Article II of the Constitution.”</w:t>
      </w:r>
      <w:r w:rsidRPr="00260E1E">
        <w:rPr>
          <w:sz w:val="16"/>
        </w:rPr>
        <w:t xml:space="preserve"> Now that’s presidential!</w:t>
      </w:r>
    </w:p>
    <w:p w14:paraId="1A9D324E" w14:textId="77777777" w:rsidR="007E6899" w:rsidRPr="00260E1E" w:rsidRDefault="007E6899" w:rsidP="007E6899">
      <w:pPr>
        <w:pStyle w:val="Heading4"/>
      </w:pPr>
      <w:r w:rsidRPr="00260E1E">
        <w:t xml:space="preserve">More evidence </w:t>
      </w:r>
    </w:p>
    <w:p w14:paraId="1B9FA87D" w14:textId="77777777" w:rsidR="007E6899" w:rsidRPr="00260E1E" w:rsidRDefault="007E6899" w:rsidP="007E6899">
      <w:r w:rsidRPr="00260E1E">
        <w:rPr>
          <w:rStyle w:val="Style13ptBold"/>
        </w:rPr>
        <w:t>Tierney 6/15</w:t>
      </w:r>
      <w:r w:rsidRPr="00260E1E">
        <w:t>/17 – associate professor of political science at Swarthmore College (Dominic, “The Risks of Foreign Policy as Political Distraction,” https://www.theatlantic.com/international/archive/2017/06/trump-diversionary-foreign-policy/530079/)//cmr</w:t>
      </w:r>
    </w:p>
    <w:p w14:paraId="570F8831" w14:textId="77777777" w:rsidR="007E6899" w:rsidRPr="00260E1E" w:rsidRDefault="007E6899" w:rsidP="007E6899">
      <w:pPr>
        <w:rPr>
          <w:sz w:val="16"/>
        </w:rPr>
      </w:pPr>
      <w:r w:rsidRPr="00260E1E">
        <w:rPr>
          <w:sz w:val="16"/>
        </w:rPr>
        <w:t xml:space="preserve">Today, </w:t>
      </w:r>
      <w:r w:rsidRPr="00260E1E">
        <w:rPr>
          <w:rStyle w:val="StyleUnderline"/>
        </w:rPr>
        <w:t>some</w:t>
      </w:r>
      <w:r w:rsidRPr="00260E1E">
        <w:rPr>
          <w:sz w:val="16"/>
        </w:rPr>
        <w:t xml:space="preserve"> critics </w:t>
      </w:r>
      <w:r w:rsidRPr="00260E1E">
        <w:rPr>
          <w:rStyle w:val="StyleUnderline"/>
        </w:rPr>
        <w:t xml:space="preserve">claim that </w:t>
      </w:r>
      <w:r w:rsidRPr="00260E1E">
        <w:rPr>
          <w:sz w:val="16"/>
        </w:rPr>
        <w:t xml:space="preserve">Donald </w:t>
      </w:r>
      <w:r w:rsidRPr="00260E1E">
        <w:rPr>
          <w:rStyle w:val="StyleUnderline"/>
        </w:rPr>
        <w:t>Trump will adopt a version of the Wag the Dog strategy, and launch an actual major conflict to deflect attention</w:t>
      </w:r>
      <w:r w:rsidRPr="00260E1E">
        <w:rPr>
          <w:sz w:val="16"/>
        </w:rPr>
        <w:t xml:space="preserve"> from the growing Russia scandal. In the Daily Beast, Michael </w:t>
      </w:r>
      <w:proofErr w:type="spellStart"/>
      <w:r w:rsidRPr="00260E1E">
        <w:rPr>
          <w:sz w:val="16"/>
        </w:rPr>
        <w:t>Tomasky</w:t>
      </w:r>
      <w:proofErr w:type="spellEnd"/>
      <w:r w:rsidRPr="00260E1E">
        <w:rPr>
          <w:sz w:val="16"/>
        </w:rPr>
        <w:t xml:space="preserve"> outlined a number of dangerous scenarios for </w:t>
      </w:r>
      <w:r w:rsidRPr="00260E1E">
        <w:rPr>
          <w:rStyle w:val="StyleUnderline"/>
        </w:rPr>
        <w:t>a “caged and cornered animal” like Trump</w:t>
      </w:r>
      <w:r w:rsidRPr="00260E1E">
        <w:rPr>
          <w:sz w:val="16"/>
        </w:rPr>
        <w:t>, the first being that he “</w:t>
      </w:r>
      <w:r w:rsidRPr="00260E1E">
        <w:rPr>
          <w:rStyle w:val="Emphasis"/>
        </w:rPr>
        <w:t>tries to start a war</w:t>
      </w:r>
      <w:r w:rsidRPr="00260E1E">
        <w:rPr>
          <w:sz w:val="16"/>
        </w:rPr>
        <w:t xml:space="preserve">,” perhaps </w:t>
      </w:r>
      <w:r w:rsidRPr="00260E1E">
        <w:rPr>
          <w:rStyle w:val="Emphasis"/>
        </w:rPr>
        <w:t>against North Korea</w:t>
      </w:r>
      <w:r w:rsidRPr="00260E1E">
        <w:rPr>
          <w:sz w:val="16"/>
        </w:rPr>
        <w:t>. Distraction is indeed at the core of Trump’s foreign policy—but its role is far more subtle and broadly applied.</w:t>
      </w:r>
    </w:p>
    <w:p w14:paraId="4B5D5C32" w14:textId="171A6D9A" w:rsidR="007E6899" w:rsidRPr="00260E1E" w:rsidRDefault="007E6899" w:rsidP="007E6899">
      <w:pPr>
        <w:pStyle w:val="Heading3"/>
      </w:pPr>
      <w:r w:rsidRPr="00260E1E">
        <w:t xml:space="preserve">2NC – AT: Other Countries </w:t>
      </w:r>
    </w:p>
    <w:p w14:paraId="40B95714" w14:textId="77777777" w:rsidR="007E6899" w:rsidRPr="00260E1E" w:rsidRDefault="007E6899" w:rsidP="007E6899">
      <w:pPr>
        <w:pStyle w:val="Heading4"/>
      </w:pPr>
      <w:bookmarkStart w:id="3" w:name="_Hlk488785697"/>
      <w:r w:rsidRPr="00260E1E">
        <w:t xml:space="preserve">Trump is </w:t>
      </w:r>
      <w:r w:rsidRPr="00260E1E">
        <w:rPr>
          <w:u w:val="single"/>
        </w:rPr>
        <w:t>strategic</w:t>
      </w:r>
      <w:r w:rsidRPr="00260E1E">
        <w:t xml:space="preserve"> – he’ll only pick a fight we can win  </w:t>
      </w:r>
    </w:p>
    <w:p w14:paraId="214E6D83" w14:textId="77777777" w:rsidR="007E6899" w:rsidRPr="00260E1E" w:rsidRDefault="007E6899" w:rsidP="007E6899">
      <w:r w:rsidRPr="00260E1E">
        <w:rPr>
          <w:rStyle w:val="Style13ptBold"/>
        </w:rPr>
        <w:t>Tierney 6/15</w:t>
      </w:r>
      <w:r w:rsidRPr="00260E1E">
        <w:t>/17 – associate professor of political science at Swarthmore College (Dominic, “The Risks of Foreign Policy as Political Distraction,” https://www.theatlantic.com/international/archive/2017/06/trump-diversionary-foreign-policy/530079/)//cmr</w:t>
      </w:r>
    </w:p>
    <w:p w14:paraId="58CC0CDC" w14:textId="77777777" w:rsidR="007E6899" w:rsidRPr="00260E1E" w:rsidRDefault="007E6899" w:rsidP="007E6899">
      <w:pPr>
        <w:rPr>
          <w:sz w:val="16"/>
        </w:rPr>
      </w:pPr>
      <w:r w:rsidRPr="00260E1E">
        <w:rPr>
          <w:rStyle w:val="StyleUnderline"/>
        </w:rPr>
        <w:t xml:space="preserve">The most tempting use of force may be a </w:t>
      </w:r>
      <w:r w:rsidRPr="00260E1E">
        <w:rPr>
          <w:rStyle w:val="Emphasis"/>
        </w:rPr>
        <w:t>seemingly manageable</w:t>
      </w:r>
      <w:r w:rsidRPr="00260E1E">
        <w:rPr>
          <w:rStyle w:val="StyleUnderline"/>
        </w:rPr>
        <w:t xml:space="preserve">, but still dazzling, kinetic operation, like a missile strike </w:t>
      </w:r>
      <w:r w:rsidRPr="00260E1E">
        <w:rPr>
          <w:sz w:val="16"/>
        </w:rPr>
        <w:t>or a raid to kill terrorist leaders</w:t>
      </w:r>
      <w:r w:rsidRPr="00260E1E">
        <w:rPr>
          <w:rStyle w:val="StyleUnderline"/>
        </w:rPr>
        <w:t xml:space="preserve">. Another option would be to escalate a crisis where </w:t>
      </w:r>
      <w:r w:rsidRPr="00260E1E">
        <w:rPr>
          <w:rStyle w:val="Emphasis"/>
        </w:rPr>
        <w:t>an easy win seems available</w:t>
      </w:r>
      <w:r w:rsidRPr="00260E1E">
        <w:rPr>
          <w:rStyle w:val="StyleUnderline"/>
        </w:rPr>
        <w:t>: The key is to find the right enemy, one that’s both widely hated and too weak to fight back</w:t>
      </w:r>
      <w:r w:rsidRPr="00260E1E">
        <w:rPr>
          <w:sz w:val="16"/>
        </w:rPr>
        <w:t>.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w:t>
      </w:r>
    </w:p>
    <w:bookmarkEnd w:id="3"/>
    <w:p w14:paraId="6BEB661D" w14:textId="77777777" w:rsidR="007E6899" w:rsidRPr="00260E1E" w:rsidRDefault="007E6899" w:rsidP="007E6899"/>
    <w:p w14:paraId="47CF346D" w14:textId="6AAD70D5" w:rsidR="0063793D" w:rsidRPr="00260E1E" w:rsidRDefault="0063793D" w:rsidP="00B5714E">
      <w:pPr>
        <w:pStyle w:val="Heading1"/>
      </w:pPr>
      <w:proofErr w:type="spellStart"/>
      <w:r w:rsidRPr="00260E1E">
        <w:t>Aff</w:t>
      </w:r>
      <w:proofErr w:type="spellEnd"/>
      <w:r w:rsidRPr="00260E1E">
        <w:t xml:space="preserve"> Answers</w:t>
      </w:r>
    </w:p>
    <w:p w14:paraId="731B02A6" w14:textId="6089A1E6" w:rsidR="0063793D" w:rsidRPr="00260E1E" w:rsidRDefault="0063793D" w:rsidP="0063793D">
      <w:pPr>
        <w:pStyle w:val="Heading3"/>
      </w:pPr>
      <w:r w:rsidRPr="00260E1E">
        <w:t xml:space="preserve">2AC – Strikes Bad </w:t>
      </w:r>
    </w:p>
    <w:p w14:paraId="6E419E53" w14:textId="77777777" w:rsidR="0063793D" w:rsidRPr="00260E1E" w:rsidRDefault="0063793D" w:rsidP="0063793D">
      <w:pPr>
        <w:pStyle w:val="Heading4"/>
      </w:pPr>
      <w:r w:rsidRPr="00260E1E">
        <w:t xml:space="preserve">US attacks on </w:t>
      </w:r>
      <w:proofErr w:type="spellStart"/>
      <w:r w:rsidRPr="00260E1E">
        <w:t>NoKo</w:t>
      </w:r>
      <w:proofErr w:type="spellEnd"/>
      <w:r w:rsidRPr="00260E1E">
        <w:t xml:space="preserve"> are unlikely and undesirable – poses too great of a risk</w:t>
      </w:r>
    </w:p>
    <w:p w14:paraId="6663D873" w14:textId="2C8F75C1" w:rsidR="0063793D" w:rsidRPr="00260E1E" w:rsidRDefault="00B5714E" w:rsidP="0063793D">
      <w:proofErr w:type="spellStart"/>
      <w:r w:rsidRPr="00260E1E">
        <w:rPr>
          <w:rStyle w:val="Style13ptBold"/>
        </w:rPr>
        <w:t>Lockie</w:t>
      </w:r>
      <w:proofErr w:type="spellEnd"/>
      <w:r w:rsidRPr="00260E1E">
        <w:rPr>
          <w:rStyle w:val="Style13ptBold"/>
        </w:rPr>
        <w:t xml:space="preserve"> ‘6/</w:t>
      </w:r>
      <w:r w:rsidR="0063793D" w:rsidRPr="00260E1E">
        <w:rPr>
          <w:rStyle w:val="Style13ptBold"/>
        </w:rPr>
        <w:t>6</w:t>
      </w:r>
      <w:r w:rsidR="0063793D" w:rsidRPr="00260E1E">
        <w:t xml:space="preserve"> </w:t>
      </w:r>
      <w:r w:rsidR="0063793D" w:rsidRPr="00260E1E">
        <w:rPr>
          <w:sz w:val="16"/>
          <w:szCs w:val="16"/>
        </w:rPr>
        <w:t xml:space="preserve">– Alex, News Editor and a military and foreign policy blogger at Business Insider, “The US can survive a nuclear North Korea — but a first strike could start World War III,” </w:t>
      </w:r>
      <w:hyperlink r:id="rId95" w:history="1">
        <w:r w:rsidR="0063793D" w:rsidRPr="00260E1E">
          <w:rPr>
            <w:rStyle w:val="Hyperlink"/>
            <w:sz w:val="16"/>
            <w:szCs w:val="16"/>
          </w:rPr>
          <w:t>http://www.businessinsider.com/north-korea-icbm-world-war-iii-2017-6</w:t>
        </w:r>
      </w:hyperlink>
      <w:r w:rsidR="0063793D" w:rsidRPr="00260E1E">
        <w:rPr>
          <w:sz w:val="16"/>
          <w:szCs w:val="16"/>
        </w:rPr>
        <w:t>, NC</w:t>
      </w:r>
    </w:p>
    <w:p w14:paraId="34147E22" w14:textId="77777777" w:rsidR="0063793D" w:rsidRPr="00260E1E" w:rsidRDefault="0063793D" w:rsidP="0063793D">
      <w:pPr>
        <w:rPr>
          <w:rStyle w:val="StyleUnderline"/>
        </w:rPr>
      </w:pPr>
      <w:r w:rsidRPr="00260E1E">
        <w:rPr>
          <w:sz w:val="16"/>
        </w:rPr>
        <w:t>Despite President Donald Trump's bold proclamation that a North Korean nuclear missile capable of hitting the US "won't happen," Kim Jong Un appears to be on his way — faster than many had thought — to an intercontinental ballistic missile that could flatten Washington</w:t>
      </w:r>
      <w:r w:rsidRPr="00260E1E">
        <w:rPr>
          <w:rStyle w:val="StyleUnderline"/>
        </w:rPr>
        <w:t xml:space="preserve">. But a nuclear-armed North Korea wouldn't be the end of the world, according to some senior military officials. "We can deter them," retired Adm. Dennis Blair, the former head of US Pacific Command, said of North Korea at a National Committee for US-China Relations event. "They may be developing 10 to 15 nuclear weapons. We have 2,000. They can do a lot of damage to the US, but </w:t>
      </w:r>
      <w:r w:rsidRPr="00260E1E">
        <w:rPr>
          <w:rStyle w:val="Emphasis"/>
        </w:rPr>
        <w:t>there won't be any North Korea left in the event of a nuclear exchange. That's not a good regime survival strategy, and even Kim Jong Un would understand that</w:t>
      </w:r>
      <w:r w:rsidRPr="00260E1E">
        <w:rPr>
          <w:rStyle w:val="StyleUnderline"/>
        </w:rPr>
        <w:t>.”</w:t>
      </w:r>
      <w:r w:rsidRPr="00260E1E">
        <w:rPr>
          <w:sz w:val="16"/>
        </w:rPr>
        <w:t xml:space="preserve"> The US has to live with the fact that Russia, the world's second-greatest nuclear power, openly opposes the US's foreign policy in nearly every dimension, and that Pakistan, a country rife with corruption and Islamist groups gaining traction within and around its borders, has nuclear weapons. A senior Defense Department official with expertise in nuclear strategy told Business Insider that while the US has said it cannot and will not accept a North Korea armed with a nuclear intercontinental ballistic missile, that amounted more to an opening position in an ongoing negotiation than an intention to use military force to stop it. "You never undermine your official position going in," the official told Business Insider. "You're never going to voluntarily back away from that. You're going to actively work to make sure they don't get" an ICBM. "The North Koreans having nukes is a bad thing, and we don't want it," the official said. "But if we lose that one, we survive it." </w:t>
      </w:r>
      <w:r w:rsidRPr="00260E1E">
        <w:rPr>
          <w:rStyle w:val="StyleUnderline"/>
        </w:rPr>
        <w:t xml:space="preserve">Despite bluster on both sides — whether posturing that the </w:t>
      </w:r>
      <w:r w:rsidRPr="00260E1E">
        <w:rPr>
          <w:rStyle w:val="Emphasis"/>
        </w:rPr>
        <w:t xml:space="preserve">US may attack to </w:t>
      </w:r>
      <w:r w:rsidRPr="00260E1E">
        <w:rPr>
          <w:strike/>
          <w:sz w:val="16"/>
        </w:rPr>
        <w:t>cripple</w:t>
      </w:r>
      <w:r w:rsidRPr="00260E1E">
        <w:rPr>
          <w:sz w:val="16"/>
        </w:rPr>
        <w:t xml:space="preserve"> </w:t>
      </w:r>
      <w:r w:rsidRPr="00260E1E">
        <w:rPr>
          <w:rStyle w:val="Emphasis"/>
        </w:rPr>
        <w:t>destroy North Korea's</w:t>
      </w:r>
      <w:r w:rsidRPr="00260E1E">
        <w:rPr>
          <w:rStyle w:val="StyleUnderline"/>
        </w:rPr>
        <w:t xml:space="preserve"> nuclear program </w:t>
      </w:r>
      <w:r w:rsidRPr="00260E1E">
        <w:rPr>
          <w:rStyle w:val="Emphasis"/>
        </w:rPr>
        <w:t>or that North Korea would use its nuclear weapons on the US or allies</w:t>
      </w:r>
      <w:r w:rsidRPr="00260E1E">
        <w:rPr>
          <w:rStyle w:val="StyleUnderline"/>
        </w:rPr>
        <w:t xml:space="preserve"> — the defense official and other experts Business Insider contacted said they </w:t>
      </w:r>
      <w:r w:rsidRPr="00260E1E">
        <w:rPr>
          <w:rStyle w:val="Emphasis"/>
        </w:rPr>
        <w:t>found both cases extremely unlikely and undesirable</w:t>
      </w:r>
      <w:r w:rsidRPr="00260E1E">
        <w:rPr>
          <w:sz w:val="16"/>
        </w:rPr>
        <w:t xml:space="preserve">. There's a real risk that, even without nuclear weapons, Seoul would fall in a conflict with North Korea. "It's always in the US's favor to be somewhat ambiguous about what they will or won't do," said Melissa </w:t>
      </w:r>
      <w:proofErr w:type="spellStart"/>
      <w:r w:rsidRPr="00260E1E">
        <w:rPr>
          <w:sz w:val="16"/>
        </w:rPr>
        <w:t>Hanham</w:t>
      </w:r>
      <w:proofErr w:type="spellEnd"/>
      <w:r w:rsidRPr="00260E1E">
        <w:rPr>
          <w:sz w:val="16"/>
        </w:rPr>
        <w:t xml:space="preserve">, a senior research associate in the East Asia Nonproliferation Program. "That's because </w:t>
      </w:r>
      <w:r w:rsidRPr="00260E1E">
        <w:rPr>
          <w:rStyle w:val="StyleUnderline"/>
        </w:rPr>
        <w:t xml:space="preserve">there's no good thing to do. They have to convince South Korean allies and North Korean adversaries that they'll do anything to protect Seoul, even all-out nuclear war. "But those experienced military leaders know. They've run the models. They've run the numbers," </w:t>
      </w:r>
      <w:proofErr w:type="spellStart"/>
      <w:r w:rsidRPr="00260E1E">
        <w:rPr>
          <w:rStyle w:val="StyleUnderline"/>
        </w:rPr>
        <w:t>Hanham</w:t>
      </w:r>
      <w:proofErr w:type="spellEnd"/>
      <w:r w:rsidRPr="00260E1E">
        <w:rPr>
          <w:rStyle w:val="StyleUnderline"/>
        </w:rPr>
        <w:t xml:space="preserve"> said. </w:t>
      </w:r>
      <w:r w:rsidRPr="00260E1E">
        <w:rPr>
          <w:rStyle w:val="Emphasis"/>
        </w:rPr>
        <w:t>There's just no way to fight North Korea "without chaos and enormous death and damage to the world.</w:t>
      </w:r>
      <w:r w:rsidRPr="00260E1E">
        <w:rPr>
          <w:sz w:val="16"/>
        </w:rPr>
        <w:t xml:space="preserve">" The </w:t>
      </w:r>
      <w:r w:rsidRPr="00260E1E">
        <w:rPr>
          <w:rStyle w:val="StyleUnderline"/>
        </w:rPr>
        <w:t xml:space="preserve">trajectory of US nuclear ICBMs would have </w:t>
      </w:r>
      <w:r w:rsidRPr="00260E1E">
        <w:rPr>
          <w:rStyle w:val="Emphasis"/>
        </w:rPr>
        <w:t>to fly over China and Russia — which could mistake an incoming missile as being intended for them</w:t>
      </w:r>
      <w:r w:rsidRPr="00260E1E">
        <w:rPr>
          <w:sz w:val="16"/>
        </w:rPr>
        <w:t xml:space="preserve">. And while the US could use submarine-launched or air-dropped nuclear weapons, both </w:t>
      </w:r>
      <w:r w:rsidRPr="00260E1E">
        <w:rPr>
          <w:rStyle w:val="Emphasis"/>
        </w:rPr>
        <w:t>options would most likely spread deadly fallout throughout the region that could bring about World War III</w:t>
      </w:r>
      <w:r w:rsidRPr="00260E1E">
        <w:rPr>
          <w:rStyle w:val="StyleUnderline"/>
        </w:rPr>
        <w:t xml:space="preserve"> — a great power war between nuclear states that the world has developed nuclear weapons to avoid.</w:t>
      </w:r>
      <w:r w:rsidRPr="00260E1E">
        <w:rPr>
          <w:sz w:val="16"/>
        </w:rPr>
        <w:t xml:space="preserve"> To an extent, the </w:t>
      </w:r>
      <w:r w:rsidRPr="00260E1E">
        <w:rPr>
          <w:rStyle w:val="StyleUnderline"/>
        </w:rPr>
        <w:t>US already lives with and deters a nuclear North Korea daily</w:t>
      </w:r>
      <w:r w:rsidRPr="00260E1E">
        <w:rPr>
          <w:sz w:val="16"/>
        </w:rPr>
        <w:t xml:space="preserve">. </w:t>
      </w:r>
      <w:proofErr w:type="spellStart"/>
      <w:r w:rsidRPr="00260E1E">
        <w:rPr>
          <w:sz w:val="16"/>
        </w:rPr>
        <w:t>Hanham</w:t>
      </w:r>
      <w:proofErr w:type="spellEnd"/>
      <w:r w:rsidRPr="00260E1E">
        <w:rPr>
          <w:sz w:val="16"/>
        </w:rPr>
        <w:t xml:space="preserve"> said that although it hadn't been verified, North Korea most likely had a deliverable nuclear weapon that could hit the 10 million civilians in Seoul or the 25,000 permanent US troops stationed in South Korea. </w:t>
      </w:r>
      <w:r w:rsidRPr="00260E1E">
        <w:rPr>
          <w:rStyle w:val="StyleUnderline"/>
        </w:rPr>
        <w:t>So North Korea will continue on its path toward a nuclear weapon that could hit anywhere in the US — but like Russia, China, and Pakistan, it probably wouldn't use it.</w:t>
      </w:r>
    </w:p>
    <w:p w14:paraId="1137B2F3" w14:textId="77777777" w:rsidR="0063793D" w:rsidRPr="00260E1E" w:rsidRDefault="0063793D" w:rsidP="0063793D">
      <w:pPr>
        <w:pStyle w:val="Heading4"/>
      </w:pPr>
      <w:r w:rsidRPr="00260E1E">
        <w:t xml:space="preserve">Measures to take out </w:t>
      </w:r>
      <w:proofErr w:type="spellStart"/>
      <w:r w:rsidRPr="00260E1E">
        <w:t>NoKo</w:t>
      </w:r>
      <w:proofErr w:type="spellEnd"/>
      <w:r w:rsidRPr="00260E1E">
        <w:t xml:space="preserve"> would lead to international conflict and undermine deterrence globally</w:t>
      </w:r>
    </w:p>
    <w:p w14:paraId="20D8CA87" w14:textId="37A03C93" w:rsidR="0063793D" w:rsidRPr="00260E1E" w:rsidRDefault="00B5714E" w:rsidP="0063793D">
      <w:proofErr w:type="spellStart"/>
      <w:r w:rsidRPr="00260E1E">
        <w:rPr>
          <w:rStyle w:val="Style13ptBold"/>
        </w:rPr>
        <w:t>Thielmann</w:t>
      </w:r>
      <w:proofErr w:type="spellEnd"/>
      <w:r w:rsidRPr="00260E1E">
        <w:rPr>
          <w:rStyle w:val="Style13ptBold"/>
        </w:rPr>
        <w:t xml:space="preserve"> ‘5/</w:t>
      </w:r>
      <w:r w:rsidR="0063793D" w:rsidRPr="00260E1E">
        <w:rPr>
          <w:rStyle w:val="Style13ptBold"/>
        </w:rPr>
        <w:t>30</w:t>
      </w:r>
      <w:r w:rsidR="0063793D" w:rsidRPr="00260E1E">
        <w:t xml:space="preserve"> </w:t>
      </w:r>
      <w:r w:rsidR="0063793D" w:rsidRPr="00260E1E">
        <w:rPr>
          <w:sz w:val="16"/>
          <w:szCs w:val="16"/>
        </w:rPr>
        <w:t xml:space="preserve">– Greg, 25-year veteran of the U.S. Foreign Service, including two tours in the State Department’s Bureau of Intelligence and Research. He subsequently worked as a senior staffer on the Senate Intelligence Committee and a senior fellow of the Arms Control Association, “Take First Strike Against North Korea Off the Table,” </w:t>
      </w:r>
      <w:hyperlink r:id="rId96" w:history="1">
        <w:r w:rsidR="0063793D" w:rsidRPr="00260E1E">
          <w:rPr>
            <w:rStyle w:val="Hyperlink"/>
            <w:sz w:val="16"/>
            <w:szCs w:val="16"/>
          </w:rPr>
          <w:t>https://www.armscontrol.org/blog/2017-05-30/take-first-strike-against-north-korea-table</w:t>
        </w:r>
      </w:hyperlink>
      <w:r w:rsidR="0063793D" w:rsidRPr="00260E1E">
        <w:rPr>
          <w:sz w:val="16"/>
          <w:szCs w:val="16"/>
        </w:rPr>
        <w:t>, NC</w:t>
      </w:r>
    </w:p>
    <w:p w14:paraId="69AF2E5C" w14:textId="1940B303" w:rsidR="0063793D" w:rsidRPr="00260E1E" w:rsidRDefault="0063793D" w:rsidP="0063793D">
      <w:pPr>
        <w:rPr>
          <w:rStyle w:val="StyleUnderline"/>
        </w:rPr>
      </w:pPr>
      <w:r w:rsidRPr="00260E1E">
        <w:rPr>
          <w:sz w:val="16"/>
        </w:rPr>
        <w:t xml:space="preserve">There has been a blizzard of commentaries in recent months on what U.S. policy should be in the face of North Korea’s defiant efforts to develop nuclear-tipped ballistic missiles. </w:t>
      </w:r>
      <w:r w:rsidRPr="00260E1E">
        <w:rPr>
          <w:rStyle w:val="StyleUnderline"/>
        </w:rPr>
        <w:t xml:space="preserve">It is the habit of U.S. government officials to solemnly warn that “all options are on the table” for dealing with North Korea’s nuclear weapons, including a “preventive” first strike, which would disarm as much of the country’s nuclear weapons capabilities as possible. Yet there is almost </w:t>
      </w:r>
      <w:r w:rsidRPr="00260E1E">
        <w:rPr>
          <w:rStyle w:val="Emphasis"/>
        </w:rPr>
        <w:t xml:space="preserve">complete silence on the illegality and immorality of any such attack and on how it would affect the long-term prospects for nonproliferation elsewhere. </w:t>
      </w:r>
      <w:r w:rsidRPr="00260E1E">
        <w:rPr>
          <w:sz w:val="16"/>
        </w:rPr>
        <w:t xml:space="preserve">As Peter </w:t>
      </w:r>
      <w:proofErr w:type="spellStart"/>
      <w:r w:rsidRPr="00260E1E">
        <w:rPr>
          <w:sz w:val="16"/>
        </w:rPr>
        <w:t>Beinart</w:t>
      </w:r>
      <w:proofErr w:type="spellEnd"/>
      <w:r w:rsidRPr="00260E1E">
        <w:rPr>
          <w:sz w:val="16"/>
        </w:rPr>
        <w:t xml:space="preserve"> astutely noted in The Atlantic, </w:t>
      </w:r>
      <w:r w:rsidRPr="00260E1E">
        <w:rPr>
          <w:rStyle w:val="StyleUnderline"/>
        </w:rPr>
        <w:t>U.S. dalliance with the idea of preventive war in the 21st century is a radical departure from American tradition</w:t>
      </w:r>
      <w:r w:rsidRPr="00260E1E">
        <w:rPr>
          <w:sz w:val="16"/>
        </w:rPr>
        <w:t xml:space="preserve">. In the 20th century, Americans associated “first strike” with Imperial Germany invading neutral Belgium in 1914, Nazi Germany and the Soviet Union invading Poland in 1939, and Imperial Japan attacking Pearl Harbor on December 7, 1941— “a day that will live in infamy.” The </w:t>
      </w:r>
      <w:r w:rsidRPr="00260E1E">
        <w:rPr>
          <w:rStyle w:val="StyleUnderline"/>
        </w:rPr>
        <w:t>taboo against preventive war was critically weakened by a doctrinal change of the George W. Bush administration, first announced in the president’s West Point speech in June 2002 as intended “to confront the worst threats before they emerge.</w:t>
      </w:r>
      <w:r w:rsidRPr="00260E1E">
        <w:rPr>
          <w:sz w:val="16"/>
        </w:rPr>
        <w:t xml:space="preserve">” The theme was officially registered and elaborated upon in the National Security Strategy (NSS) document issued three months later—with </w:t>
      </w:r>
      <w:r w:rsidRPr="00260E1E">
        <w:rPr>
          <w:rStyle w:val="StyleUnderline"/>
        </w:rPr>
        <w:t xml:space="preserve">the nation still caught in the emotional wake of the 9/11 attacks but increasingly turning its attention to Iraq. </w:t>
      </w:r>
      <w:r w:rsidRPr="00260E1E">
        <w:rPr>
          <w:sz w:val="16"/>
        </w:rPr>
        <w:t xml:space="preserve">Preemptive and Preventive This dramatic reversal of U.S. doctrine was cleverly justified in public presentations through the use of two conceptual conflations, clearly visible in the fine print of the NSS: </w:t>
      </w:r>
      <w:r w:rsidRPr="00260E1E">
        <w:rPr>
          <w:rStyle w:val="StyleUnderline"/>
        </w:rPr>
        <w:t>The new “preventive” attack doctrine</w:t>
      </w:r>
      <w:r w:rsidRPr="00260E1E">
        <w:rPr>
          <w:sz w:val="16"/>
        </w:rPr>
        <w:t xml:space="preserve"> (attacking to prevent another party from acquiring a future capability) </w:t>
      </w:r>
      <w:r w:rsidRPr="00260E1E">
        <w:rPr>
          <w:rStyle w:val="StyleUnderline"/>
        </w:rPr>
        <w:t xml:space="preserve">was mislabeled a “preemptive” attack doctrine </w:t>
      </w:r>
      <w:r w:rsidRPr="00260E1E">
        <w:rPr>
          <w:sz w:val="16"/>
        </w:rPr>
        <w:t xml:space="preserve">(taking action against an imminent attack). In this way, the </w:t>
      </w:r>
      <w:r w:rsidRPr="00260E1E">
        <w:rPr>
          <w:rStyle w:val="StyleUnderline"/>
        </w:rPr>
        <w:t>Bush administration disguised the inherently illegal nature of the former with the potentially legal status of the latter. Rogue states and terrorist organizations were nonsensically treated as synonymous, even though each required completely different tactics to thwart.</w:t>
      </w:r>
      <w:r w:rsidRPr="00260E1E">
        <w:rPr>
          <w:sz w:val="16"/>
        </w:rPr>
        <w:t xml:space="preserve"> (History demonstrates that a rogue state dictator can be much more easily deterred than a suicide bomber.) Moreover, the </w:t>
      </w:r>
      <w:r w:rsidRPr="00260E1E">
        <w:rPr>
          <w:rStyle w:val="StyleUnderline"/>
        </w:rPr>
        <w:t>Bush administration justified the change by referring to the existential threat posed by nuclear weapons</w:t>
      </w:r>
      <w:r w:rsidRPr="00260E1E">
        <w:rPr>
          <w:sz w:val="16"/>
        </w:rPr>
        <w:t xml:space="preserve">. The NSS declared: </w:t>
      </w:r>
      <w:r w:rsidRPr="00260E1E">
        <w:rPr>
          <w:rStyle w:val="StyleUnderline"/>
        </w:rPr>
        <w:t>“The greater the threat, the greater is the risk of inaction— and the more compelling the case for taking anticipatory action to defend ourselves, even if uncertainty remains as to the time and place of the enemy’s attack.”</w:t>
      </w:r>
      <w:r w:rsidRPr="00260E1E">
        <w:rPr>
          <w:sz w:val="16"/>
        </w:rPr>
        <w:t xml:space="preserve"> President Bush made the public case more luridly: “</w:t>
      </w:r>
      <w:r w:rsidRPr="00260E1E">
        <w:rPr>
          <w:rStyle w:val="StyleUnderline"/>
        </w:rPr>
        <w:t xml:space="preserve">We cannot wait for the final proof—the smoking gun—that could come in the form of a mushroom cloud.” </w:t>
      </w:r>
      <w:r w:rsidRPr="00260E1E">
        <w:rPr>
          <w:sz w:val="16"/>
        </w:rPr>
        <w:t xml:space="preserve">Under Two Bushes In retrospect, </w:t>
      </w:r>
      <w:r w:rsidRPr="00260E1E">
        <w:rPr>
          <w:rStyle w:val="StyleUnderline"/>
        </w:rPr>
        <w:t xml:space="preserve">the two U.S. invasions of Iraq within the space of a decade provide starkly contrasting bookends for the dramatic change in American thinking about preventive war, even as international opinion remained constant. </w:t>
      </w:r>
      <w:r w:rsidRPr="00260E1E">
        <w:rPr>
          <w:sz w:val="16"/>
        </w:rPr>
        <w:t xml:space="preserve">Saddam Hussein’s invasion and occupation of Kuwait in August 1990 led to a UN-authorized and U.S.-led coalition attack to restore Kuwait’s independence in January 1991. All major world powers condemned Iraq’s first strike in the form of UN Security Council Resolution 660, which called for Iraqi withdrawal. Subsequent UN resolutions called for members “to use all necessary mean to uphold and implement UNSC 660.” A vote of Congress explicitly authorized U.S. participation shortly before the beginning of the attack. One key fact that brought together an impressive coalition against Saddam was Iraq’s blatant violation of international law in initiating the use of force against its neighbor. The United States sought to win UN Security Council support for the use of force against Saddam Hussein’s Iraq again in 2003, arguing that its planned invasion was simply the enforcement of UN Security Council Resolution 1441 in November of 2002. This resolution had been based on suspicions of nuclear proliferation by Iraq and Baghdad’s defiance of the terms of the 1991 ceasefire agreement. But following Iraq’s re-admittance of UN inspectors by the end of 2002 and on-going elimination of illicit missiles in early 2003, the United States failed in its efforts to secure a UN Security Council majority in support of an invasion, even failing to persuade NATO allies Germany and France. The executive chairman of the UN Monitoring, Verification and Inspection Commission, Hans Blix, advised that more time was needed to resolve remaining issues before military action could be justified. UN Secretary General Kofi Annan subsequently judged the invasion as not “in conformity with the UN Charter.” The International Commission of Jurists, a standing group of 60 eminent jurists reflecting the geographical diversity of the world and its many legal systems, also concluded that the war was illegal. Even America’s staunch ally in the invasion subsequently had second thoughts. The UK’s official Iraq Inquiry found afterward that the legal basis for the law was questionable. UK Deputy Prime Minister at the time of the invasion, John Prescott, just acknowledged last year that he had come to believe the war was illegal. Axis of Evil, Charter Member </w:t>
      </w:r>
      <w:r w:rsidRPr="00260E1E">
        <w:rPr>
          <w:rStyle w:val="StyleUnderline"/>
        </w:rPr>
        <w:t xml:space="preserve">Many echoes from past U.S. treatment of Iraq, that companion member of the “axis of evil,” can be heard in America’s current discussion of how to deal with North Korea. When American pundits now declare that time is running out, they are generally referring to the day when Kim Jong Un can credibly threaten the American mainland with nuclear-tipped missiles. In spite of the loose language and incoherence displayed by the Trump administration over the last four months, some elements of a rough consensus on Korea policy seems to be emerging. The administration obviously appreciates the seriousness of the issue, bemoaning the failure of past agreements with Pyongyang and the inability of sanctions alone to halt North Korean advances. There are indications that some in the administration realize that </w:t>
      </w:r>
      <w:r w:rsidRPr="00260E1E">
        <w:rPr>
          <w:rStyle w:val="Emphasis"/>
        </w:rPr>
        <w:t xml:space="preserve">a freeze in nuclear and missile testing might be achievable in the near/mid-term future, but this outcome would require a willingness to engage diplomatically and to seek compromises. </w:t>
      </w:r>
      <w:r w:rsidRPr="00260E1E">
        <w:rPr>
          <w:rStyle w:val="StyleUnderline"/>
        </w:rPr>
        <w:t xml:space="preserve">Most experts, in government and out, acknowledge that </w:t>
      </w:r>
      <w:r w:rsidRPr="00260E1E">
        <w:rPr>
          <w:rStyle w:val="Emphasis"/>
        </w:rPr>
        <w:t>military measures to take down North Korea’s nuclear and missile systems would likely provoke a bloody response</w:t>
      </w:r>
      <w:r w:rsidRPr="00260E1E">
        <w:rPr>
          <w:rStyle w:val="StyleUnderline"/>
        </w:rPr>
        <w:t xml:space="preserve">, leading to grievous </w:t>
      </w:r>
      <w:r w:rsidRPr="00260E1E">
        <w:rPr>
          <w:rStyle w:val="Emphasis"/>
        </w:rPr>
        <w:t>consequences for South Korea and its allies, including the United States</w:t>
      </w:r>
      <w:r w:rsidRPr="00260E1E">
        <w:rPr>
          <w:rStyle w:val="StyleUnderline"/>
        </w:rPr>
        <w:t>. What is lacking in nearly all commentaries is a willingness to explicitly rule out-of-bounds a “preventive” U.S. first strike against North Korea. Keeping open the option of attacking North Korea first will do more than anything else to firm up Pyongyang’s resolve to keep and expand its nascent nuclear forces to discourage that very scenario. Moreover, it will increase the cynicism abroad about American hypocrisy regarding the rules for resolving international conflict and deepen frustration over stalled action between the United States and Russia in meeting their disarmament commitments under the nuclear Non-Proliferation Treaty. It is time to return to the traditional American abhorrence of those who attack other countries first. Remember the admonition of U.S. Supreme Court Justice Robert H. Jackson at the Nuremberg Tribunal: “We are not prepared to lay down a rule of criminal conduct against others which we would not be willing to have invoked against us.”</w:t>
      </w:r>
    </w:p>
    <w:p w14:paraId="009281E0" w14:textId="77777777" w:rsidR="0063793D" w:rsidRPr="00260E1E" w:rsidRDefault="0063793D" w:rsidP="0063793D">
      <w:pPr>
        <w:pStyle w:val="Heading4"/>
      </w:pPr>
      <w:r w:rsidRPr="00260E1E">
        <w:t>Attempts to destroy North Korea would be the greatest catastrophe in human history – multiple warrants</w:t>
      </w:r>
    </w:p>
    <w:p w14:paraId="0F8D2AEC" w14:textId="0BD72D6D" w:rsidR="0063793D" w:rsidRPr="00260E1E" w:rsidRDefault="0063793D" w:rsidP="0063793D">
      <w:r w:rsidRPr="00260E1E">
        <w:rPr>
          <w:rStyle w:val="Style13ptBold"/>
        </w:rPr>
        <w:t xml:space="preserve">Bowden </w:t>
      </w:r>
      <w:r w:rsidR="00B5714E" w:rsidRPr="00260E1E">
        <w:rPr>
          <w:rStyle w:val="Style13ptBold"/>
        </w:rPr>
        <w:t>‘</w:t>
      </w:r>
      <w:r w:rsidRPr="00260E1E">
        <w:rPr>
          <w:rStyle w:val="Style13ptBold"/>
        </w:rPr>
        <w:t>17</w:t>
      </w:r>
      <w:r w:rsidRPr="00260E1E">
        <w:t xml:space="preserve"> </w:t>
      </w:r>
      <w:r w:rsidRPr="00260E1E">
        <w:rPr>
          <w:sz w:val="16"/>
          <w:szCs w:val="16"/>
        </w:rPr>
        <w:t xml:space="preserve">– Mark, National Correspondent for The Atlantic and a contributing editor at Vanity Fair, he has taught journalism and creative writing at Loyola University Maryland, and was Distinguished Writer in Residence at The University of Delaware from 2013-2017, “How to Deal With North Korea. There are no good options. But some are worse than others,” </w:t>
      </w:r>
      <w:hyperlink r:id="rId97" w:history="1">
        <w:r w:rsidRPr="00260E1E">
          <w:rPr>
            <w:rStyle w:val="Hyperlink"/>
            <w:sz w:val="16"/>
            <w:szCs w:val="16"/>
          </w:rPr>
          <w:t>https://www.theatlantic.com/magazine/archive/2017/07/the-worst-problem-on-earth/528717/</w:t>
        </w:r>
      </w:hyperlink>
      <w:r w:rsidRPr="00260E1E">
        <w:rPr>
          <w:sz w:val="16"/>
          <w:szCs w:val="16"/>
        </w:rPr>
        <w:t>, NC</w:t>
      </w:r>
    </w:p>
    <w:p w14:paraId="35B44A39" w14:textId="77777777" w:rsidR="0063793D" w:rsidRPr="00260E1E" w:rsidRDefault="0063793D" w:rsidP="0063793D">
      <w:pPr>
        <w:rPr>
          <w:rStyle w:val="StyleUnderline"/>
        </w:rPr>
      </w:pPr>
      <w:r w:rsidRPr="00260E1E">
        <w:rPr>
          <w:sz w:val="16"/>
        </w:rPr>
        <w:t xml:space="preserve">An all-out attack on North Korea would succeed. The U.S. and South Korea are fully capable of defeating its military forces and toppling the Kim dynasty. For sheer boldness and clarity, this is the option that would play best to President Trump’s base. (Some campaign posters for Trump boasted, finally someone with balls.) But to work, a preventive strike would require the most massive U.S. military attack since the first Korean War—a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w:t>
      </w:r>
      <w:r w:rsidRPr="00260E1E">
        <w:rPr>
          <w:rStyle w:val="StyleUnderline"/>
        </w:rPr>
        <w:t>A sudden hammer blow before Kim’s capabilities go global is precisely the kind of solution that might tempt Trump.</w:t>
      </w:r>
      <w:r w:rsidRPr="00260E1E">
        <w:rPr>
          <w:sz w:val="16"/>
        </w:rPr>
        <w:t xml:space="preserve"> Being able to reach U.S. territory with a nuclear weapon—right now the only adversarial powers with that ability are Russia and China—would make North Korea, because of its volatility, the biggest direct threat to American security in the world. </w:t>
      </w:r>
      <w:r w:rsidRPr="00260E1E">
        <w:rPr>
          <w:rStyle w:val="StyleUnderline"/>
        </w:rPr>
        <w:t xml:space="preserve">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The brightest hope of prevention is that it could be executed so swiftly and decisively that North Korea would not have time to respond. </w:t>
      </w:r>
      <w:r w:rsidRPr="00260E1E">
        <w:rPr>
          <w:rStyle w:val="Emphasis"/>
        </w:rPr>
        <w:t>This is a fantasy.</w:t>
      </w:r>
      <w:r w:rsidRPr="00260E1E">
        <w:rPr>
          <w:sz w:val="16"/>
        </w:rPr>
        <w:t xml:space="preserve"> </w:t>
      </w:r>
      <w:r w:rsidRPr="00260E1E">
        <w:rPr>
          <w:rStyle w:val="StyleUnderline"/>
        </w:rPr>
        <w:t xml:space="preserve">An American first strike would likely trigger one of the worst mass killings in human history. </w:t>
      </w:r>
      <w:r w:rsidRPr="00260E1E">
        <w:rPr>
          <w:sz w:val="16"/>
        </w:rPr>
        <w:t xml:space="preserve">“When you’re discussing nuclear issues and the potential of a nuclear attack, even a </w:t>
      </w:r>
      <w:r w:rsidRPr="00260E1E">
        <w:rPr>
          <w:rStyle w:val="Emphasis"/>
        </w:rPr>
        <w:t>1 percent chance of failure has potentially catastrophically high costs,”</w:t>
      </w:r>
      <w:r w:rsidRPr="00260E1E">
        <w:rPr>
          <w:rStyle w:val="StyleUnderline"/>
        </w:rPr>
        <w:t xml:space="preserve"> Abe Denmark, a former deputy assistant secretary of defense for East Asia under Barack Obama, told me in May. </w:t>
      </w:r>
      <w:r w:rsidRPr="00260E1E">
        <w:rPr>
          <w:sz w:val="16"/>
        </w:rPr>
        <w:t xml:space="preserve">“You could get people who will give you General Buck </w:t>
      </w:r>
      <w:proofErr w:type="spellStart"/>
      <w:r w:rsidRPr="00260E1E">
        <w:rPr>
          <w:sz w:val="16"/>
        </w:rPr>
        <w:t>Turgidson’s</w:t>
      </w:r>
      <w:proofErr w:type="spellEnd"/>
      <w:r w:rsidRPr="00260E1E">
        <w:rPr>
          <w:sz w:val="16"/>
        </w:rPr>
        <w:t xml:space="preserve"> line from Dr. Strangelove,” he said, referring to the character played by George C. Scott in Stanley Kubrick’s classic film, who glibly acknowledges the millions of lives likely to be lost in a nuclear exchange by telling the president, “I’m not saying we wouldn’t get our hair mussed.” </w:t>
      </w:r>
      <w:r w:rsidRPr="00260E1E">
        <w:rPr>
          <w:rStyle w:val="StyleUnderline"/>
        </w:rPr>
        <w:t xml:space="preserve">Kim’s arsenal is a tough target. “It’s not possible that you get 100 percent of it with high confidence, for a couple of reasons,” Michèle Flournoy, a former undersecretary of defense in the Obama administration and currently the CEO of the Center for a New American Security, told me when we spoke this spring. “One reason is, </w:t>
      </w:r>
      <w:r w:rsidRPr="00260E1E">
        <w:rPr>
          <w:rStyle w:val="Emphasis"/>
        </w:rPr>
        <w:t xml:space="preserve">I don’t believe anybody has perfect intelligence about where all the nuclear weapons are. </w:t>
      </w:r>
      <w:r w:rsidRPr="00260E1E">
        <w:rPr>
          <w:rStyle w:val="StyleUnderline"/>
        </w:rPr>
        <w:t>Two, I think there is an expectation that,</w:t>
      </w:r>
      <w:r w:rsidRPr="00260E1E">
        <w:rPr>
          <w:sz w:val="16"/>
        </w:rPr>
        <w:t xml:space="preserve"> </w:t>
      </w:r>
      <w:r w:rsidRPr="00260E1E">
        <w:rPr>
          <w:rStyle w:val="Emphasis"/>
        </w:rPr>
        <w:t>when they do ultimately deploy nuclear weapons, they will likely put them on mobile systems, which are harder to find, track, and target</w:t>
      </w:r>
      <w:r w:rsidRPr="00260E1E">
        <w:rPr>
          <w:rStyle w:val="StyleUnderline"/>
        </w:rPr>
        <w:t>. Some may also be in hardened shelters or deep underground. So it’s a difficult target set—not something that could be destroyed in a single bolt-from-the-blue attack.” North Korea is a forbidding, mountainous place, its terrain perfect for hiding and securing things. Ever since 1953, the country’s security and the survival of the Kim dynasty have relied on military stalemate. Resisting the American threat—</w:t>
      </w:r>
      <w:r w:rsidRPr="00260E1E">
        <w:rPr>
          <w:rStyle w:val="Emphasis"/>
        </w:rPr>
        <w:t xml:space="preserve">surviving a first strike with the ability to respond—has been a cornerstone of the country’s military strategy for three generations. </w:t>
      </w:r>
      <w:r w:rsidRPr="00260E1E">
        <w:rPr>
          <w:sz w:val="16"/>
        </w:rPr>
        <w:t xml:space="preserve">And with only a few of its worst weapons, North Korea could, probably within hours, kill millions. This means </w:t>
      </w:r>
      <w:r w:rsidRPr="00260E1E">
        <w:rPr>
          <w:rStyle w:val="Emphasis"/>
        </w:rPr>
        <w:t>an American first strike would likely trigger one of the worst mass killings in human history</w:t>
      </w:r>
      <w:r w:rsidRPr="00260E1E">
        <w:rPr>
          <w:rStyle w:val="StyleUnderline"/>
        </w:rPr>
        <w:t>. In 2005, Sam Gardiner, a retired U.S. Air Force colonel who specialized in conducting war games at the National War College, estimated that the use of sarin gas alone would produce 1 million casualties. Gardiner now says, in light of what we have learned from gas attacks on civilians in Syria, that the number would likely be three to five times greater</w:t>
      </w:r>
      <w:r w:rsidRPr="00260E1E">
        <w:rPr>
          <w:sz w:val="16"/>
        </w:rPr>
        <w:t xml:space="preserve">. And today </w:t>
      </w:r>
      <w:r w:rsidRPr="00260E1E">
        <w:rPr>
          <w:rStyle w:val="Emphasis"/>
        </w:rPr>
        <w:t>North Korea has an even wider array of chemical and biological weapons than it did 12 years ago</w:t>
      </w:r>
      <w:r w:rsidRPr="00260E1E">
        <w:rPr>
          <w:rStyle w:val="StyleUnderline"/>
        </w:rPr>
        <w:t xml:space="preserve">—the recent assassination of Kim’s half brother, Kim Jong Nam, demonstrated the potency of at least one compound, the nerve agent VX. The Kim regime is believed to have biological weapons including anthrax, botulism, hemorrhagic fever, plague, smallpox, typhoid, and yellow fever. And </w:t>
      </w:r>
      <w:r w:rsidRPr="00260E1E">
        <w:rPr>
          <w:rStyle w:val="Emphasis"/>
        </w:rPr>
        <w:t>it has missiles capable of reaching Tokyo</w:t>
      </w:r>
      <w:r w:rsidRPr="00260E1E">
        <w:rPr>
          <w:rStyle w:val="StyleUnderline"/>
        </w:rPr>
        <w:t>, a metropolitan area of nearly 38 million. In other words,</w:t>
      </w:r>
      <w:r w:rsidRPr="00260E1E">
        <w:rPr>
          <w:rStyle w:val="Emphasis"/>
        </w:rPr>
        <w:t xml:space="preserve"> any effort to crush North Korea flirts not just with heavy losses, but with one of the greatest catastrophes in human history. </w:t>
      </w:r>
      <w:r w:rsidRPr="00260E1E">
        <w:rPr>
          <w:sz w:val="16"/>
        </w:rPr>
        <w:t xml:space="preserve">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factor—if the war were a military contest alone—South Korea by itself could defeat its northern cousin. It would be a lopsided fight. South Korea’s economy is the world’s 11th-largest, and in recent decades the country has competed with Saudi Arabia for the distinction of being the No. 1 arms buyer. And behind South Korea stands the formidable might of the U.S. military. But lopsided does not necessarily mean easy. The </w:t>
      </w:r>
      <w:r w:rsidRPr="00260E1E">
        <w:rPr>
          <w:rStyle w:val="StyleUnderline"/>
        </w:rPr>
        <w:t>combined air power would rapidly defeat North Korea’s air force, but would face ground-to-air missiles—a gantlet far more treacherous than anything American pilots have encountered since Vietnam. 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Locating and securing North Korea’s nuclear stockpiles and heavy weapons would take longer.</w:t>
      </w:r>
      <w:r w:rsidRPr="00260E1E">
        <w:rPr>
          <w:sz w:val="16"/>
        </w:rPr>
        <w:t xml:space="preserve"> Some years ago, Thomas </w:t>
      </w:r>
      <w:proofErr w:type="spellStart"/>
      <w:r w:rsidRPr="00260E1E">
        <w:rPr>
          <w:sz w:val="16"/>
        </w:rPr>
        <w:t>McInerney</w:t>
      </w:r>
      <w:proofErr w:type="spellEnd"/>
      <w:r w:rsidRPr="00260E1E">
        <w:rPr>
          <w:sz w:val="16"/>
        </w:rPr>
        <w:t xml:space="preserve">, a retired Air Force lieutenant general and a Fox News military analyst who has been an outspoken advocate of a preventive strike, estimated with remarkable optimism that eliminating North Korea’s military threat would take 30 to 60 days. But </w:t>
      </w:r>
      <w:r w:rsidRPr="00260E1E">
        <w:rPr>
          <w:rStyle w:val="StyleUnderline"/>
        </w:rPr>
        <w:t xml:space="preserve">let’s suppose (unrealistically) that a preventive strike did take out every single one of Kim’s missiles and artillery batteries. That still </w:t>
      </w:r>
      <w:r w:rsidRPr="00260E1E">
        <w:rPr>
          <w:rStyle w:val="Emphasis"/>
        </w:rPr>
        <w:t>leaves his huge, well-trained, and well-equipped army</w:t>
      </w:r>
      <w:r w:rsidRPr="00260E1E">
        <w:rPr>
          <w:rStyle w:val="StyleUnderline"/>
        </w:rPr>
        <w:t>. A ground war against it would likely be more difficult than the first Korean War</w:t>
      </w:r>
      <w:r w:rsidRPr="00260E1E">
        <w:rPr>
          <w:sz w:val="16"/>
        </w:rPr>
        <w:t xml:space="preserve">. In David Halberstam’s book The Coldest Winter, he described the memories of Herbert “Pappy” Miller, a sergeant with the First Cavalry Division, after a battle with North Korean troops near the village of Taejon in 1950: Today, </w:t>
      </w:r>
      <w:r w:rsidRPr="00260E1E">
        <w:rPr>
          <w:rStyle w:val="StyleUnderline"/>
        </w:rPr>
        <w:t xml:space="preserve">American soldiers would all have automatic weapons—but so would the enemy. 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t>
      </w:r>
      <w:r w:rsidRPr="00260E1E">
        <w:rPr>
          <w:rStyle w:val="Emphasis"/>
        </w:rPr>
        <w:t>wreak havoc on American and South Korean air operations and defenses, and might be able to smuggle a nuclear device to detonate under Seoul itself.</w:t>
      </w:r>
      <w:r w:rsidRPr="00260E1E">
        <w:rPr>
          <w:sz w:val="16"/>
        </w:rPr>
        <w:t xml:space="preserve"> And for those America Firsters who might view Asian losses as acceptable, consider that there are also some 30,000 Americans on the firing lines—and that even if those lives are deemed expendable, </w:t>
      </w:r>
      <w:r w:rsidRPr="00260E1E">
        <w:rPr>
          <w:rStyle w:val="Emphasis"/>
        </w:rPr>
        <w:t xml:space="preserve">another immediate casualty of all-out war in Korea would likely be South Korea’s booming economy, whose collapse would be felt in markets all over the world. </w:t>
      </w:r>
      <w:r w:rsidRPr="00260E1E">
        <w:rPr>
          <w:sz w:val="16"/>
        </w:rPr>
        <w:t>So the cost of even a perfect first strike would be appalling.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w:t>
      </w:r>
      <w:r w:rsidRPr="00260E1E">
        <w:rPr>
          <w:rFonts w:ascii="Calibri" w:eastAsia="Calibri" w:hAnsi="Calibri" w:cs="Calibri"/>
          <w:sz w:val="16"/>
        </w:rPr>
        <w:t> </w:t>
      </w:r>
      <w:r w:rsidRPr="00260E1E">
        <w:rPr>
          <w:sz w:val="16"/>
        </w:rPr>
        <w:t>” Putting aside the irony of using nuclear weapons to prevent the use of nuclear weapons, the answer Walsh got in that scenario was still: No guarantee. “If we don’t get everything, then we have a really pissed-off adversary who possesses nuclear weapons who has just been attacked,” Walsh said. “</w:t>
      </w:r>
      <w:r w:rsidRPr="00260E1E">
        <w:rPr>
          <w:rStyle w:val="StyleUnderline"/>
        </w:rPr>
        <w:t>It’s not clear even with nukes that you could get all the artillery. And if you did use nukes, is that something South Korea is going to sign up for? There’s three minutes’ flight time from just north of the DMZ to Seoul. Do you really want to be dropping nuclear weapons that close to our ally’s capital? Think of the radioactive fallout. If you don’t take out all the batteries, then you have thousands of munitions raining down on Seoul. So I don’t get how an all-out attack works.”</w:t>
      </w:r>
      <w:r w:rsidRPr="00260E1E">
        <w:rPr>
          <w:sz w:val="16"/>
        </w:rPr>
        <w:t xml:space="preserve"> Even if a U.S. president could get Americans to support such an attack, Walsh added, the South Koreans would likely object. </w:t>
      </w:r>
      <w:r w:rsidRPr="00260E1E">
        <w:rPr>
          <w:rStyle w:val="StyleUnderline"/>
        </w:rPr>
        <w:t>“All the fighting is going to happen on Korean soil. So it seems to me the South Koreans should certainly have a say in this. I don’t see them signing off.”</w:t>
      </w:r>
      <w:r w:rsidRPr="00260E1E">
        <w:rPr>
          <w:sz w:val="16"/>
        </w:rPr>
        <w:t xml:space="preserve"> </w:t>
      </w:r>
      <w:r w:rsidRPr="00260E1E">
        <w:rPr>
          <w:rStyle w:val="StyleUnderline"/>
        </w:rPr>
        <w:t>Especially not now, with the election in May of Moon Jae-in as president. Moon is a liberal who has said he might be willing to reopen talks with Pyongyang and, far from endorsing aggressive action, has criticized the recent deployment around Seoul of America’s THAAD</w:t>
      </w:r>
      <w:r w:rsidRPr="00260E1E">
        <w:rPr>
          <w:sz w:val="16"/>
        </w:rPr>
        <w:t xml:space="preserve"> (Terminal High Altitude Area Defense) missiles, </w:t>
      </w:r>
      <w:r w:rsidRPr="00260E1E">
        <w:rPr>
          <w:rStyle w:val="StyleUnderline"/>
        </w:rPr>
        <w:t>which are designed to intercept incoming missiles.</w:t>
      </w:r>
      <w:r w:rsidRPr="00260E1E">
        <w:rPr>
          <w:sz w:val="16"/>
        </w:rPr>
        <w:t xml:space="preserve"> These aren’t the only problems with a preventive strike. </w:t>
      </w:r>
      <w:r w:rsidRPr="00260E1E">
        <w:rPr>
          <w:rStyle w:val="Emphasis"/>
        </w:rPr>
        <w:t>To be effective, it would depend on surprise, on delivering the maximum amount of force as quickly as possible—which would in turn require a significant buildup of U.S. forces in the region</w:t>
      </w:r>
      <w:r w:rsidRPr="00260E1E">
        <w:rPr>
          <w:rStyle w:val="StyleUnderline"/>
        </w:rPr>
        <w:t xml:space="preserve">. 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w:t>
      </w:r>
      <w:r w:rsidRPr="00260E1E">
        <w:rPr>
          <w:sz w:val="16"/>
        </w:rPr>
        <w:t xml:space="preserve">U.S. Special Forces would need to be positioned to go after crucial nuclear sites and missile platforms; ships would have to be stationed in the Sea of Japan and the Yellow Sea. </w:t>
      </w:r>
      <w:r w:rsidRPr="00260E1E">
        <w:rPr>
          <w:rStyle w:val="StyleUnderline"/>
        </w:rPr>
        <w:t>It’s highly improbable that all of this could happen without attracting Pyongyang’s notice. One of the things North Korea is better at than its southern neighbor is spying; recruiting and running spies is much easier in a free society than in a totalitarian one.</w:t>
      </w:r>
    </w:p>
    <w:p w14:paraId="60902B4F" w14:textId="4C7FAFAA" w:rsidR="0063793D" w:rsidRPr="00260E1E" w:rsidRDefault="007E6899" w:rsidP="007E6899">
      <w:pPr>
        <w:pStyle w:val="Heading3"/>
      </w:pPr>
      <w:r w:rsidRPr="00260E1E">
        <w:t xml:space="preserve">2AC – Diplomacy Solves </w:t>
      </w:r>
    </w:p>
    <w:p w14:paraId="0B9C26DD" w14:textId="77777777" w:rsidR="007E6899" w:rsidRPr="00260E1E" w:rsidRDefault="007E6899" w:rsidP="007E6899">
      <w:pPr>
        <w:pStyle w:val="Heading4"/>
      </w:pPr>
      <w:r w:rsidRPr="00260E1E">
        <w:t>Diplomacy is the only option – they’re willing to bargain for diplomatic recognition and relief from sanctions – strikes fail due to hidden and conventional weapons</w:t>
      </w:r>
    </w:p>
    <w:p w14:paraId="008BA9A8" w14:textId="77777777" w:rsidR="007E6899" w:rsidRPr="00260E1E" w:rsidRDefault="007E6899" w:rsidP="007E6899">
      <w:proofErr w:type="spellStart"/>
      <w:r w:rsidRPr="00260E1E">
        <w:rPr>
          <w:rStyle w:val="Style13ptBold"/>
        </w:rPr>
        <w:t>Haass</w:t>
      </w:r>
      <w:proofErr w:type="spellEnd"/>
      <w:r w:rsidRPr="00260E1E">
        <w:rPr>
          <w:rStyle w:val="Style13ptBold"/>
        </w:rPr>
        <w:t xml:space="preserve"> 7/11/17</w:t>
      </w:r>
      <w:r w:rsidRPr="00260E1E">
        <w:t xml:space="preserve"> Richard </w:t>
      </w:r>
      <w:proofErr w:type="spellStart"/>
      <w:r w:rsidRPr="00260E1E">
        <w:t>Haass</w:t>
      </w:r>
      <w:proofErr w:type="spellEnd"/>
      <w:r w:rsidRPr="00260E1E">
        <w:t xml:space="preserve"> - president of the Council on Foreign Relations and the author of A World in Disarray “Try diplomacy first on North Korea, even though it probably won’t work” July 11, 2017 (</w:t>
      </w:r>
      <w:hyperlink r:id="rId98" w:history="1">
        <w:r w:rsidRPr="00260E1E">
          <w:rPr>
            <w:rStyle w:val="Hyperlink"/>
          </w:rPr>
          <w:t>https://www.usatoday.com/story/opinion/2017/07/11/try-diplomacy-first-north-korea-richard-haass-column/460538001/</w:t>
        </w:r>
      </w:hyperlink>
      <w:r w:rsidRPr="00260E1E">
        <w:t>) //WC</w:t>
      </w:r>
    </w:p>
    <w:p w14:paraId="08F83C72" w14:textId="77777777" w:rsidR="007E6899" w:rsidRPr="00260E1E" w:rsidRDefault="007E6899" w:rsidP="007E6899">
      <w:r w:rsidRPr="00260E1E">
        <w:rPr>
          <w:rStyle w:val="StyleUnderline"/>
        </w:rPr>
        <w:t>A</w:t>
      </w:r>
      <w:r w:rsidRPr="00260E1E">
        <w:t xml:space="preserve"> second</w:t>
      </w:r>
      <w:r w:rsidRPr="00260E1E">
        <w:rPr>
          <w:rStyle w:val="StyleUnderline"/>
        </w:rPr>
        <w:t xml:space="preserve"> option would be to use military force to destroy a good part of North Korea’s nuclear and missile arsenal</w:t>
      </w:r>
      <w:r w:rsidRPr="00260E1E">
        <w:t xml:space="preserve">. One shortcoming is that </w:t>
      </w:r>
      <w:r w:rsidRPr="00260E1E">
        <w:rPr>
          <w:rStyle w:val="Emphasis"/>
        </w:rPr>
        <w:t>no strike could be guaranteed to succeed, as many of these weapons are hidden and protected deep underground</w:t>
      </w:r>
      <w:r w:rsidRPr="00260E1E">
        <w:t>. An even bigger issue is that</w:t>
      </w:r>
      <w:r w:rsidRPr="00260E1E">
        <w:rPr>
          <w:rStyle w:val="Emphasis"/>
        </w:rPr>
        <w:t xml:space="preserve"> North Korea would likely retaliate against South Korea using its extensive conventional (non-nuclear) forces that include artillery, special operations troops and shorter-range missiles</w:t>
      </w:r>
      <w:r w:rsidRPr="00260E1E">
        <w:t>.</w:t>
      </w:r>
      <w:r w:rsidRPr="00260E1E">
        <w:rPr>
          <w:rStyle w:val="StyleUnderline"/>
        </w:rPr>
        <w:t xml:space="preserve"> Hundreds of thousands of people in</w:t>
      </w:r>
      <w:r w:rsidRPr="00260E1E">
        <w:t xml:space="preserve"> the capital of </w:t>
      </w:r>
      <w:r w:rsidRPr="00260E1E">
        <w:rPr>
          <w:rStyle w:val="StyleUnderline"/>
        </w:rPr>
        <w:t>Seoul would likely lose their lives</w:t>
      </w:r>
      <w:r w:rsidRPr="00260E1E">
        <w:t xml:space="preserve"> in such a scenario; also </w:t>
      </w:r>
      <w:r w:rsidRPr="00260E1E">
        <w:rPr>
          <w:rStyle w:val="StyleUnderline"/>
        </w:rPr>
        <w:t>at risk would be the 28,000 U.S. troops</w:t>
      </w:r>
      <w:r w:rsidRPr="00260E1E">
        <w:t xml:space="preserve"> stationed in South Korea</w:t>
      </w:r>
      <w:r w:rsidRPr="00260E1E">
        <w:rPr>
          <w:rStyle w:val="StyleUnderline"/>
        </w:rPr>
        <w:t xml:space="preserve"> as well as</w:t>
      </w:r>
      <w:r w:rsidRPr="00260E1E">
        <w:t xml:space="preserve"> the more than</w:t>
      </w:r>
      <w:r w:rsidRPr="00260E1E">
        <w:rPr>
          <w:rStyle w:val="StyleUnderline"/>
        </w:rPr>
        <w:t xml:space="preserve"> 100,000 American civilians</w:t>
      </w:r>
      <w:r w:rsidRPr="00260E1E">
        <w:t xml:space="preserve"> living there. </w:t>
      </w:r>
    </w:p>
    <w:p w14:paraId="36338D8D" w14:textId="77777777" w:rsidR="007E6899" w:rsidRPr="00260E1E" w:rsidRDefault="007E6899" w:rsidP="007E6899">
      <w:r w:rsidRPr="00260E1E">
        <w:t xml:space="preserve">The </w:t>
      </w:r>
      <w:r w:rsidRPr="00260E1E">
        <w:rPr>
          <w:rStyle w:val="StyleUnderline"/>
        </w:rPr>
        <w:t>United States is also committed to South Korea’s security, something that could require dispatching many more forces and military equipment</w:t>
      </w:r>
      <w:r w:rsidRPr="00260E1E">
        <w:t xml:space="preserve">. The first Korean War, triggered by a North Korean invasion of the South in 1950, ended up claiming millions of Korean lives over three years. More than 30,000 American soldiers were killed in a conflict that left the peninsula divided at the 38th parallel. Talk of surgical strikes or limited war is mostly talk. </w:t>
      </w:r>
    </w:p>
    <w:p w14:paraId="72CA18AC" w14:textId="77777777" w:rsidR="007E6899" w:rsidRPr="00260E1E" w:rsidRDefault="007E6899" w:rsidP="007E6899">
      <w:pPr>
        <w:rPr>
          <w:rStyle w:val="StyleUnderline"/>
        </w:rPr>
      </w:pPr>
      <w:r w:rsidRPr="00260E1E">
        <w:rPr>
          <w:rStyle w:val="StyleUnderline"/>
        </w:rPr>
        <w:t>A</w:t>
      </w:r>
      <w:r w:rsidRPr="00260E1E">
        <w:t xml:space="preserve"> third</w:t>
      </w:r>
      <w:r w:rsidRPr="00260E1E">
        <w:rPr>
          <w:rStyle w:val="StyleUnderline"/>
        </w:rPr>
        <w:t xml:space="preserve"> option would be to attempt to negotiate an outcome acceptable to the countries most involved:  the two Koreas, Japan, China, Russia, and the United States</w:t>
      </w:r>
      <w:r w:rsidRPr="00260E1E">
        <w:t xml:space="preserve">. </w:t>
      </w:r>
      <w:r w:rsidRPr="00260E1E">
        <w:rPr>
          <w:rStyle w:val="StyleUnderline"/>
        </w:rPr>
        <w:t>North Korea would have to accept a freeze on production and testing of its nuclear weapons and missiles and agree to inspections that would confirm it was living up to its side of the bargain. In return, it might receive diplomatic recognition, partial relief from sanctions, and some reduction in the number or scale of U.S.-South Korean military exercises.  Such an accord would not solve the problem</w:t>
      </w:r>
      <w:r w:rsidRPr="00260E1E">
        <w:t xml:space="preserve"> posed by North Korea (it would never agree to give up its nuclear and missile forces, which it sees as central to its survival) </w:t>
      </w:r>
      <w:r w:rsidRPr="00260E1E">
        <w:rPr>
          <w:rStyle w:val="StyleUnderline"/>
        </w:rPr>
        <w:t>but</w:t>
      </w:r>
      <w:r w:rsidRPr="00260E1E">
        <w:t xml:space="preserve"> </w:t>
      </w:r>
      <w:r w:rsidRPr="00260E1E">
        <w:rPr>
          <w:rStyle w:val="Emphasis"/>
        </w:rPr>
        <w:t>negotiations could limit the threat.</w:t>
      </w:r>
    </w:p>
    <w:p w14:paraId="4E217AB7" w14:textId="77777777" w:rsidR="007E6899" w:rsidRPr="00260E1E" w:rsidRDefault="007E6899" w:rsidP="007E6899">
      <w:r w:rsidRPr="00260E1E">
        <w:t xml:space="preserve">Many are skeptical diplomacy could succeed given its checkered history. A big factor would be China’s willingness to use leverage it derives from the fact that North Korea’s economy is heavily dependent on Chinese support. China, however, is reluctant to apply too much pressure for fear it would lead to North Korea’s collapse — leaving China without the benefit of a buffer state on its border. Introducing ever tougher U.S. sanctions against China in an effort to persuade it to pressure North Korea is a risky strategy given the many ways the American economy depends on good relations with China. </w:t>
      </w:r>
    </w:p>
    <w:p w14:paraId="756D9E9C" w14:textId="77777777" w:rsidR="007E6899" w:rsidRPr="00260E1E" w:rsidRDefault="007E6899" w:rsidP="007E6899">
      <w:pPr>
        <w:rPr>
          <w:rStyle w:val="StyleUnderline"/>
        </w:rPr>
      </w:pPr>
      <w:r w:rsidRPr="00260E1E">
        <w:t>All of which is to say</w:t>
      </w:r>
      <w:r w:rsidRPr="00260E1E">
        <w:rPr>
          <w:rStyle w:val="StyleUnderline"/>
        </w:rPr>
        <w:t xml:space="preserve"> diplomacy may fail once more. This is not to argue against trying, as it would be important to show it has been explored before turning to alternatives.</w:t>
      </w:r>
      <w:r w:rsidRPr="00260E1E">
        <w:t xml:space="preserve"> To be sure, the main alternatives — living with a North Korea that poses a direct threat to the United States or attacking it knowing a large and costly war could ensue — are each even more unattractive, if for different reasons. But</w:t>
      </w:r>
      <w:r w:rsidRPr="00260E1E">
        <w:rPr>
          <w:rStyle w:val="StyleUnderline"/>
        </w:rPr>
        <w:t xml:space="preserve"> this could well be the choice we will need to make, a reality that argues for at least exploring diplomacy first. </w:t>
      </w:r>
    </w:p>
    <w:p w14:paraId="096AC89A" w14:textId="77777777" w:rsidR="007E6899" w:rsidRPr="00260E1E" w:rsidRDefault="007E6899" w:rsidP="007E6899"/>
    <w:p w14:paraId="609E6E38" w14:textId="77777777" w:rsidR="007E6899" w:rsidRPr="00260E1E" w:rsidRDefault="007E6899" w:rsidP="007E6899">
      <w:pPr>
        <w:pStyle w:val="Heading4"/>
      </w:pPr>
      <w:r w:rsidRPr="00260E1E">
        <w:t xml:space="preserve">North Korea is rational – they’ll respond to diplomacy if the US takes a </w:t>
      </w:r>
      <w:proofErr w:type="spellStart"/>
      <w:r w:rsidRPr="00260E1E">
        <w:t>softline</w:t>
      </w:r>
      <w:proofErr w:type="spellEnd"/>
      <w:r w:rsidRPr="00260E1E">
        <w:t xml:space="preserve"> – Clinton proves</w:t>
      </w:r>
    </w:p>
    <w:p w14:paraId="38F755FA" w14:textId="77777777" w:rsidR="007E6899" w:rsidRPr="00260E1E" w:rsidRDefault="007E6899" w:rsidP="007E6899">
      <w:r w:rsidRPr="00260E1E">
        <w:rPr>
          <w:rStyle w:val="Style13ptBold"/>
        </w:rPr>
        <w:t>Graham 6/23/17</w:t>
      </w:r>
      <w:r w:rsidRPr="00260E1E">
        <w:t xml:space="preserve"> Thomas Graham Jr. – served as a senior U.S. diplomat involved in every major international non-proliferation and arms control negotiation in which the United States took part from 1970 to 1997. Ambassador Graham is a member of the National Advisory Board of the Center for Arms Control and Non-Proliferation “Time to Negotiate With North Korea” June 23, 2017 (</w:t>
      </w:r>
      <w:hyperlink r:id="rId99" w:history="1">
        <w:r w:rsidRPr="00260E1E">
          <w:rPr>
            <w:rStyle w:val="Hyperlink"/>
          </w:rPr>
          <w:t>https://www.usnews.com/opinion/articles/2017-06-23/diplomacy-is-the-only-option-with-north-korea</w:t>
        </w:r>
      </w:hyperlink>
      <w:r w:rsidRPr="00260E1E">
        <w:t>) //WC</w:t>
      </w:r>
    </w:p>
    <w:p w14:paraId="03AA266D" w14:textId="77777777" w:rsidR="007E6899" w:rsidRPr="00260E1E" w:rsidRDefault="007E6899" w:rsidP="007E6899">
      <w:r w:rsidRPr="00260E1E">
        <w:t>However,</w:t>
      </w:r>
      <w:r w:rsidRPr="00260E1E">
        <w:rPr>
          <w:rStyle w:val="StyleUnderline"/>
        </w:rPr>
        <w:t xml:space="preserve"> Pyongyang's policy over the years </w:t>
      </w:r>
      <w:r w:rsidRPr="00260E1E">
        <w:t xml:space="preserve">has also </w:t>
      </w:r>
      <w:r w:rsidRPr="00260E1E">
        <w:rPr>
          <w:rStyle w:val="StyleUnderline"/>
        </w:rPr>
        <w:t>included</w:t>
      </w:r>
      <w:r w:rsidRPr="00260E1E">
        <w:t xml:space="preserve"> a certain realpolitik and </w:t>
      </w:r>
      <w:r w:rsidRPr="00260E1E">
        <w:rPr>
          <w:rStyle w:val="StyleUnderline"/>
        </w:rPr>
        <w:t>willingness to negotiate</w:t>
      </w:r>
      <w:r w:rsidRPr="00260E1E">
        <w:t>.</w:t>
      </w:r>
      <w:r w:rsidRPr="00260E1E">
        <w:rPr>
          <w:rStyle w:val="StyleUnderline"/>
        </w:rPr>
        <w:t xml:space="preserve"> The North Korean regime</w:t>
      </w:r>
      <w:r w:rsidRPr="00260E1E">
        <w:t xml:space="preserve">, which </w:t>
      </w:r>
      <w:r w:rsidRPr="00260E1E">
        <w:rPr>
          <w:rStyle w:val="StyleUnderline"/>
        </w:rPr>
        <w:t>has few allies in the international sphere and grapples with crippling domestic problems, is above all interested in survival, economic benefits and a diplomatic relationship with the United States</w:t>
      </w:r>
      <w:r w:rsidRPr="00260E1E">
        <w:t>.</w:t>
      </w:r>
      <w:r w:rsidRPr="00260E1E">
        <w:rPr>
          <w:rStyle w:val="StyleUnderline"/>
        </w:rPr>
        <w:t xml:space="preserve"> </w:t>
      </w:r>
      <w:r w:rsidRPr="00260E1E">
        <w:rPr>
          <w:rStyle w:val="Emphasis"/>
        </w:rPr>
        <w:t>Military action against North Korea is not an attractive option</w:t>
      </w:r>
      <w:r w:rsidRPr="00260E1E">
        <w:rPr>
          <w:rStyle w:val="StyleUnderline"/>
        </w:rPr>
        <w:t>; the huge North Korean artillery and rocket forces amassed along the Korean Demilitarized Zone pose a serious threat to Seoul that is less than twenty miles away</w:t>
      </w:r>
      <w:r w:rsidRPr="00260E1E">
        <w:t>; and in recent years,</w:t>
      </w:r>
      <w:r w:rsidRPr="00260E1E">
        <w:rPr>
          <w:rStyle w:val="StyleUnderline"/>
        </w:rPr>
        <w:t xml:space="preserve"> uncertainty has developed about what the DPRK might do with its nuclear weapons. Diplomacy is the only practical option.</w:t>
      </w:r>
    </w:p>
    <w:p w14:paraId="3190C577" w14:textId="77777777" w:rsidR="007E6899" w:rsidRPr="00260E1E" w:rsidRDefault="007E6899" w:rsidP="007E6899">
      <w:r w:rsidRPr="00260E1E">
        <w:rPr>
          <w:rStyle w:val="StyleUnderline"/>
        </w:rPr>
        <w:t>Some say that the North Koreans are irrational but the track record does not</w:t>
      </w:r>
      <w:r w:rsidRPr="00260E1E">
        <w:t xml:space="preserve"> necessarily </w:t>
      </w:r>
      <w:r w:rsidRPr="00260E1E">
        <w:rPr>
          <w:rStyle w:val="StyleUnderline"/>
        </w:rPr>
        <w:t>bear this out.</w:t>
      </w:r>
      <w:r w:rsidRPr="00260E1E">
        <w:t xml:space="preserve"> The United States utterly crushed North Korea during the Korean War but 64 years have passed since the end of that conflict, and </w:t>
      </w:r>
      <w:r w:rsidRPr="00260E1E">
        <w:rPr>
          <w:rStyle w:val="StyleUnderline"/>
        </w:rPr>
        <w:t>the Kim family remains in control</w:t>
      </w:r>
      <w:r w:rsidRPr="00260E1E">
        <w:t xml:space="preserve">. </w:t>
      </w:r>
      <w:r w:rsidRPr="00260E1E">
        <w:rPr>
          <w:rStyle w:val="StyleUnderline"/>
        </w:rPr>
        <w:t>The North Koreans have a weak hand and they have played it with skill</w:t>
      </w:r>
      <w:r w:rsidRPr="00260E1E">
        <w:t xml:space="preserve">. </w:t>
      </w:r>
      <w:r w:rsidRPr="00260E1E">
        <w:rPr>
          <w:rStyle w:val="StyleUnderline"/>
        </w:rPr>
        <w:t>Their objectives have always been clear: survival, economic benefits and a relationship with the United States</w:t>
      </w:r>
      <w:r w:rsidRPr="00260E1E">
        <w:t>.</w:t>
      </w:r>
      <w:r w:rsidRPr="00260E1E">
        <w:rPr>
          <w:rStyle w:val="StyleUnderline"/>
        </w:rPr>
        <w:t xml:space="preserve"> In the past, to the extent the U.S. was prepared to pay this price, agreement with the DPRK was possible</w:t>
      </w:r>
      <w:r w:rsidRPr="00260E1E">
        <w:t>. Playing on this</w:t>
      </w:r>
      <w:r w:rsidRPr="00260E1E">
        <w:rPr>
          <w:rStyle w:val="StyleUnderline"/>
        </w:rPr>
        <w:t xml:space="preserve"> the Clinton administration made real progress: the DPRK nuclear program was essentially shut down </w:t>
      </w:r>
      <w:r w:rsidRPr="00260E1E">
        <w:t xml:space="preserve">– not eliminated but shut down – and </w:t>
      </w:r>
      <w:r w:rsidRPr="00260E1E">
        <w:rPr>
          <w:rStyle w:val="StyleUnderline"/>
        </w:rPr>
        <w:t>an agreement ending their ballistic missile program was close</w:t>
      </w:r>
      <w:r w:rsidRPr="00260E1E">
        <w:t>.</w:t>
      </w:r>
    </w:p>
    <w:p w14:paraId="19F443F8" w14:textId="77777777" w:rsidR="007E6899" w:rsidRPr="00260E1E" w:rsidRDefault="007E6899" w:rsidP="007E6899">
      <w:r w:rsidRPr="00260E1E">
        <w:t>For its own purposes,</w:t>
      </w:r>
      <w:r w:rsidRPr="00260E1E">
        <w:rPr>
          <w:rStyle w:val="StyleUnderline"/>
        </w:rPr>
        <w:t xml:space="preserve"> the Bush administration decided to abandon all the Clinton progress, adopt a confrontational position toward North Korea </w:t>
      </w:r>
      <w:r w:rsidRPr="00260E1E">
        <w:t xml:space="preserve">and include North Korea in the president's axis of evil speech in early 2002. Later that year, just before North Korea withdrew from the Nuclear Non-proliferation Treaty, a U.S. delegation was in Pyongyang. There, among others, the U.S. delegation met with First Vice Minister of Foreign Affairs Kang </w:t>
      </w:r>
      <w:proofErr w:type="spellStart"/>
      <w:r w:rsidRPr="00260E1E">
        <w:t>Sok-ju</w:t>
      </w:r>
      <w:proofErr w:type="spellEnd"/>
      <w:r w:rsidRPr="00260E1E">
        <w:t xml:space="preserve"> who accused the United States of singling out North Korea for nuclear attack and, among other memorable statements, said "We are part of the axis of evil, and you are gentlemen. That is our relationship. We cannot discuss matters like gentlemen. If we disarm ourselves because of U.S. pressure, then we will become like Yugoslavia or Afghanistan's Taliban to be beaten to death."</w:t>
      </w:r>
    </w:p>
    <w:p w14:paraId="4AE03D7C" w14:textId="77777777" w:rsidR="007E6899" w:rsidRPr="00260E1E" w:rsidRDefault="007E6899" w:rsidP="007E6899">
      <w:r w:rsidRPr="00260E1E">
        <w:rPr>
          <w:rStyle w:val="StyleUnderline"/>
        </w:rPr>
        <w:t>The hardline was back</w:t>
      </w:r>
      <w:r w:rsidRPr="00260E1E">
        <w:t>. Over the next 15 years</w:t>
      </w:r>
      <w:r w:rsidRPr="00260E1E">
        <w:rPr>
          <w:rStyle w:val="StyleUnderline"/>
        </w:rPr>
        <w:t xml:space="preserve"> arms limitation was largely abandoned</w:t>
      </w:r>
      <w:r w:rsidRPr="00260E1E">
        <w:t xml:space="preserve">. North Korea conducted five nuclear weapon tests and many ballistic missile tests. </w:t>
      </w:r>
      <w:r w:rsidRPr="00260E1E">
        <w:rPr>
          <w:rStyle w:val="StyleUnderline"/>
        </w:rPr>
        <w:t>The DPRK has become a direct threat to the United States</w:t>
      </w:r>
      <w:r w:rsidRPr="00260E1E">
        <w:t>. And the new ruler of North Korea, Kim Jong-un, had raised the stakes. Arguably,</w:t>
      </w:r>
      <w:r w:rsidRPr="00260E1E">
        <w:rPr>
          <w:rStyle w:val="Emphasis"/>
        </w:rPr>
        <w:t xml:space="preserve"> negotiation is still possible</w:t>
      </w:r>
      <w:r w:rsidRPr="00260E1E">
        <w:t xml:space="preserve"> but now in addition to survival, economic benefits and a relationship with the United States, the DPRK wants to be recognized as a nuclear weapon state, something the United States cannot and should not do.</w:t>
      </w:r>
    </w:p>
    <w:p w14:paraId="17A3A753" w14:textId="77777777" w:rsidR="007E6899" w:rsidRPr="00260E1E" w:rsidRDefault="007E6899" w:rsidP="007E6899">
      <w:r w:rsidRPr="00260E1E">
        <w:t>However,</w:t>
      </w:r>
      <w:r w:rsidRPr="00260E1E">
        <w:rPr>
          <w:rStyle w:val="Emphasis"/>
        </w:rPr>
        <w:t xml:space="preserve"> if catastrophe at least at some level is to be avoided, negotiations have to be attempted. </w:t>
      </w:r>
      <w:r w:rsidRPr="00260E1E">
        <w:t>The North Koreans likely will be open to making an agreement that they perceive to be in their interest.</w:t>
      </w:r>
      <w:r w:rsidRPr="00260E1E">
        <w:rPr>
          <w:rStyle w:val="StyleUnderline"/>
        </w:rPr>
        <w:t xml:space="preserve"> The trick will be to find the terms of such an agreement that would also be in the interest of the United States. The alternatives are not attractive</w:t>
      </w:r>
      <w:r w:rsidRPr="00260E1E">
        <w:t xml:space="preserve">. Leon </w:t>
      </w:r>
      <w:proofErr w:type="spellStart"/>
      <w:r w:rsidRPr="00260E1E">
        <w:t>Sigal</w:t>
      </w:r>
      <w:proofErr w:type="spellEnd"/>
      <w:r w:rsidRPr="00260E1E">
        <w:t>, a long-time, non-government expert on North Korea has suggested an approach of seeking a temporary suspension of North Korea's nuclear weapons program while both sides discuss reciprocal steps that the U.S. could consider in order to address North Korea's security concerns. There may be interest in this in North Korea. This could be a place to start.</w:t>
      </w:r>
    </w:p>
    <w:p w14:paraId="7C56D67E" w14:textId="77777777" w:rsidR="007E6899" w:rsidRPr="00260E1E" w:rsidRDefault="007E6899" w:rsidP="007E6899"/>
    <w:p w14:paraId="2A6F9A95" w14:textId="77777777" w:rsidR="007E6899" w:rsidRPr="00260E1E" w:rsidRDefault="007E6899" w:rsidP="007E6899">
      <w:pPr>
        <w:pStyle w:val="Heading4"/>
      </w:pPr>
      <w:r w:rsidRPr="00260E1E">
        <w:t>Trump’s softening on North Korea – it’s the only chance of reducing tension on the peninsula</w:t>
      </w:r>
    </w:p>
    <w:p w14:paraId="168A14E2" w14:textId="77777777" w:rsidR="007E6899" w:rsidRPr="00260E1E" w:rsidRDefault="007E6899" w:rsidP="007E6899">
      <w:r w:rsidRPr="00260E1E">
        <w:rPr>
          <w:rStyle w:val="Style13ptBold"/>
        </w:rPr>
        <w:t>Smith 4/22/17</w:t>
      </w:r>
      <w:r w:rsidRPr="00260E1E">
        <w:t xml:space="preserve"> Alexander Smith - Reporter at NBC News “North Korea: Experts Warn Only Way Forward May Be Diplomacy” April 22, 2017 (</w:t>
      </w:r>
      <w:hyperlink r:id="rId100" w:history="1">
        <w:r w:rsidRPr="00260E1E">
          <w:rPr>
            <w:rStyle w:val="Hyperlink"/>
          </w:rPr>
          <w:t>http://www.nbcnews.com/news/world/north-korea-experts-warn-only-way-forward-may-be-diplomacy-n748186</w:t>
        </w:r>
      </w:hyperlink>
      <w:r w:rsidRPr="00260E1E">
        <w:t>) //WC</w:t>
      </w:r>
    </w:p>
    <w:p w14:paraId="4A4FD1E8" w14:textId="77777777" w:rsidR="007E6899" w:rsidRPr="00260E1E" w:rsidRDefault="007E6899" w:rsidP="007E6899">
      <w:r w:rsidRPr="00260E1E">
        <w:t>However</w:t>
      </w:r>
      <w:r w:rsidRPr="00260E1E">
        <w:rPr>
          <w:rStyle w:val="StyleUnderline"/>
        </w:rPr>
        <w:t>, a more subtle melody can be hear underneath these drums of war</w:t>
      </w:r>
      <w:r w:rsidRPr="00260E1E">
        <w:t xml:space="preserve">. </w:t>
      </w:r>
      <w:r w:rsidRPr="00260E1E">
        <w:rPr>
          <w:rStyle w:val="StyleUnderline"/>
        </w:rPr>
        <w:t xml:space="preserve">Pence said Tuesday that </w:t>
      </w:r>
      <w:r w:rsidRPr="00260E1E">
        <w:rPr>
          <w:rStyle w:val="Emphasis"/>
        </w:rPr>
        <w:t>the U.S. was working with allies to "achieve a peaceable resolution" to the impasse</w:t>
      </w:r>
      <w:r w:rsidRPr="00260E1E">
        <w:t>. "</w:t>
      </w:r>
      <w:r w:rsidRPr="00260E1E">
        <w:rPr>
          <w:rStyle w:val="StyleUnderline"/>
        </w:rPr>
        <w:t>With diplomatic and economic pressure we have a chance to achieve our objective of a nuclear-free Korean peninsula</w:t>
      </w:r>
      <w:r w:rsidRPr="00260E1E">
        <w:t xml:space="preserve">," the vice president said in Japan. </w:t>
      </w:r>
      <w:r w:rsidRPr="00260E1E">
        <w:rPr>
          <w:rStyle w:val="StyleUnderline"/>
        </w:rPr>
        <w:t>Trump also appeared to soften his language,</w:t>
      </w:r>
      <w:r w:rsidRPr="00260E1E">
        <w:t xml:space="preserve"> telling Wisconsin's WTMJ radio that </w:t>
      </w:r>
      <w:r w:rsidRPr="00260E1E">
        <w:rPr>
          <w:rStyle w:val="StyleUnderline"/>
        </w:rPr>
        <w:t>"hopefully [Kim] wants peace.</w:t>
      </w:r>
      <w:r w:rsidRPr="00260E1E">
        <w:t>" Som</w:t>
      </w:r>
      <w:r w:rsidRPr="00260E1E">
        <w:rPr>
          <w:rStyle w:val="StyleUnderline"/>
        </w:rPr>
        <w:t>e analysts say this may be Trump's only realistic option for solving the crisis. "The situation is extraordinarily complicated and not amenable to either simple solutions or one-off ad-hoc interventions designed to demonstrate American strength," said</w:t>
      </w:r>
      <w:r w:rsidRPr="00260E1E">
        <w:t xml:space="preserve"> Professor Hazel</w:t>
      </w:r>
      <w:r w:rsidRPr="00260E1E">
        <w:rPr>
          <w:rStyle w:val="StyleUnderline"/>
        </w:rPr>
        <w:t xml:space="preserve"> Smith at London's School of Oriental and African Studies </w:t>
      </w:r>
      <w:r w:rsidRPr="00260E1E">
        <w:t xml:space="preserve">(SOAS). Kim could easily launch a retaliatory strike against Seoul, the South Korean capital of 10 million people that sits 25 miles from the North Korean border, analysts point out. Kim would only need the conventional missiles already in his arsenal, rather than nuclear weapons, to kill thousands. Parts of Japan may also be within range. "There is no certainty that the U.S. knows the whereabouts of all North Korea’s launch sites, and any attack would lead to a devastating retaliatory strike on Seoul," Fraser </w:t>
      </w:r>
      <w:r w:rsidRPr="00260E1E">
        <w:rPr>
          <w:rStyle w:val="StyleUnderline"/>
        </w:rPr>
        <w:t>Cameron, director of the Belgium-based EU-Asia Center, wrote</w:t>
      </w:r>
      <w:r w:rsidRPr="00260E1E">
        <w:t xml:space="preserve"> in the Financial Times earlier this month. He said</w:t>
      </w:r>
      <w:r w:rsidRPr="00260E1E">
        <w:rPr>
          <w:rStyle w:val="StyleUnderline"/>
        </w:rPr>
        <w:t xml:space="preserve"> there was "no military solution to the problem of Kim Jong </w:t>
      </w:r>
      <w:proofErr w:type="spellStart"/>
      <w:r w:rsidRPr="00260E1E">
        <w:rPr>
          <w:rStyle w:val="StyleUnderline"/>
        </w:rPr>
        <w:t>Un's</w:t>
      </w:r>
      <w:proofErr w:type="spellEnd"/>
      <w:r w:rsidRPr="00260E1E">
        <w:rPr>
          <w:rStyle w:val="StyleUnderline"/>
        </w:rPr>
        <w:t xml:space="preserve"> nuclear weapons."</w:t>
      </w:r>
      <w:r w:rsidRPr="00260E1E">
        <w:t xml:space="preserve"> North Korea is estimated to have at least eight nuclear weapons but not yet the means to miniaturize them in a long-range missile capable of hitting the U.S. Embarking on a conflict with North Korea would also come with other challenges. ML </w:t>
      </w:r>
      <w:r w:rsidRPr="00260E1E">
        <w:rPr>
          <w:rStyle w:val="StyleUnderline"/>
        </w:rPr>
        <w:t xml:space="preserve">Cavanaugh, a U.S. Army strategist writing for the Modern War Institute at West Point, warned of North Korea's "Afghanistan-like geography" that could allow its army to act like "a much better-trained, much better-armed version of the Taliban." For all Trump's talk of ripping up the rule book, his softening approach is familiar </w:t>
      </w:r>
      <w:r w:rsidRPr="00260E1E">
        <w:t>to students of history. "This administration is following a well-worn pattern traced by every other U.S. administration from Clinton onward," said Smith at SOAS. "All new administrations blame previous administrations for being too weak or incompetent to solve the Korean crisis."</w:t>
      </w:r>
    </w:p>
    <w:p w14:paraId="733486C6" w14:textId="77777777" w:rsidR="007E6899" w:rsidRPr="00260E1E" w:rsidRDefault="007E6899" w:rsidP="007E6899">
      <w:pPr>
        <w:pStyle w:val="Heading4"/>
      </w:pPr>
      <w:r w:rsidRPr="00260E1E">
        <w:t>International diplomacy with China is the only solution to ensuring peace with North Korea</w:t>
      </w:r>
    </w:p>
    <w:p w14:paraId="41233D6F" w14:textId="77777777" w:rsidR="007E6899" w:rsidRPr="00260E1E" w:rsidRDefault="007E6899" w:rsidP="007E6899">
      <w:r w:rsidRPr="00260E1E">
        <w:rPr>
          <w:rStyle w:val="Style13ptBold"/>
        </w:rPr>
        <w:t>Song 7/5/17</w:t>
      </w:r>
      <w:r w:rsidRPr="00260E1E">
        <w:t xml:space="preserve"> Kelly Song - Special to CNBC.com “Diplomacy with China is the only option left to 'put a ceiling' on North Korea, political analysts say” 5 July, 2017 (</w:t>
      </w:r>
      <w:hyperlink r:id="rId101" w:history="1">
        <w:r w:rsidRPr="00260E1E">
          <w:rPr>
            <w:rStyle w:val="Hyperlink"/>
          </w:rPr>
          <w:t>http://www.cnbc.com/2017/07/05/diplomacy-with-china-is-only-option-left-on-north-korea-conflict-analysts.html</w:t>
        </w:r>
      </w:hyperlink>
      <w:r w:rsidRPr="00260E1E">
        <w:t>) //WC</w:t>
      </w:r>
    </w:p>
    <w:p w14:paraId="7FF8AD8D" w14:textId="77777777" w:rsidR="007E6899" w:rsidRPr="00260E1E" w:rsidRDefault="007E6899" w:rsidP="007E6899">
      <w:r w:rsidRPr="00260E1E">
        <w:t>As options to subdue North Korea run scarce,</w:t>
      </w:r>
      <w:r w:rsidRPr="00260E1E">
        <w:rPr>
          <w:rStyle w:val="Emphasis"/>
        </w:rPr>
        <w:t xml:space="preserve"> pushing China to act as a mediator through diplomacy may be the only way the U.S. can emerge unscathed</w:t>
      </w:r>
      <w:r w:rsidRPr="00260E1E">
        <w:rPr>
          <w:rStyle w:val="StyleUnderline"/>
        </w:rPr>
        <w:t>, political analysts said</w:t>
      </w:r>
      <w:r w:rsidRPr="00260E1E">
        <w:t>. "The words 'solution' and 'North Korea' have probably never been mentioned in the same sentence before," said Council on Foreign Relations President Richard Haas on Wednesday. "</w:t>
      </w:r>
      <w:r w:rsidRPr="00260E1E">
        <w:rPr>
          <w:rStyle w:val="StyleUnderline"/>
        </w:rPr>
        <w:t>The only approach in between, or alternative, is some kind of a diplomatic approach,</w:t>
      </w:r>
      <w:r w:rsidRPr="00260E1E">
        <w:t xml:space="preserve">" Haas said in an interview on "Squawk on the Street." </w:t>
      </w:r>
      <w:r w:rsidRPr="00260E1E">
        <w:rPr>
          <w:rStyle w:val="StyleUnderline"/>
        </w:rPr>
        <w:t>"Increase the sanctions against Chinese entities, and try to get some kind of a freeze with North Korea.</w:t>
      </w:r>
      <w:r w:rsidRPr="00260E1E">
        <w:rPr>
          <w:rStyle w:val="Emphasis"/>
        </w:rPr>
        <w:t xml:space="preserve"> It's not going to solve the problem, but may put a ceiling on it.</w:t>
      </w:r>
      <w:r w:rsidRPr="00260E1E">
        <w:t xml:space="preserve">" </w:t>
      </w:r>
      <w:r w:rsidRPr="00260E1E">
        <w:rPr>
          <w:rStyle w:val="StyleUnderline"/>
        </w:rPr>
        <w:t>China "remains the single most influential outside force on determining North Korean policy,</w:t>
      </w:r>
      <w:r w:rsidRPr="00260E1E">
        <w:t xml:space="preserve">" he said. "I think it's worth making an appeal to them, putting pressure on them, also looking to reassure them," Haas said. </w:t>
      </w:r>
      <w:r w:rsidRPr="00260E1E">
        <w:rPr>
          <w:rStyle w:val="StyleUnderline"/>
        </w:rPr>
        <w:t>"There are things we can say about our goals there that also send some messages of reassurance to China, mixed in with the pressure.</w:t>
      </w:r>
      <w:r w:rsidRPr="00260E1E">
        <w:t xml:space="preserve">" Former Deputy Commerce Secretary Bruce Andrews suggested building an "international coalition" with trading partners such as Europe, Japan and South Korea to "push the Chinese not just on the North Korean issue, but some of their bad behavior in the trade space." This includes addressing concerns such as steel overcapacity and limitations imposed on American companies entering Chinese markets, Andrews said Wednesday on "Squawk on the Street." There aren't many good options left, according to Bill Richardson, former U.S. ambassador to the U.N. and former governor of New Mexico. </w:t>
      </w:r>
      <w:r w:rsidRPr="00260E1E">
        <w:rPr>
          <w:rStyle w:val="StyleUnderline"/>
        </w:rPr>
        <w:t xml:space="preserve">With military action having the potential to "start a huge American brush fire," diplomacy seems to be the only path </w:t>
      </w:r>
      <w:r w:rsidRPr="00260E1E">
        <w:t>at the moment with the least potential damage. President Donald Trump has "</w:t>
      </w:r>
      <w:proofErr w:type="spellStart"/>
      <w:r w:rsidRPr="00260E1E">
        <w:t>gotta</w:t>
      </w:r>
      <w:proofErr w:type="spellEnd"/>
      <w:r w:rsidRPr="00260E1E">
        <w:t xml:space="preserve"> say to the president of China, 'Look, your pressure on North Korea hasn't worked,'" Richardson said Wednesday on "Squawk on the Street." "'Are you going to do more; are you going to step in? Or we have to take an important step that you may not like. Some of the benefits that we talked with you [about] on trade are not going to happen, or some sanctions on steel, or any other issues.'"</w:t>
      </w:r>
    </w:p>
    <w:p w14:paraId="0226FF73" w14:textId="77777777" w:rsidR="007E6899" w:rsidRPr="00260E1E" w:rsidRDefault="007E6899" w:rsidP="007E6899"/>
    <w:p w14:paraId="5982D7C3" w14:textId="77777777" w:rsidR="007E6899" w:rsidRPr="00260E1E" w:rsidRDefault="007E6899" w:rsidP="007E6899"/>
    <w:p w14:paraId="6DE1030D" w14:textId="7A4637DB" w:rsidR="0063793D" w:rsidRPr="00260E1E" w:rsidRDefault="007E6899" w:rsidP="007E6899">
      <w:pPr>
        <w:pStyle w:val="Heading3"/>
      </w:pPr>
      <w:r w:rsidRPr="00260E1E">
        <w:t xml:space="preserve">2AC – No War </w:t>
      </w:r>
    </w:p>
    <w:p w14:paraId="63ACF89B" w14:textId="77777777" w:rsidR="007E6899" w:rsidRPr="007E6899" w:rsidRDefault="007E6899" w:rsidP="007E6899">
      <w:pPr>
        <w:keepNext/>
        <w:keepLines/>
        <w:spacing w:before="200"/>
        <w:outlineLvl w:val="3"/>
        <w:rPr>
          <w:rFonts w:eastAsia="Times New Roman" w:cs="Times New Roman"/>
          <w:b/>
          <w:iCs/>
          <w:sz w:val="26"/>
        </w:rPr>
      </w:pPr>
      <w:r w:rsidRPr="007E6899">
        <w:rPr>
          <w:rFonts w:eastAsia="Times New Roman" w:cs="Times New Roman"/>
          <w:b/>
          <w:iCs/>
          <w:sz w:val="26"/>
        </w:rPr>
        <w:t>No war – deterrence and self-restraint de-escalate every crisis</w:t>
      </w:r>
    </w:p>
    <w:p w14:paraId="7DCA3EF3" w14:textId="77777777" w:rsidR="007E6899" w:rsidRPr="007E6899" w:rsidRDefault="007E6899" w:rsidP="007E6899">
      <w:pPr>
        <w:rPr>
          <w:rFonts w:eastAsia="Calibri" w:cs="Times New Roman"/>
        </w:rPr>
      </w:pPr>
      <w:proofErr w:type="spellStart"/>
      <w:r w:rsidRPr="00260E1E">
        <w:rPr>
          <w:rFonts w:eastAsia="Calibri" w:cs="Times New Roman"/>
          <w:b/>
          <w:bCs/>
          <w:sz w:val="26"/>
        </w:rPr>
        <w:t>Berlinger</w:t>
      </w:r>
      <w:proofErr w:type="spellEnd"/>
      <w:r w:rsidRPr="00260E1E">
        <w:rPr>
          <w:rFonts w:eastAsia="Calibri" w:cs="Times New Roman"/>
          <w:b/>
          <w:bCs/>
          <w:sz w:val="26"/>
        </w:rPr>
        <w:t xml:space="preserve"> 6/23/17</w:t>
      </w:r>
      <w:r w:rsidRPr="007E6899">
        <w:rPr>
          <w:rFonts w:eastAsia="Calibri" w:cs="Times New Roman"/>
        </w:rPr>
        <w:t xml:space="preserve"> Joshua </w:t>
      </w:r>
      <w:proofErr w:type="spellStart"/>
      <w:r w:rsidRPr="007E6899">
        <w:rPr>
          <w:rFonts w:eastAsia="Calibri" w:cs="Times New Roman"/>
        </w:rPr>
        <w:t>Berlinger</w:t>
      </w:r>
      <w:proofErr w:type="spellEnd"/>
      <w:r w:rsidRPr="007E6899">
        <w:rPr>
          <w:rFonts w:eastAsia="Calibri" w:cs="Times New Roman"/>
        </w:rPr>
        <w:t xml:space="preserve"> - Digital Producer at CNN's Hong Kong bureau “Why neither North Korea nor the United States want all-out war” June 23, 2017 (</w:t>
      </w:r>
      <w:hyperlink r:id="rId102" w:history="1">
        <w:r w:rsidRPr="00260E1E">
          <w:rPr>
            <w:rFonts w:eastAsia="Calibri" w:cs="Times New Roman"/>
          </w:rPr>
          <w:t>http://www.cnn.com/2017/06/22/asia/north-korea-war-devastation/index.html</w:t>
        </w:r>
      </w:hyperlink>
      <w:r w:rsidRPr="007E6899">
        <w:rPr>
          <w:rFonts w:eastAsia="Calibri" w:cs="Times New Roman"/>
        </w:rPr>
        <w:t>) //WC</w:t>
      </w:r>
    </w:p>
    <w:p w14:paraId="52DDFF04" w14:textId="77777777" w:rsidR="007E6899" w:rsidRPr="007E6899" w:rsidRDefault="007E6899" w:rsidP="007E6899">
      <w:pPr>
        <w:rPr>
          <w:rFonts w:eastAsia="Calibri" w:cs="Times New Roman"/>
        </w:rPr>
      </w:pPr>
      <w:r w:rsidRPr="007E6899">
        <w:rPr>
          <w:rFonts w:eastAsia="Calibri" w:cs="Times New Roman"/>
        </w:rPr>
        <w:t xml:space="preserve">But it hasn't reached the brink yet, and that's likely because US President Donald </w:t>
      </w:r>
      <w:r w:rsidRPr="00260E1E">
        <w:rPr>
          <w:rFonts w:eastAsia="Calibri" w:cs="Times New Roman"/>
          <w:u w:val="single"/>
        </w:rPr>
        <w:t>Trump and</w:t>
      </w:r>
      <w:r w:rsidRPr="007E6899">
        <w:rPr>
          <w:rFonts w:eastAsia="Calibri" w:cs="Times New Roman"/>
        </w:rPr>
        <w:t xml:space="preserve"> North Korean leader </w:t>
      </w:r>
      <w:r w:rsidRPr="00260E1E">
        <w:rPr>
          <w:rFonts w:eastAsia="Calibri" w:cs="Times New Roman"/>
          <w:u w:val="single"/>
        </w:rPr>
        <w:t>Kim</w:t>
      </w:r>
      <w:r w:rsidRPr="007E6899">
        <w:rPr>
          <w:rFonts w:eastAsia="Calibri" w:cs="Times New Roman"/>
        </w:rPr>
        <w:t xml:space="preserve"> Jong Un and their respective advisers</w:t>
      </w:r>
      <w:r w:rsidRPr="00260E1E">
        <w:rPr>
          <w:rFonts w:eastAsia="Calibri" w:cs="Times New Roman"/>
          <w:u w:val="single"/>
        </w:rPr>
        <w:t xml:space="preserve"> are aware of the immense cost of the Korean War, which started 67 years ago</w:t>
      </w:r>
      <w:r w:rsidRPr="007E6899">
        <w:rPr>
          <w:rFonts w:eastAsia="Calibri" w:cs="Times New Roman"/>
        </w:rPr>
        <w:t xml:space="preserve"> Sunday. </w:t>
      </w:r>
      <w:r w:rsidRPr="00260E1E">
        <w:rPr>
          <w:rFonts w:eastAsia="Calibri" w:cs="Times New Roman"/>
          <w:u w:val="single"/>
        </w:rPr>
        <w:t>"If this goes to a military solution, it is going to be tragic on an unbelievable scale</w:t>
      </w:r>
      <w:r w:rsidRPr="007E6899">
        <w:rPr>
          <w:rFonts w:eastAsia="Calibri" w:cs="Times New Roman"/>
        </w:rPr>
        <w:t xml:space="preserve">," Defense Secretary James </w:t>
      </w:r>
      <w:proofErr w:type="spellStart"/>
      <w:r w:rsidRPr="007E6899">
        <w:rPr>
          <w:rFonts w:eastAsia="Calibri" w:cs="Times New Roman"/>
        </w:rPr>
        <w:t>Mattis</w:t>
      </w:r>
      <w:proofErr w:type="spellEnd"/>
      <w:r w:rsidRPr="007E6899">
        <w:rPr>
          <w:rFonts w:eastAsia="Calibri" w:cs="Times New Roman"/>
        </w:rPr>
        <w:t xml:space="preserve"> said at a news conference last month. The Korean War, which technically never ended, led to the deaths of about 600,000 North Korean and 1 million South Korean civilians, along with hundreds of thousands of troops. </w:t>
      </w:r>
      <w:r w:rsidRPr="00260E1E">
        <w:rPr>
          <w:rFonts w:eastAsia="Calibri" w:cs="Times New Roman"/>
          <w:u w:val="single"/>
        </w:rPr>
        <w:t>The legacy of the war lives on</w:t>
      </w:r>
      <w:r w:rsidRPr="007E6899">
        <w:rPr>
          <w:rFonts w:eastAsia="Calibri" w:cs="Times New Roman"/>
        </w:rPr>
        <w:t xml:space="preserve"> in North Korea, where it's still used as a key piece of propaganda for the Kim regime. American fighter jets blanketed the country with about 625,000 tons of bombs on North Korea, killing 20% of the country's population, according to one estimate.</w:t>
      </w:r>
      <w:r w:rsidRPr="00260E1E">
        <w:rPr>
          <w:rFonts w:eastAsia="Calibri" w:cs="Times New Roman"/>
          <w:u w:val="single"/>
        </w:rPr>
        <w:t xml:space="preserve"> If the conflict reignited, it could be even more cataclysmic this time around with the specter of nuclear weapons looming. "The threat of war on the peninsula -- major war or a limited war -- has been present off and on since the end of the Korean War,</w:t>
      </w:r>
      <w:r w:rsidRPr="007E6899">
        <w:rPr>
          <w:rFonts w:eastAsia="Calibri" w:cs="Times New Roman"/>
        </w:rPr>
        <w:t>" Adam Mount, a senior fellow at the Center for American Progress, told CNN. "</w:t>
      </w:r>
      <w:r w:rsidRPr="00260E1E">
        <w:rPr>
          <w:rFonts w:eastAsia="Calibri" w:cs="Times New Roman"/>
          <w:u w:val="single"/>
        </w:rPr>
        <w:t>Both the United States historically and also North Korea have proved that they can demonstrate restraint, de-escalate a crisis (and) step back from the brink of war ... They're both interested in avoiding a war that would be in nobody's interest</w:t>
      </w:r>
      <w:r w:rsidRPr="007E6899">
        <w:rPr>
          <w:rFonts w:eastAsia="Calibri" w:cs="Times New Roman"/>
        </w:rPr>
        <w:t xml:space="preserve">." </w:t>
      </w:r>
    </w:p>
    <w:p w14:paraId="298D1758" w14:textId="77777777" w:rsidR="007E6899" w:rsidRPr="007E6899" w:rsidRDefault="007E6899" w:rsidP="007E6899">
      <w:pPr>
        <w:rPr>
          <w:rFonts w:eastAsia="Calibri" w:cs="Times New Roman"/>
        </w:rPr>
      </w:pPr>
    </w:p>
    <w:p w14:paraId="24C54B1C" w14:textId="77777777" w:rsidR="007E6899" w:rsidRPr="007E6899" w:rsidRDefault="007E6899" w:rsidP="007E6899">
      <w:pPr>
        <w:keepNext/>
        <w:keepLines/>
        <w:spacing w:before="200"/>
        <w:outlineLvl w:val="3"/>
        <w:rPr>
          <w:rFonts w:eastAsia="Times New Roman" w:cs="Times New Roman"/>
          <w:b/>
          <w:iCs/>
          <w:sz w:val="26"/>
        </w:rPr>
      </w:pPr>
      <w:r w:rsidRPr="007E6899">
        <w:rPr>
          <w:rFonts w:eastAsia="Times New Roman" w:cs="Times New Roman"/>
          <w:b/>
          <w:iCs/>
          <w:sz w:val="26"/>
        </w:rPr>
        <w:t>Even with ICBMs North Korea will never strike – deterrence and empirics prove</w:t>
      </w:r>
    </w:p>
    <w:p w14:paraId="3FDF373B" w14:textId="77777777" w:rsidR="007E6899" w:rsidRPr="007E6899" w:rsidRDefault="007E6899" w:rsidP="007E6899">
      <w:pPr>
        <w:rPr>
          <w:rFonts w:eastAsia="Calibri" w:cs="Times New Roman"/>
        </w:rPr>
      </w:pPr>
      <w:proofErr w:type="spellStart"/>
      <w:r w:rsidRPr="00260E1E">
        <w:rPr>
          <w:rFonts w:eastAsia="Calibri" w:cs="Times New Roman"/>
          <w:b/>
          <w:bCs/>
          <w:sz w:val="26"/>
        </w:rPr>
        <w:t>Lockie</w:t>
      </w:r>
      <w:proofErr w:type="spellEnd"/>
      <w:r w:rsidRPr="00260E1E">
        <w:rPr>
          <w:rFonts w:eastAsia="Calibri" w:cs="Times New Roman"/>
          <w:b/>
          <w:bCs/>
          <w:sz w:val="26"/>
        </w:rPr>
        <w:t xml:space="preserve"> 6/14/17</w:t>
      </w:r>
      <w:r w:rsidRPr="007E6899">
        <w:rPr>
          <w:rFonts w:eastAsia="Calibri" w:cs="Times New Roman"/>
        </w:rPr>
        <w:t xml:space="preserve"> Alex </w:t>
      </w:r>
      <w:proofErr w:type="spellStart"/>
      <w:r w:rsidRPr="007E6899">
        <w:rPr>
          <w:rFonts w:eastAsia="Calibri" w:cs="Times New Roman"/>
        </w:rPr>
        <w:t>Lockie</w:t>
      </w:r>
      <w:proofErr w:type="spellEnd"/>
      <w:r w:rsidRPr="007E6899">
        <w:rPr>
          <w:rFonts w:eastAsia="Calibri" w:cs="Times New Roman"/>
        </w:rPr>
        <w:t xml:space="preserve"> - News Editor and a military and foreign policy blogger at Business Insider “North Korea is the number one threat to the US — Here's what happens when they get ICBMs” June 14, 2017 (</w:t>
      </w:r>
      <w:hyperlink r:id="rId103" w:history="1">
        <w:r w:rsidRPr="00260E1E">
          <w:rPr>
            <w:rFonts w:eastAsia="Calibri" w:cs="Times New Roman"/>
          </w:rPr>
          <w:t>http://www.businessinsider.com/when-north-korea-gets-icbm-nuke-what-happens-2017-6</w:t>
        </w:r>
      </w:hyperlink>
      <w:r w:rsidRPr="007E6899">
        <w:rPr>
          <w:rFonts w:eastAsia="Calibri" w:cs="Times New Roman"/>
        </w:rPr>
        <w:t>) //WC</w:t>
      </w:r>
    </w:p>
    <w:p w14:paraId="7156A5E7" w14:textId="77777777" w:rsidR="007E6899" w:rsidRPr="00260E1E" w:rsidRDefault="007E6899" w:rsidP="007E6899">
      <w:pPr>
        <w:rPr>
          <w:rFonts w:eastAsia="Calibri" w:cs="Times New Roman"/>
          <w:u w:val="single"/>
        </w:rPr>
      </w:pPr>
      <w:r w:rsidRPr="007E6899">
        <w:rPr>
          <w:rFonts w:eastAsia="Calibri" w:cs="Times New Roman"/>
        </w:rPr>
        <w:t>So</w:t>
      </w:r>
      <w:r w:rsidRPr="00260E1E">
        <w:rPr>
          <w:rFonts w:eastAsia="Calibri" w:cs="Times New Roman"/>
          <w:u w:val="single"/>
        </w:rPr>
        <w:t xml:space="preserve"> with a North Korean ICBM imminent, diplomatic options ineffective or compromising, and military confrontation an insane solution, what will happen when North Korea gets its wish for a thermonuclear bomb</w:t>
      </w:r>
      <w:r w:rsidRPr="007E6899">
        <w:rPr>
          <w:rFonts w:eastAsia="Calibri" w:cs="Times New Roman"/>
        </w:rPr>
        <w:t xml:space="preserve"> that can level Washington, D.C. or any other US city? </w:t>
      </w:r>
      <w:r w:rsidRPr="00260E1E">
        <w:rPr>
          <w:rFonts w:eastAsia="Calibri" w:cs="Times New Roman"/>
          <w:u w:val="single"/>
        </w:rPr>
        <w:t>The short answer is</w:t>
      </w:r>
      <w:r w:rsidRPr="00260E1E">
        <w:rPr>
          <w:rFonts w:eastAsia="Calibri" w:cs="Times New Roman"/>
          <w:b/>
          <w:iCs/>
          <w:u w:val="single"/>
          <w:bdr w:val="single" w:sz="8" w:space="0" w:color="auto"/>
        </w:rPr>
        <w:t xml:space="preserve"> nothing</w:t>
      </w:r>
      <w:r w:rsidRPr="007E6899">
        <w:rPr>
          <w:rFonts w:eastAsia="Calibri" w:cs="Times New Roman"/>
        </w:rPr>
        <w:t>. Nothing will happen.</w:t>
      </w:r>
      <w:r w:rsidRPr="00260E1E">
        <w:rPr>
          <w:rFonts w:eastAsia="Calibri" w:cs="Times New Roman"/>
          <w:u w:val="single"/>
        </w:rPr>
        <w:t xml:space="preserve"> The US already lives with a nuclear-armed North Korea that can level Seoul</w:t>
      </w:r>
      <w:r w:rsidRPr="007E6899">
        <w:rPr>
          <w:rFonts w:eastAsia="Calibri" w:cs="Times New Roman"/>
        </w:rPr>
        <w:t>, South Korea's capital and home to 10 million civilians.</w:t>
      </w:r>
      <w:r w:rsidRPr="00260E1E">
        <w:rPr>
          <w:rFonts w:eastAsia="Calibri" w:cs="Times New Roman"/>
          <w:u w:val="single"/>
        </w:rPr>
        <w:t xml:space="preserve"> North Korea can already lay waste to the 28,000 US troops permanently stationed near the demilitarized zone.</w:t>
      </w:r>
      <w:r w:rsidRPr="007E6899">
        <w:rPr>
          <w:rFonts w:eastAsia="Calibri" w:cs="Times New Roman"/>
        </w:rPr>
        <w:t xml:space="preserve"> </w:t>
      </w:r>
      <w:r w:rsidRPr="00260E1E">
        <w:rPr>
          <w:rFonts w:eastAsia="Calibri" w:cs="Times New Roman"/>
          <w:u w:val="single"/>
        </w:rPr>
        <w:t>Japan</w:t>
      </w:r>
      <w:r w:rsidRPr="007E6899">
        <w:rPr>
          <w:rFonts w:eastAsia="Calibri" w:cs="Times New Roman"/>
        </w:rPr>
        <w:t xml:space="preserve"> already</w:t>
      </w:r>
      <w:r w:rsidRPr="00260E1E">
        <w:rPr>
          <w:rFonts w:eastAsia="Calibri" w:cs="Times New Roman"/>
          <w:u w:val="single"/>
        </w:rPr>
        <w:t xml:space="preserve"> lives with the knowledge that North Korea could most likely range Tokyo</w:t>
      </w:r>
      <w:r w:rsidRPr="007E6899">
        <w:rPr>
          <w:rFonts w:eastAsia="Calibri" w:cs="Times New Roman"/>
        </w:rPr>
        <w:t xml:space="preserve">, home to 9 million, with a nuclear weapon. </w:t>
      </w:r>
      <w:r w:rsidRPr="00260E1E">
        <w:rPr>
          <w:rFonts w:eastAsia="Calibri" w:cs="Times New Roman"/>
          <w:u w:val="single"/>
        </w:rPr>
        <w:t xml:space="preserve">Why should anything change when North Korea can reach Guam, Los Angeles, or New York? </w:t>
      </w:r>
      <w:r w:rsidRPr="00260E1E">
        <w:rPr>
          <w:rFonts w:eastAsia="Calibri" w:cs="Times New Roman"/>
          <w:b/>
          <w:iCs/>
          <w:u w:val="single"/>
          <w:bdr w:val="single" w:sz="8" w:space="0" w:color="auto"/>
        </w:rPr>
        <w:t>North Korea doesn't attack Seoul, Tokyo, Guam, or any other place — because if they did, the US would absolutely destroy them</w:t>
      </w:r>
      <w:r w:rsidRPr="007E6899">
        <w:rPr>
          <w:rFonts w:eastAsia="Calibri" w:cs="Times New Roman"/>
        </w:rPr>
        <w:t>. That's</w:t>
      </w:r>
      <w:r w:rsidRPr="00260E1E">
        <w:rPr>
          <w:rFonts w:eastAsia="Calibri" w:cs="Times New Roman"/>
          <w:u w:val="single"/>
        </w:rPr>
        <w:t xml:space="preserve"> the same reason that Russia, despite deep differences on foreign policy and conflicts of interest with the US, never fired on the US, or any other country, even during the height of the Cold War. "We can deter them,</w:t>
      </w:r>
      <w:r w:rsidRPr="007E6899">
        <w:rPr>
          <w:rFonts w:eastAsia="Calibri" w:cs="Times New Roman"/>
        </w:rPr>
        <w:t>" retired Adm. Dennis Blair, the former head of US Pacific Command, said of North Korea at a National Committee for US-China Relations event. "They may be developing 10 to 15 nuclear weapons. We have 2,000.</w:t>
      </w:r>
      <w:r w:rsidRPr="00260E1E">
        <w:rPr>
          <w:rFonts w:eastAsia="Calibri" w:cs="Times New Roman"/>
          <w:u w:val="single"/>
        </w:rPr>
        <w:t xml:space="preserve"> They can do a lot of damage to the US, but there won't be any North Korea left in the event of a nuclear exchange.</w:t>
      </w:r>
      <w:r w:rsidRPr="00260E1E">
        <w:rPr>
          <w:rFonts w:eastAsia="Calibri" w:cs="Times New Roman"/>
          <w:b/>
          <w:iCs/>
          <w:u w:val="single"/>
          <w:bdr w:val="single" w:sz="8" w:space="0" w:color="auto"/>
        </w:rPr>
        <w:t xml:space="preserve"> That's not a good regime survival strategy</w:t>
      </w:r>
      <w:r w:rsidRPr="00260E1E">
        <w:rPr>
          <w:rFonts w:eastAsia="Calibri" w:cs="Times New Roman"/>
          <w:u w:val="single"/>
        </w:rPr>
        <w:t>, and even Kim Jong Un would understand that.</w:t>
      </w:r>
      <w:r w:rsidRPr="007E6899">
        <w:rPr>
          <w:rFonts w:eastAsia="Calibri" w:cs="Times New Roman"/>
        </w:rPr>
        <w:t>” Under Kim Jong Un, North Korea wrote the possession of nuclear weapons into their constitution as a guarantor of their security. But to</w:t>
      </w:r>
      <w:r w:rsidRPr="00260E1E">
        <w:rPr>
          <w:rFonts w:eastAsia="Calibri" w:cs="Times New Roman"/>
          <w:u w:val="single"/>
        </w:rPr>
        <w:t xml:space="preserve"> use one of those nuclear weapons in anger would absolutely undermine that desire for security, and likely turn much of the Korean peninsula into a glowing nuclear wasteland. </w:t>
      </w:r>
    </w:p>
    <w:p w14:paraId="6563E2AE" w14:textId="66F7A275" w:rsidR="0063793D" w:rsidRPr="00260E1E" w:rsidRDefault="0063793D" w:rsidP="0063793D"/>
    <w:p w14:paraId="45204FF9" w14:textId="1B953E72" w:rsidR="007E6899" w:rsidRPr="00260E1E" w:rsidRDefault="007E6899" w:rsidP="0063793D"/>
    <w:p w14:paraId="47896538" w14:textId="3B9873F0" w:rsidR="007E6899" w:rsidRPr="00260E1E" w:rsidRDefault="007E6899" w:rsidP="007E6899">
      <w:pPr>
        <w:pStyle w:val="Heading1"/>
      </w:pPr>
      <w:proofErr w:type="spellStart"/>
      <w:r w:rsidRPr="00260E1E">
        <w:t>Misc</w:t>
      </w:r>
      <w:proofErr w:type="spellEnd"/>
      <w:r w:rsidRPr="00260E1E">
        <w:t xml:space="preserve"> Defense </w:t>
      </w:r>
    </w:p>
    <w:p w14:paraId="5FCAD1D1" w14:textId="77777777" w:rsidR="007E6899" w:rsidRPr="00260E1E" w:rsidRDefault="007E6899" w:rsidP="007E6899">
      <w:pPr>
        <w:pStyle w:val="Heading3"/>
      </w:pPr>
      <w:r w:rsidRPr="00260E1E">
        <w:t xml:space="preserve">at: diversionary war </w:t>
      </w:r>
    </w:p>
    <w:p w14:paraId="02E025A8" w14:textId="77777777" w:rsidR="007E6899" w:rsidRPr="00260E1E" w:rsidRDefault="007E6899" w:rsidP="007E6899">
      <w:pPr>
        <w:pStyle w:val="Heading4"/>
      </w:pPr>
      <w:r w:rsidRPr="00260E1E">
        <w:t xml:space="preserve">Diversionary theory </w:t>
      </w:r>
      <w:r w:rsidRPr="00260E1E">
        <w:rPr>
          <w:u w:val="single"/>
        </w:rPr>
        <w:t>false</w:t>
      </w:r>
      <w:r w:rsidRPr="00260E1E">
        <w:t xml:space="preserve"> – Trump picks </w:t>
      </w:r>
      <w:r w:rsidRPr="00260E1E">
        <w:rPr>
          <w:u w:val="single"/>
        </w:rPr>
        <w:t>low-hanging fruit</w:t>
      </w:r>
      <w:r w:rsidRPr="00260E1E">
        <w:t xml:space="preserve"> </w:t>
      </w:r>
    </w:p>
    <w:p w14:paraId="6C1152A1" w14:textId="77777777" w:rsidR="007E6899" w:rsidRPr="00260E1E" w:rsidRDefault="007E6899" w:rsidP="007E6899">
      <w:r w:rsidRPr="00260E1E">
        <w:rPr>
          <w:rStyle w:val="Style13ptBold"/>
        </w:rPr>
        <w:t>Tierney 6/15</w:t>
      </w:r>
      <w:r w:rsidRPr="00260E1E">
        <w:t>/17 – associate professor of political science at Swarthmore College (Dominic, “The Risks of Foreign Policy as Political Distraction,” https://www.theatlantic.com/international/archive/2017/06/trump-diversionary-foreign-policy/530079/)//cmr</w:t>
      </w:r>
    </w:p>
    <w:p w14:paraId="6F9BD7F5" w14:textId="77777777" w:rsidR="007E6899" w:rsidRPr="00260E1E" w:rsidRDefault="007E6899" w:rsidP="007E6899">
      <w:pPr>
        <w:rPr>
          <w:sz w:val="16"/>
        </w:rPr>
      </w:pPr>
      <w:r w:rsidRPr="00260E1E">
        <w:rPr>
          <w:sz w:val="16"/>
        </w:rPr>
        <w:t xml:space="preserve">Seen through this lens, </w:t>
      </w:r>
      <w:r w:rsidRPr="00260E1E">
        <w:rPr>
          <w:rStyle w:val="StyleUnderline"/>
        </w:rPr>
        <w:t>much of Trump’s behavior seems designed to distract</w:t>
      </w:r>
      <w:r w:rsidRPr="00260E1E">
        <w:rPr>
          <w:sz w:val="16"/>
        </w:rPr>
        <w:t xml:space="preserve">, however clumsily. </w:t>
      </w:r>
      <w:r w:rsidRPr="00260E1E">
        <w:rPr>
          <w:rStyle w:val="StyleUnderline"/>
        </w:rPr>
        <w:t xml:space="preserve">Just consider the </w:t>
      </w:r>
      <w:r w:rsidRPr="00260E1E">
        <w:rPr>
          <w:rStyle w:val="Emphasis"/>
        </w:rPr>
        <w:t>diversionary tweets</w:t>
      </w:r>
      <w:r w:rsidRPr="00260E1E">
        <w:rPr>
          <w:rStyle w:val="StyleUnderline"/>
        </w:rPr>
        <w:t>. The president has repeatedly picked fights for his own political benefit by</w:t>
      </w:r>
      <w:r w:rsidRPr="00260E1E">
        <w:rPr>
          <w:sz w:val="16"/>
        </w:rPr>
        <w:t xml:space="preserve">, for example, </w:t>
      </w:r>
      <w:r w:rsidRPr="00260E1E">
        <w:rPr>
          <w:rStyle w:val="StyleUnderline"/>
        </w:rPr>
        <w:t>criticizing London mayor</w:t>
      </w:r>
      <w:r w:rsidRPr="00260E1E">
        <w:rPr>
          <w:sz w:val="16"/>
        </w:rPr>
        <w:t xml:space="preserve"> Sadiq </w:t>
      </w:r>
      <w:r w:rsidRPr="00260E1E">
        <w:rPr>
          <w:rStyle w:val="StyleUnderline"/>
        </w:rPr>
        <w:t>Khan</w:t>
      </w:r>
      <w:r w:rsidRPr="00260E1E">
        <w:rPr>
          <w:sz w:val="16"/>
        </w:rPr>
        <w:t xml:space="preserve">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w:t>
      </w:r>
      <w:r w:rsidRPr="00260E1E">
        <w:rPr>
          <w:rStyle w:val="Emphasis"/>
        </w:rPr>
        <w:t>there is little cause to speculate that Trump plans to launch a full-scale war solely to distract attention</w:t>
      </w:r>
      <w:r w:rsidRPr="00260E1E">
        <w:rPr>
          <w:sz w:val="16"/>
        </w:rPr>
        <w:t xml:space="preserve">. For one thing, as president, </w:t>
      </w:r>
      <w:r w:rsidRPr="00260E1E">
        <w:rPr>
          <w:rStyle w:val="StyleUnderline"/>
        </w:rPr>
        <w:t xml:space="preserve">the </w:t>
      </w:r>
      <w:r w:rsidRPr="00260E1E">
        <w:rPr>
          <w:rStyle w:val="Emphasis"/>
        </w:rPr>
        <w:t>worst possible time</w:t>
      </w:r>
      <w:r w:rsidRPr="00260E1E">
        <w:rPr>
          <w:rStyle w:val="StyleUnderline"/>
        </w:rPr>
        <w:t xml:space="preserve"> to start a major military campaign is when you’re deeply unpopular. And the political upside is shaky at best. Recent big wars in Afghanistan and Iraq were politically damaging to </w:t>
      </w:r>
      <w:r w:rsidRPr="00260E1E">
        <w:rPr>
          <w:sz w:val="16"/>
        </w:rPr>
        <w:t xml:space="preserve">George W. </w:t>
      </w:r>
      <w:r w:rsidRPr="00260E1E">
        <w:rPr>
          <w:rStyle w:val="StyleUnderline"/>
        </w:rPr>
        <w:t xml:space="preserve">Bush. </w:t>
      </w:r>
      <w:r w:rsidRPr="00260E1E">
        <w:rPr>
          <w:sz w:val="16"/>
        </w:rPr>
        <w:t>Even victory doesn’t guarantee a pay-off, as George H. W. Bush discovered when he won the 1991 Gulf War and then lost his bid for reelection in 1992.</w:t>
      </w:r>
    </w:p>
    <w:p w14:paraId="48B8D14F" w14:textId="77777777" w:rsidR="007E6899" w:rsidRPr="00260E1E" w:rsidRDefault="007E6899" w:rsidP="007E6899"/>
    <w:p w14:paraId="75428E8D" w14:textId="77777777" w:rsidR="007E6899" w:rsidRPr="00260E1E" w:rsidRDefault="007E6899" w:rsidP="007E6899">
      <w:pPr>
        <w:pStyle w:val="Heading3"/>
      </w:pPr>
      <w:r w:rsidRPr="00260E1E">
        <w:t xml:space="preserve">at: diversionary war – generals check </w:t>
      </w:r>
    </w:p>
    <w:p w14:paraId="1563A2AC" w14:textId="77777777" w:rsidR="007E6899" w:rsidRPr="00260E1E" w:rsidRDefault="007E6899" w:rsidP="007E6899">
      <w:pPr>
        <w:pStyle w:val="Heading4"/>
      </w:pPr>
      <w:bookmarkStart w:id="4" w:name="_Hlk488786054"/>
      <w:r w:rsidRPr="00260E1E">
        <w:rPr>
          <w:u w:val="single"/>
        </w:rPr>
        <w:t>Generals check</w:t>
      </w:r>
      <w:r w:rsidRPr="00260E1E">
        <w:t xml:space="preserve"> – they’ll </w:t>
      </w:r>
      <w:r w:rsidRPr="00260E1E">
        <w:rPr>
          <w:u w:val="single"/>
        </w:rPr>
        <w:t>hold Trump back</w:t>
      </w:r>
      <w:r w:rsidRPr="00260E1E">
        <w:t xml:space="preserve"> or </w:t>
      </w:r>
      <w:r w:rsidRPr="00260E1E">
        <w:rPr>
          <w:u w:val="single"/>
        </w:rPr>
        <w:t>ignore his orders</w:t>
      </w:r>
      <w:r w:rsidRPr="00260E1E">
        <w:t xml:space="preserve"> </w:t>
      </w:r>
    </w:p>
    <w:p w14:paraId="2A64663F" w14:textId="77777777" w:rsidR="007E6899" w:rsidRPr="00260E1E" w:rsidRDefault="007E6899" w:rsidP="007E6899">
      <w:proofErr w:type="spellStart"/>
      <w:r w:rsidRPr="00260E1E">
        <w:rPr>
          <w:rStyle w:val="Style13ptBold"/>
        </w:rPr>
        <w:t>Tomasky</w:t>
      </w:r>
      <w:proofErr w:type="spellEnd"/>
      <w:r w:rsidRPr="00260E1E">
        <w:rPr>
          <w:rStyle w:val="Style13ptBold"/>
        </w:rPr>
        <w:t xml:space="preserve"> 17</w:t>
      </w:r>
      <w:r w:rsidRPr="00260E1E">
        <w:t xml:space="preserve"> (Michael, editor of Democracy: A Journal of Ideas, “Donald Trump’s Paths All Lead Down,” 5/18, http://www.thedailybeast.com/donald-trumps-paths-all-lead-down)//cmr</w:t>
      </w:r>
    </w:p>
    <w:p w14:paraId="68B3367B" w14:textId="77777777" w:rsidR="007E6899" w:rsidRPr="00733E03" w:rsidRDefault="007E6899" w:rsidP="007E6899">
      <w:pPr>
        <w:rPr>
          <w:sz w:val="16"/>
        </w:rPr>
      </w:pPr>
      <w:r w:rsidRPr="00260E1E">
        <w:rPr>
          <w:sz w:val="16"/>
        </w:rPr>
        <w:t xml:space="preserve">No, actually, it’s not. No one outside Republicans will rally to him in an obvious </w:t>
      </w:r>
      <w:r w:rsidRPr="00260E1E">
        <w:rPr>
          <w:rStyle w:val="Emphasis"/>
        </w:rPr>
        <w:t>Wag the Dog situation</w:t>
      </w:r>
      <w:r w:rsidRPr="00260E1E">
        <w:rPr>
          <w:sz w:val="16"/>
        </w:rPr>
        <w:t xml:space="preserve">. And then there’s this to think about: </w:t>
      </w:r>
      <w:r w:rsidRPr="00260E1E">
        <w:rPr>
          <w:rStyle w:val="Emphasis"/>
        </w:rPr>
        <w:t>Would the generals carry out his orders under such a circumstance?</w:t>
      </w:r>
      <w:r w:rsidRPr="00260E1E">
        <w:rPr>
          <w:sz w:val="16"/>
        </w:rPr>
        <w:t xml:space="preserve"> </w:t>
      </w:r>
      <w:r w:rsidRPr="00260E1E">
        <w:rPr>
          <w:rStyle w:val="StyleUnderline"/>
        </w:rPr>
        <w:t xml:space="preserve">If it were obvious that Trump was just doing this for political reasons, </w:t>
      </w:r>
      <w:r w:rsidRPr="00260E1E">
        <w:rPr>
          <w:rStyle w:val="Emphasis"/>
        </w:rPr>
        <w:t>they would not</w:t>
      </w:r>
      <w:r w:rsidRPr="00260E1E">
        <w:rPr>
          <w:sz w:val="16"/>
        </w:rPr>
        <w:t xml:space="preserve">. To go back to </w:t>
      </w:r>
      <w:r w:rsidRPr="00260E1E">
        <w:rPr>
          <w:rStyle w:val="StyleUnderline"/>
        </w:rPr>
        <w:t>1998</w:t>
      </w:r>
      <w:r w:rsidRPr="00260E1E">
        <w:rPr>
          <w:sz w:val="16"/>
        </w:rPr>
        <w:t xml:space="preserve"> again, everybody </w:t>
      </w:r>
      <w:r w:rsidRPr="00260E1E">
        <w:rPr>
          <w:rStyle w:val="StyleUnderline"/>
        </w:rPr>
        <w:t>laughed at Bill Clinton when he ordered a bombing raid on Iraq the very night the House voted articles of impeachment against him. But I think most people now accept that Pentagon brass would never, ever approve a military action ordered by a president to save his political skin</w:t>
      </w:r>
      <w:r w:rsidRPr="00260E1E">
        <w:rPr>
          <w:sz w:val="16"/>
        </w:rPr>
        <w:t>. They’d quit first.</w:t>
      </w:r>
    </w:p>
    <w:bookmarkEnd w:id="4"/>
    <w:p w14:paraId="3E3E0458" w14:textId="77777777" w:rsidR="007E6899" w:rsidRPr="00B55AD5" w:rsidRDefault="007E6899" w:rsidP="007E6899"/>
    <w:p w14:paraId="62A49A93" w14:textId="77777777" w:rsidR="007E6899" w:rsidRPr="007E6899" w:rsidRDefault="007E6899" w:rsidP="007E6899"/>
    <w:p w14:paraId="594FC0EC" w14:textId="77777777" w:rsidR="00D7416D" w:rsidRPr="00D7416D" w:rsidRDefault="00D7416D" w:rsidP="00D7416D"/>
    <w:sectPr w:rsidR="00D7416D" w:rsidRPr="00D741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775A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4DB6"/>
    <w:rsid w:val="000D6ED8"/>
    <w:rsid w:val="000D717B"/>
    <w:rsid w:val="000E6DA1"/>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061"/>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0E1E"/>
    <w:rsid w:val="00267EBB"/>
    <w:rsid w:val="0027023B"/>
    <w:rsid w:val="00272F3F"/>
    <w:rsid w:val="00274EDB"/>
    <w:rsid w:val="0027729E"/>
    <w:rsid w:val="002843B2"/>
    <w:rsid w:val="00284ED6"/>
    <w:rsid w:val="00285E5E"/>
    <w:rsid w:val="00290C5A"/>
    <w:rsid w:val="00290C92"/>
    <w:rsid w:val="0029647A"/>
    <w:rsid w:val="00296504"/>
    <w:rsid w:val="002B5511"/>
    <w:rsid w:val="002B7ACF"/>
    <w:rsid w:val="002E0643"/>
    <w:rsid w:val="002E392E"/>
    <w:rsid w:val="002E6BBC"/>
    <w:rsid w:val="002F1BA9"/>
    <w:rsid w:val="002F6E74"/>
    <w:rsid w:val="003106B3"/>
    <w:rsid w:val="00312395"/>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8BC"/>
    <w:rsid w:val="003B1668"/>
    <w:rsid w:val="003C5F4C"/>
    <w:rsid w:val="003D5EA8"/>
    <w:rsid w:val="003D7B28"/>
    <w:rsid w:val="003E305E"/>
    <w:rsid w:val="003E34DB"/>
    <w:rsid w:val="003E5302"/>
    <w:rsid w:val="003E5BF1"/>
    <w:rsid w:val="003F2452"/>
    <w:rsid w:val="003F41EA"/>
    <w:rsid w:val="003F7DF0"/>
    <w:rsid w:val="00400E1F"/>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5F90"/>
    <w:rsid w:val="0048047E"/>
    <w:rsid w:val="00482AF9"/>
    <w:rsid w:val="00496BB2"/>
    <w:rsid w:val="004B37B4"/>
    <w:rsid w:val="004B72B4"/>
    <w:rsid w:val="004C0314"/>
    <w:rsid w:val="004C0D3D"/>
    <w:rsid w:val="004C213E"/>
    <w:rsid w:val="004C376C"/>
    <w:rsid w:val="004C657F"/>
    <w:rsid w:val="004D17D8"/>
    <w:rsid w:val="004D52D8"/>
    <w:rsid w:val="004E1717"/>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39D"/>
    <w:rsid w:val="00614D69"/>
    <w:rsid w:val="00617030"/>
    <w:rsid w:val="00621301"/>
    <w:rsid w:val="0062173F"/>
    <w:rsid w:val="006235FB"/>
    <w:rsid w:val="00624097"/>
    <w:rsid w:val="00626A15"/>
    <w:rsid w:val="0062736C"/>
    <w:rsid w:val="0063793D"/>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6899"/>
    <w:rsid w:val="00803A12"/>
    <w:rsid w:val="00805417"/>
    <w:rsid w:val="008266F9"/>
    <w:rsid w:val="008267E2"/>
    <w:rsid w:val="00826A9B"/>
    <w:rsid w:val="00834842"/>
    <w:rsid w:val="0084029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3FE8"/>
    <w:rsid w:val="008C0FA2"/>
    <w:rsid w:val="008C2342"/>
    <w:rsid w:val="008C77B6"/>
    <w:rsid w:val="008D1B91"/>
    <w:rsid w:val="008D724A"/>
    <w:rsid w:val="008E7A3E"/>
    <w:rsid w:val="008F3950"/>
    <w:rsid w:val="008F41FD"/>
    <w:rsid w:val="008F4479"/>
    <w:rsid w:val="008F4BA0"/>
    <w:rsid w:val="00901726"/>
    <w:rsid w:val="00914A6E"/>
    <w:rsid w:val="00920E6A"/>
    <w:rsid w:val="00931816"/>
    <w:rsid w:val="00932C71"/>
    <w:rsid w:val="00946265"/>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36CE"/>
    <w:rsid w:val="00A071C0"/>
    <w:rsid w:val="00A22670"/>
    <w:rsid w:val="00A24B35"/>
    <w:rsid w:val="00A271BA"/>
    <w:rsid w:val="00A27F86"/>
    <w:rsid w:val="00A431C6"/>
    <w:rsid w:val="00A54315"/>
    <w:rsid w:val="00A60FBC"/>
    <w:rsid w:val="00A65C0B"/>
    <w:rsid w:val="00A67770"/>
    <w:rsid w:val="00A7430E"/>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5714E"/>
    <w:rsid w:val="00B60125"/>
    <w:rsid w:val="00B6656B"/>
    <w:rsid w:val="00B71625"/>
    <w:rsid w:val="00B75C54"/>
    <w:rsid w:val="00B8710E"/>
    <w:rsid w:val="00B92A93"/>
    <w:rsid w:val="00BA17A8"/>
    <w:rsid w:val="00BA3C33"/>
    <w:rsid w:val="00BB0878"/>
    <w:rsid w:val="00BB0EA4"/>
    <w:rsid w:val="00BB1879"/>
    <w:rsid w:val="00BC0ABE"/>
    <w:rsid w:val="00BC30DB"/>
    <w:rsid w:val="00BC64FF"/>
    <w:rsid w:val="00BC7C37"/>
    <w:rsid w:val="00BD2244"/>
    <w:rsid w:val="00BE3ADC"/>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2C2E"/>
    <w:rsid w:val="00C56DCC"/>
    <w:rsid w:val="00C57075"/>
    <w:rsid w:val="00C72AFE"/>
    <w:rsid w:val="00C775AB"/>
    <w:rsid w:val="00C81619"/>
    <w:rsid w:val="00CA013C"/>
    <w:rsid w:val="00CA6D6D"/>
    <w:rsid w:val="00CC7A4E"/>
    <w:rsid w:val="00CD1359"/>
    <w:rsid w:val="00CD4C83"/>
    <w:rsid w:val="00D01EDC"/>
    <w:rsid w:val="00D069ED"/>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416D"/>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6B5"/>
    <w:rsid w:val="00DF5C23"/>
    <w:rsid w:val="00E01DAD"/>
    <w:rsid w:val="00E021DC"/>
    <w:rsid w:val="00E03F91"/>
    <w:rsid w:val="00E064EF"/>
    <w:rsid w:val="00E064F2"/>
    <w:rsid w:val="00E0717B"/>
    <w:rsid w:val="00E14474"/>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2B72"/>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1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85E8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E6899"/>
    <w:rPr>
      <w:rFonts w:ascii="Georgia" w:eastAsiaTheme="minorHAnsi" w:hAnsi="Georgia"/>
      <w:sz w:val="22"/>
      <w:szCs w:val="22"/>
    </w:rPr>
  </w:style>
  <w:style w:type="paragraph" w:styleId="Heading1">
    <w:name w:val="heading 1"/>
    <w:aliases w:val="Pocket"/>
    <w:basedOn w:val="Normal"/>
    <w:next w:val="Normal"/>
    <w:link w:val="Heading1Char"/>
    <w:qFormat/>
    <w:rsid w:val="007E68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689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689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7E689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E68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899"/>
  </w:style>
  <w:style w:type="character" w:customStyle="1" w:styleId="Heading1Char">
    <w:name w:val="Heading 1 Char"/>
    <w:aliases w:val="Pocket Char"/>
    <w:basedOn w:val="DefaultParagraphFont"/>
    <w:link w:val="Heading1"/>
    <w:rsid w:val="007E689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E689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E6899"/>
    <w:rPr>
      <w:rFonts w:ascii="Georgia" w:eastAsiaTheme="majorEastAsia" w:hAnsi="Georgia" w:cstheme="majorBidi"/>
      <w:b/>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7E689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E689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7E6899"/>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7E689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7E689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7E6899"/>
    <w:rPr>
      <w:color w:val="auto"/>
      <w:u w:val="none"/>
    </w:rPr>
  </w:style>
  <w:style w:type="paragraph" w:styleId="DocumentMap">
    <w:name w:val="Document Map"/>
    <w:basedOn w:val="Normal"/>
    <w:link w:val="DocumentMapChar"/>
    <w:uiPriority w:val="99"/>
    <w:semiHidden/>
    <w:unhideWhenUsed/>
    <w:rsid w:val="003D5EA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Analytics">
    <w:name w:val="Analytics"/>
    <w:qFormat/>
    <w:rsid w:val="00D069ED"/>
    <w:rPr>
      <w:rFonts w:ascii="Garamond" w:eastAsiaTheme="majorEastAsia" w:hAnsi="Garamond" w:cstheme="majorBidi"/>
      <w:b/>
      <w:bCs/>
      <w:sz w:val="25"/>
      <w:szCs w:val="26"/>
    </w:rPr>
  </w:style>
  <w:style w:type="paragraph" w:customStyle="1" w:styleId="textbold">
    <w:name w:val="text bold"/>
    <w:basedOn w:val="Normal"/>
    <w:link w:val="Emphasis"/>
    <w:uiPriority w:val="7"/>
    <w:qFormat/>
    <w:rsid w:val="00C775AB"/>
    <w:pP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665887">
      <w:bodyDiv w:val="1"/>
      <w:marLeft w:val="0"/>
      <w:marRight w:val="0"/>
      <w:marTop w:val="0"/>
      <w:marBottom w:val="0"/>
      <w:divBdr>
        <w:top w:val="none" w:sz="0" w:space="0" w:color="auto"/>
        <w:left w:val="none" w:sz="0" w:space="0" w:color="auto"/>
        <w:bottom w:val="none" w:sz="0" w:space="0" w:color="auto"/>
        <w:right w:val="none" w:sz="0" w:space="0" w:color="auto"/>
      </w:divBdr>
    </w:div>
    <w:div w:id="168060358">
      <w:bodyDiv w:val="1"/>
      <w:marLeft w:val="0"/>
      <w:marRight w:val="0"/>
      <w:marTop w:val="0"/>
      <w:marBottom w:val="0"/>
      <w:divBdr>
        <w:top w:val="none" w:sz="0" w:space="0" w:color="auto"/>
        <w:left w:val="none" w:sz="0" w:space="0" w:color="auto"/>
        <w:bottom w:val="none" w:sz="0" w:space="0" w:color="auto"/>
        <w:right w:val="none" w:sz="0" w:space="0" w:color="auto"/>
      </w:divBdr>
    </w:div>
    <w:div w:id="170803839">
      <w:bodyDiv w:val="1"/>
      <w:marLeft w:val="0"/>
      <w:marRight w:val="0"/>
      <w:marTop w:val="0"/>
      <w:marBottom w:val="0"/>
      <w:divBdr>
        <w:top w:val="none" w:sz="0" w:space="0" w:color="auto"/>
        <w:left w:val="none" w:sz="0" w:space="0" w:color="auto"/>
        <w:bottom w:val="none" w:sz="0" w:space="0" w:color="auto"/>
        <w:right w:val="none" w:sz="0" w:space="0" w:color="auto"/>
      </w:divBdr>
    </w:div>
    <w:div w:id="332606018">
      <w:bodyDiv w:val="1"/>
      <w:marLeft w:val="0"/>
      <w:marRight w:val="0"/>
      <w:marTop w:val="0"/>
      <w:marBottom w:val="0"/>
      <w:divBdr>
        <w:top w:val="none" w:sz="0" w:space="0" w:color="auto"/>
        <w:left w:val="none" w:sz="0" w:space="0" w:color="auto"/>
        <w:bottom w:val="none" w:sz="0" w:space="0" w:color="auto"/>
        <w:right w:val="none" w:sz="0" w:space="0" w:color="auto"/>
      </w:divBdr>
    </w:div>
    <w:div w:id="368383491">
      <w:bodyDiv w:val="1"/>
      <w:marLeft w:val="0"/>
      <w:marRight w:val="0"/>
      <w:marTop w:val="0"/>
      <w:marBottom w:val="0"/>
      <w:divBdr>
        <w:top w:val="none" w:sz="0" w:space="0" w:color="auto"/>
        <w:left w:val="none" w:sz="0" w:space="0" w:color="auto"/>
        <w:bottom w:val="none" w:sz="0" w:space="0" w:color="auto"/>
        <w:right w:val="none" w:sz="0" w:space="0" w:color="auto"/>
      </w:divBdr>
    </w:div>
    <w:div w:id="411709087">
      <w:bodyDiv w:val="1"/>
      <w:marLeft w:val="0"/>
      <w:marRight w:val="0"/>
      <w:marTop w:val="0"/>
      <w:marBottom w:val="0"/>
      <w:divBdr>
        <w:top w:val="none" w:sz="0" w:space="0" w:color="auto"/>
        <w:left w:val="none" w:sz="0" w:space="0" w:color="auto"/>
        <w:bottom w:val="none" w:sz="0" w:space="0" w:color="auto"/>
        <w:right w:val="none" w:sz="0" w:space="0" w:color="auto"/>
      </w:divBdr>
    </w:div>
    <w:div w:id="468665271">
      <w:bodyDiv w:val="1"/>
      <w:marLeft w:val="0"/>
      <w:marRight w:val="0"/>
      <w:marTop w:val="0"/>
      <w:marBottom w:val="0"/>
      <w:divBdr>
        <w:top w:val="none" w:sz="0" w:space="0" w:color="auto"/>
        <w:left w:val="none" w:sz="0" w:space="0" w:color="auto"/>
        <w:bottom w:val="none" w:sz="0" w:space="0" w:color="auto"/>
        <w:right w:val="none" w:sz="0" w:space="0" w:color="auto"/>
      </w:divBdr>
    </w:div>
    <w:div w:id="551424947">
      <w:bodyDiv w:val="1"/>
      <w:marLeft w:val="0"/>
      <w:marRight w:val="0"/>
      <w:marTop w:val="0"/>
      <w:marBottom w:val="0"/>
      <w:divBdr>
        <w:top w:val="none" w:sz="0" w:space="0" w:color="auto"/>
        <w:left w:val="none" w:sz="0" w:space="0" w:color="auto"/>
        <w:bottom w:val="none" w:sz="0" w:space="0" w:color="auto"/>
        <w:right w:val="none" w:sz="0" w:space="0" w:color="auto"/>
      </w:divBdr>
    </w:div>
    <w:div w:id="673217966">
      <w:bodyDiv w:val="1"/>
      <w:marLeft w:val="0"/>
      <w:marRight w:val="0"/>
      <w:marTop w:val="0"/>
      <w:marBottom w:val="0"/>
      <w:divBdr>
        <w:top w:val="none" w:sz="0" w:space="0" w:color="auto"/>
        <w:left w:val="none" w:sz="0" w:space="0" w:color="auto"/>
        <w:bottom w:val="none" w:sz="0" w:space="0" w:color="auto"/>
        <w:right w:val="none" w:sz="0" w:space="0" w:color="auto"/>
      </w:divBdr>
    </w:div>
    <w:div w:id="726882608">
      <w:bodyDiv w:val="1"/>
      <w:marLeft w:val="0"/>
      <w:marRight w:val="0"/>
      <w:marTop w:val="0"/>
      <w:marBottom w:val="0"/>
      <w:divBdr>
        <w:top w:val="none" w:sz="0" w:space="0" w:color="auto"/>
        <w:left w:val="none" w:sz="0" w:space="0" w:color="auto"/>
        <w:bottom w:val="none" w:sz="0" w:space="0" w:color="auto"/>
        <w:right w:val="none" w:sz="0" w:space="0" w:color="auto"/>
      </w:divBdr>
    </w:div>
    <w:div w:id="1048340617">
      <w:bodyDiv w:val="1"/>
      <w:marLeft w:val="0"/>
      <w:marRight w:val="0"/>
      <w:marTop w:val="0"/>
      <w:marBottom w:val="0"/>
      <w:divBdr>
        <w:top w:val="none" w:sz="0" w:space="0" w:color="auto"/>
        <w:left w:val="none" w:sz="0" w:space="0" w:color="auto"/>
        <w:bottom w:val="none" w:sz="0" w:space="0" w:color="auto"/>
        <w:right w:val="none" w:sz="0" w:space="0" w:color="auto"/>
      </w:divBdr>
    </w:div>
    <w:div w:id="1086734193">
      <w:bodyDiv w:val="1"/>
      <w:marLeft w:val="0"/>
      <w:marRight w:val="0"/>
      <w:marTop w:val="0"/>
      <w:marBottom w:val="0"/>
      <w:divBdr>
        <w:top w:val="none" w:sz="0" w:space="0" w:color="auto"/>
        <w:left w:val="none" w:sz="0" w:space="0" w:color="auto"/>
        <w:bottom w:val="none" w:sz="0" w:space="0" w:color="auto"/>
        <w:right w:val="none" w:sz="0" w:space="0" w:color="auto"/>
      </w:divBdr>
      <w:divsChild>
        <w:div w:id="1021320819">
          <w:marLeft w:val="0"/>
          <w:marRight w:val="0"/>
          <w:marTop w:val="0"/>
          <w:marBottom w:val="0"/>
          <w:divBdr>
            <w:top w:val="none" w:sz="0" w:space="0" w:color="auto"/>
            <w:left w:val="none" w:sz="0" w:space="0" w:color="auto"/>
            <w:bottom w:val="none" w:sz="0" w:space="0" w:color="auto"/>
            <w:right w:val="none" w:sz="0" w:space="0" w:color="auto"/>
          </w:divBdr>
          <w:divsChild>
            <w:div w:id="1676347564">
              <w:marLeft w:val="0"/>
              <w:marRight w:val="0"/>
              <w:marTop w:val="0"/>
              <w:marBottom w:val="0"/>
              <w:divBdr>
                <w:top w:val="none" w:sz="0" w:space="0" w:color="auto"/>
                <w:left w:val="none" w:sz="0" w:space="0" w:color="auto"/>
                <w:bottom w:val="none" w:sz="0" w:space="0" w:color="auto"/>
                <w:right w:val="none" w:sz="0" w:space="0" w:color="auto"/>
              </w:divBdr>
              <w:divsChild>
                <w:div w:id="116142543">
                  <w:marLeft w:val="0"/>
                  <w:marRight w:val="0"/>
                  <w:marTop w:val="0"/>
                  <w:marBottom w:val="0"/>
                  <w:divBdr>
                    <w:top w:val="none" w:sz="0" w:space="0" w:color="auto"/>
                    <w:left w:val="none" w:sz="0" w:space="0" w:color="auto"/>
                    <w:bottom w:val="none" w:sz="0" w:space="0" w:color="auto"/>
                    <w:right w:val="none" w:sz="0" w:space="0" w:color="auto"/>
                  </w:divBdr>
                  <w:divsChild>
                    <w:div w:id="2020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55017">
      <w:bodyDiv w:val="1"/>
      <w:marLeft w:val="0"/>
      <w:marRight w:val="0"/>
      <w:marTop w:val="0"/>
      <w:marBottom w:val="0"/>
      <w:divBdr>
        <w:top w:val="none" w:sz="0" w:space="0" w:color="auto"/>
        <w:left w:val="none" w:sz="0" w:space="0" w:color="auto"/>
        <w:bottom w:val="none" w:sz="0" w:space="0" w:color="auto"/>
        <w:right w:val="none" w:sz="0" w:space="0" w:color="auto"/>
      </w:divBdr>
      <w:divsChild>
        <w:div w:id="932587351">
          <w:marLeft w:val="0"/>
          <w:marRight w:val="0"/>
          <w:marTop w:val="0"/>
          <w:marBottom w:val="0"/>
          <w:divBdr>
            <w:top w:val="none" w:sz="0" w:space="0" w:color="auto"/>
            <w:left w:val="none" w:sz="0" w:space="0" w:color="auto"/>
            <w:bottom w:val="none" w:sz="0" w:space="0" w:color="auto"/>
            <w:right w:val="none" w:sz="0" w:space="0" w:color="auto"/>
          </w:divBdr>
          <w:divsChild>
            <w:div w:id="465704139">
              <w:marLeft w:val="0"/>
              <w:marRight w:val="0"/>
              <w:marTop w:val="0"/>
              <w:marBottom w:val="0"/>
              <w:divBdr>
                <w:top w:val="none" w:sz="0" w:space="0" w:color="auto"/>
                <w:left w:val="none" w:sz="0" w:space="0" w:color="auto"/>
                <w:bottom w:val="none" w:sz="0" w:space="0" w:color="auto"/>
                <w:right w:val="none" w:sz="0" w:space="0" w:color="auto"/>
              </w:divBdr>
              <w:divsChild>
                <w:div w:id="849873581">
                  <w:marLeft w:val="0"/>
                  <w:marRight w:val="0"/>
                  <w:marTop w:val="0"/>
                  <w:marBottom w:val="0"/>
                  <w:divBdr>
                    <w:top w:val="none" w:sz="0" w:space="0" w:color="auto"/>
                    <w:left w:val="none" w:sz="0" w:space="0" w:color="auto"/>
                    <w:bottom w:val="none" w:sz="0" w:space="0" w:color="auto"/>
                    <w:right w:val="none" w:sz="0" w:space="0" w:color="auto"/>
                  </w:divBdr>
                  <w:divsChild>
                    <w:div w:id="5374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63796">
      <w:bodyDiv w:val="1"/>
      <w:marLeft w:val="0"/>
      <w:marRight w:val="0"/>
      <w:marTop w:val="0"/>
      <w:marBottom w:val="0"/>
      <w:divBdr>
        <w:top w:val="none" w:sz="0" w:space="0" w:color="auto"/>
        <w:left w:val="none" w:sz="0" w:space="0" w:color="auto"/>
        <w:bottom w:val="none" w:sz="0" w:space="0" w:color="auto"/>
        <w:right w:val="none" w:sz="0" w:space="0" w:color="auto"/>
      </w:divBdr>
    </w:div>
    <w:div w:id="1170177372">
      <w:bodyDiv w:val="1"/>
      <w:marLeft w:val="0"/>
      <w:marRight w:val="0"/>
      <w:marTop w:val="0"/>
      <w:marBottom w:val="0"/>
      <w:divBdr>
        <w:top w:val="none" w:sz="0" w:space="0" w:color="auto"/>
        <w:left w:val="none" w:sz="0" w:space="0" w:color="auto"/>
        <w:bottom w:val="none" w:sz="0" w:space="0" w:color="auto"/>
        <w:right w:val="none" w:sz="0" w:space="0" w:color="auto"/>
      </w:divBdr>
    </w:div>
    <w:div w:id="1260794107">
      <w:bodyDiv w:val="1"/>
      <w:marLeft w:val="0"/>
      <w:marRight w:val="0"/>
      <w:marTop w:val="0"/>
      <w:marBottom w:val="0"/>
      <w:divBdr>
        <w:top w:val="none" w:sz="0" w:space="0" w:color="auto"/>
        <w:left w:val="none" w:sz="0" w:space="0" w:color="auto"/>
        <w:bottom w:val="none" w:sz="0" w:space="0" w:color="auto"/>
        <w:right w:val="none" w:sz="0" w:space="0" w:color="auto"/>
      </w:divBdr>
      <w:divsChild>
        <w:div w:id="279991737">
          <w:marLeft w:val="0"/>
          <w:marRight w:val="0"/>
          <w:marTop w:val="0"/>
          <w:marBottom w:val="0"/>
          <w:divBdr>
            <w:top w:val="none" w:sz="0" w:space="0" w:color="auto"/>
            <w:left w:val="none" w:sz="0" w:space="0" w:color="auto"/>
            <w:bottom w:val="none" w:sz="0" w:space="0" w:color="auto"/>
            <w:right w:val="none" w:sz="0" w:space="0" w:color="auto"/>
          </w:divBdr>
          <w:divsChild>
            <w:div w:id="62064471">
              <w:marLeft w:val="0"/>
              <w:marRight w:val="0"/>
              <w:marTop w:val="0"/>
              <w:marBottom w:val="0"/>
              <w:divBdr>
                <w:top w:val="none" w:sz="0" w:space="0" w:color="auto"/>
                <w:left w:val="none" w:sz="0" w:space="0" w:color="auto"/>
                <w:bottom w:val="none" w:sz="0" w:space="0" w:color="auto"/>
                <w:right w:val="none" w:sz="0" w:space="0" w:color="auto"/>
              </w:divBdr>
              <w:divsChild>
                <w:div w:id="1855529986">
                  <w:marLeft w:val="0"/>
                  <w:marRight w:val="0"/>
                  <w:marTop w:val="0"/>
                  <w:marBottom w:val="0"/>
                  <w:divBdr>
                    <w:top w:val="none" w:sz="0" w:space="0" w:color="auto"/>
                    <w:left w:val="none" w:sz="0" w:space="0" w:color="auto"/>
                    <w:bottom w:val="none" w:sz="0" w:space="0" w:color="auto"/>
                    <w:right w:val="none" w:sz="0" w:space="0" w:color="auto"/>
                  </w:divBdr>
                  <w:divsChild>
                    <w:div w:id="10727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186060">
      <w:bodyDiv w:val="1"/>
      <w:marLeft w:val="0"/>
      <w:marRight w:val="0"/>
      <w:marTop w:val="0"/>
      <w:marBottom w:val="0"/>
      <w:divBdr>
        <w:top w:val="none" w:sz="0" w:space="0" w:color="auto"/>
        <w:left w:val="none" w:sz="0" w:space="0" w:color="auto"/>
        <w:bottom w:val="none" w:sz="0" w:space="0" w:color="auto"/>
        <w:right w:val="none" w:sz="0" w:space="0" w:color="auto"/>
      </w:divBdr>
      <w:divsChild>
        <w:div w:id="920795439">
          <w:marLeft w:val="0"/>
          <w:marRight w:val="0"/>
          <w:marTop w:val="75"/>
          <w:marBottom w:val="0"/>
          <w:divBdr>
            <w:top w:val="none" w:sz="0" w:space="0" w:color="auto"/>
            <w:left w:val="none" w:sz="0" w:space="0" w:color="auto"/>
            <w:bottom w:val="none" w:sz="0" w:space="0" w:color="auto"/>
            <w:right w:val="none" w:sz="0" w:space="0" w:color="auto"/>
          </w:divBdr>
          <w:divsChild>
            <w:div w:id="1801876833">
              <w:marLeft w:val="0"/>
              <w:marRight w:val="0"/>
              <w:marTop w:val="0"/>
              <w:marBottom w:val="0"/>
              <w:divBdr>
                <w:top w:val="none" w:sz="0" w:space="0" w:color="auto"/>
                <w:left w:val="none" w:sz="0" w:space="0" w:color="auto"/>
                <w:bottom w:val="none" w:sz="0" w:space="0" w:color="auto"/>
                <w:right w:val="none" w:sz="0" w:space="0" w:color="auto"/>
              </w:divBdr>
              <w:divsChild>
                <w:div w:id="58524591">
                  <w:marLeft w:val="0"/>
                  <w:marRight w:val="0"/>
                  <w:marTop w:val="0"/>
                  <w:marBottom w:val="0"/>
                  <w:divBdr>
                    <w:top w:val="none" w:sz="0" w:space="0" w:color="auto"/>
                    <w:left w:val="none" w:sz="0" w:space="0" w:color="auto"/>
                    <w:bottom w:val="none" w:sz="0" w:space="0" w:color="auto"/>
                    <w:right w:val="none" w:sz="0" w:space="0" w:color="auto"/>
                  </w:divBdr>
                  <w:divsChild>
                    <w:div w:id="701444646">
                      <w:marLeft w:val="0"/>
                      <w:marRight w:val="0"/>
                      <w:marTop w:val="0"/>
                      <w:marBottom w:val="0"/>
                      <w:divBdr>
                        <w:top w:val="none" w:sz="0" w:space="0" w:color="auto"/>
                        <w:left w:val="none" w:sz="0" w:space="0" w:color="auto"/>
                        <w:bottom w:val="none" w:sz="0" w:space="0" w:color="auto"/>
                        <w:right w:val="none" w:sz="0" w:space="0" w:color="auto"/>
                      </w:divBdr>
                      <w:divsChild>
                        <w:div w:id="1426069003">
                          <w:marLeft w:val="0"/>
                          <w:marRight w:val="0"/>
                          <w:marTop w:val="0"/>
                          <w:marBottom w:val="0"/>
                          <w:divBdr>
                            <w:top w:val="none" w:sz="0" w:space="0" w:color="auto"/>
                            <w:left w:val="none" w:sz="0" w:space="0" w:color="auto"/>
                            <w:bottom w:val="none" w:sz="0" w:space="0" w:color="auto"/>
                            <w:right w:val="none" w:sz="0" w:space="0" w:color="auto"/>
                          </w:divBdr>
                          <w:divsChild>
                            <w:div w:id="1908808755">
                              <w:marLeft w:val="0"/>
                              <w:marRight w:val="0"/>
                              <w:marTop w:val="0"/>
                              <w:marBottom w:val="0"/>
                              <w:divBdr>
                                <w:top w:val="none" w:sz="0" w:space="0" w:color="auto"/>
                                <w:left w:val="none" w:sz="0" w:space="0" w:color="auto"/>
                                <w:bottom w:val="none" w:sz="0" w:space="0" w:color="auto"/>
                                <w:right w:val="none" w:sz="0" w:space="0" w:color="auto"/>
                              </w:divBdr>
                              <w:divsChild>
                                <w:div w:id="1096753891">
                                  <w:marLeft w:val="0"/>
                                  <w:marRight w:val="0"/>
                                  <w:marTop w:val="0"/>
                                  <w:marBottom w:val="0"/>
                                  <w:divBdr>
                                    <w:top w:val="none" w:sz="0" w:space="0" w:color="auto"/>
                                    <w:left w:val="none" w:sz="0" w:space="0" w:color="auto"/>
                                    <w:bottom w:val="none" w:sz="0" w:space="0" w:color="auto"/>
                                    <w:right w:val="none" w:sz="0" w:space="0" w:color="auto"/>
                                  </w:divBdr>
                                  <w:divsChild>
                                    <w:div w:id="1268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351916">
      <w:bodyDiv w:val="1"/>
      <w:marLeft w:val="0"/>
      <w:marRight w:val="0"/>
      <w:marTop w:val="0"/>
      <w:marBottom w:val="0"/>
      <w:divBdr>
        <w:top w:val="none" w:sz="0" w:space="0" w:color="auto"/>
        <w:left w:val="none" w:sz="0" w:space="0" w:color="auto"/>
        <w:bottom w:val="none" w:sz="0" w:space="0" w:color="auto"/>
        <w:right w:val="none" w:sz="0" w:space="0" w:color="auto"/>
      </w:divBdr>
    </w:div>
    <w:div w:id="1600867495">
      <w:bodyDiv w:val="1"/>
      <w:marLeft w:val="0"/>
      <w:marRight w:val="0"/>
      <w:marTop w:val="0"/>
      <w:marBottom w:val="0"/>
      <w:divBdr>
        <w:top w:val="none" w:sz="0" w:space="0" w:color="auto"/>
        <w:left w:val="none" w:sz="0" w:space="0" w:color="auto"/>
        <w:bottom w:val="none" w:sz="0" w:space="0" w:color="auto"/>
        <w:right w:val="none" w:sz="0" w:space="0" w:color="auto"/>
      </w:divBdr>
    </w:div>
    <w:div w:id="1653677497">
      <w:bodyDiv w:val="1"/>
      <w:marLeft w:val="0"/>
      <w:marRight w:val="0"/>
      <w:marTop w:val="0"/>
      <w:marBottom w:val="0"/>
      <w:divBdr>
        <w:top w:val="none" w:sz="0" w:space="0" w:color="auto"/>
        <w:left w:val="none" w:sz="0" w:space="0" w:color="auto"/>
        <w:bottom w:val="none" w:sz="0" w:space="0" w:color="auto"/>
        <w:right w:val="none" w:sz="0" w:space="0" w:color="auto"/>
      </w:divBdr>
      <w:divsChild>
        <w:div w:id="714350854">
          <w:marLeft w:val="0"/>
          <w:marRight w:val="0"/>
          <w:marTop w:val="0"/>
          <w:marBottom w:val="0"/>
          <w:divBdr>
            <w:top w:val="none" w:sz="0" w:space="0" w:color="auto"/>
            <w:left w:val="none" w:sz="0" w:space="0" w:color="auto"/>
            <w:bottom w:val="none" w:sz="0" w:space="0" w:color="auto"/>
            <w:right w:val="none" w:sz="0" w:space="0" w:color="auto"/>
          </w:divBdr>
          <w:divsChild>
            <w:div w:id="249437394">
              <w:marLeft w:val="0"/>
              <w:marRight w:val="0"/>
              <w:marTop w:val="0"/>
              <w:marBottom w:val="0"/>
              <w:divBdr>
                <w:top w:val="none" w:sz="0" w:space="0" w:color="auto"/>
                <w:left w:val="none" w:sz="0" w:space="0" w:color="auto"/>
                <w:bottom w:val="none" w:sz="0" w:space="0" w:color="auto"/>
                <w:right w:val="none" w:sz="0" w:space="0" w:color="auto"/>
              </w:divBdr>
              <w:divsChild>
                <w:div w:id="411582492">
                  <w:marLeft w:val="0"/>
                  <w:marRight w:val="0"/>
                  <w:marTop w:val="0"/>
                  <w:marBottom w:val="0"/>
                  <w:divBdr>
                    <w:top w:val="none" w:sz="0" w:space="0" w:color="auto"/>
                    <w:left w:val="none" w:sz="0" w:space="0" w:color="auto"/>
                    <w:bottom w:val="none" w:sz="0" w:space="0" w:color="auto"/>
                    <w:right w:val="none" w:sz="0" w:space="0" w:color="auto"/>
                  </w:divBdr>
                  <w:divsChild>
                    <w:div w:id="8322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92759">
      <w:bodyDiv w:val="1"/>
      <w:marLeft w:val="0"/>
      <w:marRight w:val="0"/>
      <w:marTop w:val="0"/>
      <w:marBottom w:val="0"/>
      <w:divBdr>
        <w:top w:val="none" w:sz="0" w:space="0" w:color="auto"/>
        <w:left w:val="none" w:sz="0" w:space="0" w:color="auto"/>
        <w:bottom w:val="none" w:sz="0" w:space="0" w:color="auto"/>
        <w:right w:val="none" w:sz="0" w:space="0" w:color="auto"/>
      </w:divBdr>
    </w:div>
    <w:div w:id="1720324900">
      <w:bodyDiv w:val="1"/>
      <w:marLeft w:val="0"/>
      <w:marRight w:val="0"/>
      <w:marTop w:val="0"/>
      <w:marBottom w:val="0"/>
      <w:divBdr>
        <w:top w:val="none" w:sz="0" w:space="0" w:color="auto"/>
        <w:left w:val="none" w:sz="0" w:space="0" w:color="auto"/>
        <w:bottom w:val="none" w:sz="0" w:space="0" w:color="auto"/>
        <w:right w:val="none" w:sz="0" w:space="0" w:color="auto"/>
      </w:divBdr>
    </w:div>
    <w:div w:id="1742479878">
      <w:bodyDiv w:val="1"/>
      <w:marLeft w:val="0"/>
      <w:marRight w:val="0"/>
      <w:marTop w:val="0"/>
      <w:marBottom w:val="0"/>
      <w:divBdr>
        <w:top w:val="none" w:sz="0" w:space="0" w:color="auto"/>
        <w:left w:val="none" w:sz="0" w:space="0" w:color="auto"/>
        <w:bottom w:val="none" w:sz="0" w:space="0" w:color="auto"/>
        <w:right w:val="none" w:sz="0" w:space="0" w:color="auto"/>
      </w:divBdr>
    </w:div>
    <w:div w:id="1843079340">
      <w:bodyDiv w:val="1"/>
      <w:marLeft w:val="0"/>
      <w:marRight w:val="0"/>
      <w:marTop w:val="0"/>
      <w:marBottom w:val="0"/>
      <w:divBdr>
        <w:top w:val="none" w:sz="0" w:space="0" w:color="auto"/>
        <w:left w:val="none" w:sz="0" w:space="0" w:color="auto"/>
        <w:bottom w:val="none" w:sz="0" w:space="0" w:color="auto"/>
        <w:right w:val="none" w:sz="0" w:space="0" w:color="auto"/>
      </w:divBdr>
      <w:divsChild>
        <w:div w:id="423498102">
          <w:marLeft w:val="0"/>
          <w:marRight w:val="0"/>
          <w:marTop w:val="0"/>
          <w:marBottom w:val="0"/>
          <w:divBdr>
            <w:top w:val="none" w:sz="0" w:space="0" w:color="auto"/>
            <w:left w:val="none" w:sz="0" w:space="0" w:color="auto"/>
            <w:bottom w:val="none" w:sz="0" w:space="0" w:color="auto"/>
            <w:right w:val="none" w:sz="0" w:space="0" w:color="auto"/>
          </w:divBdr>
          <w:divsChild>
            <w:div w:id="1081638528">
              <w:marLeft w:val="0"/>
              <w:marRight w:val="0"/>
              <w:marTop w:val="0"/>
              <w:marBottom w:val="0"/>
              <w:divBdr>
                <w:top w:val="none" w:sz="0" w:space="0" w:color="auto"/>
                <w:left w:val="none" w:sz="0" w:space="0" w:color="auto"/>
                <w:bottom w:val="none" w:sz="0" w:space="0" w:color="auto"/>
                <w:right w:val="none" w:sz="0" w:space="0" w:color="auto"/>
              </w:divBdr>
              <w:divsChild>
                <w:div w:id="412970947">
                  <w:marLeft w:val="0"/>
                  <w:marRight w:val="0"/>
                  <w:marTop w:val="0"/>
                  <w:marBottom w:val="0"/>
                  <w:divBdr>
                    <w:top w:val="none" w:sz="0" w:space="0" w:color="auto"/>
                    <w:left w:val="none" w:sz="0" w:space="0" w:color="auto"/>
                    <w:bottom w:val="none" w:sz="0" w:space="0" w:color="auto"/>
                    <w:right w:val="none" w:sz="0" w:space="0" w:color="auto"/>
                  </w:divBdr>
                  <w:divsChild>
                    <w:div w:id="199768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87871">
      <w:bodyDiv w:val="1"/>
      <w:marLeft w:val="0"/>
      <w:marRight w:val="0"/>
      <w:marTop w:val="0"/>
      <w:marBottom w:val="0"/>
      <w:divBdr>
        <w:top w:val="none" w:sz="0" w:space="0" w:color="auto"/>
        <w:left w:val="none" w:sz="0" w:space="0" w:color="auto"/>
        <w:bottom w:val="none" w:sz="0" w:space="0" w:color="auto"/>
        <w:right w:val="none" w:sz="0" w:space="0" w:color="auto"/>
      </w:divBdr>
    </w:div>
    <w:div w:id="1886747432">
      <w:bodyDiv w:val="1"/>
      <w:marLeft w:val="0"/>
      <w:marRight w:val="0"/>
      <w:marTop w:val="0"/>
      <w:marBottom w:val="0"/>
      <w:divBdr>
        <w:top w:val="none" w:sz="0" w:space="0" w:color="auto"/>
        <w:left w:val="none" w:sz="0" w:space="0" w:color="auto"/>
        <w:bottom w:val="none" w:sz="0" w:space="0" w:color="auto"/>
        <w:right w:val="none" w:sz="0" w:space="0" w:color="auto"/>
      </w:divBdr>
    </w:div>
    <w:div w:id="1907455164">
      <w:bodyDiv w:val="1"/>
      <w:marLeft w:val="0"/>
      <w:marRight w:val="0"/>
      <w:marTop w:val="0"/>
      <w:marBottom w:val="0"/>
      <w:divBdr>
        <w:top w:val="none" w:sz="0" w:space="0" w:color="auto"/>
        <w:left w:val="none" w:sz="0" w:space="0" w:color="auto"/>
        <w:bottom w:val="none" w:sz="0" w:space="0" w:color="auto"/>
        <w:right w:val="none" w:sz="0" w:space="0" w:color="auto"/>
      </w:divBdr>
    </w:div>
    <w:div w:id="1915774222">
      <w:bodyDiv w:val="1"/>
      <w:marLeft w:val="0"/>
      <w:marRight w:val="0"/>
      <w:marTop w:val="0"/>
      <w:marBottom w:val="0"/>
      <w:divBdr>
        <w:top w:val="none" w:sz="0" w:space="0" w:color="auto"/>
        <w:left w:val="none" w:sz="0" w:space="0" w:color="auto"/>
        <w:bottom w:val="none" w:sz="0" w:space="0" w:color="auto"/>
        <w:right w:val="none" w:sz="0" w:space="0" w:color="auto"/>
      </w:divBdr>
    </w:div>
    <w:div w:id="2090426356">
      <w:bodyDiv w:val="1"/>
      <w:marLeft w:val="0"/>
      <w:marRight w:val="0"/>
      <w:marTop w:val="0"/>
      <w:marBottom w:val="0"/>
      <w:divBdr>
        <w:top w:val="none" w:sz="0" w:space="0" w:color="auto"/>
        <w:left w:val="none" w:sz="0" w:space="0" w:color="auto"/>
        <w:bottom w:val="none" w:sz="0" w:space="0" w:color="auto"/>
        <w:right w:val="none" w:sz="0" w:space="0" w:color="auto"/>
      </w:divBdr>
    </w:div>
    <w:div w:id="20910797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articles.philly.com/2016-04-01/news/71955400_1_donald-trump-aipac-speech-isis?utm_content=buffer9dade&amp;utm_medium=social&amp;utm_source=twitter.com&amp;utm_campaign=buffer" TargetMode="External"/><Relationship Id="rId21" Type="http://schemas.openxmlformats.org/officeDocument/2006/relationships/hyperlink" Target="https://www.whitehouse.gov/the-press-office/2017/06/05/remarks-vice-president-listening-session-healthcare-women-entrepreneurs" TargetMode="External"/><Relationship Id="rId42" Type="http://schemas.openxmlformats.org/officeDocument/2006/relationships/hyperlink" Target="http://www.nytimes.com/2011/04/27/world/europe/27putin.html" TargetMode="External"/><Relationship Id="rId47" Type="http://schemas.openxmlformats.org/officeDocument/2006/relationships/hyperlink" Target="http://warontherocks.com/2014/02/america-has-no-answer-to-chinas-salami-slicing/" TargetMode="External"/><Relationship Id="rId63" Type="http://schemas.openxmlformats.org/officeDocument/2006/relationships/hyperlink" Target="http://thehill.com/people/mike-michael-pence" TargetMode="External"/><Relationship Id="rId68" Type="http://schemas.openxmlformats.org/officeDocument/2006/relationships/hyperlink" Target="http://www.newsmax.com/Newsfront/George-WBush-Iraq-War-ISIS-regret/2014/11/07/id/606104/" TargetMode="External"/><Relationship Id="rId84" Type="http://schemas.openxmlformats.org/officeDocument/2006/relationships/hyperlink" Target="http://www.collegian.com/2013/04/02/in-a-war-with-north-korea-worry-about-china/)**NOTE" TargetMode="External"/><Relationship Id="rId89" Type="http://schemas.openxmlformats.org/officeDocument/2006/relationships/hyperlink" Target="http://www.cnn.com/2013/03/28/world/asia/korea-us-b2-flights" TargetMode="External"/><Relationship Id="rId7" Type="http://schemas.openxmlformats.org/officeDocument/2006/relationships/settings" Target="settings.xml"/><Relationship Id="rId71" Type="http://schemas.openxmlformats.org/officeDocument/2006/relationships/hyperlink" Target="http://theweek.com/articles/609234/even-youre-ready-burn-world-down-dont-support-donald-trump" TargetMode="External"/><Relationship Id="rId92" Type="http://schemas.openxmlformats.org/officeDocument/2006/relationships/hyperlink" Target="http://www.nytimes.com/2013/04/13/opinion/bomb-north-korea-before-its-too-late.html" TargetMode="External"/><Relationship Id="rId2" Type="http://schemas.openxmlformats.org/officeDocument/2006/relationships/customXml" Target="../customXml/item2.xml"/><Relationship Id="rId16" Type="http://schemas.openxmlformats.org/officeDocument/2006/relationships/hyperlink" Target="http://www.foxnews.com/opinion/2017/05/12/does-donald-trump-want-to-be-president.html" TargetMode="External"/><Relationship Id="rId29" Type="http://schemas.openxmlformats.org/officeDocument/2006/relationships/hyperlink" Target="http://www.cnn.com/2016/10/09/politics/trump-pence-syria-disagreement/" TargetMode="External"/><Relationship Id="rId11" Type="http://schemas.openxmlformats.org/officeDocument/2006/relationships/hyperlink" Target="https://twitter.com/SteveJFeldstein" TargetMode="External"/><Relationship Id="rId24" Type="http://schemas.openxmlformats.org/officeDocument/2006/relationships/hyperlink" Target="http://www.nationalreview.com/article/447874/donald-trump-impeachment-why-its-bad-idea" TargetMode="External"/><Relationship Id="rId32" Type="http://schemas.openxmlformats.org/officeDocument/2006/relationships/hyperlink" Target="http://foreignpolicy.com/2016/07/26/tim-kaine-thinks-isis-fight-needs-congressional-approval/" TargetMode="External"/><Relationship Id="rId37" Type="http://schemas.openxmlformats.org/officeDocument/2006/relationships/hyperlink" Target="https://www.thenation.com/article/impeach-not-impeach-even-question/" TargetMode="External"/><Relationship Id="rId40" Type="http://schemas.openxmlformats.org/officeDocument/2006/relationships/hyperlink" Target="https://www.chathamhouse.org/publication/russian-state-mobilization-moving-country-war-footing" TargetMode="External"/><Relationship Id="rId45" Type="http://schemas.openxmlformats.org/officeDocument/2006/relationships/hyperlink" Target="https://www.foreignaffairs.com/articles/ukraine/2016-04-18/russias-perpetual-geopolitics" TargetMode="External"/><Relationship Id="rId53" Type="http://schemas.openxmlformats.org/officeDocument/2006/relationships/hyperlink" Target="https://newrepublic.com/article/142752/dont-fear-president-pence-liberals-welcome-him" TargetMode="External"/><Relationship Id="rId58" Type="http://schemas.openxmlformats.org/officeDocument/2006/relationships/hyperlink" Target="http://thehill.com/people/donald-trump" TargetMode="External"/><Relationship Id="rId66" Type="http://schemas.openxmlformats.org/officeDocument/2006/relationships/hyperlink" Target="http://theweek.com/articles/635252/what-donald-trumps-vp-choice-signal-about-radical-candidacy" TargetMode="External"/><Relationship Id="rId74" Type="http://schemas.openxmlformats.org/officeDocument/2006/relationships/hyperlink" Target="http://proxy.lib.umich.edu/login?url=https://search-proquest-com.proxy.lib.umich.edu/docview/216473264?accountid=14667" TargetMode="External"/><Relationship Id="rId79" Type="http://schemas.openxmlformats.org/officeDocument/2006/relationships/hyperlink" Target="https://www.washingtonpost.com/world/asia_pacific/tillerson-stresses-regional-cooperation-to-curb-north-koreas-weapons-programs/2017/03/16/4ec5e07c-09ab-11e7-bd19-fd3afa0f7e2a_story.html?utm_term=.eaa27e3c9b4b" TargetMode="External"/><Relationship Id="rId87" Type="http://schemas.openxmlformats.org/officeDocument/2006/relationships/hyperlink" Target="http://www.cnn.com/2013/03/27/world/asia/south-north-korea-war-scenario/index.html" TargetMode="External"/><Relationship Id="rId102" Type="http://schemas.openxmlformats.org/officeDocument/2006/relationships/hyperlink" Target="http://www.cnn.com/2017/06/22/asia/north-korea-war-devastation/index.html" TargetMode="External"/><Relationship Id="rId5" Type="http://schemas.openxmlformats.org/officeDocument/2006/relationships/numbering" Target="numbering.xml"/><Relationship Id="rId61" Type="http://schemas.openxmlformats.org/officeDocument/2006/relationships/hyperlink" Target="http://www.politico.com/story/2015/09/trump-terror-hewitt-213333" TargetMode="External"/><Relationship Id="rId82" Type="http://schemas.openxmlformats.org/officeDocument/2006/relationships/hyperlink" Target="http://thediplomat.com/2015/03/will-south-korea-have-to-bomb-the-north-eventually/" TargetMode="External"/><Relationship Id="rId90" Type="http://schemas.openxmlformats.org/officeDocument/2006/relationships/hyperlink" Target="http://www.cbsnews.com/8301-202_162-57577186/u.s-sends-f-22-fighter-jets-to-south-korea-in-drill/" TargetMode="External"/><Relationship Id="rId95" Type="http://schemas.openxmlformats.org/officeDocument/2006/relationships/hyperlink" Target="http://www.businessinsider.com/north-korea-icbm-world-war-iii-2017-6" TargetMode="External"/><Relationship Id="rId19" Type="http://schemas.openxmlformats.org/officeDocument/2006/relationships/hyperlink" Target="http://www.latimes.com/politics/la-na-pol-trump-obstruction-legal-20170512-story.html" TargetMode="External"/><Relationship Id="rId14" Type="http://schemas.openxmlformats.org/officeDocument/2006/relationships/hyperlink" Target="https://www.buzzfeed.com/mckaycoppins/how-the-haters-made-trump?utm_term=.cimZWVmz7" TargetMode="External"/><Relationship Id="rId22" Type="http://schemas.openxmlformats.org/officeDocument/2006/relationships/hyperlink" Target="http://prospect.org/article/case-president-pence" TargetMode="External"/><Relationship Id="rId27" Type="http://schemas.openxmlformats.org/officeDocument/2006/relationships/hyperlink" Target="http://www.ontheissues.org/Governor/Mike_Pence_Foreign_Policy.htm" TargetMode="External"/><Relationship Id="rId30" Type="http://schemas.openxmlformats.org/officeDocument/2006/relationships/hyperlink" Target="http://www.nytimes.com/2016/10/10/us/politics/transcript-second-debate.html" TargetMode="External"/><Relationship Id="rId35" Type="http://schemas.openxmlformats.org/officeDocument/2006/relationships/hyperlink" Target="http://www.wsj.com/articles/a-path-to-president-pence-1476050418?mod=e2two" TargetMode="External"/><Relationship Id="rId43" Type="http://schemas.openxmlformats.org/officeDocument/2006/relationships/hyperlink" Target="http://www.latimes.com/world/europe/la-fg-russia-us-syria-rebels-20150803-story.html" TargetMode="External"/><Relationship Id="rId48" Type="http://schemas.openxmlformats.org/officeDocument/2006/relationships/hyperlink" Target="http://nationalinterest.org/feature/the-right-way-sanction-china-15285" TargetMode="External"/><Relationship Id="rId56" Type="http://schemas.openxmlformats.org/officeDocument/2006/relationships/hyperlink" Target="http://thehill.com/people/joe-biden" TargetMode="External"/><Relationship Id="rId64" Type="http://schemas.openxmlformats.org/officeDocument/2006/relationships/hyperlink" Target="http://thehill.com/blogs/ballot-box/presidential-races/234210-pence-2016-will-be-a-foreign-policy-election" TargetMode="External"/><Relationship Id="rId69" Type="http://schemas.openxmlformats.org/officeDocument/2006/relationships/hyperlink" Target="http://blogs.wsj.com/washwire/2014/08/22/indiana-gov-mike-pence-on-iraq-immigration-and-2016/" TargetMode="External"/><Relationship Id="rId77" Type="http://schemas.openxmlformats.org/officeDocument/2006/relationships/hyperlink" Target="http://freekorea.us/2015/08/13/kim-jong-un-deterrence-and-the-psychological-evidence/" TargetMode="External"/><Relationship Id="rId100" Type="http://schemas.openxmlformats.org/officeDocument/2006/relationships/hyperlink" Target="http://www.nbcnews.com/news/world/north-korea-experts-warn-only-way-forward-may-be-diplomacy-n748186"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politico.com/magazine/story/2017/05/21/president-mike-pence-would-be-in-for-a-world-of-pain-215165" TargetMode="External"/><Relationship Id="rId72" Type="http://schemas.openxmlformats.org/officeDocument/2006/relationships/hyperlink" Target="http://www.salon.com/2017/07/25/president-mike-pence_partner/" TargetMode="External"/><Relationship Id="rId80" Type="http://schemas.openxmlformats.org/officeDocument/2006/relationships/hyperlink" Target="http://freekorea.us/2015/08/13/kim-jong-un-deterrence-and-the-psychological-evidence/" TargetMode="External"/><Relationship Id="rId85" Type="http://schemas.openxmlformats.org/officeDocument/2006/relationships/hyperlink" Target="http://www.cbsnews.com/8301-202_162-57577264/north-korea-shifts-from-nuclear-war-rhetoric-to-talk-of-economic-reform/" TargetMode="External"/><Relationship Id="rId93" Type="http://schemas.openxmlformats.org/officeDocument/2006/relationships/hyperlink" Target="http://www.nytimes.com/2013/04/13/opinion/bomb-north-korea-before-its-too-late.html" TargetMode="External"/><Relationship Id="rId98" Type="http://schemas.openxmlformats.org/officeDocument/2006/relationships/hyperlink" Target="https://www.usatoday.com/story/opinion/2017/07/11/try-diplomacy-first-north-korea-richard-haass-column/460538001/" TargetMode="External"/><Relationship Id="rId3" Type="http://schemas.openxmlformats.org/officeDocument/2006/relationships/customXml" Target="../customXml/item3.xml"/><Relationship Id="rId12" Type="http://schemas.openxmlformats.org/officeDocument/2006/relationships/hyperlink" Target="http://washingtonmonthly.com/2017/06/07/trump-could-very-well-get-impeached-by-the-republicans/" TargetMode="External"/><Relationship Id="rId17" Type="http://schemas.openxmlformats.org/officeDocument/2006/relationships/hyperlink" Target="https://www.bustle.com/p/would-mike-pence-be-president-if-trump-were-impeached-hes-a-conservative-favorite-57696" TargetMode="External"/><Relationship Id="rId25" Type="http://schemas.openxmlformats.org/officeDocument/2006/relationships/hyperlink" Target="https://www.theguardian.com/us-news/2017/may/21/mike-pence-president-democrats-conservatives" TargetMode="External"/><Relationship Id="rId33" Type="http://schemas.openxmlformats.org/officeDocument/2006/relationships/hyperlink" Target="http://www.nytimes.com/2016/07/23/us/politics/tim-kaine-issues.html" TargetMode="External"/><Relationship Id="rId38" Type="http://schemas.openxmlformats.org/officeDocument/2006/relationships/hyperlink" Target="http://www.europeanleadershipnetwork.org/medialibrary/2014/11/09/6375e3da/Dangerous%20Brinkmanship.pdf" TargetMode="External"/><Relationship Id="rId46" Type="http://schemas.openxmlformats.org/officeDocument/2006/relationships/hyperlink" Target="https://www.washingtonpost.com/world/europe/near-russias-border-with-the-baltics-soldiers-on-both-sides-are-practicing-for-war/2016/07/01/5a1ea29c-2775-11e6-98ad-1e25d68f2760_story.html?utm_term=.3422bdc67484" TargetMode="External"/><Relationship Id="rId59" Type="http://schemas.openxmlformats.org/officeDocument/2006/relationships/hyperlink" Target="http://thefederalist.com/2016/03/17/would-president-trump-keep-us-out-of-war/" TargetMode="External"/><Relationship Id="rId67" Type="http://schemas.openxmlformats.org/officeDocument/2006/relationships/hyperlink" Target="https://www.congress.gov/bill/109th-congress/house-resolution/00861" TargetMode="External"/><Relationship Id="rId103" Type="http://schemas.openxmlformats.org/officeDocument/2006/relationships/hyperlink" Target="http://www.businessinsider.com/when-north-korea-gets-icbm-nuke-what-happens-2017-6" TargetMode="External"/><Relationship Id="rId20" Type="http://schemas.openxmlformats.org/officeDocument/2006/relationships/hyperlink" Target="https://www.washingtonpost.com/politics/trump-plans-week-long-focus-on-infrastructure-starting-with-privatizing-air-traffic-control/2017/06/03/12aacb04-47c5-11e7-a196-a1bb629f64cb_story.html?utm_term=.e0cd8cac375e" TargetMode="External"/><Relationship Id="rId41" Type="http://schemas.openxmlformats.org/officeDocument/2006/relationships/hyperlink" Target="http://www.cnn.com/2003/WORLD/europe/03/28/sprj.irq.putin/" TargetMode="External"/><Relationship Id="rId54" Type="http://schemas.openxmlformats.org/officeDocument/2006/relationships/hyperlink" Target="http://www.politico.com/magazine/story/2017/05/21/president-mike-pence-would-be-in-for-a-world-of-pain-215165" TargetMode="External"/><Relationship Id="rId62" Type="http://schemas.openxmlformats.org/officeDocument/2006/relationships/hyperlink" Target="http://www.washingtontimes.com/news/2016/mar/17/donald-trump-i-consult-myself-on-foreign-policy-be/" TargetMode="External"/><Relationship Id="rId70" Type="http://schemas.openxmlformats.org/officeDocument/2006/relationships/hyperlink" Target="https://www.washingtonpost.com/blogs/right-turn/wp/2014/09/11/mike-pence-focuses-on-foreign-policy/" TargetMode="External"/><Relationship Id="rId75" Type="http://schemas.openxmlformats.org/officeDocument/2006/relationships/hyperlink" Target="https://www.washingtonpost.com/news/politics/wp/2017/07/14/no-matter-how-bad-it-gets-for-him-heres-why-trump-isnt-getting-impeached-this-year/" TargetMode="External"/><Relationship Id="rId83" Type="http://schemas.openxmlformats.org/officeDocument/2006/relationships/hyperlink" Target="http://bpr.berkeley.edu/2013/03/what-could-a-north-korean-invasion-look-like/" TargetMode="External"/><Relationship Id="rId88" Type="http://schemas.openxmlformats.org/officeDocument/2006/relationships/hyperlink" Target="http://www.cnn.com/2013/03/19/world/asia/korea-b-52s" TargetMode="External"/><Relationship Id="rId91" Type="http://schemas.openxmlformats.org/officeDocument/2006/relationships/hyperlink" Target="http://www.businessinsider.com/heres-who-would-win-in-a-war-between-north-and-south-korea-2016-4" TargetMode="External"/><Relationship Id="rId96" Type="http://schemas.openxmlformats.org/officeDocument/2006/relationships/hyperlink" Target="https://www.armscontrol.org/blog/2017-05-30/take-first-strike-against-north-korea-tabl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abcnews.go.com/Politics/trump-felt-lose-election-denying/story?id=44517236" TargetMode="External"/><Relationship Id="rId23" Type="http://schemas.openxmlformats.org/officeDocument/2006/relationships/hyperlink" Target="http://www.latimes.com/opinion/op-ed/la-oe-mcmanus-president-pence-20170521-story.html" TargetMode="External"/><Relationship Id="rId28" Type="http://schemas.openxmlformats.org/officeDocument/2006/relationships/hyperlink" Target="https://www.congress.gov/bill/109th-congress/house-resolution/00861" TargetMode="External"/><Relationship Id="rId36" Type="http://schemas.openxmlformats.org/officeDocument/2006/relationships/hyperlink" Target="http://www.cato.org/blog/should-realists-denounce-trumps-foreign-policy" TargetMode="External"/><Relationship Id="rId49" Type="http://schemas.openxmlformats.org/officeDocument/2006/relationships/hyperlink" Target="http://www.bloombergview.com/articles/2015-06-05/china-s-rising-military-now-for-the-hard-part" TargetMode="External"/><Relationship Id="rId57" Type="http://schemas.openxmlformats.org/officeDocument/2006/relationships/hyperlink" Target="http://nymag.com/daily/intelligencer/2015/02/9-times-joe-biden-whispered-in-womens-ears.html" TargetMode="External"/><Relationship Id="rId10" Type="http://schemas.openxmlformats.org/officeDocument/2006/relationships/hyperlink" Target="https://twitter.com/hadyamr" TargetMode="External"/><Relationship Id="rId31" Type="http://schemas.openxmlformats.org/officeDocument/2006/relationships/hyperlink" Target="http://www.cato.org/events/fight-isis-one-year-counting-unauthorized-war" TargetMode="External"/><Relationship Id="rId44" Type="http://schemas.openxmlformats.org/officeDocument/2006/relationships/hyperlink" Target="http://carnegie.ru/commentary/?fa=63685" TargetMode="External"/><Relationship Id="rId52" Type="http://schemas.openxmlformats.org/officeDocument/2006/relationships/hyperlink" Target="http://www.newtimes.co.rw/section/read/213979" TargetMode="External"/><Relationship Id="rId60" Type="http://schemas.openxmlformats.org/officeDocument/2006/relationships/hyperlink" Target="http://www.cnn.com/2016/03/31/politics/donald-trump-positions-flip-flops/" TargetMode="External"/><Relationship Id="rId65" Type="http://schemas.openxmlformats.org/officeDocument/2006/relationships/hyperlink" Target="http://www.rollcall.com/mike-pence-chosen-as-trumps-v-p-nominee/" TargetMode="External"/><Relationship Id="rId73" Type="http://schemas.openxmlformats.org/officeDocument/2006/relationships/hyperlink" Target="https://www.aol.com/article/news/2017/06/21/mike-pence-doppelganger-says-mike-pence-would-be-worse-than-donald-trump-as-president/22134500/" TargetMode="External"/><Relationship Id="rId78" Type="http://schemas.openxmlformats.org/officeDocument/2006/relationships/hyperlink" Target="https://www.washingtonpost.com/world/national-security/north-korea-could-cross-icbm-threshold-next-year-us-officials-warn-in-new-assessment/2017/07/25/4107dc4a-70af-11e7-8f39-eeb7d3a2d304_story.html?utm_term=.0e41d9ed8c1f" TargetMode="External"/><Relationship Id="rId81" Type="http://schemas.openxmlformats.org/officeDocument/2006/relationships/hyperlink" Target="http://tomnichols.net/blog/2014/12/02/what-did-ashton-carter-actually-say-about-north-korea/" TargetMode="External"/><Relationship Id="rId86" Type="http://schemas.openxmlformats.org/officeDocument/2006/relationships/hyperlink" Target="http://www.cnn.com/2013/03/28/world/asia/korea-us-b2-flights" TargetMode="External"/><Relationship Id="rId94" Type="http://schemas.openxmlformats.org/officeDocument/2006/relationships/hyperlink" Target="https://www.washingtonpost.com/opinions/the-right-way-to-play-the-china-card-on-north-korea/2017/07/05/6d223aa0-6187-11e7-a4f7-af34fc1d9d39_story.html?utm_term=.6a24dceea62b" TargetMode="External"/><Relationship Id="rId99" Type="http://schemas.openxmlformats.org/officeDocument/2006/relationships/hyperlink" Target="https://www.usnews.com/opinion/articles/2017-06-23/diplomacy-is-the-only-option-with-north-korea" TargetMode="External"/><Relationship Id="rId101" Type="http://schemas.openxmlformats.org/officeDocument/2006/relationships/hyperlink" Target="http://www.cnbc.com/2017/07/05/diplomacy-with-china-is-only-option-left-on-north-korea-conflict-analysts.html" TargetMode="External"/><Relationship Id="rId4" Type="http://schemas.openxmlformats.org/officeDocument/2006/relationships/customXml" Target="../customXml/item4.xml"/><Relationship Id="rId9" Type="http://schemas.openxmlformats.org/officeDocument/2006/relationships/hyperlink" Target="http://washingtonmonthly.com/2017/06/07/trump-could-very-well-get-impeached-by-the-republicans/" TargetMode="External"/><Relationship Id="rId13" Type="http://schemas.openxmlformats.org/officeDocument/2006/relationships/hyperlink" Target="http://www.reuters.com/article/us-usa-trump-100days-idUSKBN17U0CA" TargetMode="External"/><Relationship Id="rId18" Type="http://schemas.openxmlformats.org/officeDocument/2006/relationships/hyperlink" Target="http://www.politico.com/story/2017/05/12/trump-impeachment-democrats-rhetoric-238307" TargetMode="External"/><Relationship Id="rId39" Type="http://schemas.openxmlformats.org/officeDocument/2006/relationships/hyperlink" Target="http://eng.globalaffairs.ru/number/Facing-an-Arc-of-Crisis-17980" TargetMode="External"/><Relationship Id="rId34" Type="http://schemas.openxmlformats.org/officeDocument/2006/relationships/hyperlink" Target="http://www.slate.com/blogs/the_slatest/2016/07/20/trump_reportedly_wanted_kasich_as_vp_to_be_in_charge_of_domestic_and_foreign.html" TargetMode="External"/><Relationship Id="rId50" Type="http://schemas.openxmlformats.org/officeDocument/2006/relationships/hyperlink" Target="https://newrepublic.com/article/142752/dont-fear-president-pence-liberals-welcome-him" TargetMode="External"/><Relationship Id="rId55" Type="http://schemas.openxmlformats.org/officeDocument/2006/relationships/hyperlink" Target="http://thehill.com/blogs/pundits-blog/presidential-campaign/288575-why-mike-pence-is-the-wrong-pick-on-foreign-policy" TargetMode="External"/><Relationship Id="rId76" Type="http://schemas.openxmlformats.org/officeDocument/2006/relationships/hyperlink" Target="http://www.independent.co.uk/news/world/americas/us-north-korea-war-possible-not-unimaginable-nulcear-weapons-joseph-dunford-chairman-joint-chiefs-a7859296.html" TargetMode="External"/><Relationship Id="rId97" Type="http://schemas.openxmlformats.org/officeDocument/2006/relationships/hyperlink" Target="https://www.theatlantic.com/magazine/archive/2017/07/the-worst-problem-on-earth/528717/"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0D09D20-7B95-48D2-92FD-F1C245BC6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52954</Words>
  <Characters>301842</Characters>
  <Application>Microsoft Office Word</Application>
  <DocSecurity>0</DocSecurity>
  <Lines>2515</Lines>
  <Paragraphs>708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354088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Yeddula, Rishab '19</dc:creator>
  <cp:keywords>5.2</cp:keywords>
  <dc:description/>
  <cp:lastModifiedBy>Collin Roark</cp:lastModifiedBy>
  <cp:revision>4</cp:revision>
  <dcterms:created xsi:type="dcterms:W3CDTF">2017-07-26T22:51:00Z</dcterms:created>
  <dcterms:modified xsi:type="dcterms:W3CDTF">2017-07-26T22:56:00Z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