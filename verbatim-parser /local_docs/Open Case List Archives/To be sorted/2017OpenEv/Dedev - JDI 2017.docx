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Pr="00FC4E6C" w:rsidRDefault="00556CB6" w:rsidP="00556CB6">
      <w:pPr>
        <w:pStyle w:val="Heading1"/>
        <w:rPr>
          <w:rFonts w:cs="Times New Roman"/>
        </w:rPr>
      </w:pPr>
      <w:bookmarkStart w:id="0" w:name="_GoBack"/>
      <w:bookmarkEnd w:id="0"/>
      <w:r w:rsidRPr="00FC4E6C">
        <w:rPr>
          <w:rFonts w:cs="Times New Roman"/>
        </w:rPr>
        <w:t>DeDev</w:t>
      </w:r>
    </w:p>
    <w:p w:rsidR="00A15986" w:rsidRPr="00FC4E6C" w:rsidRDefault="00A15986" w:rsidP="00556CB6">
      <w:pPr>
        <w:pStyle w:val="Heading2"/>
        <w:rPr>
          <w:rFonts w:cs="Times New Roman"/>
        </w:rPr>
      </w:pPr>
      <w:r w:rsidRPr="00FC4E6C">
        <w:rPr>
          <w:rFonts w:cs="Times New Roman"/>
        </w:rPr>
        <w:lastRenderedPageBreak/>
        <w:t>1NC</w:t>
      </w:r>
    </w:p>
    <w:p w:rsidR="00A15986" w:rsidRPr="00FC4E6C" w:rsidRDefault="00A15986" w:rsidP="00A15986">
      <w:pPr>
        <w:pStyle w:val="Heading3"/>
        <w:rPr>
          <w:rFonts w:cs="Times New Roman"/>
        </w:rPr>
      </w:pPr>
      <w:r w:rsidRPr="00FC4E6C">
        <w:rPr>
          <w:rFonts w:cs="Times New Roman"/>
        </w:rPr>
        <w:lastRenderedPageBreak/>
        <w:t>1NC Dedev</w:t>
      </w:r>
    </w:p>
    <w:p w:rsidR="001C1970" w:rsidRPr="00FC4E6C" w:rsidRDefault="001C1970" w:rsidP="001C1970">
      <w:pPr>
        <w:pStyle w:val="Heading4"/>
        <w:rPr>
          <w:rStyle w:val="Strong"/>
          <w:rFonts w:cs="Times New Roman"/>
          <w:b/>
          <w:bCs/>
        </w:rPr>
      </w:pPr>
      <w:r w:rsidRPr="00FC4E6C">
        <w:rPr>
          <w:rStyle w:val="Strong"/>
          <w:rFonts w:cs="Times New Roman"/>
          <w:b/>
        </w:rPr>
        <w:t xml:space="preserve">Economic collapse is inevtiable – peak oil, food and structural instabilities make growth unsustainable. Collapse now causes a shift to localized economies. Further growth causes catastrophic failure </w:t>
      </w:r>
    </w:p>
    <w:p w:rsidR="001C1970" w:rsidRPr="00FC4E6C" w:rsidRDefault="001C1970" w:rsidP="001C1970">
      <w:pPr>
        <w:rPr>
          <w:sz w:val="20"/>
          <w:szCs w:val="20"/>
        </w:rPr>
      </w:pPr>
      <w:r w:rsidRPr="00FC4E6C">
        <w:rPr>
          <w:rStyle w:val="StyleStyleBold12pt"/>
        </w:rPr>
        <w:t>Korowicz 11</w:t>
      </w:r>
      <w:r w:rsidRPr="00FC4E6C">
        <w:rPr>
          <w:rStyle w:val="apple-converted-space"/>
          <w:sz w:val="20"/>
          <w:szCs w:val="20"/>
          <w:shd w:val="clear" w:color="auto" w:fill="FFFFFF"/>
        </w:rPr>
        <w:t> </w:t>
      </w:r>
      <w:r w:rsidRPr="00FC4E6C">
        <w:rPr>
          <w:sz w:val="20"/>
          <w:szCs w:val="20"/>
          <w:shd w:val="clear" w:color="auto" w:fill="FFFFFF"/>
        </w:rPr>
        <w:t>– (5/14/11, David, physicist and human systems ecologist, the director of The Risk/Resilience Network in Ireland, a board member of FEASTA (The Foundation for the Economics of Sustainability), “In the world, at the limits to growth,”</w:t>
      </w:r>
      <w:hyperlink r:id="rId10" w:history="1">
        <w:r w:rsidRPr="00FC4E6C">
          <w:rPr>
            <w:rStyle w:val="Hyperlink"/>
            <w:sz w:val="20"/>
            <w:szCs w:val="20"/>
            <w:shd w:val="clear" w:color="auto" w:fill="FFFFFF"/>
          </w:rPr>
          <w:t>http://www.feasta.org/2011/05/14/in-the-world-at-the-limits-to-growth/</w:t>
        </w:r>
      </w:hyperlink>
      <w:r w:rsidRPr="00FC4E6C">
        <w:rPr>
          <w:sz w:val="20"/>
          <w:szCs w:val="20"/>
          <w:shd w:val="clear" w:color="auto" w:fill="FFFFFF"/>
        </w:rPr>
        <w:t>)</w:t>
      </w:r>
      <w:r w:rsidRPr="00FC4E6C">
        <w:rPr>
          <w:szCs w:val="20"/>
        </w:rPr>
        <w:br/>
      </w:r>
      <w:r w:rsidRPr="00FC4E6C">
        <w:rPr>
          <w:szCs w:val="20"/>
          <w:shd w:val="clear" w:color="auto" w:fill="FFFFFF"/>
        </w:rPr>
        <w:t xml:space="preserve">Yet our feet of clay are that </w:t>
      </w:r>
      <w:r w:rsidRPr="00481692">
        <w:rPr>
          <w:rStyle w:val="StyleBoldUnderline"/>
        </w:rPr>
        <w:t>our economy</w:t>
      </w:r>
      <w:r w:rsidRPr="00FC4E6C">
        <w:rPr>
          <w:rStyle w:val="StyleBoldUnderline"/>
        </w:rPr>
        <w:t xml:space="preserve"> and civilisation </w:t>
      </w:r>
      <w:r w:rsidRPr="00481692">
        <w:rPr>
          <w:rStyle w:val="StyleBoldUnderline"/>
        </w:rPr>
        <w:t>exist only by virtue of</w:t>
      </w:r>
      <w:r w:rsidRPr="00FC4E6C">
        <w:rPr>
          <w:rStyle w:val="StyleBoldUnderline"/>
        </w:rPr>
        <w:t xml:space="preserve"> resource flows from our </w:t>
      </w:r>
      <w:r w:rsidRPr="00481692">
        <w:rPr>
          <w:rStyle w:val="StyleBoldUnderline"/>
        </w:rPr>
        <w:t>environment</w:t>
      </w:r>
      <w:r w:rsidRPr="00FC4E6C">
        <w:rPr>
          <w:szCs w:val="20"/>
          <w:shd w:val="clear" w:color="auto" w:fill="FFFFFF"/>
        </w:rPr>
        <w:t xml:space="preserve">. The only laws in economics are the laws of physics, everything else is contingent, supposition or vanity. </w:t>
      </w:r>
      <w:r w:rsidRPr="00FC4E6C">
        <w:rPr>
          <w:rStyle w:val="StyleBoldUnderline"/>
        </w:rPr>
        <w:t>An economy</w:t>
      </w:r>
      <w:r w:rsidRPr="00FC4E6C">
        <w:rPr>
          <w:szCs w:val="20"/>
          <w:shd w:val="clear" w:color="auto" w:fill="FFFFFF"/>
        </w:rPr>
        <w:t xml:space="preserve">, growing in size and complexity, </w:t>
      </w:r>
      <w:r w:rsidRPr="00FC4E6C">
        <w:rPr>
          <w:rStyle w:val="StyleBoldUnderline"/>
        </w:rPr>
        <w:t>is firstly a thermodynamic system requiring increasing energy flows to grow and avoid decay</w:t>
      </w:r>
      <w:r w:rsidRPr="00FC4E6C">
        <w:rPr>
          <w:szCs w:val="20"/>
          <w:shd w:val="clear" w:color="auto" w:fill="FFFFFF"/>
        </w:rPr>
        <w:t xml:space="preserve">. </w:t>
      </w:r>
      <w:r w:rsidRPr="00FC4E6C">
        <w:rPr>
          <w:rStyle w:val="StyleBoldUnderline"/>
        </w:rPr>
        <w:t>Waste, be it greenhouse gasses or landfill is also a natural outcome</w:t>
      </w:r>
      <w:r w:rsidRPr="00FC4E6C">
        <w:rPr>
          <w:szCs w:val="20"/>
          <w:shd w:val="clear" w:color="auto" w:fill="FFFFFF"/>
        </w:rPr>
        <w:t xml:space="preserve"> of such a thermodynamic process. News from Elsewhere </w:t>
      </w:r>
      <w:r w:rsidRPr="00FC4E6C">
        <w:rPr>
          <w:rStyle w:val="StyleBoldUnderline"/>
        </w:rPr>
        <w:t>It’s been part of the background noise for over half a century, warnings about resource scarcity, biodiversity loss, soil erosion or climate change</w:t>
      </w:r>
      <w:r w:rsidRPr="00FC4E6C">
        <w:rPr>
          <w:szCs w:val="20"/>
          <w:shd w:val="clear" w:color="auto" w:fill="FFFFFF"/>
        </w:rPr>
        <w:t xml:space="preserve">. But impacts were always on the imaginative horizon. Sometime, </w:t>
      </w:r>
      <w:r w:rsidRPr="00FC4E6C">
        <w:rPr>
          <w:rStyle w:val="StyleBoldUnderline"/>
        </w:rPr>
        <w:t>far enough into the future to be re-assuring to a species that evolved with a clear preference for the short-term. Or on the hinterland between our safe European home and the barbarian other, where starvation, environmental disasters, angry mobs and crazy despots have always demanded our attention</w:t>
      </w:r>
      <w:r w:rsidRPr="00FC4E6C">
        <w:rPr>
          <w:szCs w:val="20"/>
          <w:shd w:val="clear" w:color="auto" w:fill="FFFFFF"/>
        </w:rPr>
        <w:t xml:space="preserve">, at least while on TV. Yes we can! Yes we can! - chanted the posse of teenagers following Al Gore through a pavilion in Poznan, Poland for the annual gathering of climate policy acronyms. When not distracted by the ever-present, we’ve responded to these warnings with treaties and laws, technology and exhortation. Of course, </w:t>
      </w:r>
      <w:r w:rsidRPr="00481692">
        <w:rPr>
          <w:rStyle w:val="StyleBoldUnderline"/>
        </w:rPr>
        <w:t>every ecological indicator kept</w:t>
      </w:r>
      <w:r w:rsidRPr="00481692">
        <w:rPr>
          <w:szCs w:val="20"/>
          <w:shd w:val="clear" w:color="auto" w:fill="FFFFFF"/>
        </w:rPr>
        <w:t xml:space="preserve"> </w:t>
      </w:r>
      <w:r w:rsidRPr="00481692">
        <w:rPr>
          <w:rStyle w:val="StyleBoldUnderline"/>
        </w:rPr>
        <w:t>getting worse</w:t>
      </w:r>
      <w:r w:rsidRPr="00FC4E6C">
        <w:rPr>
          <w:szCs w:val="20"/>
          <w:shd w:val="clear" w:color="auto" w:fill="FFFFFF"/>
        </w:rPr>
        <w:t xml:space="preserve">. And we kept on about treaties and laws, and break-through technologies. Our mythic world-views gave us the shared faith that we may not be there yet, but we could, once a brilliant scheme is in place, a climate law passed, technologies adopted, evil bankers restrained, or once people just realised our predicament. Yes We Can! Yes We Can! Indeed, we could transcend our grubby selfishness and short-termism so we tied together the belief that we could will ecological sustainability and global equity. Still, </w:t>
      </w:r>
      <w:r w:rsidRPr="00FC4E6C">
        <w:rPr>
          <w:rStyle w:val="StyleBoldUnderline"/>
        </w:rPr>
        <w:t>our resource and environmental sink demands keep increasing, ecological indicators decline and inequality rises</w:t>
      </w:r>
      <w:r w:rsidRPr="00FC4E6C">
        <w:rPr>
          <w:szCs w:val="20"/>
          <w:shd w:val="clear" w:color="auto" w:fill="FFFFFF"/>
        </w:rPr>
        <w:t xml:space="preserve">. The reality is that </w:t>
      </w:r>
      <w:r w:rsidRPr="00FC4E6C">
        <w:rPr>
          <w:rStyle w:val="StyleBoldUnderline"/>
        </w:rPr>
        <w:t>we are locked into an economy adapted to growth, and that means rising energy and resource flows and waste. By lock-in,</w:t>
      </w:r>
      <w:r w:rsidRPr="00FC4E6C">
        <w:rPr>
          <w:szCs w:val="20"/>
          <w:shd w:val="clear" w:color="auto" w:fill="FFFFFF"/>
        </w:rPr>
        <w:t xml:space="preserve"> we mean that our </w:t>
      </w:r>
      <w:r w:rsidRPr="00FC4E6C">
        <w:rPr>
          <w:rStyle w:val="StyleBoldUnderline"/>
        </w:rPr>
        <w:t>ability to change major systems we depend upon is limited by the complexity of interdependencies, and the risk that the change will undermine other systems upon which we depend</w:t>
      </w:r>
      <w:r w:rsidRPr="00FC4E6C">
        <w:rPr>
          <w:szCs w:val="20"/>
          <w:shd w:val="clear" w:color="auto" w:fill="FFFFFF"/>
        </w:rPr>
        <w:t xml:space="preserve">. So we might wish to change the banking or monetary system, but if the real and dynamic consequences lead to a major bank freeze lasting more than a couple of days we will have major food security risks, massive drops in economic production, and risks to infrastructure. And if we want to make our food production and distribution more resilient to such shocks, production will fall and food prices will need to be higher, which will in the short-to-medium term drive up unemployment, lead to greater poverty, and pose even greater risks to the banking system. It is an oxymoron to say we can do something unsustainable forever. How would you know if we were approaching a limit, the end of growth? By warnings? Listen. By the great and the good, standing shoulder-to-shoulder, saying “Ladies &amp; gentleman we have a really big problem!”? Politicians and civil servants, the IMF and the OECD, all missed the credit crisis of 2007, despite having expertise in the area and an abundant historical literature about asset bubbles. They embody the dogmatism of the age, they are a pivot point about which are world-views are confirmed. They mirror the authority of the court of Pope Urban VIII, stuffed with astronomer-astrologers, the economists of their age, confirming the earth centric universe against Galileo and Copernicus before him. What the Galileos of today are saying is that </w:t>
      </w:r>
      <w:r w:rsidRPr="00FC4E6C">
        <w:rPr>
          <w:rStyle w:val="StyleBoldUnderline"/>
        </w:rPr>
        <w:t>we are at or near the peak of global oil production now</w:t>
      </w:r>
      <w:r w:rsidRPr="00FC4E6C">
        <w:rPr>
          <w:szCs w:val="20"/>
          <w:shd w:val="clear" w:color="auto" w:fill="FFFFFF"/>
        </w:rPr>
        <w:t xml:space="preserve">. That </w:t>
      </w:r>
      <w:r w:rsidRPr="00FC4E6C">
        <w:rPr>
          <w:rStyle w:val="StyleBoldUnderline"/>
        </w:rPr>
        <w:t xml:space="preserve">as affordable oil declines, the global economy must contract. That we do not have the time, nor resources to keep the economy growing by substituting for oil with efficiency </w:t>
      </w:r>
      <w:r w:rsidRPr="00FC4E6C">
        <w:rPr>
          <w:rStyle w:val="StyleBoldUnderline"/>
        </w:rPr>
        <w:lastRenderedPageBreak/>
        <w:t>measures, renewable or nuclear energy, or technology</w:t>
      </w:r>
      <w:r w:rsidRPr="00FC4E6C">
        <w:rPr>
          <w:szCs w:val="20"/>
          <w:shd w:val="clear" w:color="auto" w:fill="FFFFFF"/>
        </w:rPr>
        <w:t xml:space="preserve">. That </w:t>
      </w:r>
      <w:r w:rsidRPr="00481692">
        <w:rPr>
          <w:rStyle w:val="StyleBoldUnderline"/>
        </w:rPr>
        <w:t>talk of</w:t>
      </w:r>
      <w:r w:rsidRPr="00FC4E6C">
        <w:rPr>
          <w:rStyle w:val="StyleBoldUnderline"/>
        </w:rPr>
        <w:t xml:space="preserve"> an electric car future, advanced IT-</w:t>
      </w:r>
      <w:r w:rsidRPr="00481692">
        <w:rPr>
          <w:rStyle w:val="StyleBoldUnderline"/>
        </w:rPr>
        <w:t>renewable energy</w:t>
      </w:r>
      <w:r w:rsidRPr="00FC4E6C">
        <w:rPr>
          <w:rStyle w:val="StyleBoldUnderline"/>
        </w:rPr>
        <w:t xml:space="preserve"> convergent infrastructure, and global super-grids </w:t>
      </w:r>
      <w:r w:rsidRPr="00481692">
        <w:rPr>
          <w:rStyle w:val="StyleBoldUnderline"/>
        </w:rPr>
        <w:t>is</w:t>
      </w:r>
      <w:r w:rsidRPr="00FC4E6C">
        <w:rPr>
          <w:rStyle w:val="StyleBoldUnderline"/>
        </w:rPr>
        <w:t xml:space="preserve"> a </w:t>
      </w:r>
      <w:r w:rsidRPr="00481692">
        <w:rPr>
          <w:rStyle w:val="StyleBoldUnderline"/>
        </w:rPr>
        <w:t>fancy</w:t>
      </w:r>
      <w:r w:rsidRPr="00FC4E6C">
        <w:rPr>
          <w:rStyle w:val="StyleBoldUnderline"/>
        </w:rPr>
        <w:t>.</w:t>
      </w:r>
      <w:r w:rsidRPr="00FC4E6C">
        <w:rPr>
          <w:szCs w:val="20"/>
          <w:shd w:val="clear" w:color="auto" w:fill="FFFFFF"/>
        </w:rPr>
        <w:t xml:space="preserve"> The most obvious problem with focusing on this vision at the horizon is that you don’t see that the ground is opening up beneath your feet. We will not get to that horizon because </w:t>
      </w:r>
      <w:r w:rsidRPr="00FC4E6C">
        <w:rPr>
          <w:rStyle w:val="StyleBoldUnderline"/>
        </w:rPr>
        <w:t xml:space="preserve">all the things you need to get there- </w:t>
      </w:r>
      <w:r w:rsidRPr="00481692">
        <w:rPr>
          <w:rStyle w:val="StyleBoldUnderline"/>
        </w:rPr>
        <w:t>monetary and financial systems</w:t>
      </w:r>
      <w:r w:rsidRPr="00FC4E6C">
        <w:rPr>
          <w:rStyle w:val="StyleBoldUnderline"/>
        </w:rPr>
        <w:t>, purchasing power and economies of scale, production systems, infrastructure and global trust networks-</w:t>
      </w:r>
      <w:r w:rsidRPr="00481692">
        <w:rPr>
          <w:rStyle w:val="StyleBoldUnderline"/>
        </w:rPr>
        <w:t>will be undermined by the convergence of a peak</w:t>
      </w:r>
      <w:r w:rsidRPr="00FC4E6C">
        <w:rPr>
          <w:rStyle w:val="StyleBoldUnderline"/>
        </w:rPr>
        <w:t xml:space="preserve"> of global </w:t>
      </w:r>
      <w:r w:rsidRPr="00481692">
        <w:rPr>
          <w:rStyle w:val="StyleBoldUnderline"/>
        </w:rPr>
        <w:t>oil</w:t>
      </w:r>
      <w:r w:rsidRPr="00FC4E6C">
        <w:rPr>
          <w:rStyle w:val="StyleBoldUnderline"/>
        </w:rPr>
        <w:t xml:space="preserve"> production, a peak of </w:t>
      </w:r>
      <w:r w:rsidRPr="00481692">
        <w:rPr>
          <w:rStyle w:val="StyleBoldUnderline"/>
        </w:rPr>
        <w:t>food production, and a</w:t>
      </w:r>
      <w:r w:rsidRPr="00FC4E6C">
        <w:rPr>
          <w:rStyle w:val="StyleBoldUnderline"/>
        </w:rPr>
        <w:t xml:space="preserve"> giant </w:t>
      </w:r>
      <w:r w:rsidRPr="00481692">
        <w:rPr>
          <w:rStyle w:val="StyleBoldUnderline"/>
        </w:rPr>
        <w:t>credit bubble</w:t>
      </w:r>
      <w:r w:rsidRPr="00FC4E6C">
        <w:rPr>
          <w:szCs w:val="20"/>
          <w:shd w:val="clear" w:color="auto" w:fill="FFFFFF"/>
        </w:rPr>
        <w:t xml:space="preserve">. The ground will open up, we will fall, and our visions will fall further and further from our grasp. They are saying that </w:t>
      </w:r>
      <w:r w:rsidRPr="00FC4E6C">
        <w:rPr>
          <w:rStyle w:val="StyleBoldUnderline"/>
        </w:rPr>
        <w:t xml:space="preserve">global </w:t>
      </w:r>
      <w:r w:rsidRPr="00481692">
        <w:rPr>
          <w:rStyle w:val="StyleBoldUnderline"/>
        </w:rPr>
        <w:t>food production is hitting</w:t>
      </w:r>
      <w:r w:rsidRPr="00FC4E6C">
        <w:rPr>
          <w:rStyle w:val="StyleBoldUnderline"/>
        </w:rPr>
        <w:t xml:space="preserve"> an array of </w:t>
      </w:r>
      <w:r w:rsidRPr="00481692">
        <w:rPr>
          <w:rStyle w:val="StyleBoldUnderline"/>
        </w:rPr>
        <w:t>ecological constraints, while population growth and</w:t>
      </w:r>
      <w:r w:rsidRPr="00FC4E6C">
        <w:rPr>
          <w:rStyle w:val="StyleBoldUnderline"/>
        </w:rPr>
        <w:t xml:space="preserve"> changing </w:t>
      </w:r>
      <w:r w:rsidRPr="00481692">
        <w:rPr>
          <w:rStyle w:val="StyleBoldUnderline"/>
        </w:rPr>
        <w:t>diets are driving up demand</w:t>
      </w:r>
      <w:r w:rsidRPr="00FC4E6C">
        <w:rPr>
          <w:szCs w:val="20"/>
          <w:shd w:val="clear" w:color="auto" w:fill="FFFFFF"/>
        </w:rPr>
        <w:t xml:space="preserve">. They note that current </w:t>
      </w:r>
      <w:r w:rsidRPr="00FC4E6C">
        <w:rPr>
          <w:rStyle w:val="StyleBoldUnderline"/>
        </w:rPr>
        <w:t>food production is massively subsidised through fossil fuel inputs, and that as those inputs become less available, and people become poorer due to economic contraction, food productivity and access will be undermined</w:t>
      </w:r>
      <w:r w:rsidRPr="00FC4E6C">
        <w:rPr>
          <w:szCs w:val="20"/>
          <w:shd w:val="clear" w:color="auto" w:fill="FFFFFF"/>
        </w:rPr>
        <w:t xml:space="preserve">. In totality, </w:t>
      </w:r>
      <w:r w:rsidRPr="00481692">
        <w:rPr>
          <w:rStyle w:val="StyleBoldUnderline"/>
        </w:rPr>
        <w:t>we are at the edge of a</w:t>
      </w:r>
      <w:r w:rsidRPr="00FC4E6C">
        <w:rPr>
          <w:rStyle w:val="StyleBoldUnderline"/>
        </w:rPr>
        <w:t xml:space="preserve">n evolving </w:t>
      </w:r>
      <w:r w:rsidRPr="00481692">
        <w:rPr>
          <w:rStyle w:val="StyleBoldUnderline"/>
        </w:rPr>
        <w:t>systemic crisis</w:t>
      </w:r>
      <w:r w:rsidRPr="00FC4E6C">
        <w:rPr>
          <w:rStyle w:val="StyleBoldUnderline"/>
        </w:rPr>
        <w:t xml:space="preserve">. Peak oil and food constraints are likely to undermine the stability of our integrated globalised economy. </w:t>
      </w:r>
      <w:r w:rsidRPr="00481692">
        <w:rPr>
          <w:rStyle w:val="StyleBoldUnderline"/>
        </w:rPr>
        <w:t>The core pillars of that economy</w:t>
      </w:r>
      <w:r w:rsidRPr="00FC4E6C">
        <w:rPr>
          <w:rStyle w:val="StyleBoldUnderline"/>
        </w:rPr>
        <w:t>: critical infrastructure, production flows, economies of scale, the financial and monetary system, behavioural adaptation, resource access and energy flows-</w:t>
      </w:r>
      <w:r w:rsidRPr="00481692">
        <w:rPr>
          <w:rStyle w:val="StyleBoldUnderline"/>
        </w:rPr>
        <w:t>are likely to begin forcing</w:t>
      </w:r>
      <w:r w:rsidRPr="00FC4E6C">
        <w:rPr>
          <w:rStyle w:val="StyleBoldUnderline"/>
        </w:rPr>
        <w:t xml:space="preserve"> contagious </w:t>
      </w:r>
      <w:r w:rsidRPr="00481692">
        <w:rPr>
          <w:rStyle w:val="StyleBoldUnderline"/>
        </w:rPr>
        <w:t>failure</w:t>
      </w:r>
      <w:r w:rsidRPr="00FC4E6C">
        <w:rPr>
          <w:rStyle w:val="StyleBoldUnderline"/>
        </w:rPr>
        <w:t xml:space="preserve">. The driving force of this failure is likely to be the fastest and most unstable process-the impact of energy and food constrained economic growth, and an already vulnerable monetary and financial system dependent upon continuing growth. </w:t>
      </w:r>
      <w:r w:rsidRPr="00FC4E6C">
        <w:rPr>
          <w:szCs w:val="20"/>
          <w:shd w:val="clear" w:color="auto" w:fill="FFFFFF"/>
        </w:rPr>
        <w:t xml:space="preserve">Tightening binds Whatever of Ireland’s economic woes, the real debt bubble is global. The debt relative to GDP is far greater now in the US, UK, and much of Europe, than it ever was leading up to the great depression. Like many countries we responded to our debt bubble with more debt, we just shifted it onto the sovereign or the printing press. </w:t>
      </w:r>
      <w:r w:rsidRPr="00481692">
        <w:rPr>
          <w:rStyle w:val="StyleBoldUnderline"/>
        </w:rPr>
        <w:t>The indebted world</w:t>
      </w:r>
      <w:r w:rsidRPr="00FC4E6C">
        <w:rPr>
          <w:rStyle w:val="StyleBoldUnderline"/>
        </w:rPr>
        <w:t xml:space="preserve">, even without oil and food price rises </w:t>
      </w:r>
      <w:r w:rsidRPr="00481692">
        <w:rPr>
          <w:rStyle w:val="StyleBoldUnderline"/>
        </w:rPr>
        <w:t>is straining at the limits</w:t>
      </w:r>
      <w:r w:rsidRPr="00FC4E6C">
        <w:rPr>
          <w:rStyle w:val="StyleBoldUnderline"/>
        </w:rPr>
        <w:t xml:space="preserve"> of debt servicing and credibility</w:t>
      </w:r>
      <w:r w:rsidRPr="00FC4E6C">
        <w:rPr>
          <w:szCs w:val="20"/>
          <w:shd w:val="clear" w:color="auto" w:fill="FFFFFF"/>
        </w:rPr>
        <w:t xml:space="preserve">. Yet it is demanding even more credit, while </w:t>
      </w:r>
      <w:r w:rsidRPr="00FC4E6C">
        <w:rPr>
          <w:rStyle w:val="StyleBoldUnderline"/>
        </w:rPr>
        <w:t>its ability to service the debt is being undermined by debt deflation</w:t>
      </w:r>
      <w:r w:rsidRPr="00FC4E6C">
        <w:rPr>
          <w:szCs w:val="20"/>
          <w:shd w:val="clear" w:color="auto" w:fill="FFFFFF"/>
        </w:rPr>
        <w:t xml:space="preserve">, austerity, rising job losses, and defaults. </w:t>
      </w:r>
      <w:r w:rsidRPr="00FC4E6C">
        <w:rPr>
          <w:rStyle w:val="StyleBoldUnderline"/>
        </w:rPr>
        <w:t xml:space="preserve">The bank </w:t>
      </w:r>
      <w:r w:rsidRPr="00481692">
        <w:rPr>
          <w:rStyle w:val="StyleBoldUnderline"/>
        </w:rPr>
        <w:t>lenders</w:t>
      </w:r>
      <w:r w:rsidRPr="00FC4E6C">
        <w:rPr>
          <w:rStyle w:val="StyleBoldUnderline"/>
        </w:rPr>
        <w:t xml:space="preserve"> of that money </w:t>
      </w:r>
      <w:r w:rsidRPr="00481692">
        <w:rPr>
          <w:rStyle w:val="StyleBoldUnderline"/>
        </w:rPr>
        <w:t>can only lose so much</w:t>
      </w:r>
      <w:r w:rsidRPr="00FC4E6C">
        <w:rPr>
          <w:szCs w:val="20"/>
          <w:shd w:val="clear" w:color="auto" w:fill="FFFFFF"/>
        </w:rPr>
        <w:t xml:space="preserve"> before they are too are insolvent. </w:t>
      </w:r>
      <w:r w:rsidRPr="00FC4E6C">
        <w:rPr>
          <w:rStyle w:val="StyleBoldUnderline"/>
        </w:rPr>
        <w:t>Rising food and energy prices are driving the deflationary forces even harder</w:t>
      </w:r>
      <w:r w:rsidRPr="00FC4E6C">
        <w:rPr>
          <w:szCs w:val="20"/>
          <w:shd w:val="clear" w:color="auto" w:fill="FFFFFF"/>
        </w:rPr>
        <w:t xml:space="preserve">. And </w:t>
      </w:r>
      <w:r w:rsidRPr="00FC4E6C">
        <w:rPr>
          <w:rStyle w:val="StyleBoldUnderline"/>
        </w:rPr>
        <w:t>if central banks</w:t>
      </w:r>
      <w:r w:rsidRPr="00FC4E6C">
        <w:rPr>
          <w:szCs w:val="20"/>
          <w:shd w:val="clear" w:color="auto" w:fill="FFFFFF"/>
        </w:rPr>
        <w:t xml:space="preserve"> misinterpret the cause of food and oil price rises, and </w:t>
      </w:r>
      <w:r w:rsidRPr="00FC4E6C">
        <w:rPr>
          <w:rStyle w:val="StyleBoldUnderline"/>
        </w:rPr>
        <w:t>raise</w:t>
      </w:r>
      <w:r w:rsidRPr="00FC4E6C">
        <w:rPr>
          <w:szCs w:val="20"/>
          <w:shd w:val="clear" w:color="auto" w:fill="FFFFFF"/>
        </w:rPr>
        <w:t xml:space="preserve"> </w:t>
      </w:r>
      <w:r w:rsidRPr="00FC4E6C">
        <w:rPr>
          <w:rStyle w:val="StyleBoldUnderline"/>
        </w:rPr>
        <w:t>interest rates, the deflationary pressures risk becoming cyclonic</w:t>
      </w:r>
      <w:r w:rsidRPr="00FC4E6C">
        <w:rPr>
          <w:szCs w:val="20"/>
          <w:shd w:val="clear" w:color="auto" w:fill="FFFFFF"/>
        </w:rPr>
        <w:t xml:space="preserve">. The cost of essentials and debt servicing rise, while income declines. </w:t>
      </w:r>
      <w:r w:rsidRPr="00FC4E6C">
        <w:rPr>
          <w:rStyle w:val="StyleBoldUnderline"/>
        </w:rPr>
        <w:t>Discretionary spending will collapse, job losses and defaults rise, income will declines further. This re-enforcing spiral of decline will increase, and spread</w:t>
      </w:r>
      <w:r w:rsidRPr="00FC4E6C">
        <w:rPr>
          <w:szCs w:val="20"/>
          <w:shd w:val="clear" w:color="auto" w:fill="FFFFFF"/>
        </w:rPr>
        <w:t xml:space="preserve"> to more and more countries. The fear of contagion from peripheral Eurozone defaults are not merely that they could topple French, UK, and German banks, but that </w:t>
      </w:r>
      <w:r w:rsidRPr="00FC4E6C">
        <w:rPr>
          <w:rStyle w:val="StyleBoldUnderline"/>
        </w:rPr>
        <w:t>this could bring down US banks and</w:t>
      </w:r>
      <w:r w:rsidRPr="00FC4E6C">
        <w:rPr>
          <w:szCs w:val="20"/>
          <w:shd w:val="clear" w:color="auto" w:fill="FFFFFF"/>
        </w:rPr>
        <w:t xml:space="preserve"> effectively </w:t>
      </w:r>
      <w:r w:rsidRPr="00FC4E6C">
        <w:rPr>
          <w:rStyle w:val="StyleBoldUnderline"/>
        </w:rPr>
        <w:t>shut down the global financial system</w:t>
      </w:r>
      <w:r w:rsidRPr="00FC4E6C">
        <w:rPr>
          <w:szCs w:val="20"/>
          <w:shd w:val="clear" w:color="auto" w:fill="FFFFFF"/>
        </w:rPr>
        <w:t xml:space="preserve"> in very short shift. The destabilising force is not just that the </w:t>
      </w:r>
      <w:r w:rsidRPr="00FC4E6C">
        <w:rPr>
          <w:rStyle w:val="StyleBoldUnderline"/>
        </w:rPr>
        <w:t>banks are already in a precarious position</w:t>
      </w:r>
      <w:r w:rsidRPr="00FC4E6C">
        <w:rPr>
          <w:szCs w:val="20"/>
          <w:shd w:val="clear" w:color="auto" w:fill="FFFFFF"/>
        </w:rPr>
        <w:t xml:space="preserve">, but a monstrous pile of derivative </w:t>
      </w:r>
      <w:r w:rsidRPr="00FC4E6C">
        <w:rPr>
          <w:rStyle w:val="StyleBoldUnderline"/>
        </w:rPr>
        <w:t>contracts worth ten to twenty times the global economy</w:t>
      </w:r>
      <w:r w:rsidRPr="00FC4E6C">
        <w:rPr>
          <w:szCs w:val="20"/>
          <w:shd w:val="clear" w:color="auto" w:fill="FFFFFF"/>
        </w:rPr>
        <w:t xml:space="preserve"> that hangs over the financial system. Some of those contracts are effectively insurance against default. </w:t>
      </w:r>
      <w:r w:rsidRPr="00FC4E6C">
        <w:rPr>
          <w:rStyle w:val="StyleBoldUnderline"/>
        </w:rPr>
        <w:t>If bank defaults start spreading, then other banks</w:t>
      </w:r>
      <w:r w:rsidRPr="00FC4E6C">
        <w:rPr>
          <w:szCs w:val="20"/>
          <w:shd w:val="clear" w:color="auto" w:fill="FFFFFF"/>
        </w:rPr>
        <w:t xml:space="preserve"> and the shadow financial system </w:t>
      </w:r>
      <w:r w:rsidRPr="00FC4E6C">
        <w:rPr>
          <w:rStyle w:val="StyleBoldUnderline"/>
        </w:rPr>
        <w:t>will be forced to cover obligations</w:t>
      </w:r>
      <w:r w:rsidRPr="00FC4E6C">
        <w:rPr>
          <w:szCs w:val="20"/>
          <w:shd w:val="clear" w:color="auto" w:fill="FFFFFF"/>
        </w:rPr>
        <w:t xml:space="preserve"> on default, or increase premiums on their insurance. This may cause a fire-sale of assets, whereby the banks bluff is called, and they are shown to have values far below what is required for solvency. </w:t>
      </w:r>
      <w:r w:rsidRPr="00FC4E6C">
        <w:rPr>
          <w:rStyle w:val="StyleBoldUnderline"/>
        </w:rPr>
        <w:t>What everybody</w:t>
      </w:r>
      <w:r w:rsidRPr="00FC4E6C">
        <w:rPr>
          <w:szCs w:val="20"/>
          <w:shd w:val="clear" w:color="auto" w:fill="FFFFFF"/>
        </w:rPr>
        <w:t xml:space="preserve"> wants and </w:t>
      </w:r>
      <w:r w:rsidRPr="00FC4E6C">
        <w:rPr>
          <w:rStyle w:val="StyleBoldUnderline"/>
        </w:rPr>
        <w:t>needs</w:t>
      </w:r>
      <w:r w:rsidRPr="00FC4E6C">
        <w:rPr>
          <w:szCs w:val="20"/>
          <w:shd w:val="clear" w:color="auto" w:fill="FFFFFF"/>
        </w:rPr>
        <w:t xml:space="preserve"> is a sudden and explosive increase in the production of real goods and services (GDP) to make their continual debt requirements serviceable. But that,even were it remotely possible, </w:t>
      </w:r>
      <w:r w:rsidRPr="00FC4E6C">
        <w:rPr>
          <w:rStyle w:val="StyleBoldUnderline"/>
        </w:rPr>
        <w:t xml:space="preserve">would require a big increase in oil </w:t>
      </w:r>
      <w:r w:rsidRPr="00FC4E6C">
        <w:rPr>
          <w:szCs w:val="20"/>
          <w:shd w:val="clear" w:color="auto" w:fill="FFFFFF"/>
        </w:rPr>
        <w:t xml:space="preserve">flows through the global economy, </w:t>
      </w:r>
      <w:r w:rsidRPr="00FC4E6C">
        <w:rPr>
          <w:rStyle w:val="StyleBoldUnderline"/>
        </w:rPr>
        <w:t>just as global oil production has peaked</w:t>
      </w:r>
      <w:r w:rsidRPr="00FC4E6C">
        <w:rPr>
          <w:szCs w:val="20"/>
          <w:shd w:val="clear" w:color="auto" w:fill="FFFFFF"/>
        </w:rPr>
        <w:t xml:space="preserve"> and begins its decline. It cannot happen. This means that </w:t>
      </w:r>
      <w:r w:rsidRPr="00FC4E6C">
        <w:rPr>
          <w:rStyle w:val="StyleBoldUnderline"/>
        </w:rPr>
        <w:t>the global financial system is essentially insolvent now</w:t>
      </w:r>
      <w:r w:rsidRPr="00FC4E6C">
        <w:rPr>
          <w:szCs w:val="20"/>
          <w:shd w:val="clear" w:color="auto" w:fill="FFFFFF"/>
        </w:rPr>
        <w:t xml:space="preserve">. </w:t>
      </w:r>
      <w:r w:rsidRPr="00481692">
        <w:rPr>
          <w:rStyle w:val="StyleBoldUnderline"/>
        </w:rPr>
        <w:t>The only choice is default</w:t>
      </w:r>
      <w:r w:rsidRPr="00FC4E6C">
        <w:rPr>
          <w:rStyle w:val="StyleBoldUnderline"/>
        </w:rPr>
        <w:t xml:space="preserve"> or inflation </w:t>
      </w:r>
      <w:r w:rsidRPr="00481692">
        <w:rPr>
          <w:rStyle w:val="StyleBoldUnderline"/>
        </w:rPr>
        <w:t>on a global scale</w:t>
      </w:r>
      <w:r w:rsidRPr="00FC4E6C">
        <w:rPr>
          <w:szCs w:val="20"/>
          <w:shd w:val="clear" w:color="auto" w:fill="FFFFFF"/>
        </w:rPr>
        <w:t xml:space="preserve">. It mean banks are insolvent, because their assets (loans) cannot be repaid; or they can be solvent (assuming appropriate action taken) but their depositors cannot redeem their deposits at anything like their real value. It means the vast overhang of stocks and bonds, including pensions, and insurance cannot be realised in real goods. It means </w:t>
      </w:r>
      <w:r w:rsidRPr="00FC4E6C">
        <w:rPr>
          <w:rStyle w:val="StyleBoldUnderline"/>
        </w:rPr>
        <w:t xml:space="preserve">our </w:t>
      </w:r>
      <w:r w:rsidRPr="00481692">
        <w:rPr>
          <w:rStyle w:val="StyleBoldUnderline"/>
        </w:rPr>
        <w:t>monetary systems</w:t>
      </w:r>
      <w:r w:rsidRPr="00FC4E6C">
        <w:rPr>
          <w:szCs w:val="20"/>
          <w:shd w:val="clear" w:color="auto" w:fill="FFFFFF"/>
        </w:rPr>
        <w:t xml:space="preserve">, dependent on fiat money, fractional reserve banking, and interest </w:t>
      </w:r>
      <w:r w:rsidRPr="00FC4E6C">
        <w:rPr>
          <w:rStyle w:val="StyleBoldUnderline"/>
        </w:rPr>
        <w:t>can only collapse</w:t>
      </w:r>
      <w:r w:rsidRPr="00FC4E6C">
        <w:rPr>
          <w:szCs w:val="20"/>
          <w:shd w:val="clear" w:color="auto" w:fill="FFFFFF"/>
        </w:rPr>
        <w:t xml:space="preserve">. </w:t>
      </w:r>
      <w:r w:rsidRPr="00FC4E6C">
        <w:rPr>
          <w:rStyle w:val="StyleBoldUnderline"/>
        </w:rPr>
        <w:t>High oil and food prices are</w:t>
      </w:r>
      <w:r w:rsidRPr="00FC4E6C">
        <w:rPr>
          <w:szCs w:val="20"/>
          <w:shd w:val="clear" w:color="auto" w:fill="FFFFFF"/>
        </w:rPr>
        <w:t xml:space="preserve"> essentially </w:t>
      </w:r>
      <w:r w:rsidRPr="00FC4E6C">
        <w:rPr>
          <w:rStyle w:val="StyleBoldUnderline"/>
        </w:rPr>
        <w:t>probing the limits of the</w:t>
      </w:r>
      <w:r w:rsidRPr="00FC4E6C">
        <w:rPr>
          <w:szCs w:val="20"/>
          <w:shd w:val="clear" w:color="auto" w:fill="FFFFFF"/>
        </w:rPr>
        <w:t xml:space="preserve"> stability of the </w:t>
      </w:r>
      <w:r w:rsidRPr="00FC4E6C">
        <w:rPr>
          <w:rStyle w:val="StyleBoldUnderline"/>
        </w:rPr>
        <w:t xml:space="preserve">globalised economy. They </w:t>
      </w:r>
      <w:r w:rsidRPr="00481692">
        <w:rPr>
          <w:rStyle w:val="StyleBoldUnderline"/>
        </w:rPr>
        <w:lastRenderedPageBreak/>
        <w:t xml:space="preserve">will probe until there is </w:t>
      </w:r>
      <w:r w:rsidRPr="00FC4E6C">
        <w:rPr>
          <w:rStyle w:val="StyleBoldUnderline"/>
        </w:rPr>
        <w:t>a major</w:t>
      </w:r>
      <w:r w:rsidRPr="00481692">
        <w:rPr>
          <w:rStyle w:val="StyleBoldUnderline"/>
        </w:rPr>
        <w:t xml:space="preserve"> collapse</w:t>
      </w:r>
      <w:r w:rsidRPr="00FC4E6C">
        <w:rPr>
          <w:rStyle w:val="StyleBoldUnderline"/>
        </w:rPr>
        <w:t xml:space="preserve"> in global economic production</w:t>
      </w:r>
      <w:r w:rsidRPr="00FC4E6C">
        <w:rPr>
          <w:szCs w:val="20"/>
          <w:shd w:val="clear" w:color="auto" w:fill="FFFFFF"/>
        </w:rPr>
        <w:t xml:space="preserve">. At which point our energy prices may fall, but </w:t>
      </w:r>
      <w:r w:rsidRPr="00FC4E6C">
        <w:rPr>
          <w:rStyle w:val="StyleBoldUnderline"/>
        </w:rPr>
        <w:t>our</w:t>
      </w:r>
      <w:r w:rsidRPr="00FC4E6C">
        <w:rPr>
          <w:szCs w:val="20"/>
          <w:shd w:val="clear" w:color="auto" w:fill="FFFFFF"/>
        </w:rPr>
        <w:t xml:space="preserve"> real </w:t>
      </w:r>
      <w:r w:rsidRPr="00FC4E6C">
        <w:rPr>
          <w:rStyle w:val="StyleBoldUnderline"/>
        </w:rPr>
        <w:t xml:space="preserve">income and purchasing power will fall </w:t>
      </w:r>
      <w:r w:rsidRPr="00FC4E6C">
        <w:t>faster</w:t>
      </w:r>
      <w:r w:rsidRPr="00FC4E6C">
        <w:rPr>
          <w:szCs w:val="20"/>
          <w:shd w:val="clear" w:color="auto" w:fill="FFFFFF"/>
        </w:rPr>
        <w:t xml:space="preserve">. And markets will discover this truth quicker than monetary authorities and governments. </w:t>
      </w:r>
      <w:r w:rsidRPr="00FC4E6C">
        <w:rPr>
          <w:rStyle w:val="StyleBoldUnderline"/>
        </w:rPr>
        <w:t>Its expression will be in deeper and deeper economic stresses and major systemic banking collapses.</w:t>
      </w:r>
      <w:r w:rsidRPr="00FC4E6C">
        <w:rPr>
          <w:szCs w:val="20"/>
          <w:shd w:val="clear" w:color="auto" w:fill="FFFFFF"/>
        </w:rPr>
        <w:t xml:space="preserve"> Official responses will become more and more impotent, as their fundamental economic and policy tools no longer work, and their patina of control becomes hollow. If and </w:t>
      </w:r>
      <w:r w:rsidRPr="00481692">
        <w:rPr>
          <w:rStyle w:val="StyleBoldUnderline"/>
        </w:rPr>
        <w:t>when banking system contagion spreads</w:t>
      </w:r>
      <w:r w:rsidRPr="00FC4E6C">
        <w:rPr>
          <w:rStyle w:val="StyleBoldUnderline"/>
        </w:rPr>
        <w:t xml:space="preserve"> to supply-chain contagion </w:t>
      </w:r>
      <w:r w:rsidRPr="00481692">
        <w:rPr>
          <w:rStyle w:val="StyleBoldUnderline"/>
        </w:rPr>
        <w:t>we may face existential challenges</w:t>
      </w:r>
      <w:r w:rsidRPr="00FC4E6C">
        <w:rPr>
          <w:szCs w:val="20"/>
          <w:shd w:val="clear" w:color="auto" w:fill="FFFFFF"/>
        </w:rPr>
        <w:t xml:space="preserve">. </w:t>
      </w:r>
      <w:r w:rsidRPr="00481692">
        <w:rPr>
          <w:rStyle w:val="StyleBoldUnderline"/>
        </w:rPr>
        <w:t>Even were we</w:t>
      </w:r>
      <w:r w:rsidRPr="00FC4E6C">
        <w:rPr>
          <w:rStyle w:val="StyleBoldUnderline"/>
        </w:rPr>
        <w:t xml:space="preserve"> to </w:t>
      </w:r>
      <w:r w:rsidRPr="00481692">
        <w:rPr>
          <w:rStyle w:val="StyleBoldUnderline"/>
        </w:rPr>
        <w:t>have</w:t>
      </w:r>
      <w:r w:rsidRPr="00FC4E6C">
        <w:rPr>
          <w:rStyle w:val="StyleBoldUnderline"/>
        </w:rPr>
        <w:t xml:space="preserve"> the </w:t>
      </w:r>
      <w:r w:rsidRPr="00481692">
        <w:rPr>
          <w:rStyle w:val="StyleBoldUnderline"/>
        </w:rPr>
        <w:t>perfect</w:t>
      </w:r>
      <w:r w:rsidRPr="00FC4E6C">
        <w:rPr>
          <w:rStyle w:val="StyleBoldUnderline"/>
        </w:rPr>
        <w:t xml:space="preserve"> monetary and </w:t>
      </w:r>
      <w:r w:rsidRPr="00481692">
        <w:rPr>
          <w:rStyle w:val="StyleBoldUnderline"/>
        </w:rPr>
        <w:t>financial system</w:t>
      </w:r>
      <w:r w:rsidRPr="00FC4E6C">
        <w:rPr>
          <w:rStyle w:val="StyleBoldUnderline"/>
        </w:rPr>
        <w:t xml:space="preserve">, without debt and well controlled, </w:t>
      </w:r>
      <w:r w:rsidRPr="00481692">
        <w:rPr>
          <w:rStyle w:val="StyleBoldUnderline"/>
        </w:rPr>
        <w:t>peak oil and food would present a</w:t>
      </w:r>
      <w:r w:rsidRPr="00FC4E6C">
        <w:rPr>
          <w:rStyle w:val="StyleBoldUnderline"/>
        </w:rPr>
        <w:t xml:space="preserve">n unprecedented </w:t>
      </w:r>
      <w:r w:rsidRPr="00481692">
        <w:rPr>
          <w:rStyle w:val="StyleBoldUnderline"/>
        </w:rPr>
        <w:t>shock</w:t>
      </w:r>
      <w:r w:rsidRPr="00FC4E6C">
        <w:rPr>
          <w:rStyle w:val="StyleBoldUnderline"/>
        </w:rPr>
        <w:t>. As incomes shrunk while essentials</w:t>
      </w:r>
      <w:r w:rsidRPr="00FC4E6C">
        <w:rPr>
          <w:szCs w:val="20"/>
          <w:shd w:val="clear" w:color="auto" w:fill="FFFFFF"/>
        </w:rPr>
        <w:t xml:space="preserve"> such as food and energy </w:t>
      </w:r>
      <w:r w:rsidRPr="00FC4E6C">
        <w:rPr>
          <w:rStyle w:val="StyleBoldUnderline"/>
        </w:rPr>
        <w:t>become more expensive, non-discretionary spending would be squeezed out</w:t>
      </w:r>
      <w:r w:rsidRPr="00FC4E6C">
        <w:rPr>
          <w:szCs w:val="20"/>
          <w:shd w:val="clear" w:color="auto" w:fill="FFFFFF"/>
        </w:rPr>
        <w:t xml:space="preserve">. In the developed world, non-discretionary goods and services are just about all we produce. So </w:t>
      </w:r>
      <w:r w:rsidRPr="00FC4E6C">
        <w:rPr>
          <w:rStyle w:val="StyleBoldUnderline"/>
        </w:rPr>
        <w:t>the result would still be mass unemployment</w:t>
      </w:r>
      <w:r w:rsidRPr="00FC4E6C">
        <w:rPr>
          <w:szCs w:val="20"/>
          <w:shd w:val="clear" w:color="auto" w:fill="FFFFFF"/>
        </w:rPr>
        <w:t xml:space="preserve">. Our critical infrastructure would still be increasingly vulnerable for various reasons, and monetary instability would still destabilise supply-chains. Facing Ourselves &amp; Facing Our Future </w:t>
      </w:r>
      <w:r w:rsidRPr="00FC4E6C">
        <w:rPr>
          <w:rStyle w:val="StyleBoldUnderline"/>
        </w:rPr>
        <w:t>We are at the beginning of a process in which our world-views crash against a fundamentally unstable financial system and ecological constraints. A time where we will learn that what was, will never return; and what was expected, can never be.</w:t>
      </w:r>
      <w:r w:rsidRPr="00FC4E6C">
        <w:rPr>
          <w:szCs w:val="20"/>
          <w:shd w:val="clear" w:color="auto" w:fill="FFFFFF"/>
        </w:rPr>
        <w:t xml:space="preserve"> We are facing a time of loss and uncertainty. A time of bank-runs, lost savings and pensions, of mass unemployment, electricity and mobile phone black-outs, of hunger and empty super-market shelves. </w:t>
      </w:r>
      <w:r w:rsidRPr="00481692">
        <w:rPr>
          <w:rStyle w:val="StyleBoldUnderline"/>
        </w:rPr>
        <w:t>A localised economy</w:t>
      </w:r>
      <w:r w:rsidRPr="00FC4E6C">
        <w:rPr>
          <w:szCs w:val="20"/>
          <w:shd w:val="clear" w:color="auto" w:fill="FFFFFF"/>
        </w:rPr>
        <w:t xml:space="preserve"> will no longer be something environmentalists aspire to develop; rather it </w:t>
      </w:r>
      <w:r w:rsidRPr="00481692">
        <w:rPr>
          <w:rStyle w:val="StyleBoldUnderline"/>
        </w:rPr>
        <w:t>will be forced</w:t>
      </w:r>
      <w:r w:rsidRPr="00FC4E6C">
        <w:rPr>
          <w:rStyle w:val="StyleBoldUnderline"/>
        </w:rPr>
        <w:t xml:space="preserve"> upon us as bank failures, monetary uncertainty, and lost purchasing power sever links in the web of the global economy</w:t>
      </w:r>
      <w:r w:rsidRPr="00FC4E6C">
        <w:rPr>
          <w:szCs w:val="20"/>
          <w:shd w:val="clear" w:color="auto" w:fill="FFFFFF"/>
        </w:rPr>
        <w:t xml:space="preserve">. But we no longer have indigenous economies to fall back upon. The gap between expectations and what can be realised is historically a major source of popular anger, and can ignite a cycle of fear, blame, violence, scape-goating, and authoritarian leadership from either left or right. It can give the avaricious the power and cover to appropriate wealth that might better be used for collective welfare. Yet who gave us the right to our expectations? They were built on the semi-blind self-organisation of a complex human society over generations. They were built on deep threads of human behaviour-competition and cooperation, mating selection and status-that result from our evolution over the history of life on earth. They were built on the deposits of ancient sunlight hidden below the Earth’s surface, the minerals in soil, and the global climate that provided the stability for our species to flourish. As a species there is no one to blame, unless we cling to the delusion that we are the displaced God who transcended our own ecology. Yes, </w:t>
      </w:r>
      <w:r w:rsidRPr="00481692">
        <w:rPr>
          <w:rStyle w:val="StyleBoldUnderline"/>
        </w:rPr>
        <w:t>we can</w:t>
      </w:r>
      <w:r w:rsidRPr="00FC4E6C">
        <w:rPr>
          <w:rStyle w:val="StyleBoldUnderline"/>
        </w:rPr>
        <w:t xml:space="preserve"> and will </w:t>
      </w:r>
      <w:r w:rsidRPr="00481692">
        <w:rPr>
          <w:rStyle w:val="StyleBoldUnderline"/>
        </w:rPr>
        <w:t>build a</w:t>
      </w:r>
      <w:r w:rsidRPr="00FC4E6C">
        <w:rPr>
          <w:rStyle w:val="StyleBoldUnderline"/>
        </w:rPr>
        <w:t xml:space="preserve"> largely </w:t>
      </w:r>
      <w:r w:rsidRPr="00481692">
        <w:rPr>
          <w:rStyle w:val="StyleBoldUnderline"/>
        </w:rPr>
        <w:t>local economy out of the ruins of a collapsed globalised one</w:t>
      </w:r>
      <w:r w:rsidRPr="00FC4E6C">
        <w:rPr>
          <w:szCs w:val="20"/>
          <w:shd w:val="clear" w:color="auto" w:fill="FFFFFF"/>
        </w:rPr>
        <w:t xml:space="preserve">. It will be a much poorer one and one where we will have lost much of what we take for granted. </w:t>
      </w:r>
      <w:r w:rsidRPr="00FC4E6C">
        <w:rPr>
          <w:rStyle w:val="StyleBoldUnderline"/>
        </w:rPr>
        <w:t>It can also provide a good life, where our basic needs are met, where meaningful lives can be lived, and a rich texture of experience found</w:t>
      </w:r>
      <w:r w:rsidRPr="00FC4E6C">
        <w:rPr>
          <w:szCs w:val="20"/>
          <w:shd w:val="clear" w:color="auto" w:fill="FFFFFF"/>
        </w:rPr>
        <w:t>.</w:t>
      </w:r>
    </w:p>
    <w:p w:rsidR="001C1970" w:rsidRPr="00FC4E6C" w:rsidRDefault="001C1970" w:rsidP="001C1970">
      <w:pPr>
        <w:pStyle w:val="Heading4"/>
        <w:rPr>
          <w:rFonts w:cs="Times New Roman"/>
        </w:rPr>
      </w:pPr>
      <w:r w:rsidRPr="00FC4E6C">
        <w:rPr>
          <w:rFonts w:cs="Times New Roman"/>
        </w:rPr>
        <w:t>Best scientific models prove growth makes extinction-level warming inevitable---only dedev solves</w:t>
      </w:r>
    </w:p>
    <w:p w:rsidR="001C1970" w:rsidRPr="00FC4E6C" w:rsidRDefault="001C1970" w:rsidP="001C1970">
      <w:r w:rsidRPr="00FC4E6C">
        <w:t xml:space="preserve">Dr. Minqi </w:t>
      </w:r>
      <w:r w:rsidRPr="00FC4E6C">
        <w:rPr>
          <w:b/>
        </w:rPr>
        <w:t>Li 10,</w:t>
      </w:r>
      <w:r w:rsidRPr="00FC4E6C">
        <w:t xml:space="preserve"> Assistant Professor Department of Economics, University of Utah, “The 21st Century Crisis: Climate Catastrophe or Socialism” Paper prepared for the David Gordon Memorial Lecture at URPE Summer Conference 2010 The global average surface temperature social ownership of the means of production and society-wide planning (Section 6). </w:t>
      </w:r>
    </w:p>
    <w:p w:rsidR="001C1970" w:rsidRPr="00FC4E6C" w:rsidRDefault="001C1970" w:rsidP="001C1970">
      <w:r w:rsidRPr="00FC4E6C">
        <w:t xml:space="preserve">The </w:t>
      </w:r>
      <w:r w:rsidRPr="00FC4E6C">
        <w:rPr>
          <w:u w:val="single"/>
        </w:rPr>
        <w:t>global</w:t>
      </w:r>
      <w:r w:rsidRPr="00FC4E6C">
        <w:t xml:space="preserve"> average surface </w:t>
      </w:r>
      <w:r w:rsidRPr="00FC4E6C">
        <w:rPr>
          <w:u w:val="single"/>
        </w:rPr>
        <w:t>temperature is now</w:t>
      </w:r>
      <w:r w:rsidRPr="00FC4E6C">
        <w:t xml:space="preserve"> about 0.8°C (</w:t>
      </w:r>
      <w:r w:rsidRPr="00FC4E6C">
        <w:rPr>
          <w:u w:val="single"/>
        </w:rPr>
        <w:t>0.8 degrees Celsius) higher than in pre-industrial times</w:t>
      </w:r>
      <w:r w:rsidRPr="00FC4E6C">
        <w:t xml:space="preserve">. Under the current trend, </w:t>
      </w:r>
      <w:r w:rsidRPr="00481692">
        <w:rPr>
          <w:u w:val="single"/>
        </w:rPr>
        <w:t>the world is on track towards</w:t>
      </w:r>
      <w:r w:rsidRPr="00FC4E6C">
        <w:rPr>
          <w:u w:val="single"/>
        </w:rPr>
        <w:t xml:space="preserve"> a long-term </w:t>
      </w:r>
      <w:r w:rsidRPr="00481692">
        <w:rPr>
          <w:u w:val="single"/>
        </w:rPr>
        <w:t xml:space="preserve">warming </w:t>
      </w:r>
      <w:r w:rsidRPr="00FC4E6C">
        <w:rPr>
          <w:u w:val="single"/>
        </w:rPr>
        <w:t xml:space="preserve">between [4 and </w:t>
      </w:r>
      <w:r w:rsidRPr="00481692">
        <w:rPr>
          <w:u w:val="single"/>
        </w:rPr>
        <w:t>8 degrees Celsius]</w:t>
      </w:r>
      <w:r w:rsidRPr="00FC4E6C">
        <w:rPr>
          <w:u w:val="single"/>
        </w:rPr>
        <w:t xml:space="preserve"> 4°C and 8°C.</w:t>
      </w:r>
      <w:r w:rsidRPr="00FC4E6C">
        <w:t xml:space="preserve"> At this level of global warming, the world would be in an extreme greenhouse state not seen for almost 100 million years, devastating human civilization and </w:t>
      </w:r>
      <w:r w:rsidRPr="00481692">
        <w:rPr>
          <w:u w:val="single"/>
        </w:rPr>
        <w:t>destroying</w:t>
      </w:r>
      <w:r w:rsidRPr="00FC4E6C">
        <w:t xml:space="preserve"> nearly </w:t>
      </w:r>
      <w:r w:rsidRPr="00481692">
        <w:rPr>
          <w:u w:val="single"/>
        </w:rPr>
        <w:t xml:space="preserve">all </w:t>
      </w:r>
      <w:r w:rsidRPr="00FC4E6C">
        <w:rPr>
          <w:u w:val="single"/>
        </w:rPr>
        <w:t xml:space="preserve">forms of </w:t>
      </w:r>
      <w:r w:rsidRPr="00481692">
        <w:rPr>
          <w:u w:val="single"/>
        </w:rPr>
        <w:t>life</w:t>
      </w:r>
      <w:r w:rsidRPr="00FC4E6C">
        <w:t xml:space="preserve"> on Earth (Conner and McCarthy 2009). </w:t>
      </w:r>
      <w:r w:rsidRPr="00FC4E6C">
        <w:rPr>
          <w:u w:val="single"/>
        </w:rPr>
        <w:t xml:space="preserve">The </w:t>
      </w:r>
      <w:r w:rsidRPr="00481692">
        <w:rPr>
          <w:u w:val="single"/>
        </w:rPr>
        <w:t>scientific community has reached consensus that</w:t>
      </w:r>
      <w:r w:rsidRPr="00FC4E6C">
        <w:rPr>
          <w:u w:val="single"/>
        </w:rPr>
        <w:t xml:space="preserve"> the</w:t>
      </w:r>
      <w:r w:rsidRPr="00FC4E6C">
        <w:t xml:space="preserve"> current global </w:t>
      </w:r>
      <w:r w:rsidRPr="00481692">
        <w:rPr>
          <w:u w:val="single"/>
        </w:rPr>
        <w:t>warming results from</w:t>
      </w:r>
      <w:r w:rsidRPr="00FC4E6C">
        <w:t xml:space="preserve"> the excessive accumulation in the atmosphere of carbon dioxide </w:t>
      </w:r>
      <w:r w:rsidRPr="00481692">
        <w:rPr>
          <w:u w:val="single"/>
        </w:rPr>
        <w:t>(CO2 )</w:t>
      </w:r>
      <w:r w:rsidRPr="00FC4E6C">
        <w:t xml:space="preserve"> and other greenhouse gases (such as methane and nitrous oxide) </w:t>
      </w:r>
      <w:r w:rsidRPr="00481692">
        <w:rPr>
          <w:u w:val="single"/>
        </w:rPr>
        <w:t>emitted by human economic activities</w:t>
      </w:r>
      <w:r w:rsidRPr="00FC4E6C">
        <w:t xml:space="preserve">. 1 The capitalist historical epoch has been characterized by the explosive </w:t>
      </w:r>
      <w:r w:rsidRPr="00481692">
        <w:rPr>
          <w:u w:val="single"/>
        </w:rPr>
        <w:lastRenderedPageBreak/>
        <w:t>growth</w:t>
      </w:r>
      <w:r w:rsidRPr="00FC4E6C">
        <w:t xml:space="preserve"> of material production and consumption. The massive expansion of the world economy </w:t>
      </w:r>
      <w:r w:rsidRPr="00481692">
        <w:rPr>
          <w:u w:val="single"/>
        </w:rPr>
        <w:t>has been powered by fossil fuels</w:t>
      </w:r>
      <w:r w:rsidRPr="00FC4E6C">
        <w:t xml:space="preserve"> (coal, oil, and natural gas). Since 1820, </w:t>
      </w:r>
      <w:r w:rsidRPr="00481692">
        <w:rPr>
          <w:u w:val="single"/>
        </w:rPr>
        <w:t>the world economy has expanded</w:t>
      </w:r>
      <w:r w:rsidRPr="00FC4E6C">
        <w:rPr>
          <w:u w:val="single"/>
        </w:rPr>
        <w:t xml:space="preserve"> by about </w:t>
      </w:r>
      <w:r w:rsidRPr="00481692">
        <w:rPr>
          <w:u w:val="single"/>
        </w:rPr>
        <w:t>seventy times and</w:t>
      </w:r>
      <w:r w:rsidRPr="00FC4E6C">
        <w:rPr>
          <w:u w:val="single"/>
        </w:rPr>
        <w:t xml:space="preserve"> the world </w:t>
      </w:r>
      <w:r w:rsidRPr="00481692">
        <w:rPr>
          <w:u w:val="single"/>
        </w:rPr>
        <w:t>emissions</w:t>
      </w:r>
      <w:r w:rsidRPr="00FC4E6C">
        <w:rPr>
          <w:u w:val="single"/>
        </w:rPr>
        <w:t xml:space="preserve"> of carbon dioxide from fossil fuels burning have </w:t>
      </w:r>
      <w:r w:rsidRPr="00481692">
        <w:rPr>
          <w:u w:val="single"/>
        </w:rPr>
        <w:t>increased by</w:t>
      </w:r>
      <w:r w:rsidRPr="00FC4E6C">
        <w:rPr>
          <w:u w:val="single"/>
        </w:rPr>
        <w:t xml:space="preserve"> about </w:t>
      </w:r>
      <w:r w:rsidRPr="00481692">
        <w:rPr>
          <w:u w:val="single"/>
        </w:rPr>
        <w:t>sixty</w:t>
      </w:r>
      <w:r w:rsidRPr="00FC4E6C">
        <w:rPr>
          <w:u w:val="single"/>
        </w:rPr>
        <w:t xml:space="preserve"> times</w:t>
      </w:r>
      <w:r w:rsidRPr="00FC4E6C">
        <w:t xml:space="preserve"> (see Figure 1). At the United Nations Conference on Climate Change concluded in Copenhagen in December 2009, the world’s governments officially committed to the objective of limiting global warming to no more than 2°C. However, according to the “Climate Action Tracker,” despite the official statement, the national </w:t>
      </w:r>
      <w:r w:rsidRPr="00FC4E6C">
        <w:rPr>
          <w:u w:val="single"/>
        </w:rPr>
        <w:t xml:space="preserve">governments’ </w:t>
      </w:r>
      <w:r w:rsidRPr="00481692">
        <w:rPr>
          <w:u w:val="single"/>
        </w:rPr>
        <w:t>current pledges regarding emission reduction</w:t>
      </w:r>
      <w:r w:rsidRPr="00FC4E6C">
        <w:rPr>
          <w:u w:val="single"/>
        </w:rPr>
        <w:t xml:space="preserve"> in fact </w:t>
      </w:r>
      <w:r w:rsidRPr="00481692">
        <w:rPr>
          <w:u w:val="single"/>
        </w:rPr>
        <w:t>imply a warming of at least [3 degrees]</w:t>
      </w:r>
      <w:r w:rsidRPr="00FC4E6C">
        <w:rPr>
          <w:u w:val="single"/>
        </w:rPr>
        <w:t xml:space="preserve"> 3°C by the end of the 21st century </w:t>
      </w:r>
      <w:r w:rsidRPr="00481692">
        <w:rPr>
          <w:u w:val="single"/>
        </w:rPr>
        <w:t>with more</w:t>
      </w:r>
      <w:r w:rsidRPr="00FC4E6C">
        <w:rPr>
          <w:u w:val="single"/>
        </w:rPr>
        <w:t xml:space="preserve"> warming </w:t>
      </w:r>
      <w:r w:rsidRPr="00481692">
        <w:rPr>
          <w:u w:val="single"/>
        </w:rPr>
        <w:t xml:space="preserve">to come </w:t>
      </w:r>
      <w:r w:rsidRPr="00FC4E6C">
        <w:rPr>
          <w:u w:val="single"/>
        </w:rPr>
        <w:t>in the following centuries</w:t>
      </w:r>
      <w:r w:rsidRPr="00FC4E6C">
        <w:t xml:space="preserve"> (Climate Action Tracker 2010). </w:t>
      </w:r>
      <w:r w:rsidRPr="00FC4E6C">
        <w:rPr>
          <w:u w:val="single"/>
        </w:rPr>
        <w:t>In reality, all the major national governments are committed to infinite economic growth and none of them is willing to consider any emission reduction policy that could undermine economic growth.</w:t>
      </w:r>
      <w:r w:rsidRPr="00FC4E6C">
        <w:t xml:space="preserve"> This is not simply because of intellectual ignorance or lack of political will. The pursuit of endless accumulation of capital (and infinite economic growth) is derived from the basic laws of motion of the capitalist economic system. </w:t>
      </w:r>
      <w:r w:rsidRPr="00481692">
        <w:rPr>
          <w:u w:val="single"/>
        </w:rPr>
        <w:t>Without fundamental social transformation, human civilization is</w:t>
      </w:r>
      <w:r w:rsidRPr="00FC4E6C">
        <w:rPr>
          <w:u w:val="single"/>
        </w:rPr>
        <w:t xml:space="preserve"> now </w:t>
      </w:r>
      <w:r w:rsidRPr="00481692">
        <w:rPr>
          <w:u w:val="single"/>
        </w:rPr>
        <w:t>on the path to self-destruction</w:t>
      </w:r>
      <w:r w:rsidRPr="00FC4E6C">
        <w:t xml:space="preserve">. The next section (section 2) reviews the basic scientific facts concerning the climate change crisis. </w:t>
      </w:r>
      <w:r w:rsidRPr="00481692">
        <w:rPr>
          <w:u w:val="single"/>
        </w:rPr>
        <w:t>Without an end to economic growth, it is</w:t>
      </w:r>
      <w:r w:rsidRPr="00FC4E6C">
        <w:rPr>
          <w:u w:val="single"/>
        </w:rPr>
        <w:t xml:space="preserve"> virtually </w:t>
      </w:r>
      <w:r w:rsidRPr="00481692">
        <w:rPr>
          <w:u w:val="single"/>
        </w:rPr>
        <w:t>impossible for meaningful climate stabilization to be achieved</w:t>
      </w:r>
      <w:r w:rsidRPr="00FC4E6C">
        <w:t xml:space="preserve"> (section 3). However, both capitalist enterprises and states are constantly driven to expand production and consumption. The system of nation states effectively rules out a meaningful global political solution to the climate change crisis (section 4). The climate change crisis is but one of several long-term historical trends that are now leading to the structural crisis of capitalism (section 5). </w:t>
      </w:r>
      <w:r w:rsidRPr="00FC4E6C">
        <w:rPr>
          <w:u w:val="single"/>
        </w:rPr>
        <w:t xml:space="preserve">The resolution of the crisis </w:t>
      </w:r>
      <w:r w:rsidRPr="00FC4E6C">
        <w:t xml:space="preserve">and the survival of humanity </w:t>
      </w:r>
      <w:r w:rsidRPr="00FC4E6C">
        <w:rPr>
          <w:u w:val="single"/>
        </w:rPr>
        <w:t>require the building of a fundamentally different social system</w:t>
      </w:r>
      <w:r w:rsidRPr="00FC4E6C">
        <w:t xml:space="preserve"> that is based on social ownership of the means of production and society-wide planning (section 6). </w:t>
      </w:r>
    </w:p>
    <w:p w:rsidR="001E0023" w:rsidRPr="00FC4E6C" w:rsidRDefault="001E0023" w:rsidP="001C1970">
      <w:pPr>
        <w:pStyle w:val="Heading3"/>
        <w:rPr>
          <w:rFonts w:cs="Times New Roman"/>
        </w:rPr>
      </w:pPr>
      <w:r w:rsidRPr="00FC4E6C">
        <w:rPr>
          <w:rFonts w:cs="Times New Roman"/>
        </w:rPr>
        <w:lastRenderedPageBreak/>
        <w:t>1NC War</w:t>
      </w:r>
      <w:r w:rsidR="00A20AC5">
        <w:rPr>
          <w:rFonts w:cs="Times New Roman"/>
        </w:rPr>
        <w:t xml:space="preserve"> Offense</w:t>
      </w:r>
    </w:p>
    <w:p w:rsidR="001E0023" w:rsidRPr="00FC4E6C" w:rsidRDefault="001E0023" w:rsidP="001E0023">
      <w:pPr>
        <w:pStyle w:val="Heading4"/>
        <w:rPr>
          <w:rFonts w:cs="Times New Roman"/>
        </w:rPr>
      </w:pPr>
      <w:r w:rsidRPr="00FC4E6C">
        <w:rPr>
          <w:rFonts w:cs="Times New Roman"/>
        </w:rPr>
        <w:t>Growth makes war inevitable</w:t>
      </w:r>
    </w:p>
    <w:p w:rsidR="001E0023" w:rsidRPr="00FC4E6C" w:rsidRDefault="001E0023" w:rsidP="001E0023">
      <w:r w:rsidRPr="00FC4E6C">
        <w:rPr>
          <w:b/>
        </w:rPr>
        <w:t>Trainer 2002</w:t>
      </w:r>
      <w:r w:rsidRPr="00FC4E6C">
        <w:t xml:space="preserve"> – senior lecturer at the University of New South Wales (Ted, Democracy &amp; Nature, 8.2, "If you want affluence, prepare for war", EBSCO)</w:t>
      </w:r>
    </w:p>
    <w:p w:rsidR="001E0023" w:rsidRPr="00FC4E6C" w:rsidRDefault="001E0023" w:rsidP="001E0023">
      <w:r w:rsidRPr="00FC4E6C">
        <w:rPr>
          <w:sz w:val="14"/>
        </w:rPr>
        <w:t xml:space="preserve">If this limits-to-growth analysis is at all valid, the </w:t>
      </w:r>
      <w:r w:rsidRPr="008B780B">
        <w:rPr>
          <w:u w:val="single"/>
        </w:rPr>
        <w:t>implications for</w:t>
      </w:r>
      <w:r w:rsidRPr="008B780B">
        <w:rPr>
          <w:sz w:val="14"/>
        </w:rPr>
        <w:t xml:space="preserve"> the problem of global peace and </w:t>
      </w:r>
      <w:r w:rsidRPr="008B780B">
        <w:rPr>
          <w:u w:val="single"/>
        </w:rPr>
        <w:t xml:space="preserve">conflict </w:t>
      </w:r>
      <w:r w:rsidRPr="008B780B">
        <w:rPr>
          <w:sz w:val="14"/>
        </w:rPr>
        <w:t xml:space="preserve">and security </w:t>
      </w:r>
      <w:r w:rsidRPr="008B780B">
        <w:rPr>
          <w:u w:val="single"/>
        </w:rPr>
        <w:t xml:space="preserve">are </w:t>
      </w:r>
      <w:r w:rsidRPr="008B780B">
        <w:rPr>
          <w:sz w:val="14"/>
        </w:rPr>
        <w:t xml:space="preserve">clear and </w:t>
      </w:r>
      <w:r w:rsidRPr="008B780B">
        <w:rPr>
          <w:u w:val="single"/>
        </w:rPr>
        <w:t>savage</w:t>
      </w:r>
      <w:r w:rsidRPr="008B780B">
        <w:rPr>
          <w:sz w:val="14"/>
        </w:rPr>
        <w:t xml:space="preserve">. </w:t>
      </w:r>
      <w:r w:rsidRPr="00481692">
        <w:rPr>
          <w:u w:val="single"/>
        </w:rPr>
        <w:t>If we</w:t>
      </w:r>
      <w:r w:rsidRPr="00FC4E6C">
        <w:rPr>
          <w:u w:val="single"/>
        </w:rPr>
        <w:t xml:space="preserve"> </w:t>
      </w:r>
      <w:r w:rsidRPr="00FC4E6C">
        <w:rPr>
          <w:sz w:val="14"/>
        </w:rPr>
        <w:t xml:space="preserve">all </w:t>
      </w:r>
      <w:r w:rsidRPr="008B780B">
        <w:rPr>
          <w:u w:val="single"/>
        </w:rPr>
        <w:t xml:space="preserve">remain determined to </w:t>
      </w:r>
      <w:r w:rsidRPr="00481692">
        <w:rPr>
          <w:u w:val="single"/>
        </w:rPr>
        <w:t>increase</w:t>
      </w:r>
      <w:r w:rsidRPr="00FC4E6C">
        <w:rPr>
          <w:sz w:val="14"/>
        </w:rPr>
        <w:t xml:space="preserve"> our living standards, </w:t>
      </w:r>
      <w:r w:rsidRPr="00FC4E6C">
        <w:rPr>
          <w:u w:val="single"/>
        </w:rPr>
        <w:t xml:space="preserve">our </w:t>
      </w:r>
      <w:r w:rsidRPr="00FC4E6C">
        <w:rPr>
          <w:sz w:val="14"/>
        </w:rPr>
        <w:t xml:space="preserve">level of </w:t>
      </w:r>
      <w:r w:rsidRPr="008B780B">
        <w:rPr>
          <w:u w:val="single"/>
        </w:rPr>
        <w:t xml:space="preserve">production and </w:t>
      </w:r>
      <w:r w:rsidRPr="00481692">
        <w:rPr>
          <w:u w:val="single"/>
        </w:rPr>
        <w:t>consumption</w:t>
      </w:r>
      <w:r w:rsidRPr="00FC4E6C">
        <w:rPr>
          <w:sz w:val="14"/>
        </w:rPr>
        <w:t xml:space="preserve">, in a world where resources are already scarce, </w:t>
      </w:r>
      <w:r w:rsidRPr="00FC4E6C">
        <w:rPr>
          <w:u w:val="single"/>
        </w:rPr>
        <w:t xml:space="preserve">where </w:t>
      </w:r>
      <w:r w:rsidRPr="008B780B">
        <w:rPr>
          <w:u w:val="single"/>
        </w:rPr>
        <w:t>only a few have affluent living standards but</w:t>
      </w:r>
      <w:r w:rsidRPr="008B780B">
        <w:rPr>
          <w:sz w:val="14"/>
        </w:rPr>
        <w:t xml:space="preserve"> another </w:t>
      </w:r>
      <w:r w:rsidRPr="008B780B">
        <w:rPr>
          <w:u w:val="single"/>
        </w:rPr>
        <w:t>8 billion will be wanting them</w:t>
      </w:r>
      <w:r w:rsidRPr="008B780B">
        <w:rPr>
          <w:sz w:val="14"/>
        </w:rPr>
        <w:t xml:space="preserve"> too</w:t>
      </w:r>
      <w:r w:rsidRPr="00FC4E6C">
        <w:rPr>
          <w:sz w:val="14"/>
        </w:rPr>
        <w:t xml:space="preserve">, and which we, the rich, are determined to get richer without any limit, </w:t>
      </w:r>
      <w:r w:rsidRPr="00FC4E6C">
        <w:rPr>
          <w:u w:val="single"/>
        </w:rPr>
        <w:t xml:space="preserve">then </w:t>
      </w:r>
      <w:r w:rsidRPr="00481692">
        <w:rPr>
          <w:u w:val="single"/>
        </w:rPr>
        <w:t>nothing is more guaranteed than</w:t>
      </w:r>
      <w:r w:rsidRPr="00FC4E6C">
        <w:rPr>
          <w:sz w:val="14"/>
        </w:rPr>
        <w:t xml:space="preserve"> that there will be </w:t>
      </w:r>
      <w:r w:rsidRPr="00FC4E6C">
        <w:rPr>
          <w:u w:val="single"/>
        </w:rPr>
        <w:t xml:space="preserve">increasing </w:t>
      </w:r>
      <w:r w:rsidRPr="00FC4E6C">
        <w:rPr>
          <w:sz w:val="14"/>
        </w:rPr>
        <w:t xml:space="preserve">levels of </w:t>
      </w:r>
      <w:r w:rsidRPr="00481692">
        <w:rPr>
          <w:u w:val="single"/>
        </w:rPr>
        <w:t>conflict</w:t>
      </w:r>
      <w:r w:rsidRPr="00FC4E6C">
        <w:rPr>
          <w:u w:val="single"/>
        </w:rPr>
        <w:t xml:space="preserve"> </w:t>
      </w:r>
      <w:r w:rsidRPr="00FC4E6C">
        <w:rPr>
          <w:sz w:val="14"/>
        </w:rPr>
        <w:t xml:space="preserve">and violence. To put it another way, if we insist on remaining affluent we will need to </w:t>
      </w:r>
      <w:r w:rsidRPr="008B780B">
        <w:rPr>
          <w:sz w:val="14"/>
        </w:rPr>
        <w:t>remain</w:t>
      </w:r>
      <w:r w:rsidRPr="00FC4E6C">
        <w:rPr>
          <w:sz w:val="14"/>
        </w:rPr>
        <w:t xml:space="preserve"> heavily armed.</w:t>
      </w:r>
      <w:r w:rsidRPr="00FC4E6C">
        <w:rPr>
          <w:sz w:val="14"/>
        </w:rPr>
        <w:cr/>
        <w:t xml:space="preserve">Increased conflict in at least the following categories can be expected. First, the present </w:t>
      </w:r>
      <w:r w:rsidRPr="00481692">
        <w:rPr>
          <w:u w:val="single"/>
        </w:rPr>
        <w:t>conflict over resources between the rich</w:t>
      </w:r>
      <w:r w:rsidRPr="00FC4E6C">
        <w:rPr>
          <w:sz w:val="14"/>
        </w:rPr>
        <w:t xml:space="preserve"> elites </w:t>
      </w:r>
      <w:r w:rsidRPr="00481692">
        <w:rPr>
          <w:u w:val="single"/>
        </w:rPr>
        <w:t>and</w:t>
      </w:r>
      <w:r w:rsidRPr="00FC4E6C">
        <w:rPr>
          <w:u w:val="single"/>
        </w:rPr>
        <w:t xml:space="preserve"> </w:t>
      </w:r>
      <w:r w:rsidRPr="00FC4E6C">
        <w:rPr>
          <w:sz w:val="14"/>
        </w:rPr>
        <w:t xml:space="preserve">the </w:t>
      </w:r>
      <w:r w:rsidRPr="00481692">
        <w:rPr>
          <w:u w:val="single"/>
        </w:rPr>
        <w:t>poor</w:t>
      </w:r>
      <w:r w:rsidRPr="00FC4E6C">
        <w:rPr>
          <w:u w:val="single"/>
        </w:rPr>
        <w:t xml:space="preserve"> </w:t>
      </w:r>
      <w:r w:rsidRPr="00FC4E6C">
        <w:rPr>
          <w:sz w:val="14"/>
        </w:rPr>
        <w:t xml:space="preserve">majority in the Third World </w:t>
      </w:r>
      <w:r w:rsidRPr="00481692">
        <w:rPr>
          <w:u w:val="single"/>
        </w:rPr>
        <w:t>must increase</w:t>
      </w:r>
      <w:r w:rsidRPr="00FC4E6C">
        <w:rPr>
          <w:sz w:val="14"/>
        </w:rPr>
        <w:t xml:space="preserve">, for example, </w:t>
      </w:r>
      <w:r w:rsidRPr="00481692">
        <w:rPr>
          <w:u w:val="single"/>
        </w:rPr>
        <w:t>as ‘development’</w:t>
      </w:r>
      <w:r w:rsidRPr="00FC4E6C">
        <w:rPr>
          <w:u w:val="single"/>
        </w:rPr>
        <w:t xml:space="preserve"> </w:t>
      </w:r>
      <w:r w:rsidRPr="00FC4E6C">
        <w:rPr>
          <w:sz w:val="14"/>
        </w:rPr>
        <w:t xml:space="preserve">under globalisation </w:t>
      </w:r>
      <w:r w:rsidRPr="00481692">
        <w:rPr>
          <w:u w:val="single"/>
        </w:rPr>
        <w:t>takes more</w:t>
      </w:r>
      <w:r w:rsidRPr="00FC4E6C">
        <w:rPr>
          <w:u w:val="single"/>
        </w:rPr>
        <w:t xml:space="preserve"> </w:t>
      </w:r>
      <w:r w:rsidRPr="00FC4E6C">
        <w:rPr>
          <w:sz w:val="14"/>
        </w:rPr>
        <w:t xml:space="preserve">land, water and forests </w:t>
      </w:r>
      <w:r w:rsidRPr="00481692">
        <w:rPr>
          <w:u w:val="single"/>
        </w:rPr>
        <w:t>into export markets</w:t>
      </w:r>
      <w:r w:rsidRPr="00FC4E6C">
        <w:rPr>
          <w:sz w:val="14"/>
        </w:rPr>
        <w:t xml:space="preserve">. Second, there are conflicts between the Third World and the rich world, the major recent examples being the war between the US and Iraq over control of oil. </w:t>
      </w:r>
      <w:r w:rsidRPr="00481692">
        <w:rPr>
          <w:u w:val="single"/>
        </w:rPr>
        <w:t>Iraq invaded Kuwait and the US intervened</w:t>
      </w:r>
      <w:r w:rsidRPr="00FC4E6C">
        <w:rPr>
          <w:u w:val="single"/>
        </w:rPr>
        <w:t>, accompanied by</w:t>
      </w:r>
      <w:r w:rsidRPr="00FC4E6C">
        <w:rPr>
          <w:sz w:val="14"/>
        </w:rPr>
        <w:t xml:space="preserve"> much high-sounding </w:t>
      </w:r>
      <w:r w:rsidRPr="00FC4E6C">
        <w:rPr>
          <w:u w:val="single"/>
        </w:rPr>
        <w:t>rhetoric (</w:t>
      </w:r>
      <w:r w:rsidRPr="00481692">
        <w:rPr>
          <w:u w:val="single"/>
        </w:rPr>
        <w:t>having found nothing</w:t>
      </w:r>
      <w:r w:rsidRPr="00FC4E6C">
        <w:rPr>
          <w:u w:val="single"/>
        </w:rPr>
        <w:t xml:space="preserve"> unacceptable </w:t>
      </w:r>
      <w:r w:rsidRPr="00481692">
        <w:rPr>
          <w:u w:val="single"/>
        </w:rPr>
        <w:t>about</w:t>
      </w:r>
      <w:r w:rsidRPr="00FC4E6C">
        <w:rPr>
          <w:u w:val="single"/>
        </w:rPr>
        <w:t xml:space="preserve"> </w:t>
      </w:r>
      <w:r w:rsidRPr="00FC4E6C">
        <w:rPr>
          <w:sz w:val="14"/>
        </w:rPr>
        <w:t xml:space="preserve">Israel’s invasions of </w:t>
      </w:r>
      <w:r w:rsidRPr="00481692">
        <w:rPr>
          <w:u w:val="single"/>
        </w:rPr>
        <w:t>Lebanon or</w:t>
      </w:r>
      <w:r w:rsidRPr="00FC4E6C">
        <w:rPr>
          <w:sz w:val="14"/>
        </w:rPr>
        <w:t xml:space="preserve"> the Indonesian invasion of </w:t>
      </w:r>
      <w:r w:rsidRPr="00481692">
        <w:rPr>
          <w:u w:val="single"/>
        </w:rPr>
        <w:t>East Timor</w:t>
      </w:r>
      <w:r w:rsidRPr="00FC4E6C">
        <w:rPr>
          <w:sz w:val="14"/>
        </w:rPr>
        <w:t xml:space="preserve">). As has often been noted, had Kuwait been one of the world’s leading exporters of broccoli, rather than oil, it is doubtful whether the US would have been so eager to come to its defence. At the time of writing, the US is at war in Central Asia over ‘terrorism’. Few would doubt that a ‘collateral’ outcome will be the establishment of regimes that will give the West access to the oil wealth of Central Asia. Following are some references to the connection many have recognised between rich world affluence and conflict. General M.D. Taylor, US Army retired argued ‘... US military priorities just be shifted towards insuring a steady flow of resources from the Third World’. </w:t>
      </w:r>
      <w:r w:rsidRPr="00FC4E6C">
        <w:rPr>
          <w:u w:val="single"/>
        </w:rPr>
        <w:t>Taylor referred to ‘... fierce competition among industrial powers for</w:t>
      </w:r>
      <w:r w:rsidRPr="00FC4E6C">
        <w:rPr>
          <w:sz w:val="14"/>
        </w:rPr>
        <w:t xml:space="preserve"> the same </w:t>
      </w:r>
      <w:r w:rsidRPr="00FC4E6C">
        <w:rPr>
          <w:u w:val="single"/>
        </w:rPr>
        <w:t>raw materials</w:t>
      </w:r>
      <w:r w:rsidRPr="00FC4E6C">
        <w:rPr>
          <w:sz w:val="14"/>
        </w:rPr>
        <w:t xml:space="preserve"> markets sought by the United States’ and ‘... growing hostility displayed by have-not nations towards their affluent counterparts’.62 ‘Struggles are taking place, or are in the offing, between rich and poor nations over their share of the world product; within the industrial world over their share of industrial resources and markets’.63 ‘That more than half of the people on this planet are poorly nourished while a small percentage live in historically unparalleled luxury is a sure recipe for continued and even escalating international conflict.’64 The </w:t>
      </w:r>
      <w:r w:rsidRPr="00481692">
        <w:rPr>
          <w:u w:val="single"/>
        </w:rPr>
        <w:t>oil</w:t>
      </w:r>
      <w:r w:rsidRPr="00FC4E6C">
        <w:rPr>
          <w:u w:val="single"/>
        </w:rPr>
        <w:t xml:space="preserve"> embargo</w:t>
      </w:r>
      <w:r w:rsidRPr="00FC4E6C">
        <w:rPr>
          <w:sz w:val="14"/>
        </w:rPr>
        <w:t xml:space="preserve"> placed on the US by OPEC </w:t>
      </w:r>
      <w:r w:rsidRPr="00481692">
        <w:rPr>
          <w:u w:val="single"/>
        </w:rPr>
        <w:t>in the early 1970s prompted the US to make it clear</w:t>
      </w:r>
      <w:r w:rsidRPr="00FC4E6C">
        <w:rPr>
          <w:u w:val="single"/>
        </w:rPr>
        <w:t xml:space="preserve"> that </w:t>
      </w:r>
      <w:r w:rsidRPr="00481692">
        <w:rPr>
          <w:u w:val="single"/>
        </w:rPr>
        <w:t>it was prepared to go to war</w:t>
      </w:r>
      <w:r w:rsidRPr="00FC4E6C">
        <w:rPr>
          <w:sz w:val="14"/>
        </w:rPr>
        <w:t xml:space="preserve"> in order to secure supplies. ‘President Carter last week issued a clear warning that any attempt to gain control of the Persian Gulf would lead to war.’ It would ‘... be regarded as an assault on the vital interests of the United States’.</w:t>
      </w:r>
      <w:r w:rsidRPr="008B780B">
        <w:rPr>
          <w:sz w:val="14"/>
        </w:rPr>
        <w:t>65 ‘</w:t>
      </w:r>
      <w:r w:rsidRPr="008B780B">
        <w:rPr>
          <w:u w:val="single"/>
        </w:rPr>
        <w:t>The US is ready to take</w:t>
      </w:r>
      <w:r w:rsidRPr="008B780B">
        <w:rPr>
          <w:sz w:val="14"/>
        </w:rPr>
        <w:t xml:space="preserve"> military </w:t>
      </w:r>
      <w:r w:rsidRPr="008B780B">
        <w:rPr>
          <w:u w:val="single"/>
        </w:rPr>
        <w:t>action if Russia threatens</w:t>
      </w:r>
      <w:r w:rsidRPr="008B780B">
        <w:rPr>
          <w:sz w:val="14"/>
        </w:rPr>
        <w:t xml:space="preserve"> vital American </w:t>
      </w:r>
      <w:r w:rsidRPr="008B780B">
        <w:rPr>
          <w:u w:val="single"/>
        </w:rPr>
        <w:t xml:space="preserve">interests in the </w:t>
      </w:r>
      <w:r w:rsidRPr="008B780B">
        <w:rPr>
          <w:sz w:val="14"/>
        </w:rPr>
        <w:t>Persian</w:t>
      </w:r>
      <w:r w:rsidRPr="008B780B">
        <w:rPr>
          <w:u w:val="single"/>
        </w:rPr>
        <w:t xml:space="preserve"> Gulf</w:t>
      </w:r>
      <w:r w:rsidRPr="008B780B">
        <w:rPr>
          <w:sz w:val="14"/>
        </w:rPr>
        <w:t>, the US Secretary of Defence</w:t>
      </w:r>
      <w:r w:rsidRPr="00FC4E6C">
        <w:rPr>
          <w:sz w:val="14"/>
        </w:rPr>
        <w:t xml:space="preserve">, Mr Brown, said yesterday.’ 66 Klare’s recent book Resource Wars discusses this theme in detail, stressing the coming significance of water as a source of international conflict. ‘Global demand for many key materials is growing at an unsustainable rate. ... the incidence of conflict over vital materials is sure to grow. ... The wars of the future will largely be fought over the possession and control of vital economic goods. ... resource wars will become, in the years ahead, the most distinctive feature of the global security environment.’67 Much of the rich world’s participation in the conflicts taking place throughout the world is driven by the determination to back a faction that will then look favourably on Western interests. In a report entitled, ‘The rich prize that is Shaba’, Breeze begins, ‘Increasing rivalry over a share-out between France and Belgium of the mineral riches of Shaba Province lies behind the joint Franco– Belgian paratroop airlift to Zaire. ... These mineral riches make the province a valuable prize and help explain the West’s extended diplomatic courtship ...’68 Then there is potential conflict between the rich nations who are after all the ones most dependent on securing large quantities of resources. ‘The resource and energy intensive modes of production employed in nearly all industries necessitate continuing armed coercion and competition to secure raw materials.’69 ‘Struggles are taking place, or are in the offing, between rich and poor nations over their share of the world product, within the industrial world over their share of industrial resources and markets ...’70 Growth, competition, expansion ... and war Finally, at the most abstract level, </w:t>
      </w:r>
      <w:r w:rsidRPr="00FC4E6C">
        <w:rPr>
          <w:u w:val="single"/>
        </w:rPr>
        <w:t xml:space="preserve">the </w:t>
      </w:r>
      <w:r w:rsidRPr="00481692">
        <w:rPr>
          <w:u w:val="single"/>
        </w:rPr>
        <w:t>struggle for</w:t>
      </w:r>
      <w:r w:rsidRPr="00FC4E6C">
        <w:rPr>
          <w:sz w:val="14"/>
        </w:rPr>
        <w:t xml:space="preserve"> greater </w:t>
      </w:r>
      <w:r w:rsidRPr="00481692">
        <w:rPr>
          <w:u w:val="single"/>
        </w:rPr>
        <w:t>wealth</w:t>
      </w:r>
      <w:r w:rsidRPr="008B780B">
        <w:rPr>
          <w:u w:val="single"/>
        </w:rPr>
        <w:t xml:space="preserve"> and power</w:t>
      </w:r>
      <w:r w:rsidRPr="00481692">
        <w:rPr>
          <w:u w:val="single"/>
        </w:rPr>
        <w:t xml:space="preserve"> is central in </w:t>
      </w:r>
      <w:r w:rsidRPr="008B780B">
        <w:rPr>
          <w:u w:val="single"/>
        </w:rPr>
        <w:t>the literature on</w:t>
      </w:r>
      <w:r w:rsidRPr="00FC4E6C">
        <w:rPr>
          <w:u w:val="single"/>
        </w:rPr>
        <w:t xml:space="preserve"> </w:t>
      </w:r>
      <w:r w:rsidRPr="00481692">
        <w:rPr>
          <w:u w:val="single"/>
        </w:rPr>
        <w:t>the cause</w:t>
      </w:r>
      <w:r w:rsidRPr="00FC4E6C">
        <w:rPr>
          <w:u w:val="single"/>
        </w:rPr>
        <w:t xml:space="preserve">s of </w:t>
      </w:r>
      <w:r w:rsidRPr="00481692">
        <w:rPr>
          <w:u w:val="single"/>
        </w:rPr>
        <w:t>war</w:t>
      </w:r>
      <w:r w:rsidRPr="00FC4E6C">
        <w:rPr>
          <w:sz w:val="14"/>
        </w:rPr>
        <w:t xml:space="preserve">. ‘... warfare appears as a normal and periodic form of competition within the capitalist world economy. ... world wars regularly occur during a period of economic expansion.’71 ‘War is an inevitable result of the struggle between economies for expansion.’72 Choucri and North say their most important finding is that domestic </w:t>
      </w:r>
      <w:r w:rsidR="001C1970" w:rsidRPr="00481692">
        <w:rPr>
          <w:u w:val="single"/>
        </w:rPr>
        <w:t xml:space="preserve">growth is </w:t>
      </w:r>
      <w:r w:rsidR="001C1970" w:rsidRPr="008B780B">
        <w:rPr>
          <w:u w:val="single"/>
        </w:rPr>
        <w:t xml:space="preserve">a strong </w:t>
      </w:r>
      <w:r w:rsidRPr="00481692">
        <w:rPr>
          <w:u w:val="single"/>
        </w:rPr>
        <w:t>determinant of national expansion and</w:t>
      </w:r>
      <w:r w:rsidRPr="00FC4E6C">
        <w:rPr>
          <w:u w:val="single"/>
        </w:rPr>
        <w:t xml:space="preserve"> </w:t>
      </w:r>
      <w:r w:rsidRPr="00FC4E6C">
        <w:rPr>
          <w:sz w:val="14"/>
        </w:rPr>
        <w:t xml:space="preserve">that this results in competition between nations and </w:t>
      </w:r>
      <w:r w:rsidRPr="00481692">
        <w:rPr>
          <w:u w:val="single"/>
        </w:rPr>
        <w:t>war</w:t>
      </w:r>
      <w:r w:rsidRPr="00FC4E6C">
        <w:rPr>
          <w:sz w:val="14"/>
        </w:rPr>
        <w:t xml:space="preserve">.73 The First and Second </w:t>
      </w:r>
      <w:r w:rsidRPr="00FC4E6C">
        <w:rPr>
          <w:u w:val="single"/>
        </w:rPr>
        <w:t>World Wars can be seen as</w:t>
      </w:r>
      <w:r w:rsidRPr="00FC4E6C">
        <w:rPr>
          <w:sz w:val="14"/>
        </w:rPr>
        <w:t xml:space="preserve"> being largely about </w:t>
      </w:r>
      <w:r w:rsidRPr="00FC4E6C">
        <w:rPr>
          <w:u w:val="single"/>
        </w:rPr>
        <w:t>imperial grabbing</w:t>
      </w:r>
      <w:r w:rsidRPr="00FC4E6C">
        <w:rPr>
          <w:sz w:val="14"/>
        </w:rPr>
        <w:t>. Germany, Italy and Japan sought to expand their territory and resource access. Britain already held much of the world within its empire ... which it had previously fought 72 wars to take! ‘Finite resources in a world of expanding populations and increasing per capita demands create a situation ripe for international violence.’74 Ashley focuses on the significance of the quest for economic growth. ‘</w:t>
      </w:r>
      <w:r w:rsidRPr="00481692">
        <w:rPr>
          <w:u w:val="single"/>
        </w:rPr>
        <w:t xml:space="preserve">War is </w:t>
      </w:r>
      <w:r w:rsidRPr="00FC4E6C">
        <w:rPr>
          <w:u w:val="single"/>
        </w:rPr>
        <w:t xml:space="preserve">mainly </w:t>
      </w:r>
      <w:r w:rsidRPr="00481692">
        <w:rPr>
          <w:u w:val="single"/>
        </w:rPr>
        <w:t>explicable in</w:t>
      </w:r>
      <w:r w:rsidRPr="00FC4E6C">
        <w:rPr>
          <w:sz w:val="14"/>
        </w:rPr>
        <w:t xml:space="preserve"> terms of </w:t>
      </w:r>
      <w:r w:rsidRPr="00481692">
        <w:rPr>
          <w:u w:val="single"/>
        </w:rPr>
        <w:t>differential growth in a world of scarce</w:t>
      </w:r>
      <w:r w:rsidRPr="00FC4E6C">
        <w:rPr>
          <w:u w:val="single"/>
        </w:rPr>
        <w:t xml:space="preserve"> </w:t>
      </w:r>
      <w:r w:rsidRPr="00FC4E6C">
        <w:rPr>
          <w:sz w:val="14"/>
        </w:rPr>
        <w:t xml:space="preserve">and unevenly distributed </w:t>
      </w:r>
      <w:r w:rsidRPr="00481692">
        <w:rPr>
          <w:u w:val="single"/>
        </w:rPr>
        <w:t>resources</w:t>
      </w:r>
      <w:r w:rsidRPr="00FC4E6C">
        <w:rPr>
          <w:u w:val="single"/>
        </w:rPr>
        <w:t xml:space="preserve"> </w:t>
      </w:r>
      <w:r w:rsidRPr="00FC4E6C">
        <w:rPr>
          <w:sz w:val="14"/>
        </w:rPr>
        <w:t xml:space="preserve">... expansion is a prime source of conflict. So long as the dynamics of differential growth remain unmanaged, it is probable that these long term processes will sooner or later carry major powers into war.’75 The point being made can be put in terms of security. </w:t>
      </w:r>
      <w:r w:rsidRPr="00FC4E6C">
        <w:rPr>
          <w:u w:val="single"/>
        </w:rPr>
        <w:t>One way to seek security is to develop greater capacity to repel attack.</w:t>
      </w:r>
      <w:r w:rsidRPr="00FC4E6C">
        <w:rPr>
          <w:sz w:val="14"/>
        </w:rPr>
        <w:t xml:space="preserve"> In the case of nations this means large expenditure of money, resources and effort on military preparedness. However </w:t>
      </w:r>
      <w:r w:rsidRPr="00481692">
        <w:rPr>
          <w:u w:val="single"/>
        </w:rPr>
        <w:t>there is a much better strategy</w:t>
      </w:r>
      <w:r w:rsidRPr="00FC4E6C">
        <w:rPr>
          <w:u w:val="single"/>
        </w:rPr>
        <w:t xml:space="preserve">; i.e. to </w:t>
      </w:r>
      <w:r w:rsidRPr="00481692">
        <w:rPr>
          <w:u w:val="single"/>
        </w:rPr>
        <w:t>live in ways that do not oblige you to take more than your fair share and</w:t>
      </w:r>
      <w:r w:rsidRPr="00FC4E6C">
        <w:rPr>
          <w:u w:val="single"/>
        </w:rPr>
        <w:t xml:space="preserve"> therefore that </w:t>
      </w:r>
      <w:r w:rsidRPr="00481692">
        <w:rPr>
          <w:u w:val="single"/>
        </w:rPr>
        <w:t>do not give</w:t>
      </w:r>
      <w:r w:rsidRPr="00FC4E6C">
        <w:rPr>
          <w:u w:val="single"/>
        </w:rPr>
        <w:t xml:space="preserve"> anyone any </w:t>
      </w:r>
      <w:r w:rsidRPr="00481692">
        <w:rPr>
          <w:u w:val="single"/>
        </w:rPr>
        <w:t>motive to attack you</w:t>
      </w:r>
      <w:r w:rsidRPr="00FC4E6C">
        <w:rPr>
          <w:sz w:val="14"/>
        </w:rPr>
        <w:t xml:space="preserve">. Tut! This is not possible unless there is global economic justice. If a few insist on levels of affluence, industrialisation and economic growth that are totally impossible for all to achieve, and which could not be possible if they were taking only their fair share of global resources, then </w:t>
      </w:r>
      <w:r w:rsidRPr="00FC4E6C">
        <w:rPr>
          <w:u w:val="single"/>
        </w:rPr>
        <w:t>they must remain heavily armed and their security will require readiness to use their arms to defend their unjust privileges.</w:t>
      </w:r>
      <w:r w:rsidRPr="00FC4E6C">
        <w:rPr>
          <w:sz w:val="14"/>
        </w:rPr>
        <w:t xml:space="preserve"> In other words, </w:t>
      </w:r>
      <w:r w:rsidRPr="00481692">
        <w:rPr>
          <w:u w:val="single"/>
        </w:rPr>
        <w:t>if we want affluence we must prepare for war</w:t>
      </w:r>
      <w:r w:rsidRPr="00FC4E6C">
        <w:rPr>
          <w:u w:val="single"/>
        </w:rPr>
        <w:t>. If we insist on continuing to take most of the oil and other resources while many suffer intense deprivation</w:t>
      </w:r>
      <w:r w:rsidRPr="00FC4E6C">
        <w:rPr>
          <w:sz w:val="14"/>
        </w:rPr>
        <w:t xml:space="preserve"> because they </w:t>
      </w:r>
      <w:r w:rsidRPr="008B780B">
        <w:rPr>
          <w:sz w:val="14"/>
        </w:rPr>
        <w:t xml:space="preserve">cannot get access to them then </w:t>
      </w:r>
      <w:r w:rsidRPr="008B780B">
        <w:rPr>
          <w:u w:val="single"/>
        </w:rPr>
        <w:t xml:space="preserve">we must be prepared to maintain </w:t>
      </w:r>
      <w:r w:rsidRPr="008B780B">
        <w:rPr>
          <w:u w:val="single"/>
        </w:rPr>
        <w:lastRenderedPageBreak/>
        <w:t>the aircraft carriers and rapid deployment forces, and the despotic regimes, without which we cannot secure the oil fields and plantations. Global peace is not possible without global justice, and that is not possible unless rich countries move to ‘The Simpler Way’</w:t>
      </w:r>
      <w:r w:rsidRPr="008B780B">
        <w:rPr>
          <w:sz w:val="14"/>
        </w:rPr>
        <w:t>.</w:t>
      </w:r>
      <w:r w:rsidRPr="00FC4E6C">
        <w:rPr>
          <w:sz w:val="14"/>
        </w:rPr>
        <w:t xml:space="preserve">   </w:t>
      </w:r>
    </w:p>
    <w:p w:rsidR="001E0023" w:rsidRPr="00FC4E6C" w:rsidRDefault="008B780B" w:rsidP="001E0023">
      <w:pPr>
        <w:pStyle w:val="Heading4"/>
        <w:rPr>
          <w:rFonts w:cs="Times New Roman"/>
        </w:rPr>
      </w:pPr>
      <w:r>
        <w:rPr>
          <w:rFonts w:cs="Times New Roman"/>
        </w:rPr>
        <w:t>K-waves prove—causes nuclear war</w:t>
      </w:r>
    </w:p>
    <w:p w:rsidR="001E0023" w:rsidRPr="00FC4E6C" w:rsidRDefault="001E0023" w:rsidP="001E0023">
      <w:r w:rsidRPr="00FC4E6C">
        <w:rPr>
          <w:b/>
        </w:rPr>
        <w:t>Chase-Dunn 1996</w:t>
      </w:r>
      <w:r w:rsidRPr="00FC4E6C">
        <w:t xml:space="preserve"> – distinguished professor of sociology at Johns Hopkins, director of the Institute for Research on World-Systems (1/23, Christopher, "Conflict among core states", http://wsarch.ucr.edu/archive/papers/c-d&amp;hall/warprop.htm)</w:t>
      </w:r>
    </w:p>
    <w:p w:rsidR="00A15986" w:rsidRPr="00692D5C" w:rsidRDefault="001E0023" w:rsidP="00A15986">
      <w:r w:rsidRPr="00481692">
        <w:rPr>
          <w:u w:val="single"/>
        </w:rPr>
        <w:t>Late in the K-wave</w:t>
      </w:r>
      <w:r w:rsidRPr="00692D5C">
        <w:t xml:space="preserve"> upswing (i.e. in the 2020s), </w:t>
      </w:r>
      <w:r w:rsidRPr="00481692">
        <w:rPr>
          <w:u w:val="single"/>
        </w:rPr>
        <w:t>the</w:t>
      </w:r>
      <w:r w:rsidRPr="00FC4E6C">
        <w:rPr>
          <w:u w:val="single"/>
        </w:rPr>
        <w:t xml:space="preserve"> </w:t>
      </w:r>
      <w:r w:rsidRPr="00692D5C">
        <w:t xml:space="preserve">world-system </w:t>
      </w:r>
      <w:r w:rsidRPr="00481692">
        <w:rPr>
          <w:u w:val="single"/>
        </w:rPr>
        <w:t>schema predicts</w:t>
      </w:r>
      <w:r w:rsidRPr="00FC4E6C">
        <w:rPr>
          <w:u w:val="single"/>
        </w:rPr>
        <w:t xml:space="preserve"> a window of </w:t>
      </w:r>
      <w:r w:rsidRPr="00692D5C">
        <w:t xml:space="preserve">vulnerability to another round of </w:t>
      </w:r>
      <w:r w:rsidRPr="00481692">
        <w:rPr>
          <w:u w:val="single"/>
        </w:rPr>
        <w:t>world war</w:t>
      </w:r>
      <w:r w:rsidRPr="00692D5C">
        <w:t xml:space="preserve">. </w:t>
      </w:r>
      <w:r w:rsidRPr="00481692">
        <w:rPr>
          <w:u w:val="single"/>
        </w:rPr>
        <w:t>This is when world wars have occurred in the past. Intensified rivalry</w:t>
      </w:r>
      <w:r w:rsidRPr="00FC4E6C">
        <w:rPr>
          <w:u w:val="single"/>
        </w:rPr>
        <w:t xml:space="preserve"> and competition for</w:t>
      </w:r>
      <w:r w:rsidRPr="00692D5C">
        <w:t xml:space="preserve"> raw </w:t>
      </w:r>
      <w:r w:rsidRPr="00FC4E6C">
        <w:rPr>
          <w:u w:val="single"/>
        </w:rPr>
        <w:t xml:space="preserve">materials and markets </w:t>
      </w:r>
      <w:r w:rsidRPr="00481692">
        <w:rPr>
          <w:u w:val="single"/>
        </w:rPr>
        <w:t>will coincide with</w:t>
      </w:r>
      <w:r w:rsidRPr="00692D5C">
        <w:t xml:space="preserve"> a </w:t>
      </w:r>
      <w:r w:rsidRPr="00481692">
        <w:rPr>
          <w:u w:val="single"/>
        </w:rPr>
        <w:t>multipolar distribution</w:t>
      </w:r>
      <w:r w:rsidRPr="00FC4E6C">
        <w:rPr>
          <w:u w:val="single"/>
        </w:rPr>
        <w:t xml:space="preserve"> </w:t>
      </w:r>
      <w:r w:rsidRPr="00692D5C">
        <w:t xml:space="preserve">of military </w:t>
      </w:r>
      <w:r w:rsidRPr="00FC4E6C">
        <w:rPr>
          <w:u w:val="single"/>
        </w:rPr>
        <w:t xml:space="preserve">power </w:t>
      </w:r>
      <w:r w:rsidRPr="00692D5C">
        <w:t xml:space="preserve">among core states. The world-system model does not predict who the next hegemon will be. Rather it designates that there will be structural forces in motion that will favor the construction of a new hierarchy. Historical particularities and the unique features of the era will shape the outcome and select the winners and losers. If it were possible for the current system to survive the holocaust of another war among core states, the outcome of the war would be the main arbiter of hegemonic succession. While the hegemonic sequence has been a messy method of selecting global "leadership" in the past, </w:t>
      </w:r>
      <w:r w:rsidRPr="00FC4E6C">
        <w:rPr>
          <w:u w:val="single"/>
        </w:rPr>
        <w:t>the settlement</w:t>
      </w:r>
      <w:r w:rsidRPr="00692D5C">
        <w:t xml:space="preserve"> of hegemonic rivalry by force in the future </w:t>
      </w:r>
      <w:r w:rsidRPr="00FC4E6C">
        <w:rPr>
          <w:u w:val="single"/>
        </w:rPr>
        <w:t>will be a disaster</w:t>
      </w:r>
      <w:r w:rsidRPr="00692D5C">
        <w:t xml:space="preserve"> that </w:t>
      </w:r>
      <w:r w:rsidRPr="00481692">
        <w:rPr>
          <w:u w:val="single"/>
        </w:rPr>
        <w:t>our species may not survive</w:t>
      </w:r>
      <w:r w:rsidRPr="00692D5C">
        <w:t xml:space="preserve">. It is my concern about this possible disaster that motivates this effort to understand how the hegemonic sequence has occurred in the past and the factors affecting hegemonic rivalry in the next decades. What are the cyclical processes and secular trends that may affect the probability of future world wars? The world-system model is presented in Figure 1. Figure 1: Factors influencing the probability of future core wars This model depicts the variables that I contend will be the main influences on the probability of war among core states. </w:t>
      </w:r>
      <w:r w:rsidRPr="00FC4E6C">
        <w:rPr>
          <w:u w:val="single"/>
        </w:rPr>
        <w:t xml:space="preserve">The </w:t>
      </w:r>
      <w:r w:rsidRPr="00692D5C">
        <w:t xml:space="preserve">four </w:t>
      </w:r>
      <w:r w:rsidRPr="00481692">
        <w:rPr>
          <w:u w:val="single"/>
        </w:rPr>
        <w:t>variables</w:t>
      </w:r>
      <w:r w:rsidRPr="00FC4E6C">
        <w:rPr>
          <w:u w:val="single"/>
        </w:rPr>
        <w:t xml:space="preserve"> </w:t>
      </w:r>
      <w:r w:rsidRPr="00692D5C">
        <w:t xml:space="preserve">that raise the probability of core war </w:t>
      </w:r>
      <w:r w:rsidRPr="00481692">
        <w:rPr>
          <w:u w:val="single"/>
        </w:rPr>
        <w:t>are</w:t>
      </w:r>
      <w:r w:rsidRPr="00FC4E6C">
        <w:rPr>
          <w:u w:val="single"/>
        </w:rPr>
        <w:t xml:space="preserve"> the </w:t>
      </w:r>
      <w:r w:rsidRPr="00481692">
        <w:rPr>
          <w:u w:val="single"/>
        </w:rPr>
        <w:t>Kondratieff cycle, hegemonic decline, population pressure</w:t>
      </w:r>
      <w:r w:rsidRPr="00FC4E6C">
        <w:rPr>
          <w:u w:val="single"/>
        </w:rPr>
        <w:t xml:space="preserve"> </w:t>
      </w:r>
      <w:r w:rsidRPr="00692D5C">
        <w:t xml:space="preserve">(and resource scarcity) </w:t>
      </w:r>
      <w:r w:rsidRPr="00481692">
        <w:rPr>
          <w:u w:val="single"/>
        </w:rPr>
        <w:t>and</w:t>
      </w:r>
      <w:r w:rsidRPr="00FC4E6C">
        <w:rPr>
          <w:u w:val="single"/>
        </w:rPr>
        <w:t xml:space="preserve"> global </w:t>
      </w:r>
      <w:r w:rsidRPr="00481692">
        <w:rPr>
          <w:u w:val="single"/>
        </w:rPr>
        <w:t>inequality</w:t>
      </w:r>
      <w:r w:rsidRPr="00692D5C">
        <w:t xml:space="preserve">. The four variables that reduce the probability of core war are the destructiveness of weaponry, international economic interdependency, international political integration and disarmament. The probability of war may be high without a war occurring, of course. Joshua Goldstein's (1988) study of war severity (battle deaths per year) in wars among the "great powers" demonstrated the existence of a fifty-year cycle of core wars. Goldstein's study shows how </w:t>
      </w:r>
      <w:r w:rsidRPr="00481692">
        <w:rPr>
          <w:u w:val="single"/>
        </w:rPr>
        <w:t>this "war wave" tracks</w:t>
      </w:r>
      <w:r w:rsidRPr="00FC4E6C">
        <w:rPr>
          <w:u w:val="single"/>
        </w:rPr>
        <w:t xml:space="preserve"> rather </w:t>
      </w:r>
      <w:r w:rsidRPr="00481692">
        <w:rPr>
          <w:u w:val="single"/>
        </w:rPr>
        <w:t>closely with</w:t>
      </w:r>
      <w:r w:rsidRPr="00FC4E6C">
        <w:rPr>
          <w:u w:val="single"/>
        </w:rPr>
        <w:t xml:space="preserve"> the Kondratieff </w:t>
      </w:r>
      <w:r w:rsidRPr="00692D5C">
        <w:t xml:space="preserve">long </w:t>
      </w:r>
      <w:r w:rsidRPr="00481692">
        <w:rPr>
          <w:u w:val="single"/>
        </w:rPr>
        <w:t>economic cycle</w:t>
      </w:r>
      <w:r w:rsidRPr="00692D5C">
        <w:t xml:space="preserve"> over the past 500 years of world-system history. It is the future of this war cycle that I am trying to predict. Factors that Increase the Likelihood of War Among Core States The proposed model divides variables into those that are alleged to increase the probability of war among core states and those that decrease that probability. There are four of each. Kondratieff waves The first variable that has a positive effect on the probability of war among core powers is the Kondratieff wave -- a forty to sixty year cycle of economic growth and stagnation. Goldstein (1988) provides evidence that </w:t>
      </w:r>
      <w:r w:rsidRPr="00FC4E6C">
        <w:rPr>
          <w:u w:val="single"/>
        </w:rPr>
        <w:t>the most destructive</w:t>
      </w:r>
      <w:r w:rsidRPr="00692D5C">
        <w:t xml:space="preserve"> core </w:t>
      </w:r>
      <w:r w:rsidRPr="00FC4E6C">
        <w:rPr>
          <w:u w:val="single"/>
        </w:rPr>
        <w:t>wars tend to occur late in a</w:t>
      </w:r>
      <w:r w:rsidRPr="00692D5C">
        <w:t xml:space="preserve"> Kondratieff A-</w:t>
      </w:r>
      <w:r w:rsidRPr="00FC4E6C">
        <w:rPr>
          <w:u w:val="single"/>
        </w:rPr>
        <w:t xml:space="preserve">phase </w:t>
      </w:r>
      <w:r w:rsidRPr="00692D5C">
        <w:t xml:space="preserve">(upswing). Earlier research by Thompson and Zuk (1982) also supports the conclusion that core wars are more likely to begin near the end of an upswing. Boswell and Sweat's (1991) analysis also supports the Goldstein thesis. But several other world-system theorists have argued that core wars occur primarily during K-wave B-phases. This disagreement over timing is related to a disagreement over causation. According to Goldstein </w:t>
      </w:r>
      <w:r w:rsidRPr="00481692">
        <w:rPr>
          <w:u w:val="single"/>
        </w:rPr>
        <w:t>states are war machines that</w:t>
      </w:r>
      <w:r w:rsidRPr="00FC4E6C">
        <w:rPr>
          <w:u w:val="single"/>
        </w:rPr>
        <w:t xml:space="preserve"> always </w:t>
      </w:r>
      <w:r w:rsidRPr="00481692">
        <w:rPr>
          <w:u w:val="single"/>
        </w:rPr>
        <w:t>have a desire to utilize military</w:t>
      </w:r>
      <w:r w:rsidRPr="00FC4E6C">
        <w:rPr>
          <w:u w:val="single"/>
        </w:rPr>
        <w:t xml:space="preserve"> force, </w:t>
      </w:r>
      <w:r w:rsidRPr="00481692">
        <w:rPr>
          <w:u w:val="single"/>
        </w:rPr>
        <w:t>but wars are costly</w:t>
      </w:r>
      <w:r w:rsidRPr="00692D5C">
        <w:t xml:space="preserve"> and </w:t>
      </w:r>
      <w:r w:rsidRPr="00481692">
        <w:rPr>
          <w:u w:val="single"/>
        </w:rPr>
        <w:t>so statesmen</w:t>
      </w:r>
      <w:r w:rsidRPr="00692D5C">
        <w:t xml:space="preserve"> tend to </w:t>
      </w:r>
      <w:r w:rsidRPr="00481692">
        <w:rPr>
          <w:u w:val="single"/>
        </w:rPr>
        <w:t>refrain</w:t>
      </w:r>
      <w:r w:rsidRPr="00FC4E6C">
        <w:rPr>
          <w:u w:val="single"/>
        </w:rPr>
        <w:t xml:space="preserve"> from going to war </w:t>
      </w:r>
      <w:r w:rsidRPr="00481692">
        <w:rPr>
          <w:u w:val="single"/>
        </w:rPr>
        <w:t>when</w:t>
      </w:r>
      <w:r w:rsidRPr="00FC4E6C">
        <w:rPr>
          <w:u w:val="single"/>
        </w:rPr>
        <w:t xml:space="preserve"> state </w:t>
      </w:r>
      <w:r w:rsidRPr="00481692">
        <w:rPr>
          <w:u w:val="single"/>
        </w:rPr>
        <w:t>revenues are low.</w:t>
      </w:r>
      <w:r w:rsidRPr="00FC4E6C">
        <w:rPr>
          <w:u w:val="single"/>
        </w:rPr>
        <w:t xml:space="preserve"> On the other hand, </w:t>
      </w:r>
      <w:r w:rsidRPr="00481692">
        <w:rPr>
          <w:u w:val="single"/>
        </w:rPr>
        <w:t>statesmen are more likely</w:t>
      </w:r>
      <w:r w:rsidRPr="00FC4E6C">
        <w:rPr>
          <w:u w:val="single"/>
        </w:rPr>
        <w:t xml:space="preserve"> to engage in warfare </w:t>
      </w:r>
      <w:r w:rsidRPr="00481692">
        <w:rPr>
          <w:u w:val="single"/>
        </w:rPr>
        <w:t>when</w:t>
      </w:r>
      <w:r w:rsidRPr="00FC4E6C">
        <w:rPr>
          <w:u w:val="single"/>
        </w:rPr>
        <w:t xml:space="preserve"> state </w:t>
      </w:r>
      <w:r w:rsidRPr="00481692">
        <w:rPr>
          <w:u w:val="single"/>
        </w:rPr>
        <w:t>revenues are high (because the states can then afford the</w:t>
      </w:r>
      <w:r w:rsidRPr="00FC4E6C">
        <w:rPr>
          <w:u w:val="single"/>
        </w:rPr>
        <w:t xml:space="preserve"> high </w:t>
      </w:r>
      <w:r w:rsidRPr="00481692">
        <w:rPr>
          <w:u w:val="single"/>
        </w:rPr>
        <w:t>costs</w:t>
      </w:r>
      <w:r w:rsidRPr="00FC4E6C">
        <w:rPr>
          <w:u w:val="single"/>
        </w:rPr>
        <w:t xml:space="preserve"> of war</w:t>
      </w:r>
      <w:r w:rsidRPr="00692D5C">
        <w:t xml:space="preserve">). Boswell and Sweat call this the "resource theory of war." Those who predict that core wars will be more frequent and destructive during a K-wave downturn (Frank, 1982; Bergesen 1985; and Goldfrank 1987) generally assume that economic competition among firms and states is greater during a downturn, and so states are driven to </w:t>
      </w:r>
      <w:r w:rsidRPr="00692D5C">
        <w:lastRenderedPageBreak/>
        <w:t xml:space="preserve">employ military means in their competition with one another in such periods. Goldstein argues that economic competition is also very great during periods of economic expansion. </w:t>
      </w:r>
    </w:p>
    <w:p w:rsidR="00A20AC5" w:rsidRDefault="00A20AC5" w:rsidP="00A20AC5">
      <w:pPr>
        <w:pStyle w:val="Heading3"/>
      </w:pPr>
      <w:r>
        <w:lastRenderedPageBreak/>
        <w:t>1NC War Defense</w:t>
      </w:r>
    </w:p>
    <w:p w:rsidR="00A20AC5" w:rsidRDefault="00A20AC5" w:rsidP="00A20AC5">
      <w:pPr>
        <w:pStyle w:val="Heading4"/>
      </w:pPr>
      <w:r>
        <w:t>Collapse doesn’t cause war</w:t>
      </w:r>
    </w:p>
    <w:p w:rsidR="00A20AC5" w:rsidRPr="00A20AC5" w:rsidRDefault="00A20AC5" w:rsidP="00A20AC5">
      <w:pPr>
        <w:pStyle w:val="Heading4"/>
      </w:pPr>
      <w:r>
        <w:t xml:space="preserve">a) </w:t>
      </w:r>
      <w:r w:rsidRPr="00A20AC5">
        <w:t xml:space="preserve">History proves </w:t>
      </w:r>
    </w:p>
    <w:p w:rsidR="00A20AC5" w:rsidRPr="00A20AC5" w:rsidRDefault="00A20AC5" w:rsidP="00A20AC5">
      <w:pPr>
        <w:rPr>
          <w:sz w:val="14"/>
          <w:szCs w:val="14"/>
        </w:rPr>
      </w:pPr>
      <w:r w:rsidRPr="00A20AC5">
        <w:rPr>
          <w:rStyle w:val="StyleStyleBold12pt"/>
        </w:rPr>
        <w:t>Ferguson 6</w:t>
      </w:r>
      <w:r w:rsidRPr="00A20AC5">
        <w:rPr>
          <w:sz w:val="14"/>
          <w:szCs w:val="14"/>
        </w:rPr>
        <w:t>— Laurence A. Tisch prof of History at Harvard. William Ziegler of Business Administration at Harvard. MA and D.Phil from Glasgow and Oxford (Niall, “The Next War of the World,” September/October 2006, http://www.realclearpolitics.com/articles/2006/09/the_next_war_of_the_world.html)</w:t>
      </w:r>
    </w:p>
    <w:p w:rsidR="00A20AC5" w:rsidRPr="00A20AC5" w:rsidRDefault="00A20AC5" w:rsidP="00A20AC5">
      <w:pPr>
        <w:pStyle w:val="cardtext"/>
        <w:ind w:left="0"/>
        <w:rPr>
          <w:rStyle w:val="StyleBoldUnderline"/>
          <w:rFonts w:ascii="Times New Roman" w:hAnsi="Times New Roman"/>
        </w:rPr>
      </w:pPr>
      <w:r w:rsidRPr="00A20AC5">
        <w:rPr>
          <w:rFonts w:ascii="Times New Roman" w:hAnsi="Times New Roman"/>
          <w:sz w:val="12"/>
        </w:rPr>
        <w:t xml:space="preserve">Nor can economic crises explain the bloodshed. </w:t>
      </w:r>
      <w:r w:rsidRPr="00481692">
        <w:rPr>
          <w:rStyle w:val="StyleBoldUnderline"/>
          <w:rFonts w:ascii="Times New Roman" w:hAnsi="Times New Roman"/>
        </w:rPr>
        <w:t>What</w:t>
      </w:r>
      <w:r w:rsidRPr="00A20AC5">
        <w:rPr>
          <w:rFonts w:ascii="Times New Roman" w:hAnsi="Times New Roman"/>
          <w:sz w:val="12"/>
        </w:rPr>
        <w:t xml:space="preserve"> may be the most familiar causal chain in modern historiography </w:t>
      </w:r>
      <w:r w:rsidRPr="00481692">
        <w:rPr>
          <w:rStyle w:val="StyleBoldUnderline"/>
          <w:rFonts w:ascii="Times New Roman" w:hAnsi="Times New Roman"/>
        </w:rPr>
        <w:t>links the</w:t>
      </w:r>
      <w:r w:rsidRPr="00A20AC5">
        <w:rPr>
          <w:rFonts w:ascii="Times New Roman" w:hAnsi="Times New Roman"/>
          <w:sz w:val="12"/>
        </w:rPr>
        <w:t xml:space="preserve"> Great </w:t>
      </w:r>
      <w:r w:rsidRPr="00481692">
        <w:rPr>
          <w:rStyle w:val="StyleBoldUnderline"/>
          <w:rFonts w:ascii="Times New Roman" w:hAnsi="Times New Roman"/>
        </w:rPr>
        <w:t>Depression to</w:t>
      </w:r>
      <w:r w:rsidRPr="00A20AC5">
        <w:rPr>
          <w:rFonts w:ascii="Times New Roman" w:hAnsi="Times New Roman"/>
          <w:sz w:val="12"/>
        </w:rPr>
        <w:t xml:space="preserve"> the rise of </w:t>
      </w:r>
      <w:r w:rsidRPr="00A20AC5">
        <w:rPr>
          <w:rStyle w:val="StyleBoldUnderline"/>
          <w:rFonts w:ascii="Times New Roman" w:hAnsi="Times New Roman"/>
        </w:rPr>
        <w:t>fascism and</w:t>
      </w:r>
      <w:r w:rsidRPr="00A20AC5">
        <w:rPr>
          <w:rFonts w:ascii="Times New Roman" w:hAnsi="Times New Roman"/>
          <w:sz w:val="12"/>
        </w:rPr>
        <w:t xml:space="preserve"> the outbreak of </w:t>
      </w:r>
      <w:r w:rsidRPr="00481692">
        <w:rPr>
          <w:rStyle w:val="StyleBoldUnderline"/>
          <w:rFonts w:ascii="Times New Roman" w:hAnsi="Times New Roman"/>
        </w:rPr>
        <w:t>World War II</w:t>
      </w:r>
      <w:r w:rsidRPr="00A20AC5">
        <w:rPr>
          <w:rFonts w:ascii="Times New Roman" w:hAnsi="Times New Roman"/>
          <w:sz w:val="12"/>
        </w:rPr>
        <w:t xml:space="preserve">. But that simple story </w:t>
      </w:r>
      <w:r w:rsidRPr="00481692">
        <w:rPr>
          <w:rStyle w:val="StyleBoldUnderline"/>
          <w:rFonts w:ascii="Times New Roman" w:hAnsi="Times New Roman"/>
        </w:rPr>
        <w:t>leaves too much out</w:t>
      </w:r>
      <w:r w:rsidRPr="00A20AC5">
        <w:rPr>
          <w:rFonts w:ascii="Times New Roman" w:hAnsi="Times New Roman"/>
          <w:sz w:val="12"/>
        </w:rPr>
        <w:t xml:space="preserve">. Nazi </w:t>
      </w:r>
      <w:r w:rsidRPr="00481692">
        <w:rPr>
          <w:rStyle w:val="StyleBoldUnderline"/>
          <w:rFonts w:ascii="Times New Roman" w:hAnsi="Times New Roman"/>
        </w:rPr>
        <w:t>Germany started the war</w:t>
      </w:r>
      <w:r w:rsidRPr="00A20AC5">
        <w:rPr>
          <w:rFonts w:ascii="Times New Roman" w:hAnsi="Times New Roman"/>
          <w:sz w:val="12"/>
        </w:rPr>
        <w:t xml:space="preserve"> in Europe only </w:t>
      </w:r>
      <w:r w:rsidRPr="00481692">
        <w:rPr>
          <w:rStyle w:val="StyleBoldUnderline"/>
          <w:rFonts w:ascii="Times New Roman" w:hAnsi="Times New Roman"/>
        </w:rPr>
        <w:t>after its economy</w:t>
      </w:r>
      <w:r w:rsidRPr="00A20AC5">
        <w:rPr>
          <w:rFonts w:ascii="Times New Roman" w:hAnsi="Times New Roman"/>
          <w:sz w:val="12"/>
        </w:rPr>
        <w:t xml:space="preserve"> had </w:t>
      </w:r>
      <w:r w:rsidRPr="00481692">
        <w:rPr>
          <w:rStyle w:val="StyleBoldUnderline"/>
          <w:rFonts w:ascii="Times New Roman" w:hAnsi="Times New Roman"/>
        </w:rPr>
        <w:t>recovered</w:t>
      </w:r>
      <w:r w:rsidRPr="00A20AC5">
        <w:rPr>
          <w:rStyle w:val="StyleBoldUnderline"/>
          <w:rFonts w:ascii="Times New Roman" w:hAnsi="Times New Roman"/>
        </w:rPr>
        <w:t>. Not all the countries</w:t>
      </w:r>
      <w:r w:rsidRPr="00A20AC5">
        <w:rPr>
          <w:rFonts w:ascii="Times New Roman" w:hAnsi="Times New Roman"/>
          <w:sz w:val="12"/>
        </w:rPr>
        <w:t xml:space="preserve"> affected by the Great Depression were taken over by fascist regimes, nor did all such regimes </w:t>
      </w:r>
      <w:r w:rsidRPr="00A20AC5">
        <w:rPr>
          <w:rStyle w:val="StyleBoldUnderline"/>
          <w:rFonts w:ascii="Times New Roman" w:hAnsi="Times New Roman"/>
        </w:rPr>
        <w:t>start wars</w:t>
      </w:r>
      <w:r w:rsidRPr="00A20AC5">
        <w:rPr>
          <w:rFonts w:ascii="Times New Roman" w:hAnsi="Times New Roman"/>
          <w:sz w:val="12"/>
        </w:rPr>
        <w:t xml:space="preserve"> of aggression. In fact, </w:t>
      </w:r>
      <w:r w:rsidRPr="00481692">
        <w:rPr>
          <w:rStyle w:val="StyleBoldUnderline"/>
          <w:rFonts w:ascii="Times New Roman" w:hAnsi="Times New Roman"/>
        </w:rPr>
        <w:t>no</w:t>
      </w:r>
      <w:r w:rsidRPr="00A20AC5">
        <w:rPr>
          <w:rFonts w:ascii="Times New Roman" w:hAnsi="Times New Roman"/>
          <w:sz w:val="12"/>
        </w:rPr>
        <w:t xml:space="preserve"> general </w:t>
      </w:r>
      <w:r w:rsidRPr="00481692">
        <w:rPr>
          <w:rStyle w:val="StyleBoldUnderline"/>
          <w:rFonts w:ascii="Times New Roman" w:hAnsi="Times New Roman"/>
        </w:rPr>
        <w:t>relationship between economics and conflict is discernible</w:t>
      </w:r>
      <w:r w:rsidRPr="00A20AC5">
        <w:rPr>
          <w:rStyle w:val="StyleBoldUnderline"/>
          <w:rFonts w:ascii="Times New Roman" w:hAnsi="Times New Roman"/>
        </w:rPr>
        <w:t xml:space="preserve"> for the century</w:t>
      </w:r>
      <w:r w:rsidRPr="00A20AC5">
        <w:rPr>
          <w:rFonts w:ascii="Times New Roman" w:hAnsi="Times New Roman"/>
          <w:sz w:val="12"/>
        </w:rPr>
        <w:t xml:space="preserve"> as a whole. Some </w:t>
      </w:r>
      <w:r w:rsidRPr="00481692">
        <w:rPr>
          <w:rStyle w:val="StyleBoldUnderline"/>
          <w:rFonts w:ascii="Times New Roman" w:hAnsi="Times New Roman"/>
        </w:rPr>
        <w:t>wars came after</w:t>
      </w:r>
      <w:r w:rsidRPr="00A20AC5">
        <w:rPr>
          <w:rFonts w:ascii="Times New Roman" w:hAnsi="Times New Roman"/>
          <w:sz w:val="12"/>
        </w:rPr>
        <w:t xml:space="preserve"> periods of </w:t>
      </w:r>
      <w:r w:rsidRPr="00481692">
        <w:rPr>
          <w:rStyle w:val="StyleBoldUnderline"/>
          <w:rFonts w:ascii="Times New Roman" w:hAnsi="Times New Roman"/>
        </w:rPr>
        <w:t>growth</w:t>
      </w:r>
      <w:r w:rsidRPr="00A20AC5">
        <w:rPr>
          <w:rFonts w:ascii="Times New Roman" w:hAnsi="Times New Roman"/>
          <w:sz w:val="12"/>
        </w:rPr>
        <w:t xml:space="preserve">, others were the causes rather than the consequences of economic catastrophe, </w:t>
      </w:r>
      <w:r w:rsidRPr="00481692">
        <w:rPr>
          <w:rStyle w:val="StyleBoldUnderline"/>
          <w:rFonts w:ascii="Times New Roman" w:hAnsi="Times New Roman"/>
        </w:rPr>
        <w:t>and</w:t>
      </w:r>
      <w:r w:rsidRPr="00A20AC5">
        <w:rPr>
          <w:rFonts w:ascii="Times New Roman" w:hAnsi="Times New Roman"/>
          <w:sz w:val="12"/>
        </w:rPr>
        <w:t xml:space="preserve"> some severe economic </w:t>
      </w:r>
      <w:r w:rsidRPr="00481692">
        <w:rPr>
          <w:rStyle w:val="StyleBoldUnderline"/>
          <w:rFonts w:ascii="Times New Roman" w:hAnsi="Times New Roman"/>
        </w:rPr>
        <w:t>crises were not followed by wars.</w:t>
      </w:r>
    </w:p>
    <w:p w:rsidR="00A20AC5" w:rsidRPr="00A20AC5" w:rsidRDefault="00A20AC5" w:rsidP="00A20AC5">
      <w:pPr>
        <w:pStyle w:val="Heading4"/>
      </w:pPr>
      <w:r w:rsidRPr="00A20AC5">
        <w:t xml:space="preserve">b) </w:t>
      </w:r>
      <w:r w:rsidRPr="00A20AC5">
        <w:rPr>
          <w:u w:val="single"/>
        </w:rPr>
        <w:t>Robust</w:t>
      </w:r>
      <w:r w:rsidRPr="00A20AC5">
        <w:t xml:space="preserve"> studies prove </w:t>
      </w:r>
    </w:p>
    <w:p w:rsidR="00A20AC5" w:rsidRPr="00A20AC5" w:rsidRDefault="00A20AC5" w:rsidP="00A20AC5">
      <w:pPr>
        <w:rPr>
          <w:sz w:val="14"/>
          <w:szCs w:val="14"/>
        </w:rPr>
      </w:pPr>
      <w:r w:rsidRPr="00A20AC5">
        <w:rPr>
          <w:rStyle w:val="StyleStyleBold12pt"/>
        </w:rPr>
        <w:t>Miller 2k</w:t>
      </w:r>
      <w:r w:rsidRPr="00A20AC5">
        <w:rPr>
          <w:sz w:val="14"/>
          <w:szCs w:val="14"/>
        </w:rPr>
        <w:t xml:space="preserve"> – Professor of Management, Ottawa (Morris, Poverty As A Cause Of Wars?, http://www.pugwash.org/reports/pac/pac256/WG4draft1.htm)</w:t>
      </w:r>
    </w:p>
    <w:p w:rsidR="00A20AC5" w:rsidRPr="00A20AC5" w:rsidRDefault="00A20AC5" w:rsidP="00A20AC5">
      <w:pPr>
        <w:pStyle w:val="cardtext"/>
        <w:ind w:left="0"/>
        <w:rPr>
          <w:rStyle w:val="StyleBoldUnderline"/>
          <w:rFonts w:ascii="Times New Roman" w:hAnsi="Times New Roman"/>
        </w:rPr>
      </w:pPr>
      <w:r w:rsidRPr="00A20AC5">
        <w:rPr>
          <w:rFonts w:ascii="Times New Roman" w:hAnsi="Times New Roman"/>
          <w:sz w:val="12"/>
        </w:rPr>
        <w:t xml:space="preserve">Thus, these armed conflicts can hardly be said to be caused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Minxin Pei and Ariel Adesnik of </w:t>
      </w:r>
      <w:r w:rsidRPr="00A20AC5">
        <w:rPr>
          <w:rStyle w:val="StyleBoldUnderline"/>
          <w:rFonts w:ascii="Times New Roman" w:hAnsi="Times New Roman"/>
        </w:rPr>
        <w:t>the Carnegie Endowment</w:t>
      </w:r>
      <w:r w:rsidRPr="00A20AC5">
        <w:rPr>
          <w:rFonts w:ascii="Times New Roman" w:hAnsi="Times New Roman"/>
          <w:sz w:val="12"/>
        </w:rPr>
        <w:t xml:space="preserve"> for International Peace, there would not appear to be any merit in this hypothesis. </w:t>
      </w:r>
      <w:r w:rsidRPr="00481692">
        <w:rPr>
          <w:rStyle w:val="StyleBoldUnderline"/>
          <w:rFonts w:ascii="Times New Roman" w:hAnsi="Times New Roman"/>
        </w:rPr>
        <w:t>After studying 93 episodes of economic</w:t>
      </w:r>
      <w:r w:rsidRPr="00A20AC5">
        <w:rPr>
          <w:rStyle w:val="StyleBoldUnderline"/>
          <w:rFonts w:ascii="Times New Roman" w:hAnsi="Times New Roman"/>
        </w:rPr>
        <w:t xml:space="preserve"> </w:t>
      </w:r>
      <w:r w:rsidRPr="00481692">
        <w:rPr>
          <w:rStyle w:val="StyleBoldUnderline"/>
          <w:rFonts w:ascii="Times New Roman" w:hAnsi="Times New Roman"/>
        </w:rPr>
        <w:t>crisis in 22 countries</w:t>
      </w:r>
      <w:r w:rsidRPr="00A20AC5">
        <w:rPr>
          <w:rStyle w:val="StyleBoldUnderline"/>
          <w:rFonts w:ascii="Times New Roman" w:hAnsi="Times New Roman"/>
        </w:rPr>
        <w:t xml:space="preserve"> </w:t>
      </w:r>
      <w:r w:rsidRPr="00A20AC5">
        <w:rPr>
          <w:rFonts w:ascii="Times New Roman" w:hAnsi="Times New Roman"/>
          <w:sz w:val="12"/>
        </w:rPr>
        <w:t xml:space="preserve">in Latin America and Asia in the years since World War II they </w:t>
      </w:r>
      <w:r w:rsidRPr="00481692">
        <w:rPr>
          <w:rStyle w:val="StyleBoldUnderline"/>
          <w:rFonts w:ascii="Times New Roman" w:hAnsi="Times New Roman"/>
        </w:rPr>
        <w:t>concluded that</w:t>
      </w:r>
      <w:r w:rsidRPr="00A20AC5">
        <w:rPr>
          <w:rStyle w:val="StyleBoldUnderline"/>
          <w:rFonts w:ascii="Times New Roman" w:hAnsi="Times New Roman"/>
        </w:rPr>
        <w:t xml:space="preserve"> </w:t>
      </w:r>
      <w:r w:rsidRPr="00A20AC5">
        <w:rPr>
          <w:rFonts w:ascii="Times New Roman" w:hAnsi="Times New Roman"/>
          <w:sz w:val="12"/>
        </w:rPr>
        <w:t xml:space="preserve">Much of </w:t>
      </w:r>
      <w:r w:rsidRPr="00481692">
        <w:rPr>
          <w:rStyle w:val="StyleBoldUnderline"/>
          <w:rFonts w:ascii="Times New Roman" w:hAnsi="Times New Roman"/>
        </w:rPr>
        <w:t>the conventional</w:t>
      </w:r>
      <w:r w:rsidRPr="00A20AC5">
        <w:rPr>
          <w:rStyle w:val="StyleBoldUnderline"/>
          <w:rFonts w:ascii="Times New Roman" w:hAnsi="Times New Roman"/>
        </w:rPr>
        <w:t xml:space="preserve"> </w:t>
      </w:r>
      <w:r w:rsidRPr="00A20AC5">
        <w:rPr>
          <w:rFonts w:ascii="Times New Roman" w:hAnsi="Times New Roman"/>
          <w:sz w:val="12"/>
        </w:rPr>
        <w:t xml:space="preserve">wisdom about the political </w:t>
      </w:r>
      <w:r w:rsidRPr="00481692">
        <w:rPr>
          <w:rStyle w:val="StyleBoldUnderline"/>
          <w:rFonts w:ascii="Times New Roman" w:hAnsi="Times New Roman"/>
        </w:rPr>
        <w:t>impact of economic crises may be wrong</w:t>
      </w:r>
      <w:r w:rsidRPr="00A20AC5">
        <w:rPr>
          <w:rFonts w:ascii="Times New Roman" w:hAnsi="Times New Roman"/>
          <w:sz w:val="12"/>
        </w:rPr>
        <w:t xml:space="preserve">... The </w:t>
      </w:r>
      <w:r w:rsidRPr="00481692">
        <w:rPr>
          <w:rStyle w:val="StyleBoldUnderline"/>
          <w:rFonts w:ascii="Times New Roman" w:hAnsi="Times New Roman"/>
        </w:rPr>
        <w:t>severity</w:t>
      </w:r>
      <w:r w:rsidRPr="00A20AC5">
        <w:rPr>
          <w:rStyle w:val="StyleBoldUnderline"/>
          <w:rFonts w:ascii="Times New Roman" w:hAnsi="Times New Roman"/>
        </w:rPr>
        <w:t xml:space="preserve"> of economic crisis</w:t>
      </w:r>
      <w:r w:rsidRPr="00A20AC5">
        <w:rPr>
          <w:rFonts w:ascii="Times New Roman" w:hAnsi="Times New Roman"/>
          <w:sz w:val="12"/>
        </w:rPr>
        <w:t>---as measured in terms of inflation and negative growth---</w:t>
      </w:r>
      <w:r w:rsidRPr="00481692">
        <w:rPr>
          <w:rStyle w:val="StyleBoldUnderline"/>
          <w:rFonts w:ascii="Times New Roman" w:hAnsi="Times New Roman"/>
        </w:rPr>
        <w:t>bore no relationship to</w:t>
      </w:r>
      <w:r w:rsidRPr="00A20AC5">
        <w:rPr>
          <w:rFonts w:ascii="Times New Roman" w:hAnsi="Times New Roman"/>
          <w:sz w:val="12"/>
        </w:rPr>
        <w:t xml:space="preserve"> the </w:t>
      </w:r>
      <w:r w:rsidRPr="00481692">
        <w:rPr>
          <w:rStyle w:val="StyleBoldUnderline"/>
          <w:rFonts w:ascii="Times New Roman" w:hAnsi="Times New Roman"/>
        </w:rPr>
        <w:t>collapse</w:t>
      </w:r>
      <w:r w:rsidRPr="00A20AC5">
        <w:rPr>
          <w:rFonts w:ascii="Times New Roman" w:hAnsi="Times New Roman"/>
          <w:sz w:val="12"/>
        </w:rPr>
        <w:t xml:space="preserve"> of regimes. A more direct role was played by political variables such as ideological polarization, labor radicalism, guerilla insurgencies and an anti-Communist military... (</w:t>
      </w:r>
      <w:r w:rsidRPr="00A20AC5">
        <w:rPr>
          <w:rStyle w:val="StyleBoldUnderline"/>
          <w:rFonts w:ascii="Times New Roman" w:hAnsi="Times New Roman"/>
        </w:rPr>
        <w:t xml:space="preserve">In democratic states) such </w:t>
      </w:r>
      <w:r w:rsidRPr="00481692">
        <w:rPr>
          <w:rStyle w:val="StyleBoldUnderline"/>
          <w:rFonts w:ascii="Times New Roman" w:hAnsi="Times New Roman"/>
        </w:rPr>
        <w:t>changes seldom lead to</w:t>
      </w:r>
      <w:r w:rsidRPr="00A20AC5">
        <w:rPr>
          <w:rStyle w:val="StyleBoldUnderline"/>
          <w:rFonts w:ascii="Times New Roman" w:hAnsi="Times New Roman"/>
        </w:rPr>
        <w:t xml:space="preserve"> </w:t>
      </w:r>
      <w:r w:rsidRPr="00A20AC5">
        <w:rPr>
          <w:rFonts w:ascii="Times New Roman" w:hAnsi="Times New Roman"/>
          <w:sz w:val="12"/>
        </w:rPr>
        <w:t xml:space="preserve">an outbreak of </w:t>
      </w:r>
      <w:r w:rsidRPr="00481692">
        <w:rPr>
          <w:rStyle w:val="StyleBoldUnderline"/>
          <w:rFonts w:ascii="Times New Roman" w:hAnsi="Times New Roman"/>
        </w:rPr>
        <w:t>violence</w:t>
      </w:r>
      <w:r w:rsidRPr="00A20AC5">
        <w:rPr>
          <w:rStyle w:val="StyleBoldUnderline"/>
          <w:rFonts w:ascii="Times New Roman" w:hAnsi="Times New Roman"/>
        </w:rPr>
        <w:t xml:space="preserve"> (while</w:t>
      </w:r>
      <w:r w:rsidRPr="00A20AC5">
        <w:rPr>
          <w:rFonts w:ascii="Times New Roman" w:hAnsi="Times New Roman"/>
          <w:sz w:val="12"/>
        </w:rPr>
        <w:t xml:space="preserve">) in the cases of </w:t>
      </w:r>
      <w:r w:rsidRPr="00A20AC5">
        <w:rPr>
          <w:rStyle w:val="StyleBoldUnderline"/>
          <w:rFonts w:ascii="Times New Roman" w:hAnsi="Times New Roman"/>
        </w:rPr>
        <w:t>dictatorships</w:t>
      </w:r>
      <w:r w:rsidRPr="00A20AC5">
        <w:rPr>
          <w:rFonts w:ascii="Times New Roman" w:hAnsi="Times New Roman"/>
          <w:sz w:val="12"/>
        </w:rPr>
        <w:t xml:space="preserve"> and semi-democracies, the ruling elites </w:t>
      </w:r>
      <w:r w:rsidRPr="00A20AC5">
        <w:rPr>
          <w:rStyle w:val="StyleBoldUnderline"/>
          <w:rFonts w:ascii="Times New Roman" w:hAnsi="Times New Roman"/>
        </w:rPr>
        <w:t>responded</w:t>
      </w:r>
      <w:r w:rsidRPr="00A20AC5">
        <w:rPr>
          <w:rFonts w:ascii="Times New Roman" w:hAnsi="Times New Roman"/>
          <w:sz w:val="12"/>
        </w:rPr>
        <w:t xml:space="preserve"> to crises </w:t>
      </w:r>
      <w:r w:rsidRPr="00A20AC5">
        <w:rPr>
          <w:rStyle w:val="StyleBoldUnderline"/>
          <w:rFonts w:ascii="Times New Roman" w:hAnsi="Times New Roman"/>
        </w:rPr>
        <w:t>by</w:t>
      </w:r>
      <w:r w:rsidRPr="00A20AC5">
        <w:rPr>
          <w:rFonts w:ascii="Times New Roman" w:hAnsi="Times New Roman"/>
          <w:sz w:val="12"/>
        </w:rPr>
        <w:t xml:space="preserve"> increasing repression (thereby </w:t>
      </w:r>
      <w:r w:rsidRPr="00A20AC5">
        <w:rPr>
          <w:rStyle w:val="StyleBoldUnderline"/>
          <w:rFonts w:ascii="Times New Roman" w:hAnsi="Times New Roman"/>
        </w:rPr>
        <w:t xml:space="preserve">using one form of violence to abort another. </w:t>
      </w:r>
    </w:p>
    <w:p w:rsidR="00A20AC5" w:rsidRPr="00A20AC5" w:rsidRDefault="00A20AC5" w:rsidP="00A20AC5">
      <w:pPr>
        <w:pStyle w:val="Heading4"/>
      </w:pPr>
      <w:r>
        <w:t xml:space="preserve">c) </w:t>
      </w:r>
      <w:r w:rsidRPr="00A20AC5">
        <w:t xml:space="preserve">Econ collapse saps resources from military aggression </w:t>
      </w:r>
    </w:p>
    <w:p w:rsidR="00A20AC5" w:rsidRPr="00A20AC5" w:rsidRDefault="00A20AC5" w:rsidP="00A20AC5">
      <w:pPr>
        <w:rPr>
          <w:sz w:val="14"/>
          <w:szCs w:val="14"/>
        </w:rPr>
      </w:pPr>
      <w:r w:rsidRPr="00A20AC5">
        <w:rPr>
          <w:rStyle w:val="StyleStyleBold12pt"/>
        </w:rPr>
        <w:t>Bennett 2k</w:t>
      </w:r>
      <w:r w:rsidRPr="00A20AC5">
        <w:rPr>
          <w:b/>
        </w:rPr>
        <w:t xml:space="preserve"> </w:t>
      </w:r>
      <w:r w:rsidRPr="00A20AC5">
        <w:rPr>
          <w:sz w:val="14"/>
          <w:szCs w:val="14"/>
        </w:rPr>
        <w:t>– PolSci Prof, Penn State (Scott and Timothy Nordstrom, Foreign Policy Substitutability and Internal Economic Problems in Enduring Rivalries, Journal of Conflict Resolution, Ebsco)</w:t>
      </w:r>
    </w:p>
    <w:p w:rsidR="00A20AC5" w:rsidRPr="00A20AC5" w:rsidRDefault="00A20AC5" w:rsidP="00A20AC5">
      <w:pPr>
        <w:pStyle w:val="cardtext"/>
        <w:ind w:left="0"/>
        <w:rPr>
          <w:rFonts w:ascii="Times New Roman" w:hAnsi="Times New Roman"/>
          <w:sz w:val="12"/>
        </w:rPr>
      </w:pPr>
      <w:r w:rsidRPr="00A20AC5">
        <w:rPr>
          <w:rFonts w:ascii="Times New Roman" w:hAnsi="Times New Roman"/>
          <w:sz w:val="12"/>
        </w:rPr>
        <w:t xml:space="preserve">Conflict settlement is also a distinct route to dealing with internal problems that leaders in rivalries may pursue when faced with internal problems. Military competition between states requires large amounts of resources, and rivals require even more attention. </w:t>
      </w:r>
      <w:r w:rsidRPr="00481692">
        <w:rPr>
          <w:rStyle w:val="StyleBoldUnderline"/>
          <w:rFonts w:ascii="Times New Roman" w:hAnsi="Times New Roman"/>
        </w:rPr>
        <w:t>Leaders</w:t>
      </w:r>
      <w:r w:rsidRPr="00A20AC5">
        <w:rPr>
          <w:rStyle w:val="StyleBoldUnderline"/>
          <w:rFonts w:ascii="Times New Roman" w:hAnsi="Times New Roman"/>
        </w:rPr>
        <w:t xml:space="preserve"> </w:t>
      </w:r>
      <w:r w:rsidRPr="00A20AC5">
        <w:rPr>
          <w:rFonts w:ascii="Times New Roman" w:hAnsi="Times New Roman"/>
          <w:sz w:val="12"/>
        </w:rPr>
        <w:t>may choose to</w:t>
      </w:r>
      <w:r w:rsidRPr="00A20AC5">
        <w:rPr>
          <w:rStyle w:val="StyleBoldUnderline"/>
          <w:rFonts w:ascii="Times New Roman" w:hAnsi="Times New Roman"/>
        </w:rPr>
        <w:t xml:space="preserve"> </w:t>
      </w:r>
      <w:r w:rsidRPr="00481692">
        <w:rPr>
          <w:rStyle w:val="StyleBoldUnderline"/>
          <w:rFonts w:ascii="Times New Roman" w:hAnsi="Times New Roman"/>
        </w:rPr>
        <w:t>negotiate a settlement</w:t>
      </w:r>
      <w:r w:rsidRPr="00A20AC5">
        <w:rPr>
          <w:rFonts w:ascii="Times New Roman" w:hAnsi="Times New Roman"/>
          <w:sz w:val="12"/>
        </w:rPr>
        <w:t xml:space="preserve"> that ends a rivalry</w:t>
      </w:r>
      <w:r w:rsidRPr="00A20AC5">
        <w:rPr>
          <w:rStyle w:val="StyleBoldUnderline"/>
          <w:rFonts w:ascii="Times New Roman" w:hAnsi="Times New Roman"/>
        </w:rPr>
        <w:t xml:space="preserve"> </w:t>
      </w:r>
      <w:r w:rsidRPr="00481692">
        <w:rPr>
          <w:rStyle w:val="StyleBoldUnderline"/>
          <w:rFonts w:ascii="Times New Roman" w:hAnsi="Times New Roman"/>
        </w:rPr>
        <w:t>to</w:t>
      </w:r>
      <w:r w:rsidRPr="00A20AC5">
        <w:rPr>
          <w:rStyle w:val="StyleBoldUnderline"/>
          <w:rFonts w:ascii="Times New Roman" w:hAnsi="Times New Roman"/>
        </w:rPr>
        <w:t xml:space="preserve"> </w:t>
      </w:r>
      <w:r w:rsidRPr="00481692">
        <w:rPr>
          <w:rStyle w:val="StyleBoldUnderline"/>
          <w:rFonts w:ascii="Times New Roman" w:hAnsi="Times New Roman"/>
        </w:rPr>
        <w:t>free up</w:t>
      </w:r>
      <w:r w:rsidRPr="00A20AC5">
        <w:rPr>
          <w:rStyle w:val="StyleBoldUnderline"/>
          <w:rFonts w:ascii="Times New Roman" w:hAnsi="Times New Roman"/>
        </w:rPr>
        <w:t xml:space="preserve"> </w:t>
      </w:r>
      <w:r w:rsidRPr="00A20AC5">
        <w:rPr>
          <w:rFonts w:ascii="Times New Roman" w:hAnsi="Times New Roman"/>
          <w:sz w:val="12"/>
        </w:rPr>
        <w:t>important</w:t>
      </w:r>
      <w:r w:rsidRPr="00A20AC5">
        <w:rPr>
          <w:rStyle w:val="StyleBoldUnderline"/>
          <w:rFonts w:ascii="Times New Roman" w:hAnsi="Times New Roman"/>
        </w:rPr>
        <w:t xml:space="preserve"> </w:t>
      </w:r>
      <w:r w:rsidRPr="00481692">
        <w:rPr>
          <w:rStyle w:val="StyleBoldUnderline"/>
          <w:rFonts w:ascii="Times New Roman" w:hAnsi="Times New Roman"/>
        </w:rPr>
        <w:t>resources</w:t>
      </w:r>
      <w:r w:rsidRPr="00A20AC5">
        <w:rPr>
          <w:rStyle w:val="StyleBoldUnderline"/>
          <w:rFonts w:ascii="Times New Roman" w:hAnsi="Times New Roman"/>
        </w:rPr>
        <w:t xml:space="preserve"> </w:t>
      </w:r>
      <w:r w:rsidRPr="00A20AC5">
        <w:rPr>
          <w:rFonts w:ascii="Times New Roman" w:hAnsi="Times New Roman"/>
          <w:sz w:val="12"/>
        </w:rPr>
        <w:t xml:space="preserve">that may be reallocated </w:t>
      </w:r>
      <w:r w:rsidRPr="00A20AC5">
        <w:rPr>
          <w:rStyle w:val="StyleBoldUnderline"/>
          <w:rFonts w:ascii="Times New Roman" w:hAnsi="Times New Roman"/>
        </w:rPr>
        <w:t xml:space="preserve">to the </w:t>
      </w:r>
      <w:r w:rsidRPr="00A20AC5">
        <w:rPr>
          <w:rFonts w:ascii="Times New Roman" w:hAnsi="Times New Roman"/>
          <w:sz w:val="12"/>
        </w:rPr>
        <w:t>domestic</w:t>
      </w:r>
      <w:r w:rsidRPr="00A20AC5">
        <w:rPr>
          <w:rStyle w:val="StyleBoldUnderline"/>
          <w:rFonts w:ascii="Times New Roman" w:hAnsi="Times New Roman"/>
        </w:rPr>
        <w:t xml:space="preserve"> economy</w:t>
      </w:r>
      <w:r w:rsidRPr="00A20AC5">
        <w:rPr>
          <w:rFonts w:ascii="Times New Roman" w:hAnsi="Times New Roman"/>
          <w:sz w:val="12"/>
        </w:rPr>
        <w:t xml:space="preserve">. In a “guns versus butter” world of economic trade-offs, when a state can no longer afford to pay the expenses associated with competition in a rivalry, it is quite rational for leaders to reduce costs by ending a rivalry. This gain (a peace dividend) could be achieved at any time by ending a rivalry. However, such a gain is likely to be most important and attractive to leaders when internal conditions are bad and the leader is seeking ways to alleviate active problems. </w:t>
      </w:r>
      <w:r w:rsidRPr="00A20AC5">
        <w:rPr>
          <w:rStyle w:val="StyleBoldUnderline"/>
          <w:rFonts w:ascii="Times New Roman" w:hAnsi="Times New Roman"/>
        </w:rPr>
        <w:t xml:space="preserve">Support for </w:t>
      </w:r>
      <w:r w:rsidRPr="00481692">
        <w:rPr>
          <w:rStyle w:val="StyleBoldUnderline"/>
          <w:rFonts w:ascii="Times New Roman" w:hAnsi="Times New Roman"/>
        </w:rPr>
        <w:t>policy change</w:t>
      </w:r>
      <w:r w:rsidRPr="00A20AC5">
        <w:rPr>
          <w:rStyle w:val="StyleBoldUnderline"/>
          <w:rFonts w:ascii="Times New Roman" w:hAnsi="Times New Roman"/>
        </w:rPr>
        <w:t xml:space="preserve"> </w:t>
      </w:r>
      <w:r w:rsidRPr="00481692">
        <w:rPr>
          <w:rStyle w:val="StyleBoldUnderline"/>
          <w:rFonts w:ascii="Times New Roman" w:hAnsi="Times New Roman"/>
        </w:rPr>
        <w:t xml:space="preserve">away from </w:t>
      </w:r>
      <w:r w:rsidRPr="00A20AC5">
        <w:rPr>
          <w:rStyle w:val="StyleBoldUnderline"/>
          <w:rFonts w:ascii="Times New Roman" w:hAnsi="Times New Roman"/>
        </w:rPr>
        <w:t xml:space="preserve">continued </w:t>
      </w:r>
      <w:r w:rsidRPr="00481692">
        <w:rPr>
          <w:rStyle w:val="StyleBoldUnderline"/>
          <w:rFonts w:ascii="Times New Roman" w:hAnsi="Times New Roman"/>
        </w:rPr>
        <w:t>rivalry</w:t>
      </w:r>
      <w:r w:rsidRPr="00A20AC5">
        <w:rPr>
          <w:rStyle w:val="StyleBoldUnderline"/>
          <w:rFonts w:ascii="Times New Roman" w:hAnsi="Times New Roman"/>
        </w:rPr>
        <w:t xml:space="preserve"> </w:t>
      </w:r>
      <w:r w:rsidRPr="00A20AC5">
        <w:rPr>
          <w:rFonts w:ascii="Times New Roman" w:hAnsi="Times New Roman"/>
          <w:sz w:val="12"/>
        </w:rPr>
        <w:t>is more likely to</w:t>
      </w:r>
      <w:r w:rsidRPr="00A20AC5">
        <w:rPr>
          <w:rStyle w:val="StyleBoldUnderline"/>
          <w:rFonts w:ascii="Times New Roman" w:hAnsi="Times New Roman"/>
        </w:rPr>
        <w:t xml:space="preserve"> </w:t>
      </w:r>
      <w:r w:rsidRPr="00481692">
        <w:rPr>
          <w:rStyle w:val="StyleBoldUnderline"/>
          <w:rFonts w:ascii="Times New Roman" w:hAnsi="Times New Roman"/>
        </w:rPr>
        <w:t>develop when the economic</w:t>
      </w:r>
      <w:r w:rsidRPr="00A20AC5">
        <w:rPr>
          <w:rStyle w:val="StyleBoldUnderline"/>
          <w:rFonts w:ascii="Times New Roman" w:hAnsi="Times New Roman"/>
        </w:rPr>
        <w:t xml:space="preserve"> </w:t>
      </w:r>
      <w:r w:rsidRPr="00481692">
        <w:rPr>
          <w:rStyle w:val="StyleBoldUnderline"/>
          <w:rFonts w:ascii="Times New Roman" w:hAnsi="Times New Roman"/>
        </w:rPr>
        <w:t>situation sours and elites</w:t>
      </w:r>
      <w:r w:rsidRPr="00A20AC5">
        <w:rPr>
          <w:rStyle w:val="StyleBoldUnderline"/>
          <w:rFonts w:ascii="Times New Roman" w:hAnsi="Times New Roman"/>
        </w:rPr>
        <w:t xml:space="preserve"> and masses </w:t>
      </w:r>
      <w:r w:rsidRPr="00481692">
        <w:rPr>
          <w:rStyle w:val="StyleBoldUnderline"/>
          <w:rFonts w:ascii="Times New Roman" w:hAnsi="Times New Roman"/>
        </w:rPr>
        <w:t>are looking</w:t>
      </w:r>
      <w:r w:rsidRPr="00A20AC5">
        <w:rPr>
          <w:rStyle w:val="StyleBoldUnderline"/>
          <w:rFonts w:ascii="Times New Roman" w:hAnsi="Times New Roman"/>
        </w:rPr>
        <w:t xml:space="preserve"> </w:t>
      </w:r>
      <w:r w:rsidRPr="00A20AC5">
        <w:rPr>
          <w:rFonts w:ascii="Times New Roman" w:hAnsi="Times New Roman"/>
          <w:sz w:val="12"/>
        </w:rPr>
        <w:t>for ways</w:t>
      </w:r>
      <w:r w:rsidRPr="00A20AC5">
        <w:rPr>
          <w:rStyle w:val="StyleBoldUnderline"/>
          <w:rFonts w:ascii="Times New Roman" w:hAnsi="Times New Roman"/>
        </w:rPr>
        <w:t xml:space="preserve"> </w:t>
      </w:r>
      <w:r w:rsidRPr="00481692">
        <w:rPr>
          <w:rStyle w:val="StyleBoldUnderline"/>
          <w:rFonts w:ascii="Times New Roman" w:hAnsi="Times New Roman"/>
        </w:rPr>
        <w:t>to improve a worsening situation</w:t>
      </w:r>
      <w:r w:rsidRPr="00A20AC5">
        <w:rPr>
          <w:rFonts w:ascii="Times New Roman" w:hAnsi="Times New Roman"/>
          <w:sz w:val="12"/>
        </w:rPr>
        <w:t xml:space="preserve">. It is at these times that </w:t>
      </w:r>
      <w:r w:rsidRPr="00481692">
        <w:rPr>
          <w:rStyle w:val="StyleBoldUnderline"/>
          <w:rFonts w:ascii="Times New Roman" w:hAnsi="Times New Roman"/>
        </w:rPr>
        <w:t>the pressure to cut</w:t>
      </w:r>
      <w:r w:rsidRPr="00A20AC5">
        <w:rPr>
          <w:rStyle w:val="StyleBoldUnderline"/>
          <w:rFonts w:ascii="Times New Roman" w:hAnsi="Times New Roman"/>
        </w:rPr>
        <w:t xml:space="preserve"> </w:t>
      </w:r>
      <w:r w:rsidRPr="00481692">
        <w:rPr>
          <w:rStyle w:val="StyleBoldUnderline"/>
          <w:rFonts w:ascii="Times New Roman" w:hAnsi="Times New Roman"/>
        </w:rPr>
        <w:t>military investment will be greatest</w:t>
      </w:r>
      <w:r w:rsidRPr="00A20AC5">
        <w:rPr>
          <w:rFonts w:ascii="Times New Roman" w:hAnsi="Times New Roman"/>
          <w:sz w:val="12"/>
        </w:rPr>
        <w:t xml:space="preserve"> and that state leaders will be forced to recognize the difficulty of continuing to pay for a rivalry. Among other things, this argument also encompasses the view that the </w:t>
      </w:r>
      <w:r w:rsidRPr="00481692">
        <w:rPr>
          <w:rStyle w:val="StyleBoldUnderline"/>
          <w:rFonts w:ascii="Times New Roman" w:hAnsi="Times New Roman"/>
        </w:rPr>
        <w:t>cold war ended because</w:t>
      </w:r>
      <w:r w:rsidRPr="00A20AC5">
        <w:rPr>
          <w:rFonts w:ascii="Times New Roman" w:hAnsi="Times New Roman"/>
          <w:i/>
          <w:iCs/>
          <w:u w:val="single"/>
        </w:rPr>
        <w:t xml:space="preserve"> </w:t>
      </w:r>
      <w:r w:rsidRPr="00A20AC5">
        <w:rPr>
          <w:rFonts w:ascii="Times New Roman" w:hAnsi="Times New Roman"/>
          <w:sz w:val="12"/>
        </w:rPr>
        <w:t xml:space="preserve">the </w:t>
      </w:r>
      <w:r w:rsidRPr="00481692">
        <w:rPr>
          <w:rStyle w:val="StyleBoldUnderline"/>
          <w:rFonts w:ascii="Times New Roman" w:hAnsi="Times New Roman"/>
        </w:rPr>
        <w:t>U</w:t>
      </w:r>
      <w:r w:rsidRPr="00A20AC5">
        <w:rPr>
          <w:rFonts w:ascii="Times New Roman" w:hAnsi="Times New Roman"/>
          <w:sz w:val="12"/>
        </w:rPr>
        <w:t>nion</w:t>
      </w:r>
      <w:r w:rsidRPr="00A20AC5">
        <w:rPr>
          <w:rFonts w:ascii="Times New Roman" w:hAnsi="Times New Roman"/>
          <w:i/>
          <w:iCs/>
          <w:sz w:val="12"/>
        </w:rPr>
        <w:t xml:space="preserve"> </w:t>
      </w:r>
      <w:r w:rsidRPr="00A20AC5">
        <w:rPr>
          <w:rFonts w:ascii="Times New Roman" w:hAnsi="Times New Roman"/>
          <w:sz w:val="12"/>
        </w:rPr>
        <w:t xml:space="preserve">of </w:t>
      </w:r>
      <w:r w:rsidRPr="00481692">
        <w:rPr>
          <w:rStyle w:val="StyleBoldUnderline"/>
          <w:rFonts w:ascii="Times New Roman" w:hAnsi="Times New Roman"/>
        </w:rPr>
        <w:t>S</w:t>
      </w:r>
      <w:r w:rsidRPr="00A20AC5">
        <w:rPr>
          <w:rFonts w:ascii="Times New Roman" w:hAnsi="Times New Roman"/>
          <w:sz w:val="12"/>
        </w:rPr>
        <w:t xml:space="preserve">oviet </w:t>
      </w:r>
      <w:r w:rsidRPr="00481692">
        <w:rPr>
          <w:rStyle w:val="StyleBoldUnderline"/>
          <w:rFonts w:ascii="Times New Roman" w:hAnsi="Times New Roman"/>
        </w:rPr>
        <w:t>S</w:t>
      </w:r>
      <w:r w:rsidRPr="00A20AC5">
        <w:rPr>
          <w:rFonts w:ascii="Times New Roman" w:hAnsi="Times New Roman"/>
          <w:sz w:val="12"/>
        </w:rPr>
        <w:t xml:space="preserve">ocialist </w:t>
      </w:r>
      <w:r w:rsidRPr="00481692">
        <w:rPr>
          <w:rStyle w:val="StyleBoldUnderline"/>
          <w:rFonts w:ascii="Times New Roman" w:hAnsi="Times New Roman"/>
        </w:rPr>
        <w:t>R</w:t>
      </w:r>
      <w:r w:rsidRPr="00A20AC5">
        <w:rPr>
          <w:rFonts w:ascii="Times New Roman" w:hAnsi="Times New Roman"/>
          <w:sz w:val="12"/>
        </w:rPr>
        <w:t>epublics</w:t>
      </w:r>
      <w:r w:rsidRPr="00A20AC5">
        <w:rPr>
          <w:rStyle w:val="StyleBoldUnderline"/>
          <w:rFonts w:ascii="Times New Roman" w:hAnsi="Times New Roman"/>
        </w:rPr>
        <w:t xml:space="preserve"> </w:t>
      </w:r>
      <w:r w:rsidRPr="00481692">
        <w:rPr>
          <w:rStyle w:val="StyleBoldUnderline"/>
          <w:rFonts w:ascii="Times New Roman" w:hAnsi="Times New Roman"/>
        </w:rPr>
        <w:t>could no longer compete</w:t>
      </w:r>
      <w:r w:rsidRPr="00A20AC5">
        <w:rPr>
          <w:rStyle w:val="StyleBoldUnderline"/>
          <w:rFonts w:ascii="Times New Roman" w:hAnsi="Times New Roman"/>
        </w:rPr>
        <w:t xml:space="preserve"> </w:t>
      </w:r>
      <w:r w:rsidRPr="00481692">
        <w:rPr>
          <w:rStyle w:val="StyleBoldUnderline"/>
          <w:rFonts w:ascii="Times New Roman" w:hAnsi="Times New Roman"/>
        </w:rPr>
        <w:t>economically</w:t>
      </w:r>
      <w:r w:rsidRPr="00A20AC5">
        <w:rPr>
          <w:rStyle w:val="StyleBoldUnderline"/>
          <w:rFonts w:ascii="Times New Roman" w:hAnsi="Times New Roman"/>
        </w:rPr>
        <w:t xml:space="preserve"> </w:t>
      </w:r>
      <w:r w:rsidRPr="00A20AC5">
        <w:rPr>
          <w:rFonts w:ascii="Times New Roman" w:hAnsi="Times New Roman"/>
          <w:sz w:val="12"/>
        </w:rPr>
        <w:t>with the United States.</w:t>
      </w:r>
      <w:r w:rsidRPr="00A20AC5">
        <w:rPr>
          <w:rStyle w:val="StyleBoldUnderline"/>
          <w:rFonts w:ascii="Times New Roman" w:hAnsi="Times New Roman"/>
        </w:rPr>
        <w:t xml:space="preserve"> </w:t>
      </w:r>
    </w:p>
    <w:p w:rsidR="00A20AC5" w:rsidRDefault="00A20AC5" w:rsidP="00A20AC5"/>
    <w:p w:rsidR="002701F9" w:rsidRPr="0003201B" w:rsidRDefault="002701F9" w:rsidP="002701F9">
      <w:pPr>
        <w:pStyle w:val="Heading4"/>
        <w:tabs>
          <w:tab w:val="left" w:pos="90"/>
        </w:tabs>
        <w:rPr>
          <w:rFonts w:cs="Times New Roman"/>
        </w:rPr>
      </w:pPr>
      <w:r>
        <w:t xml:space="preserve">d) </w:t>
      </w:r>
      <w:r w:rsidRPr="0003201B">
        <w:rPr>
          <w:rFonts w:cs="Times New Roman"/>
        </w:rPr>
        <w:t>Diversionary theory is false</w:t>
      </w:r>
    </w:p>
    <w:p w:rsidR="002701F9" w:rsidRPr="0003201B" w:rsidRDefault="002701F9" w:rsidP="002701F9">
      <w:pPr>
        <w:tabs>
          <w:tab w:val="left" w:pos="90"/>
        </w:tabs>
      </w:pPr>
      <w:r w:rsidRPr="0003201B">
        <w:rPr>
          <w:b/>
        </w:rPr>
        <w:t>Boehmer 2007</w:t>
      </w:r>
      <w:r w:rsidRPr="0003201B">
        <w:t xml:space="preserve"> – political science professor at the University of Texas (Charles, Politics &amp; Policy, 35:4, “The Effects of Economic Crisis, Domestic Discord, and State Efficacy on the Decision to Initiate Interstate Conflict”, WEA)</w:t>
      </w:r>
    </w:p>
    <w:p w:rsidR="002701F9" w:rsidRDefault="002701F9" w:rsidP="002701F9">
      <w:pPr>
        <w:tabs>
          <w:tab w:val="left" w:pos="90"/>
        </w:tabs>
        <w:rPr>
          <w:sz w:val="14"/>
        </w:rPr>
      </w:pPr>
      <w:r w:rsidRPr="0003201B">
        <w:rPr>
          <w:sz w:val="14"/>
        </w:rPr>
        <w:t xml:space="preserve">This article examines the contemporaneous effect of low economic growth and domestic instability on the threat of regime change and/ or involvement in external militarized conflicts. Many </w:t>
      </w:r>
      <w:r w:rsidRPr="0003201B">
        <w:rPr>
          <w:u w:val="single"/>
        </w:rPr>
        <w:t>studies of diversionary conflict argue that lower</w:t>
      </w:r>
      <w:r w:rsidRPr="0003201B">
        <w:rPr>
          <w:sz w:val="14"/>
        </w:rPr>
        <w:t xml:space="preserve"> rates of economic </w:t>
      </w:r>
      <w:r w:rsidRPr="0003201B">
        <w:rPr>
          <w:u w:val="single"/>
        </w:rPr>
        <w:t>growth should heighten the risk of international conflict</w:t>
      </w:r>
      <w:r w:rsidRPr="0003201B">
        <w:rPr>
          <w:sz w:val="14"/>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03201B">
        <w:rPr>
          <w:u w:val="single"/>
        </w:rPr>
        <w:t xml:space="preserve">Diversionary theory claims that leaders seek to divert attention away from domestic problems such as a </w:t>
      </w:r>
      <w:r w:rsidRPr="0003201B">
        <w:rPr>
          <w:u w:val="single"/>
        </w:rPr>
        <w:lastRenderedPageBreak/>
        <w:t>bad economy</w:t>
      </w:r>
      <w:r w:rsidRPr="0003201B">
        <w:rPr>
          <w:sz w:val="14"/>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03201B">
        <w:rPr>
          <w:u w:val="single"/>
        </w:rPr>
        <w:t>Is this a colorful theory kept alive by academics that has little bearing upon real events</w:t>
      </w:r>
      <w:r w:rsidRPr="0003201B">
        <w:rPr>
          <w:sz w:val="14"/>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481692">
        <w:rPr>
          <w:u w:val="single"/>
        </w:rPr>
        <w:t>Theories of diversionary conflict</w:t>
      </w:r>
      <w:r w:rsidRPr="0003201B">
        <w:rPr>
          <w:u w:val="single"/>
        </w:rPr>
        <w:t xml:space="preserve"> usually </w:t>
      </w:r>
      <w:r w:rsidRPr="00481692">
        <w:rPr>
          <w:u w:val="single"/>
        </w:rPr>
        <w:t>emphasize</w:t>
      </w:r>
      <w:r w:rsidRPr="0003201B">
        <w:rPr>
          <w:u w:val="single"/>
        </w:rPr>
        <w:t xml:space="preserve"> the potential benefits of </w:t>
      </w:r>
      <w:r w:rsidRPr="00481692">
        <w:rPr>
          <w:u w:val="single"/>
        </w:rPr>
        <w:t xml:space="preserve">diversionary tactics, </w:t>
      </w:r>
      <w:r w:rsidRPr="0003201B">
        <w:rPr>
          <w:u w:val="single"/>
        </w:rPr>
        <w:t>although</w:t>
      </w:r>
      <w:r w:rsidRPr="00481692">
        <w:rPr>
          <w:u w:val="single"/>
        </w:rPr>
        <w:t xml:space="preserve"> few pay </w:t>
      </w:r>
      <w:r w:rsidRPr="0003201B">
        <w:rPr>
          <w:u w:val="single"/>
        </w:rPr>
        <w:t xml:space="preserve">equal </w:t>
      </w:r>
      <w:r w:rsidRPr="00481692">
        <w:rPr>
          <w:u w:val="single"/>
        </w:rPr>
        <w:t>attention to the prospective costs</w:t>
      </w:r>
      <w:r w:rsidRPr="0003201B">
        <w:rPr>
          <w:sz w:val="14"/>
        </w:rPr>
        <w:t xml:space="preserve"> associated with such behavior. It is not contentious to claim that leaders typically seek to remain in office. However, </w:t>
      </w:r>
      <w:r w:rsidRPr="00481692">
        <w:rPr>
          <w:u w:val="single"/>
        </w:rPr>
        <w:t>whether they can successfully manipulate public opinion</w:t>
      </w:r>
      <w:r w:rsidRPr="0003201B">
        <w:rPr>
          <w:u w:val="single"/>
        </w:rPr>
        <w:t xml:space="preserve"> </w:t>
      </w:r>
      <w:r w:rsidRPr="0003201B">
        <w:rPr>
          <w:sz w:val="14"/>
        </w:rPr>
        <w:t xml:space="preserve">regularly during periods of domestic unpopularity </w:t>
      </w:r>
      <w:r w:rsidRPr="0003201B">
        <w:rPr>
          <w:u w:val="single"/>
        </w:rPr>
        <w:t xml:space="preserve">through </w:t>
      </w:r>
      <w:r w:rsidRPr="0003201B">
        <w:rPr>
          <w:sz w:val="14"/>
        </w:rPr>
        <w:t xml:space="preserve">their states’ participation in foreign militarized </w:t>
      </w:r>
      <w:r w:rsidRPr="0003201B">
        <w:rPr>
          <w:u w:val="single"/>
        </w:rPr>
        <w:t>conflicts</w:t>
      </w:r>
      <w:r w:rsidRPr="0003201B">
        <w:rPr>
          <w:sz w:val="14"/>
        </w:rPr>
        <w:t>—especially outside of the American case—</w:t>
      </w:r>
      <w:r w:rsidRPr="00481692">
        <w:rPr>
          <w:u w:val="single"/>
        </w:rPr>
        <w:t>is</w:t>
      </w:r>
      <w:r w:rsidRPr="0003201B">
        <w:rPr>
          <w:u w:val="single"/>
        </w:rPr>
        <w:t xml:space="preserve"> </w:t>
      </w:r>
      <w:r w:rsidRPr="0003201B">
        <w:rPr>
          <w:sz w:val="14"/>
        </w:rPr>
        <w:t xml:space="preserve">a question </w:t>
      </w:r>
      <w:r w:rsidRPr="00481692">
        <w:rPr>
          <w:u w:val="single"/>
        </w:rPr>
        <w:t>open for debate</w:t>
      </w:r>
      <w:r w:rsidRPr="0003201B">
        <w:rPr>
          <w:sz w:val="14"/>
        </w:rPr>
        <w:t xml:space="preserve">. 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03201B">
        <w:rPr>
          <w:u w:val="single"/>
        </w:rPr>
        <w:t xml:space="preserve">if </w:t>
      </w:r>
      <w:r w:rsidRPr="00481692">
        <w:rPr>
          <w:u w:val="single"/>
        </w:rPr>
        <w:t>leaders</w:t>
      </w:r>
      <w:r w:rsidRPr="0003201B">
        <w:rPr>
          <w:u w:val="single"/>
        </w:rPr>
        <w:t xml:space="preserve"> do</w:t>
      </w:r>
      <w:r w:rsidRPr="0003201B">
        <w:rPr>
          <w:sz w:val="14"/>
        </w:rPr>
        <w:t xml:space="preserve">, in fact, </w:t>
      </w:r>
      <w:r w:rsidRPr="0003201B">
        <w:rPr>
          <w:u w:val="single"/>
        </w:rPr>
        <w:t xml:space="preserve">undertake diversionary conflicts, many </w:t>
      </w:r>
      <w:r w:rsidRPr="00481692">
        <w:rPr>
          <w:u w:val="single"/>
        </w:rPr>
        <w:t>may still be thrown from</w:t>
      </w:r>
      <w:r w:rsidRPr="0003201B">
        <w:rPr>
          <w:sz w:val="14"/>
        </w:rPr>
        <w:t xml:space="preserve"> the seat of </w:t>
      </w:r>
      <w:r w:rsidRPr="00481692">
        <w:rPr>
          <w:u w:val="single"/>
        </w:rPr>
        <w:t>power—especially if the outcome is defeat</w:t>
      </w:r>
      <w:r w:rsidRPr="0003201B">
        <w:rPr>
          <w:sz w:val="14"/>
        </w:rPr>
        <w:t xml:space="preserve"> to a foreign enemy. Diversionary conflict would thus seem to be a risky gambit (Smith 1996). Scholars such as MacFie (1938) and Blainey (1988) have nevertheless questioned the validity of </w:t>
      </w:r>
      <w:r w:rsidRPr="0003201B">
        <w:rPr>
          <w:u w:val="single"/>
        </w:rPr>
        <w:t>the diversionary thesis</w:t>
      </w:r>
      <w:r w:rsidRPr="0003201B">
        <w:rPr>
          <w:sz w:val="14"/>
        </w:rPr>
        <w:t xml:space="preserve">. As noted by Levy (1989), this perspective </w:t>
      </w:r>
      <w:r w:rsidRPr="0003201B">
        <w:rPr>
          <w:u w:val="single"/>
        </w:rPr>
        <w:t>is rarely formulated as a cohesive</w:t>
      </w:r>
      <w:r w:rsidRPr="0003201B">
        <w:rPr>
          <w:sz w:val="14"/>
        </w:rPr>
        <w:t xml:space="preserve"> and comprehensive </w:t>
      </w:r>
      <w:r w:rsidRPr="0003201B">
        <w:rPr>
          <w:u w:val="single"/>
        </w:rPr>
        <w:t>theory</w:t>
      </w:r>
      <w:r w:rsidRPr="0003201B">
        <w:rPr>
          <w:sz w:val="14"/>
        </w:rPr>
        <w:t>, and there has been little or no knowledge cumulation. Later analyses do not necessarily build on past studies and the discrepancies between inquiries are often difficult to unravel. “</w:t>
      </w:r>
      <w:r w:rsidRPr="00481692">
        <w:rPr>
          <w:u w:val="single"/>
        </w:rPr>
        <w:t>Studies have used</w:t>
      </w:r>
      <w:r w:rsidRPr="0003201B">
        <w:rPr>
          <w:u w:val="single"/>
        </w:rPr>
        <w:t xml:space="preserve"> a variety of research designs</w:t>
      </w:r>
      <w:r w:rsidRPr="0003201B">
        <w:rPr>
          <w:sz w:val="14"/>
        </w:rPr>
        <w:t xml:space="preserve">, different dependent variables (uses of force, major uses of force, militarized disputes), different estimation techniques, </w:t>
      </w:r>
      <w:r w:rsidRPr="0003201B">
        <w:rPr>
          <w:u w:val="single"/>
        </w:rPr>
        <w:t xml:space="preserve">and </w:t>
      </w:r>
      <w:r w:rsidRPr="00481692">
        <w:rPr>
          <w:u w:val="single"/>
        </w:rPr>
        <w:t>different data sets</w:t>
      </w:r>
      <w:r w:rsidRPr="00481692">
        <w:rPr>
          <w:sz w:val="14"/>
        </w:rPr>
        <w:t xml:space="preserve"> </w:t>
      </w:r>
      <w:r w:rsidRPr="0003201B">
        <w:rPr>
          <w:sz w:val="14"/>
        </w:rPr>
        <w:t xml:space="preserve">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sidRPr="0003201B">
        <w:rPr>
          <w:u w:val="single"/>
        </w:rPr>
        <w:t>attempts to use diversion are likely to fail either because incompetent leaders will likewise fail in foreign policy or people will recognize the gambit for what it is</w:t>
      </w:r>
      <w:r w:rsidRPr="0003201B">
        <w:rPr>
          <w:sz w:val="14"/>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083AFE" w:rsidRDefault="00083AFE" w:rsidP="00083AFE">
      <w:pPr>
        <w:pStyle w:val="Heading3"/>
      </w:pPr>
      <w:r>
        <w:lastRenderedPageBreak/>
        <w:t>Alexander</w:t>
      </w:r>
    </w:p>
    <w:p w:rsidR="00083AFE" w:rsidRDefault="00083AFE" w:rsidP="00083AFE">
      <w:pPr>
        <w:pStyle w:val="Heading4"/>
      </w:pPr>
      <w:r>
        <w:t xml:space="preserve">Dedevelopment would be peaceful and effective – extend </w:t>
      </w:r>
      <w:r w:rsidRPr="002A704E">
        <w:rPr>
          <w:u w:val="single"/>
        </w:rPr>
        <w:t>Lewis</w:t>
      </w:r>
      <w:r>
        <w:t xml:space="preserve"> – it causes a transition to small, sustainable societies – ecological balance will be restored as what was for centuries before industrialization</w:t>
      </w:r>
    </w:p>
    <w:p w:rsidR="00083AFE" w:rsidRPr="00BE66B5" w:rsidRDefault="00083AFE" w:rsidP="00083AFE"/>
    <w:p w:rsidR="00083AFE" w:rsidRPr="00BE66B5" w:rsidRDefault="00083AFE" w:rsidP="00083AFE">
      <w:pPr>
        <w:keepNext/>
        <w:keepLines/>
        <w:spacing w:before="40"/>
        <w:outlineLvl w:val="3"/>
        <w:rPr>
          <w:rFonts w:eastAsia="Times New Roman"/>
          <w:b/>
          <w:iCs/>
          <w:sz w:val="26"/>
        </w:rPr>
      </w:pPr>
      <w:r w:rsidRPr="00BE66B5">
        <w:rPr>
          <w:rFonts w:eastAsia="Times New Roman"/>
          <w:b/>
          <w:iCs/>
          <w:sz w:val="26"/>
          <w:u w:val="single"/>
        </w:rPr>
        <w:t>They can win</w:t>
      </w:r>
      <w:r w:rsidRPr="00BE66B5">
        <w:rPr>
          <w:rFonts w:eastAsia="Times New Roman"/>
          <w:b/>
          <w:iCs/>
          <w:sz w:val="26"/>
        </w:rPr>
        <w:t xml:space="preserve"> transition wars, the post-collapse order might be worse, and the </w:t>
      </w:r>
      <w:r w:rsidRPr="00BE66B5">
        <w:rPr>
          <w:rFonts w:eastAsia="Times New Roman"/>
          <w:b/>
          <w:iCs/>
          <w:sz w:val="26"/>
          <w:u w:val="single"/>
        </w:rPr>
        <w:t>benefits</w:t>
      </w:r>
      <w:r w:rsidRPr="00BE66B5">
        <w:rPr>
          <w:rFonts w:eastAsia="Times New Roman"/>
          <w:b/>
          <w:iCs/>
          <w:sz w:val="26"/>
        </w:rPr>
        <w:t xml:space="preserve"> of the </w:t>
      </w:r>
      <w:r w:rsidRPr="00BE66B5">
        <w:rPr>
          <w:rFonts w:eastAsia="Times New Roman"/>
          <w:b/>
          <w:iCs/>
          <w:sz w:val="26"/>
          <w:u w:val="single"/>
        </w:rPr>
        <w:t>chance</w:t>
      </w:r>
      <w:r w:rsidRPr="00BE66B5">
        <w:rPr>
          <w:rFonts w:eastAsia="Times New Roman"/>
          <w:b/>
          <w:iCs/>
          <w:sz w:val="26"/>
        </w:rPr>
        <w:t xml:space="preserve"> of transitioning to a post</w:t>
      </w:r>
      <w:r>
        <w:rPr>
          <w:rFonts w:eastAsia="Times New Roman"/>
          <w:b/>
          <w:iCs/>
          <w:sz w:val="26"/>
        </w:rPr>
        <w:t xml:space="preserve">-growth system still outweigh – </w:t>
      </w:r>
      <w:r w:rsidRPr="00BE66B5">
        <w:rPr>
          <w:rFonts w:eastAsia="Times New Roman"/>
          <w:b/>
          <w:iCs/>
          <w:sz w:val="26"/>
        </w:rPr>
        <w:t xml:space="preserve">this card </w:t>
      </w:r>
      <w:r w:rsidRPr="00BE66B5">
        <w:rPr>
          <w:rFonts w:eastAsia="Times New Roman"/>
          <w:b/>
          <w:iCs/>
          <w:sz w:val="26"/>
          <w:u w:val="single"/>
        </w:rPr>
        <w:t>ends the debate</w:t>
      </w:r>
      <w:r w:rsidRPr="00BE66B5">
        <w:rPr>
          <w:rFonts w:eastAsia="Times New Roman"/>
          <w:b/>
          <w:iCs/>
          <w:sz w:val="26"/>
        </w:rPr>
        <w:t xml:space="preserve"> </w:t>
      </w:r>
    </w:p>
    <w:p w:rsidR="00083AFE" w:rsidRPr="00BE66B5" w:rsidRDefault="00083AFE" w:rsidP="00083AFE">
      <w:pPr>
        <w:rPr>
          <w:rFonts w:eastAsia="Calibri"/>
        </w:rPr>
      </w:pPr>
      <w:r w:rsidRPr="00BE66B5">
        <w:rPr>
          <w:rStyle w:val="StyleStyleBold12pt"/>
        </w:rPr>
        <w:t>Alexander 14</w:t>
      </w:r>
      <w:r w:rsidRPr="00BE66B5">
        <w:rPr>
          <w:rFonts w:eastAsia="Calibri"/>
        </w:rPr>
        <w:t xml:space="preserve"> (Dr. Samuel,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1" w:history="1">
        <w:r w:rsidRPr="00BE66B5">
          <w:rPr>
            <w:rStyle w:val="Hyperlink"/>
            <w:rFonts w:eastAsia="Calibri"/>
          </w:rPr>
          <w:t>http://simplicityinstitute.org/wp-content/uploads/2011/04/The-Deep-Green-Alternative.pdf</w:t>
        </w:r>
      </w:hyperlink>
      <w:r w:rsidRPr="00BE66B5">
        <w:rPr>
          <w:rFonts w:eastAsia="Calibri"/>
        </w:rPr>
        <w:t>)</w:t>
      </w:r>
    </w:p>
    <w:p w:rsidR="00083AFE" w:rsidRPr="00BE66B5" w:rsidRDefault="00083AFE" w:rsidP="00083AFE">
      <w:pPr>
        <w:rPr>
          <w:rFonts w:eastAsia="Calibri"/>
        </w:rPr>
      </w:pPr>
      <w:r w:rsidRPr="00BE66B5">
        <w:rPr>
          <w:rFonts w:eastAsia="Calibri"/>
          <w:b/>
          <w:u w:val="single"/>
        </w:rPr>
        <w:t>As industrial civilisation continues its global expansion</w:t>
      </w:r>
      <w:r w:rsidRPr="00BE66B5">
        <w:rPr>
          <w:rFonts w:eastAsia="Calibri"/>
        </w:rPr>
        <w:t xml:space="preserve"> and pursues growth without apparent limit, </w:t>
      </w:r>
      <w:r w:rsidRPr="00BE66B5">
        <w:rPr>
          <w:rFonts w:eastAsia="Calibri"/>
          <w:b/>
          <w:u w:val="single"/>
        </w:rPr>
        <w:t>the possibility of economic</w:t>
      </w:r>
      <w:r w:rsidRPr="00BE66B5">
        <w:rPr>
          <w:rFonts w:eastAsia="Calibri"/>
        </w:rPr>
        <w:t xml:space="preserve">, political, or ecological </w:t>
      </w:r>
      <w:r w:rsidRPr="00BE66B5">
        <w:rPr>
          <w:rFonts w:eastAsia="Calibri"/>
          <w:b/>
          <w:u w:val="single"/>
        </w:rPr>
        <w:t>crises</w:t>
      </w:r>
      <w:r w:rsidRPr="00BE66B5">
        <w:rPr>
          <w:rFonts w:eastAsia="Calibri"/>
        </w:rPr>
        <w:t xml:space="preserve"> </w:t>
      </w:r>
      <w:r w:rsidRPr="00BE66B5">
        <w:rPr>
          <w:rFonts w:eastAsia="Calibri"/>
          <w:b/>
          <w:u w:val="single"/>
          <w:bdr w:val="single" w:sz="4" w:space="0" w:color="auto"/>
        </w:rPr>
        <w:t>forcing an alternative way of life upon humanity</w:t>
      </w:r>
      <w:r w:rsidRPr="00BE66B5">
        <w:rPr>
          <w:rFonts w:eastAsia="Calibri"/>
        </w:rPr>
        <w:t xml:space="preserve"> </w:t>
      </w:r>
      <w:r w:rsidRPr="00BE66B5">
        <w:rPr>
          <w:rFonts w:eastAsia="Calibri"/>
          <w:b/>
          <w:u w:val="single"/>
        </w:rPr>
        <w:t>seems to be growing in likelihood</w:t>
      </w:r>
      <w:r w:rsidRPr="00BE66B5">
        <w:rPr>
          <w:rFonts w:eastAsia="Calibri"/>
        </w:rPr>
        <w:t xml:space="preserve"> (Ehrlich and Ehrlich, 2013). That is, </w:t>
      </w:r>
      <w:r w:rsidRPr="00481692">
        <w:rPr>
          <w:rFonts w:eastAsia="Calibri"/>
          <w:b/>
          <w:u w:val="single"/>
        </w:rPr>
        <w:t>if</w:t>
      </w:r>
      <w:r w:rsidRPr="00BE66B5">
        <w:rPr>
          <w:rFonts w:eastAsia="Calibri"/>
          <w:b/>
          <w:u w:val="single"/>
        </w:rPr>
        <w:t xml:space="preserve"> the </w:t>
      </w:r>
      <w:r w:rsidRPr="00481692">
        <w:rPr>
          <w:rFonts w:eastAsia="Calibri"/>
          <w:b/>
          <w:u w:val="single"/>
        </w:rPr>
        <w:t>existing</w:t>
      </w:r>
      <w:r w:rsidRPr="00BE66B5">
        <w:rPr>
          <w:rFonts w:eastAsia="Calibri"/>
          <w:b/>
          <w:u w:val="single"/>
        </w:rPr>
        <w:t xml:space="preserve"> model of global </w:t>
      </w:r>
      <w:r w:rsidRPr="00481692">
        <w:rPr>
          <w:rFonts w:eastAsia="Calibri"/>
          <w:b/>
          <w:u w:val="single"/>
        </w:rPr>
        <w:t>development is not stopped</w:t>
      </w:r>
      <w:r w:rsidRPr="00BE66B5">
        <w:rPr>
          <w:rFonts w:eastAsia="Calibri"/>
        </w:rPr>
        <w:t xml:space="preserve"> via one of the pathways reviewed above, or some other strategy, then it seems clear enough that </w:t>
      </w:r>
      <w:r w:rsidRPr="00BE66B5">
        <w:rPr>
          <w:rFonts w:eastAsia="Calibri"/>
          <w:b/>
          <w:u w:val="single"/>
        </w:rPr>
        <w:t>at some point in the future</w:t>
      </w:r>
      <w:r w:rsidRPr="00BE66B5">
        <w:rPr>
          <w:rFonts w:eastAsia="Calibri"/>
        </w:rPr>
        <w:t xml:space="preserve">, </w:t>
      </w:r>
      <w:r w:rsidRPr="00481692">
        <w:rPr>
          <w:rFonts w:eastAsia="Calibri"/>
          <w:b/>
          <w:u w:val="single"/>
          <w:bdr w:val="single" w:sz="4" w:space="0" w:color="auto"/>
        </w:rPr>
        <w:t>industrial civilisation will grow</w:t>
      </w:r>
      <w:r w:rsidRPr="00BE66B5">
        <w:rPr>
          <w:rFonts w:eastAsia="Calibri"/>
          <w:b/>
          <w:u w:val="single"/>
          <w:bdr w:val="single" w:sz="4" w:space="0" w:color="auto"/>
        </w:rPr>
        <w:t xml:space="preserve"> itself </w:t>
      </w:r>
      <w:r w:rsidRPr="00481692">
        <w:rPr>
          <w:rFonts w:eastAsia="Calibri"/>
          <w:b/>
          <w:u w:val="single"/>
          <w:bdr w:val="single" w:sz="4" w:space="0" w:color="auto"/>
        </w:rPr>
        <w:t>to death</w:t>
      </w:r>
      <w:r w:rsidRPr="00BE66B5">
        <w:rPr>
          <w:rFonts w:eastAsia="Calibri"/>
        </w:rPr>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w:t>
      </w:r>
      <w:r w:rsidRPr="00481692">
        <w:rPr>
          <w:rFonts w:eastAsia="Calibri"/>
          <w:b/>
          <w:u w:val="single"/>
        </w:rPr>
        <w:t>Collapse</w:t>
      </w:r>
      <w:r w:rsidRPr="00BE66B5">
        <w:rPr>
          <w:rFonts w:eastAsia="Calibri"/>
          <w:b/>
          <w:u w:val="single"/>
        </w:rPr>
        <w:t xml:space="preserve"> is a prospect that </w:t>
      </w:r>
      <w:r w:rsidRPr="00481692">
        <w:rPr>
          <w:rFonts w:eastAsia="Calibri"/>
          <w:b/>
          <w:u w:val="single"/>
        </w:rPr>
        <w:t>ought to be taken seriously</w:t>
      </w:r>
      <w:r w:rsidRPr="00BE66B5">
        <w:rPr>
          <w:rFonts w:eastAsia="Calibri"/>
          <w:b/>
          <w:u w:val="single"/>
        </w:rPr>
        <w:t xml:space="preserve"> based on the logic of limitless growth on a finite planet</w:t>
      </w:r>
      <w:r w:rsidRPr="00BE66B5">
        <w:rPr>
          <w:rFonts w:eastAsia="Calibri"/>
        </w:rPr>
        <w:t xml:space="preserve">, </w:t>
      </w:r>
      <w:r w:rsidRPr="00BE66B5">
        <w:rPr>
          <w:rFonts w:eastAsia="Calibri"/>
          <w:b/>
          <w:u w:val="single"/>
        </w:rPr>
        <w:t>as well as the evidence of existing</w:t>
      </w:r>
      <w:r w:rsidRPr="00BE66B5">
        <w:rPr>
          <w:rFonts w:eastAsia="Calibri"/>
        </w:rPr>
        <w:t xml:space="preserve"> economic, ecological, or more specifically </w:t>
      </w:r>
      <w:r w:rsidRPr="00BE66B5">
        <w:rPr>
          <w:rFonts w:eastAsia="Calibri"/>
          <w:b/>
          <w:u w:val="single"/>
        </w:rPr>
        <w:t>climatic instability</w:t>
      </w:r>
      <w:r w:rsidRPr="00BE66B5">
        <w:rPr>
          <w:rFonts w:eastAsia="Calibri"/>
        </w:rPr>
        <w:t>. As Paul Gilding (2011) has suggested, perhaps it is already too late to avoid some form of 'great disruption'.</w:t>
      </w:r>
      <w:r>
        <w:rPr>
          <w:rFonts w:eastAsia="Calibri"/>
        </w:rPr>
        <w:t xml:space="preserve"> </w:t>
      </w:r>
      <w:r w:rsidRPr="00481692">
        <w:rPr>
          <w:rFonts w:eastAsia="Calibri"/>
          <w:b/>
          <w:u w:val="single"/>
        </w:rPr>
        <w:t>Could collapse</w:t>
      </w:r>
      <w:r w:rsidRPr="00BE66B5">
        <w:rPr>
          <w:rFonts w:eastAsia="Calibri"/>
        </w:rPr>
        <w:t xml:space="preserve"> or deep crisis </w:t>
      </w:r>
      <w:r w:rsidRPr="00481692">
        <w:rPr>
          <w:rFonts w:eastAsia="Calibri"/>
          <w:b/>
          <w:u w:val="single"/>
        </w:rPr>
        <w:t>be the most likely pathway to</w:t>
      </w:r>
      <w:r w:rsidRPr="00BE66B5">
        <w:rPr>
          <w:rFonts w:eastAsia="Calibri"/>
          <w:b/>
          <w:u w:val="single"/>
        </w:rPr>
        <w:t xml:space="preserve"> an </w:t>
      </w:r>
      <w:r w:rsidRPr="00481692">
        <w:rPr>
          <w:rFonts w:eastAsia="Calibri"/>
          <w:b/>
          <w:u w:val="single"/>
        </w:rPr>
        <w:t>alternative</w:t>
      </w:r>
      <w:r w:rsidRPr="00BE66B5">
        <w:rPr>
          <w:rFonts w:eastAsia="Calibri"/>
          <w:b/>
          <w:u w:val="single"/>
        </w:rPr>
        <w:t xml:space="preserve"> way of </w:t>
      </w:r>
      <w:r w:rsidRPr="00481692">
        <w:rPr>
          <w:rFonts w:eastAsia="Calibri"/>
          <w:b/>
          <w:u w:val="single"/>
        </w:rPr>
        <w:t>life</w:t>
      </w:r>
      <w:r w:rsidRPr="00BE66B5">
        <w:rPr>
          <w:rFonts w:eastAsia="Calibri"/>
          <w:b/>
          <w:u w:val="single"/>
        </w:rPr>
        <w:t>?</w:t>
      </w:r>
      <w:r w:rsidRPr="00BE66B5">
        <w:rPr>
          <w:rFonts w:eastAsia="Calibri"/>
        </w:rPr>
        <w:t xml:space="preserve"> If it is, such a scenario must not be idealised or romanticised. Fundamental </w:t>
      </w:r>
      <w:r w:rsidRPr="00481692">
        <w:rPr>
          <w:rFonts w:eastAsia="Calibri"/>
          <w:b/>
          <w:u w:val="single"/>
        </w:rPr>
        <w:t>change through crisis would</w:t>
      </w:r>
      <w:r w:rsidRPr="00BE66B5">
        <w:rPr>
          <w:rFonts w:eastAsia="Calibri"/>
          <w:b/>
          <w:u w:val="single"/>
        </w:rPr>
        <w:t xml:space="preserve"> almost certainly </w:t>
      </w:r>
      <w:r w:rsidRPr="00481692">
        <w:rPr>
          <w:rFonts w:eastAsia="Calibri"/>
          <w:b/>
          <w:u w:val="single"/>
        </w:rPr>
        <w:t>involve</w:t>
      </w:r>
      <w:r w:rsidRPr="00481692">
        <w:rPr>
          <w:rFonts w:eastAsia="Calibri"/>
        </w:rPr>
        <w:t xml:space="preserve"> </w:t>
      </w:r>
      <w:r w:rsidRPr="00481692">
        <w:rPr>
          <w:rFonts w:eastAsia="Calibri"/>
          <w:b/>
          <w:u w:val="single"/>
          <w:bdr w:val="single" w:sz="4" w:space="0" w:color="auto"/>
        </w:rPr>
        <w:t>great suffering</w:t>
      </w:r>
      <w:r w:rsidRPr="00BE66B5">
        <w:rPr>
          <w:rFonts w:eastAsia="Calibri"/>
          <w:b/>
          <w:u w:val="single"/>
          <w:bdr w:val="single" w:sz="4" w:space="0" w:color="auto"/>
        </w:rPr>
        <w:t xml:space="preserve"> for many</w:t>
      </w:r>
      <w:r w:rsidRPr="00BE66B5">
        <w:rPr>
          <w:rFonts w:eastAsia="Calibri"/>
        </w:rPr>
        <w:t xml:space="preserve">, </w:t>
      </w:r>
      <w:r w:rsidRPr="00BE66B5">
        <w:rPr>
          <w:rFonts w:eastAsia="Calibri"/>
          <w:b/>
          <w:u w:val="single"/>
        </w:rPr>
        <w:t xml:space="preserve">and </w:t>
      </w:r>
      <w:r w:rsidRPr="00481692">
        <w:rPr>
          <w:rFonts w:eastAsia="Calibri"/>
          <w:b/>
          <w:u w:val="single"/>
        </w:rPr>
        <w:t>quite possibly</w:t>
      </w:r>
      <w:r w:rsidRPr="00BE66B5">
        <w:rPr>
          <w:rFonts w:eastAsia="Calibri"/>
        </w:rPr>
        <w:t xml:space="preserve"> significant population decline through </w:t>
      </w:r>
      <w:r w:rsidRPr="00BE66B5">
        <w:rPr>
          <w:rFonts w:eastAsia="Calibri"/>
          <w:b/>
          <w:u w:val="single"/>
          <w:bdr w:val="single" w:sz="4" w:space="0" w:color="auto"/>
        </w:rPr>
        <w:t xml:space="preserve">starvation, disease, or </w:t>
      </w:r>
      <w:r w:rsidRPr="00481692">
        <w:rPr>
          <w:rFonts w:eastAsia="Calibri"/>
          <w:b/>
          <w:sz w:val="24"/>
          <w:u w:val="single"/>
          <w:bdr w:val="single" w:sz="4" w:space="0" w:color="auto"/>
        </w:rPr>
        <w:t>war</w:t>
      </w:r>
      <w:r w:rsidRPr="00BE66B5">
        <w:rPr>
          <w:rFonts w:eastAsia="Calibri"/>
        </w:rPr>
        <w:t xml:space="preserve">. </w:t>
      </w:r>
      <w:r w:rsidRPr="00BE66B5">
        <w:rPr>
          <w:rFonts w:eastAsia="Calibri"/>
          <w:b/>
          <w:u w:val="single"/>
        </w:rPr>
        <w:t>It is</w:t>
      </w:r>
      <w:r w:rsidRPr="00BE66B5">
        <w:rPr>
          <w:rFonts w:eastAsia="Calibri"/>
        </w:rPr>
        <w:t xml:space="preserve"> also </w:t>
      </w:r>
      <w:r w:rsidRPr="00BE66B5">
        <w:rPr>
          <w:rFonts w:eastAsia="Calibri"/>
          <w:b/>
          <w:u w:val="single"/>
          <w:bdr w:val="single" w:sz="4" w:space="0" w:color="auto"/>
        </w:rPr>
        <w:t>possible</w:t>
      </w:r>
      <w:r w:rsidRPr="00BE66B5">
        <w:rPr>
          <w:rFonts w:eastAsia="Calibri"/>
        </w:rPr>
        <w:t xml:space="preserve"> </w:t>
      </w:r>
      <w:r w:rsidRPr="00BE66B5">
        <w:rPr>
          <w:rFonts w:eastAsia="Calibri"/>
          <w:b/>
          <w:u w:val="single"/>
        </w:rPr>
        <w:t>that the 'alternative system' that a crisis produces is equally or even more undesirable than the existing system</w:t>
      </w:r>
      <w:r w:rsidRPr="00BE66B5">
        <w:rPr>
          <w:rFonts w:eastAsia="Calibri"/>
        </w:rPr>
        <w:t xml:space="preserve">. </w:t>
      </w:r>
      <w:r w:rsidRPr="00481692">
        <w:rPr>
          <w:rFonts w:eastAsia="Calibri"/>
          <w:b/>
          <w:u w:val="single"/>
          <w:bdr w:val="single" w:sz="4" w:space="0" w:color="auto"/>
        </w:rPr>
        <w:t>Nevertheless</w:t>
      </w:r>
      <w:r w:rsidRPr="00BE66B5">
        <w:rPr>
          <w:rFonts w:eastAsia="Calibri"/>
          <w:b/>
          <w:u w:val="single"/>
        </w:rPr>
        <w:t xml:space="preserve">, it may be that </w:t>
      </w:r>
      <w:r w:rsidRPr="00481692">
        <w:rPr>
          <w:rFonts w:eastAsia="Calibri"/>
          <w:b/>
          <w:u w:val="single"/>
        </w:rPr>
        <w:t xml:space="preserve">this is the </w:t>
      </w:r>
      <w:r w:rsidRPr="00481692">
        <w:rPr>
          <w:rFonts w:eastAsia="Calibri"/>
          <w:b/>
          <w:u w:val="single"/>
          <w:bdr w:val="single" w:sz="4" w:space="0" w:color="auto"/>
        </w:rPr>
        <w:t xml:space="preserve">only way </w:t>
      </w:r>
      <w:r w:rsidRPr="00BE66B5">
        <w:rPr>
          <w:rFonts w:eastAsia="Calibri"/>
          <w:b/>
          <w:u w:val="single"/>
          <w:bdr w:val="single" w:sz="4" w:space="0" w:color="auto"/>
        </w:rPr>
        <w:t xml:space="preserve">a </w:t>
      </w:r>
      <w:r w:rsidRPr="00481692">
        <w:rPr>
          <w:rFonts w:eastAsia="Calibri"/>
          <w:b/>
          <w:u w:val="single"/>
          <w:bdr w:val="single" w:sz="4" w:space="0" w:color="auto"/>
        </w:rPr>
        <w:t>post-growth</w:t>
      </w:r>
      <w:r w:rsidRPr="00BE66B5">
        <w:rPr>
          <w:rFonts w:eastAsia="Calibri"/>
          <w:b/>
          <w:u w:val="single"/>
        </w:rPr>
        <w:t xml:space="preserve"> or post-industrial </w:t>
      </w:r>
      <w:r w:rsidRPr="00BE66B5">
        <w:rPr>
          <w:rFonts w:eastAsia="Calibri"/>
          <w:b/>
          <w:u w:val="single"/>
          <w:bdr w:val="single" w:sz="4" w:space="0" w:color="auto"/>
        </w:rPr>
        <w:t xml:space="preserve">way of life </w:t>
      </w:r>
      <w:r w:rsidRPr="00481692">
        <w:rPr>
          <w:rFonts w:eastAsia="Calibri"/>
          <w:b/>
          <w:u w:val="single"/>
          <w:bdr w:val="single" w:sz="4" w:space="0" w:color="auto"/>
        </w:rPr>
        <w:t xml:space="preserve">will </w:t>
      </w:r>
      <w:r w:rsidRPr="00BE66B5">
        <w:rPr>
          <w:rFonts w:eastAsia="Calibri"/>
          <w:b/>
          <w:u w:val="single"/>
          <w:bdr w:val="single" w:sz="4" w:space="0" w:color="auto"/>
        </w:rPr>
        <w:t xml:space="preserve">ever </w:t>
      </w:r>
      <w:r w:rsidRPr="00481692">
        <w:rPr>
          <w:rFonts w:eastAsia="Calibri"/>
          <w:b/>
          <w:u w:val="single"/>
          <w:bdr w:val="single" w:sz="4" w:space="0" w:color="auto"/>
        </w:rPr>
        <w:t>arise</w:t>
      </w:r>
      <w:r w:rsidRPr="00BE66B5">
        <w:rPr>
          <w:rFonts w:eastAsia="Calibri"/>
        </w:rPr>
        <w:t xml:space="preserve">. The Cuban oil crisis, prompted by the collapse of the USSR, provides one such example of a deep societal transition that arose not from a political or social movement, but from sheer force of circumstances (Piercy et al, 2010). Almost </w:t>
      </w:r>
      <w:r w:rsidRPr="00BE66B5">
        <w:rPr>
          <w:rFonts w:eastAsia="Calibri"/>
          <w:b/>
          <w:u w:val="single"/>
        </w:rPr>
        <w:t xml:space="preserve">overnight </w:t>
      </w:r>
      <w:r w:rsidRPr="00481692">
        <w:rPr>
          <w:rFonts w:eastAsia="Calibri"/>
          <w:b/>
          <w:u w:val="single"/>
        </w:rPr>
        <w:t>Cuba had</w:t>
      </w:r>
      <w:r w:rsidRPr="00BE66B5">
        <w:rPr>
          <w:rFonts w:eastAsia="Calibri"/>
          <w:b/>
          <w:u w:val="single"/>
        </w:rPr>
        <w:t xml:space="preserve"> a large proportion of </w:t>
      </w:r>
      <w:r w:rsidRPr="00481692">
        <w:rPr>
          <w:rFonts w:eastAsia="Calibri"/>
          <w:b/>
          <w:u w:val="single"/>
        </w:rPr>
        <w:t>its oil supply cut off</w:t>
      </w:r>
      <w:r w:rsidRPr="00481692">
        <w:rPr>
          <w:rFonts w:eastAsia="Calibri"/>
        </w:rPr>
        <w:t xml:space="preserve">, </w:t>
      </w:r>
      <w:r w:rsidRPr="00481692">
        <w:rPr>
          <w:rFonts w:eastAsia="Calibri"/>
          <w:b/>
          <w:u w:val="single"/>
        </w:rPr>
        <w:t>forcing the nation to move</w:t>
      </w:r>
      <w:r w:rsidRPr="00BE66B5">
        <w:rPr>
          <w:rFonts w:eastAsia="Calibri"/>
          <w:b/>
          <w:u w:val="single"/>
        </w:rPr>
        <w:t xml:space="preserve"> away </w:t>
      </w:r>
      <w:r w:rsidRPr="00481692">
        <w:rPr>
          <w:rFonts w:eastAsia="Calibri"/>
          <w:b/>
          <w:u w:val="single"/>
        </w:rPr>
        <w:t>from</w:t>
      </w:r>
      <w:r w:rsidRPr="00BE66B5">
        <w:rPr>
          <w:rFonts w:eastAsia="Calibri"/>
          <w:b/>
          <w:u w:val="single"/>
        </w:rPr>
        <w:t xml:space="preserve"> oil-dependent, </w:t>
      </w:r>
      <w:r w:rsidRPr="00481692">
        <w:rPr>
          <w:rFonts w:eastAsia="Calibri"/>
          <w:b/>
          <w:u w:val="single"/>
        </w:rPr>
        <w:t>industrialised</w:t>
      </w:r>
      <w:r w:rsidRPr="00BE66B5">
        <w:rPr>
          <w:rFonts w:eastAsia="Calibri"/>
          <w:b/>
          <w:u w:val="single"/>
        </w:rPr>
        <w:t xml:space="preserve"> modes of </w:t>
      </w:r>
      <w:r w:rsidRPr="00481692">
        <w:rPr>
          <w:rFonts w:eastAsia="Calibri"/>
          <w:b/>
          <w:u w:val="single"/>
        </w:rPr>
        <w:t>food production</w:t>
      </w:r>
      <w:r w:rsidRPr="00BE66B5">
        <w:rPr>
          <w:rFonts w:eastAsia="Calibri"/>
          <w:b/>
          <w:u w:val="single"/>
        </w:rPr>
        <w:t xml:space="preserve"> </w:t>
      </w:r>
      <w:r w:rsidRPr="00481692">
        <w:rPr>
          <w:rFonts w:eastAsia="Calibri"/>
          <w:b/>
          <w:u w:val="single"/>
        </w:rPr>
        <w:t>and</w:t>
      </w:r>
      <w:r w:rsidRPr="00BE66B5">
        <w:rPr>
          <w:rFonts w:eastAsia="Calibri"/>
          <w:b/>
          <w:u w:val="single"/>
        </w:rPr>
        <w:t xml:space="preserve"> instead </w:t>
      </w:r>
      <w:r w:rsidRPr="00481692">
        <w:rPr>
          <w:rFonts w:eastAsia="Calibri"/>
          <w:b/>
          <w:u w:val="single"/>
        </w:rPr>
        <w:t>take up</w:t>
      </w:r>
      <w:r w:rsidRPr="00BE66B5">
        <w:rPr>
          <w:rFonts w:eastAsia="Calibri"/>
          <w:b/>
          <w:u w:val="single"/>
        </w:rPr>
        <w:t xml:space="preserve"> local and </w:t>
      </w:r>
      <w:r w:rsidRPr="00481692">
        <w:rPr>
          <w:rFonts w:eastAsia="Calibri"/>
          <w:b/>
          <w:u w:val="single"/>
        </w:rPr>
        <w:t>organic systems</w:t>
      </w:r>
      <w:r w:rsidRPr="00BE66B5">
        <w:rPr>
          <w:rFonts w:eastAsia="Calibri"/>
        </w:rPr>
        <w:t xml:space="preserve"> </w:t>
      </w:r>
      <w:r w:rsidRPr="00BE66B5">
        <w:rPr>
          <w:rFonts w:eastAsia="Calibri"/>
          <w:b/>
          <w:u w:val="single"/>
        </w:rPr>
        <w:t>- or perish</w:t>
      </w:r>
      <w:r w:rsidRPr="00BE66B5">
        <w:rPr>
          <w:rFonts w:eastAsia="Calibri"/>
        </w:rPr>
        <w:t xml:space="preserve">. David Holmgren (2013) has recently published a deep and provocative essay, 'Crash on Demand', exploring the idea that a relatively small anti-consumerist movement could be enough </w:t>
      </w:r>
      <w:r w:rsidRPr="00BE66B5">
        <w:rPr>
          <w:rFonts w:eastAsia="Calibri"/>
          <w:b/>
          <w:u w:val="single"/>
        </w:rPr>
        <w:t>to destabilise the global economy which is already struggling</w:t>
      </w:r>
      <w:r w:rsidRPr="00BE66B5">
        <w:rPr>
          <w:rFonts w:eastAsia="Calibri"/>
        </w:rPr>
        <w:t xml:space="preserve">. This </w:t>
      </w:r>
      <w:r w:rsidRPr="00BE66B5">
        <w:rPr>
          <w:rFonts w:eastAsia="Calibri"/>
          <w:b/>
          <w:u w:val="single"/>
        </w:rPr>
        <w:t>presents one means of bringing an end to the status quo by inducing a voluntary crisis</w:t>
      </w:r>
      <w:r w:rsidRPr="00BE66B5">
        <w:rPr>
          <w:rFonts w:eastAsia="Calibri"/>
        </w:rPr>
        <w:t>, without relying on a mass movement. Needless to say, should people adopt such a strategy, it would be imperative to 'prefigure' the alternative society as far as possible too, not merely withdraw support from the existing society.</w:t>
      </w:r>
      <w:r>
        <w:rPr>
          <w:rFonts w:eastAsia="Calibri"/>
        </w:rPr>
        <w:t xml:space="preserve"> </w:t>
      </w:r>
      <w:r w:rsidRPr="00BE66B5">
        <w:rPr>
          <w:rFonts w:eastAsia="Calibri"/>
        </w:rPr>
        <w:t xml:space="preserve">Again, one must not romanticise such theories or transitions. </w:t>
      </w:r>
      <w:r w:rsidRPr="00BE66B5">
        <w:rPr>
          <w:rFonts w:eastAsia="Calibri"/>
          <w:b/>
          <w:u w:val="single"/>
        </w:rPr>
        <w:t xml:space="preserve">The </w:t>
      </w:r>
      <w:r w:rsidRPr="00481692">
        <w:rPr>
          <w:rFonts w:eastAsia="Calibri"/>
          <w:b/>
          <w:u w:val="single"/>
        </w:rPr>
        <w:t>Cuba</w:t>
      </w:r>
      <w:r w:rsidRPr="00BE66B5">
        <w:rPr>
          <w:rFonts w:eastAsia="Calibri"/>
          <w:b/>
          <w:u w:val="single"/>
        </w:rPr>
        <w:t>n crisis,</w:t>
      </w:r>
      <w:r w:rsidRPr="00BE66B5">
        <w:rPr>
          <w:rFonts w:eastAsia="Calibri"/>
        </w:rPr>
        <w:t xml:space="preserve"> for example, </w:t>
      </w:r>
      <w:r w:rsidRPr="00BE66B5">
        <w:rPr>
          <w:rFonts w:eastAsia="Calibri"/>
          <w:b/>
          <w:u w:val="single"/>
        </w:rPr>
        <w:t xml:space="preserve">entailed much hardship. But it does </w:t>
      </w:r>
      <w:r w:rsidRPr="00481692">
        <w:rPr>
          <w:rFonts w:eastAsia="Calibri"/>
          <w:b/>
          <w:u w:val="single"/>
        </w:rPr>
        <w:t xml:space="preserve">expose </w:t>
      </w:r>
      <w:r w:rsidRPr="00BE66B5">
        <w:rPr>
          <w:rFonts w:eastAsia="Calibri"/>
          <w:b/>
          <w:u w:val="single"/>
        </w:rPr>
        <w:t xml:space="preserve">the </w:t>
      </w:r>
      <w:r w:rsidRPr="00481692">
        <w:rPr>
          <w:rFonts w:eastAsia="Calibri"/>
          <w:b/>
          <w:u w:val="single"/>
        </w:rPr>
        <w:t>mechanisms by which</w:t>
      </w:r>
      <w:r w:rsidRPr="00481692">
        <w:rPr>
          <w:rFonts w:eastAsia="Calibri"/>
        </w:rPr>
        <w:t xml:space="preserve"> </w:t>
      </w:r>
      <w:r w:rsidRPr="00481692">
        <w:rPr>
          <w:rFonts w:eastAsia="Calibri"/>
          <w:b/>
          <w:u w:val="single"/>
          <w:bdr w:val="single" w:sz="4" w:space="0" w:color="auto"/>
        </w:rPr>
        <w:t>crisis can induce significant societal change</w:t>
      </w:r>
      <w:r w:rsidRPr="00BE66B5">
        <w:rPr>
          <w:rFonts w:eastAsia="Calibri"/>
        </w:rPr>
        <w:t xml:space="preserve"> </w:t>
      </w:r>
      <w:r w:rsidRPr="00BE66B5">
        <w:rPr>
          <w:rFonts w:eastAsia="Calibri"/>
          <w:b/>
          <w:u w:val="single"/>
        </w:rPr>
        <w:t>in ways that, in the end, are not always negative</w:t>
      </w:r>
      <w:r w:rsidRPr="00BE66B5">
        <w:rPr>
          <w:rFonts w:eastAsia="Calibri"/>
        </w:rPr>
        <w:t xml:space="preserve">. </w:t>
      </w:r>
      <w:r w:rsidRPr="00481692">
        <w:rPr>
          <w:rStyle w:val="Emphasis"/>
        </w:rPr>
        <w:t>In the face of a global crisis</w:t>
      </w:r>
      <w:r w:rsidRPr="00BE66B5">
        <w:rPr>
          <w:rFonts w:eastAsia="Calibri"/>
        </w:rPr>
        <w:t xml:space="preserve"> or breakdown, therefore, it could be that </w:t>
      </w:r>
      <w:r w:rsidRPr="00BE66B5">
        <w:rPr>
          <w:rFonts w:eastAsia="Calibri"/>
          <w:b/>
          <w:u w:val="single"/>
        </w:rPr>
        <w:t xml:space="preserve">elements of </w:t>
      </w:r>
      <w:r w:rsidRPr="00481692">
        <w:rPr>
          <w:rFonts w:eastAsia="Calibri"/>
          <w:b/>
          <w:u w:val="single"/>
        </w:rPr>
        <w:t>the deep green vision</w:t>
      </w:r>
      <w:r w:rsidRPr="00BE66B5">
        <w:rPr>
          <w:rFonts w:eastAsia="Calibri"/>
        </w:rPr>
        <w:t xml:space="preserve"> (such as organic </w:t>
      </w:r>
      <w:r w:rsidRPr="00BE66B5">
        <w:rPr>
          <w:rFonts w:eastAsia="Calibri"/>
        </w:rPr>
        <w:lastRenderedPageBreak/>
        <w:t xml:space="preserve">agriculture, frugal living, sharing, radical recycling, post-oil transportation, etc.) </w:t>
      </w:r>
      <w:r w:rsidRPr="00481692">
        <w:rPr>
          <w:rFonts w:eastAsia="Calibri"/>
          <w:b/>
          <w:u w:val="single"/>
          <w:bdr w:val="single" w:sz="4" w:space="0" w:color="auto"/>
        </w:rPr>
        <w:t>come to be forced upon humanity</w:t>
      </w:r>
      <w:r w:rsidRPr="00BE66B5">
        <w:rPr>
          <w:rFonts w:eastAsia="Calibri"/>
          <w:b/>
          <w:u w:val="single"/>
          <w:bdr w:val="single" w:sz="4" w:space="0" w:color="auto"/>
        </w:rPr>
        <w:t>,</w:t>
      </w:r>
      <w:r w:rsidRPr="00BE66B5">
        <w:rPr>
          <w:rFonts w:eastAsia="Calibri"/>
        </w:rPr>
        <w:t xml:space="preserve"> </w:t>
      </w:r>
      <w:r w:rsidRPr="00BE66B5">
        <w:rPr>
          <w:rFonts w:eastAsia="Calibri"/>
          <w:b/>
          <w:u w:val="single"/>
        </w:rPr>
        <w:t xml:space="preserve">in which case </w:t>
      </w:r>
      <w:r w:rsidRPr="00481692">
        <w:rPr>
          <w:rFonts w:eastAsia="Calibri"/>
          <w:b/>
          <w:u w:val="single"/>
        </w:rPr>
        <w:t>the</w:t>
      </w:r>
      <w:r w:rsidRPr="00BE66B5">
        <w:rPr>
          <w:rFonts w:eastAsia="Calibri"/>
          <w:b/>
          <w:u w:val="single"/>
        </w:rPr>
        <w:t xml:space="preserve"> question of </w:t>
      </w:r>
      <w:r w:rsidRPr="00481692">
        <w:rPr>
          <w:rFonts w:eastAsia="Calibri"/>
          <w:b/>
          <w:u w:val="single"/>
        </w:rPr>
        <w:t>strategy has</w:t>
      </w:r>
      <w:r w:rsidRPr="00BE66B5">
        <w:rPr>
          <w:rFonts w:eastAsia="Calibri"/>
        </w:rPr>
        <w:t xml:space="preserve"> </w:t>
      </w:r>
      <w:r w:rsidRPr="00BE66B5">
        <w:rPr>
          <w:rFonts w:eastAsia="Calibri"/>
          <w:b/>
          <w:u w:val="single"/>
          <w:bdr w:val="single" w:sz="4" w:space="0" w:color="auto"/>
        </w:rPr>
        <w:t xml:space="preserve">less </w:t>
      </w:r>
      <w:r w:rsidRPr="00481692">
        <w:rPr>
          <w:rFonts w:eastAsia="Calibri"/>
          <w:b/>
          <w:u w:val="single"/>
          <w:bdr w:val="single" w:sz="4" w:space="0" w:color="auto"/>
        </w:rPr>
        <w:t>to do with</w:t>
      </w:r>
      <w:r w:rsidRPr="00BE66B5">
        <w:rPr>
          <w:rFonts w:eastAsia="Calibri"/>
          <w:b/>
          <w:u w:val="single"/>
          <w:bdr w:val="single" w:sz="4" w:space="0" w:color="auto"/>
        </w:rPr>
        <w:t xml:space="preserve"> avoiding a deep crisis or collapse</w:t>
      </w:r>
      <w:r w:rsidRPr="00BE66B5">
        <w:rPr>
          <w:rFonts w:eastAsia="Calibri"/>
        </w:rPr>
        <w:t xml:space="preserve"> (</w:t>
      </w:r>
      <w:r w:rsidRPr="00BE66B5">
        <w:rPr>
          <w:rFonts w:eastAsia="Calibri"/>
          <w:b/>
          <w:u w:val="single"/>
        </w:rPr>
        <w:t>which may be inevitable</w:t>
      </w:r>
      <w:r w:rsidRPr="00BE66B5">
        <w:rPr>
          <w:rFonts w:eastAsia="Calibri"/>
        </w:rPr>
        <w:t xml:space="preserve">) </w:t>
      </w:r>
      <w:r w:rsidRPr="00BE66B5">
        <w:rPr>
          <w:rFonts w:eastAsia="Calibri"/>
          <w:b/>
          <w:u w:val="single"/>
        </w:rPr>
        <w:t>and more to do with</w:t>
      </w:r>
      <w:r w:rsidRPr="00BE66B5">
        <w:rPr>
          <w:rFonts w:eastAsia="Calibri"/>
        </w:rPr>
        <w:t xml:space="preserve"> </w:t>
      </w:r>
      <w:r w:rsidRPr="00481692">
        <w:rPr>
          <w:rFonts w:eastAsia="Calibri"/>
          <w:b/>
          <w:u w:val="single"/>
          <w:bdr w:val="single" w:sz="4" w:space="0" w:color="auto"/>
        </w:rPr>
        <w:t xml:space="preserve">negotiating the descent </w:t>
      </w:r>
      <w:r w:rsidRPr="00BE66B5">
        <w:rPr>
          <w:rFonts w:eastAsia="Calibri"/>
          <w:b/>
          <w:u w:val="single"/>
          <w:bdr w:val="single" w:sz="4" w:space="0" w:color="auto"/>
        </w:rPr>
        <w:t xml:space="preserve">as </w:t>
      </w:r>
      <w:r w:rsidRPr="00481692">
        <w:rPr>
          <w:rFonts w:eastAsia="Calibri"/>
          <w:b/>
          <w:u w:val="single"/>
          <w:bdr w:val="single" w:sz="4" w:space="0" w:color="auto"/>
        </w:rPr>
        <w:t xml:space="preserve">wisely </w:t>
      </w:r>
      <w:r w:rsidRPr="00BE66B5">
        <w:rPr>
          <w:rFonts w:eastAsia="Calibri"/>
          <w:b/>
          <w:u w:val="single"/>
          <w:bdr w:val="single" w:sz="4" w:space="0" w:color="auto"/>
        </w:rPr>
        <w:t>as possible</w:t>
      </w:r>
      <w:r w:rsidRPr="00481692">
        <w:rPr>
          <w:rFonts w:eastAsia="Calibri"/>
        </w:rPr>
        <w:t>.</w:t>
      </w:r>
      <w:r w:rsidRPr="00BE66B5">
        <w:rPr>
          <w:rFonts w:eastAsia="Calibri"/>
        </w:rPr>
        <w:t xml:space="preserve"> This is hardly a reliable path to the deep green alternative, but it presents itself as a possible path.</w:t>
      </w:r>
    </w:p>
    <w:p w:rsidR="00083AFE" w:rsidRPr="00BE66B5" w:rsidRDefault="00083AFE" w:rsidP="00083AFE">
      <w:pPr>
        <w:keepNext/>
        <w:keepLines/>
        <w:spacing w:before="40"/>
        <w:outlineLvl w:val="3"/>
        <w:rPr>
          <w:rFonts w:eastAsia="Times New Roman"/>
          <w:b/>
          <w:iCs/>
          <w:sz w:val="26"/>
        </w:rPr>
      </w:pPr>
      <w:r w:rsidRPr="00BE66B5">
        <w:rPr>
          <w:rFonts w:eastAsia="Times New Roman"/>
          <w:b/>
          <w:iCs/>
          <w:sz w:val="26"/>
        </w:rPr>
        <w:t xml:space="preserve">Collapse </w:t>
      </w:r>
      <w:r w:rsidRPr="00BE66B5">
        <w:rPr>
          <w:rFonts w:eastAsia="Times New Roman"/>
          <w:b/>
          <w:iCs/>
          <w:sz w:val="26"/>
          <w:u w:val="single"/>
        </w:rPr>
        <w:t>forces</w:t>
      </w:r>
      <w:r w:rsidRPr="00BE66B5">
        <w:rPr>
          <w:rFonts w:eastAsia="Times New Roman"/>
          <w:b/>
          <w:iCs/>
          <w:sz w:val="26"/>
        </w:rPr>
        <w:t xml:space="preserve"> transition and mindset shift to be </w:t>
      </w:r>
      <w:r w:rsidRPr="00BE66B5">
        <w:rPr>
          <w:rFonts w:eastAsia="Times New Roman"/>
          <w:b/>
          <w:iCs/>
          <w:sz w:val="26"/>
          <w:u w:val="single"/>
        </w:rPr>
        <w:t>unavoidable</w:t>
      </w:r>
      <w:r>
        <w:rPr>
          <w:rFonts w:eastAsia="Times New Roman"/>
          <w:b/>
          <w:iCs/>
          <w:sz w:val="26"/>
        </w:rPr>
        <w:t xml:space="preserve"> – i</w:t>
      </w:r>
      <w:r w:rsidRPr="00BE66B5">
        <w:rPr>
          <w:rFonts w:eastAsia="Times New Roman"/>
          <w:b/>
          <w:iCs/>
          <w:sz w:val="26"/>
        </w:rPr>
        <w:t xml:space="preserve">t’s not a question of </w:t>
      </w:r>
      <w:r>
        <w:rPr>
          <w:rFonts w:eastAsia="Times New Roman"/>
          <w:b/>
          <w:iCs/>
          <w:sz w:val="26"/>
        </w:rPr>
        <w:t>solvency or a matter of degrees</w:t>
      </w:r>
    </w:p>
    <w:p w:rsidR="00083AFE" w:rsidRPr="00BE66B5" w:rsidRDefault="00083AFE" w:rsidP="00083AFE">
      <w:pPr>
        <w:rPr>
          <w:rFonts w:eastAsia="Calibri"/>
        </w:rPr>
      </w:pPr>
      <w:r w:rsidRPr="00BE66B5">
        <w:rPr>
          <w:rStyle w:val="StyleStyleBold12pt"/>
        </w:rPr>
        <w:t>Alexander 14</w:t>
      </w:r>
      <w:r w:rsidRPr="00BE66B5">
        <w:rPr>
          <w:rFonts w:eastAsia="Calibri"/>
        </w:rPr>
        <w:t xml:space="preserve"> (Dr. Samuel,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2" w:history="1">
        <w:r w:rsidRPr="00BE66B5">
          <w:rPr>
            <w:rStyle w:val="Hyperlink"/>
            <w:rFonts w:eastAsia="Calibri"/>
          </w:rPr>
          <w:t>http://simplicityinstitute.org/wp-content/uploads/2011/04/The-Deep-Green-Alternative.pdf</w:t>
        </w:r>
      </w:hyperlink>
      <w:r w:rsidRPr="00BE66B5">
        <w:rPr>
          <w:rFonts w:eastAsia="Calibri"/>
        </w:rPr>
        <w:t>)</w:t>
      </w:r>
    </w:p>
    <w:p w:rsidR="00083AFE" w:rsidRPr="00BE66B5" w:rsidRDefault="00083AFE" w:rsidP="00083AFE">
      <w:pPr>
        <w:rPr>
          <w:rFonts w:eastAsia="Calibri"/>
        </w:rPr>
      </w:pPr>
      <w:r w:rsidRPr="00BE66B5">
        <w:rPr>
          <w:rFonts w:eastAsia="Calibri"/>
        </w:rPr>
        <w:t xml:space="preserve">Perhaps a more reliable path could be based on the possibility that, rather than imposing an alternative way of life on a society through sudden collapse, </w:t>
      </w:r>
      <w:r w:rsidRPr="00481692">
        <w:rPr>
          <w:rFonts w:eastAsia="Calibri"/>
          <w:b/>
          <w:u w:val="single"/>
        </w:rPr>
        <w:t>a deep crisis</w:t>
      </w:r>
      <w:r w:rsidRPr="00BE66B5">
        <w:rPr>
          <w:rFonts w:eastAsia="Calibri"/>
          <w:b/>
          <w:u w:val="single"/>
        </w:rPr>
        <w:t xml:space="preserve"> </w:t>
      </w:r>
      <w:r w:rsidRPr="00481692">
        <w:rPr>
          <w:rFonts w:eastAsia="Calibri"/>
          <w:b/>
          <w:u w:val="single"/>
        </w:rPr>
        <w:t>could</w:t>
      </w:r>
      <w:r w:rsidRPr="00481692">
        <w:rPr>
          <w:rFonts w:eastAsia="Calibri"/>
        </w:rPr>
        <w:t xml:space="preserve"> </w:t>
      </w:r>
      <w:r w:rsidRPr="00481692">
        <w:rPr>
          <w:rFonts w:eastAsia="Calibri"/>
          <w:b/>
          <w:u w:val="single"/>
          <w:bdr w:val="single" w:sz="4" w:space="0" w:color="auto"/>
        </w:rPr>
        <w:t>provoke a</w:t>
      </w:r>
      <w:r w:rsidRPr="00BE66B5">
        <w:rPr>
          <w:rFonts w:eastAsia="Calibri"/>
          <w:b/>
          <w:u w:val="single"/>
          <w:bdr w:val="single" w:sz="4" w:space="0" w:color="auto"/>
        </w:rPr>
        <w:t xml:space="preserve"> social or political </w:t>
      </w:r>
      <w:r w:rsidRPr="00481692">
        <w:rPr>
          <w:rFonts w:eastAsia="Calibri"/>
          <w:b/>
          <w:u w:val="single"/>
          <w:bdr w:val="single" w:sz="4" w:space="0" w:color="auto"/>
        </w:rPr>
        <w:t>revolution in consciousness</w:t>
      </w:r>
      <w:r w:rsidRPr="00BE66B5">
        <w:rPr>
          <w:rFonts w:eastAsia="Calibri"/>
        </w:rPr>
        <w:t xml:space="preserve"> </w:t>
      </w:r>
      <w:r w:rsidRPr="00481692">
        <w:rPr>
          <w:rFonts w:eastAsia="Calibri"/>
          <w:b/>
          <w:u w:val="single"/>
        </w:rPr>
        <w:t>that</w:t>
      </w:r>
      <w:r w:rsidRPr="00481692">
        <w:rPr>
          <w:rFonts w:eastAsia="Calibri"/>
        </w:rPr>
        <w:t xml:space="preserve"> </w:t>
      </w:r>
      <w:r w:rsidRPr="00481692">
        <w:rPr>
          <w:rFonts w:eastAsia="Calibri"/>
          <w:b/>
          <w:u w:val="single"/>
        </w:rPr>
        <w:t>opens up space for the deep green vision</w:t>
      </w:r>
      <w:r w:rsidRPr="00BE66B5">
        <w:rPr>
          <w:rFonts w:eastAsia="Calibri"/>
          <w:b/>
          <w:u w:val="single"/>
        </w:rPr>
        <w:t xml:space="preserve"> to be embraced and implemented as</w:t>
      </w:r>
      <w:r w:rsidRPr="00BE66B5">
        <w:rPr>
          <w:rFonts w:eastAsia="Calibri"/>
        </w:rPr>
        <w:t xml:space="preserve"> some form of </w:t>
      </w:r>
      <w:r w:rsidRPr="00BE66B5">
        <w:rPr>
          <w:rFonts w:eastAsia="Calibri"/>
          <w:b/>
          <w:u w:val="single"/>
        </w:rPr>
        <w:t>crisis management</w:t>
      </w:r>
      <w:r w:rsidRPr="00BE66B5">
        <w:rPr>
          <w:rFonts w:eastAsia="Calibri"/>
        </w:rPr>
        <w:t xml:space="preserve"> strategy. </w:t>
      </w:r>
      <w:r w:rsidRPr="00BE66B5">
        <w:rPr>
          <w:rFonts w:eastAsia="Calibri"/>
          <w:b/>
          <w:u w:val="single"/>
        </w:rPr>
        <w:t>Currently, there is insufficient social or political support for such an alternative, but</w:t>
      </w:r>
      <w:r w:rsidRPr="00BE66B5">
        <w:rPr>
          <w:rFonts w:eastAsia="Calibri"/>
        </w:rPr>
        <w:t xml:space="preserve"> perhaps </w:t>
      </w:r>
      <w:r w:rsidRPr="00481692">
        <w:rPr>
          <w:rFonts w:eastAsia="Calibri"/>
          <w:b/>
          <w:u w:val="single"/>
          <w:bdr w:val="single" w:sz="4" w:space="0" w:color="auto"/>
        </w:rPr>
        <w:t>a deep crisis will shake the world awake</w:t>
      </w:r>
      <w:r w:rsidRPr="00BE66B5">
        <w:rPr>
          <w:rFonts w:eastAsia="Calibri"/>
        </w:rPr>
        <w:t xml:space="preserve">. Indeed, perhaps </w:t>
      </w:r>
      <w:r w:rsidRPr="00481692">
        <w:rPr>
          <w:rFonts w:eastAsia="Calibri"/>
          <w:b/>
          <w:u w:val="single"/>
        </w:rPr>
        <w:t>that is the</w:t>
      </w:r>
      <w:r w:rsidRPr="00481692">
        <w:rPr>
          <w:rFonts w:eastAsia="Calibri"/>
        </w:rPr>
        <w:t xml:space="preserve"> </w:t>
      </w:r>
      <w:r w:rsidRPr="00481692">
        <w:rPr>
          <w:rFonts w:eastAsia="Calibri"/>
          <w:b/>
          <w:u w:val="single"/>
          <w:bdr w:val="single" w:sz="4" w:space="0" w:color="auto"/>
        </w:rPr>
        <w:t>only way to create the necessary mindset</w:t>
      </w:r>
      <w:r w:rsidRPr="00BE66B5">
        <w:rPr>
          <w:rFonts w:eastAsia="Calibri"/>
        </w:rPr>
        <w:t xml:space="preserve">. After all, </w:t>
      </w:r>
      <w:r w:rsidRPr="00BE66B5">
        <w:rPr>
          <w:rFonts w:eastAsia="Calibri"/>
          <w:b/>
          <w:u w:val="single"/>
        </w:rPr>
        <w:t>today we are hardly lacking in evidence on the need for radical change</w:t>
      </w:r>
      <w:r w:rsidRPr="00BE66B5">
        <w:rPr>
          <w:rFonts w:eastAsia="Calibri"/>
        </w:rPr>
        <w:t xml:space="preserve"> (Turner, 2012), </w:t>
      </w:r>
      <w:r w:rsidRPr="00BE66B5">
        <w:rPr>
          <w:rFonts w:eastAsia="Calibri"/>
          <w:b/>
          <w:u w:val="single"/>
        </w:rPr>
        <w:t>suggesting</w:t>
      </w:r>
      <w:r w:rsidRPr="00BE66B5">
        <w:rPr>
          <w:rFonts w:eastAsia="Calibri"/>
        </w:rPr>
        <w:t xml:space="preserve"> that </w:t>
      </w:r>
      <w:r w:rsidRPr="00481692">
        <w:rPr>
          <w:rFonts w:eastAsia="Calibri"/>
          <w:b/>
          <w:u w:val="single"/>
          <w:bdr w:val="single" w:sz="4" w:space="0" w:color="auto"/>
        </w:rPr>
        <w:t>shock and response may be the form the transition</w:t>
      </w:r>
      <w:r w:rsidRPr="00BE66B5">
        <w:rPr>
          <w:rFonts w:eastAsia="Calibri"/>
          <w:b/>
          <w:u w:val="single"/>
          <w:bdr w:val="single" w:sz="4" w:space="0" w:color="auto"/>
        </w:rPr>
        <w:t xml:space="preserve"> </w:t>
      </w:r>
      <w:r w:rsidRPr="00481692">
        <w:rPr>
          <w:rFonts w:eastAsia="Calibri"/>
          <w:b/>
          <w:u w:val="single"/>
          <w:bdr w:val="single" w:sz="4" w:space="0" w:color="auto"/>
        </w:rPr>
        <w:t>takes</w:t>
      </w:r>
      <w:r w:rsidRPr="00481692">
        <w:rPr>
          <w:rFonts w:eastAsia="Calibri"/>
        </w:rPr>
        <w:t xml:space="preserve">, </w:t>
      </w:r>
      <w:r w:rsidRPr="00481692">
        <w:rPr>
          <w:rFonts w:eastAsia="Calibri"/>
          <w:b/>
          <w:u w:val="single"/>
        </w:rPr>
        <w:t>rather than</w:t>
      </w:r>
      <w:r w:rsidRPr="00BE66B5">
        <w:rPr>
          <w:rFonts w:eastAsia="Calibri"/>
          <w:b/>
          <w:u w:val="single"/>
        </w:rPr>
        <w:t xml:space="preserve"> it being induced through orderly, </w:t>
      </w:r>
      <w:r w:rsidRPr="00481692">
        <w:rPr>
          <w:rFonts w:eastAsia="Calibri"/>
          <w:b/>
          <w:u w:val="single"/>
        </w:rPr>
        <w:t>rational</w:t>
      </w:r>
      <w:r w:rsidRPr="00BE66B5">
        <w:rPr>
          <w:rFonts w:eastAsia="Calibri"/>
          <w:b/>
          <w:u w:val="single"/>
        </w:rPr>
        <w:t xml:space="preserve"> </w:t>
      </w:r>
      <w:r w:rsidRPr="00481692">
        <w:rPr>
          <w:rFonts w:eastAsia="Calibri"/>
          <w:b/>
          <w:u w:val="single"/>
        </w:rPr>
        <w:t>planning</w:t>
      </w:r>
      <w:r w:rsidRPr="00BE66B5">
        <w:rPr>
          <w:rFonts w:eastAsia="Calibri"/>
        </w:rPr>
        <w:t xml:space="preserve">, whether from 'top down' or 'from below'. Again, this 'non-ideal' pathway to a post-growth or post-industrial society could be built into the other strategies discussed above, adding some realism to strategies that might otherwise appear too Utopian. That is to say, </w:t>
      </w:r>
      <w:r w:rsidRPr="00BE66B5">
        <w:rPr>
          <w:rFonts w:eastAsia="Calibri"/>
          <w:b/>
          <w:u w:val="single"/>
        </w:rPr>
        <w:t>it may be that</w:t>
      </w:r>
      <w:r w:rsidRPr="00BE66B5">
        <w:rPr>
          <w:rFonts w:eastAsia="Calibri"/>
        </w:rPr>
        <w:t xml:space="preserve"> </w:t>
      </w:r>
      <w:r w:rsidRPr="00481692">
        <w:rPr>
          <w:rFonts w:eastAsia="Calibri"/>
          <w:b/>
          <w:u w:val="single"/>
          <w:bdr w:val="single" w:sz="4" w:space="0" w:color="auto"/>
        </w:rPr>
        <w:t>only deep crisis</w:t>
      </w:r>
      <w:r w:rsidRPr="00BE66B5">
        <w:rPr>
          <w:rFonts w:eastAsia="Calibri"/>
          <w:b/>
          <w:u w:val="single"/>
          <w:bdr w:val="single" w:sz="4" w:space="0" w:color="auto"/>
        </w:rPr>
        <w:t xml:space="preserve"> </w:t>
      </w:r>
      <w:r w:rsidRPr="00481692">
        <w:rPr>
          <w:rFonts w:eastAsia="Calibri"/>
          <w:b/>
          <w:u w:val="single"/>
          <w:bdr w:val="single" w:sz="4" w:space="0" w:color="auto"/>
        </w:rPr>
        <w:t>will create</w:t>
      </w:r>
      <w:r w:rsidRPr="00BE66B5">
        <w:rPr>
          <w:rFonts w:eastAsia="Calibri"/>
          <w:b/>
          <w:u w:val="single"/>
          <w:bdr w:val="single" w:sz="4" w:space="0" w:color="auto"/>
        </w:rPr>
        <w:t xml:space="preserve"> the </w:t>
      </w:r>
      <w:r w:rsidRPr="00481692">
        <w:rPr>
          <w:rFonts w:eastAsia="Calibri"/>
          <w:b/>
          <w:u w:val="single"/>
          <w:bdr w:val="single" w:sz="4" w:space="0" w:color="auto"/>
        </w:rPr>
        <w:t>social support</w:t>
      </w:r>
      <w:r w:rsidRPr="00BE66B5">
        <w:rPr>
          <w:rFonts w:eastAsia="Calibri"/>
          <w:b/>
          <w:u w:val="single"/>
          <w:bdr w:val="single" w:sz="4" w:space="0" w:color="auto"/>
        </w:rPr>
        <w:t xml:space="preserve"> or political will</w:t>
      </w:r>
      <w:r w:rsidRPr="00BE66B5">
        <w:rPr>
          <w:rFonts w:eastAsia="Calibri"/>
        </w:rPr>
        <w:t xml:space="preserve"> </w:t>
      </w:r>
      <w:r w:rsidRPr="00481692">
        <w:rPr>
          <w:rFonts w:eastAsia="Calibri"/>
          <w:b/>
          <w:u w:val="single"/>
        </w:rPr>
        <w:t>needed for</w:t>
      </w:r>
      <w:r w:rsidRPr="00481692">
        <w:rPr>
          <w:rFonts w:eastAsia="Calibri"/>
        </w:rPr>
        <w:t xml:space="preserve"> </w:t>
      </w:r>
      <w:r w:rsidRPr="00481692">
        <w:rPr>
          <w:rFonts w:eastAsia="Calibri"/>
          <w:b/>
          <w:u w:val="single"/>
          <w:bdr w:val="single" w:sz="4" w:space="0" w:color="auto"/>
        </w:rPr>
        <w:t>radical reformism</w:t>
      </w:r>
      <w:r w:rsidRPr="00BE66B5">
        <w:rPr>
          <w:rFonts w:eastAsia="Calibri"/>
        </w:rPr>
        <w:t xml:space="preserve">, eco-socialism, or eco-anarchism </w:t>
      </w:r>
      <w:r w:rsidRPr="00BE66B5">
        <w:rPr>
          <w:rFonts w:eastAsia="Calibri"/>
          <w:b/>
          <w:u w:val="single"/>
        </w:rPr>
        <w:t>to emerge as social or political movements capable of rapid transformation</w:t>
      </w:r>
      <w:r w:rsidRPr="00BE66B5">
        <w:rPr>
          <w:rFonts w:eastAsia="Calibri"/>
        </w:rPr>
        <w:t>. Furthermore, it would be wise to keep an open and evolving mind regarding the best strategy to adopt, because the relative effectiveness of various strategies may change over time, depending on how forthcoming crises unfold.</w:t>
      </w:r>
      <w:r>
        <w:rPr>
          <w:rFonts w:eastAsia="Calibri"/>
        </w:rPr>
        <w:t xml:space="preserve"> </w:t>
      </w:r>
      <w:r w:rsidRPr="00BE66B5">
        <w:rPr>
          <w:rFonts w:eastAsia="Calibri"/>
        </w:rPr>
        <w:t xml:space="preserve">It was Milton Friedman (1982: ix) who once wrote: </w:t>
      </w:r>
      <w:r w:rsidRPr="00BE66B5">
        <w:rPr>
          <w:rFonts w:eastAsia="Calibri"/>
          <w:b/>
          <w:u w:val="single"/>
        </w:rPr>
        <w:t>'only a crisis - actual or perceived - produces real change</w:t>
      </w:r>
      <w:r w:rsidRPr="00BE66B5">
        <w:rPr>
          <w:rFonts w:eastAsia="Calibri"/>
        </w:rPr>
        <w:t xml:space="preserv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the relevance of his point to this discussion is that in times of crisis, </w:t>
      </w:r>
      <w:r w:rsidRPr="00481692">
        <w:rPr>
          <w:rFonts w:eastAsia="Calibri"/>
          <w:b/>
          <w:u w:val="single"/>
        </w:rPr>
        <w:t>the</w:t>
      </w:r>
      <w:r w:rsidRPr="00BE66B5">
        <w:rPr>
          <w:rFonts w:eastAsia="Calibri"/>
          <w:b/>
          <w:u w:val="single"/>
        </w:rPr>
        <w:t xml:space="preserve"> politically or socially </w:t>
      </w:r>
      <w:r w:rsidRPr="00481692">
        <w:rPr>
          <w:rFonts w:eastAsia="Calibri"/>
          <w:b/>
          <w:u w:val="single"/>
        </w:rPr>
        <w:t>impossible</w:t>
      </w:r>
      <w:r w:rsidRPr="00BE66B5">
        <w:rPr>
          <w:rFonts w:eastAsia="Calibri"/>
          <w:b/>
          <w:u w:val="single"/>
        </w:rPr>
        <w:t xml:space="preserve"> </w:t>
      </w:r>
      <w:r w:rsidRPr="00481692">
        <w:rPr>
          <w:rFonts w:eastAsia="Calibri"/>
          <w:b/>
          <w:u w:val="single"/>
        </w:rPr>
        <w:t>can</w:t>
      </w:r>
      <w:r w:rsidRPr="00481692">
        <w:rPr>
          <w:rFonts w:eastAsia="Calibri"/>
        </w:rPr>
        <w:t xml:space="preserve"> </w:t>
      </w:r>
      <w:r w:rsidRPr="00481692">
        <w:rPr>
          <w:rFonts w:eastAsia="Calibri"/>
          <w:b/>
          <w:u w:val="single"/>
          <w:bdr w:val="single" w:sz="4" w:space="0" w:color="auto"/>
        </w:rPr>
        <w:t>become politically or socially inevitable</w:t>
      </w:r>
      <w:r w:rsidRPr="00BE66B5">
        <w:rPr>
          <w:rFonts w:eastAsia="Calibri"/>
        </w:rPr>
        <w:t xml:space="preserve"> (Friedman, 1982: ix); or, one might say, if not inevitable, then perhaps much more likely.</w:t>
      </w:r>
    </w:p>
    <w:p w:rsidR="00083AFE" w:rsidRPr="00BE66B5" w:rsidRDefault="00083AFE" w:rsidP="00083AFE">
      <w:pPr>
        <w:keepNext/>
        <w:keepLines/>
        <w:spacing w:before="40"/>
        <w:outlineLvl w:val="3"/>
        <w:rPr>
          <w:rFonts w:eastAsia="Times New Roman"/>
          <w:b/>
          <w:iCs/>
          <w:sz w:val="26"/>
        </w:rPr>
      </w:pPr>
      <w:r w:rsidRPr="00BE66B5">
        <w:rPr>
          <w:rFonts w:eastAsia="Times New Roman"/>
          <w:b/>
          <w:iCs/>
          <w:sz w:val="26"/>
        </w:rPr>
        <w:t>The post-growth para</w:t>
      </w:r>
      <w:r>
        <w:rPr>
          <w:rFonts w:eastAsia="Times New Roman"/>
          <w:b/>
          <w:iCs/>
          <w:sz w:val="26"/>
        </w:rPr>
        <w:t xml:space="preserve">digm is gaining critical mass – </w:t>
      </w:r>
      <w:r w:rsidRPr="00BE66B5">
        <w:rPr>
          <w:rFonts w:eastAsia="Times New Roman"/>
          <w:b/>
          <w:iCs/>
          <w:sz w:val="26"/>
        </w:rPr>
        <w:t xml:space="preserve">paradigm shifts can be </w:t>
      </w:r>
      <w:r w:rsidRPr="00BE66B5">
        <w:rPr>
          <w:rFonts w:eastAsia="Times New Roman"/>
          <w:b/>
          <w:iCs/>
          <w:sz w:val="26"/>
          <w:u w:val="single"/>
        </w:rPr>
        <w:t>incredibly rapid</w:t>
      </w:r>
      <w:r w:rsidRPr="00BE66B5">
        <w:rPr>
          <w:rFonts w:eastAsia="Times New Roman"/>
          <w:b/>
          <w:iCs/>
          <w:sz w:val="26"/>
        </w:rPr>
        <w:t xml:space="preserve"> once they reach key thresholds </w:t>
      </w:r>
    </w:p>
    <w:p w:rsidR="00083AFE" w:rsidRPr="00BE66B5" w:rsidRDefault="00083AFE" w:rsidP="00083AFE">
      <w:pPr>
        <w:rPr>
          <w:rFonts w:eastAsia="Calibri"/>
        </w:rPr>
      </w:pPr>
      <w:r w:rsidRPr="00BE66B5">
        <w:rPr>
          <w:rStyle w:val="StyleStyleBold12pt"/>
        </w:rPr>
        <w:t>Alexander 14</w:t>
      </w:r>
      <w:r w:rsidRPr="00BE66B5">
        <w:rPr>
          <w:rFonts w:eastAsia="Calibri"/>
        </w:rPr>
        <w:t xml:space="preserve"> (Dr. Samuel,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13" w:history="1">
        <w:r w:rsidRPr="00BE66B5">
          <w:rPr>
            <w:rStyle w:val="Hyperlink"/>
            <w:rFonts w:eastAsia="Calibri"/>
          </w:rPr>
          <w:t>http://simplicityinstitute.org/wp-content/uploads/2011/04/The-Deep-Green-Alternative.pdf</w:t>
        </w:r>
      </w:hyperlink>
      <w:r w:rsidRPr="00BE66B5">
        <w:rPr>
          <w:rFonts w:eastAsia="Calibri"/>
        </w:rPr>
        <w:t>)</w:t>
      </w:r>
    </w:p>
    <w:p w:rsidR="00083AFE" w:rsidRPr="00BE66B5" w:rsidRDefault="00083AFE" w:rsidP="00083AFE">
      <w:pPr>
        <w:rPr>
          <w:rFonts w:eastAsia="Calibri"/>
        </w:rPr>
      </w:pPr>
      <w:r w:rsidRPr="00481692">
        <w:rPr>
          <w:rFonts w:eastAsia="Calibri"/>
          <w:b/>
          <w:u w:val="single"/>
        </w:rPr>
        <w:t>Despite the dominance of</w:t>
      </w:r>
      <w:r w:rsidRPr="00BE66B5">
        <w:rPr>
          <w:rFonts w:eastAsia="Calibri"/>
          <w:b/>
          <w:u w:val="single"/>
        </w:rPr>
        <w:t xml:space="preserve"> </w:t>
      </w:r>
      <w:r w:rsidRPr="00481692">
        <w:rPr>
          <w:rFonts w:eastAsia="Calibri"/>
          <w:b/>
          <w:u w:val="single"/>
        </w:rPr>
        <w:t>this</w:t>
      </w:r>
      <w:r w:rsidRPr="00BE66B5">
        <w:rPr>
          <w:rFonts w:eastAsia="Calibri"/>
          <w:b/>
          <w:u w:val="single"/>
        </w:rPr>
        <w:t xml:space="preserve"> growth </w:t>
      </w:r>
      <w:r w:rsidRPr="00481692">
        <w:rPr>
          <w:rFonts w:eastAsia="Calibri"/>
          <w:b/>
          <w:u w:val="single"/>
        </w:rPr>
        <w:t>model</w:t>
      </w:r>
      <w:r w:rsidRPr="00BE66B5">
        <w:rPr>
          <w:rFonts w:eastAsia="Calibri"/>
          <w:b/>
          <w:u w:val="single"/>
        </w:rPr>
        <w:t xml:space="preserve"> of progress around the world</w:t>
      </w:r>
      <w:r w:rsidRPr="00BE66B5">
        <w:rPr>
          <w:rFonts w:eastAsia="Calibri"/>
        </w:rPr>
        <w:t xml:space="preserve">, </w:t>
      </w:r>
      <w:r w:rsidRPr="00BE66B5">
        <w:rPr>
          <w:rFonts w:eastAsia="Calibri"/>
          <w:b/>
          <w:u w:val="single"/>
        </w:rPr>
        <w:t>it has never been without its critics, and</w:t>
      </w:r>
      <w:r w:rsidRPr="00BE66B5">
        <w:rPr>
          <w:rFonts w:eastAsia="Calibri"/>
        </w:rPr>
        <w:t xml:space="preserve"> as this paper will outline, </w:t>
      </w:r>
      <w:r w:rsidRPr="00BE66B5">
        <w:rPr>
          <w:rFonts w:eastAsia="Calibri"/>
          <w:b/>
          <w:u w:val="single"/>
        </w:rPr>
        <w:t>there are reasons to think</w:t>
      </w:r>
      <w:r w:rsidRPr="00BE66B5">
        <w:rPr>
          <w:rFonts w:eastAsia="Calibri"/>
        </w:rPr>
        <w:t xml:space="preserve"> that </w:t>
      </w:r>
      <w:r w:rsidRPr="00481692">
        <w:rPr>
          <w:rFonts w:eastAsia="Calibri"/>
          <w:b/>
          <w:u w:val="single"/>
          <w:bdr w:val="single" w:sz="4" w:space="0" w:color="auto"/>
        </w:rPr>
        <w:t xml:space="preserve">grounds for opposition are </w:t>
      </w:r>
      <w:r w:rsidRPr="00481692">
        <w:rPr>
          <w:rFonts w:eastAsia="Calibri"/>
          <w:b/>
          <w:u w:val="single"/>
          <w:bdr w:val="single" w:sz="4" w:space="0" w:color="auto"/>
        </w:rPr>
        <w:lastRenderedPageBreak/>
        <w:t>growing in number, strength, and sophistication</w:t>
      </w:r>
      <w:r w:rsidRPr="00BE66B5">
        <w:rPr>
          <w:rFonts w:eastAsia="Calibri"/>
        </w:rPr>
        <w:t xml:space="preserve">. It was the philosopher of science, Thomas Kuhn (1962), who argued that </w:t>
      </w:r>
      <w:r w:rsidRPr="00BE66B5">
        <w:rPr>
          <w:rFonts w:eastAsia="Calibri"/>
          <w:b/>
          <w:u w:val="single"/>
        </w:rPr>
        <w:t>paradigm shifts in the natural sciences occur when the existing paradigm finds itself increasingly unable to solve the critical problems it sets for itself.</w:t>
      </w:r>
      <w:r w:rsidRPr="00BE66B5">
        <w:rPr>
          <w:rFonts w:eastAsia="Calibri"/>
        </w:rPr>
        <w:t xml:space="preserve"> </w:t>
      </w:r>
      <w:r w:rsidRPr="00481692">
        <w:rPr>
          <w:rFonts w:eastAsia="Calibri"/>
          <w:b/>
          <w:u w:val="single"/>
        </w:rPr>
        <w:t>As anomalies increase</w:t>
      </w:r>
      <w:r w:rsidRPr="00BE66B5">
        <w:rPr>
          <w:rFonts w:eastAsia="Calibri"/>
          <w:b/>
          <w:u w:val="single"/>
        </w:rPr>
        <w:t xml:space="preserve"> in number and severity</w:t>
      </w:r>
      <w:r w:rsidRPr="00BE66B5">
        <w:rPr>
          <w:rFonts w:eastAsia="Calibri"/>
        </w:rPr>
        <w:t xml:space="preserve">, </w:t>
      </w:r>
      <w:r w:rsidRPr="00481692">
        <w:rPr>
          <w:rFonts w:eastAsia="Calibri"/>
          <w:b/>
          <w:u w:val="single"/>
        </w:rPr>
        <w:t>the need for</w:t>
      </w:r>
      <w:r w:rsidRPr="00BE66B5">
        <w:rPr>
          <w:rFonts w:eastAsia="Calibri"/>
          <w:b/>
          <w:u w:val="single"/>
        </w:rPr>
        <w:t xml:space="preserve"> </w:t>
      </w:r>
      <w:r w:rsidRPr="00481692">
        <w:rPr>
          <w:rFonts w:eastAsia="Calibri"/>
          <w:b/>
          <w:u w:val="single"/>
        </w:rPr>
        <w:t>an alternative</w:t>
      </w:r>
      <w:r w:rsidRPr="00BE66B5">
        <w:rPr>
          <w:rFonts w:eastAsia="Calibri"/>
          <w:b/>
          <w:u w:val="single"/>
        </w:rPr>
        <w:t xml:space="preserve"> paradigm </w:t>
      </w:r>
      <w:r w:rsidRPr="00481692">
        <w:rPr>
          <w:rFonts w:eastAsia="Calibri"/>
          <w:b/>
          <w:u w:val="single"/>
        </w:rPr>
        <w:t>becomes clearer</w:t>
      </w:r>
      <w:r w:rsidRPr="00BE66B5">
        <w:rPr>
          <w:rFonts w:eastAsia="Calibri"/>
          <w:b/>
          <w:u w:val="single"/>
        </w:rPr>
        <w:t>, and eventually a new paradigm is developed</w:t>
      </w:r>
      <w:r w:rsidRPr="00BE66B5">
        <w:rPr>
          <w:rFonts w:eastAsia="Calibri"/>
        </w:rPr>
        <w:t xml:space="preserve"> that can solve more problems than the old one. At that stage a paradigm shift is set in motion, and over time </w:t>
      </w:r>
      <w:r w:rsidRPr="00481692">
        <w:rPr>
          <w:rFonts w:eastAsia="Calibri"/>
          <w:b/>
          <w:u w:val="single"/>
        </w:rPr>
        <w:t>the new paradigm becomes</w:t>
      </w:r>
      <w:r w:rsidRPr="00BE66B5">
        <w:rPr>
          <w:rFonts w:eastAsia="Calibri"/>
          <w:b/>
          <w:u w:val="single"/>
        </w:rPr>
        <w:t xml:space="preserve"> accepted and the old one loses its influence,</w:t>
      </w:r>
      <w:r w:rsidRPr="00BE66B5">
        <w:rPr>
          <w:rFonts w:eastAsia="Calibri"/>
        </w:rPr>
        <w:t xml:space="preserve"> </w:t>
      </w:r>
      <w:r w:rsidRPr="00BE66B5">
        <w:rPr>
          <w:rFonts w:eastAsia="Calibri"/>
          <w:b/>
          <w:u w:val="single"/>
          <w:bdr w:val="single" w:sz="4" w:space="0" w:color="auto"/>
        </w:rPr>
        <w:t xml:space="preserve">sometimes </w:t>
      </w:r>
      <w:r w:rsidRPr="00481692">
        <w:rPr>
          <w:rFonts w:eastAsia="Calibri"/>
          <w:b/>
          <w:u w:val="single"/>
          <w:bdr w:val="single" w:sz="4" w:space="0" w:color="auto"/>
        </w:rPr>
        <w:t>quite abruptly</w:t>
      </w:r>
      <w:r w:rsidRPr="00BE66B5">
        <w:rPr>
          <w:rFonts w:eastAsia="Calibri"/>
        </w:rPr>
        <w:t xml:space="preserve">. In much the same way, this paper proposes that </w:t>
      </w:r>
      <w:r w:rsidRPr="00481692">
        <w:rPr>
          <w:rStyle w:val="Emphasis"/>
        </w:rPr>
        <w:t>a paradigm shift in</w:t>
      </w:r>
      <w:r w:rsidRPr="00BE66B5">
        <w:rPr>
          <w:rStyle w:val="Emphasis"/>
        </w:rPr>
        <w:t xml:space="preserve"> macro</w:t>
      </w:r>
      <w:r w:rsidRPr="00481692">
        <w:rPr>
          <w:rStyle w:val="Emphasis"/>
        </w:rPr>
        <w:t>economics is underway</w:t>
      </w:r>
      <w:r w:rsidRPr="00BE66B5">
        <w:rPr>
          <w:rFonts w:eastAsia="Calibri"/>
        </w:rPr>
        <w:t xml:space="preserve">, </w:t>
      </w:r>
      <w:r w:rsidRPr="00481692">
        <w:rPr>
          <w:rFonts w:eastAsia="Calibri"/>
          <w:b/>
          <w:u w:val="single"/>
        </w:rPr>
        <w:t>with a</w:t>
      </w:r>
      <w:r w:rsidRPr="00BE66B5">
        <w:rPr>
          <w:rFonts w:eastAsia="Calibri"/>
        </w:rPr>
        <w:t xml:space="preserve"> </w:t>
      </w:r>
      <w:r w:rsidRPr="00481692">
        <w:rPr>
          <w:rFonts w:eastAsia="Calibri"/>
          <w:b/>
          <w:u w:val="single"/>
          <w:bdr w:val="single" w:sz="4" w:space="0" w:color="auto"/>
        </w:rPr>
        <w:t>post-growth</w:t>
      </w:r>
      <w:r w:rsidRPr="00BE66B5">
        <w:rPr>
          <w:rFonts w:eastAsia="Calibri"/>
          <w:b/>
          <w:u w:val="single"/>
          <w:bdr w:val="single" w:sz="4" w:space="0" w:color="auto"/>
        </w:rPr>
        <w:t xml:space="preserve"> economic </w:t>
      </w:r>
      <w:r w:rsidRPr="00481692">
        <w:rPr>
          <w:rFonts w:eastAsia="Calibri"/>
          <w:b/>
          <w:u w:val="single"/>
          <w:bdr w:val="single" w:sz="4" w:space="0" w:color="auto"/>
        </w:rPr>
        <w:t>framework</w:t>
      </w:r>
      <w:r w:rsidRPr="00BE66B5">
        <w:rPr>
          <w:rFonts w:eastAsia="Calibri"/>
        </w:rPr>
        <w:t xml:space="preserve"> </w:t>
      </w:r>
      <w:r w:rsidRPr="00481692">
        <w:rPr>
          <w:rFonts w:eastAsia="Calibri"/>
          <w:b/>
          <w:u w:val="single"/>
        </w:rPr>
        <w:t>threatening to</w:t>
      </w:r>
      <w:r w:rsidRPr="00481692">
        <w:rPr>
          <w:rFonts w:eastAsia="Calibri"/>
        </w:rPr>
        <w:t xml:space="preserve"> </w:t>
      </w:r>
      <w:r w:rsidRPr="00481692">
        <w:rPr>
          <w:rStyle w:val="Emphasis"/>
        </w:rPr>
        <w:t>resolve</w:t>
      </w:r>
      <w:r w:rsidRPr="00BE66B5">
        <w:rPr>
          <w:rStyle w:val="Emphasis"/>
        </w:rPr>
        <w:t xml:space="preserve"> critical </w:t>
      </w:r>
      <w:r w:rsidRPr="00481692">
        <w:rPr>
          <w:rStyle w:val="Emphasis"/>
        </w:rPr>
        <w:t>anomalies</w:t>
      </w:r>
      <w:r w:rsidRPr="00BE66B5">
        <w:rPr>
          <w:rStyle w:val="Emphasis"/>
        </w:rPr>
        <w:t xml:space="preserve"> </w:t>
      </w:r>
      <w:r w:rsidRPr="00481692">
        <w:rPr>
          <w:rStyle w:val="Emphasis"/>
        </w:rPr>
        <w:t>that seem irresolvable</w:t>
      </w:r>
      <w:r w:rsidRPr="00BE66B5">
        <w:rPr>
          <w:rStyle w:val="Emphasis"/>
        </w:rPr>
        <w:t xml:space="preserve"> from </w:t>
      </w:r>
      <w:r w:rsidRPr="00481692">
        <w:rPr>
          <w:rStyle w:val="Emphasis"/>
        </w:rPr>
        <w:t>within the</w:t>
      </w:r>
      <w:r w:rsidRPr="00BE66B5">
        <w:rPr>
          <w:rStyle w:val="Emphasis"/>
        </w:rPr>
        <w:t xml:space="preserve"> existing </w:t>
      </w:r>
      <w:r w:rsidRPr="00481692">
        <w:rPr>
          <w:rStyle w:val="Emphasis"/>
        </w:rPr>
        <w:t>growth</w:t>
      </w:r>
      <w:r w:rsidRPr="00BE66B5">
        <w:rPr>
          <w:rStyle w:val="Emphasis"/>
        </w:rPr>
        <w:t xml:space="preserve"> </w:t>
      </w:r>
      <w:r w:rsidRPr="00481692">
        <w:rPr>
          <w:rStyle w:val="Emphasis"/>
        </w:rPr>
        <w:t>paradigm</w:t>
      </w:r>
      <w:r w:rsidRPr="00BE66B5">
        <w:rPr>
          <w:rFonts w:eastAsia="Calibri"/>
        </w:rPr>
        <w:t xml:space="preserve">. We will see that </w:t>
      </w:r>
      <w:r w:rsidRPr="00BE66B5">
        <w:rPr>
          <w:rFonts w:eastAsia="Calibri"/>
          <w:b/>
          <w:u w:val="single"/>
        </w:rPr>
        <w:t>a growing array of theorists, from various disciplinary backgrounds, are questioning the feasibility and</w:t>
      </w:r>
      <w:r w:rsidRPr="00BE66B5">
        <w:rPr>
          <w:rFonts w:eastAsia="Calibri"/>
        </w:rPr>
        <w:t xml:space="preserve"> even the </w:t>
      </w:r>
      <w:r w:rsidRPr="00BE66B5">
        <w:rPr>
          <w:rFonts w:eastAsia="Calibri"/>
          <w:b/>
          <w:u w:val="single"/>
        </w:rPr>
        <w:t>desirability of continuous growth</w:t>
      </w:r>
      <w:r w:rsidRPr="00BE66B5">
        <w:rPr>
          <w:rFonts w:eastAsia="Calibri"/>
        </w:rPr>
        <w:t xml:space="preserve">, </w:t>
      </w:r>
      <w:r w:rsidRPr="00BE66B5">
        <w:rPr>
          <w:rFonts w:eastAsia="Calibri"/>
          <w:b/>
          <w:u w:val="single"/>
        </w:rPr>
        <w:t>especially with respect to the most highly developed regions</w:t>
      </w:r>
      <w:r w:rsidRPr="00BE66B5">
        <w:rPr>
          <w:rFonts w:eastAsia="Calibri"/>
        </w:rPr>
        <w:t xml:space="preserve"> of the world. Increasingly there is a call to look ‘beyond growth’ (see, e.g., Costanza et al, 2014; Kubiszewski et al, 2013; Stiglitz, Sen, and Fitoussi, 2010), </w:t>
      </w:r>
      <w:r w:rsidRPr="00BE66B5">
        <w:rPr>
          <w:rFonts w:eastAsia="Calibri"/>
          <w:b/>
          <w:u w:val="single"/>
        </w:rPr>
        <w:t>on the grounds that growth may now be causing the problems it was traditionally hoped to solve</w:t>
      </w:r>
      <w:r w:rsidRPr="00BE66B5">
        <w:rPr>
          <w:rFonts w:eastAsia="Calibri"/>
        </w:rPr>
        <w:t xml:space="preserve">. </w:t>
      </w:r>
      <w:r w:rsidRPr="00BE66B5">
        <w:rPr>
          <w:rFonts w:eastAsia="Calibri"/>
          <w:b/>
          <w:u w:val="single"/>
        </w:rPr>
        <w:t xml:space="preserve">Not only can it be argued that </w:t>
      </w:r>
      <w:r w:rsidRPr="00481692">
        <w:rPr>
          <w:rFonts w:eastAsia="Calibri"/>
          <w:b/>
          <w:u w:val="single"/>
        </w:rPr>
        <w:t>a</w:t>
      </w:r>
      <w:r w:rsidRPr="00481692">
        <w:rPr>
          <w:rFonts w:eastAsia="Calibri"/>
        </w:rPr>
        <w:t xml:space="preserve"> </w:t>
      </w:r>
      <w:r w:rsidRPr="00481692">
        <w:rPr>
          <w:rStyle w:val="Emphasis"/>
        </w:rPr>
        <w:t>post-growth paradigm shift</w:t>
      </w:r>
      <w:r w:rsidRPr="00BE66B5">
        <w:rPr>
          <w:rStyle w:val="Emphasis"/>
        </w:rPr>
        <w:t xml:space="preserve"> </w:t>
      </w:r>
      <w:r w:rsidRPr="00481692">
        <w:rPr>
          <w:rStyle w:val="Emphasis"/>
        </w:rPr>
        <w:t>is in progress</w:t>
      </w:r>
      <w:r w:rsidRPr="00BE66B5">
        <w:rPr>
          <w:rFonts w:eastAsia="Calibri"/>
        </w:rPr>
        <w:t xml:space="preserve">, it seems </w:t>
      </w:r>
      <w:r w:rsidRPr="00BE66B5">
        <w:rPr>
          <w:rFonts w:eastAsia="Calibri"/>
          <w:b/>
          <w:u w:val="single"/>
        </w:rPr>
        <w:t xml:space="preserve">the fundamental importance of </w:t>
      </w:r>
      <w:r w:rsidRPr="00481692">
        <w:rPr>
          <w:rFonts w:eastAsia="Calibri"/>
          <w:b/>
          <w:u w:val="single"/>
        </w:rPr>
        <w:t>this shift</w:t>
      </w:r>
      <w:r w:rsidRPr="00BE66B5">
        <w:rPr>
          <w:rFonts w:eastAsia="Calibri"/>
          <w:b/>
          <w:u w:val="single"/>
        </w:rPr>
        <w:t xml:space="preserve"> lies in the fact that it </w:t>
      </w:r>
      <w:r w:rsidRPr="00481692">
        <w:rPr>
          <w:rFonts w:eastAsia="Calibri"/>
          <w:b/>
          <w:u w:val="single"/>
        </w:rPr>
        <w:t>is</w:t>
      </w:r>
      <w:r w:rsidRPr="00481692">
        <w:rPr>
          <w:rFonts w:eastAsia="Calibri"/>
        </w:rPr>
        <w:t xml:space="preserve"> </w:t>
      </w:r>
      <w:r w:rsidRPr="00481692">
        <w:rPr>
          <w:rStyle w:val="Emphasis"/>
        </w:rPr>
        <w:t>in relation to progress</w:t>
      </w:r>
      <w:r w:rsidRPr="00BE66B5">
        <w:rPr>
          <w:rFonts w:eastAsia="Calibri"/>
        </w:rPr>
        <w:t xml:space="preserve">. That is, </w:t>
      </w:r>
      <w:r w:rsidRPr="00481692">
        <w:rPr>
          <w:rFonts w:eastAsia="Calibri"/>
          <w:b/>
          <w:u w:val="single"/>
        </w:rPr>
        <w:t>it is</w:t>
      </w:r>
      <w:r w:rsidRPr="00481692">
        <w:rPr>
          <w:rFonts w:eastAsia="Calibri"/>
        </w:rPr>
        <w:t xml:space="preserve"> </w:t>
      </w:r>
      <w:r w:rsidRPr="00481692">
        <w:rPr>
          <w:rFonts w:eastAsia="Calibri"/>
          <w:b/>
          <w:u w:val="single"/>
          <w:bdr w:val="single" w:sz="4" w:space="0" w:color="auto"/>
        </w:rPr>
        <w:t>changing</w:t>
      </w:r>
      <w:r w:rsidRPr="00BE66B5">
        <w:rPr>
          <w:rFonts w:eastAsia="Calibri"/>
          <w:b/>
          <w:u w:val="single"/>
          <w:bdr w:val="single" w:sz="4" w:space="0" w:color="auto"/>
        </w:rPr>
        <w:t xml:space="preserve"> </w:t>
      </w:r>
      <w:r w:rsidRPr="00481692">
        <w:rPr>
          <w:rFonts w:eastAsia="Calibri"/>
          <w:b/>
          <w:u w:val="single"/>
          <w:bdr w:val="single" w:sz="4" w:space="0" w:color="auto"/>
        </w:rPr>
        <w:t>the</w:t>
      </w:r>
      <w:r w:rsidRPr="00BE66B5">
        <w:rPr>
          <w:rFonts w:eastAsia="Calibri"/>
          <w:b/>
          <w:u w:val="single"/>
          <w:bdr w:val="single" w:sz="4" w:space="0" w:color="auto"/>
        </w:rPr>
        <w:t xml:space="preserve"> very </w:t>
      </w:r>
      <w:r w:rsidRPr="00481692">
        <w:rPr>
          <w:rFonts w:eastAsia="Calibri"/>
          <w:b/>
          <w:u w:val="single"/>
          <w:bdr w:val="single" w:sz="4" w:space="0" w:color="auto"/>
        </w:rPr>
        <w:t>nature of what ‘progress’ means</w:t>
      </w:r>
      <w:r w:rsidRPr="00BE66B5">
        <w:rPr>
          <w:rFonts w:eastAsia="Calibri"/>
        </w:rPr>
        <w:t xml:space="preserve">. </w:t>
      </w:r>
    </w:p>
    <w:p w:rsidR="00083AFE" w:rsidRPr="00CC1945" w:rsidRDefault="00083AFE" w:rsidP="00083AFE">
      <w:pPr>
        <w:keepNext/>
        <w:keepLines/>
        <w:spacing w:before="40"/>
        <w:outlineLvl w:val="3"/>
        <w:rPr>
          <w:rFonts w:eastAsia="Times New Roman"/>
          <w:b/>
          <w:iCs/>
          <w:sz w:val="26"/>
        </w:rPr>
      </w:pPr>
      <w:r w:rsidRPr="00CC1945">
        <w:rPr>
          <w:rFonts w:eastAsia="Times New Roman"/>
          <w:b/>
          <w:iCs/>
          <w:sz w:val="26"/>
        </w:rPr>
        <w:t xml:space="preserve">Global economic collapse </w:t>
      </w:r>
      <w:r w:rsidRPr="00CC1945">
        <w:rPr>
          <w:rFonts w:eastAsia="Times New Roman"/>
          <w:b/>
          <w:iCs/>
          <w:sz w:val="26"/>
          <w:u w:val="single"/>
        </w:rPr>
        <w:t>forces consumer behavioral change</w:t>
      </w:r>
      <w:r w:rsidRPr="00CC1945">
        <w:rPr>
          <w:rFonts w:eastAsia="Times New Roman"/>
          <w:b/>
          <w:iCs/>
          <w:sz w:val="26"/>
        </w:rPr>
        <w:t xml:space="preserve"> that’s </w:t>
      </w:r>
      <w:r w:rsidRPr="00CC1945">
        <w:rPr>
          <w:rFonts w:eastAsia="Times New Roman"/>
          <w:b/>
          <w:iCs/>
          <w:sz w:val="26"/>
          <w:u w:val="single"/>
        </w:rPr>
        <w:t>sufficient</w:t>
      </w:r>
      <w:r w:rsidRPr="00CC1945">
        <w:rPr>
          <w:rFonts w:eastAsia="Times New Roman"/>
          <w:b/>
          <w:iCs/>
          <w:sz w:val="26"/>
        </w:rPr>
        <w:t xml:space="preserve"> to avoid global climate tipping points </w:t>
      </w:r>
    </w:p>
    <w:p w:rsidR="00083AFE" w:rsidRPr="00CC1945" w:rsidRDefault="00083AFE" w:rsidP="00083AFE">
      <w:pPr>
        <w:rPr>
          <w:rFonts w:eastAsia="Calibri"/>
        </w:rPr>
      </w:pPr>
      <w:r w:rsidRPr="00CC1945">
        <w:rPr>
          <w:rFonts w:eastAsia="Calibri"/>
        </w:rPr>
        <w:t xml:space="preserve">David </w:t>
      </w:r>
      <w:r w:rsidRPr="00CC1945">
        <w:rPr>
          <w:rFonts w:eastAsia="Calibri"/>
          <w:b/>
          <w:bCs/>
          <w:sz w:val="26"/>
        </w:rPr>
        <w:t>Holmgren 13</w:t>
      </w:r>
      <w:r w:rsidRPr="00CC1945">
        <w:rPr>
          <w:rFonts w:eastAsia="Calibri"/>
        </w:rPr>
        <w:t xml:space="preserve">, founder of Holmgren Design Services, an environmental design and consulting firm, inventor of the Permaculture system for regenerative agriculture, 2013, “Crash on Demand: Welcome to the Brown Tech Future,” Simplicity Institute report, </w:t>
      </w:r>
      <w:hyperlink r:id="rId14" w:history="1">
        <w:r w:rsidRPr="00CC1945">
          <w:rPr>
            <w:rFonts w:eastAsia="Calibri"/>
          </w:rPr>
          <w:t>http://simplicityinstitute.org/wp-content/uploads/2011/04/CrashOnDemandSimplicityInstitute.pdf</w:t>
        </w:r>
      </w:hyperlink>
      <w:r w:rsidRPr="00CC1945">
        <w:rPr>
          <w:rFonts w:eastAsia="Calibri"/>
        </w:rPr>
        <w:t xml:space="preserve"> </w:t>
      </w:r>
    </w:p>
    <w:p w:rsidR="00083AFE" w:rsidRPr="00CC1945" w:rsidRDefault="00083AFE" w:rsidP="00083AFE">
      <w:pPr>
        <w:rPr>
          <w:rFonts w:eastAsia="Calibri"/>
        </w:rPr>
      </w:pPr>
      <w:r w:rsidRPr="00CC1945">
        <w:rPr>
          <w:rFonts w:eastAsia="Calibri"/>
        </w:rPr>
        <w:t xml:space="preserve">My argument is essentially that </w:t>
      </w:r>
      <w:r w:rsidRPr="00481692">
        <w:rPr>
          <w:rFonts w:eastAsia="Calibri"/>
          <w:b/>
          <w:u w:val="single"/>
        </w:rPr>
        <w:t>radical</w:t>
      </w:r>
      <w:r w:rsidRPr="00CC1945">
        <w:rPr>
          <w:rFonts w:eastAsia="Calibri"/>
          <w:b/>
          <w:u w:val="single"/>
        </w:rPr>
        <w:t xml:space="preserve">, </w:t>
      </w:r>
      <w:r w:rsidRPr="00481692">
        <w:rPr>
          <w:rFonts w:eastAsia="Calibri"/>
          <w:b/>
          <w:u w:val="single"/>
        </w:rPr>
        <w:t>but achievable, behaviour change from</w:t>
      </w:r>
      <w:r w:rsidRPr="00CC1945">
        <w:rPr>
          <w:rFonts w:eastAsia="Calibri"/>
          <w:b/>
          <w:u w:val="single"/>
        </w:rPr>
        <w:t xml:space="preserve"> dependent </w:t>
      </w:r>
      <w:r w:rsidRPr="00481692">
        <w:rPr>
          <w:rFonts w:eastAsia="Calibri"/>
          <w:b/>
          <w:u w:val="single"/>
        </w:rPr>
        <w:t>consumers to</w:t>
      </w:r>
      <w:r w:rsidRPr="00CC1945">
        <w:rPr>
          <w:rFonts w:eastAsia="Calibri"/>
          <w:b/>
          <w:u w:val="single"/>
        </w:rPr>
        <w:t xml:space="preserve"> </w:t>
      </w:r>
      <w:r w:rsidRPr="00481692">
        <w:rPr>
          <w:rFonts w:eastAsia="Calibri"/>
          <w:b/>
          <w:u w:val="single"/>
        </w:rPr>
        <w:t>responsible</w:t>
      </w:r>
      <w:r w:rsidRPr="00CC1945">
        <w:rPr>
          <w:rFonts w:eastAsia="Calibri"/>
          <w:b/>
          <w:u w:val="single"/>
        </w:rPr>
        <w:t xml:space="preserve"> self reliant </w:t>
      </w:r>
      <w:r w:rsidRPr="00481692">
        <w:rPr>
          <w:rFonts w:eastAsia="Calibri"/>
          <w:b/>
          <w:u w:val="single"/>
        </w:rPr>
        <w:t>producers</w:t>
      </w:r>
      <w:r w:rsidRPr="00CC1945">
        <w:rPr>
          <w:rFonts w:eastAsia="Calibri"/>
        </w:rPr>
        <w:t xml:space="preserve">, (by some relatively small minority of the global middle class) </w:t>
      </w:r>
      <w:r w:rsidRPr="00481692">
        <w:rPr>
          <w:rFonts w:eastAsia="Calibri"/>
          <w:b/>
          <w:u w:val="single"/>
        </w:rPr>
        <w:t>has a chance of</w:t>
      </w:r>
      <w:r w:rsidRPr="00481692">
        <w:rPr>
          <w:rFonts w:eastAsia="Calibri"/>
        </w:rPr>
        <w:t xml:space="preserve"> </w:t>
      </w:r>
      <w:r w:rsidRPr="00481692">
        <w:rPr>
          <w:rFonts w:eastAsia="Calibri"/>
          <w:b/>
          <w:u w:val="single"/>
        </w:rPr>
        <w:t>stopping</w:t>
      </w:r>
      <w:r w:rsidRPr="00CC1945">
        <w:rPr>
          <w:rFonts w:eastAsia="Calibri"/>
          <w:b/>
          <w:u w:val="single"/>
        </w:rPr>
        <w:t xml:space="preserve"> the juggernaut of consumer </w:t>
      </w:r>
      <w:r w:rsidRPr="00481692">
        <w:rPr>
          <w:rFonts w:eastAsia="Calibri"/>
          <w:b/>
          <w:u w:val="single"/>
        </w:rPr>
        <w:t>capitalism</w:t>
      </w:r>
      <w:r w:rsidRPr="00CC1945">
        <w:rPr>
          <w:rFonts w:eastAsia="Calibri"/>
          <w:b/>
          <w:u w:val="single"/>
        </w:rPr>
        <w:t xml:space="preserve"> </w:t>
      </w:r>
      <w:r w:rsidRPr="00481692">
        <w:rPr>
          <w:rFonts w:eastAsia="Calibri"/>
          <w:b/>
          <w:u w:val="single"/>
        </w:rPr>
        <w:t>from</w:t>
      </w:r>
      <w:r w:rsidRPr="00481692">
        <w:rPr>
          <w:rFonts w:eastAsia="Calibri"/>
        </w:rPr>
        <w:t xml:space="preserve"> </w:t>
      </w:r>
      <w:r w:rsidRPr="00481692">
        <w:rPr>
          <w:rFonts w:eastAsia="Calibri"/>
          <w:b/>
          <w:u w:val="single"/>
          <w:bdr w:val="single" w:sz="4" w:space="0" w:color="auto"/>
        </w:rPr>
        <w:t>driving the world over the climate</w:t>
      </w:r>
      <w:r w:rsidRPr="00CC1945">
        <w:rPr>
          <w:rFonts w:eastAsia="Calibri"/>
          <w:b/>
          <w:u w:val="single"/>
          <w:bdr w:val="single" w:sz="4" w:space="0" w:color="auto"/>
        </w:rPr>
        <w:t xml:space="preserve"> change </w:t>
      </w:r>
      <w:r w:rsidRPr="00481692">
        <w:rPr>
          <w:rFonts w:eastAsia="Calibri"/>
          <w:b/>
          <w:u w:val="single"/>
          <w:bdr w:val="single" w:sz="4" w:space="0" w:color="auto"/>
        </w:rPr>
        <w:t>cliff</w:t>
      </w:r>
      <w:r w:rsidRPr="00CC1945">
        <w:rPr>
          <w:rFonts w:eastAsia="Calibri"/>
        </w:rPr>
        <w:t xml:space="preserve">. </w:t>
      </w:r>
      <w:r w:rsidRPr="00CC1945">
        <w:rPr>
          <w:rFonts w:eastAsia="Calibri"/>
          <w:b/>
          <w:u w:val="single"/>
        </w:rPr>
        <w:t>It maybe a slim chance, but</w:t>
      </w:r>
      <w:r w:rsidRPr="00CC1945">
        <w:rPr>
          <w:rFonts w:eastAsia="Calibri"/>
        </w:rPr>
        <w:t xml:space="preserve"> </w:t>
      </w:r>
      <w:r w:rsidRPr="00CC1945">
        <w:rPr>
          <w:rFonts w:eastAsia="Calibri"/>
          <w:b/>
          <w:u w:val="single"/>
        </w:rPr>
        <w:t>a better bet than current</w:t>
      </w:r>
      <w:r w:rsidRPr="00CC1945">
        <w:rPr>
          <w:rFonts w:eastAsia="Calibri"/>
        </w:rPr>
        <w:t xml:space="preserve"> herculean </w:t>
      </w:r>
      <w:r w:rsidRPr="00CC1945">
        <w:rPr>
          <w:rFonts w:eastAsia="Calibri"/>
          <w:b/>
          <w:u w:val="single"/>
        </w:rPr>
        <w:t>efforts to</w:t>
      </w:r>
      <w:r w:rsidRPr="00CC1945">
        <w:rPr>
          <w:rFonts w:eastAsia="Calibri"/>
        </w:rPr>
        <w:t xml:space="preserve"> </w:t>
      </w:r>
      <w:r w:rsidRPr="00CC1945">
        <w:rPr>
          <w:rFonts w:eastAsia="Calibri"/>
          <w:b/>
          <w:u w:val="single"/>
          <w:bdr w:val="single" w:sz="4" w:space="0" w:color="auto"/>
        </w:rPr>
        <w:t>get the elites to pull the right policy levers</w:t>
      </w:r>
      <w:r w:rsidRPr="00CC1945">
        <w:rPr>
          <w:rFonts w:eastAsia="Calibri"/>
        </w:rPr>
        <w:t xml:space="preserve"> (whether by sweet promises of green tech profits or alternatively threats from mass movements shouting for less consumption).</w:t>
      </w:r>
    </w:p>
    <w:p w:rsidR="00083AFE" w:rsidRPr="00CC1945" w:rsidRDefault="00083AFE" w:rsidP="00083AFE">
      <w:pPr>
        <w:rPr>
          <w:rFonts w:eastAsia="Calibri"/>
        </w:rPr>
      </w:pPr>
      <w:r w:rsidRPr="00CC1945">
        <w:rPr>
          <w:rFonts w:eastAsia="Calibri"/>
        </w:rPr>
        <w:t xml:space="preserve">My argument suggests </w:t>
      </w:r>
      <w:r w:rsidRPr="00481692">
        <w:rPr>
          <w:rFonts w:eastAsia="Calibri"/>
          <w:b/>
          <w:u w:val="single"/>
        </w:rPr>
        <w:t>this could happen by reducing</w:t>
      </w:r>
      <w:r w:rsidRPr="00CC1945">
        <w:rPr>
          <w:rFonts w:eastAsia="Calibri"/>
          <w:b/>
          <w:u w:val="single"/>
        </w:rPr>
        <w:t xml:space="preserve"> consumption and </w:t>
      </w:r>
      <w:r w:rsidRPr="00481692">
        <w:rPr>
          <w:rFonts w:eastAsia="Calibri"/>
          <w:b/>
          <w:u w:val="single"/>
        </w:rPr>
        <w:t>capital enough to</w:t>
      </w:r>
      <w:r w:rsidRPr="00481692">
        <w:rPr>
          <w:rFonts w:eastAsia="Calibri"/>
        </w:rPr>
        <w:t xml:space="preserve"> </w:t>
      </w:r>
      <w:r w:rsidRPr="00481692">
        <w:rPr>
          <w:rFonts w:eastAsia="Calibri"/>
          <w:b/>
          <w:u w:val="single"/>
          <w:bdr w:val="single" w:sz="4" w:space="0" w:color="auto"/>
        </w:rPr>
        <w:t>trigger a crash of the</w:t>
      </w:r>
      <w:r w:rsidRPr="00CC1945">
        <w:rPr>
          <w:rFonts w:eastAsia="Calibri"/>
          <w:b/>
          <w:u w:val="single"/>
          <w:bdr w:val="single" w:sz="4" w:space="0" w:color="auto"/>
        </w:rPr>
        <w:t xml:space="preserve"> fragile global </w:t>
      </w:r>
      <w:r w:rsidRPr="00481692">
        <w:rPr>
          <w:rFonts w:eastAsia="Calibri"/>
          <w:b/>
          <w:u w:val="single"/>
          <w:bdr w:val="single" w:sz="4" w:space="0" w:color="auto"/>
        </w:rPr>
        <w:t>financial system</w:t>
      </w:r>
      <w:r w:rsidRPr="00CC1945">
        <w:rPr>
          <w:rFonts w:eastAsia="Calibri"/>
        </w:rPr>
        <w:t xml:space="preserve">. This provocative idea is intended to increase understanding while taking the risk that the argument could turn people away from permaculture as positive environmentalism, and brand me a lunatic, if not a terrorist. </w:t>
      </w:r>
      <w:r w:rsidRPr="00CC1945">
        <w:rPr>
          <w:rFonts w:eastAsia="Calibri"/>
          <w:b/>
          <w:u w:val="single"/>
        </w:rPr>
        <w:t>That risk is an analogy for the massive risks that humanity now faces, where</w:t>
      </w:r>
      <w:r w:rsidRPr="00CC1945">
        <w:rPr>
          <w:rFonts w:eastAsia="Calibri"/>
        </w:rPr>
        <w:t xml:space="preserve"> </w:t>
      </w:r>
      <w:r w:rsidRPr="00481692">
        <w:rPr>
          <w:rFonts w:eastAsia="Calibri"/>
          <w:b/>
          <w:u w:val="single"/>
        </w:rPr>
        <w:t>all options have unintended consequences</w:t>
      </w:r>
      <w:r w:rsidRPr="00CC1945">
        <w:rPr>
          <w:rFonts w:eastAsia="Calibri"/>
          <w:b/>
          <w:u w:val="single"/>
        </w:rPr>
        <w:t xml:space="preserve"> and</w:t>
      </w:r>
      <w:r w:rsidRPr="00CC1945">
        <w:rPr>
          <w:rFonts w:eastAsia="Calibri"/>
        </w:rPr>
        <w:t xml:space="preserve"> that </w:t>
      </w:r>
      <w:r w:rsidRPr="00481692">
        <w:rPr>
          <w:rFonts w:eastAsia="Calibri"/>
          <w:b/>
          <w:u w:val="single"/>
        </w:rPr>
        <w:t>normal,</w:t>
      </w:r>
      <w:r w:rsidRPr="00CC1945">
        <w:rPr>
          <w:rFonts w:eastAsia="Calibri"/>
          <w:b/>
          <w:u w:val="single"/>
        </w:rPr>
        <w:t xml:space="preserve"> apparently sensible, </w:t>
      </w:r>
      <w:r w:rsidRPr="00481692">
        <w:rPr>
          <w:rFonts w:eastAsia="Calibri"/>
          <w:b/>
          <w:u w:val="single"/>
        </w:rPr>
        <w:t>behaviour is</w:t>
      </w:r>
      <w:r w:rsidRPr="00CC1945">
        <w:rPr>
          <w:rFonts w:eastAsia="Calibri"/>
          <w:b/>
          <w:u w:val="single"/>
        </w:rPr>
        <w:t xml:space="preserve"> just as </w:t>
      </w:r>
      <w:r w:rsidRPr="00481692">
        <w:rPr>
          <w:rFonts w:eastAsia="Calibri"/>
          <w:b/>
          <w:u w:val="single"/>
        </w:rPr>
        <w:t>likely to lead to disaster</w:t>
      </w:r>
      <w:r w:rsidRPr="00CC1945">
        <w:rPr>
          <w:rFonts w:eastAsia="Calibri"/>
          <w:b/>
          <w:u w:val="single"/>
        </w:rPr>
        <w:t xml:space="preserve"> as the most apparently mad schemes</w:t>
      </w:r>
      <w:r w:rsidRPr="00CC1945">
        <w:rPr>
          <w:rFonts w:eastAsia="Calibri"/>
        </w:rPr>
        <w:t xml:space="preserve">. </w:t>
      </w:r>
      <w:r w:rsidRPr="00481692">
        <w:rPr>
          <w:rFonts w:eastAsia="Calibri"/>
          <w:b/>
          <w:u w:val="single"/>
        </w:rPr>
        <w:t>Even</w:t>
      </w:r>
      <w:r w:rsidRPr="00CC1945">
        <w:rPr>
          <w:rFonts w:eastAsia="Calibri"/>
          <w:b/>
          <w:u w:val="single"/>
        </w:rPr>
        <w:t xml:space="preserve"> mainstream </w:t>
      </w:r>
      <w:r w:rsidRPr="00481692">
        <w:rPr>
          <w:rFonts w:eastAsia="Calibri"/>
          <w:b/>
          <w:u w:val="single"/>
        </w:rPr>
        <w:t>'responsible' proposals for saving us from climate chaos could also crash the financial system</w:t>
      </w:r>
      <w:r w:rsidRPr="00481692">
        <w:rPr>
          <w:rFonts w:eastAsia="Calibri"/>
        </w:rPr>
        <w:t>.</w:t>
      </w:r>
      <w:r w:rsidRPr="00CC1945">
        <w:rPr>
          <w:rFonts w:eastAsia="Calibri"/>
        </w:rPr>
        <w:t xml:space="preserve"> </w:t>
      </w:r>
      <w:r w:rsidRPr="00481692">
        <w:rPr>
          <w:rFonts w:eastAsia="Calibri"/>
          <w:b/>
          <w:u w:val="single"/>
        </w:rPr>
        <w:t>In times of tumultuous change</w:t>
      </w:r>
      <w:r w:rsidRPr="00CC1945">
        <w:rPr>
          <w:rFonts w:eastAsia="Calibri"/>
        </w:rPr>
        <w:t xml:space="preserve">, </w:t>
      </w:r>
      <w:r w:rsidRPr="00481692">
        <w:rPr>
          <w:rFonts w:eastAsia="Calibri"/>
          <w:b/>
          <w:u w:val="single"/>
        </w:rPr>
        <w:t>small events may trigger big changes</w:t>
      </w:r>
      <w:r w:rsidRPr="00CC1945">
        <w:rPr>
          <w:rFonts w:eastAsia="Calibri"/>
          <w:b/>
          <w:u w:val="single"/>
        </w:rPr>
        <w:t xml:space="preserve"> we can't control</w:t>
      </w:r>
      <w:r w:rsidRPr="00CC1945">
        <w:rPr>
          <w:rFonts w:eastAsia="Calibri"/>
        </w:rPr>
        <w:t xml:space="preserve">; a key understanding from the permaculture principle Creatively Use and Respond to Change. </w:t>
      </w:r>
    </w:p>
    <w:p w:rsidR="00556CB6" w:rsidRPr="00FC4E6C" w:rsidRDefault="00556CB6" w:rsidP="001E0023">
      <w:pPr>
        <w:pStyle w:val="Heading2"/>
        <w:rPr>
          <w:rFonts w:cs="Times New Roman"/>
        </w:rPr>
      </w:pPr>
      <w:r w:rsidRPr="00FC4E6C">
        <w:rPr>
          <w:rFonts w:cs="Times New Roman"/>
        </w:rPr>
        <w:lastRenderedPageBreak/>
        <w:t>2NC Top Level</w:t>
      </w:r>
    </w:p>
    <w:p w:rsidR="00556CB6" w:rsidRPr="00FC4E6C" w:rsidRDefault="00556CB6" w:rsidP="00556CB6">
      <w:pPr>
        <w:pStyle w:val="Heading3"/>
        <w:rPr>
          <w:rFonts w:cs="Times New Roman"/>
        </w:rPr>
      </w:pPr>
      <w:r w:rsidRPr="00FC4E6C">
        <w:rPr>
          <w:rFonts w:cs="Times New Roman"/>
        </w:rPr>
        <w:lastRenderedPageBreak/>
        <w:t>2NC Warming Turns War</w:t>
      </w:r>
    </w:p>
    <w:p w:rsidR="00556CB6" w:rsidRPr="00FC4E6C" w:rsidRDefault="00556CB6" w:rsidP="00556CB6">
      <w:pPr>
        <w:pStyle w:val="Heading4"/>
        <w:rPr>
          <w:rFonts w:cs="Times New Roman"/>
        </w:rPr>
      </w:pPr>
      <w:r w:rsidRPr="00FC4E6C">
        <w:rPr>
          <w:rFonts w:cs="Times New Roman"/>
        </w:rPr>
        <w:t>Warming causes global nuclear warfare and breaks down international cooperation</w:t>
      </w:r>
    </w:p>
    <w:p w:rsidR="00556CB6" w:rsidRPr="00FC4E6C" w:rsidRDefault="00556CB6" w:rsidP="00556CB6">
      <w:pPr>
        <w:pStyle w:val="tag"/>
        <w:rPr>
          <w:b w:val="0"/>
          <w:sz w:val="16"/>
          <w:szCs w:val="22"/>
        </w:rPr>
      </w:pPr>
      <w:r w:rsidRPr="00FC4E6C">
        <w:rPr>
          <w:sz w:val="22"/>
          <w:szCs w:val="22"/>
        </w:rPr>
        <w:t xml:space="preserve">Dyer 9 </w:t>
      </w:r>
      <w:r w:rsidRPr="00FC4E6C">
        <w:rPr>
          <w:b w:val="0"/>
          <w:sz w:val="16"/>
          <w:szCs w:val="22"/>
        </w:rPr>
        <w:t>– PhD in ME History</w:t>
      </w:r>
    </w:p>
    <w:p w:rsidR="00556CB6" w:rsidRPr="00FC4E6C" w:rsidRDefault="00556CB6" w:rsidP="00556CB6">
      <w:r w:rsidRPr="00FC4E6C">
        <w:t xml:space="preserve">Gwynne, MA in Military History and PhD in Middle Eastern History former  @ </w:t>
      </w:r>
      <w:hyperlink r:id="rId15" w:history="1">
        <w:r w:rsidRPr="00FC4E6C">
          <w:t>Senior Lecturer</w:t>
        </w:r>
      </w:hyperlink>
      <w:r w:rsidRPr="00FC4E6C">
        <w:t> in War Studies at the </w:t>
      </w:r>
      <w:hyperlink r:id="rId16" w:history="1">
        <w:r w:rsidRPr="00FC4E6C">
          <w:t>Royal Military Academy Sandhurst</w:t>
        </w:r>
      </w:hyperlink>
      <w:r w:rsidRPr="00FC4E6C">
        <w:t>, Climate Wars</w:t>
      </w:r>
    </w:p>
    <w:p w:rsidR="00556CB6" w:rsidRPr="00FC4E6C" w:rsidRDefault="00556CB6" w:rsidP="00556CB6">
      <w:r w:rsidRPr="00FC4E6C">
        <w:t>THIS BOOK IS AN ATTEMPT, peering through a glass darkly, to understand the politics and the strategies of the potentially apocalyptic crisis that looks set to occupy most of the twenty</w:t>
      </w:r>
      <w:r w:rsidRPr="00FC4E6C">
        <w:softHyphen/>
        <w:t>first century. There are now many books available that deal with the science of climate change and some that suggest pos</w:t>
      </w:r>
      <w:r w:rsidRPr="00FC4E6C">
        <w:softHyphen/>
        <w:t xml:space="preserve">sible approaches to getting the problem under control, but there are few that venture very far into the grim detail of how real countries experiencing very different and, in some cases, overwhelming pressures as global warming proceeds, are likely to respond to the changes. Yet we all know that it's mostly politics, national and international, that will decide the outcomes.   Two things in particular persuaded me that it was time to write this book. One was the realization that </w:t>
      </w:r>
      <w:r w:rsidRPr="00FC4E6C">
        <w:rPr>
          <w:rStyle w:val="underline"/>
          <w:b w:val="0"/>
        </w:rPr>
        <w:t>the</w:t>
      </w:r>
      <w:r w:rsidRPr="00FC4E6C">
        <w:t xml:space="preserve"> first and most important </w:t>
      </w:r>
      <w:r w:rsidRPr="00481692">
        <w:rPr>
          <w:rStyle w:val="underline"/>
          <w:b w:val="0"/>
        </w:rPr>
        <w:t>impact of climate change</w:t>
      </w:r>
      <w:r w:rsidRPr="00FC4E6C">
        <w:rPr>
          <w:rStyle w:val="underline"/>
          <w:b w:val="0"/>
        </w:rPr>
        <w:t xml:space="preserve"> on human civiliza</w:t>
      </w:r>
      <w:r w:rsidRPr="00FC4E6C">
        <w:rPr>
          <w:rStyle w:val="underline"/>
          <w:b w:val="0"/>
        </w:rPr>
        <w:softHyphen/>
        <w:t xml:space="preserve">tion </w:t>
      </w:r>
      <w:r w:rsidRPr="00481692">
        <w:rPr>
          <w:rStyle w:val="underline"/>
          <w:b w:val="0"/>
        </w:rPr>
        <w:t xml:space="preserve">will be </w:t>
      </w:r>
      <w:r w:rsidRPr="00FC4E6C">
        <w:rPr>
          <w:rStyle w:val="underline"/>
          <w:b w:val="0"/>
        </w:rPr>
        <w:t xml:space="preserve">an </w:t>
      </w:r>
      <w:r w:rsidRPr="00481692">
        <w:rPr>
          <w:rStyle w:val="underline"/>
          <w:b w:val="0"/>
        </w:rPr>
        <w:t xml:space="preserve">acute and permanent crisis </w:t>
      </w:r>
      <w:r w:rsidRPr="00FC4E6C">
        <w:rPr>
          <w:rStyle w:val="underline"/>
          <w:b w:val="0"/>
        </w:rPr>
        <w:t>of food supply. Eating regularly is a non-negotiable activity, and countries  that cannot feed their people are unlikely to be "reasonable" about it</w:t>
      </w:r>
      <w:r w:rsidRPr="00FC4E6C">
        <w:t xml:space="preserve">. Not all of them will be in what we used to call the "Third World" -the developing countries of Asia, Africa and Latin America.   The other thing that finally got the donkey's attention was a dawning awareness that, </w:t>
      </w:r>
      <w:r w:rsidRPr="00481692">
        <w:rPr>
          <w:rStyle w:val="underline"/>
          <w:b w:val="0"/>
        </w:rPr>
        <w:t>in</w:t>
      </w:r>
      <w:r w:rsidRPr="00FC4E6C">
        <w:rPr>
          <w:rStyle w:val="underline"/>
          <w:b w:val="0"/>
        </w:rPr>
        <w:t xml:space="preserve"> a number of the </w:t>
      </w:r>
      <w:r w:rsidRPr="00481692">
        <w:rPr>
          <w:rStyle w:val="underline"/>
          <w:b w:val="0"/>
        </w:rPr>
        <w:t>great pow</w:t>
      </w:r>
      <w:r w:rsidRPr="00481692">
        <w:rPr>
          <w:rStyle w:val="underline"/>
          <w:b w:val="0"/>
        </w:rPr>
        <w:softHyphen/>
        <w:t xml:space="preserve">ers, climate change </w:t>
      </w:r>
      <w:r w:rsidRPr="00FC4E6C">
        <w:rPr>
          <w:rStyle w:val="underline"/>
          <w:b w:val="0"/>
        </w:rPr>
        <w:t xml:space="preserve">scenarios </w:t>
      </w:r>
      <w:r w:rsidRPr="00481692">
        <w:rPr>
          <w:rStyle w:val="underline"/>
          <w:b w:val="0"/>
        </w:rPr>
        <w:t xml:space="preserve">are </w:t>
      </w:r>
      <w:r w:rsidRPr="00FC4E6C">
        <w:rPr>
          <w:rStyle w:val="underline"/>
          <w:b w:val="0"/>
        </w:rPr>
        <w:t>already</w:t>
      </w:r>
      <w:r w:rsidRPr="00481692">
        <w:rPr>
          <w:rStyle w:val="underline"/>
          <w:b w:val="0"/>
        </w:rPr>
        <w:t xml:space="preserve"> playing a</w:t>
      </w:r>
      <w:r w:rsidRPr="00FC4E6C">
        <w:rPr>
          <w:rStyle w:val="underline"/>
          <w:b w:val="0"/>
        </w:rPr>
        <w:t xml:space="preserve"> large and </w:t>
      </w:r>
      <w:r w:rsidRPr="00481692">
        <w:rPr>
          <w:rStyle w:val="underline"/>
          <w:b w:val="0"/>
        </w:rPr>
        <w:t>increasing role in</w:t>
      </w:r>
      <w:r w:rsidRPr="00FC4E6C">
        <w:rPr>
          <w:rStyle w:val="underline"/>
          <w:b w:val="0"/>
        </w:rPr>
        <w:t xml:space="preserve"> the </w:t>
      </w:r>
      <w:r w:rsidRPr="00481692">
        <w:rPr>
          <w:rStyle w:val="underline"/>
          <w:b w:val="0"/>
        </w:rPr>
        <w:t>military planning</w:t>
      </w:r>
      <w:r w:rsidRPr="00FC4E6C">
        <w:rPr>
          <w:rStyle w:val="underline"/>
          <w:b w:val="0"/>
        </w:rPr>
        <w:t xml:space="preserve"> process.</w:t>
      </w:r>
      <w:r w:rsidRPr="00FC4E6C">
        <w:t xml:space="preserve"> Rationally, you would expect this to be the case, because </w:t>
      </w:r>
      <w:r w:rsidRPr="00FC4E6C">
        <w:rPr>
          <w:rStyle w:val="underline"/>
          <w:b w:val="0"/>
        </w:rPr>
        <w:t xml:space="preserve">each country pays its professional military establishment to identify and counter "threats" to its security, but the implications of their scenarios are still alarming. </w:t>
      </w:r>
      <w:r w:rsidRPr="00481692">
        <w:rPr>
          <w:rStyle w:val="underline"/>
          <w:b w:val="0"/>
        </w:rPr>
        <w:t>There is a probability of</w:t>
      </w:r>
      <w:r w:rsidRPr="00FC4E6C">
        <w:t xml:space="preserve"> wars, including even </w:t>
      </w:r>
      <w:r w:rsidRPr="00481692">
        <w:rPr>
          <w:rStyle w:val="underline"/>
          <w:b w:val="0"/>
        </w:rPr>
        <w:t xml:space="preserve">nuclear wars, if temperatures rise </w:t>
      </w:r>
      <w:r w:rsidRPr="00FC4E6C">
        <w:rPr>
          <w:rStyle w:val="underline"/>
          <w:b w:val="0"/>
        </w:rPr>
        <w:t xml:space="preserve">two to three degrees Celsius. Once that happens, </w:t>
      </w:r>
      <w:r w:rsidRPr="00481692">
        <w:rPr>
          <w:rStyle w:val="underline"/>
          <w:b w:val="0"/>
        </w:rPr>
        <w:t>all hope of international cooperation</w:t>
      </w:r>
      <w:r w:rsidRPr="00FC4E6C">
        <w:rPr>
          <w:rStyle w:val="underline"/>
          <w:b w:val="0"/>
        </w:rPr>
        <w:t xml:space="preserve"> to curb emissions and stop the warming </w:t>
      </w:r>
      <w:r w:rsidRPr="00481692">
        <w:rPr>
          <w:rStyle w:val="underline"/>
          <w:b w:val="0"/>
        </w:rPr>
        <w:t>goes out the window</w:t>
      </w:r>
      <w:r w:rsidRPr="00481692">
        <w:t>.</w:t>
      </w:r>
      <w:r w:rsidRPr="00FC4E6C">
        <w:t xml:space="preserve"> </w:t>
      </w:r>
    </w:p>
    <w:p w:rsidR="00556CB6" w:rsidRPr="00FC4E6C" w:rsidRDefault="00556CB6" w:rsidP="00556CB6">
      <w:pPr>
        <w:pStyle w:val="Heading3"/>
        <w:rPr>
          <w:rFonts w:cs="Times New Roman"/>
        </w:rPr>
      </w:pPr>
      <w:r w:rsidRPr="00FC4E6C">
        <w:rPr>
          <w:rFonts w:cs="Times New Roman"/>
        </w:rPr>
        <w:lastRenderedPageBreak/>
        <w:t>2NC A2 Nuke War</w:t>
      </w:r>
    </w:p>
    <w:p w:rsidR="00556CB6" w:rsidRPr="00FC4E6C" w:rsidRDefault="00556CB6" w:rsidP="00556CB6">
      <w:pPr>
        <w:pStyle w:val="Heading4"/>
        <w:rPr>
          <w:rFonts w:cs="Times New Roman"/>
        </w:rPr>
      </w:pPr>
      <w:r w:rsidRPr="00FC4E6C">
        <w:rPr>
          <w:rFonts w:cs="Times New Roman"/>
        </w:rPr>
        <w:t>Nuclear war does not cause extinction or turn warming</w:t>
      </w:r>
    </w:p>
    <w:p w:rsidR="00556CB6" w:rsidRPr="00FC4E6C" w:rsidRDefault="00556CB6" w:rsidP="00556CB6">
      <w:r w:rsidRPr="00FC4E6C">
        <w:rPr>
          <w:b/>
        </w:rPr>
        <w:t>Seitz</w:t>
      </w:r>
      <w:r w:rsidRPr="00FC4E6C">
        <w:t xml:space="preserve"> </w:t>
      </w:r>
      <w:r w:rsidRPr="00FC4E6C">
        <w:rPr>
          <w:rStyle w:val="StyleStyleBold12pt"/>
        </w:rPr>
        <w:t>6</w:t>
      </w:r>
      <w:r w:rsidRPr="00FC4E6C">
        <w:t xml:space="preserve">  </w:t>
      </w:r>
      <w:r w:rsidRPr="00FC4E6C">
        <w:rPr>
          <w:sz w:val="12"/>
          <w:szCs w:val="12"/>
        </w:rPr>
        <w:t>Former Presidential science advisor and keynote speaker at international science conferences, December 20 2006 (Russell, holds multiple patents and degrees from Harvard and MIT, “The ‘Nuclear Winter’ Meltdown,” http://adamant.typepad.com/seitz/2006/12/preherein_honor.html, accessed October 18, 2007)</w:t>
      </w:r>
    </w:p>
    <w:p w:rsidR="00556CB6" w:rsidRPr="00FC4E6C" w:rsidRDefault="00556CB6" w:rsidP="00556CB6">
      <w:r w:rsidRPr="00FC4E6C">
        <w:t>"</w:t>
      </w:r>
      <w:r w:rsidRPr="00FC4E6C">
        <w:rPr>
          <w:u w:val="single"/>
        </w:rPr>
        <w:t>Apocalyptic</w:t>
      </w:r>
      <w:r w:rsidRPr="00FC4E6C">
        <w:t xml:space="preserve"> predictions require, to be taken seriously,higher standards of evidence than do assertions on other matters where the stakes are not as great." wrote Sagan in Foreign Affairs , Winter 1983 -84. But that "</w:t>
      </w:r>
      <w:r w:rsidRPr="00481692">
        <w:rPr>
          <w:b/>
          <w:u w:val="single"/>
        </w:rPr>
        <w:t>evidence</w:t>
      </w:r>
      <w:r w:rsidRPr="00FC4E6C">
        <w:t>"</w:t>
      </w:r>
      <w:r w:rsidRPr="00FC4E6C">
        <w:rPr>
          <w:b/>
        </w:rPr>
        <w:t xml:space="preserve"> </w:t>
      </w:r>
      <w:r w:rsidRPr="00481692">
        <w:rPr>
          <w:b/>
          <w:u w:val="single"/>
        </w:rPr>
        <w:t>was never forthcoming</w:t>
      </w:r>
      <w:r w:rsidRPr="00FC4E6C">
        <w:t xml:space="preserve">. </w:t>
      </w:r>
      <w:r w:rsidRPr="00481692">
        <w:rPr>
          <w:u w:val="single"/>
        </w:rPr>
        <w:t>'Nuclear Winter' never existed</w:t>
      </w:r>
      <w:r w:rsidRPr="00FC4E6C">
        <w:t xml:space="preserve"> outside of a computer  </w:t>
      </w:r>
      <w:r w:rsidRPr="00481692">
        <w:rPr>
          <w:u w:val="single"/>
        </w:rPr>
        <w:t xml:space="preserve">except as </w:t>
      </w:r>
      <w:r w:rsidRPr="00FC4E6C">
        <w:rPr>
          <w:u w:val="single"/>
        </w:rPr>
        <w:t xml:space="preserve">air-brushed </w:t>
      </w:r>
      <w:r w:rsidRPr="00481692">
        <w:rPr>
          <w:u w:val="single"/>
        </w:rPr>
        <w:t>animation</w:t>
      </w:r>
      <w:r w:rsidRPr="00FC4E6C">
        <w:t xml:space="preserve"> commissioned </w:t>
      </w:r>
      <w:r w:rsidRPr="00FC4E6C">
        <w:rPr>
          <w:u w:val="single"/>
        </w:rPr>
        <w:t>by</w:t>
      </w:r>
      <w:r w:rsidRPr="00FC4E6C">
        <w:t xml:space="preserve"> the </w:t>
      </w:r>
      <w:r w:rsidRPr="00FC4E6C">
        <w:rPr>
          <w:u w:val="single"/>
        </w:rPr>
        <w:t>a  PR firm</w:t>
      </w:r>
      <w:r w:rsidRPr="00FC4E6C">
        <w:t xml:space="preserve"> - Porter Novelli Inc. </w:t>
      </w:r>
      <w:r w:rsidRPr="00FC4E6C">
        <w:rPr>
          <w:u w:val="single"/>
        </w:rPr>
        <w:t>Yet Sagan predicted</w:t>
      </w:r>
      <w:r w:rsidRPr="00FC4E6C">
        <w:t xml:space="preserve"> "the </w:t>
      </w:r>
      <w:r w:rsidRPr="00FC4E6C">
        <w:rPr>
          <w:u w:val="single"/>
        </w:rPr>
        <w:t>extinction</w:t>
      </w:r>
      <w:r w:rsidRPr="00FC4E6C">
        <w:t xml:space="preserve"> of the human species " as temperatures plummeted 35 degrees C and  the world froze in the aftermath of  a nuclear holocaust.  Last year, </w:t>
      </w:r>
      <w:r w:rsidRPr="00FC4E6C">
        <w:rPr>
          <w:u w:val="single"/>
        </w:rPr>
        <w:t>Sagan's cohort tried  to reanimate the ghost</w:t>
      </w:r>
      <w:r w:rsidRPr="00FC4E6C">
        <w:t xml:space="preserve"> in a machine anti-nuclear activists invoked in the depths of the Cold War, </w:t>
      </w:r>
      <w:r w:rsidRPr="00FC4E6C">
        <w:rPr>
          <w:u w:val="single"/>
        </w:rPr>
        <w:t>by re-running equally arbitrary scenarios</w:t>
      </w:r>
      <w:r w:rsidRPr="00FC4E6C">
        <w:t xml:space="preserve"> on a modern  interactive Global Circulation Model. But the Cold War is history in more ways than one. </w:t>
      </w:r>
      <w:r w:rsidRPr="00FC4E6C">
        <w:rPr>
          <w:u w:val="single"/>
        </w:rPr>
        <w:t xml:space="preserve">It is a credit to post-modern </w:t>
      </w:r>
      <w:r w:rsidRPr="00481692">
        <w:rPr>
          <w:u w:val="single"/>
        </w:rPr>
        <w:t>computer climate simulations</w:t>
      </w:r>
      <w:r w:rsidRPr="00FC4E6C">
        <w:rPr>
          <w:u w:val="single"/>
        </w:rPr>
        <w:t xml:space="preserve"> that they </w:t>
      </w:r>
      <w:r w:rsidRPr="00481692">
        <w:rPr>
          <w:b/>
          <w:u w:val="single"/>
        </w:rPr>
        <w:t>do not reproduce the apocalyptic  results</w:t>
      </w:r>
      <w:r w:rsidRPr="00481692">
        <w:rPr>
          <w:u w:val="single"/>
        </w:rPr>
        <w:t xml:space="preserve"> </w:t>
      </w:r>
      <w:r w:rsidRPr="00FC4E6C">
        <w:rPr>
          <w:u w:val="single"/>
        </w:rPr>
        <w:t>of</w:t>
      </w:r>
      <w:r w:rsidRPr="00FC4E6C">
        <w:t xml:space="preserve"> what </w:t>
      </w:r>
      <w:r w:rsidRPr="00FC4E6C">
        <w:rPr>
          <w:u w:val="single"/>
        </w:rPr>
        <w:t>Sagan</w:t>
      </w:r>
      <w:r w:rsidRPr="00FC4E6C">
        <w:t xml:space="preserve"> oxymoronically termed "a sophisticated one dimensional model." </w:t>
      </w:r>
      <w:r w:rsidRPr="00481692">
        <w:rPr>
          <w:u w:val="single"/>
        </w:rPr>
        <w:t>The</w:t>
      </w:r>
      <w:r w:rsidRPr="00FC4E6C">
        <w:rPr>
          <w:u w:val="single"/>
        </w:rPr>
        <w:t xml:space="preserve"> subzero</w:t>
      </w:r>
      <w:r w:rsidRPr="00FC4E6C">
        <w:t xml:space="preserve"> </w:t>
      </w:r>
      <w:r w:rsidRPr="00481692">
        <w:t xml:space="preserve">'baseline </w:t>
      </w:r>
      <w:r w:rsidRPr="00481692">
        <w:rPr>
          <w:u w:val="single"/>
        </w:rPr>
        <w:t>case'  has melted</w:t>
      </w:r>
      <w:r w:rsidRPr="00FC4E6C">
        <w:rPr>
          <w:u w:val="single"/>
        </w:rPr>
        <w:t xml:space="preserve"> down</w:t>
      </w:r>
      <w:r w:rsidRPr="00FC4E6C">
        <w:t xml:space="preserve"> in</w:t>
      </w:r>
      <w:r w:rsidRPr="00481692">
        <w:rPr>
          <w:u w:val="single"/>
        </w:rPr>
        <w:t>to</w:t>
      </w:r>
      <w:r w:rsidRPr="00FC4E6C">
        <w:t xml:space="preserve"> a tepid 1.3 degrees of </w:t>
      </w:r>
      <w:r w:rsidRPr="00481692">
        <w:rPr>
          <w:u w:val="single"/>
        </w:rPr>
        <w:t>average cooling</w:t>
      </w:r>
      <w:r w:rsidRPr="00FC4E6C">
        <w:t xml:space="preserve">- </w:t>
      </w:r>
      <w:r w:rsidRPr="00FC4E6C">
        <w:rPr>
          <w:u w:val="single"/>
        </w:rPr>
        <w:t>grey skies do not a Ragnarok make</w:t>
      </w:r>
      <w:r w:rsidRPr="00FC4E6C">
        <w:t xml:space="preserve">. </w:t>
      </w:r>
      <w:r w:rsidRPr="00FC4E6C">
        <w:rPr>
          <w:u w:val="single"/>
        </w:rPr>
        <w:t xml:space="preserve">What remains is </w:t>
      </w:r>
      <w:r w:rsidRPr="00FC4E6C">
        <w:rPr>
          <w:b/>
          <w:u w:val="single"/>
        </w:rPr>
        <w:t xml:space="preserve">just </w:t>
      </w:r>
      <w:r w:rsidRPr="00481692">
        <w:rPr>
          <w:b/>
          <w:u w:val="single"/>
        </w:rPr>
        <w:t>not the stuff that  End of the World myths are made of</w:t>
      </w:r>
      <w:r w:rsidRPr="00FC4E6C">
        <w:t>.</w:t>
      </w:r>
    </w:p>
    <w:p w:rsidR="00556CB6" w:rsidRPr="00FC4E6C" w:rsidRDefault="00556CB6" w:rsidP="00556CB6">
      <w:pPr>
        <w:pStyle w:val="Heading3"/>
        <w:rPr>
          <w:rFonts w:cs="Times New Roman"/>
        </w:rPr>
      </w:pPr>
      <w:r w:rsidRPr="00FC4E6C">
        <w:rPr>
          <w:rFonts w:cs="Times New Roman"/>
        </w:rPr>
        <w:lastRenderedPageBreak/>
        <w:t>2NC Extinction First</w:t>
      </w:r>
    </w:p>
    <w:p w:rsidR="00556CB6" w:rsidRPr="00FC4E6C" w:rsidRDefault="00556CB6" w:rsidP="00556CB6">
      <w:pPr>
        <w:pStyle w:val="Heading4"/>
        <w:rPr>
          <w:rFonts w:cs="Times New Roman"/>
        </w:rPr>
      </w:pPr>
      <w:r w:rsidRPr="00FC4E6C">
        <w:rPr>
          <w:rFonts w:cs="Times New Roman"/>
        </w:rPr>
        <w:t>Any risk of extinction outweighs everything ***</w:t>
      </w:r>
    </w:p>
    <w:p w:rsidR="00556CB6" w:rsidRPr="00FC4E6C" w:rsidRDefault="00556CB6" w:rsidP="00556CB6">
      <w:r w:rsidRPr="00FC4E6C">
        <w:rPr>
          <w:b/>
        </w:rPr>
        <w:t>Bostrom</w:t>
      </w:r>
      <w:r w:rsidRPr="00FC4E6C">
        <w:t xml:space="preserve">, professor of philosophy at </w:t>
      </w:r>
      <w:smartTag w:uri="urn:schemas-microsoft-com:office:smarttags" w:element="place">
        <w:smartTag w:uri="urn:schemas-microsoft-com:office:smarttags" w:element="City">
          <w:r w:rsidRPr="00FC4E6C">
            <w:t>Oxford</w:t>
          </w:r>
        </w:smartTag>
      </w:smartTag>
      <w:r w:rsidRPr="00FC4E6C">
        <w:t xml:space="preserve">,  July </w:t>
      </w:r>
      <w:r w:rsidRPr="00FC4E6C">
        <w:rPr>
          <w:rStyle w:val="StyleStyleBold12pt"/>
        </w:rPr>
        <w:t>2005</w:t>
      </w:r>
    </w:p>
    <w:p w:rsidR="00556CB6" w:rsidRPr="00FC4E6C" w:rsidRDefault="00556CB6" w:rsidP="00556CB6">
      <w:r w:rsidRPr="00FC4E6C">
        <w:t xml:space="preserve">(Nick, Transcribed from by Packer, 4:38-6:12 of the talk at </w:t>
      </w:r>
      <w:hyperlink r:id="rId17" w:history="1">
        <w:r w:rsidRPr="00FC4E6C">
          <w:rPr>
            <w:rStyle w:val="Hyperlink"/>
          </w:rPr>
          <w:t>http://www.ted.com/index.php/talks/view/id/44</w:t>
        </w:r>
      </w:hyperlink>
      <w:r w:rsidRPr="00FC4E6C">
        <w:t>, accessed 10/20/07)</w:t>
      </w:r>
    </w:p>
    <w:p w:rsidR="00556CB6" w:rsidRPr="00FC4E6C" w:rsidRDefault="00556CB6" w:rsidP="00556CB6">
      <w:pPr>
        <w:rPr>
          <w:szCs w:val="20"/>
        </w:rPr>
      </w:pPr>
      <w:r w:rsidRPr="00FC4E6C">
        <w:rPr>
          <w:szCs w:val="20"/>
          <w:u w:val="single"/>
        </w:rPr>
        <w:t>Now if we think about what just reducing the probability of human extinction by just one percentage point</w:t>
      </w:r>
      <w:r w:rsidRPr="00FC4E6C">
        <w:rPr>
          <w:szCs w:val="20"/>
        </w:rPr>
        <w:t xml:space="preserve">.  Not very much.  So </w:t>
      </w:r>
      <w:r w:rsidRPr="00FC4E6C">
        <w:rPr>
          <w:szCs w:val="20"/>
          <w:u w:val="single"/>
        </w:rPr>
        <w:t>that’s equivalent to 60 million lives saved, if we just count currently living people</w:t>
      </w:r>
      <w:r w:rsidRPr="00FC4E6C">
        <w:rPr>
          <w:szCs w:val="20"/>
        </w:rPr>
        <w:t xml:space="preserve">.  The current generation.  One percent of six billion people is equivalent to 60 million.  So that’s a large number.  </w:t>
      </w:r>
      <w:r w:rsidRPr="00FC4E6C">
        <w:rPr>
          <w:szCs w:val="20"/>
          <w:u w:val="single"/>
        </w:rPr>
        <w:t>If we were to take into account future generations that will never come into existence</w:t>
      </w:r>
      <w:r w:rsidRPr="00FC4E6C">
        <w:rPr>
          <w:szCs w:val="20"/>
        </w:rPr>
        <w:t xml:space="preserve"> if we blow ourselves up then </w:t>
      </w:r>
      <w:r w:rsidRPr="00FC4E6C">
        <w:rPr>
          <w:szCs w:val="20"/>
          <w:u w:val="single"/>
        </w:rPr>
        <w:t>the figure becomes astronomical</w:t>
      </w:r>
      <w:r w:rsidRPr="00FC4E6C">
        <w:rPr>
          <w:szCs w:val="20"/>
        </w:rPr>
        <w:t xml:space="preserve">.  If we could you know eventually colonize a chunk of the universe the virgo supercluster maybe it will take us a hundred million years to get there but if we go extinct we never will.  </w:t>
      </w:r>
      <w:r w:rsidRPr="00FC4E6C">
        <w:rPr>
          <w:szCs w:val="20"/>
          <w:u w:val="single"/>
        </w:rPr>
        <w:t xml:space="preserve">Then even </w:t>
      </w:r>
      <w:r w:rsidRPr="00481692">
        <w:rPr>
          <w:szCs w:val="20"/>
          <w:u w:val="single"/>
        </w:rPr>
        <w:t>a one percentage point reduction</w:t>
      </w:r>
      <w:r w:rsidRPr="00FC4E6C">
        <w:rPr>
          <w:szCs w:val="20"/>
          <w:u w:val="single"/>
        </w:rPr>
        <w:t xml:space="preserve"> in the extinction risk </w:t>
      </w:r>
      <w:r w:rsidRPr="00481692">
        <w:rPr>
          <w:szCs w:val="20"/>
          <w:u w:val="single"/>
        </w:rPr>
        <w:t>could be</w:t>
      </w:r>
      <w:r w:rsidRPr="00FC4E6C">
        <w:rPr>
          <w:szCs w:val="20"/>
          <w:u w:val="single"/>
        </w:rPr>
        <w:t xml:space="preserve"> equivalent to this astronomical number </w:t>
      </w:r>
      <w:r w:rsidRPr="00481692">
        <w:rPr>
          <w:szCs w:val="20"/>
          <w:u w:val="single"/>
        </w:rPr>
        <w:t>10 to the power of 32</w:t>
      </w:r>
      <w:r w:rsidRPr="00FC4E6C">
        <w:rPr>
          <w:szCs w:val="20"/>
        </w:rPr>
        <w:t xml:space="preserve"> so if you take into account future </w:t>
      </w:r>
      <w:r w:rsidRPr="00FC4E6C">
        <w:rPr>
          <w:szCs w:val="20"/>
          <w:u w:val="single"/>
        </w:rPr>
        <w:t>generations</w:t>
      </w:r>
      <w:r w:rsidRPr="00FC4E6C">
        <w:rPr>
          <w:szCs w:val="20"/>
        </w:rPr>
        <w:t xml:space="preserve"> as much as our own </w:t>
      </w:r>
      <w:r w:rsidRPr="00481692">
        <w:rPr>
          <w:szCs w:val="20"/>
          <w:u w:val="single"/>
        </w:rPr>
        <w:t>every other</w:t>
      </w:r>
      <w:r w:rsidRPr="00FC4E6C">
        <w:rPr>
          <w:szCs w:val="20"/>
          <w:u w:val="single"/>
        </w:rPr>
        <w:t xml:space="preserve"> moral </w:t>
      </w:r>
      <w:r w:rsidRPr="00481692">
        <w:rPr>
          <w:szCs w:val="20"/>
          <w:u w:val="single"/>
        </w:rPr>
        <w:t xml:space="preserve">imperative </w:t>
      </w:r>
      <w:r w:rsidRPr="00FC4E6C">
        <w:rPr>
          <w:szCs w:val="20"/>
          <w:u w:val="single"/>
        </w:rPr>
        <w:t xml:space="preserve">or philanthropic cause just </w:t>
      </w:r>
      <w:r w:rsidRPr="00481692">
        <w:rPr>
          <w:szCs w:val="20"/>
          <w:u w:val="single"/>
        </w:rPr>
        <w:t>becomes irrelevant</w:t>
      </w:r>
      <w:r w:rsidRPr="00FC4E6C">
        <w:rPr>
          <w:szCs w:val="20"/>
        </w:rPr>
        <w:t xml:space="preserve">. </w:t>
      </w:r>
      <w:r w:rsidRPr="00481692">
        <w:rPr>
          <w:szCs w:val="20"/>
          <w:u w:val="single"/>
        </w:rPr>
        <w:t>The only thing you should focus on would be to reduce existential risk</w:t>
      </w:r>
      <w:r w:rsidRPr="00FC4E6C">
        <w:rPr>
          <w:szCs w:val="20"/>
          <w:u w:val="single"/>
        </w:rPr>
        <w:t>, because even the tiniest decrease in existential risk would just overwhelm any other benefit you could hope to achieve</w:t>
      </w:r>
      <w:r w:rsidRPr="00FC4E6C">
        <w:rPr>
          <w:szCs w:val="20"/>
        </w:rPr>
        <w:t>.  Even if you just look at the current people and ignore the potential that would be lost if we went extinct it should still be a high priority.</w:t>
      </w:r>
    </w:p>
    <w:p w:rsidR="00556CB6" w:rsidRPr="00FC4E6C" w:rsidRDefault="00556CB6" w:rsidP="00556CB6"/>
    <w:p w:rsidR="004522E6" w:rsidRPr="00FC4E6C" w:rsidRDefault="004522E6" w:rsidP="004522E6">
      <w:pPr>
        <w:pStyle w:val="Heading3"/>
        <w:rPr>
          <w:rFonts w:cs="Times New Roman"/>
        </w:rPr>
      </w:pPr>
      <w:r w:rsidRPr="00FC4E6C">
        <w:rPr>
          <w:rFonts w:cs="Times New Roman"/>
        </w:rPr>
        <w:lastRenderedPageBreak/>
        <w:t>2NC Ethics Impact</w:t>
      </w:r>
    </w:p>
    <w:p w:rsidR="004522E6" w:rsidRPr="00FC4E6C" w:rsidRDefault="004522E6" w:rsidP="004522E6">
      <w:pPr>
        <w:pStyle w:val="Heading4"/>
        <w:rPr>
          <w:rFonts w:cs="Times New Roman"/>
        </w:rPr>
      </w:pPr>
      <w:r w:rsidRPr="00FC4E6C">
        <w:rPr>
          <w:rFonts w:cs="Times New Roman"/>
        </w:rPr>
        <w:t>Ethical imperative to reject growth</w:t>
      </w:r>
    </w:p>
    <w:p w:rsidR="004522E6" w:rsidRPr="00FC4E6C" w:rsidRDefault="004522E6" w:rsidP="004522E6">
      <w:r w:rsidRPr="00FC4E6C">
        <w:rPr>
          <w:b/>
        </w:rPr>
        <w:t>Trainer, 96</w:t>
      </w:r>
      <w:r w:rsidRPr="00FC4E6C">
        <w:t xml:space="preserve"> (Ted, University of New South Wales, “Towards a Sustainable Economy”, Jon Carpenter Oxford Publishing, pages 79-80)</w:t>
      </w:r>
    </w:p>
    <w:p w:rsidR="004522E6" w:rsidRPr="00FC4E6C" w:rsidRDefault="004522E6" w:rsidP="004522E6">
      <w:pPr>
        <w:rPr>
          <w:sz w:val="14"/>
        </w:rPr>
      </w:pPr>
      <w:r w:rsidRPr="00FC4E6C">
        <w:rPr>
          <w:sz w:val="14"/>
        </w:rPr>
        <w:t xml:space="preserve">The need for a moral economy Clearly, </w:t>
      </w:r>
      <w:r w:rsidRPr="00FC4E6C">
        <w:rPr>
          <w:bCs/>
          <w:u w:val="single"/>
        </w:rPr>
        <w:t>a major problem with our economic theory and practice is that they leave little place for morality</w:t>
      </w:r>
      <w:r w:rsidRPr="00FC4E6C">
        <w:rPr>
          <w:u w:val="single"/>
        </w:rPr>
        <w:t xml:space="preserve">. Many extremely important </w:t>
      </w:r>
      <w:r w:rsidRPr="00481692">
        <w:rPr>
          <w:u w:val="single"/>
        </w:rPr>
        <w:t>decisions affecting people's welfare are made</w:t>
      </w:r>
      <w:r w:rsidRPr="00FC4E6C">
        <w:rPr>
          <w:u w:val="single"/>
        </w:rPr>
        <w:t xml:space="preserve"> without reference to what would be morally acceptable. They are made </w:t>
      </w:r>
      <w:r w:rsidRPr="00481692">
        <w:rPr>
          <w:u w:val="single"/>
        </w:rPr>
        <w:t>solely on the basis of</w:t>
      </w:r>
      <w:r w:rsidRPr="00FC4E6C">
        <w:rPr>
          <w:u w:val="single"/>
        </w:rPr>
        <w:t xml:space="preserve"> what will make most </w:t>
      </w:r>
      <w:r w:rsidRPr="00481692">
        <w:rPr>
          <w:u w:val="single"/>
        </w:rPr>
        <w:t>money</w:t>
      </w:r>
      <w:r w:rsidRPr="00FC4E6C">
        <w:rPr>
          <w:u w:val="single"/>
        </w:rPr>
        <w:t>.</w:t>
      </w:r>
      <w:r w:rsidRPr="00FC4E6C">
        <w:rPr>
          <w:sz w:val="14"/>
        </w:rPr>
        <w:t xml:space="preserve"> It has been argued above that there are many other, usually much more important factors, such as what things humans need, what developments would build better cornrnunities and political systems, what would preserve cultural uniqueness, and especially what would maximise ecological sustainability. </w:t>
      </w:r>
      <w:r w:rsidRPr="00FC4E6C">
        <w:rPr>
          <w:u w:val="single"/>
        </w:rPr>
        <w:t>Decisions which maximise returns to owners of capital often have adverse effects in several or all of these areas, yet in our economy this factor is allowed to determine what is done. No other economic system humans have ever developed has functioned in this way. All previous economies ensured that 'moral' factors, such as social customs setting a 'just price', were the main determinants of economic activity</w:t>
      </w:r>
      <w:r w:rsidRPr="00FC4E6C">
        <w:rPr>
          <w:sz w:val="14"/>
        </w:rPr>
        <w:t xml:space="preserve">. Market forces and the profit motive were typically given little or no role. Our present economic system and the theory which underlies it obscure the great misery they cause. </w:t>
      </w:r>
      <w:r w:rsidRPr="00481692">
        <w:rPr>
          <w:u w:val="single"/>
        </w:rPr>
        <w:t>They deceive us into accepting grossly inhuman consequences</w:t>
      </w:r>
      <w:r w:rsidRPr="00FC4E6C">
        <w:rPr>
          <w:sz w:val="14"/>
        </w:rPr>
        <w:t xml:space="preserve">. Several sections of this book explain how our economic system is the main factor producing the hunger and deprivation suffered by hundreds of millions of people. Yet this causal connection is not well understood, because </w:t>
      </w:r>
      <w:r w:rsidRPr="00FC4E6C">
        <w:rPr>
          <w:u w:val="single"/>
        </w:rPr>
        <w:t>w</w:t>
      </w:r>
      <w:r w:rsidRPr="00481692">
        <w:rPr>
          <w:u w:val="single"/>
        </w:rPr>
        <w:t xml:space="preserve">e have been led to believe that </w:t>
      </w:r>
      <w:r w:rsidRPr="00FC4E6C">
        <w:rPr>
          <w:u w:val="single"/>
        </w:rPr>
        <w:t xml:space="preserve">the market system </w:t>
      </w:r>
      <w:r w:rsidRPr="00481692">
        <w:rPr>
          <w:u w:val="single"/>
        </w:rPr>
        <w:t>is natural,</w:t>
      </w:r>
      <w:r w:rsidRPr="00FC4E6C">
        <w:rPr>
          <w:u w:val="single"/>
        </w:rPr>
        <w:t xml:space="preserve"> efficient and desirable, and that it 'rewards factors of production in proportion to their contributions'. </w:t>
      </w:r>
      <w:r w:rsidRPr="00481692">
        <w:rPr>
          <w:bCs/>
          <w:u w:val="single"/>
        </w:rPr>
        <w:t xml:space="preserve">This </w:t>
      </w:r>
      <w:r w:rsidRPr="00FC4E6C">
        <w:rPr>
          <w:bCs/>
          <w:u w:val="single"/>
        </w:rPr>
        <w:t xml:space="preserve">prevailing ideology </w:t>
      </w:r>
      <w:r w:rsidRPr="00481692">
        <w:rPr>
          <w:bCs/>
          <w:u w:val="single"/>
        </w:rPr>
        <w:t xml:space="preserve">leads most </w:t>
      </w:r>
      <w:r w:rsidRPr="00FC4E6C">
        <w:rPr>
          <w:bCs/>
          <w:u w:val="single"/>
        </w:rPr>
        <w:t xml:space="preserve">people </w:t>
      </w:r>
      <w:r w:rsidRPr="00481692">
        <w:rPr>
          <w:bCs/>
          <w:u w:val="single"/>
        </w:rPr>
        <w:t xml:space="preserve">to believe </w:t>
      </w:r>
      <w:r w:rsidRPr="00FC4E6C">
        <w:rPr>
          <w:bCs/>
          <w:u w:val="single"/>
        </w:rPr>
        <w:t xml:space="preserve">that </w:t>
      </w:r>
      <w:r w:rsidRPr="00481692">
        <w:rPr>
          <w:bCs/>
          <w:u w:val="single"/>
        </w:rPr>
        <w:t>we are not exploiting the Third World</w:t>
      </w:r>
      <w:r w:rsidRPr="00481692">
        <w:rPr>
          <w:u w:val="single"/>
        </w:rPr>
        <w:t xml:space="preserve"> </w:t>
      </w:r>
      <w:r w:rsidRPr="00FC4E6C">
        <w:rPr>
          <w:u w:val="single"/>
        </w:rPr>
        <w:t xml:space="preserve">and we are not </w:t>
      </w:r>
      <w:r w:rsidRPr="00481692">
        <w:rPr>
          <w:u w:val="single"/>
        </w:rPr>
        <w:t>causing hunger;</w:t>
      </w:r>
      <w:r w:rsidRPr="00FC4E6C">
        <w:rPr>
          <w:u w:val="single"/>
        </w:rPr>
        <w:t xml:space="preserve"> we are only trading with them, investing and doing normal business. As Bookchin says, ' ... </w:t>
      </w:r>
      <w:r w:rsidRPr="00FC4E6C">
        <w:rPr>
          <w:bCs/>
          <w:u w:val="single"/>
        </w:rPr>
        <w:t>our present economy is grossly immoral... The economists have literally "demoralised" us and turned us into moral cretins</w:t>
      </w:r>
      <w:r w:rsidRPr="00FC4E6C">
        <w:rPr>
          <w:u w:val="single"/>
        </w:rPr>
        <w:t>'</w:t>
      </w:r>
      <w:r w:rsidRPr="00FC4E6C">
        <w:rPr>
          <w:sz w:val="14"/>
        </w:rPr>
        <w:t xml:space="preserve">. I Similarly, </w:t>
      </w:r>
      <w:r w:rsidRPr="00FC4E6C">
        <w:rPr>
          <w:u w:val="single"/>
        </w:rPr>
        <w:t>economic theory claims that when an item becomes scarce its price rises automatically, as if this is a law of nature independent of human will. In fact, the price rises only because individual sellers eager to maximise their income put it up as quickly as they can</w:t>
      </w:r>
      <w:r w:rsidRPr="00FC4E6C">
        <w:rPr>
          <w:sz w:val="14"/>
        </w:rPr>
        <w:t xml:space="preserve">. Our economic theory obscures the fact that it is not scarcity but human greed which makes prices rise. Above all, economic theory leads us to think that the supremely important goal is to 'get the economy going', to stimulate growth. </w:t>
      </w:r>
      <w:r w:rsidRPr="00481692">
        <w:rPr>
          <w:u w:val="single"/>
        </w:rPr>
        <w:t xml:space="preserve">The fact that this siphons wealth to the rich, deprives the poor, </w:t>
      </w:r>
      <w:r w:rsidRPr="00481692">
        <w:rPr>
          <w:bCs/>
          <w:u w:val="single"/>
        </w:rPr>
        <w:t>develops the wrong industries and in the Third World starve millions is obscured</w:t>
      </w:r>
      <w:r w:rsidRPr="00481692">
        <w:rPr>
          <w:sz w:val="14"/>
        </w:rPr>
        <w:t>.</w:t>
      </w:r>
      <w:r w:rsidRPr="00FC4E6C">
        <w:rPr>
          <w:sz w:val="14"/>
        </w:rPr>
        <w:t xml:space="preserve"> The conserver economy sketched in Chapter 12 allows the market a role, but only a minor one, and it ensures that much weight is given to considerations to do with what is good for people, societies and ecosystems</w:t>
      </w:r>
    </w:p>
    <w:p w:rsidR="004522E6" w:rsidRPr="00FC4E6C" w:rsidRDefault="004522E6" w:rsidP="004522E6"/>
    <w:p w:rsidR="0048121E" w:rsidRPr="00FC4E6C" w:rsidRDefault="0048121E" w:rsidP="0048121E">
      <w:pPr>
        <w:pStyle w:val="Heading2"/>
        <w:rPr>
          <w:rFonts w:cs="Times New Roman"/>
        </w:rPr>
      </w:pPr>
      <w:r w:rsidRPr="00FC4E6C">
        <w:rPr>
          <w:rFonts w:cs="Times New Roman"/>
        </w:rPr>
        <w:lastRenderedPageBreak/>
        <w:t>2NC Growth Bad Mods</w:t>
      </w:r>
    </w:p>
    <w:p w:rsidR="0048121E" w:rsidRPr="00FC4E6C" w:rsidRDefault="0048121E" w:rsidP="0048121E">
      <w:pPr>
        <w:pStyle w:val="Heading3"/>
        <w:rPr>
          <w:rFonts w:cs="Times New Roman"/>
        </w:rPr>
      </w:pPr>
      <w:r w:rsidRPr="00FC4E6C">
        <w:rPr>
          <w:rFonts w:cs="Times New Roman"/>
        </w:rPr>
        <w:lastRenderedPageBreak/>
        <w:t>Agriculture</w:t>
      </w:r>
    </w:p>
    <w:p w:rsidR="0048121E" w:rsidRPr="00FC4E6C" w:rsidRDefault="0048121E" w:rsidP="0048121E">
      <w:pPr>
        <w:pStyle w:val="Heading4"/>
        <w:rPr>
          <w:rFonts w:cs="Times New Roman"/>
        </w:rPr>
      </w:pPr>
      <w:r w:rsidRPr="00FC4E6C">
        <w:rPr>
          <w:rFonts w:cs="Times New Roman"/>
        </w:rPr>
        <w:t>Growth kills agricultural diversity</w:t>
      </w:r>
    </w:p>
    <w:p w:rsidR="0048121E" w:rsidRPr="00FC4E6C" w:rsidRDefault="0048121E" w:rsidP="0048121E">
      <w:r w:rsidRPr="00FC4E6C">
        <w:rPr>
          <w:b/>
        </w:rPr>
        <w:t>Chen 2000</w:t>
      </w:r>
      <w:r w:rsidRPr="00FC4E6C">
        <w:t xml:space="preserve"> – law professor and Opperman Research Scholar at the University of Minnesota (Jim, "Globalization and its losers", 9 Minn. J. Global Trade 157, Lexis)</w:t>
      </w:r>
    </w:p>
    <w:p w:rsidR="0048121E" w:rsidRPr="00FC4E6C" w:rsidRDefault="0048121E" w:rsidP="0048121E">
      <w:pPr>
        <w:rPr>
          <w:sz w:val="14"/>
        </w:rPr>
      </w:pPr>
      <w:r w:rsidRPr="00FC4E6C">
        <w:rPr>
          <w:sz w:val="14"/>
        </w:rPr>
        <w:t xml:space="preserve">Like America, the impulse toward species conservation "was born in the country and moved to the city." n296 Our awareness of extinction began on the farm. The opening chapter of The Origin of Species explored variation in domesticated plants and animals. n297 </w:t>
      </w:r>
      <w:r w:rsidRPr="00FC4E6C">
        <w:rPr>
          <w:u w:val="single"/>
        </w:rPr>
        <w:t xml:space="preserve">As </w:t>
      </w:r>
      <w:r w:rsidRPr="00481692">
        <w:rPr>
          <w:u w:val="single"/>
        </w:rPr>
        <w:t>industrialization force</w:t>
      </w:r>
      <w:r w:rsidRPr="00FC4E6C">
        <w:rPr>
          <w:u w:val="single"/>
        </w:rPr>
        <w:t>d</w:t>
      </w:r>
      <w:r w:rsidRPr="00FC4E6C">
        <w:rPr>
          <w:sz w:val="14"/>
        </w:rPr>
        <w:t xml:space="preserve"> smaller </w:t>
      </w:r>
      <w:r w:rsidRPr="00481692">
        <w:rPr>
          <w:u w:val="single"/>
        </w:rPr>
        <w:t>farms to</w:t>
      </w:r>
      <w:r w:rsidRPr="00FC4E6C">
        <w:rPr>
          <w:u w:val="single"/>
        </w:rPr>
        <w:t xml:space="preserve"> </w:t>
      </w:r>
      <w:r w:rsidRPr="00FC4E6C">
        <w:rPr>
          <w:sz w:val="14"/>
        </w:rPr>
        <w:t xml:space="preserve">fold or </w:t>
      </w:r>
      <w:r w:rsidRPr="00481692">
        <w:rPr>
          <w:u w:val="single"/>
        </w:rPr>
        <w:t>consolidate</w:t>
      </w:r>
      <w:r w:rsidRPr="00FC4E6C">
        <w:rPr>
          <w:u w:val="single"/>
        </w:rPr>
        <w:t>, entire</w:t>
      </w:r>
      <w:r w:rsidRPr="00FC4E6C">
        <w:rPr>
          <w:sz w:val="14"/>
        </w:rPr>
        <w:t xml:space="preserve"> landraces, varieties, and </w:t>
      </w:r>
      <w:r w:rsidRPr="00FC4E6C">
        <w:rPr>
          <w:u w:val="single"/>
        </w:rPr>
        <w:t>breeds vanished. The biological crisis</w:t>
      </w:r>
      <w:r w:rsidRPr="00FC4E6C">
        <w:rPr>
          <w:sz w:val="14"/>
        </w:rPr>
        <w:t xml:space="preserve"> of Darwin's England has </w:t>
      </w:r>
      <w:r w:rsidRPr="00FC4E6C">
        <w:rPr>
          <w:u w:val="single"/>
        </w:rPr>
        <w:t xml:space="preserve">spread </w:t>
      </w:r>
      <w:r w:rsidRPr="00FC4E6C">
        <w:rPr>
          <w:sz w:val="14"/>
        </w:rPr>
        <w:t xml:space="preserve">to the rest of the globe. </w:t>
      </w:r>
      <w:r w:rsidRPr="00481692">
        <w:rPr>
          <w:u w:val="single"/>
        </w:rPr>
        <w:t>Ag</w:t>
      </w:r>
      <w:r w:rsidRPr="00FC4E6C">
        <w:rPr>
          <w:u w:val="single"/>
        </w:rPr>
        <w:t xml:space="preserve">riculture's shallow </w:t>
      </w:r>
      <w:r w:rsidRPr="00481692">
        <w:rPr>
          <w:u w:val="single"/>
        </w:rPr>
        <w:t>genetic pool is being drained</w:t>
      </w:r>
      <w:r w:rsidRPr="00FC4E6C">
        <w:rPr>
          <w:u w:val="single"/>
        </w:rPr>
        <w:t xml:space="preserve"> at a breakneck pace "as</w:t>
      </w:r>
      <w:r w:rsidRPr="00FC4E6C">
        <w:rPr>
          <w:sz w:val="14"/>
        </w:rPr>
        <w:t xml:space="preserve"> human population and economic </w:t>
      </w:r>
      <w:r w:rsidRPr="00FC4E6C">
        <w:rPr>
          <w:u w:val="single"/>
        </w:rPr>
        <w:t xml:space="preserve">pressures </w:t>
      </w:r>
      <w:r w:rsidRPr="00FC4E6C">
        <w:rPr>
          <w:sz w:val="14"/>
        </w:rPr>
        <w:t xml:space="preserve">[*205] </w:t>
      </w:r>
      <w:r w:rsidRPr="00FC4E6C">
        <w:rPr>
          <w:u w:val="single"/>
        </w:rPr>
        <w:t xml:space="preserve">accelerate the </w:t>
      </w:r>
      <w:r w:rsidRPr="00FC4E6C">
        <w:rPr>
          <w:sz w:val="14"/>
        </w:rPr>
        <w:t xml:space="preserve">pace of </w:t>
      </w:r>
      <w:r w:rsidRPr="00FC4E6C">
        <w:rPr>
          <w:u w:val="single"/>
        </w:rPr>
        <w:t xml:space="preserve">change </w:t>
      </w:r>
      <w:r w:rsidRPr="00FC4E6C">
        <w:rPr>
          <w:sz w:val="14"/>
        </w:rPr>
        <w:t xml:space="preserve">in traditional agricultural systems." n298 </w:t>
      </w:r>
      <w:r w:rsidRPr="00481692">
        <w:rPr>
          <w:u w:val="single"/>
        </w:rPr>
        <w:t>Globalization portends dire consequences for ag</w:t>
      </w:r>
      <w:r w:rsidRPr="00FC4E6C">
        <w:rPr>
          <w:u w:val="single"/>
        </w:rPr>
        <w:t>ricultural bio</w:t>
      </w:r>
      <w:r w:rsidRPr="00481692">
        <w:rPr>
          <w:u w:val="single"/>
        </w:rPr>
        <w:t>diversity</w:t>
      </w:r>
      <w:r w:rsidRPr="00FC4E6C">
        <w:rPr>
          <w:sz w:val="14"/>
        </w:rPr>
        <w:t xml:space="preserve">. Rural communities preserve rare animal breeds and plant varieties in situ. Over many generations, traditional foraging and agrarian communities have amassed volumes of ethnobiological knowledge. n299 </w:t>
      </w:r>
      <w:r w:rsidRPr="00FC4E6C">
        <w:rPr>
          <w:u w:val="single"/>
        </w:rPr>
        <w:t>The world's untapped ethnobiological knowledge</w:t>
      </w:r>
      <w:r w:rsidRPr="00FC4E6C">
        <w:rPr>
          <w:sz w:val="14"/>
        </w:rPr>
        <w:t xml:space="preserve">, "if gathered and catalogued, </w:t>
      </w:r>
      <w:r w:rsidRPr="00FC4E6C">
        <w:rPr>
          <w:u w:val="single"/>
        </w:rPr>
        <w:t>would constitute a library of Alexandrian proportions</w:t>
      </w:r>
      <w:r w:rsidRPr="00FC4E6C">
        <w:rPr>
          <w:sz w:val="14"/>
        </w:rPr>
        <w:t xml:space="preserve">." n300 Much of </w:t>
      </w:r>
      <w:r w:rsidRPr="00FC4E6C">
        <w:rPr>
          <w:u w:val="single"/>
        </w:rPr>
        <w:t>this knowledge</w:t>
      </w:r>
      <w:r w:rsidRPr="00FC4E6C">
        <w:rPr>
          <w:sz w:val="14"/>
        </w:rPr>
        <w:t xml:space="preserve">, locked as it is in endangered languages, </w:t>
      </w:r>
      <w:r w:rsidRPr="00FC4E6C">
        <w:rPr>
          <w:u w:val="single"/>
        </w:rPr>
        <w:t>will be irretrievable if linguistic diversity continues to decline</w:t>
      </w:r>
      <w:r w:rsidRPr="00FC4E6C">
        <w:rPr>
          <w:sz w:val="14"/>
        </w:rPr>
        <w:t>. n301</w:t>
      </w:r>
    </w:p>
    <w:p w:rsidR="0048121E" w:rsidRPr="00FC4E6C" w:rsidRDefault="0048121E" w:rsidP="0048121E">
      <w:pPr>
        <w:pStyle w:val="Heading4"/>
        <w:rPr>
          <w:rFonts w:cs="Times New Roman"/>
        </w:rPr>
      </w:pPr>
      <w:r w:rsidRPr="00FC4E6C">
        <w:rPr>
          <w:rFonts w:cs="Times New Roman"/>
        </w:rPr>
        <w:t>Extinction</w:t>
      </w:r>
    </w:p>
    <w:p w:rsidR="0048121E" w:rsidRPr="00FC4E6C" w:rsidRDefault="0048121E" w:rsidP="0048121E">
      <w:r w:rsidRPr="00FC4E6C">
        <w:rPr>
          <w:b/>
        </w:rPr>
        <w:t>Mulvany and Berger 2001</w:t>
      </w:r>
      <w:r w:rsidRPr="00FC4E6C">
        <w:t xml:space="preserve"> – *chair of the Ford Group, senior policy advisor at Practical Action, Oxfam trustee, member of the Institute of Biology, **climate change Policy Advisor with Practical Action (Patrick and Rachel, "Agricultural biodiversity: farmers sustaining the web of life", http://practicalaction.org/docs/advocacy/fwn_bio-div_briefing.pdf)</w:t>
      </w:r>
    </w:p>
    <w:p w:rsidR="0048121E" w:rsidRPr="00FC4E6C" w:rsidRDefault="0048121E" w:rsidP="0048121E">
      <w:r w:rsidRPr="00481692">
        <w:rPr>
          <w:u w:val="single"/>
        </w:rPr>
        <w:t>Ag</w:t>
      </w:r>
      <w:r w:rsidRPr="00FC4E6C">
        <w:rPr>
          <w:u w:val="single"/>
        </w:rPr>
        <w:t>ricultural bio</w:t>
      </w:r>
      <w:r w:rsidRPr="00481692">
        <w:rPr>
          <w:u w:val="single"/>
        </w:rPr>
        <w:t>diversity</w:t>
      </w:r>
      <w:r w:rsidRPr="00FC4E6C">
        <w:rPr>
          <w:u w:val="single"/>
        </w:rPr>
        <w:t xml:space="preserve"> </w:t>
      </w:r>
      <w:r w:rsidRPr="00FC4E6C">
        <w:t xml:space="preserve">embraces the living matter that produces food and other farm products, </w:t>
      </w:r>
      <w:r w:rsidRPr="00481692">
        <w:rPr>
          <w:u w:val="single"/>
        </w:rPr>
        <w:t xml:space="preserve">supports production </w:t>
      </w:r>
      <w:r w:rsidRPr="00FC4E6C">
        <w:rPr>
          <w:u w:val="single"/>
        </w:rPr>
        <w:t>and</w:t>
      </w:r>
      <w:r w:rsidRPr="00FC4E6C">
        <w:t xml:space="preserve"> shapes </w:t>
      </w:r>
      <w:r w:rsidRPr="00FC4E6C">
        <w:rPr>
          <w:u w:val="single"/>
        </w:rPr>
        <w:t>agricultural landscapes</w:t>
      </w:r>
      <w:r w:rsidRPr="00FC4E6C">
        <w:t xml:space="preserve">. The variety of tastes, textures and colours in food is a product of agricultural biodiversity. This </w:t>
      </w:r>
      <w:r w:rsidRPr="00FC4E6C">
        <w:rPr>
          <w:u w:val="single"/>
        </w:rPr>
        <w:t xml:space="preserve">biodiversity is the result of </w:t>
      </w:r>
      <w:r w:rsidRPr="00FC4E6C">
        <w:t xml:space="preserve">the interaction by </w:t>
      </w:r>
      <w:r w:rsidRPr="00FC4E6C">
        <w:rPr>
          <w:u w:val="single"/>
        </w:rPr>
        <w:t>smallholder farmers</w:t>
      </w:r>
      <w:r w:rsidRPr="00FC4E6C">
        <w:t xml:space="preserve">, herders </w:t>
      </w:r>
      <w:r w:rsidRPr="00FC4E6C">
        <w:rPr>
          <w:u w:val="single"/>
        </w:rPr>
        <w:t>and artisanal fisherfolk</w:t>
      </w:r>
      <w:r w:rsidRPr="00FC4E6C">
        <w:t xml:space="preserve"> with other </w:t>
      </w:r>
      <w:r w:rsidRPr="00FC4E6C">
        <w:rPr>
          <w:u w:val="single"/>
        </w:rPr>
        <w:t xml:space="preserve">species </w:t>
      </w:r>
      <w:r w:rsidRPr="00FC4E6C">
        <w:t xml:space="preserve">over millennia. Selecting and </w:t>
      </w:r>
      <w:r w:rsidRPr="00FC4E6C">
        <w:rPr>
          <w:u w:val="single"/>
        </w:rPr>
        <w:t xml:space="preserve">managing these for local </w:t>
      </w:r>
      <w:r w:rsidRPr="00FC4E6C">
        <w:t xml:space="preserve">nutritional, social and economic </w:t>
      </w:r>
      <w:r w:rsidRPr="00FC4E6C">
        <w:rPr>
          <w:u w:val="single"/>
        </w:rPr>
        <w:t xml:space="preserve">needs </w:t>
      </w:r>
      <w:r w:rsidRPr="00FC4E6C">
        <w:t xml:space="preserve">has </w:t>
      </w:r>
      <w:r w:rsidRPr="00FC4E6C">
        <w:rPr>
          <w:u w:val="single"/>
        </w:rPr>
        <w:t>produced the agricultural biodiversity on which humanity depends. Food</w:t>
      </w:r>
      <w:r w:rsidRPr="00FC4E6C">
        <w:t xml:space="preserve"> production </w:t>
      </w:r>
      <w:r w:rsidRPr="00FC4E6C">
        <w:rPr>
          <w:u w:val="single"/>
        </w:rPr>
        <w:t xml:space="preserve">systems </w:t>
      </w:r>
      <w:r w:rsidRPr="00FC4E6C">
        <w:t xml:space="preserve">need to be rooted in sustaining agricultural biodiversity so that farmers everywhere can continue to </w:t>
      </w:r>
      <w:r w:rsidRPr="00FC4E6C">
        <w:rPr>
          <w:u w:val="single"/>
        </w:rPr>
        <w:t>provide food and</w:t>
      </w:r>
      <w:r w:rsidRPr="00FC4E6C">
        <w:t xml:space="preserve"> livelihoods and maintain </w:t>
      </w:r>
      <w:r w:rsidRPr="00FC4E6C">
        <w:rPr>
          <w:u w:val="single"/>
        </w:rPr>
        <w:t>life on Earth</w:t>
      </w:r>
      <w:r w:rsidRPr="00FC4E6C">
        <w:t xml:space="preserve">. STRENGTH IN DIVERSITY At a time of unprecedented changes in society, population and the environment, </w:t>
      </w:r>
      <w:r w:rsidRPr="00481692">
        <w:rPr>
          <w:u w:val="single"/>
        </w:rPr>
        <w:t>ag</w:t>
      </w:r>
      <w:r w:rsidRPr="00FC4E6C">
        <w:rPr>
          <w:u w:val="single"/>
        </w:rPr>
        <w:t>ricultural bio</w:t>
      </w:r>
      <w:r w:rsidRPr="00481692">
        <w:rPr>
          <w:u w:val="single"/>
        </w:rPr>
        <w:t>diversity</w:t>
      </w:r>
      <w:r w:rsidRPr="00FC4E6C">
        <w:t xml:space="preserve"> also </w:t>
      </w:r>
      <w:r w:rsidRPr="00481692">
        <w:rPr>
          <w:u w:val="single"/>
        </w:rPr>
        <w:t>provides</w:t>
      </w:r>
      <w:r w:rsidRPr="00FC4E6C">
        <w:rPr>
          <w:u w:val="single"/>
        </w:rPr>
        <w:t xml:space="preserve"> </w:t>
      </w:r>
      <w:r w:rsidRPr="00FC4E6C">
        <w:t xml:space="preserve">some </w:t>
      </w:r>
      <w:r w:rsidRPr="00481692">
        <w:rPr>
          <w:u w:val="single"/>
        </w:rPr>
        <w:t>security against</w:t>
      </w:r>
      <w:r w:rsidRPr="00FC4E6C">
        <w:rPr>
          <w:u w:val="single"/>
        </w:rPr>
        <w:t xml:space="preserve"> future adversity</w:t>
      </w:r>
      <w:r w:rsidRPr="00FC4E6C">
        <w:t xml:space="preserve">, be it from climate change, war, industrial developments, biotechnological calamities </w:t>
      </w:r>
      <w:r w:rsidRPr="00FC4E6C">
        <w:rPr>
          <w:u w:val="single"/>
        </w:rPr>
        <w:t xml:space="preserve">or </w:t>
      </w:r>
      <w:r w:rsidRPr="00FC4E6C">
        <w:t xml:space="preserve">ecosystem </w:t>
      </w:r>
      <w:r w:rsidRPr="00481692">
        <w:rPr>
          <w:u w:val="single"/>
        </w:rPr>
        <w:t>collapse. There is greater strength</w:t>
      </w:r>
      <w:r w:rsidRPr="00FC4E6C">
        <w:rPr>
          <w:u w:val="single"/>
        </w:rPr>
        <w:t xml:space="preserve"> in diversity </w:t>
      </w:r>
      <w:r w:rsidRPr="00481692">
        <w:rPr>
          <w:u w:val="single"/>
        </w:rPr>
        <w:t xml:space="preserve">than in </w:t>
      </w:r>
      <w:r w:rsidRPr="00FC4E6C">
        <w:rPr>
          <w:u w:val="single"/>
        </w:rPr>
        <w:t>susceptible</w:t>
      </w:r>
      <w:r w:rsidRPr="00481692">
        <w:rPr>
          <w:u w:val="single"/>
        </w:rPr>
        <w:t xml:space="preserve"> uniformity.</w:t>
      </w:r>
      <w:r w:rsidRPr="00FC4E6C">
        <w:rPr>
          <w:u w:val="single"/>
        </w:rPr>
        <w:t xml:space="preserve"> A </w:t>
      </w:r>
      <w:r w:rsidRPr="00481692">
        <w:rPr>
          <w:u w:val="single"/>
        </w:rPr>
        <w:t>diversity</w:t>
      </w:r>
      <w:r w:rsidRPr="00FC4E6C">
        <w:rPr>
          <w:u w:val="single"/>
        </w:rPr>
        <w:t xml:space="preserve"> of varieties, breeds and species </w:t>
      </w:r>
      <w:r w:rsidRPr="00481692">
        <w:rPr>
          <w:u w:val="single"/>
        </w:rPr>
        <w:t xml:space="preserve">will ensure </w:t>
      </w:r>
      <w:r w:rsidRPr="00FC4E6C">
        <w:rPr>
          <w:u w:val="single"/>
        </w:rPr>
        <w:t xml:space="preserve">that there will continue to be </w:t>
      </w:r>
      <w:r w:rsidRPr="00481692">
        <w:rPr>
          <w:u w:val="single"/>
        </w:rPr>
        <w:t>ag</w:t>
      </w:r>
      <w:r w:rsidRPr="00FC4E6C">
        <w:rPr>
          <w:u w:val="single"/>
        </w:rPr>
        <w:t>ricultural</w:t>
      </w:r>
      <w:r w:rsidRPr="00481692">
        <w:rPr>
          <w:u w:val="single"/>
        </w:rPr>
        <w:t xml:space="preserve"> production </w:t>
      </w:r>
      <w:r w:rsidRPr="00FC4E6C">
        <w:rPr>
          <w:u w:val="single"/>
        </w:rPr>
        <w:t>whatever the threat,</w:t>
      </w:r>
      <w:r w:rsidRPr="00FC4E6C">
        <w:t xml:space="preserve"> and hidden in the genetic code of today's crop plants and livestock are many invisible traits that may become useful in confronting future challenges.</w:t>
      </w:r>
    </w:p>
    <w:p w:rsidR="0048121E" w:rsidRPr="00FC4E6C" w:rsidRDefault="0048121E" w:rsidP="0048121E"/>
    <w:p w:rsidR="00712173" w:rsidRPr="00FC4E6C" w:rsidRDefault="00712173" w:rsidP="00712173">
      <w:pPr>
        <w:pStyle w:val="Heading3"/>
        <w:rPr>
          <w:rFonts w:cs="Times New Roman"/>
        </w:rPr>
      </w:pPr>
      <w:r w:rsidRPr="00FC4E6C">
        <w:rPr>
          <w:rFonts w:cs="Times New Roman"/>
        </w:rPr>
        <w:lastRenderedPageBreak/>
        <w:t>Disease</w:t>
      </w:r>
    </w:p>
    <w:p w:rsidR="00712173" w:rsidRPr="00FC4E6C" w:rsidRDefault="00712173" w:rsidP="00712173">
      <w:pPr>
        <w:pStyle w:val="Heading4"/>
        <w:rPr>
          <w:rFonts w:cs="Times New Roman"/>
        </w:rPr>
      </w:pPr>
      <w:r w:rsidRPr="00FC4E6C">
        <w:rPr>
          <w:rFonts w:cs="Times New Roman"/>
        </w:rPr>
        <w:t>Growth causes disease spread and mutation</w:t>
      </w:r>
    </w:p>
    <w:p w:rsidR="00712173" w:rsidRPr="00FC4E6C" w:rsidRDefault="00712173" w:rsidP="00712173">
      <w:r w:rsidRPr="00FC4E6C">
        <w:rPr>
          <w:b/>
        </w:rPr>
        <w:t>Hamburg 2008</w:t>
      </w:r>
      <w:r w:rsidRPr="00FC4E6C">
        <w:t xml:space="preserve"> – MD, FDA Commissioner (Margaret, "Germs go global", http://healthyamericans.org/assets/files/GermsGoGlobal.pdf)</w:t>
      </w:r>
    </w:p>
    <w:p w:rsidR="00712173" w:rsidRPr="00FC4E6C" w:rsidRDefault="00712173" w:rsidP="00712173">
      <w:r w:rsidRPr="00481692">
        <w:rPr>
          <w:u w:val="single"/>
        </w:rPr>
        <w:t>Globalization</w:t>
      </w:r>
      <w:r w:rsidRPr="00FC4E6C">
        <w:t xml:space="preserve">, </w:t>
      </w:r>
      <w:r w:rsidRPr="00FC4E6C">
        <w:rPr>
          <w:u w:val="single"/>
        </w:rPr>
        <w:t>the worldwide movement toward</w:t>
      </w:r>
      <w:r w:rsidRPr="00FC4E6C">
        <w:t xml:space="preserve"> economic, </w:t>
      </w:r>
      <w:r w:rsidRPr="00FC4E6C">
        <w:rPr>
          <w:u w:val="single"/>
        </w:rPr>
        <w:t>financial</w:t>
      </w:r>
      <w:r w:rsidRPr="00FC4E6C">
        <w:t xml:space="preserve">, trade, and communications </w:t>
      </w:r>
      <w:r w:rsidRPr="00FC4E6C">
        <w:rPr>
          <w:u w:val="single"/>
        </w:rPr>
        <w:t xml:space="preserve">integration, </w:t>
      </w:r>
      <w:r w:rsidRPr="00481692">
        <w:rPr>
          <w:u w:val="single"/>
        </w:rPr>
        <w:t>has impacted public health</w:t>
      </w:r>
      <w:r w:rsidRPr="00FC4E6C">
        <w:rPr>
          <w:u w:val="single"/>
        </w:rPr>
        <w:t xml:space="preserve"> </w:t>
      </w:r>
      <w:r w:rsidRPr="00FC4E6C">
        <w:t xml:space="preserve">significantly. Technology and </w:t>
      </w:r>
      <w:r w:rsidRPr="00481692">
        <w:rPr>
          <w:u w:val="single"/>
        </w:rPr>
        <w:t>economic interdependence allow diseases to spread</w:t>
      </w:r>
      <w:r w:rsidRPr="00FC4E6C">
        <w:rPr>
          <w:u w:val="single"/>
        </w:rPr>
        <w:t xml:space="preserve"> globally </w:t>
      </w:r>
      <w:r w:rsidRPr="00481692">
        <w:rPr>
          <w:u w:val="single"/>
        </w:rPr>
        <w:t>at rapid speeds</w:t>
      </w:r>
      <w:r w:rsidRPr="00FC4E6C">
        <w:t xml:space="preserve">. Experts believe that the increase in international </w:t>
      </w:r>
      <w:r w:rsidRPr="00481692">
        <w:rPr>
          <w:u w:val="single"/>
        </w:rPr>
        <w:t>travel and commerce, including</w:t>
      </w:r>
      <w:r w:rsidRPr="00FC4E6C">
        <w:rPr>
          <w:u w:val="single"/>
        </w:rPr>
        <w:t xml:space="preserve"> </w:t>
      </w:r>
      <w:r w:rsidRPr="00FC4E6C">
        <w:t xml:space="preserve">the increasingly </w:t>
      </w:r>
      <w:r w:rsidRPr="00481692">
        <w:rPr>
          <w:u w:val="single"/>
        </w:rPr>
        <w:t>global</w:t>
      </w:r>
      <w:r w:rsidRPr="00FC4E6C">
        <w:rPr>
          <w:u w:val="single"/>
        </w:rPr>
        <w:t xml:space="preserve"> nature of </w:t>
      </w:r>
      <w:r w:rsidRPr="00481692">
        <w:rPr>
          <w:u w:val="single"/>
        </w:rPr>
        <w:t>food</w:t>
      </w:r>
      <w:r w:rsidRPr="00FC4E6C">
        <w:t xml:space="preserve"> handling, </w:t>
      </w:r>
      <w:r w:rsidRPr="00481692">
        <w:rPr>
          <w:u w:val="single"/>
        </w:rPr>
        <w:t>processing</w:t>
      </w:r>
      <w:r w:rsidRPr="00FC4E6C">
        <w:rPr>
          <w:u w:val="single"/>
        </w:rPr>
        <w:t xml:space="preserve">, and sales </w:t>
      </w:r>
      <w:r w:rsidRPr="00481692">
        <w:rPr>
          <w:u w:val="single"/>
        </w:rPr>
        <w:t>contribute</w:t>
      </w:r>
      <w:r w:rsidRPr="00FC4E6C">
        <w:t xml:space="preserve"> to the spread of emerging infectious diseases.47 Increased global </w:t>
      </w:r>
      <w:r w:rsidRPr="00481692">
        <w:rPr>
          <w:u w:val="single"/>
        </w:rPr>
        <w:t>trade</w:t>
      </w:r>
      <w:r w:rsidRPr="00FC4E6C">
        <w:rPr>
          <w:u w:val="single"/>
        </w:rPr>
        <w:t xml:space="preserve"> has</w:t>
      </w:r>
      <w:r w:rsidRPr="00FC4E6C">
        <w:t xml:space="preserve"> also </w:t>
      </w:r>
      <w:r w:rsidRPr="00481692">
        <w:rPr>
          <w:u w:val="single"/>
        </w:rPr>
        <w:t>brought more</w:t>
      </w:r>
      <w:r w:rsidRPr="00FC4E6C">
        <w:rPr>
          <w:u w:val="single"/>
        </w:rPr>
        <w:t xml:space="preserve"> and more </w:t>
      </w:r>
      <w:r w:rsidRPr="00481692">
        <w:rPr>
          <w:u w:val="single"/>
        </w:rPr>
        <w:t>people into contact with zoonosis</w:t>
      </w:r>
      <w:r w:rsidRPr="00FC4E6C">
        <w:t xml:space="preserve"> -diseases that originated in animals before jumping to humans. For example, in 2003, the </w:t>
      </w:r>
      <w:r w:rsidRPr="00481692">
        <w:rPr>
          <w:u w:val="single"/>
        </w:rPr>
        <w:t>monkeypox</w:t>
      </w:r>
      <w:r w:rsidRPr="00FC4E6C">
        <w:rPr>
          <w:u w:val="single"/>
        </w:rPr>
        <w:t xml:space="preserve"> </w:t>
      </w:r>
      <w:r w:rsidRPr="00FC4E6C">
        <w:t xml:space="preserve">virus </w:t>
      </w:r>
      <w:r w:rsidRPr="00481692">
        <w:rPr>
          <w:u w:val="single"/>
        </w:rPr>
        <w:t xml:space="preserve">entered </w:t>
      </w:r>
      <w:r w:rsidRPr="00FC4E6C">
        <w:rPr>
          <w:u w:val="single"/>
        </w:rPr>
        <w:t xml:space="preserve">the U.S. </w:t>
      </w:r>
      <w:r w:rsidRPr="00481692">
        <w:rPr>
          <w:u w:val="single"/>
        </w:rPr>
        <w:t>through</w:t>
      </w:r>
      <w:r w:rsidRPr="00FC4E6C">
        <w:rPr>
          <w:u w:val="single"/>
        </w:rPr>
        <w:t xml:space="preserve"> </w:t>
      </w:r>
      <w:r w:rsidRPr="00481692">
        <w:rPr>
          <w:u w:val="single"/>
        </w:rPr>
        <w:t>imported Gambian</w:t>
      </w:r>
      <w:r w:rsidRPr="00FC4E6C">
        <w:t xml:space="preserve"> giant </w:t>
      </w:r>
      <w:r w:rsidRPr="00481692">
        <w:rPr>
          <w:u w:val="single"/>
        </w:rPr>
        <w:t>rats</w:t>
      </w:r>
      <w:r w:rsidRPr="00FC4E6C">
        <w:rPr>
          <w:u w:val="single"/>
        </w:rPr>
        <w:t xml:space="preserve"> </w:t>
      </w:r>
      <w:r w:rsidRPr="00FC4E6C">
        <w:t xml:space="preserve">sold in the nation’s under-regulated exotic pet trade. The rats infected pet prairie dogs, which passed the virus along to humans.48 International </w:t>
      </w:r>
      <w:r w:rsidRPr="00481692">
        <w:rPr>
          <w:u w:val="single"/>
        </w:rPr>
        <w:t>smuggling of birds</w:t>
      </w:r>
      <w:r w:rsidRPr="00FC4E6C">
        <w:t xml:space="preserve">, brought into the U.S. </w:t>
      </w:r>
      <w:r w:rsidRPr="00481692">
        <w:rPr>
          <w:u w:val="single"/>
        </w:rPr>
        <w:t>without</w:t>
      </w:r>
      <w:r w:rsidRPr="00FC4E6C">
        <w:rPr>
          <w:u w:val="single"/>
        </w:rPr>
        <w:t xml:space="preserve"> </w:t>
      </w:r>
      <w:r w:rsidRPr="00FC4E6C">
        <w:t xml:space="preserve">undergoing inspection and/or </w:t>
      </w:r>
      <w:r w:rsidRPr="00481692">
        <w:rPr>
          <w:u w:val="single"/>
        </w:rPr>
        <w:t>quarantine, is of particular concern</w:t>
      </w:r>
      <w:r w:rsidRPr="00481692">
        <w:t xml:space="preserve"> </w:t>
      </w:r>
      <w:r w:rsidRPr="00FC4E6C">
        <w:t>to public health experts who worry that it may be a pathway for the H5N1 “bird flu” virus to enter the country.</w:t>
      </w:r>
      <w:r w:rsidRPr="00FC4E6C">
        <w:cr/>
      </w:r>
      <w:r w:rsidRPr="00481692">
        <w:rPr>
          <w:u w:val="single"/>
        </w:rPr>
        <w:t>Lower cost</w:t>
      </w:r>
      <w:r w:rsidRPr="00FC4E6C">
        <w:t xml:space="preserve"> and efficient </w:t>
      </w:r>
      <w:r w:rsidRPr="00481692">
        <w:rPr>
          <w:u w:val="single"/>
        </w:rPr>
        <w:t>means of</w:t>
      </w:r>
      <w:r w:rsidRPr="00FC4E6C">
        <w:rPr>
          <w:u w:val="single"/>
        </w:rPr>
        <w:t xml:space="preserve"> international </w:t>
      </w:r>
      <w:r w:rsidRPr="00481692">
        <w:rPr>
          <w:u w:val="single"/>
        </w:rPr>
        <w:t xml:space="preserve">transportation allow </w:t>
      </w:r>
      <w:r w:rsidRPr="00FC4E6C">
        <w:rPr>
          <w:u w:val="single"/>
        </w:rPr>
        <w:t xml:space="preserve">people to </w:t>
      </w:r>
      <w:r w:rsidRPr="00481692">
        <w:rPr>
          <w:u w:val="single"/>
        </w:rPr>
        <w:t xml:space="preserve">travel to </w:t>
      </w:r>
      <w:r w:rsidRPr="00FC4E6C">
        <w:rPr>
          <w:u w:val="single"/>
        </w:rPr>
        <w:t xml:space="preserve">more </w:t>
      </w:r>
      <w:r w:rsidRPr="00481692">
        <w:rPr>
          <w:u w:val="single"/>
        </w:rPr>
        <w:t>remote places</w:t>
      </w:r>
      <w:r w:rsidRPr="00FC4E6C">
        <w:rPr>
          <w:u w:val="single"/>
        </w:rPr>
        <w:t xml:space="preserve"> </w:t>
      </w:r>
      <w:r w:rsidRPr="00FC4E6C">
        <w:t xml:space="preserve">and potential exposure to more infectious diseases. And the </w:t>
      </w:r>
      <w:r w:rsidRPr="00481692">
        <w:rPr>
          <w:u w:val="single"/>
        </w:rPr>
        <w:t>close proximity</w:t>
      </w:r>
      <w:r w:rsidRPr="00481692">
        <w:t xml:space="preserve"> </w:t>
      </w:r>
      <w:r w:rsidRPr="00FC4E6C">
        <w:t xml:space="preserve">of passengers on passenger planes, trains, and cruise ships over the course of many hours </w:t>
      </w:r>
      <w:r w:rsidRPr="00481692">
        <w:rPr>
          <w:u w:val="single"/>
        </w:rPr>
        <w:t>puts people at risk</w:t>
      </w:r>
      <w:r w:rsidRPr="00FC4E6C">
        <w:rPr>
          <w:u w:val="single"/>
        </w:rPr>
        <w:t xml:space="preserve"> for higher levels </w:t>
      </w:r>
      <w:r w:rsidRPr="00FC4E6C">
        <w:t xml:space="preserve">of exposure. If a person contracts a disease abroad, their </w:t>
      </w:r>
      <w:r w:rsidRPr="00481692">
        <w:rPr>
          <w:u w:val="single"/>
        </w:rPr>
        <w:t>symptoms may not emerge until they return</w:t>
      </w:r>
      <w:r w:rsidRPr="00FC4E6C">
        <w:rPr>
          <w:u w:val="single"/>
        </w:rPr>
        <w:t xml:space="preserve"> home</w:t>
      </w:r>
      <w:r w:rsidRPr="00FC4E6C">
        <w:t>, having exposed others to the infection during their travels. In addition, planes and ships can themselves become breeding grounds for infectious diseases.</w:t>
      </w:r>
      <w:r w:rsidRPr="00FC4E6C">
        <w:cr/>
        <w:t xml:space="preserve">The 2002-2003 </w:t>
      </w:r>
      <w:r w:rsidRPr="00481692">
        <w:rPr>
          <w:u w:val="single"/>
        </w:rPr>
        <w:t>SARS</w:t>
      </w:r>
      <w:r w:rsidRPr="00FC4E6C">
        <w:rPr>
          <w:u w:val="single"/>
        </w:rPr>
        <w:t xml:space="preserve"> </w:t>
      </w:r>
      <w:r w:rsidRPr="00FC4E6C">
        <w:t xml:space="preserve">outbreak </w:t>
      </w:r>
      <w:r w:rsidRPr="00481692">
        <w:rPr>
          <w:u w:val="single"/>
        </w:rPr>
        <w:t>spread quickly</w:t>
      </w:r>
      <w:r w:rsidRPr="00FC4E6C">
        <w:t xml:space="preserve"> around the globe </w:t>
      </w:r>
      <w:r w:rsidRPr="00481692">
        <w:rPr>
          <w:u w:val="single"/>
        </w:rPr>
        <w:t xml:space="preserve">due to </w:t>
      </w:r>
      <w:r w:rsidRPr="00FC4E6C">
        <w:t xml:space="preserve">international </w:t>
      </w:r>
      <w:r w:rsidRPr="00481692">
        <w:rPr>
          <w:u w:val="single"/>
        </w:rPr>
        <w:t>travel</w:t>
      </w:r>
      <w:r w:rsidRPr="00FC4E6C">
        <w:t xml:space="preserve">. SARS is </w:t>
      </w:r>
      <w:r w:rsidRPr="00481692">
        <w:rPr>
          <w:u w:val="single"/>
        </w:rPr>
        <w:t>caused by</w:t>
      </w:r>
      <w:r w:rsidRPr="00FC4E6C">
        <w:t xml:space="preserve"> a new strain of coronavirus, </w:t>
      </w:r>
      <w:r w:rsidRPr="00481692">
        <w:rPr>
          <w:u w:val="single"/>
        </w:rPr>
        <w:t>the same family</w:t>
      </w:r>
      <w:r w:rsidRPr="00FC4E6C">
        <w:t xml:space="preserve"> of viruses </w:t>
      </w:r>
      <w:r w:rsidRPr="00481692">
        <w:rPr>
          <w:u w:val="single"/>
        </w:rPr>
        <w:t>that</w:t>
      </w:r>
      <w:r w:rsidRPr="00FC4E6C">
        <w:rPr>
          <w:u w:val="single"/>
        </w:rPr>
        <w:t xml:space="preserve"> </w:t>
      </w:r>
      <w:r w:rsidRPr="00FC4E6C">
        <w:t xml:space="preserve">frequently </w:t>
      </w:r>
      <w:r w:rsidRPr="00481692">
        <w:rPr>
          <w:u w:val="single"/>
        </w:rPr>
        <w:t xml:space="preserve">cause the </w:t>
      </w:r>
      <w:r w:rsidRPr="00FC4E6C">
        <w:rPr>
          <w:u w:val="single"/>
        </w:rPr>
        <w:t xml:space="preserve">common </w:t>
      </w:r>
      <w:r w:rsidRPr="00481692">
        <w:rPr>
          <w:u w:val="single"/>
        </w:rPr>
        <w:t>cold</w:t>
      </w:r>
      <w:r w:rsidRPr="00FC4E6C">
        <w:t xml:space="preserve">. This contagious and sometimes fatal respirator y illness first appeared in China in November 2002. </w:t>
      </w:r>
      <w:r w:rsidRPr="00481692">
        <w:rPr>
          <w:u w:val="single"/>
        </w:rPr>
        <w:t>Within 6 weeks, SARS had spread worldwide</w:t>
      </w:r>
      <w:r w:rsidRPr="00FC4E6C">
        <w:t>, transmitted around the globe by unsuspecting travelers. According to CDC, 8,098 people were infected and 774 died of the disease.49 SARS represented the first severe, newly emergent infectious disease of the 21st century.50 It illustrated just how quickly infection can spread in a highly mobile and interconnected world. SARS was contained and controlled because public health authorities in the communities most affected mounted a rapid and effective response.</w:t>
      </w:r>
      <w:r w:rsidRPr="00FC4E6C">
        <w:cr/>
      </w:r>
      <w:r w:rsidRPr="00481692">
        <w:rPr>
          <w:u w:val="single"/>
        </w:rPr>
        <w:t>SARS also demonstrated</w:t>
      </w:r>
      <w:r w:rsidRPr="00FC4E6C">
        <w:rPr>
          <w:u w:val="single"/>
        </w:rPr>
        <w:t xml:space="preserve"> the </w:t>
      </w:r>
      <w:r w:rsidRPr="00481692">
        <w:rPr>
          <w:u w:val="single"/>
        </w:rPr>
        <w:t>economic consequences</w:t>
      </w:r>
      <w:r w:rsidRPr="00FC4E6C">
        <w:t xml:space="preserve"> of an emerging infectious disease in closely interdependent and highly mobile world. </w:t>
      </w:r>
      <w:r w:rsidRPr="00481692">
        <w:rPr>
          <w:u w:val="single"/>
        </w:rPr>
        <w:t>Apart from</w:t>
      </w:r>
      <w:r w:rsidRPr="00FC4E6C">
        <w:rPr>
          <w:u w:val="single"/>
        </w:rPr>
        <w:t xml:space="preserve"> </w:t>
      </w:r>
      <w:r w:rsidRPr="00FC4E6C">
        <w:t xml:space="preserve">the </w:t>
      </w:r>
      <w:r w:rsidRPr="00481692">
        <w:rPr>
          <w:u w:val="single"/>
        </w:rPr>
        <w:t>direct costs</w:t>
      </w:r>
      <w:r w:rsidRPr="00FC4E6C">
        <w:rPr>
          <w:u w:val="single"/>
        </w:rPr>
        <w:t xml:space="preserve"> </w:t>
      </w:r>
      <w:r w:rsidRPr="00FC4E6C">
        <w:t xml:space="preserve">of intensive medical care and disease control interventions, </w:t>
      </w:r>
      <w:r w:rsidRPr="00481692">
        <w:rPr>
          <w:u w:val="single"/>
        </w:rPr>
        <w:t>SARS caused widespread social disruption and economic losses</w:t>
      </w:r>
      <w:r w:rsidRPr="00FC4E6C">
        <w:rPr>
          <w:u w:val="single"/>
        </w:rPr>
        <w:t>.</w:t>
      </w:r>
      <w:r w:rsidRPr="00FC4E6C">
        <w:t xml:space="preserve"> Schools, hospitals, and some borders were closed and thousands of people were placed in quarantine. International travel to affected areas fell sharply by 50 70 percent. Hotel occupancy dropped by more than 60 percent. </w:t>
      </w:r>
      <w:r w:rsidRPr="00FC4E6C">
        <w:rPr>
          <w:u w:val="single"/>
        </w:rPr>
        <w:t>Businesses</w:t>
      </w:r>
      <w:r w:rsidRPr="00FC4E6C">
        <w:t xml:space="preserve">, particularly in tourism-related areas, </w:t>
      </w:r>
      <w:r w:rsidRPr="00FC4E6C">
        <w:rPr>
          <w:u w:val="single"/>
        </w:rPr>
        <w:t>failed</w:t>
      </w:r>
      <w:r w:rsidRPr="00FC4E6C">
        <w:t>. According to a study by Morgan Stanley, the Asia-Pacific region’s economy lost nearly $40 billion due to SARS.51 The World Bank found that the East Asian region’s GDP fell by 2 percent in the second quarter of 2003.52 Toronto experienced a 13.4 percent drop in tourism in 2003.53</w:t>
      </w:r>
    </w:p>
    <w:p w:rsidR="00712173" w:rsidRPr="00FC4E6C" w:rsidRDefault="00712173" w:rsidP="00712173">
      <w:pPr>
        <w:pStyle w:val="Heading4"/>
        <w:rPr>
          <w:rFonts w:cs="Times New Roman"/>
        </w:rPr>
      </w:pPr>
      <w:r w:rsidRPr="00FC4E6C">
        <w:rPr>
          <w:rFonts w:cs="Times New Roman"/>
        </w:rPr>
        <w:t>Extinction</w:t>
      </w:r>
    </w:p>
    <w:p w:rsidR="00712173" w:rsidRPr="00FC4E6C" w:rsidRDefault="00712173" w:rsidP="00712173">
      <w:r w:rsidRPr="00FC4E6C">
        <w:rPr>
          <w:b/>
        </w:rPr>
        <w:t>Yu 2009</w:t>
      </w:r>
      <w:r w:rsidRPr="00FC4E6C">
        <w:t xml:space="preserve"> (5/22, Victoria, Dartmouth Undergraduate Journal of Science, "Human extinction: the uncertainty of our fate", http://dujs.dartmouth.edu/spring-2009/human-extinction-the-uncertainty-of-our-fate)</w:t>
      </w:r>
    </w:p>
    <w:p w:rsidR="00712173" w:rsidRPr="00FC4E6C" w:rsidRDefault="00712173" w:rsidP="00712173">
      <w:r w:rsidRPr="00FC4E6C">
        <w:rPr>
          <w:u w:val="single"/>
        </w:rPr>
        <w:t xml:space="preserve">A </w:t>
      </w:r>
      <w:r w:rsidRPr="00481692">
        <w:rPr>
          <w:u w:val="single"/>
        </w:rPr>
        <w:t>pandemic will kill</w:t>
      </w:r>
      <w:r w:rsidRPr="00FC4E6C">
        <w:rPr>
          <w:u w:val="single"/>
        </w:rPr>
        <w:t xml:space="preserve"> off </w:t>
      </w:r>
      <w:r w:rsidRPr="00481692">
        <w:rPr>
          <w:u w:val="single"/>
        </w:rPr>
        <w:t>all humans</w:t>
      </w:r>
      <w:r w:rsidRPr="00FC4E6C">
        <w:rPr>
          <w:u w:val="single"/>
        </w:rPr>
        <w:t xml:space="preserve">. </w:t>
      </w:r>
      <w:r w:rsidRPr="00481692">
        <w:rPr>
          <w:u w:val="single"/>
        </w:rPr>
        <w:t>In the past, humans have</w:t>
      </w:r>
      <w:r w:rsidRPr="00FC4E6C">
        <w:rPr>
          <w:u w:val="single"/>
        </w:rPr>
        <w:t xml:space="preserve"> </w:t>
      </w:r>
      <w:r w:rsidRPr="00FC4E6C">
        <w:t xml:space="preserve">indeed </w:t>
      </w:r>
      <w:r w:rsidRPr="00481692">
        <w:rPr>
          <w:u w:val="single"/>
        </w:rPr>
        <w:t>fallen victim</w:t>
      </w:r>
      <w:r w:rsidRPr="00FC4E6C">
        <w:t xml:space="preserve"> to viruses. Perhaps the best-known case was the bubonic plague that killed up to one third of the European population in the mid-14th century (7). While vaccines have been developed for the plague and some other infectious </w:t>
      </w:r>
      <w:r w:rsidRPr="00FC4E6C">
        <w:lastRenderedPageBreak/>
        <w:t xml:space="preserve">diseases, </w:t>
      </w:r>
      <w:r w:rsidRPr="00481692">
        <w:rPr>
          <w:u w:val="single"/>
        </w:rPr>
        <w:t>new</w:t>
      </w:r>
      <w:r w:rsidRPr="00FC4E6C">
        <w:rPr>
          <w:u w:val="single"/>
        </w:rPr>
        <w:t xml:space="preserve"> viral </w:t>
      </w:r>
      <w:r w:rsidRPr="00481692">
        <w:rPr>
          <w:u w:val="single"/>
        </w:rPr>
        <w:t>strains are constantly emerging</w:t>
      </w:r>
      <w:r w:rsidRPr="00FC4E6C">
        <w:rPr>
          <w:u w:val="single"/>
        </w:rPr>
        <w:t xml:space="preserve"> — a process </w:t>
      </w:r>
      <w:r w:rsidRPr="00481692">
        <w:rPr>
          <w:u w:val="single"/>
        </w:rPr>
        <w:t>that maintains the possibility of</w:t>
      </w:r>
      <w:r w:rsidRPr="00FC4E6C">
        <w:t xml:space="preserve"> a pandemic-facilitated human </w:t>
      </w:r>
      <w:r w:rsidRPr="00481692">
        <w:rPr>
          <w:u w:val="single"/>
        </w:rPr>
        <w:t>extinction</w:t>
      </w:r>
      <w:r w:rsidRPr="00FC4E6C">
        <w:t xml:space="preserve">. </w:t>
      </w:r>
      <w:r w:rsidRPr="00FC4E6C">
        <w:rPr>
          <w:u w:val="single"/>
        </w:rPr>
        <w:t xml:space="preserve">Some </w:t>
      </w:r>
      <w:r w:rsidRPr="00FC4E6C">
        <w:t xml:space="preserve">surveyed students </w:t>
      </w:r>
      <w:r w:rsidRPr="00FC4E6C">
        <w:rPr>
          <w:u w:val="single"/>
        </w:rPr>
        <w:t>mentioned AIDS</w:t>
      </w:r>
      <w:r w:rsidRPr="00FC4E6C">
        <w:t xml:space="preserve"> as a potential pandemic-causing virus. It is true that scientists have been unable thus far to find a sustainable cure for AIDS, mainly due to HIV’s rapid and constant evolution. Specifically, two factors account for the virus’s abnormally high mutation rate: 1. </w:t>
      </w:r>
      <w:r w:rsidRPr="00481692">
        <w:rPr>
          <w:u w:val="single"/>
        </w:rPr>
        <w:t xml:space="preserve">HIV’s </w:t>
      </w:r>
      <w:r w:rsidRPr="00FC4E6C">
        <w:rPr>
          <w:u w:val="single"/>
        </w:rPr>
        <w:t xml:space="preserve">use of </w:t>
      </w:r>
      <w:r w:rsidRPr="00481692">
        <w:rPr>
          <w:u w:val="single"/>
        </w:rPr>
        <w:t>reverse transcriptase</w:t>
      </w:r>
      <w:r w:rsidRPr="00FC4E6C">
        <w:t xml:space="preserve">, which </w:t>
      </w:r>
      <w:r w:rsidRPr="00481692">
        <w:rPr>
          <w:u w:val="single"/>
        </w:rPr>
        <w:t xml:space="preserve">does not have </w:t>
      </w:r>
      <w:r w:rsidRPr="00FC4E6C">
        <w:rPr>
          <w:u w:val="single"/>
        </w:rPr>
        <w:t xml:space="preserve">a </w:t>
      </w:r>
      <w:r w:rsidRPr="00481692">
        <w:rPr>
          <w:u w:val="single"/>
        </w:rPr>
        <w:t>proof-reading</w:t>
      </w:r>
      <w:r w:rsidRPr="00FC4E6C">
        <w:rPr>
          <w:u w:val="single"/>
        </w:rPr>
        <w:t xml:space="preserve"> mechanism, </w:t>
      </w:r>
      <w:r w:rsidRPr="00481692">
        <w:rPr>
          <w:u w:val="single"/>
        </w:rPr>
        <w:t>and</w:t>
      </w:r>
      <w:r w:rsidRPr="00FC4E6C">
        <w:rPr>
          <w:u w:val="single"/>
        </w:rPr>
        <w:t xml:space="preserve"> </w:t>
      </w:r>
      <w:r w:rsidRPr="00FC4E6C">
        <w:t xml:space="preserve">2. </w:t>
      </w:r>
      <w:r w:rsidRPr="00FC4E6C">
        <w:rPr>
          <w:u w:val="single"/>
        </w:rPr>
        <w:t xml:space="preserve">the </w:t>
      </w:r>
      <w:r w:rsidRPr="00481692">
        <w:rPr>
          <w:u w:val="single"/>
        </w:rPr>
        <w:t>lack of an error-correction mechanism</w:t>
      </w:r>
      <w:r w:rsidRPr="00FC4E6C">
        <w:rPr>
          <w:u w:val="single"/>
        </w:rPr>
        <w:t xml:space="preserve"> </w:t>
      </w:r>
      <w:r w:rsidRPr="00FC4E6C">
        <w:t xml:space="preserve">in HIV DNA polymerase (8). Luckily, though, there are certain characteristics of HIV that make it a poor candidate for a large-scale global infection: </w:t>
      </w:r>
      <w:r w:rsidRPr="00481692">
        <w:rPr>
          <w:u w:val="single"/>
        </w:rPr>
        <w:t>HIV can lie dormant</w:t>
      </w:r>
      <w:r w:rsidRPr="00FC4E6C">
        <w:t xml:space="preserve"> in the human body for years without manifesting itself, and AIDS itself does not kill directly, but rather through the weakening of the immune system. However, </w:t>
      </w:r>
      <w:r w:rsidRPr="00481692">
        <w:rPr>
          <w:u w:val="single"/>
        </w:rPr>
        <w:t>for more easily transmitted viruses such as influenza</w:t>
      </w:r>
      <w:r w:rsidRPr="00FC4E6C">
        <w:t xml:space="preserve">, the </w:t>
      </w:r>
      <w:r w:rsidRPr="00481692">
        <w:rPr>
          <w:u w:val="single"/>
        </w:rPr>
        <w:t>evolution</w:t>
      </w:r>
      <w:r w:rsidRPr="00FC4E6C">
        <w:rPr>
          <w:u w:val="single"/>
        </w:rPr>
        <w:t xml:space="preserve"> </w:t>
      </w:r>
      <w:r w:rsidRPr="00FC4E6C">
        <w:t xml:space="preserve">of new strains </w:t>
      </w:r>
      <w:r w:rsidRPr="00481692">
        <w:rPr>
          <w:u w:val="single"/>
        </w:rPr>
        <w:t>could prove</w:t>
      </w:r>
      <w:r w:rsidRPr="00FC4E6C">
        <w:rPr>
          <w:u w:val="single"/>
        </w:rPr>
        <w:t xml:space="preserve"> far more </w:t>
      </w:r>
      <w:r w:rsidRPr="00481692">
        <w:rPr>
          <w:u w:val="single"/>
        </w:rPr>
        <w:t>consequential</w:t>
      </w:r>
      <w:r w:rsidRPr="00FC4E6C">
        <w:t xml:space="preserve">. The simultaneous occurrence of </w:t>
      </w:r>
      <w:r w:rsidRPr="00481692">
        <w:rPr>
          <w:u w:val="single"/>
        </w:rPr>
        <w:t>antigenic drift</w:t>
      </w:r>
      <w:r w:rsidRPr="00FC4E6C">
        <w:t xml:space="preserve"> (point mutations that lead to new strains) </w:t>
      </w:r>
      <w:r w:rsidRPr="00481692">
        <w:rPr>
          <w:u w:val="single"/>
        </w:rPr>
        <w:t>and antigenic shift</w:t>
      </w:r>
      <w:r w:rsidRPr="00FC4E6C">
        <w:t xml:space="preserve"> (the inter-species transfer of disease) in the influenza virus </w:t>
      </w:r>
      <w:r w:rsidRPr="00481692">
        <w:rPr>
          <w:u w:val="single"/>
        </w:rPr>
        <w:t>could produce a new version</w:t>
      </w:r>
      <w:r w:rsidRPr="00FC4E6C">
        <w:t xml:space="preserve"> of influenza for which scientists may not immediately find a cure. Since influenza can spread quickly, this </w:t>
      </w:r>
      <w:r w:rsidRPr="00481692">
        <w:rPr>
          <w:u w:val="single"/>
        </w:rPr>
        <w:t>lag time could</w:t>
      </w:r>
      <w:r w:rsidRPr="00FC4E6C">
        <w:t xml:space="preserve"> potentially </w:t>
      </w:r>
      <w:r w:rsidRPr="00481692">
        <w:rPr>
          <w:u w:val="single"/>
        </w:rPr>
        <w:t>lead to a “global</w:t>
      </w:r>
      <w:r w:rsidRPr="00FC4E6C">
        <w:t xml:space="preserve"> influenza </w:t>
      </w:r>
      <w:r w:rsidRPr="00481692">
        <w:rPr>
          <w:u w:val="single"/>
        </w:rPr>
        <w:t>pandemic</w:t>
      </w:r>
      <w:r w:rsidRPr="00FC4E6C">
        <w:t xml:space="preserve">,” according to the Centers for Disease Control and Prevention (9). The most recent scare of this variety came </w:t>
      </w:r>
      <w:r w:rsidRPr="00481692">
        <w:rPr>
          <w:u w:val="single"/>
        </w:rPr>
        <w:t>in 1918</w:t>
      </w:r>
      <w:r w:rsidRPr="00FC4E6C">
        <w:t xml:space="preserve"> when bird flu managed to kill over 50 million people around the world in what is sometimes referred to as the Spanish flu pandemic. Perhaps even more frightening is the fact that </w:t>
      </w:r>
      <w:r w:rsidRPr="00481692">
        <w:rPr>
          <w:u w:val="single"/>
        </w:rPr>
        <w:t>only 25 mutations were required to convert the original</w:t>
      </w:r>
      <w:r w:rsidRPr="00FC4E6C">
        <w:rPr>
          <w:u w:val="single"/>
        </w:rPr>
        <w:t xml:space="preserve"> viral </w:t>
      </w:r>
      <w:r w:rsidRPr="00481692">
        <w:rPr>
          <w:u w:val="single"/>
        </w:rPr>
        <w:t>strain</w:t>
      </w:r>
      <w:r w:rsidRPr="00FC4E6C">
        <w:t xml:space="preserve"> — which could only infect birds — into a human-viable strain (10).</w:t>
      </w:r>
    </w:p>
    <w:p w:rsidR="0048121E" w:rsidRPr="00FC4E6C" w:rsidRDefault="0048121E" w:rsidP="0048121E">
      <w:pPr>
        <w:pStyle w:val="Heading3"/>
        <w:rPr>
          <w:rFonts w:cs="Times New Roman"/>
        </w:rPr>
      </w:pPr>
      <w:r w:rsidRPr="00FC4E6C">
        <w:rPr>
          <w:rFonts w:cs="Times New Roman"/>
        </w:rPr>
        <w:lastRenderedPageBreak/>
        <w:t>Endocrine</w:t>
      </w:r>
    </w:p>
    <w:p w:rsidR="0048121E" w:rsidRPr="00FC4E6C" w:rsidRDefault="0048121E" w:rsidP="0048121E">
      <w:pPr>
        <w:pStyle w:val="Heading4"/>
        <w:rPr>
          <w:rFonts w:cs="Times New Roman"/>
        </w:rPr>
      </w:pPr>
      <w:r w:rsidRPr="00FC4E6C">
        <w:rPr>
          <w:rFonts w:cs="Times New Roman"/>
        </w:rPr>
        <w:t>Growth causes endocrine disruption and extinction</w:t>
      </w:r>
    </w:p>
    <w:p w:rsidR="0048121E" w:rsidRPr="00FC4E6C" w:rsidRDefault="0048121E" w:rsidP="0048121E">
      <w:r w:rsidRPr="00FC4E6C">
        <w:rPr>
          <w:b/>
        </w:rPr>
        <w:t xml:space="preserve">Douthwaite 99 </w:t>
      </w:r>
      <w:r w:rsidRPr="00FC4E6C">
        <w:t>— council member of Comhar, the Irish government's national sustainability council and a Fellow of the Post Carbon Institute. Visiting lecturer at the University of Plymouth —ED By Ronaldo Munck andDenis O'Hearn (Richard, Critical development theory: contributions to a new paradigm, GoogleBooks, 158)</w:t>
      </w:r>
    </w:p>
    <w:p w:rsidR="0048121E" w:rsidRPr="00FC4E6C" w:rsidRDefault="0048121E" w:rsidP="0048121E">
      <w:pPr>
        <w:pStyle w:val="card"/>
        <w:rPr>
          <w:lang w:val="en-US"/>
        </w:rPr>
      </w:pPr>
      <w:r w:rsidRPr="00FC4E6C">
        <w:t xml:space="preserve">A third reason that </w:t>
      </w:r>
      <w:r w:rsidRPr="00FC4E6C">
        <w:rPr>
          <w:rStyle w:val="underline"/>
          <w:rFonts w:eastAsia="SimSun"/>
          <w:b w:val="0"/>
        </w:rPr>
        <w:t xml:space="preserve">the world </w:t>
      </w:r>
      <w:r w:rsidRPr="00481692">
        <w:rPr>
          <w:rStyle w:val="underline"/>
          <w:rFonts w:eastAsia="SimSun"/>
          <w:b w:val="0"/>
        </w:rPr>
        <w:t>economy is unsustainable</w:t>
      </w:r>
      <w:r w:rsidRPr="00FC4E6C">
        <w:t xml:space="preserve"> is that </w:t>
      </w:r>
      <w:r w:rsidRPr="00FC4E6C">
        <w:rPr>
          <w:rStyle w:val="underline"/>
          <w:rFonts w:eastAsia="SimSun"/>
          <w:b w:val="0"/>
        </w:rPr>
        <w:t xml:space="preserve">some of the </w:t>
      </w:r>
      <w:r w:rsidRPr="00481692">
        <w:rPr>
          <w:rStyle w:val="underline"/>
          <w:rFonts w:eastAsia="SimSun"/>
          <w:b w:val="0"/>
        </w:rPr>
        <w:t>chemicals</w:t>
      </w:r>
      <w:r w:rsidRPr="00FC4E6C">
        <w:rPr>
          <w:rStyle w:val="underline"/>
          <w:rFonts w:eastAsia="SimSun"/>
          <w:b w:val="0"/>
        </w:rPr>
        <w:t xml:space="preserve"> it employs mimic human hormones and </w:t>
      </w:r>
      <w:r w:rsidRPr="00481692">
        <w:rPr>
          <w:rStyle w:val="underline"/>
          <w:rFonts w:eastAsia="SimSun"/>
          <w:b w:val="0"/>
        </w:rPr>
        <w:t xml:space="preserve">disrupt </w:t>
      </w:r>
      <w:r w:rsidRPr="00FC4E6C">
        <w:rPr>
          <w:rStyle w:val="underline"/>
          <w:rFonts w:eastAsia="SimSun"/>
          <w:b w:val="0"/>
        </w:rPr>
        <w:t xml:space="preserve">the body’s </w:t>
      </w:r>
      <w:r w:rsidRPr="00481692">
        <w:rPr>
          <w:rStyle w:val="underline"/>
          <w:rFonts w:eastAsia="SimSun"/>
          <w:b w:val="0"/>
        </w:rPr>
        <w:t>endocrine s</w:t>
      </w:r>
      <w:r w:rsidRPr="00FC4E6C">
        <w:rPr>
          <w:rStyle w:val="underline"/>
          <w:rFonts w:eastAsia="SimSun"/>
          <w:b w:val="0"/>
        </w:rPr>
        <w:t xml:space="preserve">ystem. As a result, the </w:t>
      </w:r>
      <w:r w:rsidRPr="00481692">
        <w:rPr>
          <w:rStyle w:val="underline"/>
          <w:rFonts w:eastAsia="SimSun"/>
          <w:b w:val="0"/>
        </w:rPr>
        <w:t xml:space="preserve">sperm counts </w:t>
      </w:r>
      <w:r w:rsidRPr="00FC4E6C">
        <w:rPr>
          <w:rStyle w:val="underline"/>
          <w:rFonts w:eastAsia="SimSun"/>
          <w:b w:val="0"/>
        </w:rPr>
        <w:t xml:space="preserve">of European men have been </w:t>
      </w:r>
      <w:r w:rsidRPr="00481692">
        <w:rPr>
          <w:rStyle w:val="underline"/>
          <w:rFonts w:eastAsia="SimSun"/>
          <w:b w:val="0"/>
        </w:rPr>
        <w:t>fall</w:t>
      </w:r>
      <w:r w:rsidRPr="00FC4E6C">
        <w:rPr>
          <w:rStyle w:val="underline"/>
          <w:rFonts w:eastAsia="SimSun"/>
          <w:b w:val="0"/>
        </w:rPr>
        <w:t>ing at 3 per cent per year since these chemicals came into use after the Second World War</w:t>
      </w:r>
      <w:r w:rsidRPr="00FC4E6C">
        <w:t xml:space="preserve"> (Swan a al. 1997). </w:t>
      </w:r>
      <w:r w:rsidRPr="00FC4E6C">
        <w:rPr>
          <w:rStyle w:val="underline"/>
          <w:rFonts w:eastAsia="SimSun"/>
          <w:b w:val="0"/>
        </w:rPr>
        <w:t xml:space="preserve">The same </w:t>
      </w:r>
      <w:r w:rsidRPr="00481692">
        <w:rPr>
          <w:rStyle w:val="underline"/>
          <w:rFonts w:eastAsia="SimSun"/>
          <w:b w:val="0"/>
        </w:rPr>
        <w:t xml:space="preserve">chemicals </w:t>
      </w:r>
      <w:r w:rsidRPr="00FC4E6C">
        <w:rPr>
          <w:rStyle w:val="underline"/>
          <w:rFonts w:eastAsia="SimSun"/>
          <w:b w:val="0"/>
        </w:rPr>
        <w:t xml:space="preserve">are also </w:t>
      </w:r>
      <w:r w:rsidRPr="00481692">
        <w:rPr>
          <w:rStyle w:val="underline"/>
          <w:rFonts w:eastAsia="SimSun"/>
          <w:b w:val="0"/>
        </w:rPr>
        <w:t>caus</w:t>
      </w:r>
      <w:r w:rsidRPr="00FC4E6C">
        <w:rPr>
          <w:rStyle w:val="underline"/>
          <w:rFonts w:eastAsia="SimSun"/>
          <w:b w:val="0"/>
        </w:rPr>
        <w:t xml:space="preserve">ing increases in testicular and breast </w:t>
      </w:r>
      <w:r w:rsidRPr="00481692">
        <w:rPr>
          <w:rStyle w:val="underline"/>
          <w:rFonts w:eastAsia="SimSun"/>
          <w:b w:val="0"/>
        </w:rPr>
        <w:t>cancer</w:t>
      </w:r>
      <w:r w:rsidRPr="00FC4E6C">
        <w:t xml:space="preserve"> (European Workshop 1996) </w:t>
      </w:r>
      <w:r w:rsidRPr="00481692">
        <w:rPr>
          <w:rStyle w:val="underline"/>
          <w:rFonts w:eastAsia="SimSun"/>
          <w:b w:val="0"/>
        </w:rPr>
        <w:t>and</w:t>
      </w:r>
      <w:r w:rsidRPr="00FC4E6C">
        <w:rPr>
          <w:rStyle w:val="underline"/>
          <w:rFonts w:eastAsia="SimSun"/>
          <w:b w:val="0"/>
        </w:rPr>
        <w:t xml:space="preserve"> are causing </w:t>
      </w:r>
      <w:r w:rsidRPr="00481692">
        <w:rPr>
          <w:rStyle w:val="underline"/>
          <w:rFonts w:eastAsia="SimSun"/>
          <w:b w:val="0"/>
        </w:rPr>
        <w:t xml:space="preserve">fewer boys </w:t>
      </w:r>
      <w:r w:rsidRPr="00FC4E6C">
        <w:rPr>
          <w:rStyle w:val="underline"/>
          <w:rFonts w:eastAsia="SimSun"/>
          <w:b w:val="0"/>
        </w:rPr>
        <w:t xml:space="preserve">to be </w:t>
      </w:r>
      <w:r w:rsidRPr="00481692">
        <w:rPr>
          <w:rStyle w:val="underline"/>
          <w:rFonts w:eastAsia="SimSun"/>
          <w:b w:val="0"/>
        </w:rPr>
        <w:t>born</w:t>
      </w:r>
      <w:r w:rsidRPr="00FC4E6C">
        <w:rPr>
          <w:rStyle w:val="underline"/>
          <w:rFonts w:eastAsia="SimSun"/>
          <w:b w:val="0"/>
        </w:rPr>
        <w:t xml:space="preserve"> relative to girls</w:t>
      </w:r>
      <w:r w:rsidRPr="00FC4E6C">
        <w:t xml:space="preserve">. Moreover, </w:t>
      </w:r>
      <w:r w:rsidRPr="00FC4E6C">
        <w:rPr>
          <w:rStyle w:val="underline"/>
          <w:rFonts w:eastAsia="SimSun"/>
          <w:b w:val="0"/>
        </w:rPr>
        <w:t xml:space="preserve">a </w:t>
      </w:r>
      <w:r w:rsidRPr="00481692">
        <w:rPr>
          <w:rStyle w:val="underline"/>
          <w:rFonts w:eastAsia="SimSun"/>
          <w:b w:val="0"/>
        </w:rPr>
        <w:t>high</w:t>
      </w:r>
      <w:r w:rsidRPr="00FC4E6C">
        <w:rPr>
          <w:rStyle w:val="underline"/>
          <w:rFonts w:eastAsia="SimSun"/>
          <w:b w:val="0"/>
        </w:rPr>
        <w:t xml:space="preserve">er </w:t>
      </w:r>
      <w:r w:rsidRPr="00481692">
        <w:rPr>
          <w:rStyle w:val="underline"/>
          <w:rFonts w:eastAsia="SimSun"/>
          <w:b w:val="0"/>
        </w:rPr>
        <w:t>proportion</w:t>
      </w:r>
      <w:r w:rsidRPr="00FC4E6C">
        <w:rPr>
          <w:rStyle w:val="underline"/>
          <w:rFonts w:eastAsia="SimSun"/>
          <w:b w:val="0"/>
        </w:rPr>
        <w:t xml:space="preserve"> of these boys than ever before </w:t>
      </w:r>
      <w:r w:rsidRPr="00481692">
        <w:rPr>
          <w:rStyle w:val="underline"/>
          <w:rFonts w:eastAsia="SimSun"/>
          <w:b w:val="0"/>
        </w:rPr>
        <w:t>have defective genitals</w:t>
      </w:r>
      <w:r w:rsidRPr="00FC4E6C">
        <w:t xml:space="preserve">. In short, </w:t>
      </w:r>
      <w:r w:rsidRPr="00481692">
        <w:rPr>
          <w:rStyle w:val="underline"/>
          <w:rFonts w:eastAsia="SimSun"/>
          <w:b w:val="0"/>
        </w:rPr>
        <w:t xml:space="preserve">the world economic system is undermining humanity’s ability to reproduce </w:t>
      </w:r>
      <w:r w:rsidRPr="00FC4E6C">
        <w:rPr>
          <w:rStyle w:val="underline"/>
          <w:rFonts w:eastAsia="SimSun"/>
          <w:b w:val="0"/>
        </w:rPr>
        <w:t xml:space="preserve">itself. If </w:t>
      </w:r>
      <w:r w:rsidRPr="00481692">
        <w:rPr>
          <w:rStyle w:val="underline"/>
          <w:rFonts w:eastAsia="SimSun"/>
          <w:b w:val="0"/>
        </w:rPr>
        <w:t xml:space="preserve">the human race is not sustainable </w:t>
      </w:r>
      <w:r w:rsidRPr="00FC4E6C">
        <w:rPr>
          <w:rStyle w:val="underline"/>
          <w:rFonts w:eastAsia="SimSun"/>
          <w:b w:val="0"/>
        </w:rPr>
        <w:t xml:space="preserve">then </w:t>
      </w:r>
      <w:r w:rsidRPr="00481692">
        <w:rPr>
          <w:rStyle w:val="underline"/>
          <w:rFonts w:eastAsia="SimSun"/>
          <w:b w:val="0"/>
        </w:rPr>
        <w:t>neither is its economic system</w:t>
      </w:r>
      <w:r w:rsidRPr="00FC4E6C">
        <w:t>.</w:t>
      </w:r>
    </w:p>
    <w:p w:rsidR="0048121E" w:rsidRPr="00FC4E6C" w:rsidRDefault="0048121E" w:rsidP="0048121E">
      <w:pPr>
        <w:rPr>
          <w:lang w:eastAsia="x-none"/>
        </w:rPr>
      </w:pPr>
    </w:p>
    <w:p w:rsidR="001E0023" w:rsidRPr="00FC4E6C" w:rsidRDefault="001E0023" w:rsidP="001E0023">
      <w:pPr>
        <w:pStyle w:val="Heading2"/>
        <w:rPr>
          <w:rFonts w:cs="Times New Roman"/>
        </w:rPr>
      </w:pPr>
      <w:r w:rsidRPr="00FC4E6C">
        <w:rPr>
          <w:rFonts w:cs="Times New Roman"/>
        </w:rPr>
        <w:lastRenderedPageBreak/>
        <w:t xml:space="preserve">Environment </w:t>
      </w:r>
    </w:p>
    <w:p w:rsidR="001E0023" w:rsidRPr="00FC4E6C" w:rsidRDefault="001E0023" w:rsidP="001E0023">
      <w:pPr>
        <w:pStyle w:val="Heading3"/>
        <w:rPr>
          <w:rFonts w:cs="Times New Roman"/>
        </w:rPr>
      </w:pPr>
      <w:r w:rsidRPr="00FC4E6C">
        <w:rPr>
          <w:rFonts w:cs="Times New Roman"/>
        </w:rPr>
        <w:lastRenderedPageBreak/>
        <w:t>2NC Environment Overview</w:t>
      </w:r>
    </w:p>
    <w:p w:rsidR="001C1970" w:rsidRPr="00FC4E6C" w:rsidRDefault="001C1970" w:rsidP="001C1970">
      <w:pPr>
        <w:pStyle w:val="Heading4"/>
        <w:rPr>
          <w:rFonts w:cs="Times New Roman"/>
        </w:rPr>
      </w:pPr>
      <w:r w:rsidRPr="00FC4E6C">
        <w:rPr>
          <w:rFonts w:cs="Times New Roman"/>
        </w:rPr>
        <w:t xml:space="preserve">First, </w:t>
      </w:r>
      <w:r w:rsidR="00667431" w:rsidRPr="00FC4E6C">
        <w:rPr>
          <w:rFonts w:cs="Times New Roman"/>
        </w:rPr>
        <w:t>n</w:t>
      </w:r>
      <w:r w:rsidRPr="00FC4E6C">
        <w:rPr>
          <w:rFonts w:cs="Times New Roman"/>
        </w:rPr>
        <w:t>uclear war does not cause extinction or turn warming</w:t>
      </w:r>
    </w:p>
    <w:p w:rsidR="001C1970" w:rsidRPr="00FC4E6C" w:rsidRDefault="001C1970" w:rsidP="001C1970">
      <w:r w:rsidRPr="00FC4E6C">
        <w:rPr>
          <w:b/>
        </w:rPr>
        <w:t>Seitz</w:t>
      </w:r>
      <w:r w:rsidRPr="00FC4E6C">
        <w:t xml:space="preserve"> </w:t>
      </w:r>
      <w:r w:rsidRPr="00FC4E6C">
        <w:rPr>
          <w:rStyle w:val="StyleStyleBold12pt"/>
        </w:rPr>
        <w:t>6</w:t>
      </w:r>
      <w:r w:rsidRPr="00FC4E6C">
        <w:t xml:space="preserve">  </w:t>
      </w:r>
      <w:r w:rsidRPr="00FC4E6C">
        <w:rPr>
          <w:sz w:val="12"/>
          <w:szCs w:val="12"/>
        </w:rPr>
        <w:t>Former Presidential science advisor and keynote speaker at international science conferences, December 20 2006 (Russell, holds multiple patents and degrees from Harvard and MIT, “The ‘Nuclear Winter’ Meltdown,” http://adamant.typepad.com/seitz/2006/12/preherein_honor.html, accessed October 18, 2007)</w:t>
      </w:r>
    </w:p>
    <w:p w:rsidR="001C1970" w:rsidRPr="00FC4E6C" w:rsidRDefault="001C1970" w:rsidP="001C1970">
      <w:r w:rsidRPr="00FC4E6C">
        <w:t>"</w:t>
      </w:r>
      <w:r w:rsidRPr="00FC4E6C">
        <w:rPr>
          <w:u w:val="single"/>
        </w:rPr>
        <w:t>Apocalyptic</w:t>
      </w:r>
      <w:r w:rsidRPr="00FC4E6C">
        <w:t xml:space="preserve"> predictions require, to be taken seriously,higher standards of evidence than do assertions on other matters where the stakes are not as great." wrote Sagan in Foreign Affairs , Winter 1983 -84. But that "</w:t>
      </w:r>
      <w:r w:rsidRPr="00481692">
        <w:rPr>
          <w:u w:val="single"/>
        </w:rPr>
        <w:t>evidence</w:t>
      </w:r>
      <w:r w:rsidRPr="00FC4E6C">
        <w:t xml:space="preserve">" </w:t>
      </w:r>
      <w:r w:rsidRPr="00481692">
        <w:rPr>
          <w:u w:val="single"/>
        </w:rPr>
        <w:t>was never forthcoming</w:t>
      </w:r>
      <w:r w:rsidRPr="00FC4E6C">
        <w:t xml:space="preserve">. </w:t>
      </w:r>
      <w:r w:rsidRPr="00481692">
        <w:rPr>
          <w:u w:val="single"/>
        </w:rPr>
        <w:t>'Nuclear Winter' never existed</w:t>
      </w:r>
      <w:r w:rsidRPr="00FC4E6C">
        <w:t xml:space="preserve"> outside of a computer  </w:t>
      </w:r>
      <w:r w:rsidRPr="00481692">
        <w:rPr>
          <w:u w:val="single"/>
        </w:rPr>
        <w:t xml:space="preserve">except as </w:t>
      </w:r>
      <w:r w:rsidRPr="00FC4E6C">
        <w:rPr>
          <w:u w:val="single"/>
        </w:rPr>
        <w:t xml:space="preserve">air-brushed </w:t>
      </w:r>
      <w:r w:rsidRPr="00481692">
        <w:rPr>
          <w:u w:val="single"/>
        </w:rPr>
        <w:t>animation</w:t>
      </w:r>
      <w:r w:rsidRPr="00FC4E6C">
        <w:t xml:space="preserve"> commissioned </w:t>
      </w:r>
      <w:r w:rsidRPr="00FC4E6C">
        <w:rPr>
          <w:u w:val="single"/>
        </w:rPr>
        <w:t>by</w:t>
      </w:r>
      <w:r w:rsidRPr="00FC4E6C">
        <w:t xml:space="preserve"> the </w:t>
      </w:r>
      <w:r w:rsidRPr="00FC4E6C">
        <w:rPr>
          <w:u w:val="single"/>
        </w:rPr>
        <w:t>a  PR firm</w:t>
      </w:r>
      <w:r w:rsidRPr="00FC4E6C">
        <w:t xml:space="preserve"> - Porter Novelli Inc. </w:t>
      </w:r>
      <w:r w:rsidRPr="00FC4E6C">
        <w:rPr>
          <w:u w:val="single"/>
        </w:rPr>
        <w:t>Yet Sagan predicted</w:t>
      </w:r>
      <w:r w:rsidRPr="00FC4E6C">
        <w:t xml:space="preserve"> "the </w:t>
      </w:r>
      <w:r w:rsidRPr="00FC4E6C">
        <w:rPr>
          <w:u w:val="single"/>
        </w:rPr>
        <w:t>extinction</w:t>
      </w:r>
      <w:r w:rsidRPr="00FC4E6C">
        <w:t xml:space="preserve"> of the human species " as temperatures plummeted 35 degrees C and  the world froze in the aftermath of  a nuclear holocaust.  Last year, </w:t>
      </w:r>
      <w:r w:rsidRPr="00FC4E6C">
        <w:rPr>
          <w:u w:val="single"/>
        </w:rPr>
        <w:t>Sagan's cohort tried  to reanimate the ghost</w:t>
      </w:r>
      <w:r w:rsidRPr="00FC4E6C">
        <w:t xml:space="preserve"> in a machine anti-nuclear activists invoked in the depths of the Cold War, </w:t>
      </w:r>
      <w:r w:rsidRPr="00FC4E6C">
        <w:rPr>
          <w:u w:val="single"/>
        </w:rPr>
        <w:t>by re-running equally arbitrary scenarios</w:t>
      </w:r>
      <w:r w:rsidRPr="00FC4E6C">
        <w:t xml:space="preserve"> on a modern  interactive Global Circulation Model. But the Cold War is history in more ways than one. </w:t>
      </w:r>
      <w:r w:rsidRPr="00FC4E6C">
        <w:rPr>
          <w:u w:val="single"/>
        </w:rPr>
        <w:t xml:space="preserve">It is a credit to post-modern </w:t>
      </w:r>
      <w:r w:rsidRPr="00481692">
        <w:rPr>
          <w:u w:val="single"/>
        </w:rPr>
        <w:t>computer climate simulations</w:t>
      </w:r>
      <w:r w:rsidRPr="00FC4E6C">
        <w:rPr>
          <w:u w:val="single"/>
        </w:rPr>
        <w:t xml:space="preserve"> that they </w:t>
      </w:r>
      <w:r w:rsidRPr="00481692">
        <w:rPr>
          <w:u w:val="single"/>
        </w:rPr>
        <w:t xml:space="preserve">do not reproduce the apocalyptic  results </w:t>
      </w:r>
      <w:r w:rsidRPr="00FC4E6C">
        <w:rPr>
          <w:u w:val="single"/>
        </w:rPr>
        <w:t>of</w:t>
      </w:r>
      <w:r w:rsidRPr="00FC4E6C">
        <w:t xml:space="preserve"> what </w:t>
      </w:r>
      <w:r w:rsidRPr="00FC4E6C">
        <w:rPr>
          <w:u w:val="single"/>
        </w:rPr>
        <w:t>Sagan</w:t>
      </w:r>
      <w:r w:rsidRPr="00FC4E6C">
        <w:t xml:space="preserve"> oxymoronically termed "a sophisticated one dimensional model." </w:t>
      </w:r>
      <w:r w:rsidRPr="00481692">
        <w:rPr>
          <w:u w:val="single"/>
        </w:rPr>
        <w:t>The</w:t>
      </w:r>
      <w:r w:rsidRPr="00FC4E6C">
        <w:rPr>
          <w:u w:val="single"/>
        </w:rPr>
        <w:t xml:space="preserve"> subzero</w:t>
      </w:r>
      <w:r w:rsidRPr="00FC4E6C">
        <w:t xml:space="preserve"> 'baseline </w:t>
      </w:r>
      <w:r w:rsidRPr="00481692">
        <w:rPr>
          <w:u w:val="single"/>
        </w:rPr>
        <w:t>case'  has melted</w:t>
      </w:r>
      <w:r w:rsidRPr="00FC4E6C">
        <w:rPr>
          <w:u w:val="single"/>
        </w:rPr>
        <w:t xml:space="preserve"> down</w:t>
      </w:r>
      <w:r w:rsidRPr="00FC4E6C">
        <w:t xml:space="preserve"> in</w:t>
      </w:r>
      <w:r w:rsidRPr="00481692">
        <w:rPr>
          <w:u w:val="single"/>
        </w:rPr>
        <w:t>to</w:t>
      </w:r>
      <w:r w:rsidRPr="00FC4E6C">
        <w:t xml:space="preserve"> a tepid 1.3 degrees of </w:t>
      </w:r>
      <w:r w:rsidRPr="00481692">
        <w:rPr>
          <w:u w:val="single"/>
        </w:rPr>
        <w:t>average cooling</w:t>
      </w:r>
      <w:r w:rsidRPr="00FC4E6C">
        <w:t xml:space="preserve">- </w:t>
      </w:r>
      <w:r w:rsidRPr="00FC4E6C">
        <w:rPr>
          <w:u w:val="single"/>
        </w:rPr>
        <w:t>grey skies do not a Ragnarok make</w:t>
      </w:r>
      <w:r w:rsidRPr="00FC4E6C">
        <w:t xml:space="preserve">. </w:t>
      </w:r>
      <w:r w:rsidRPr="00FC4E6C">
        <w:rPr>
          <w:u w:val="single"/>
        </w:rPr>
        <w:t xml:space="preserve">What remains is just </w:t>
      </w:r>
      <w:r w:rsidRPr="00481692">
        <w:rPr>
          <w:u w:val="single"/>
        </w:rPr>
        <w:t>not the stuff that  End of the World myths are made of</w:t>
      </w:r>
      <w:r w:rsidRPr="00FC4E6C">
        <w:t>.</w:t>
      </w:r>
    </w:p>
    <w:p w:rsidR="001C1970" w:rsidRPr="00FC4E6C" w:rsidRDefault="001C1970" w:rsidP="001C1970">
      <w:pPr>
        <w:pStyle w:val="Heading4"/>
        <w:rPr>
          <w:rFonts w:cs="Times New Roman"/>
        </w:rPr>
      </w:pPr>
      <w:r w:rsidRPr="00FC4E6C">
        <w:rPr>
          <w:rFonts w:cs="Times New Roman"/>
        </w:rPr>
        <w:t>Second, any risk of extinction outweighs everything</w:t>
      </w:r>
    </w:p>
    <w:p w:rsidR="001C1970" w:rsidRPr="00FC4E6C" w:rsidRDefault="001C1970" w:rsidP="001C1970">
      <w:r w:rsidRPr="00FC4E6C">
        <w:rPr>
          <w:b/>
        </w:rPr>
        <w:t>Bostrom</w:t>
      </w:r>
      <w:r w:rsidRPr="00FC4E6C">
        <w:t xml:space="preserve">, professor of philosophy at </w:t>
      </w:r>
      <w:smartTag w:uri="urn:schemas-microsoft-com:office:smarttags" w:element="place">
        <w:smartTag w:uri="urn:schemas-microsoft-com:office:smarttags" w:element="City">
          <w:r w:rsidRPr="00FC4E6C">
            <w:t>Oxford</w:t>
          </w:r>
        </w:smartTag>
      </w:smartTag>
      <w:r w:rsidRPr="00FC4E6C">
        <w:t xml:space="preserve">,  July </w:t>
      </w:r>
      <w:r w:rsidRPr="00FC4E6C">
        <w:rPr>
          <w:rStyle w:val="StyleStyleBold12pt"/>
        </w:rPr>
        <w:t>2005</w:t>
      </w:r>
    </w:p>
    <w:p w:rsidR="001C1970" w:rsidRPr="00FC4E6C" w:rsidRDefault="001C1970" w:rsidP="001C1970">
      <w:r w:rsidRPr="00FC4E6C">
        <w:t xml:space="preserve">(Nick, Transcribed from by Packer, 4:38-6:12 of the talk at </w:t>
      </w:r>
      <w:hyperlink r:id="rId18" w:history="1">
        <w:r w:rsidRPr="00FC4E6C">
          <w:rPr>
            <w:rStyle w:val="Hyperlink"/>
          </w:rPr>
          <w:t>http://www.ted.com/index.php/talks/view/id/44</w:t>
        </w:r>
      </w:hyperlink>
      <w:r w:rsidRPr="00FC4E6C">
        <w:t>, accessed 10/20/07)</w:t>
      </w:r>
    </w:p>
    <w:p w:rsidR="001C1970" w:rsidRPr="00FC4E6C" w:rsidRDefault="001C1970" w:rsidP="001C1970">
      <w:pPr>
        <w:rPr>
          <w:szCs w:val="20"/>
        </w:rPr>
      </w:pPr>
      <w:r w:rsidRPr="00FC4E6C">
        <w:rPr>
          <w:szCs w:val="20"/>
          <w:u w:val="single"/>
        </w:rPr>
        <w:t>Now if we think about what just reducing the probability of human extinction by just one percentage point</w:t>
      </w:r>
      <w:r w:rsidRPr="00FC4E6C">
        <w:rPr>
          <w:szCs w:val="20"/>
        </w:rPr>
        <w:t xml:space="preserve">.  Not very much.  So </w:t>
      </w:r>
      <w:r w:rsidRPr="00FC4E6C">
        <w:rPr>
          <w:szCs w:val="20"/>
          <w:u w:val="single"/>
        </w:rPr>
        <w:t>that’s equivalent to 60 million lives saved, if we just count currently living people</w:t>
      </w:r>
      <w:r w:rsidRPr="00FC4E6C">
        <w:rPr>
          <w:szCs w:val="20"/>
        </w:rPr>
        <w:t xml:space="preserve">.  The current generation.  One percent of six billion people is equivalent to 60 million.  So that’s a large number.  </w:t>
      </w:r>
      <w:r w:rsidRPr="00FC4E6C">
        <w:rPr>
          <w:szCs w:val="20"/>
          <w:u w:val="single"/>
        </w:rPr>
        <w:t>If we were to take into account future generations that will never come into existence</w:t>
      </w:r>
      <w:r w:rsidRPr="00FC4E6C">
        <w:rPr>
          <w:szCs w:val="20"/>
        </w:rPr>
        <w:t xml:space="preserve"> if we blow ourselves up then </w:t>
      </w:r>
      <w:r w:rsidRPr="00FC4E6C">
        <w:rPr>
          <w:szCs w:val="20"/>
          <w:u w:val="single"/>
        </w:rPr>
        <w:t>the figure becomes astronomical</w:t>
      </w:r>
      <w:r w:rsidRPr="00FC4E6C">
        <w:rPr>
          <w:szCs w:val="20"/>
        </w:rPr>
        <w:t xml:space="preserve">.  If we could you know eventually colonize a chunk of the universe the virgo supercluster maybe it will take us a hundred million years to get there but if we go extinct we never will.  </w:t>
      </w:r>
      <w:r w:rsidRPr="00FC4E6C">
        <w:rPr>
          <w:szCs w:val="20"/>
          <w:u w:val="single"/>
        </w:rPr>
        <w:t xml:space="preserve">Then even </w:t>
      </w:r>
      <w:r w:rsidRPr="00481692">
        <w:rPr>
          <w:szCs w:val="20"/>
          <w:u w:val="single"/>
        </w:rPr>
        <w:t>a one percentage point reduction</w:t>
      </w:r>
      <w:r w:rsidRPr="00FC4E6C">
        <w:rPr>
          <w:szCs w:val="20"/>
          <w:u w:val="single"/>
        </w:rPr>
        <w:t xml:space="preserve"> in the extinction risk </w:t>
      </w:r>
      <w:r w:rsidRPr="00481692">
        <w:rPr>
          <w:szCs w:val="20"/>
          <w:u w:val="single"/>
        </w:rPr>
        <w:t>could be</w:t>
      </w:r>
      <w:r w:rsidRPr="00FC4E6C">
        <w:rPr>
          <w:szCs w:val="20"/>
          <w:u w:val="single"/>
        </w:rPr>
        <w:t xml:space="preserve"> equivalent to this astronomical number </w:t>
      </w:r>
      <w:r w:rsidRPr="00481692">
        <w:rPr>
          <w:szCs w:val="20"/>
          <w:u w:val="single"/>
        </w:rPr>
        <w:t>10 to the power of 32</w:t>
      </w:r>
      <w:r w:rsidRPr="00FC4E6C">
        <w:rPr>
          <w:szCs w:val="20"/>
        </w:rPr>
        <w:t xml:space="preserve"> so if you take into account future </w:t>
      </w:r>
      <w:r w:rsidRPr="00FC4E6C">
        <w:rPr>
          <w:szCs w:val="20"/>
          <w:u w:val="single"/>
        </w:rPr>
        <w:t>generations</w:t>
      </w:r>
      <w:r w:rsidRPr="00FC4E6C">
        <w:rPr>
          <w:szCs w:val="20"/>
        </w:rPr>
        <w:t xml:space="preserve"> as much as our own </w:t>
      </w:r>
      <w:r w:rsidRPr="00481692">
        <w:rPr>
          <w:szCs w:val="20"/>
          <w:u w:val="single"/>
        </w:rPr>
        <w:t>every other</w:t>
      </w:r>
      <w:r w:rsidRPr="00FC4E6C">
        <w:rPr>
          <w:szCs w:val="20"/>
          <w:u w:val="single"/>
        </w:rPr>
        <w:t xml:space="preserve"> moral </w:t>
      </w:r>
      <w:r w:rsidRPr="00481692">
        <w:rPr>
          <w:szCs w:val="20"/>
          <w:u w:val="single"/>
        </w:rPr>
        <w:t xml:space="preserve">imperative </w:t>
      </w:r>
      <w:r w:rsidRPr="00FC4E6C">
        <w:rPr>
          <w:szCs w:val="20"/>
          <w:u w:val="single"/>
        </w:rPr>
        <w:t xml:space="preserve">or philanthropic cause just </w:t>
      </w:r>
      <w:r w:rsidRPr="00481692">
        <w:rPr>
          <w:szCs w:val="20"/>
          <w:u w:val="single"/>
        </w:rPr>
        <w:t>becomes irrelevant</w:t>
      </w:r>
      <w:r w:rsidRPr="00FC4E6C">
        <w:rPr>
          <w:szCs w:val="20"/>
        </w:rPr>
        <w:t xml:space="preserve">. </w:t>
      </w:r>
      <w:r w:rsidRPr="00481692">
        <w:rPr>
          <w:szCs w:val="20"/>
          <w:u w:val="single"/>
        </w:rPr>
        <w:t>The only thing you should focus on would be to reduce existential risk</w:t>
      </w:r>
      <w:r w:rsidRPr="00FC4E6C">
        <w:rPr>
          <w:szCs w:val="20"/>
          <w:u w:val="single"/>
        </w:rPr>
        <w:t>, because even the tiniest decrease in existential risk would just overwhelm any other benefit you could hope to achieve</w:t>
      </w:r>
      <w:r w:rsidRPr="00FC4E6C">
        <w:rPr>
          <w:szCs w:val="20"/>
        </w:rPr>
        <w:t>.  Even if you just look at the current people and ignore the potential that would be lost if we went extinct it should still be a high priority.</w:t>
      </w:r>
    </w:p>
    <w:p w:rsidR="001C1970" w:rsidRPr="00FC4E6C" w:rsidRDefault="001C1970" w:rsidP="001C1970">
      <w:pPr>
        <w:pStyle w:val="Heading4"/>
        <w:rPr>
          <w:rFonts w:cs="Times New Roman"/>
        </w:rPr>
      </w:pPr>
      <w:r w:rsidRPr="00FC4E6C">
        <w:rPr>
          <w:rFonts w:cs="Times New Roman"/>
        </w:rPr>
        <w:t>Third, warming turns the case—it breaks down international structures and causes war</w:t>
      </w:r>
    </w:p>
    <w:p w:rsidR="001C1970" w:rsidRPr="00FC4E6C" w:rsidRDefault="001C1970" w:rsidP="001C1970">
      <w:pPr>
        <w:pStyle w:val="tag"/>
        <w:rPr>
          <w:b w:val="0"/>
          <w:sz w:val="16"/>
          <w:szCs w:val="22"/>
        </w:rPr>
      </w:pPr>
      <w:r w:rsidRPr="00FC4E6C">
        <w:rPr>
          <w:sz w:val="22"/>
          <w:szCs w:val="22"/>
        </w:rPr>
        <w:t xml:space="preserve">Dyer 9 </w:t>
      </w:r>
      <w:r w:rsidRPr="00FC4E6C">
        <w:rPr>
          <w:b w:val="0"/>
          <w:sz w:val="16"/>
          <w:szCs w:val="22"/>
        </w:rPr>
        <w:t>– PhD in ME History</w:t>
      </w:r>
    </w:p>
    <w:p w:rsidR="001C1970" w:rsidRPr="00FC4E6C" w:rsidRDefault="001C1970" w:rsidP="001C1970">
      <w:r w:rsidRPr="00FC4E6C">
        <w:t xml:space="preserve">Gwynne, MA in Military History and PhD in Middle Eastern History former  @ </w:t>
      </w:r>
      <w:hyperlink r:id="rId19" w:history="1">
        <w:r w:rsidRPr="00FC4E6C">
          <w:t>Senior Lecturer</w:t>
        </w:r>
      </w:hyperlink>
      <w:r w:rsidRPr="00FC4E6C">
        <w:t> in War Studies at the </w:t>
      </w:r>
      <w:hyperlink r:id="rId20" w:history="1">
        <w:r w:rsidRPr="00FC4E6C">
          <w:t>Royal Military Academy Sandhurst</w:t>
        </w:r>
      </w:hyperlink>
      <w:r w:rsidRPr="00FC4E6C">
        <w:t>, Climate Wars</w:t>
      </w:r>
    </w:p>
    <w:p w:rsidR="001C1970" w:rsidRPr="00FC4E6C" w:rsidRDefault="001C1970" w:rsidP="001C1970">
      <w:r w:rsidRPr="00FC4E6C">
        <w:t>THIS BOOK IS AN ATTEMPT, peering through a glass darkly, to understand the politics and the strategies of the potentially apocalyptic crisis that looks set to occupy most of the twenty</w:t>
      </w:r>
      <w:r w:rsidRPr="00FC4E6C">
        <w:softHyphen/>
        <w:t>first century. There are now many books available that deal with the science of climate change and some that suggest pos</w:t>
      </w:r>
      <w:r w:rsidRPr="00FC4E6C">
        <w:softHyphen/>
        <w:t xml:space="preserve">sible approaches to getting the problem under control, but there are few that venture very far into the grim detail of how real countries experiencing very different and, in some cases, overwhelming pressures as global warming proceeds, are likely to respond to the changes. Yet we all know that it's mostly politics, </w:t>
      </w:r>
      <w:r w:rsidRPr="00FC4E6C">
        <w:lastRenderedPageBreak/>
        <w:t xml:space="preserve">national and international, that will decide the outcomes.   Two things in particular persuaded me that it was time to write this book. One was the realization that </w:t>
      </w:r>
      <w:r w:rsidRPr="00FC4E6C">
        <w:rPr>
          <w:rStyle w:val="underline"/>
          <w:b w:val="0"/>
        </w:rPr>
        <w:t>the</w:t>
      </w:r>
      <w:r w:rsidRPr="00FC4E6C">
        <w:t xml:space="preserve"> first and most important </w:t>
      </w:r>
      <w:r w:rsidRPr="00481692">
        <w:rPr>
          <w:rStyle w:val="underline"/>
          <w:b w:val="0"/>
        </w:rPr>
        <w:t>impact of climate change</w:t>
      </w:r>
      <w:r w:rsidRPr="00FC4E6C">
        <w:rPr>
          <w:rStyle w:val="underline"/>
          <w:b w:val="0"/>
        </w:rPr>
        <w:t xml:space="preserve"> on human civiliza</w:t>
      </w:r>
      <w:r w:rsidRPr="00FC4E6C">
        <w:rPr>
          <w:rStyle w:val="underline"/>
          <w:b w:val="0"/>
        </w:rPr>
        <w:softHyphen/>
        <w:t xml:space="preserve">tion </w:t>
      </w:r>
      <w:r w:rsidRPr="00481692">
        <w:rPr>
          <w:rStyle w:val="underline"/>
          <w:b w:val="0"/>
        </w:rPr>
        <w:t xml:space="preserve">will be </w:t>
      </w:r>
      <w:r w:rsidRPr="00FC4E6C">
        <w:rPr>
          <w:rStyle w:val="underline"/>
          <w:b w:val="0"/>
        </w:rPr>
        <w:t xml:space="preserve">an </w:t>
      </w:r>
      <w:r w:rsidRPr="00481692">
        <w:rPr>
          <w:rStyle w:val="underline"/>
          <w:b w:val="0"/>
        </w:rPr>
        <w:t xml:space="preserve">acute and permanent crisis </w:t>
      </w:r>
      <w:r w:rsidRPr="00FC4E6C">
        <w:rPr>
          <w:rStyle w:val="underline"/>
          <w:b w:val="0"/>
        </w:rPr>
        <w:t>of food supply. Eating regularly is a non-negotiable activity, and countries  that cannot feed their people are unlikely to be "reasonable" about it</w:t>
      </w:r>
      <w:r w:rsidRPr="00FC4E6C">
        <w:t xml:space="preserve">. Not all of them will be in what we used to call the "Third World" -the developing countries of Asia, Africa and Latin America.   The other thing that finally got the donkey's attention was a dawning awareness that, </w:t>
      </w:r>
      <w:r w:rsidRPr="00481692">
        <w:rPr>
          <w:rStyle w:val="underline"/>
          <w:b w:val="0"/>
        </w:rPr>
        <w:t>in</w:t>
      </w:r>
      <w:r w:rsidRPr="00FC4E6C">
        <w:rPr>
          <w:rStyle w:val="underline"/>
          <w:b w:val="0"/>
        </w:rPr>
        <w:t xml:space="preserve"> a number of the </w:t>
      </w:r>
      <w:r w:rsidRPr="00481692">
        <w:rPr>
          <w:rStyle w:val="underline"/>
          <w:b w:val="0"/>
        </w:rPr>
        <w:t>great pow</w:t>
      </w:r>
      <w:r w:rsidRPr="00481692">
        <w:rPr>
          <w:rStyle w:val="underline"/>
          <w:b w:val="0"/>
        </w:rPr>
        <w:softHyphen/>
        <w:t xml:space="preserve">ers, climate change </w:t>
      </w:r>
      <w:r w:rsidRPr="00FC4E6C">
        <w:rPr>
          <w:rStyle w:val="underline"/>
          <w:b w:val="0"/>
        </w:rPr>
        <w:t xml:space="preserve">scenarios </w:t>
      </w:r>
      <w:r w:rsidRPr="00481692">
        <w:rPr>
          <w:rStyle w:val="underline"/>
          <w:b w:val="0"/>
        </w:rPr>
        <w:t xml:space="preserve">are </w:t>
      </w:r>
      <w:r w:rsidRPr="00FC4E6C">
        <w:rPr>
          <w:rStyle w:val="underline"/>
          <w:b w:val="0"/>
        </w:rPr>
        <w:t>already</w:t>
      </w:r>
      <w:r w:rsidRPr="00481692">
        <w:rPr>
          <w:rStyle w:val="underline"/>
          <w:b w:val="0"/>
        </w:rPr>
        <w:t xml:space="preserve"> playing a</w:t>
      </w:r>
      <w:r w:rsidRPr="00FC4E6C">
        <w:rPr>
          <w:rStyle w:val="underline"/>
          <w:b w:val="0"/>
        </w:rPr>
        <w:t xml:space="preserve"> large and </w:t>
      </w:r>
      <w:r w:rsidRPr="00481692">
        <w:rPr>
          <w:rStyle w:val="underline"/>
          <w:b w:val="0"/>
        </w:rPr>
        <w:t>increasing role in</w:t>
      </w:r>
      <w:r w:rsidRPr="00FC4E6C">
        <w:rPr>
          <w:rStyle w:val="underline"/>
          <w:b w:val="0"/>
        </w:rPr>
        <w:t xml:space="preserve"> the </w:t>
      </w:r>
      <w:r w:rsidRPr="00481692">
        <w:rPr>
          <w:rStyle w:val="underline"/>
          <w:b w:val="0"/>
        </w:rPr>
        <w:t>military planning</w:t>
      </w:r>
      <w:r w:rsidRPr="00FC4E6C">
        <w:rPr>
          <w:rStyle w:val="underline"/>
          <w:b w:val="0"/>
        </w:rPr>
        <w:t xml:space="preserve"> process.</w:t>
      </w:r>
      <w:r w:rsidRPr="00FC4E6C">
        <w:t xml:space="preserve"> Rationally, you would expect this to be the case, because </w:t>
      </w:r>
      <w:r w:rsidRPr="00FC4E6C">
        <w:rPr>
          <w:rStyle w:val="underline"/>
          <w:b w:val="0"/>
        </w:rPr>
        <w:t xml:space="preserve">each country pays its professional military establishment to identify and counter "threats" to its security, but the implications of their scenarios are still alarming. </w:t>
      </w:r>
      <w:r w:rsidRPr="00481692">
        <w:rPr>
          <w:rStyle w:val="underline"/>
          <w:b w:val="0"/>
        </w:rPr>
        <w:t>There is a probability of</w:t>
      </w:r>
      <w:r w:rsidRPr="00FC4E6C">
        <w:t xml:space="preserve"> wars, including even </w:t>
      </w:r>
      <w:r w:rsidRPr="00481692">
        <w:rPr>
          <w:rStyle w:val="underline"/>
          <w:b w:val="0"/>
        </w:rPr>
        <w:t xml:space="preserve">nuclear wars, if temperatures rise </w:t>
      </w:r>
      <w:r w:rsidRPr="00FC4E6C">
        <w:rPr>
          <w:rStyle w:val="underline"/>
          <w:b w:val="0"/>
        </w:rPr>
        <w:t xml:space="preserve">two to three degrees Celsius. Once that happens, </w:t>
      </w:r>
      <w:r w:rsidRPr="00481692">
        <w:rPr>
          <w:rStyle w:val="underline"/>
          <w:b w:val="0"/>
        </w:rPr>
        <w:t>all hope of international cooperation</w:t>
      </w:r>
      <w:r w:rsidRPr="00FC4E6C">
        <w:rPr>
          <w:rStyle w:val="underline"/>
          <w:b w:val="0"/>
        </w:rPr>
        <w:t xml:space="preserve"> to curb emissions and stop the warming </w:t>
      </w:r>
      <w:r w:rsidRPr="00481692">
        <w:rPr>
          <w:rStyle w:val="underline"/>
          <w:b w:val="0"/>
        </w:rPr>
        <w:t>goes out the window</w:t>
      </w:r>
      <w:r w:rsidRPr="00481692">
        <w:t>.</w:t>
      </w:r>
      <w:r w:rsidRPr="00FC4E6C">
        <w:t xml:space="preserve"> </w:t>
      </w:r>
    </w:p>
    <w:p w:rsidR="001C1970" w:rsidRPr="00FC4E6C" w:rsidRDefault="001C1970" w:rsidP="001C1970">
      <w:pPr>
        <w:pStyle w:val="Heading3"/>
        <w:rPr>
          <w:rFonts w:cs="Times New Roman"/>
        </w:rPr>
      </w:pPr>
      <w:r w:rsidRPr="00FC4E6C">
        <w:rPr>
          <w:rFonts w:cs="Times New Roman"/>
        </w:rPr>
        <w:lastRenderedPageBreak/>
        <w:t>2NC</w:t>
      </w:r>
      <w:r w:rsidR="00667431" w:rsidRPr="00FC4E6C">
        <w:rPr>
          <w:rFonts w:cs="Times New Roman"/>
        </w:rPr>
        <w:t xml:space="preserve"> Growth Causes Warming</w:t>
      </w:r>
    </w:p>
    <w:p w:rsidR="00667431" w:rsidRPr="00FC4E6C" w:rsidRDefault="005A7230" w:rsidP="00667431">
      <w:pPr>
        <w:pStyle w:val="Heading4"/>
        <w:rPr>
          <w:rFonts w:cs="Times New Roman"/>
        </w:rPr>
      </w:pPr>
      <w:r w:rsidRPr="00FC4E6C">
        <w:rPr>
          <w:rFonts w:cs="Times New Roman"/>
        </w:rPr>
        <w:t>a) Historical trends</w:t>
      </w:r>
    </w:p>
    <w:p w:rsidR="00667431" w:rsidRPr="00FC4E6C" w:rsidRDefault="00667431" w:rsidP="00667431">
      <w:r w:rsidRPr="00FC4E6C">
        <w:rPr>
          <w:b/>
        </w:rPr>
        <w:t>Farnish</w:t>
      </w:r>
      <w:r w:rsidRPr="00FC4E6C">
        <w:t>, environmental writer and activist and founder of Green Seniors, 3/17/</w:t>
      </w:r>
      <w:r w:rsidRPr="00FC4E6C">
        <w:rPr>
          <w:b/>
        </w:rPr>
        <w:t>2008</w:t>
      </w:r>
    </w:p>
    <w:p w:rsidR="00667431" w:rsidRPr="00FC4E6C" w:rsidRDefault="00667431" w:rsidP="00667431">
      <w:r w:rsidRPr="00FC4E6C">
        <w:t>(Keith, “Global Recession: Global Breathing Space,” http://www.blog.thesietch.org/2008/03/17/global-recession-global-breathing-space/)</w:t>
      </w:r>
    </w:p>
    <w:p w:rsidR="00667431" w:rsidRPr="00FC4E6C" w:rsidRDefault="00667431" w:rsidP="00667431">
      <w:r w:rsidRPr="00FC4E6C">
        <w:t xml:space="preserve">Was it just my imagination, or did </w:t>
      </w:r>
      <w:r w:rsidRPr="00FC4E6C">
        <w:rPr>
          <w:u w:val="single"/>
        </w:rPr>
        <w:t>I hear a small ripple of applause from the forests</w:t>
      </w:r>
      <w:r w:rsidRPr="00FC4E6C">
        <w:t xml:space="preserve">, </w:t>
      </w:r>
      <w:r w:rsidRPr="00FC4E6C">
        <w:rPr>
          <w:u w:val="single"/>
        </w:rPr>
        <w:t>the wetlands and the glaciers</w:t>
      </w:r>
      <w:r w:rsidRPr="00FC4E6C">
        <w:t xml:space="preserve">, </w:t>
      </w:r>
      <w:r w:rsidRPr="00FC4E6C">
        <w:rPr>
          <w:u w:val="single"/>
        </w:rPr>
        <w:t>as the news of the collapse of Bear Stearns leaked into the public realm?</w:t>
      </w:r>
      <w:r w:rsidRPr="00FC4E6C">
        <w:t xml:space="preserve"> There are many precursors of economic collapse; one is the sudden upturn in the price of gold, another is a rise in the little known “skyscraper index” — both of which signal the move by the wealthy to invest their money into things that may hold their value longer than pieces of electronic data whizzing around the networks of the world’s investment banks and clearing houses. No one will be surprised that Bear Stearns’ collapse means recession is imminent, and the investors are popping Prozac like cups of coffee.  And that ripple of applause? It’s because </w:t>
      </w:r>
      <w:r w:rsidRPr="00481692">
        <w:rPr>
          <w:u w:val="single"/>
        </w:rPr>
        <w:t>with recession comes a drop in</w:t>
      </w:r>
      <w:r w:rsidRPr="00FC4E6C">
        <w:rPr>
          <w:u w:val="single"/>
        </w:rPr>
        <w:t xml:space="preserve"> consumer </w:t>
      </w:r>
      <w:r w:rsidRPr="00481692">
        <w:rPr>
          <w:u w:val="single"/>
        </w:rPr>
        <w:t>spending</w:t>
      </w:r>
      <w:r w:rsidRPr="00481692">
        <w:t>,</w:t>
      </w:r>
      <w:r w:rsidRPr="00FC4E6C">
        <w:t xml:space="preserve"> </w:t>
      </w:r>
      <w:r w:rsidRPr="00FC4E6C">
        <w:rPr>
          <w:u w:val="single"/>
        </w:rPr>
        <w:t xml:space="preserve">a </w:t>
      </w:r>
      <w:r w:rsidRPr="00481692">
        <w:rPr>
          <w:u w:val="single"/>
        </w:rPr>
        <w:t>reduction in</w:t>
      </w:r>
      <w:r w:rsidRPr="00FC4E6C">
        <w:rPr>
          <w:u w:val="single"/>
        </w:rPr>
        <w:t xml:space="preserve"> the number of </w:t>
      </w:r>
      <w:r w:rsidRPr="00481692">
        <w:rPr>
          <w:u w:val="single"/>
        </w:rPr>
        <w:t>goods being made</w:t>
      </w:r>
      <w:r w:rsidRPr="00FC4E6C">
        <w:t xml:space="preserve"> and moved around the world, </w:t>
      </w:r>
      <w:r w:rsidRPr="00FC4E6C">
        <w:rPr>
          <w:u w:val="single"/>
        </w:rPr>
        <w:t xml:space="preserve">a </w:t>
      </w:r>
      <w:r w:rsidRPr="00481692">
        <w:rPr>
          <w:u w:val="single"/>
        </w:rPr>
        <w:t>slump in</w:t>
      </w:r>
      <w:r w:rsidRPr="00FC4E6C">
        <w:rPr>
          <w:u w:val="single"/>
        </w:rPr>
        <w:t xml:space="preserve"> the sale of </w:t>
      </w:r>
      <w:r w:rsidRPr="00481692">
        <w:rPr>
          <w:u w:val="single"/>
        </w:rPr>
        <w:t>houses</w:t>
      </w:r>
      <w:r w:rsidRPr="00481692">
        <w:t>,</w:t>
      </w:r>
      <w:r w:rsidRPr="00FC4E6C">
        <w:t xml:space="preserve"> </w:t>
      </w:r>
      <w:r w:rsidRPr="00FC4E6C">
        <w:rPr>
          <w:u w:val="single"/>
        </w:rPr>
        <w:t>vacations</w:t>
      </w:r>
      <w:r w:rsidRPr="00FC4E6C">
        <w:t xml:space="preserve">, </w:t>
      </w:r>
      <w:r w:rsidRPr="00481692">
        <w:rPr>
          <w:u w:val="single"/>
        </w:rPr>
        <w:t>big cars</w:t>
      </w:r>
      <w:r w:rsidRPr="00FC4E6C">
        <w:t xml:space="preserve">, </w:t>
      </w:r>
      <w:r w:rsidRPr="00FC4E6C">
        <w:rPr>
          <w:u w:val="single"/>
        </w:rPr>
        <w:t>air conditioning</w:t>
      </w:r>
      <w:r w:rsidRPr="00FC4E6C">
        <w:t xml:space="preserve">, </w:t>
      </w:r>
      <w:r w:rsidRPr="00FC4E6C">
        <w:rPr>
          <w:u w:val="single"/>
        </w:rPr>
        <w:t>patio heaters</w:t>
      </w:r>
      <w:r w:rsidRPr="00FC4E6C">
        <w:t xml:space="preserve">: </w:t>
      </w:r>
      <w:r w:rsidRPr="00481692">
        <w:rPr>
          <w:b/>
          <w:u w:val="single"/>
        </w:rPr>
        <w:t>a downturn in the carbon engine that has</w:t>
      </w:r>
      <w:r w:rsidRPr="00FC4E6C">
        <w:t xml:space="preserve">, for the last three decades </w:t>
      </w:r>
      <w:r w:rsidRPr="00481692">
        <w:rPr>
          <w:b/>
          <w:u w:val="single"/>
        </w:rPr>
        <w:t>been driving the global temperature</w:t>
      </w:r>
      <w:r w:rsidRPr="00FC4E6C">
        <w:rPr>
          <w:b/>
          <w:u w:val="single"/>
        </w:rPr>
        <w:t xml:space="preserve"> inexorably </w:t>
      </w:r>
      <w:r w:rsidRPr="00481692">
        <w:rPr>
          <w:b/>
          <w:u w:val="single"/>
        </w:rPr>
        <w:t>upwards</w:t>
      </w:r>
      <w:r w:rsidRPr="00FC4E6C">
        <w:rPr>
          <w:u w:val="single"/>
        </w:rPr>
        <w:t xml:space="preserve"> as the amount of money swilling around in the consumer economy keeps growing</w:t>
      </w:r>
      <w:r w:rsidRPr="00FC4E6C">
        <w:t xml:space="preserve">.  </w:t>
      </w:r>
      <w:r w:rsidRPr="00481692">
        <w:rPr>
          <w:b/>
          <w:u w:val="single"/>
        </w:rPr>
        <w:t xml:space="preserve">Recession </w:t>
      </w:r>
      <w:r w:rsidRPr="00481692">
        <w:rPr>
          <w:b/>
          <w:u w:val="single"/>
          <w:bdr w:val="single" w:sz="4" w:space="0" w:color="auto"/>
        </w:rPr>
        <w:t>stops greenhouse gases</w:t>
      </w:r>
      <w:r w:rsidRPr="00481692">
        <w:rPr>
          <w:b/>
          <w:u w:val="single"/>
        </w:rPr>
        <w:t xml:space="preserve"> </w:t>
      </w:r>
      <w:r w:rsidRPr="00FC4E6C">
        <w:rPr>
          <w:b/>
          <w:u w:val="single"/>
        </w:rPr>
        <w:t>being emitted</w:t>
      </w:r>
      <w:r w:rsidRPr="00FC4E6C">
        <w:t xml:space="preserve">.  </w:t>
      </w:r>
      <w:r w:rsidRPr="00FC4E6C">
        <w:rPr>
          <w:b/>
          <w:u w:val="single"/>
        </w:rPr>
        <w:t>This is no piece of environmental wishful thinking</w:t>
      </w:r>
      <w:r w:rsidRPr="00FC4E6C">
        <w:t xml:space="preserve">. </w:t>
      </w:r>
      <w:r w:rsidRPr="00FC4E6C">
        <w:rPr>
          <w:u w:val="single"/>
        </w:rPr>
        <w:t>While researching</w:t>
      </w:r>
      <w:r w:rsidRPr="00FC4E6C">
        <w:t xml:space="preserve"> A Matter Of Scale, </w:t>
      </w:r>
      <w:r w:rsidRPr="00FC4E6C">
        <w:rPr>
          <w:u w:val="single"/>
        </w:rPr>
        <w:t xml:space="preserve">I discovered that </w:t>
      </w:r>
      <w:r w:rsidRPr="00481692">
        <w:rPr>
          <w:u w:val="single"/>
        </w:rPr>
        <w:t>the link between global trade and carbon emissions was closer</w:t>
      </w:r>
      <w:r w:rsidRPr="00FC4E6C">
        <w:rPr>
          <w:u w:val="single"/>
        </w:rPr>
        <w:t xml:space="preserve"> than I had ever suspected</w:t>
      </w:r>
      <w:r w:rsidRPr="00FC4E6C">
        <w:t xml:space="preserve">. </w:t>
      </w:r>
    </w:p>
    <w:p w:rsidR="00667431" w:rsidRPr="00FC4E6C" w:rsidRDefault="005A7230" w:rsidP="00667431">
      <w:pPr>
        <w:pStyle w:val="Heading4"/>
        <w:rPr>
          <w:rFonts w:cs="Times New Roman"/>
        </w:rPr>
      </w:pPr>
      <w:r w:rsidRPr="00FC4E6C">
        <w:rPr>
          <w:rFonts w:cs="Times New Roman"/>
        </w:rPr>
        <w:t>b) Studies</w:t>
      </w:r>
    </w:p>
    <w:p w:rsidR="00667431" w:rsidRPr="00FC4E6C" w:rsidRDefault="00667431" w:rsidP="00667431">
      <w:r w:rsidRPr="00FC4E6C">
        <w:rPr>
          <w:b/>
        </w:rPr>
        <w:t>Foley</w:t>
      </w:r>
      <w:r w:rsidRPr="00FC4E6C">
        <w:t xml:space="preserve">, staff writer for the AP, October 9 </w:t>
      </w:r>
      <w:r w:rsidRPr="00FC4E6C">
        <w:rPr>
          <w:b/>
        </w:rPr>
        <w:t>2007</w:t>
      </w:r>
      <w:r w:rsidRPr="00FC4E6C">
        <w:br/>
        <w:t>(http://news.wired.com/dynamic/stories/C/CLIMATE_CHANGE?SITE=WIRE&amp;SECTION=HOME&amp;TEMPLATE=DEFAULT&amp;CTIME=2007-10-09-10-11-24, accessed October 20 2007)</w:t>
      </w:r>
    </w:p>
    <w:p w:rsidR="003C7EE9" w:rsidRPr="00FC4E6C" w:rsidRDefault="00667431" w:rsidP="00667431">
      <w:r w:rsidRPr="00481692">
        <w:rPr>
          <w:u w:val="single"/>
        </w:rPr>
        <w:t>Worldwide economic growth has accelerated the level of greenhouse gas emissions to a dangerous threshold scientists had not expected for another decade</w:t>
      </w:r>
      <w:r w:rsidRPr="00FC4E6C">
        <w:t xml:space="preserve">, </w:t>
      </w:r>
      <w:r w:rsidRPr="00481692">
        <w:rPr>
          <w:u w:val="single"/>
        </w:rPr>
        <w:t>according to a leading</w:t>
      </w:r>
      <w:r w:rsidRPr="00FC4E6C">
        <w:t xml:space="preserve"> Australian </w:t>
      </w:r>
      <w:r w:rsidRPr="00481692">
        <w:rPr>
          <w:u w:val="single"/>
        </w:rPr>
        <w:t>climate change expert</w:t>
      </w:r>
      <w:r w:rsidRPr="00FC4E6C">
        <w:t xml:space="preserve">.  Tim Flannery told Australian Broadcasting Corp. that </w:t>
      </w:r>
      <w:r w:rsidRPr="00FC4E6C">
        <w:rPr>
          <w:u w:val="single"/>
        </w:rPr>
        <w:t>an upcoming report</w:t>
      </w:r>
      <w:r w:rsidRPr="00FC4E6C">
        <w:t xml:space="preserve"> by the U.N. Intergovernmental Panel on Climate Change </w:t>
      </w:r>
      <w:r w:rsidRPr="00FC4E6C">
        <w:rPr>
          <w:u w:val="single"/>
        </w:rPr>
        <w:t xml:space="preserve">will contain </w:t>
      </w:r>
      <w:r w:rsidRPr="00481692">
        <w:rPr>
          <w:u w:val="single"/>
        </w:rPr>
        <w:t>new data showing that the level of climate-changing gases in the atmosphere has</w:t>
      </w:r>
      <w:r w:rsidRPr="00FC4E6C">
        <w:rPr>
          <w:u w:val="single"/>
        </w:rPr>
        <w:t xml:space="preserve"> already </w:t>
      </w:r>
      <w:r w:rsidRPr="00481692">
        <w:rPr>
          <w:u w:val="single"/>
        </w:rPr>
        <w:t>reached critical levels</w:t>
      </w:r>
      <w:r w:rsidRPr="00FC4E6C">
        <w:t xml:space="preserve">.  Flannery is not a member of the IPCC, but said he based his comments on a thorough review of the technical data included in the panel's three working group reports published earlier this year. </w:t>
      </w:r>
    </w:p>
    <w:p w:rsidR="003C7EE9" w:rsidRPr="00FC4E6C" w:rsidRDefault="003C7EE9" w:rsidP="003C7EE9">
      <w:pPr>
        <w:pStyle w:val="Heading4"/>
        <w:rPr>
          <w:rFonts w:cs="Times New Roman"/>
        </w:rPr>
      </w:pPr>
      <w:r w:rsidRPr="00FC4E6C">
        <w:rPr>
          <w:rFonts w:cs="Times New Roman"/>
        </w:rPr>
        <w:t xml:space="preserve">c) Scientific consensus </w:t>
      </w:r>
    </w:p>
    <w:p w:rsidR="003C7EE9" w:rsidRPr="00FC4E6C" w:rsidRDefault="003C7EE9" w:rsidP="003C7EE9">
      <w:r w:rsidRPr="00FC4E6C">
        <w:rPr>
          <w:b/>
        </w:rPr>
        <w:t>Cohen 2010</w:t>
      </w:r>
      <w:r w:rsidRPr="00FC4E6C">
        <w:t xml:space="preserve"> – columnist for the Association for the Study of Peak Oil and Gas and Energy Bulletin (2/2, Dave, Peak Watch, “Economic Growth and Climate Change – No Way Out?”)</w:t>
      </w:r>
    </w:p>
    <w:p w:rsidR="003C7EE9" w:rsidRPr="00FC4E6C" w:rsidRDefault="003C7EE9" w:rsidP="003C7EE9">
      <w:r w:rsidRPr="00FC4E6C">
        <w:t>*note: Tim Garrett – associate professor of atmospheric sciences at the University of Utah; Vaclav Smil – Distinguished Professor in the Faculty of Environment at the University of Manitoba</w:t>
      </w:r>
    </w:p>
    <w:p w:rsidR="003C7EE9" w:rsidRPr="00FC4E6C" w:rsidRDefault="003C7EE9" w:rsidP="003C7EE9">
      <w:pPr>
        <w:rPr>
          <w:sz w:val="10"/>
        </w:rPr>
      </w:pPr>
      <w:r w:rsidRPr="00481692">
        <w:rPr>
          <w:rStyle w:val="StyleBoldUnderline"/>
          <w:rFonts w:eastAsiaTheme="majorEastAsia"/>
        </w:rPr>
        <w:t xml:space="preserve">Historical data suggest </w:t>
      </w:r>
      <w:r w:rsidRPr="00FC4E6C">
        <w:rPr>
          <w:rStyle w:val="StyleBoldUnderline"/>
          <w:rFonts w:eastAsiaTheme="majorEastAsia"/>
        </w:rPr>
        <w:t xml:space="preserve">that </w:t>
      </w:r>
      <w:r w:rsidRPr="00481692">
        <w:rPr>
          <w:rStyle w:val="StyleBoldUnderline"/>
          <w:rFonts w:eastAsiaTheme="majorEastAsia"/>
        </w:rPr>
        <w:t>only recessions decrease</w:t>
      </w:r>
      <w:r w:rsidRPr="00481692">
        <w:rPr>
          <w:sz w:val="10"/>
        </w:rPr>
        <w:t xml:space="preserve"> </w:t>
      </w:r>
      <w:r w:rsidRPr="00FC4E6C">
        <w:rPr>
          <w:sz w:val="10"/>
        </w:rPr>
        <w:t xml:space="preserve">anthropogenic CO2 </w:t>
      </w:r>
      <w:r w:rsidRPr="00481692">
        <w:rPr>
          <w:rStyle w:val="StyleBoldUnderline"/>
          <w:rFonts w:eastAsiaTheme="majorEastAsia"/>
        </w:rPr>
        <w:t>emissions</w:t>
      </w:r>
      <w:r w:rsidRPr="00FC4E6C">
        <w:rPr>
          <w:rStyle w:val="StyleBoldUnderline"/>
          <w:rFonts w:eastAsiaTheme="majorEastAsia"/>
        </w:rPr>
        <w:t xml:space="preserve">. Otherwise, </w:t>
      </w:r>
      <w:r w:rsidRPr="00481692">
        <w:rPr>
          <w:rStyle w:val="StyleBoldUnderline"/>
          <w:rFonts w:eastAsiaTheme="majorEastAsia"/>
          <w:b/>
        </w:rPr>
        <w:t>if the global economy is growing, so are emissions</w:t>
      </w:r>
      <w:r w:rsidRPr="00481692">
        <w:rPr>
          <w:rStyle w:val="StyleBoldUnderline"/>
          <w:rFonts w:eastAsiaTheme="majorEastAsia"/>
        </w:rPr>
        <w:t xml:space="preserve">. </w:t>
      </w:r>
      <w:r w:rsidRPr="00FC4E6C">
        <w:rPr>
          <w:rStyle w:val="StyleBoldUnderline"/>
          <w:rFonts w:eastAsiaTheme="majorEastAsia"/>
        </w:rPr>
        <w:t>The consensus view</w:t>
      </w:r>
      <w:r w:rsidRPr="00FC4E6C">
        <w:rPr>
          <w:sz w:val="10"/>
        </w:rPr>
        <w:t xml:space="preserve">, which I have called The Radical Hypothesis, </w:t>
      </w:r>
      <w:r w:rsidRPr="00FC4E6C">
        <w:rPr>
          <w:rStyle w:val="StyleBoldUnderline"/>
          <w:rFonts w:eastAsiaTheme="majorEastAsia"/>
        </w:rPr>
        <w:t>presumes that at some future inflection point, the global economy will continue to grow while emissions shrink. Since nothing in our experience suggests the</w:t>
      </w:r>
      <w:r w:rsidRPr="00FC4E6C">
        <w:rPr>
          <w:sz w:val="10"/>
        </w:rPr>
        <w:t xml:space="preserve"> Radical </w:t>
      </w:r>
      <w:r w:rsidRPr="00FC4E6C">
        <w:rPr>
          <w:rStyle w:val="StyleBoldUnderline"/>
          <w:rFonts w:eastAsiaTheme="majorEastAsia"/>
        </w:rPr>
        <w:t>Hypothesis is correct, and</w:t>
      </w:r>
      <w:r w:rsidRPr="00FC4E6C">
        <w:rPr>
          <w:sz w:val="10"/>
        </w:rPr>
        <w:t xml:space="preserve"> in so far as </w:t>
      </w:r>
      <w:r w:rsidRPr="00481692">
        <w:rPr>
          <w:rStyle w:val="StyleBoldUnderline"/>
          <w:rFonts w:eastAsiaTheme="majorEastAsia"/>
        </w:rPr>
        <w:t>knowledgeable people</w:t>
      </w:r>
      <w:r w:rsidRPr="00481692">
        <w:rPr>
          <w:sz w:val="10"/>
        </w:rPr>
        <w:t xml:space="preserve"> </w:t>
      </w:r>
      <w:r w:rsidRPr="00FC4E6C">
        <w:rPr>
          <w:sz w:val="10"/>
        </w:rPr>
        <w:t xml:space="preserve">can </w:t>
      </w:r>
      <w:r w:rsidRPr="00481692">
        <w:rPr>
          <w:rStyle w:val="StyleBoldUnderline"/>
          <w:rFonts w:eastAsiaTheme="majorEastAsia"/>
        </w:rPr>
        <w:t>agree</w:t>
      </w:r>
      <w:r w:rsidRPr="00481692">
        <w:rPr>
          <w:sz w:val="10"/>
        </w:rPr>
        <w:t xml:space="preserve"> </w:t>
      </w:r>
      <w:r w:rsidRPr="00FC4E6C">
        <w:rPr>
          <w:sz w:val="10"/>
        </w:rPr>
        <w:t xml:space="preserve">that </w:t>
      </w:r>
      <w:r w:rsidRPr="00481692">
        <w:rPr>
          <w:rStyle w:val="StyleBoldUnderline"/>
          <w:rFonts w:eastAsiaTheme="majorEastAsia"/>
        </w:rPr>
        <w:t>it will be very hard to achieve the tech</w:t>
      </w:r>
      <w:r w:rsidRPr="00FC4E6C">
        <w:rPr>
          <w:rStyle w:val="StyleBoldUnderline"/>
          <w:rFonts w:eastAsiaTheme="majorEastAsia"/>
        </w:rPr>
        <w:t xml:space="preserve">nological </w:t>
      </w:r>
      <w:r w:rsidRPr="00481692">
        <w:rPr>
          <w:rStyle w:val="StyleBoldUnderline"/>
          <w:rFonts w:eastAsiaTheme="majorEastAsia"/>
        </w:rPr>
        <w:t>breakthroughs</w:t>
      </w:r>
      <w:r w:rsidRPr="00481692">
        <w:rPr>
          <w:sz w:val="10"/>
        </w:rPr>
        <w:t xml:space="preserve"> </w:t>
      </w:r>
      <w:r w:rsidRPr="00FC4E6C">
        <w:rPr>
          <w:sz w:val="10"/>
        </w:rPr>
        <w:t xml:space="preserve">required to stabilize CO2 in atmosphere at acceptable levels (e.g. 450 ppmv), </w:t>
      </w:r>
      <w:r w:rsidRPr="00481692">
        <w:rPr>
          <w:rStyle w:val="StyleBoldUnderline"/>
          <w:rFonts w:eastAsiaTheme="majorEastAsia"/>
        </w:rPr>
        <w:t xml:space="preserve">the most plausible way </w:t>
      </w:r>
      <w:r w:rsidRPr="00FC4E6C">
        <w:rPr>
          <w:rStyle w:val="StyleBoldUnderline"/>
          <w:rFonts w:eastAsiaTheme="majorEastAsia"/>
        </w:rPr>
        <w:t>to achieve such targets</w:t>
      </w:r>
      <w:r w:rsidRPr="00FC4E6C">
        <w:rPr>
          <w:sz w:val="10"/>
        </w:rPr>
        <w:t xml:space="preserve">, all else being equal, </w:t>
      </w:r>
      <w:r w:rsidRPr="00481692">
        <w:rPr>
          <w:rStyle w:val="StyleBoldUnderline"/>
          <w:rFonts w:eastAsiaTheme="majorEastAsia"/>
        </w:rPr>
        <w:t>is</w:t>
      </w:r>
      <w:r w:rsidRPr="00481692">
        <w:rPr>
          <w:sz w:val="10"/>
        </w:rPr>
        <w:t xml:space="preserve"> </w:t>
      </w:r>
      <w:r w:rsidRPr="00FC4E6C">
        <w:rPr>
          <w:sz w:val="10"/>
        </w:rPr>
        <w:t xml:space="preserve">a planned, orderly </w:t>
      </w:r>
      <w:r w:rsidRPr="00481692">
        <w:rPr>
          <w:rStyle w:val="StyleBoldUnderline"/>
          <w:rFonts w:eastAsiaTheme="majorEastAsia"/>
          <w:b/>
        </w:rPr>
        <w:t>contraction of the global economy</w:t>
      </w:r>
      <w:r w:rsidRPr="00FC4E6C">
        <w:rPr>
          <w:sz w:val="10"/>
        </w:rPr>
        <w:t xml:space="preserve">. Mankind would endeavor </w:t>
      </w:r>
      <w:r w:rsidRPr="00481692">
        <w:rPr>
          <w:rStyle w:val="StyleBoldUnderline"/>
          <w:rFonts w:eastAsiaTheme="majorEastAsia"/>
        </w:rPr>
        <w:t xml:space="preserve">to </w:t>
      </w:r>
      <w:r w:rsidRPr="00FC4E6C">
        <w:rPr>
          <w:rStyle w:val="StyleBoldUnderline"/>
          <w:rFonts w:eastAsiaTheme="majorEastAsia"/>
        </w:rPr>
        <w:t xml:space="preserve">both </w:t>
      </w:r>
      <w:r w:rsidRPr="00481692">
        <w:rPr>
          <w:rStyle w:val="StyleBoldUnderline"/>
          <w:rFonts w:eastAsiaTheme="majorEastAsia"/>
        </w:rPr>
        <w:t xml:space="preserve">decarbonize </w:t>
      </w:r>
      <w:r w:rsidRPr="00FC4E6C">
        <w:rPr>
          <w:rStyle w:val="StyleBoldUnderline"/>
          <w:rFonts w:eastAsiaTheme="majorEastAsia"/>
        </w:rPr>
        <w:t xml:space="preserve">the energy </w:t>
      </w:r>
      <w:r w:rsidRPr="00481692">
        <w:rPr>
          <w:rStyle w:val="StyleBoldUnderline"/>
          <w:rFonts w:eastAsiaTheme="majorEastAsia"/>
        </w:rPr>
        <w:t>inputs</w:t>
      </w:r>
      <w:r w:rsidRPr="00481692">
        <w:rPr>
          <w:sz w:val="10"/>
        </w:rPr>
        <w:t xml:space="preserve"> </w:t>
      </w:r>
      <w:r w:rsidRPr="00FC4E6C">
        <w:rPr>
          <w:sz w:val="10"/>
        </w:rPr>
        <w:t xml:space="preserve">to the economy </w:t>
      </w:r>
      <w:r w:rsidRPr="00481692">
        <w:rPr>
          <w:rStyle w:val="StyleBoldUnderline"/>
          <w:rFonts w:eastAsiaTheme="majorEastAsia"/>
        </w:rPr>
        <w:t>and decrease those inputs</w:t>
      </w:r>
      <w:r w:rsidRPr="00FC4E6C">
        <w:rPr>
          <w:sz w:val="10"/>
        </w:rPr>
        <w:t xml:space="preserve">. This implies that the </w:t>
      </w:r>
      <w:r w:rsidRPr="00FC4E6C">
        <w:rPr>
          <w:rStyle w:val="StyleBoldUnderline"/>
          <w:rFonts w:eastAsiaTheme="majorEastAsia"/>
        </w:rPr>
        <w:t>global economy</w:t>
      </w:r>
      <w:r w:rsidRPr="00FC4E6C">
        <w:rPr>
          <w:sz w:val="10"/>
        </w:rPr>
        <w:t xml:space="preserve">, as modeled by Tim Garrett, </w:t>
      </w:r>
      <w:r w:rsidRPr="00FC4E6C">
        <w:rPr>
          <w:rStyle w:val="StyleBoldUnderline"/>
          <w:rFonts w:eastAsiaTheme="majorEastAsia"/>
        </w:rPr>
        <w:t>would be shrinking</w:t>
      </w:r>
      <w:r w:rsidRPr="00FC4E6C">
        <w:rPr>
          <w:sz w:val="10"/>
        </w:rPr>
        <w:t xml:space="preserve">. </w:t>
      </w:r>
      <w:r w:rsidRPr="00FC4E6C">
        <w:rPr>
          <w:rStyle w:val="StyleBoldUnderline"/>
          <w:rFonts w:eastAsiaTheme="majorEastAsia"/>
        </w:rPr>
        <w:t>The</w:t>
      </w:r>
      <w:r w:rsidRPr="00FC4E6C">
        <w:rPr>
          <w:sz w:val="10"/>
        </w:rPr>
        <w:t xml:space="preserve"> mere </w:t>
      </w:r>
      <w:r w:rsidRPr="00FC4E6C">
        <w:rPr>
          <w:rStyle w:val="StyleBoldUnderline"/>
          <w:rFonts w:eastAsiaTheme="majorEastAsia"/>
        </w:rPr>
        <w:t xml:space="preserve">assumption that </w:t>
      </w:r>
      <w:r w:rsidRPr="00481692">
        <w:rPr>
          <w:rStyle w:val="StyleBoldUnderline"/>
          <w:rFonts w:eastAsiaTheme="majorEastAsia"/>
        </w:rPr>
        <w:t>tech</w:t>
      </w:r>
      <w:r w:rsidRPr="00FC4E6C">
        <w:rPr>
          <w:rStyle w:val="StyleBoldUnderline"/>
          <w:rFonts w:eastAsiaTheme="majorEastAsia"/>
        </w:rPr>
        <w:t xml:space="preserve">nological </w:t>
      </w:r>
      <w:r w:rsidRPr="00481692">
        <w:rPr>
          <w:rStyle w:val="StyleBoldUnderline"/>
          <w:rFonts w:eastAsiaTheme="majorEastAsia"/>
        </w:rPr>
        <w:t xml:space="preserve">progress </w:t>
      </w:r>
      <w:r w:rsidRPr="00FC4E6C">
        <w:rPr>
          <w:rStyle w:val="StyleBoldUnderline"/>
          <w:rFonts w:eastAsiaTheme="majorEastAsia"/>
        </w:rPr>
        <w:t>will be sufficient</w:t>
      </w:r>
      <w:r w:rsidRPr="00FC4E6C">
        <w:rPr>
          <w:sz w:val="10"/>
        </w:rPr>
        <w:t xml:space="preserve"> to achieve the desired stabilization of greenhouse gases in the atmosphere </w:t>
      </w:r>
      <w:r w:rsidRPr="00481692">
        <w:rPr>
          <w:rStyle w:val="StyleBoldUnderline"/>
          <w:rFonts w:eastAsiaTheme="majorEastAsia"/>
        </w:rPr>
        <w:t>does not guarantee success. This assumption</w:t>
      </w:r>
      <w:r w:rsidRPr="00FC4E6C">
        <w:rPr>
          <w:sz w:val="10"/>
        </w:rPr>
        <w:t xml:space="preserve">, like the future economic growth that depends on it, </w:t>
      </w:r>
      <w:r w:rsidRPr="00FC4E6C">
        <w:rPr>
          <w:rStyle w:val="StyleBoldUnderline"/>
          <w:rFonts w:eastAsiaTheme="majorEastAsia"/>
        </w:rPr>
        <w:t xml:space="preserve">is </w:t>
      </w:r>
      <w:r w:rsidRPr="00FC4E6C">
        <w:rPr>
          <w:rStyle w:val="StyleBoldUnderline"/>
          <w:rFonts w:eastAsiaTheme="majorEastAsia"/>
        </w:rPr>
        <w:lastRenderedPageBreak/>
        <w:t xml:space="preserve">incontrovertible only because of the faith placed in it, i.e. it </w:t>
      </w:r>
      <w:r w:rsidRPr="00481692">
        <w:rPr>
          <w:rStyle w:val="StyleBoldUnderline"/>
          <w:rFonts w:eastAsiaTheme="majorEastAsia"/>
        </w:rPr>
        <w:t xml:space="preserve">must be accepted without proof </w:t>
      </w:r>
      <w:r w:rsidRPr="00FC4E6C">
        <w:rPr>
          <w:rStyle w:val="StyleBoldUnderline"/>
          <w:rFonts w:eastAsiaTheme="majorEastAsia"/>
        </w:rPr>
        <w:t>or verification</w:t>
      </w:r>
      <w:r w:rsidRPr="00FC4E6C">
        <w:rPr>
          <w:sz w:val="10"/>
        </w:rPr>
        <w:t xml:space="preserve">. It is all well &amp; good to say with great conviction that "failure is not an option" but </w:t>
      </w:r>
      <w:r w:rsidRPr="00FC4E6C">
        <w:rPr>
          <w:rStyle w:val="StyleBoldUnderline"/>
          <w:rFonts w:eastAsiaTheme="majorEastAsia"/>
        </w:rPr>
        <w:t>in the real world, failure is definitely a possibility, so risks grow</w:t>
      </w:r>
      <w:r w:rsidRPr="00FC4E6C">
        <w:rPr>
          <w:sz w:val="10"/>
        </w:rPr>
        <w:t xml:space="preserve">. Worse yet, unquestioning </w:t>
      </w:r>
      <w:r w:rsidRPr="00481692">
        <w:rPr>
          <w:rStyle w:val="StyleBoldUnderline"/>
          <w:rFonts w:eastAsiaTheme="majorEastAsia"/>
        </w:rPr>
        <w:t>faith</w:t>
      </w:r>
      <w:r w:rsidRPr="00481692">
        <w:rPr>
          <w:sz w:val="10"/>
        </w:rPr>
        <w:t xml:space="preserve"> </w:t>
      </w:r>
      <w:r w:rsidRPr="00FC4E6C">
        <w:rPr>
          <w:sz w:val="10"/>
        </w:rPr>
        <w:t xml:space="preserve">in the impossibility of failure </w:t>
      </w:r>
      <w:r w:rsidRPr="00481692">
        <w:rPr>
          <w:rStyle w:val="StyleBoldUnderline"/>
          <w:rFonts w:eastAsiaTheme="majorEastAsia"/>
        </w:rPr>
        <w:t>retards efforts</w:t>
      </w:r>
      <w:r w:rsidRPr="00481692">
        <w:rPr>
          <w:sz w:val="10"/>
        </w:rPr>
        <w:t xml:space="preserve"> </w:t>
      </w:r>
      <w:r w:rsidRPr="00FC4E6C">
        <w:rPr>
          <w:sz w:val="10"/>
        </w:rPr>
        <w:t xml:space="preserve">achieve the necessary (but still unrealized) technologies required to reduce emissions, </w:t>
      </w:r>
      <w:r w:rsidRPr="00481692">
        <w:rPr>
          <w:rStyle w:val="StyleBoldUnderline"/>
          <w:rFonts w:eastAsiaTheme="majorEastAsia"/>
        </w:rPr>
        <w:t>for if tech</w:t>
      </w:r>
      <w:r w:rsidRPr="00FC4E6C">
        <w:rPr>
          <w:rStyle w:val="StyleBoldUnderline"/>
          <w:rFonts w:eastAsiaTheme="majorEastAsia"/>
        </w:rPr>
        <w:t>nological progress</w:t>
      </w:r>
      <w:r w:rsidRPr="00FC4E6C">
        <w:rPr>
          <w:sz w:val="10"/>
        </w:rPr>
        <w:t>—Pielke, et. al call this "spontaneous" innovation—</w:t>
      </w:r>
      <w:r w:rsidRPr="00481692">
        <w:rPr>
          <w:rStyle w:val="StyleBoldUnderline"/>
          <w:rFonts w:eastAsiaTheme="majorEastAsia"/>
        </w:rPr>
        <w:t>is guaranteed</w:t>
      </w:r>
      <w:r w:rsidRPr="00481692">
        <w:rPr>
          <w:sz w:val="10"/>
        </w:rPr>
        <w:t xml:space="preserve"> </w:t>
      </w:r>
      <w:r w:rsidRPr="00FC4E6C">
        <w:rPr>
          <w:sz w:val="10"/>
        </w:rPr>
        <w:t xml:space="preserve">(i.e. comes "for free"), </w:t>
      </w:r>
      <w:r w:rsidRPr="00481692">
        <w:rPr>
          <w:rStyle w:val="StyleBoldUnderline"/>
          <w:rFonts w:eastAsiaTheme="majorEastAsia"/>
        </w:rPr>
        <w:t xml:space="preserve">we need not try </w:t>
      </w:r>
      <w:r w:rsidRPr="00FC4E6C">
        <w:rPr>
          <w:rStyle w:val="StyleBoldUnderline"/>
          <w:rFonts w:eastAsiaTheme="majorEastAsia"/>
        </w:rPr>
        <w:t>very hard</w:t>
      </w:r>
      <w:r w:rsidRPr="00FC4E6C">
        <w:rPr>
          <w:sz w:val="10"/>
        </w:rPr>
        <w:t xml:space="preserve"> to make technological progress happen. What I have called The Assumption of Technological Progress should be tossed out in so far as it is no longer in humanity's best interests to maintain it. In a "peak oil" scenario, CO2 emissions from conventional oil will remain flat or decrease sometime in the next decade and beyond. In so far as historical experience suggests that anthropogenic emission must be growing if the economy is, this implies a shrinking global economy. Specifically, the lack of a consistent (high &amp; rising) oil price signal, combined with our inability to quickly &amp; seamlessly switch to non-conventional liquids (from coal, the oil sands, etc.) to meet growing future demand, implies that economic growth will be negative or unstable in such a scenario. Thus, </w:t>
      </w:r>
      <w:r w:rsidRPr="00481692">
        <w:rPr>
          <w:rStyle w:val="StyleBoldUnderline"/>
          <w:rFonts w:eastAsiaTheme="majorEastAsia"/>
        </w:rPr>
        <w:t>business-as-usual</w:t>
      </w:r>
      <w:r w:rsidRPr="00481692">
        <w:rPr>
          <w:sz w:val="10"/>
        </w:rPr>
        <w:t xml:space="preserve"> </w:t>
      </w:r>
      <w:r w:rsidRPr="00FC4E6C">
        <w:rPr>
          <w:sz w:val="10"/>
        </w:rPr>
        <w:t xml:space="preserve">(BAU)—the standard growth </w:t>
      </w:r>
      <w:r w:rsidRPr="00FC4E6C">
        <w:rPr>
          <w:rStyle w:val="StyleBoldUnderline"/>
          <w:rFonts w:eastAsiaTheme="majorEastAsia"/>
        </w:rPr>
        <w:t>story assumed by economists, climate researchers and others—</w:t>
      </w:r>
      <w:r w:rsidRPr="00481692">
        <w:rPr>
          <w:rStyle w:val="StyleBoldUnderline"/>
          <w:rFonts w:eastAsiaTheme="majorEastAsia"/>
        </w:rPr>
        <w:t>will be disrupted</w:t>
      </w:r>
      <w:r w:rsidRPr="00481692">
        <w:rPr>
          <w:sz w:val="10"/>
        </w:rPr>
        <w:t xml:space="preserve"> </w:t>
      </w:r>
      <w:r w:rsidRPr="00FC4E6C">
        <w:rPr>
          <w:sz w:val="10"/>
        </w:rPr>
        <w:t xml:space="preserve">for an extended period of time </w:t>
      </w:r>
      <w:r w:rsidRPr="00481692">
        <w:rPr>
          <w:rStyle w:val="StyleBoldUnderline"/>
          <w:rFonts w:eastAsiaTheme="majorEastAsia"/>
        </w:rPr>
        <w:t xml:space="preserve">in a "peak </w:t>
      </w:r>
      <w:r w:rsidRPr="00FC4E6C">
        <w:rPr>
          <w:rStyle w:val="StyleBoldUnderline"/>
          <w:rFonts w:eastAsiaTheme="majorEastAsia"/>
        </w:rPr>
        <w:t xml:space="preserve">oil" </w:t>
      </w:r>
      <w:r w:rsidRPr="00481692">
        <w:rPr>
          <w:rStyle w:val="StyleBoldUnderline"/>
          <w:rFonts w:eastAsiaTheme="majorEastAsia"/>
        </w:rPr>
        <w:t>scenario</w:t>
      </w:r>
      <w:r w:rsidRPr="00FC4E6C">
        <w:rPr>
          <w:sz w:val="10"/>
        </w:rPr>
        <w:t xml:space="preserve">. If the global economy will be in recession or prone to recession as conventional oil supplies decrease, emissions will very likely be further reduced during the transition to other liquid fuels sources. Ken Caldeira's counter-intuitive view that "peak oil" is not a climate savior, at least over the next few decades, does not survive close scrutiny. A new UK report from the The New Economics Foundation goes even further in the wrong direction, arguing that "peak oil" makes BAU scenarios worse. Just as Caldeira does, the NEF assumes, but does not closely examine, a painless transition to non-conventional liquids fuels from fossil sources. In his response to Dangerous Assumptions, the University of Manitoba's Vaclav Smil emphasized that Long-range energy forecasts are no more than fairy tales. </w:t>
      </w:r>
      <w:r w:rsidRPr="00FC4E6C">
        <w:rPr>
          <w:rStyle w:val="StyleBoldUnderline"/>
          <w:rFonts w:eastAsiaTheme="majorEastAsia"/>
        </w:rPr>
        <w:t xml:space="preserve">Why argue about plausible rates of future energy-efficiency improvements? We have known for nearly 150 years that, in the long run, </w:t>
      </w:r>
      <w:r w:rsidRPr="00481692">
        <w:rPr>
          <w:rStyle w:val="StyleBoldUnderline"/>
          <w:rFonts w:eastAsiaTheme="majorEastAsia"/>
        </w:rPr>
        <w:t>efficiency gains translate into higher energy use</w:t>
      </w:r>
      <w:r w:rsidRPr="00FC4E6C">
        <w:rPr>
          <w:rStyle w:val="StyleBoldUnderline"/>
          <w:rFonts w:eastAsiaTheme="majorEastAsia"/>
        </w:rPr>
        <w:t xml:space="preserve"> and</w:t>
      </w:r>
      <w:r w:rsidRPr="00FC4E6C">
        <w:rPr>
          <w:sz w:val="10"/>
        </w:rPr>
        <w:t xml:space="preserve"> hence (unless there is a massive shift to non-carbon energies) into higher CO2 </w:t>
      </w:r>
      <w:r w:rsidRPr="00FC4E6C">
        <w:rPr>
          <w:rStyle w:val="StyleBoldUnderline"/>
          <w:rFonts w:eastAsiaTheme="majorEastAsia"/>
        </w:rPr>
        <w:t>emissions</w:t>
      </w:r>
      <w:r w:rsidRPr="00FC4E6C">
        <w:rPr>
          <w:sz w:val="10"/>
        </w:rPr>
        <w:t xml:space="preserve">. </w:t>
      </w:r>
      <w:r w:rsidRPr="00481692">
        <w:rPr>
          <w:rStyle w:val="StyleBoldUnderline"/>
          <w:rFonts w:eastAsiaTheme="majorEastAsia"/>
        </w:rPr>
        <w:t>The speed of transition</w:t>
      </w:r>
      <w:r w:rsidRPr="00481692">
        <w:rPr>
          <w:sz w:val="10"/>
        </w:rPr>
        <w:t xml:space="preserve"> </w:t>
      </w:r>
      <w:r w:rsidRPr="00FC4E6C">
        <w:rPr>
          <w:sz w:val="10"/>
        </w:rPr>
        <w:t xml:space="preserve">from a predominantly fossil-fueled world </w:t>
      </w:r>
      <w:r w:rsidRPr="00FC4E6C">
        <w:rPr>
          <w:rStyle w:val="StyleBoldUnderline"/>
          <w:rFonts w:eastAsiaTheme="majorEastAsia"/>
        </w:rPr>
        <w:t>to</w:t>
      </w:r>
      <w:r w:rsidRPr="00FC4E6C">
        <w:rPr>
          <w:sz w:val="10"/>
        </w:rPr>
        <w:t xml:space="preserve"> conversions of </w:t>
      </w:r>
      <w:r w:rsidRPr="00FC4E6C">
        <w:rPr>
          <w:rStyle w:val="StyleBoldUnderline"/>
          <w:rFonts w:eastAsiaTheme="majorEastAsia"/>
        </w:rPr>
        <w:t xml:space="preserve">renewable flows </w:t>
      </w:r>
      <w:r w:rsidRPr="00481692">
        <w:rPr>
          <w:rStyle w:val="StyleBoldUnderline"/>
          <w:rFonts w:eastAsiaTheme="majorEastAsia"/>
        </w:rPr>
        <w:t xml:space="preserve">is </w:t>
      </w:r>
      <w:r w:rsidRPr="00FC4E6C">
        <w:rPr>
          <w:rStyle w:val="StyleBoldUnderline"/>
          <w:rFonts w:eastAsiaTheme="majorEastAsia"/>
        </w:rPr>
        <w:t xml:space="preserve">being grossly </w:t>
      </w:r>
      <w:r w:rsidRPr="00481692">
        <w:rPr>
          <w:rStyle w:val="StyleBoldUnderline"/>
          <w:rFonts w:eastAsiaTheme="majorEastAsia"/>
        </w:rPr>
        <w:t>overestimated</w:t>
      </w:r>
      <w:r w:rsidRPr="00FC4E6C">
        <w:rPr>
          <w:rStyle w:val="StyleBoldUnderline"/>
          <w:rFonts w:eastAsiaTheme="majorEastAsia"/>
        </w:rPr>
        <w:t xml:space="preserve">: all energy transitions are </w:t>
      </w:r>
      <w:r w:rsidRPr="00481692">
        <w:rPr>
          <w:rStyle w:val="StyleBoldUnderline"/>
          <w:rFonts w:eastAsiaTheme="majorEastAsia"/>
        </w:rPr>
        <w:t xml:space="preserve">multi-generational affairs with </w:t>
      </w:r>
      <w:r w:rsidRPr="00FC4E6C">
        <w:rPr>
          <w:rStyle w:val="StyleBoldUnderline"/>
          <w:rFonts w:eastAsiaTheme="majorEastAsia"/>
        </w:rPr>
        <w:t xml:space="preserve">their complex </w:t>
      </w:r>
      <w:r w:rsidRPr="00481692">
        <w:rPr>
          <w:rStyle w:val="StyleBoldUnderline"/>
          <w:rFonts w:eastAsiaTheme="majorEastAsia"/>
        </w:rPr>
        <w:t>infrastructural</w:t>
      </w:r>
      <w:r w:rsidRPr="00481692">
        <w:rPr>
          <w:sz w:val="10"/>
        </w:rPr>
        <w:t xml:space="preserve"> </w:t>
      </w:r>
      <w:r w:rsidRPr="00FC4E6C">
        <w:rPr>
          <w:sz w:val="10"/>
        </w:rPr>
        <w:t xml:space="preserve">and learning </w:t>
      </w:r>
      <w:r w:rsidRPr="00481692">
        <w:rPr>
          <w:rStyle w:val="StyleBoldUnderline"/>
          <w:rFonts w:eastAsiaTheme="majorEastAsia"/>
        </w:rPr>
        <w:t>needs</w:t>
      </w:r>
      <w:r w:rsidRPr="00FC4E6C">
        <w:rPr>
          <w:sz w:val="10"/>
        </w:rPr>
        <w:t xml:space="preserve">. Their progress cannot substantially be accelerated either by wishful thinking or by government ministers’ fiats... </w:t>
      </w:r>
      <w:r w:rsidRPr="00FC4E6C">
        <w:rPr>
          <w:rStyle w:val="StyleBoldUnderline"/>
          <w:rFonts w:eastAsiaTheme="majorEastAsia"/>
        </w:rPr>
        <w:t>China</w:t>
      </w:r>
      <w:r w:rsidRPr="00FC4E6C">
        <w:rPr>
          <w:sz w:val="10"/>
        </w:rPr>
        <w:t xml:space="preserve">, the world’s largest emitter of CO2, </w:t>
      </w:r>
      <w:r w:rsidRPr="00FC4E6C">
        <w:rPr>
          <w:rStyle w:val="StyleBoldUnderline"/>
          <w:rFonts w:eastAsiaTheme="majorEastAsia"/>
        </w:rPr>
        <w:t>has no intention of reducing</w:t>
      </w:r>
      <w:r w:rsidRPr="00FC4E6C">
        <w:rPr>
          <w:sz w:val="10"/>
        </w:rPr>
        <w:t xml:space="preserve"> its energy use: from 2000 to 2006 its </w:t>
      </w:r>
      <w:r w:rsidRPr="00FC4E6C">
        <w:rPr>
          <w:rStyle w:val="StyleBoldUnderline"/>
          <w:rFonts w:eastAsiaTheme="majorEastAsia"/>
        </w:rPr>
        <w:t>coal</w:t>
      </w:r>
      <w:r w:rsidRPr="00FC4E6C">
        <w:rPr>
          <w:sz w:val="10"/>
        </w:rPr>
        <w:t xml:space="preserve"> consumption rose by nearly 1.1 billion tonnes and its oil consumption increased by 55%. </w:t>
      </w:r>
      <w:r w:rsidRPr="00FC4E6C">
        <w:rPr>
          <w:rStyle w:val="StyleBoldUnderline"/>
          <w:rFonts w:eastAsiaTheme="majorEastAsia"/>
        </w:rPr>
        <w:t>Consequently, the rise of</w:t>
      </w:r>
      <w:r w:rsidRPr="00FC4E6C">
        <w:rPr>
          <w:sz w:val="10"/>
        </w:rPr>
        <w:t xml:space="preserve"> atmospheric </w:t>
      </w:r>
      <w:r w:rsidRPr="00481692">
        <w:rPr>
          <w:rStyle w:val="StyleBoldUnderline"/>
          <w:rFonts w:eastAsiaTheme="majorEastAsia"/>
          <w:b/>
        </w:rPr>
        <w:t>CO2</w:t>
      </w:r>
      <w:r w:rsidRPr="00481692">
        <w:rPr>
          <w:sz w:val="10"/>
        </w:rPr>
        <w:t xml:space="preserve"> </w:t>
      </w:r>
      <w:r w:rsidRPr="00FC4E6C">
        <w:rPr>
          <w:sz w:val="10"/>
        </w:rPr>
        <w:t xml:space="preserve">above 450 parts per million </w:t>
      </w:r>
      <w:r w:rsidRPr="00481692">
        <w:rPr>
          <w:rStyle w:val="StyleBoldUnderline"/>
          <w:rFonts w:eastAsiaTheme="majorEastAsia"/>
          <w:b/>
        </w:rPr>
        <w:t>can be prevented only by an unprecedented</w:t>
      </w:r>
      <w:r w:rsidRPr="00481692">
        <w:rPr>
          <w:sz w:val="10"/>
        </w:rPr>
        <w:t xml:space="preserve"> </w:t>
      </w:r>
      <w:r w:rsidRPr="00FC4E6C">
        <w:rPr>
          <w:sz w:val="10"/>
        </w:rPr>
        <w:t xml:space="preserve">(in both severity and duration) </w:t>
      </w:r>
      <w:r w:rsidRPr="00481692">
        <w:rPr>
          <w:rStyle w:val="StyleBoldUnderline"/>
          <w:rFonts w:eastAsiaTheme="majorEastAsia"/>
          <w:b/>
        </w:rPr>
        <w:t>depression</w:t>
      </w:r>
      <w:r w:rsidRPr="00481692">
        <w:rPr>
          <w:sz w:val="10"/>
        </w:rPr>
        <w:t xml:space="preserve"> </w:t>
      </w:r>
      <w:r w:rsidRPr="00FC4E6C">
        <w:rPr>
          <w:sz w:val="10"/>
        </w:rPr>
        <w:t xml:space="preserve">of the global economy, or by voluntarily adopted and strictly observed limits on absolute energy use. The first is highly probable; the second would be a sapient action, but apparently not for this species. Although I agree in the main with Smil's conclusions, I have argued that his Either-Or proposition yields similar outcomes. If humankind were to voluntarily adopt and strictly observe limits on absolute energy use, the global economy would shrink according to the limits imposed, as implied in Tim Garrett's work. Moreover, Smil's reference to Jevon's Paradox (1st paragraph) also coincides with Tim Garrett's conclusion that greater energy efficiency merely stimulates greater energy consumption supporting more economic growth and higher CO2emissions (unless accompanied by a massive, but at present unrealistic, decarbonization of the energy supply). For now, and in the "foreseeable" future, </w:t>
      </w:r>
      <w:r w:rsidRPr="00FC4E6C">
        <w:rPr>
          <w:rStyle w:val="StyleBoldUnderline"/>
          <w:rFonts w:eastAsiaTheme="majorEastAsia"/>
        </w:rPr>
        <w:t>putting the breaks on economic growth appears to be the only practical way out of the climate dilemma. Unfortunately, this solution is politically impossible</w:t>
      </w:r>
      <w:r w:rsidRPr="00FC4E6C">
        <w:rPr>
          <w:sz w:val="10"/>
        </w:rPr>
        <w:t xml:space="preserve">, a circumstance which is reinforced by economists' incontestable, unshakable belief that economic growth will continue in all future emissions (energy) scenarios. This conclusion rests upon the equally incontestable, unshakable Assumption of Technological Progress. I will end by quoting climate activist George Monbiot. This passage is taken from the introduction to his book Heat. The introduction is called The Failure of Good Intentions. Two things prompted me to write this book. The first was something that happened in May, 2005, in a lecture hall in London. I had given a talk about climate change, during which I argued that there was little chance of preventing runaway global warming unless greenhouse gases were cut by 80 per cent. The third question stumped me. "When you get your 80 per cent cut, what will this country look like?" I hadn't thought about it. Nor could I think of a good reason why I hadn't thought about it. But a few rows from the front sat one of the environmentalists I admire and fear the most, a man called Mayer Hillman. I admire him because he says what he believes to be true and doesn't care about the consequences. I fear him because his life is a mirror in which the rest of us see our hypocrisy. "That's such an easy question, I'll ask Mayer to answer it." He stood up. He is 75 but he looks about 50, perhaps because he goes everywhere by bicycle. He is small and thin and fit-looking, and he throws his chest out and holds his arms to his sides when he speaks, as if standing to attention. He was smiling. I could see he was going to say something outrageous. "A very poor third-world country." The inescapable conclusion in 2010 is that continued economic </w:t>
      </w:r>
      <w:r w:rsidRPr="00481692">
        <w:rPr>
          <w:rStyle w:val="StyleBoldUnderline"/>
          <w:rFonts w:eastAsiaTheme="majorEastAsia"/>
        </w:rPr>
        <w:t>growth</w:t>
      </w:r>
      <w:r w:rsidRPr="00481692">
        <w:rPr>
          <w:sz w:val="10"/>
        </w:rPr>
        <w:t xml:space="preserve"> </w:t>
      </w:r>
      <w:r w:rsidRPr="00FC4E6C">
        <w:rPr>
          <w:sz w:val="10"/>
        </w:rPr>
        <w:t xml:space="preserve">at near 20th century rates in the 21st century </w:t>
      </w:r>
      <w:r w:rsidRPr="00481692">
        <w:rPr>
          <w:rStyle w:val="StyleBoldUnderline"/>
          <w:rFonts w:eastAsiaTheme="majorEastAsia"/>
        </w:rPr>
        <w:t xml:space="preserve">is incompatible with </w:t>
      </w:r>
      <w:r w:rsidRPr="00FC4E6C">
        <w:rPr>
          <w:rStyle w:val="StyleBoldUnderline"/>
          <w:rFonts w:eastAsiaTheme="majorEastAsia"/>
        </w:rPr>
        <w:t>taking</w:t>
      </w:r>
      <w:r w:rsidRPr="00FC4E6C">
        <w:rPr>
          <w:sz w:val="10"/>
        </w:rPr>
        <w:t xml:space="preserve"> positive, </w:t>
      </w:r>
      <w:r w:rsidRPr="00481692">
        <w:rPr>
          <w:rStyle w:val="StyleBoldUnderline"/>
          <w:rFonts w:eastAsiaTheme="majorEastAsia"/>
        </w:rPr>
        <w:t>effective steps to mitigate</w:t>
      </w:r>
      <w:r w:rsidRPr="00481692">
        <w:rPr>
          <w:sz w:val="10"/>
        </w:rPr>
        <w:t xml:space="preserve"> </w:t>
      </w:r>
      <w:r w:rsidRPr="00FC4E6C">
        <w:rPr>
          <w:sz w:val="10"/>
        </w:rPr>
        <w:t xml:space="preserve">anthropogenic </w:t>
      </w:r>
      <w:r w:rsidRPr="00481692">
        <w:rPr>
          <w:rStyle w:val="StyleBoldUnderline"/>
          <w:rFonts w:eastAsiaTheme="majorEastAsia"/>
        </w:rPr>
        <w:t>climate change</w:t>
      </w:r>
      <w:r w:rsidRPr="00FC4E6C">
        <w:rPr>
          <w:sz w:val="10"/>
        </w:rPr>
        <w:t xml:space="preserve">. Moreover, such assumptions are not compatible with a near-term peak in the conventional oil supply. </w:t>
      </w:r>
      <w:r w:rsidRPr="00481692">
        <w:rPr>
          <w:rStyle w:val="StyleBoldUnderline"/>
          <w:rFonts w:eastAsiaTheme="majorEastAsia"/>
        </w:rPr>
        <w:t>Our species faces unprecedented challenges</w:t>
      </w:r>
      <w:r w:rsidRPr="00481692">
        <w:rPr>
          <w:sz w:val="10"/>
        </w:rPr>
        <w:t xml:space="preserve"> </w:t>
      </w:r>
      <w:r w:rsidRPr="00FC4E6C">
        <w:rPr>
          <w:sz w:val="10"/>
        </w:rPr>
        <w:t xml:space="preserve">in this new century. Our response to those challenges will define Homo sapiens in ways we never had to come </w:t>
      </w:r>
      <w:r w:rsidRPr="00481692">
        <w:rPr>
          <w:rStyle w:val="StyleBoldUnderline"/>
          <w:rFonts w:eastAsiaTheme="majorEastAsia"/>
        </w:rPr>
        <w:t>to</w:t>
      </w:r>
      <w:r w:rsidRPr="00481692">
        <w:rPr>
          <w:sz w:val="10"/>
        </w:rPr>
        <w:t xml:space="preserve"> </w:t>
      </w:r>
      <w:r w:rsidRPr="00FC4E6C">
        <w:rPr>
          <w:sz w:val="10"/>
        </w:rPr>
        <w:t xml:space="preserve">grips with during the Holocene (roughly the last 10,000 years) or before that in the Pleistocene. The problems we face in this century are unique, even on geological time-scales extending far into the past beyond </w:t>
      </w:r>
      <w:r w:rsidRPr="00FC4E6C">
        <w:rPr>
          <w:rStyle w:val="StyleBoldUnderline"/>
          <w:rFonts w:eastAsiaTheme="majorEastAsia"/>
        </w:rPr>
        <w:t xml:space="preserve">the 200,000-year-old </w:t>
      </w:r>
      <w:r w:rsidRPr="00481692">
        <w:rPr>
          <w:rStyle w:val="StyleBoldUnderline"/>
          <w:rFonts w:eastAsiaTheme="majorEastAsia"/>
        </w:rPr>
        <w:t>Human experience</w:t>
      </w:r>
      <w:r w:rsidRPr="00481692">
        <w:rPr>
          <w:sz w:val="10"/>
        </w:rPr>
        <w:t xml:space="preserve"> </w:t>
      </w:r>
      <w:r w:rsidRPr="00FC4E6C">
        <w:rPr>
          <w:sz w:val="10"/>
        </w:rPr>
        <w:t xml:space="preserve">on Earth. Both our limitations </w:t>
      </w:r>
      <w:r w:rsidRPr="00FC4E6C">
        <w:rPr>
          <w:rStyle w:val="StyleBoldUnderline"/>
          <w:rFonts w:eastAsiaTheme="majorEastAsia"/>
        </w:rPr>
        <w:t>and</w:t>
      </w:r>
      <w:r w:rsidRPr="00FC4E6C">
        <w:rPr>
          <w:sz w:val="10"/>
        </w:rPr>
        <w:t xml:space="preserve"> our abilities, such as they </w:t>
      </w:r>
      <w:r w:rsidRPr="00FC4E6C">
        <w:rPr>
          <w:rStyle w:val="StyleBoldUnderline"/>
          <w:rFonts w:eastAsiaTheme="majorEastAsia"/>
        </w:rPr>
        <w:t>are</w:t>
      </w:r>
      <w:r w:rsidRPr="00FC4E6C">
        <w:rPr>
          <w:sz w:val="10"/>
        </w:rPr>
        <w:t xml:space="preserve">, will be displayed in the bright, </w:t>
      </w:r>
      <w:r w:rsidRPr="00FC4E6C">
        <w:rPr>
          <w:rStyle w:val="StyleBoldUnderline"/>
          <w:rFonts w:eastAsiaTheme="majorEastAsia"/>
        </w:rPr>
        <w:t>harsh</w:t>
      </w:r>
      <w:r w:rsidRPr="00FC4E6C">
        <w:rPr>
          <w:sz w:val="10"/>
        </w:rPr>
        <w:t xml:space="preserve"> light of the energy &amp; climate outcomes in the 21st century. Regardless of who we pretend to be, our response to these challenges will tell us who we really are.</w:t>
      </w:r>
    </w:p>
    <w:p w:rsidR="00667431" w:rsidRPr="00FC4E6C" w:rsidRDefault="00667431" w:rsidP="00667431">
      <w:pPr>
        <w:pStyle w:val="Heading2"/>
        <w:rPr>
          <w:rFonts w:cs="Times New Roman"/>
        </w:rPr>
      </w:pPr>
      <w:r w:rsidRPr="00FC4E6C">
        <w:rPr>
          <w:rFonts w:cs="Times New Roman"/>
        </w:rPr>
        <w:lastRenderedPageBreak/>
        <w:t>Sustainability</w:t>
      </w:r>
    </w:p>
    <w:p w:rsidR="005A7230" w:rsidRPr="00FC4E6C" w:rsidRDefault="005A7230" w:rsidP="005A7230">
      <w:pPr>
        <w:pStyle w:val="Heading3"/>
        <w:rPr>
          <w:rFonts w:cs="Times New Roman"/>
        </w:rPr>
      </w:pPr>
      <w:r w:rsidRPr="00FC4E6C">
        <w:rPr>
          <w:rFonts w:cs="Times New Roman"/>
        </w:rPr>
        <w:lastRenderedPageBreak/>
        <w:t>2NC Sustainability Overview</w:t>
      </w:r>
    </w:p>
    <w:p w:rsidR="005A7230" w:rsidRPr="00FC4E6C" w:rsidRDefault="005A7230" w:rsidP="005A7230">
      <w:pPr>
        <w:pStyle w:val="Heading4"/>
        <w:rPr>
          <w:rFonts w:cs="Times New Roman"/>
        </w:rPr>
      </w:pPr>
      <w:r w:rsidRPr="00FC4E6C">
        <w:rPr>
          <w:rFonts w:cs="Times New Roman"/>
        </w:rPr>
        <w:t>a.) Energy demands</w:t>
      </w:r>
    </w:p>
    <w:p w:rsidR="005A7230" w:rsidRPr="00FC4E6C" w:rsidRDefault="005A7230" w:rsidP="005A7230">
      <w:pPr>
        <w:rPr>
          <w:sz w:val="20"/>
        </w:rPr>
      </w:pPr>
      <w:r w:rsidRPr="00FC4E6C">
        <w:rPr>
          <w:b/>
          <w:bCs/>
        </w:rPr>
        <w:t>Trainer 11</w:t>
      </w:r>
      <w:r w:rsidRPr="00FC4E6C">
        <w:rPr>
          <w:sz w:val="20"/>
        </w:rPr>
        <w:t xml:space="preserve"> (Ted, Senior Lecturer in the School of Social Work at the University of New South Wales, “Why the world can't rely on renewable energy if we want to remain affluent,” http://www.onlineopinion.com.au/view.asp?article=12070, bgm)</w:t>
      </w:r>
    </w:p>
    <w:p w:rsidR="005A7230" w:rsidRPr="00FC4E6C" w:rsidRDefault="005A7230" w:rsidP="005A7230">
      <w:r w:rsidRPr="00FC4E6C">
        <w:t xml:space="preserve">The point is, there isn’t one. </w:t>
      </w:r>
      <w:r w:rsidRPr="00FC4E6C">
        <w:rPr>
          <w:rStyle w:val="AuthorDateChar"/>
          <w:b w:val="0"/>
          <w:sz w:val="22"/>
          <w:szCs w:val="22"/>
        </w:rPr>
        <w:t xml:space="preserve">If the question is </w:t>
      </w:r>
      <w:r w:rsidRPr="00481692">
        <w:rPr>
          <w:rStyle w:val="AuthorDateChar"/>
          <w:b w:val="0"/>
          <w:sz w:val="22"/>
          <w:szCs w:val="22"/>
        </w:rPr>
        <w:t>how can we provide the energy to keep going the energy-intensive, growth</w:t>
      </w:r>
      <w:r w:rsidRPr="00FC4E6C">
        <w:rPr>
          <w:rStyle w:val="AuthorDateChar"/>
          <w:b w:val="0"/>
          <w:sz w:val="22"/>
          <w:szCs w:val="22"/>
        </w:rPr>
        <w:t xml:space="preserve"> and market driven societies we have in rich countries today</w:t>
      </w:r>
      <w:r w:rsidRPr="00FC4E6C">
        <w:t xml:space="preserve">, let alone to enable the continuous and limitless pursuit of ever-increasing affluent living standards, </w:t>
      </w:r>
      <w:r w:rsidRPr="00FC4E6C">
        <w:rPr>
          <w:rStyle w:val="AuthorDateChar"/>
          <w:b w:val="0"/>
          <w:sz w:val="22"/>
          <w:szCs w:val="22"/>
        </w:rPr>
        <w:t xml:space="preserve">then the answer is that </w:t>
      </w:r>
      <w:r w:rsidRPr="00481692">
        <w:rPr>
          <w:rStyle w:val="AuthorDateChar"/>
          <w:b w:val="0"/>
          <w:sz w:val="22"/>
          <w:szCs w:val="22"/>
        </w:rPr>
        <w:t>it cannot be done</w:t>
      </w:r>
      <w:r w:rsidRPr="00FC4E6C">
        <w:rPr>
          <w:rStyle w:val="AuthorDateChar"/>
          <w:b w:val="0"/>
          <w:sz w:val="22"/>
          <w:szCs w:val="22"/>
        </w:rPr>
        <w:t>.</w:t>
      </w:r>
      <w:r w:rsidRPr="00FC4E6C">
        <w:rPr>
          <w:b/>
          <w:u w:val="single"/>
        </w:rPr>
        <w:t xml:space="preserve"> </w:t>
      </w:r>
      <w:r w:rsidRPr="00FC4E6C">
        <w:t xml:space="preserve">For decades many of us have been trying to get the mainstream to grasp that </w:t>
      </w:r>
      <w:r w:rsidRPr="00481692">
        <w:rPr>
          <w:rStyle w:val="AuthorDateChar"/>
          <w:b w:val="0"/>
          <w:sz w:val="22"/>
          <w:szCs w:val="22"/>
        </w:rPr>
        <w:t>this quest is suicidal</w:t>
      </w:r>
      <w:r w:rsidRPr="00FC4E6C">
        <w:rPr>
          <w:rStyle w:val="AuthorDateChar"/>
          <w:b w:val="0"/>
          <w:sz w:val="22"/>
          <w:szCs w:val="22"/>
        </w:rPr>
        <w:t>. We</w:t>
      </w:r>
      <w:r w:rsidRPr="00FC4E6C">
        <w:t xml:space="preserve"> Australians </w:t>
      </w:r>
      <w:r w:rsidRPr="00FC4E6C">
        <w:rPr>
          <w:rStyle w:val="AuthorDateChar"/>
          <w:b w:val="0"/>
          <w:sz w:val="22"/>
          <w:szCs w:val="22"/>
        </w:rPr>
        <w:t xml:space="preserve">now have a productive land footprint that is ten times as big as would be possible for all people in 2050. It is precisely </w:t>
      </w:r>
      <w:r w:rsidRPr="00481692">
        <w:rPr>
          <w:rStyle w:val="AuthorDateChar"/>
          <w:b w:val="0"/>
          <w:sz w:val="22"/>
          <w:szCs w:val="22"/>
        </w:rPr>
        <w:t xml:space="preserve">the mania for affluence and </w:t>
      </w:r>
      <w:r w:rsidRPr="00FC4E6C">
        <w:rPr>
          <w:rStyle w:val="AuthorDateChar"/>
          <w:b w:val="0"/>
          <w:sz w:val="22"/>
          <w:szCs w:val="22"/>
        </w:rPr>
        <w:t xml:space="preserve">ever-greater levels of </w:t>
      </w:r>
      <w:r w:rsidRPr="00481692">
        <w:rPr>
          <w:rStyle w:val="AuthorDateChar"/>
          <w:b w:val="0"/>
          <w:sz w:val="22"/>
          <w:szCs w:val="22"/>
        </w:rPr>
        <w:t>production</w:t>
      </w:r>
      <w:r w:rsidRPr="00FC4E6C">
        <w:rPr>
          <w:rStyle w:val="AuthorDateChar"/>
          <w:b w:val="0"/>
          <w:sz w:val="22"/>
          <w:szCs w:val="22"/>
        </w:rPr>
        <w:t xml:space="preserve">, consumption and GDP that </w:t>
      </w:r>
      <w:r w:rsidRPr="00481692">
        <w:rPr>
          <w:rStyle w:val="AuthorDateChar"/>
          <w:b w:val="0"/>
          <w:sz w:val="22"/>
          <w:szCs w:val="22"/>
        </w:rPr>
        <w:t xml:space="preserve">is causing </w:t>
      </w:r>
      <w:r w:rsidRPr="00FC4E6C">
        <w:rPr>
          <w:rStyle w:val="AuthorDateChar"/>
          <w:b w:val="0"/>
          <w:sz w:val="22"/>
          <w:szCs w:val="22"/>
        </w:rPr>
        <w:t xml:space="preserve">all the big global problems, most obviously </w:t>
      </w:r>
      <w:r w:rsidRPr="00481692">
        <w:rPr>
          <w:rStyle w:val="AuthorDateChar"/>
          <w:b w:val="0"/>
          <w:sz w:val="22"/>
          <w:szCs w:val="22"/>
        </w:rPr>
        <w:t>resource depletion</w:t>
      </w:r>
      <w:r w:rsidRPr="00FC4E6C">
        <w:rPr>
          <w:rStyle w:val="AuthorDateChar"/>
          <w:b w:val="0"/>
          <w:sz w:val="22"/>
          <w:szCs w:val="22"/>
        </w:rPr>
        <w:t xml:space="preserve">, Third World deprivation, the greenhouse problem, the destruction of the environment, and international conflict.  Such a </w:t>
      </w:r>
      <w:r w:rsidRPr="00481692">
        <w:rPr>
          <w:rStyle w:val="AuthorDateChar"/>
          <w:b w:val="0"/>
          <w:sz w:val="22"/>
          <w:szCs w:val="22"/>
        </w:rPr>
        <w:t xml:space="preserve">society cannot be fixed. </w:t>
      </w:r>
      <w:r w:rsidRPr="00FC4E6C">
        <w:rPr>
          <w:rStyle w:val="AuthorDateChar"/>
          <w:b w:val="0"/>
          <w:sz w:val="22"/>
          <w:szCs w:val="22"/>
        </w:rPr>
        <w:t xml:space="preserve">For instance </w:t>
      </w:r>
      <w:r w:rsidRPr="00481692">
        <w:rPr>
          <w:rStyle w:val="AuthorDateChar"/>
          <w:b w:val="0"/>
          <w:sz w:val="22"/>
          <w:szCs w:val="22"/>
        </w:rPr>
        <w:t>you cannot reform a growth-based society</w:t>
      </w:r>
      <w:r w:rsidRPr="00FC4E6C">
        <w:rPr>
          <w:rStyle w:val="AuthorDateChar"/>
          <w:b w:val="0"/>
          <w:sz w:val="22"/>
          <w:szCs w:val="22"/>
        </w:rPr>
        <w:t xml:space="preserve"> so that it can have a zero growth economy,</w:t>
      </w:r>
      <w:r w:rsidRPr="00FC4E6C">
        <w:t xml:space="preserve"> let alone one producing at a small fraction of present levels. </w:t>
      </w:r>
      <w:r w:rsidRPr="00481692">
        <w:rPr>
          <w:rStyle w:val="AuthorDateChar"/>
          <w:b w:val="0"/>
          <w:sz w:val="22"/>
          <w:szCs w:val="22"/>
        </w:rPr>
        <w:t>Sustainability is not achievable without scrapping and replacing</w:t>
      </w:r>
      <w:r w:rsidRPr="00481692">
        <w:rPr>
          <w:b/>
          <w:u w:val="single"/>
        </w:rPr>
        <w:t xml:space="preserve"> </w:t>
      </w:r>
      <w:r w:rsidRPr="00FC4E6C">
        <w:rPr>
          <w:rStyle w:val="AuthorDateChar"/>
          <w:b w:val="0"/>
          <w:sz w:val="22"/>
          <w:szCs w:val="22"/>
        </w:rPr>
        <w:t xml:space="preserve">several of </w:t>
      </w:r>
      <w:r w:rsidRPr="00481692">
        <w:rPr>
          <w:rStyle w:val="AuthorDateChar"/>
          <w:b w:val="0"/>
          <w:sz w:val="22"/>
          <w:szCs w:val="22"/>
        </w:rPr>
        <w:t>the fundamental structures of</w:t>
      </w:r>
      <w:r w:rsidRPr="00FC4E6C">
        <w:rPr>
          <w:rStyle w:val="AuthorDateChar"/>
          <w:b w:val="0"/>
          <w:sz w:val="22"/>
          <w:szCs w:val="22"/>
        </w:rPr>
        <w:t xml:space="preserve"> this </w:t>
      </w:r>
      <w:r w:rsidRPr="00481692">
        <w:rPr>
          <w:rStyle w:val="AuthorDateChar"/>
          <w:b w:val="0"/>
          <w:sz w:val="22"/>
          <w:szCs w:val="22"/>
        </w:rPr>
        <w:t>society.</w:t>
      </w:r>
      <w:r w:rsidRPr="00FC4E6C">
        <w:t xml:space="preserve"> For fifty years mainstream society has refused to face up to this case, and their delusion has been strongly reinforced by the unexamined faith that renewable energy can be substituted for carbon fuels and enable us all to go on pursuing affluence and growth.</w:t>
      </w:r>
      <w:r w:rsidRPr="00FC4E6C">
        <w:rPr>
          <w:rFonts w:eastAsia="Times New Roman"/>
          <w:b/>
          <w:sz w:val="20"/>
          <w:szCs w:val="24"/>
          <w:u w:val="thick"/>
        </w:rPr>
        <w:t xml:space="preserve"> </w:t>
      </w:r>
    </w:p>
    <w:p w:rsidR="005A7230" w:rsidRPr="00FC4E6C" w:rsidRDefault="005A7230" w:rsidP="005A7230">
      <w:pPr>
        <w:pStyle w:val="Heading4"/>
        <w:rPr>
          <w:rFonts w:cs="Times New Roman"/>
        </w:rPr>
      </w:pPr>
      <w:r w:rsidRPr="00FC4E6C">
        <w:rPr>
          <w:rFonts w:cs="Times New Roman"/>
        </w:rPr>
        <w:t>b.) Metal and mineral peaks</w:t>
      </w:r>
    </w:p>
    <w:p w:rsidR="005A7230" w:rsidRPr="00FC4E6C" w:rsidRDefault="005A7230" w:rsidP="005A7230">
      <w:pPr>
        <w:rPr>
          <w:b/>
          <w:sz w:val="20"/>
        </w:rPr>
      </w:pPr>
      <w:r w:rsidRPr="00FC4E6C">
        <w:rPr>
          <w:b/>
          <w:bCs/>
        </w:rPr>
        <w:t>Heinberg 11</w:t>
      </w:r>
      <w:r w:rsidRPr="00FC4E6C">
        <w:rPr>
          <w:sz w:val="20"/>
        </w:rPr>
        <w:t xml:space="preserve"> (Richard, teaches at the Core Faculty of New College of California, on the Board of Advisors of the Solar Living Institute and the Post Carbon Institute, “Earth's Limits: Why Growth Won't Return - Metals &amp; Other Minerals,” 3/15, http://www.postcarbon.org/article/278435-earth-s-limits-why-growth-won-t-return, bgm)</w:t>
      </w:r>
    </w:p>
    <w:p w:rsidR="005A7230" w:rsidRPr="00FC4E6C" w:rsidRDefault="005A7230" w:rsidP="005A7230">
      <w:r w:rsidRPr="00481692">
        <w:rPr>
          <w:rStyle w:val="AuthorDateChar"/>
          <w:b w:val="0"/>
          <w:sz w:val="22"/>
          <w:szCs w:val="22"/>
        </w:rPr>
        <w:t xml:space="preserve">Without </w:t>
      </w:r>
      <w:r w:rsidRPr="00FC4E6C">
        <w:rPr>
          <w:rStyle w:val="AuthorDateChar"/>
          <w:b w:val="0"/>
          <w:sz w:val="22"/>
          <w:szCs w:val="22"/>
        </w:rPr>
        <w:t xml:space="preserve">metals and a host of other </w:t>
      </w:r>
      <w:r w:rsidRPr="00481692">
        <w:rPr>
          <w:rStyle w:val="AuthorDateChar"/>
          <w:b w:val="0"/>
          <w:sz w:val="22"/>
          <w:szCs w:val="22"/>
        </w:rPr>
        <w:t xml:space="preserve">non-renewable minerals, industrial economies could not function. Metals </w:t>
      </w:r>
      <w:r w:rsidRPr="00FC4E6C">
        <w:rPr>
          <w:rStyle w:val="AuthorDateChar"/>
          <w:b w:val="0"/>
          <w:sz w:val="22"/>
          <w:szCs w:val="22"/>
        </w:rPr>
        <w:t xml:space="preserve">are essential for energy production; for making factory tools, transportation vehicles, and agricultural machinery; and for building the infrastructure of highways, pipes, and power lines that </w:t>
      </w:r>
      <w:r w:rsidRPr="00481692">
        <w:rPr>
          <w:rStyle w:val="AuthorDateChar"/>
          <w:b w:val="0"/>
          <w:sz w:val="22"/>
          <w:szCs w:val="22"/>
        </w:rPr>
        <w:t>enable</w:t>
      </w:r>
      <w:r w:rsidRPr="00FC4E6C">
        <w:rPr>
          <w:rStyle w:val="AuthorDateChar"/>
          <w:b w:val="0"/>
          <w:sz w:val="22"/>
          <w:szCs w:val="22"/>
        </w:rPr>
        <w:t>s</w:t>
      </w:r>
      <w:r w:rsidRPr="00481692">
        <w:rPr>
          <w:rStyle w:val="AuthorDateChar"/>
          <w:b w:val="0"/>
          <w:sz w:val="22"/>
          <w:szCs w:val="22"/>
        </w:rPr>
        <w:t xml:space="preserve"> modern civilization to function. </w:t>
      </w:r>
      <w:r w:rsidRPr="00FC4E6C">
        <w:rPr>
          <w:rStyle w:val="AuthorDateChar"/>
          <w:b w:val="0"/>
          <w:sz w:val="22"/>
          <w:szCs w:val="22"/>
        </w:rPr>
        <w:t>Hi-tech electronics industries rely on</w:t>
      </w:r>
      <w:r w:rsidRPr="00FC4E6C">
        <w:t xml:space="preserve"> a host of rare </w:t>
      </w:r>
      <w:r w:rsidRPr="00FC4E6C">
        <w:rPr>
          <w:rStyle w:val="AuthorDateChar"/>
          <w:b w:val="0"/>
          <w:sz w:val="22"/>
          <w:szCs w:val="22"/>
        </w:rPr>
        <w:t xml:space="preserve">metallic and non-metallic minerals ranging from antimony to zinc. </w:t>
      </w:r>
      <w:r w:rsidRPr="00481692">
        <w:rPr>
          <w:rStyle w:val="AuthorDateChar"/>
          <w:b w:val="0"/>
          <w:sz w:val="22"/>
          <w:szCs w:val="22"/>
        </w:rPr>
        <w:t>All are depleting</w:t>
      </w:r>
      <w:r w:rsidRPr="00FC4E6C">
        <w:rPr>
          <w:rStyle w:val="AuthorDateChar"/>
          <w:b w:val="0"/>
          <w:sz w:val="22"/>
          <w:szCs w:val="22"/>
        </w:rPr>
        <w:t xml:space="preserve">, and some are </w:t>
      </w:r>
      <w:r w:rsidRPr="00FC4E6C">
        <w:t xml:space="preserve">already </w:t>
      </w:r>
      <w:r w:rsidRPr="00481692">
        <w:rPr>
          <w:rStyle w:val="AuthorDateChar"/>
          <w:b w:val="0"/>
          <w:sz w:val="22"/>
          <w:szCs w:val="22"/>
        </w:rPr>
        <w:t>at</w:t>
      </w:r>
      <w:r w:rsidRPr="00FC4E6C">
        <w:rPr>
          <w:rStyle w:val="AuthorDateChar"/>
          <w:b w:val="0"/>
          <w:sz w:val="22"/>
          <w:szCs w:val="22"/>
        </w:rPr>
        <w:t xml:space="preserve"> economically </w:t>
      </w:r>
      <w:r w:rsidRPr="00481692">
        <w:rPr>
          <w:rStyle w:val="AuthorDateChar"/>
          <w:b w:val="0"/>
          <w:sz w:val="22"/>
          <w:szCs w:val="22"/>
        </w:rPr>
        <w:t xml:space="preserve">worrisome levels </w:t>
      </w:r>
      <w:r w:rsidRPr="00FC4E6C">
        <w:rPr>
          <w:rStyle w:val="AuthorDateChar"/>
          <w:b w:val="0"/>
          <w:sz w:val="22"/>
          <w:szCs w:val="22"/>
        </w:rPr>
        <w:t>of scarcity</w:t>
      </w:r>
      <w:r w:rsidRPr="00FC4E6C">
        <w:t xml:space="preserve">. In principle, </w:t>
      </w:r>
      <w:r w:rsidRPr="00481692">
        <w:rPr>
          <w:rStyle w:val="AuthorDateChar"/>
          <w:b w:val="0"/>
          <w:sz w:val="22"/>
          <w:szCs w:val="22"/>
        </w:rPr>
        <w:t xml:space="preserve">there is no sustainable </w:t>
      </w:r>
      <w:r w:rsidRPr="00FC4E6C">
        <w:rPr>
          <w:rStyle w:val="AuthorDateChar"/>
          <w:b w:val="0"/>
          <w:sz w:val="22"/>
          <w:szCs w:val="22"/>
        </w:rPr>
        <w:t xml:space="preserve">rate of extraction for </w:t>
      </w:r>
      <w:r w:rsidRPr="00481692">
        <w:rPr>
          <w:rStyle w:val="AuthorDateChar"/>
          <w:b w:val="0"/>
          <w:sz w:val="22"/>
          <w:szCs w:val="22"/>
        </w:rPr>
        <w:t>non-renewable resources</w:t>
      </w:r>
      <w:r w:rsidRPr="00FC4E6C">
        <w:rPr>
          <w:rStyle w:val="AuthorDateChar"/>
          <w:b w:val="0"/>
          <w:sz w:val="22"/>
          <w:szCs w:val="22"/>
        </w:rPr>
        <w:t xml:space="preserve">: </w:t>
      </w:r>
      <w:r w:rsidRPr="00481692">
        <w:rPr>
          <w:rStyle w:val="AuthorDateChar"/>
          <w:b w:val="0"/>
          <w:sz w:val="22"/>
          <w:szCs w:val="22"/>
        </w:rPr>
        <w:t>every</w:t>
      </w:r>
      <w:r w:rsidRPr="00FC4E6C">
        <w:rPr>
          <w:rStyle w:val="AuthorDateChar"/>
          <w:b w:val="0"/>
          <w:sz w:val="22"/>
          <w:szCs w:val="22"/>
        </w:rPr>
        <w:t xml:space="preserve"> instance of </w:t>
      </w:r>
      <w:r w:rsidRPr="00481692">
        <w:rPr>
          <w:rStyle w:val="AuthorDateChar"/>
          <w:b w:val="0"/>
          <w:sz w:val="22"/>
          <w:szCs w:val="22"/>
        </w:rPr>
        <w:t>extraction represents a step toward “running out.”</w:t>
      </w:r>
      <w:r w:rsidRPr="00FC4E6C">
        <w:rPr>
          <w:b/>
          <w:u w:val="single"/>
        </w:rPr>
        <w:t xml:space="preserve"> </w:t>
      </w:r>
      <w:r w:rsidRPr="00FC4E6C">
        <w:rPr>
          <w:rStyle w:val="AuthorDateChar"/>
          <w:b w:val="0"/>
          <w:sz w:val="22"/>
          <w:szCs w:val="22"/>
        </w:rPr>
        <w:t>During the twentieth century, though, new mining technologies enabled commercially available supplies of most minerals to increase substantially.</w:t>
      </w:r>
      <w:r w:rsidRPr="00FC4E6C">
        <w:rPr>
          <w:b/>
          <w:u w:val="single"/>
        </w:rPr>
        <w:t xml:space="preserve"> </w:t>
      </w:r>
      <w:r w:rsidRPr="00FC4E6C">
        <w:t xml:space="preserve">Ore qualities gradually declined as the low-hanging fruit disappeared, but this trend was countered by the investment of increasing amounts of cheap energy in mining and refining. Globalization also helped, as users of non-renewable resources gained access to virgin deposits in countries where labor costs for mining were minimal. Resource substitution and recycling likewise played their parts in keeping mineral and metal prices low and generally declining.[1] </w:t>
      </w:r>
      <w:r w:rsidRPr="00FC4E6C">
        <w:rPr>
          <w:rStyle w:val="AuthorDateChar"/>
          <w:b w:val="0"/>
          <w:sz w:val="22"/>
          <w:szCs w:val="22"/>
        </w:rPr>
        <w:t>That price trend seems to have reversed. During the past decade, production rates for many industrially important non-renewable resources have leveled off or, in some cases, begun to decline, while prices have risen.[</w:t>
      </w:r>
      <w:r w:rsidRPr="00FC4E6C">
        <w:t xml:space="preserve">2] Several recent articles, reports, and studies highlight the predicament of depleting mines, declining ore quality, and rising prices.[3] Data from the U.S. Geological Survey shows that within the U.S. </w:t>
      </w:r>
      <w:r w:rsidRPr="00FC4E6C">
        <w:rPr>
          <w:rStyle w:val="AuthorDateChar"/>
          <w:b w:val="0"/>
          <w:sz w:val="22"/>
          <w:szCs w:val="22"/>
        </w:rPr>
        <w:t xml:space="preserve">many </w:t>
      </w:r>
      <w:r w:rsidRPr="00481692">
        <w:rPr>
          <w:rStyle w:val="AuthorDateChar"/>
          <w:b w:val="0"/>
          <w:sz w:val="22"/>
          <w:szCs w:val="22"/>
        </w:rPr>
        <w:t xml:space="preserve">mineral resources are </w:t>
      </w:r>
      <w:r w:rsidRPr="00FC4E6C">
        <w:rPr>
          <w:rStyle w:val="AuthorDateChar"/>
          <w:b w:val="0"/>
          <w:sz w:val="22"/>
          <w:szCs w:val="22"/>
        </w:rPr>
        <w:t xml:space="preserve">well </w:t>
      </w:r>
      <w:r w:rsidRPr="00481692">
        <w:rPr>
          <w:rStyle w:val="AuthorDateChar"/>
          <w:b w:val="0"/>
          <w:sz w:val="22"/>
          <w:szCs w:val="22"/>
        </w:rPr>
        <w:t>past their peak</w:t>
      </w:r>
      <w:r w:rsidRPr="00FC4E6C">
        <w:rPr>
          <w:rStyle w:val="AuthorDateChar"/>
          <w:b w:val="0"/>
          <w:sz w:val="22"/>
          <w:szCs w:val="22"/>
        </w:rPr>
        <w:t xml:space="preserve"> rates of production.[</w:t>
      </w:r>
      <w:r w:rsidRPr="00FC4E6C">
        <w:t>4] These include bauxite ( whose production peaked in 1943), copper (1998), iron ore (1951), magnesium (1966), phosphate rock (1980), potash (1967), rare earth metals (1984), tin (1945), titanium (1964), and zinc (1969).[5] As Tom Graedel at Yale University pointed out in a 2006 paper, “</w:t>
      </w:r>
      <w:r w:rsidRPr="00FC4E6C">
        <w:rPr>
          <w:rStyle w:val="AuthorDateChar"/>
          <w:b w:val="0"/>
          <w:sz w:val="22"/>
          <w:szCs w:val="22"/>
        </w:rPr>
        <w:t xml:space="preserve">Virgin stocks of several </w:t>
      </w:r>
      <w:r w:rsidRPr="00481692">
        <w:rPr>
          <w:rStyle w:val="AuthorDateChar"/>
          <w:b w:val="0"/>
          <w:sz w:val="22"/>
          <w:szCs w:val="22"/>
        </w:rPr>
        <w:t xml:space="preserve">metals appear inadequate to sustain the modern ‘developed world’ </w:t>
      </w:r>
      <w:r w:rsidRPr="00FC4E6C">
        <w:rPr>
          <w:rStyle w:val="AuthorDateChar"/>
          <w:b w:val="0"/>
          <w:sz w:val="22"/>
          <w:szCs w:val="22"/>
        </w:rPr>
        <w:t>quality of life for all of Earth’s people</w:t>
      </w:r>
      <w:r w:rsidRPr="00FC4E6C">
        <w:t xml:space="preserve"> under contemporary technology.”[6]</w:t>
      </w:r>
    </w:p>
    <w:p w:rsidR="005A7230" w:rsidRPr="00FC4E6C" w:rsidRDefault="005A7230" w:rsidP="005A7230">
      <w:pPr>
        <w:pStyle w:val="Heading4"/>
        <w:rPr>
          <w:rFonts w:cs="Times New Roman"/>
        </w:rPr>
      </w:pPr>
      <w:r w:rsidRPr="00FC4E6C">
        <w:rPr>
          <w:rFonts w:cs="Times New Roman"/>
        </w:rPr>
        <w:lastRenderedPageBreak/>
        <w:t xml:space="preserve"> c.) China growth</w:t>
      </w:r>
    </w:p>
    <w:p w:rsidR="005A7230" w:rsidRPr="00FC4E6C" w:rsidRDefault="005A7230" w:rsidP="005A7230">
      <w:pPr>
        <w:rPr>
          <w:sz w:val="20"/>
        </w:rPr>
      </w:pPr>
      <w:r w:rsidRPr="00FC4E6C">
        <w:rPr>
          <w:b/>
          <w:bCs/>
        </w:rPr>
        <w:t>Heinberg 11</w:t>
      </w:r>
      <w:r w:rsidRPr="00FC4E6C">
        <w:rPr>
          <w:sz w:val="20"/>
        </w:rPr>
        <w:t xml:space="preserve"> (Richard, teaches at the Core Faculty of New College of California, on the Board of Advisors of the Solar Living Institute and the Post Carbon Institute, “The China Bubble: Economic Growth’s Last Stand?” 6/6, http://www.postcarbon.org/article/350809-the-china-bubble-economic-growth-s-last, bgm)</w:t>
      </w:r>
    </w:p>
    <w:p w:rsidR="005A7230" w:rsidRPr="00FC4E6C" w:rsidRDefault="005A7230" w:rsidP="005A7230">
      <w:pPr>
        <w:rPr>
          <w:rFonts w:eastAsia="Calibri"/>
          <w:b/>
          <w:u w:val="single"/>
        </w:rPr>
      </w:pPr>
      <w:r w:rsidRPr="00481692">
        <w:rPr>
          <w:rStyle w:val="AuthorDateChar"/>
          <w:b w:val="0"/>
          <w:sz w:val="22"/>
          <w:szCs w:val="22"/>
        </w:rPr>
        <w:t xml:space="preserve">China is no </w:t>
      </w:r>
      <w:r w:rsidRPr="00FC4E6C">
        <w:rPr>
          <w:rStyle w:val="AuthorDateChar"/>
          <w:b w:val="0"/>
          <w:sz w:val="22"/>
          <w:szCs w:val="22"/>
        </w:rPr>
        <w:t>more</w:t>
      </w:r>
      <w:r w:rsidRPr="00481692">
        <w:rPr>
          <w:rStyle w:val="AuthorDateChar"/>
          <w:b w:val="0"/>
          <w:sz w:val="22"/>
          <w:szCs w:val="22"/>
        </w:rPr>
        <w:t xml:space="preserve"> able to </w:t>
      </w:r>
      <w:r w:rsidRPr="00FC4E6C">
        <w:rPr>
          <w:rStyle w:val="AuthorDateChar"/>
          <w:b w:val="0"/>
          <w:sz w:val="22"/>
          <w:szCs w:val="22"/>
        </w:rPr>
        <w:t xml:space="preserve">sustain perpetual </w:t>
      </w:r>
      <w:r w:rsidRPr="00481692">
        <w:rPr>
          <w:rStyle w:val="AuthorDateChar"/>
          <w:b w:val="0"/>
          <w:sz w:val="22"/>
          <w:szCs w:val="22"/>
        </w:rPr>
        <w:t>grow</w:t>
      </w:r>
      <w:r w:rsidRPr="00FC4E6C">
        <w:rPr>
          <w:rStyle w:val="AuthorDateChar"/>
          <w:b w:val="0"/>
          <w:sz w:val="22"/>
          <w:szCs w:val="22"/>
        </w:rPr>
        <w:t>th than any other nation. The only questions, really, are when its growth will stall, and by what pace and to what degree its economy will contract.</w:t>
      </w:r>
      <w:r w:rsidRPr="00481692">
        <w:rPr>
          <w:rStyle w:val="AuthorDateChar"/>
          <w:b w:val="0"/>
          <w:sz w:val="22"/>
          <w:szCs w:val="22"/>
        </w:rPr>
        <w:t xml:space="preserve"> The property bubble </w:t>
      </w:r>
      <w:r w:rsidRPr="00FC4E6C">
        <w:rPr>
          <w:rStyle w:val="AuthorDateChar"/>
          <w:b w:val="0"/>
          <w:sz w:val="22"/>
          <w:szCs w:val="22"/>
        </w:rPr>
        <w:t xml:space="preserve">is likely to be China’s biggest short-term problem, and it </w:t>
      </w:r>
      <w:r w:rsidRPr="00481692">
        <w:rPr>
          <w:rStyle w:val="AuthorDateChar"/>
          <w:b w:val="0"/>
          <w:sz w:val="22"/>
          <w:szCs w:val="22"/>
        </w:rPr>
        <w:t xml:space="preserve">could </w:t>
      </w:r>
      <w:r w:rsidRPr="00FC4E6C">
        <w:rPr>
          <w:rStyle w:val="AuthorDateChar"/>
          <w:b w:val="0"/>
          <w:sz w:val="22"/>
          <w:szCs w:val="22"/>
        </w:rPr>
        <w:t>have</w:t>
      </w:r>
      <w:r w:rsidRPr="00481692">
        <w:rPr>
          <w:rStyle w:val="AuthorDateChar"/>
          <w:b w:val="0"/>
          <w:sz w:val="22"/>
          <w:szCs w:val="22"/>
        </w:rPr>
        <w:t xml:space="preserve"> knock</w:t>
      </w:r>
      <w:r w:rsidRPr="00FC4E6C">
        <w:rPr>
          <w:rStyle w:val="AuthorDateChar"/>
          <w:b w:val="0"/>
          <w:sz w:val="22"/>
          <w:szCs w:val="22"/>
        </w:rPr>
        <w:t xml:space="preserve">-on effects on </w:t>
      </w:r>
      <w:r w:rsidRPr="00481692">
        <w:rPr>
          <w:rStyle w:val="AuthorDateChar"/>
          <w:b w:val="0"/>
          <w:sz w:val="22"/>
          <w:szCs w:val="22"/>
        </w:rPr>
        <w:t>the</w:t>
      </w:r>
      <w:r w:rsidRPr="00FC4E6C">
        <w:rPr>
          <w:rStyle w:val="AuthorDateChar"/>
          <w:b w:val="0"/>
          <w:sz w:val="22"/>
          <w:szCs w:val="22"/>
        </w:rPr>
        <w:t xml:space="preserve"> nation’s </w:t>
      </w:r>
      <w:r w:rsidRPr="00481692">
        <w:rPr>
          <w:rStyle w:val="AuthorDateChar"/>
          <w:b w:val="0"/>
          <w:sz w:val="22"/>
          <w:szCs w:val="22"/>
        </w:rPr>
        <w:t>banking system</w:t>
      </w:r>
      <w:r w:rsidRPr="00FC4E6C">
        <w:rPr>
          <w:rStyle w:val="AuthorDateChar"/>
          <w:b w:val="0"/>
          <w:sz w:val="22"/>
          <w:szCs w:val="22"/>
        </w:rPr>
        <w:t>. The bubble could start to deflate as soon as next year</w:t>
      </w:r>
      <w:r w:rsidRPr="00FC4E6C">
        <w:t xml:space="preserve">, or the year after. Beijing will do what it can to prop up growth and tamp down social strain, and this could buy another couple of years—though there is no guarantee that the effort will succeed. </w:t>
      </w:r>
      <w:r w:rsidRPr="00FC4E6C">
        <w:rPr>
          <w:rStyle w:val="AuthorDateChar"/>
          <w:b w:val="0"/>
          <w:sz w:val="22"/>
          <w:szCs w:val="22"/>
        </w:rPr>
        <w:t xml:space="preserve">Over the longer haul (the next 2-10 years), </w:t>
      </w:r>
      <w:r w:rsidRPr="00481692">
        <w:rPr>
          <w:rStyle w:val="AuthorDateChar"/>
          <w:b w:val="0"/>
          <w:sz w:val="22"/>
          <w:szCs w:val="22"/>
        </w:rPr>
        <w:t>China’s</w:t>
      </w:r>
      <w:r w:rsidRPr="00FC4E6C">
        <w:rPr>
          <w:rStyle w:val="AuthorDateChar"/>
          <w:b w:val="0"/>
          <w:sz w:val="22"/>
          <w:szCs w:val="22"/>
        </w:rPr>
        <w:t xml:space="preserve"> greatest </w:t>
      </w:r>
      <w:r w:rsidRPr="00481692">
        <w:rPr>
          <w:rStyle w:val="AuthorDateChar"/>
          <w:b w:val="0"/>
          <w:sz w:val="22"/>
          <w:szCs w:val="22"/>
        </w:rPr>
        <w:t xml:space="preserve">vulnerabilities are in </w:t>
      </w:r>
      <w:r w:rsidRPr="00FC4E6C">
        <w:rPr>
          <w:rStyle w:val="AuthorDateChar"/>
          <w:b w:val="0"/>
          <w:sz w:val="22"/>
          <w:szCs w:val="22"/>
        </w:rPr>
        <w:t xml:space="preserve">the areas of </w:t>
      </w:r>
      <w:r w:rsidRPr="00481692">
        <w:rPr>
          <w:rStyle w:val="AuthorDateChar"/>
          <w:b w:val="0"/>
          <w:sz w:val="22"/>
          <w:szCs w:val="22"/>
        </w:rPr>
        <w:t xml:space="preserve">energy, demographics, and the environment </w:t>
      </w:r>
      <w:r w:rsidRPr="00FC4E6C">
        <w:rPr>
          <w:rStyle w:val="AuthorDateChar"/>
          <w:b w:val="0"/>
          <w:sz w:val="22"/>
          <w:szCs w:val="22"/>
        </w:rPr>
        <w:t xml:space="preserve">(water, climate, and agriculture). </w:t>
      </w:r>
      <w:r w:rsidRPr="00481692">
        <w:rPr>
          <w:rStyle w:val="AuthorDateChar"/>
          <w:b w:val="0"/>
          <w:sz w:val="22"/>
          <w:szCs w:val="22"/>
        </w:rPr>
        <w:t>By</w:t>
      </w:r>
      <w:r w:rsidRPr="00FC4E6C">
        <w:rPr>
          <w:rStyle w:val="AuthorDateChar"/>
          <w:b w:val="0"/>
          <w:sz w:val="22"/>
          <w:szCs w:val="22"/>
        </w:rPr>
        <w:t xml:space="preserve"> the period </w:t>
      </w:r>
      <w:r w:rsidRPr="00481692">
        <w:rPr>
          <w:rStyle w:val="AuthorDateChar"/>
          <w:b w:val="0"/>
          <w:sz w:val="22"/>
          <w:szCs w:val="22"/>
        </w:rPr>
        <w:t>2016</w:t>
      </w:r>
      <w:r w:rsidRPr="00FC4E6C">
        <w:rPr>
          <w:rStyle w:val="AuthorDateChar"/>
          <w:b w:val="0"/>
          <w:sz w:val="22"/>
          <w:szCs w:val="22"/>
        </w:rPr>
        <w:t xml:space="preserve"> to 2020, </w:t>
      </w:r>
      <w:r w:rsidRPr="00481692">
        <w:rPr>
          <w:rStyle w:val="AuthorDateChar"/>
          <w:b w:val="0"/>
          <w:sz w:val="22"/>
          <w:szCs w:val="22"/>
        </w:rPr>
        <w:t>problems</w:t>
      </w:r>
      <w:r w:rsidRPr="00FC4E6C">
        <w:rPr>
          <w:rStyle w:val="AuthorDateChar"/>
          <w:b w:val="0"/>
          <w:sz w:val="22"/>
          <w:szCs w:val="22"/>
        </w:rPr>
        <w:t xml:space="preserve"> in these areas </w:t>
      </w:r>
      <w:r w:rsidRPr="00481692">
        <w:rPr>
          <w:rStyle w:val="AuthorDateChar"/>
          <w:b w:val="0"/>
          <w:sz w:val="22"/>
          <w:szCs w:val="22"/>
        </w:rPr>
        <w:t>will</w:t>
      </w:r>
      <w:r w:rsidRPr="00FC4E6C">
        <w:rPr>
          <w:rStyle w:val="AuthorDateChar"/>
          <w:b w:val="0"/>
          <w:sz w:val="22"/>
          <w:szCs w:val="22"/>
        </w:rPr>
        <w:t xml:space="preserve"> accumulate and </w:t>
      </w:r>
      <w:r w:rsidRPr="00481692">
        <w:rPr>
          <w:rStyle w:val="AuthorDateChar"/>
          <w:b w:val="0"/>
          <w:sz w:val="22"/>
          <w:szCs w:val="22"/>
        </w:rPr>
        <w:t>become mutually exacerbating, and it will</w:t>
      </w:r>
      <w:r w:rsidRPr="00FC4E6C">
        <w:rPr>
          <w:rStyle w:val="AuthorDateChar"/>
          <w:b w:val="0"/>
          <w:sz w:val="22"/>
          <w:szCs w:val="22"/>
        </w:rPr>
        <w:t xml:space="preserve"> eventually </w:t>
      </w:r>
      <w:r w:rsidRPr="00481692">
        <w:rPr>
          <w:rStyle w:val="AuthorDateChar"/>
          <w:b w:val="0"/>
          <w:sz w:val="22"/>
          <w:szCs w:val="22"/>
        </w:rPr>
        <w:t>be impossible for China</w:t>
      </w:r>
      <w:r w:rsidRPr="00FC4E6C">
        <w:rPr>
          <w:rStyle w:val="AuthorDateChar"/>
          <w:b w:val="0"/>
          <w:sz w:val="22"/>
          <w:szCs w:val="22"/>
        </w:rPr>
        <w:t xml:space="preserve">’s leaders </w:t>
      </w:r>
      <w:r w:rsidRPr="00481692">
        <w:rPr>
          <w:rStyle w:val="AuthorDateChar"/>
          <w:b w:val="0"/>
          <w:sz w:val="22"/>
          <w:szCs w:val="22"/>
        </w:rPr>
        <w:t xml:space="preserve">to plug all the leaks </w:t>
      </w:r>
      <w:r w:rsidRPr="00FC4E6C">
        <w:rPr>
          <w:rStyle w:val="AuthorDateChar"/>
          <w:b w:val="0"/>
          <w:sz w:val="22"/>
          <w:szCs w:val="22"/>
        </w:rPr>
        <w:t>in the dike.</w:t>
      </w:r>
      <w:r w:rsidRPr="00FC4E6C">
        <w:rPr>
          <w:b/>
          <w:bCs/>
          <w:u w:val="single"/>
        </w:rPr>
        <w:t xml:space="preserve"> </w:t>
      </w:r>
      <w:r w:rsidRPr="00FC4E6C">
        <w:t xml:space="preserve">Already, </w:t>
      </w:r>
      <w:r w:rsidRPr="00FC4E6C">
        <w:rPr>
          <w:rStyle w:val="AuthorDateChar"/>
          <w:b w:val="0"/>
          <w:sz w:val="22"/>
          <w:szCs w:val="22"/>
        </w:rPr>
        <w:t>China’s social structure is stressed, as can be seen from the many regional rebellions that take place each year (but that go mostly unreported in world media).</w:t>
      </w:r>
      <w:r w:rsidRPr="00FC4E6C">
        <w:t xml:space="preserve"> This is the main reason the central government is ruthless with respect to press and Internet freedoms and other civil liberties. </w:t>
      </w:r>
      <w:r w:rsidRPr="00FC4E6C">
        <w:rPr>
          <w:rStyle w:val="AuthorDateChar"/>
          <w:b w:val="0"/>
          <w:sz w:val="22"/>
          <w:szCs w:val="22"/>
        </w:rPr>
        <w:t>Talk to a businessperson from China and you may hear how the continued expansion of the Chinese economy is inevitable and unstoppable. But peer beneath the surface and you will see roiling, boiling ferment.</w:t>
      </w:r>
      <w:r w:rsidRPr="00FC4E6C">
        <w:rPr>
          <w:b/>
          <w:bCs/>
          <w:u w:val="single"/>
        </w:rPr>
        <w:t xml:space="preserve"> </w:t>
      </w:r>
      <w:r w:rsidRPr="00FC4E6C">
        <w:t xml:space="preserve">We have discussed China at some length, not only because it has become the world’s second-largest national economy and is the world’s foremost energy user, but because it is emblematic. </w:t>
      </w:r>
      <w:r w:rsidRPr="00FC4E6C">
        <w:rPr>
          <w:rStyle w:val="AuthorDateChar"/>
          <w:b w:val="0"/>
          <w:sz w:val="22"/>
          <w:szCs w:val="22"/>
        </w:rPr>
        <w:t xml:space="preserve">India, Thailand, Indonesia, Malaysia, and Vietnam are each pursuing somewhat different paths toward the same grail of rapid economic growth, but their strategies and vulnerabilities are sufficiently similar that an understanding of China’s predicament provides useful context for gauging these other countries’ prospects. </w:t>
      </w:r>
      <w:r w:rsidRPr="00481692">
        <w:rPr>
          <w:rStyle w:val="AuthorDateChar"/>
          <w:b w:val="0"/>
          <w:sz w:val="22"/>
          <w:szCs w:val="22"/>
        </w:rPr>
        <w:t xml:space="preserve">China is </w:t>
      </w:r>
      <w:r w:rsidRPr="00FC4E6C">
        <w:rPr>
          <w:rStyle w:val="AuthorDateChar"/>
          <w:b w:val="0"/>
          <w:sz w:val="22"/>
          <w:szCs w:val="22"/>
        </w:rPr>
        <w:t xml:space="preserve">likely the site of world </w:t>
      </w:r>
      <w:r w:rsidRPr="00481692">
        <w:rPr>
          <w:rStyle w:val="AuthorDateChar"/>
          <w:b w:val="0"/>
          <w:sz w:val="22"/>
          <w:szCs w:val="22"/>
        </w:rPr>
        <w:t>economic growth’s last stand</w:t>
      </w:r>
      <w:r w:rsidRPr="00FC4E6C">
        <w:rPr>
          <w:rStyle w:val="AuthorDateChar"/>
          <w:b w:val="0"/>
          <w:sz w:val="22"/>
          <w:szCs w:val="22"/>
        </w:rPr>
        <w:t xml:space="preserve">. This nation, together with the other Asian “tigers,” comprises the main engine of expansion that remains after the faltering of the older, more established economies in North America and Europe. </w:t>
      </w:r>
      <w:r w:rsidRPr="00481692">
        <w:rPr>
          <w:rStyle w:val="AuthorDateChar"/>
          <w:b w:val="0"/>
          <w:sz w:val="22"/>
          <w:szCs w:val="22"/>
        </w:rPr>
        <w:t>When China sputters, the</w:t>
      </w:r>
      <w:r w:rsidRPr="00FC4E6C">
        <w:rPr>
          <w:rStyle w:val="AuthorDateChar"/>
          <w:b w:val="0"/>
          <w:sz w:val="22"/>
          <w:szCs w:val="22"/>
        </w:rPr>
        <w:t xml:space="preserve"> quickening </w:t>
      </w:r>
      <w:r w:rsidRPr="00481692">
        <w:rPr>
          <w:rStyle w:val="AuthorDateChar"/>
          <w:b w:val="0"/>
          <w:sz w:val="22"/>
          <w:szCs w:val="22"/>
        </w:rPr>
        <w:t>slide of the global economy will be clear</w:t>
      </w:r>
      <w:r w:rsidRPr="00FC4E6C">
        <w:rPr>
          <w:rStyle w:val="AuthorDateChar"/>
          <w:b w:val="0"/>
          <w:sz w:val="22"/>
          <w:szCs w:val="22"/>
        </w:rPr>
        <w:t xml:space="preserve"> and obvious to everyone.</w:t>
      </w:r>
    </w:p>
    <w:p w:rsidR="00667431" w:rsidRPr="00FC4E6C" w:rsidRDefault="00682C95" w:rsidP="00667431">
      <w:pPr>
        <w:pStyle w:val="Heading3"/>
        <w:rPr>
          <w:rFonts w:cs="Times New Roman"/>
        </w:rPr>
      </w:pPr>
      <w:r w:rsidRPr="00FC4E6C">
        <w:rPr>
          <w:rFonts w:cs="Times New Roman"/>
        </w:rPr>
        <w:lastRenderedPageBreak/>
        <w:t xml:space="preserve">A2: No Impact to </w:t>
      </w:r>
      <w:r w:rsidR="00667431" w:rsidRPr="00FC4E6C">
        <w:rPr>
          <w:rFonts w:cs="Times New Roman"/>
        </w:rPr>
        <w:t>Delay</w:t>
      </w:r>
    </w:p>
    <w:p w:rsidR="00667431" w:rsidRPr="00FC4E6C" w:rsidRDefault="00667431" w:rsidP="00667431">
      <w:pPr>
        <w:pStyle w:val="Heading4"/>
        <w:rPr>
          <w:rFonts w:cs="Times New Roman"/>
        </w:rPr>
      </w:pPr>
      <w:r w:rsidRPr="00FC4E6C">
        <w:rPr>
          <w:rFonts w:cs="Times New Roman"/>
        </w:rPr>
        <w:t>It’s linear---the longer we wait, the worse the collapse will be---independently causes extinction from other sources of environmental destruction</w:t>
      </w:r>
    </w:p>
    <w:p w:rsidR="00667431" w:rsidRPr="00FC4E6C" w:rsidRDefault="00667431" w:rsidP="00667431">
      <w:r w:rsidRPr="00FC4E6C">
        <w:rPr>
          <w:b/>
        </w:rPr>
        <w:t>Barry 10</w:t>
      </w:r>
      <w:r w:rsidRPr="00FC4E6C">
        <w:t xml:space="preserve">—President and Founder of Ecological Internet. Ph.D. in "Land Resources" from the University of Wisconsin-Madison, a Masters of Science in "Conservation Biology and Sustainable Development" also from Madison, and a Bachelor of Arts in "Political Science" from Marquette University (Glen, Resisting Global Ecological Change, 5 January 2010) </w:t>
      </w:r>
    </w:p>
    <w:p w:rsidR="00667431" w:rsidRPr="00FC4E6C" w:rsidRDefault="00667431" w:rsidP="00667431">
      <w:pPr>
        <w:rPr>
          <w:u w:val="single"/>
        </w:rPr>
      </w:pPr>
      <w:r w:rsidRPr="00FC4E6C">
        <w:rPr>
          <w:u w:val="single"/>
        </w:rPr>
        <w:t xml:space="preserve">The </w:t>
      </w:r>
      <w:r w:rsidRPr="00481692">
        <w:rPr>
          <w:u w:val="single"/>
        </w:rPr>
        <w:t>human family faces imminent and</w:t>
      </w:r>
      <w:r w:rsidRPr="00FC4E6C">
        <w:t xml:space="preserve"> (Copenhagen would suggest) </w:t>
      </w:r>
      <w:r w:rsidRPr="00481692">
        <w:rPr>
          <w:u w:val="single"/>
        </w:rPr>
        <w:t>inevitable collapse of the biosphere</w:t>
      </w:r>
      <w:r w:rsidRPr="00FC4E6C">
        <w:t xml:space="preserve"> – the thin layer of life upon an otherwise lifeless planet – </w:t>
      </w:r>
      <w:r w:rsidRPr="00FC4E6C">
        <w:rPr>
          <w:u w:val="single"/>
        </w:rPr>
        <w:t>that makes Earth habitable</w:t>
      </w:r>
      <w:r w:rsidRPr="00FC4E6C">
        <w:t xml:space="preserve">. Marshes and rivers and forests and fish are far more than resources – they and all natural ecosystems are a necessity for humanity’s existence upon Earth. A few centuries of historically unprecedented </w:t>
      </w:r>
      <w:r w:rsidRPr="00481692">
        <w:rPr>
          <w:u w:val="single"/>
        </w:rPr>
        <w:t>explosion in</w:t>
      </w:r>
      <w:r w:rsidRPr="00FC4E6C">
        <w:t xml:space="preserve"> human numbers and surging, albeit inequitable, </w:t>
      </w:r>
      <w:r w:rsidRPr="00481692">
        <w:rPr>
          <w:u w:val="single"/>
        </w:rPr>
        <w:t>consumption and</w:t>
      </w:r>
      <w:r w:rsidRPr="00FC4E6C">
        <w:t xml:space="preserve"> resultant </w:t>
      </w:r>
      <w:r w:rsidRPr="00FC4E6C">
        <w:rPr>
          <w:u w:val="single"/>
        </w:rPr>
        <w:t>resource use</w:t>
      </w:r>
      <w:r w:rsidRPr="00FC4E6C">
        <w:t xml:space="preserve">, </w:t>
      </w:r>
      <w:r w:rsidRPr="00481692">
        <w:rPr>
          <w:u w:val="single"/>
        </w:rPr>
        <w:t>ecosystem destruction</w:t>
      </w:r>
      <w:r w:rsidRPr="00FC4E6C">
        <w:t xml:space="preserve"> and pollution; </w:t>
      </w:r>
      <w:r w:rsidRPr="00481692">
        <w:rPr>
          <w:u w:val="single"/>
        </w:rPr>
        <w:t>is</w:t>
      </w:r>
      <w:r w:rsidRPr="00FC4E6C">
        <w:rPr>
          <w:u w:val="single"/>
        </w:rPr>
        <w:t xml:space="preserve"> needlessly </w:t>
      </w:r>
      <w:r w:rsidRPr="00481692">
        <w:rPr>
          <w:u w:val="single"/>
        </w:rPr>
        <w:t>destroying</w:t>
      </w:r>
      <w:r w:rsidRPr="00FC4E6C">
        <w:t xml:space="preserve"> being for </w:t>
      </w:r>
      <w:r w:rsidRPr="00481692">
        <w:rPr>
          <w:u w:val="single"/>
        </w:rPr>
        <w:t>all living things</w:t>
      </w:r>
      <w:r w:rsidRPr="00FC4E6C">
        <w:rPr>
          <w:u w:val="single"/>
        </w:rPr>
        <w:t>. Revolutionary action</w:t>
      </w:r>
      <w:r w:rsidRPr="00FC4E6C">
        <w:t xml:space="preserve"> such as ending coal use, reforming industrial agriculture and protecting and restoring old forests and other natural ecosystems, </w:t>
      </w:r>
      <w:r w:rsidRPr="00FC4E6C">
        <w:rPr>
          <w:u w:val="single"/>
        </w:rPr>
        <w:t xml:space="preserve">is a requirement for the continuation of shared human being. </w:t>
      </w:r>
      <w:r w:rsidRPr="00481692">
        <w:rPr>
          <w:u w:val="single"/>
        </w:rPr>
        <w:t>Earth is threatened by far more than</w:t>
      </w:r>
      <w:r w:rsidRPr="00FC4E6C">
        <w:rPr>
          <w:u w:val="single"/>
        </w:rPr>
        <w:t xml:space="preserve"> a changing atmosphere causing </w:t>
      </w:r>
      <w:r w:rsidRPr="00481692">
        <w:rPr>
          <w:u w:val="single"/>
        </w:rPr>
        <w:t>climate change. Cumulative ecosystem destruction</w:t>
      </w:r>
      <w:r w:rsidRPr="00FC4E6C">
        <w:rPr>
          <w:u w:val="single"/>
        </w:rPr>
        <w:t xml:space="preserve"> </w:t>
      </w:r>
      <w:r w:rsidRPr="00FC4E6C">
        <w:t xml:space="preserve">– not only </w:t>
      </w:r>
      <w:r w:rsidRPr="00481692">
        <w:rPr>
          <w:u w:val="single"/>
        </w:rPr>
        <w:t>in</w:t>
      </w:r>
      <w:r w:rsidRPr="00FC4E6C">
        <w:t xml:space="preserve"> climate, but also </w:t>
      </w:r>
      <w:r w:rsidRPr="00481692">
        <w:rPr>
          <w:u w:val="single"/>
        </w:rPr>
        <w:t>water, forests, oceans, farmland, soils and toxics -- in the name of</w:t>
      </w:r>
      <w:r w:rsidRPr="00FC4E6C">
        <w:t xml:space="preserve"> “progress” and “</w:t>
      </w:r>
      <w:r w:rsidRPr="00481692">
        <w:rPr>
          <w:u w:val="single"/>
        </w:rPr>
        <w:t>development” -- threatens</w:t>
      </w:r>
      <w:r w:rsidRPr="00FC4E6C">
        <w:t xml:space="preserve"> each of us, our families and communities, as well as </w:t>
      </w:r>
      <w:r w:rsidRPr="00481692">
        <w:rPr>
          <w:u w:val="single"/>
        </w:rPr>
        <w:t>the Earth</w:t>
      </w:r>
      <w:r w:rsidRPr="00FC4E6C">
        <w:rPr>
          <w:u w:val="single"/>
        </w:rPr>
        <w:t xml:space="preserve"> System in total</w:t>
      </w:r>
      <w:r w:rsidRPr="00FC4E6C">
        <w:t xml:space="preserve"> and all her creatures</w:t>
      </w:r>
      <w:r w:rsidRPr="00FC4E6C">
        <w:rPr>
          <w:u w:val="single"/>
        </w:rPr>
        <w:t xml:space="preserve">. Any chance of </w:t>
      </w:r>
      <w:r w:rsidRPr="00481692">
        <w:rPr>
          <w:u w:val="single"/>
        </w:rPr>
        <w:t>achieving</w:t>
      </w:r>
      <w:r w:rsidRPr="00FC4E6C">
        <w:rPr>
          <w:u w:val="single"/>
        </w:rPr>
        <w:t xml:space="preserve"> global </w:t>
      </w:r>
      <w:r w:rsidRPr="00481692">
        <w:rPr>
          <w:u w:val="single"/>
        </w:rPr>
        <w:t>ecological sustainability depends urgently upon</w:t>
      </w:r>
      <w:r w:rsidRPr="00FC4E6C">
        <w:t xml:space="preserve"> shifting concerns regarding climate change to more sufficiently </w:t>
      </w:r>
      <w:r w:rsidRPr="00481692">
        <w:rPr>
          <w:u w:val="single"/>
        </w:rPr>
        <w:t>transform</w:t>
      </w:r>
      <w:r w:rsidRPr="00FC4E6C">
        <w:rPr>
          <w:u w:val="single"/>
        </w:rPr>
        <w:t xml:space="preserve"> ourselves and </w:t>
      </w:r>
      <w:r w:rsidRPr="00481692">
        <w:rPr>
          <w:u w:val="single"/>
        </w:rPr>
        <w:t>society</w:t>
      </w:r>
      <w:r w:rsidRPr="00FC4E6C">
        <w:rPr>
          <w:u w:val="single"/>
        </w:rPr>
        <w:t xml:space="preserve"> to more broadly resist global ecological change. Global </w:t>
      </w:r>
      <w:r w:rsidRPr="00481692">
        <w:rPr>
          <w:u w:val="single"/>
        </w:rPr>
        <w:t>ecological</w:t>
      </w:r>
      <w:r w:rsidRPr="00FC4E6C">
        <w:rPr>
          <w:u w:val="single"/>
        </w:rPr>
        <w:t xml:space="preserve">, social </w:t>
      </w:r>
      <w:r w:rsidRPr="00481692">
        <w:rPr>
          <w:u w:val="single"/>
        </w:rPr>
        <w:t>and economic collapse may be inevitable, but its severity</w:t>
      </w:r>
      <w:r w:rsidRPr="00FC4E6C">
        <w:rPr>
          <w:u w:val="single"/>
        </w:rPr>
        <w:t xml:space="preserve">, duration </w:t>
      </w:r>
      <w:r w:rsidRPr="00481692">
        <w:rPr>
          <w:u w:val="single"/>
        </w:rPr>
        <w:t>and likelihood of recovery are being determined</w:t>
      </w:r>
      <w:r w:rsidRPr="00FC4E6C">
        <w:rPr>
          <w:u w:val="single"/>
        </w:rPr>
        <w:t xml:space="preserve"> by us </w:t>
      </w:r>
      <w:r w:rsidRPr="00481692">
        <w:rPr>
          <w:u w:val="single"/>
        </w:rPr>
        <w:t>now</w:t>
      </w:r>
      <w:r w:rsidRPr="00FC4E6C">
        <w:t xml:space="preserve">. It does not look good as the environmental movement has been lacking in its overall vision, ambition and implementation. The growing numbers of ecologically literate global citizens must come forward to together start considering ecologically sufficient emergency measures to protect and restore global ecosystems. We need a plan that allows humans and as many other species as possible to survive the coming great ecological collapse, even as we work to soften the collapse, and to restore to the extent practicable the Earth’s ecosystems. This mandates full protection for all remaining large natural ecosystems and working to reconnect and enlarge biologically rich smaller remnants that still exist. It is time for a hard radical turn back to a fully functioning and restored natural Earth which will require again regaining our bond with land (and air, water and oceans), powering down our energy profligacy, and taking whatever measures are necessary to once again bring society into balance with ecosystems. This may mean taking all measures necessary to stop those known to be destroying ecosystems for profit. As governments dither and the elite profit, it has become dreadfully apparent that the political, economic and social structures necessary to stop human ecocide of our and all life’s habitats does not yet exist. The three hundred year old hyper-capitalistic and nationalistic growth machine eating ecosystems is not going to willingly stop growing. But unless it does, </w:t>
      </w:r>
      <w:r w:rsidRPr="00FC4E6C">
        <w:rPr>
          <w:u w:val="single"/>
        </w:rPr>
        <w:t xml:space="preserve">human and most or </w:t>
      </w:r>
      <w:r w:rsidRPr="00481692">
        <w:rPr>
          <w:u w:val="single"/>
        </w:rPr>
        <w:t>all</w:t>
      </w:r>
      <w:r w:rsidRPr="00FC4E6C">
        <w:rPr>
          <w:u w:val="single"/>
        </w:rPr>
        <w:t xml:space="preserve"> other </w:t>
      </w:r>
      <w:r w:rsidRPr="00481692">
        <w:rPr>
          <w:u w:val="single"/>
        </w:rPr>
        <w:t>life will suffer</w:t>
      </w:r>
      <w:r w:rsidRPr="00FC4E6C">
        <w:rPr>
          <w:u w:val="single"/>
        </w:rPr>
        <w:t xml:space="preserve"> a slow and </w:t>
      </w:r>
      <w:r w:rsidRPr="00481692">
        <w:rPr>
          <w:u w:val="single"/>
        </w:rPr>
        <w:t xml:space="preserve">excruciating apocalyptic death. Actions can be taken now to soften ecological collapse while maximizing the likelihood </w:t>
      </w:r>
      <w:r w:rsidRPr="00FC4E6C">
        <w:rPr>
          <w:u w:val="single"/>
        </w:rPr>
        <w:t xml:space="preserve">that a humane and ecologically whole </w:t>
      </w:r>
      <w:r w:rsidRPr="00481692">
        <w:rPr>
          <w:u w:val="single"/>
        </w:rPr>
        <w:t>Earth remains</w:t>
      </w:r>
      <w:r w:rsidRPr="00FC4E6C">
        <w:rPr>
          <w:u w:val="single"/>
        </w:rPr>
        <w:t xml:space="preserve"> to be renewed. </w:t>
      </w:r>
    </w:p>
    <w:p w:rsidR="00667431" w:rsidRPr="00FC4E6C" w:rsidRDefault="00667431" w:rsidP="00667431"/>
    <w:p w:rsidR="00D63FA0" w:rsidRPr="00FC4E6C" w:rsidRDefault="00D63FA0" w:rsidP="00D63FA0">
      <w:pPr>
        <w:pStyle w:val="Heading2"/>
        <w:rPr>
          <w:rFonts w:cs="Times New Roman"/>
        </w:rPr>
      </w:pPr>
      <w:r w:rsidRPr="00FC4E6C">
        <w:rPr>
          <w:rFonts w:cs="Times New Roman"/>
        </w:rPr>
        <w:lastRenderedPageBreak/>
        <w:t>Transition</w:t>
      </w:r>
    </w:p>
    <w:p w:rsidR="00D63FA0" w:rsidRPr="00FC4E6C" w:rsidRDefault="00D63FA0" w:rsidP="00D63FA0">
      <w:pPr>
        <w:pStyle w:val="Heading3"/>
        <w:rPr>
          <w:rFonts w:cs="Times New Roman"/>
        </w:rPr>
      </w:pPr>
      <w:r w:rsidRPr="00FC4E6C">
        <w:rPr>
          <w:rFonts w:cs="Times New Roman"/>
        </w:rPr>
        <w:lastRenderedPageBreak/>
        <w:t>2NC Transition Overview</w:t>
      </w:r>
    </w:p>
    <w:p w:rsidR="00EC019D" w:rsidRPr="00FC4E6C" w:rsidRDefault="00EC019D" w:rsidP="00EC019D">
      <w:pPr>
        <w:pStyle w:val="Heading4"/>
        <w:rPr>
          <w:rFonts w:cs="Times New Roman"/>
        </w:rPr>
      </w:pPr>
      <w:r w:rsidRPr="00FC4E6C">
        <w:rPr>
          <w:rFonts w:cs="Times New Roman"/>
        </w:rPr>
        <w:t>Collapse now causes shift to small, sustainable societies</w:t>
      </w:r>
    </w:p>
    <w:p w:rsidR="00EC019D" w:rsidRPr="00FC4E6C" w:rsidRDefault="00EC019D" w:rsidP="00EC019D">
      <w:pPr>
        <w:rPr>
          <w:sz w:val="24"/>
          <w:szCs w:val="24"/>
        </w:rPr>
      </w:pPr>
      <w:r w:rsidRPr="00FC4E6C">
        <w:rPr>
          <w:b/>
          <w:sz w:val="24"/>
          <w:szCs w:val="24"/>
        </w:rPr>
        <w:t>Lewis 2k</w:t>
      </w:r>
      <w:r w:rsidRPr="00FC4E6C">
        <w:rPr>
          <w:szCs w:val="24"/>
        </w:rPr>
        <w:t xml:space="preserve"> </w:t>
      </w:r>
      <w:r w:rsidRPr="00FC4E6C">
        <w:t>Ph.D. University of Colorado at Boulder Chris H, “The Paradox of Global Development and the Necessary Collapse of Global Industrial Civilization”</w:t>
      </w:r>
    </w:p>
    <w:p w:rsidR="00EC019D" w:rsidRPr="00FC4E6C" w:rsidRDefault="00EC019D" w:rsidP="00EC019D">
      <w:pPr>
        <w:pStyle w:val="card"/>
        <w:rPr>
          <w:sz w:val="20"/>
          <w:szCs w:val="20"/>
        </w:rPr>
      </w:pPr>
      <w:r w:rsidRPr="00481692">
        <w:rPr>
          <w:rStyle w:val="underline"/>
          <w:b w:val="0"/>
        </w:rPr>
        <w:t>With the collapse of global</w:t>
      </w:r>
      <w:r w:rsidRPr="00FC4E6C">
        <w:rPr>
          <w:rStyle w:val="underline"/>
          <w:b w:val="0"/>
        </w:rPr>
        <w:t xml:space="preserve"> industrial </w:t>
      </w:r>
      <w:r w:rsidRPr="00481692">
        <w:rPr>
          <w:rStyle w:val="underline"/>
          <w:b w:val="0"/>
        </w:rPr>
        <w:t>civilization, smaller</w:t>
      </w:r>
      <w:r w:rsidRPr="00FC4E6C">
        <w:rPr>
          <w:rStyle w:val="underline"/>
          <w:b w:val="0"/>
        </w:rPr>
        <w:t xml:space="preserve">, autonomous, local and regional </w:t>
      </w:r>
      <w:r w:rsidRPr="00481692">
        <w:rPr>
          <w:rStyle w:val="underline"/>
          <w:b w:val="0"/>
        </w:rPr>
        <w:t>civilizations</w:t>
      </w:r>
      <w:r w:rsidRPr="00FC4E6C">
        <w:rPr>
          <w:rStyle w:val="underline"/>
          <w:b w:val="0"/>
        </w:rPr>
        <w:t xml:space="preserve">, cultures, and polities </w:t>
      </w:r>
      <w:r w:rsidRPr="00481692">
        <w:rPr>
          <w:rStyle w:val="underline"/>
          <w:b w:val="0"/>
        </w:rPr>
        <w:t>will emerge. We can reduce the threat of mass death</w:t>
      </w:r>
      <w:r w:rsidRPr="00FC4E6C">
        <w:t xml:space="preserve"> and genocide that will surely accompany this collapse </w:t>
      </w:r>
      <w:r w:rsidRPr="00481692">
        <w:rPr>
          <w:rStyle w:val="underline"/>
          <w:b w:val="0"/>
        </w:rPr>
        <w:t>by encouraging</w:t>
      </w:r>
      <w:r w:rsidRPr="00FC4E6C">
        <w:rPr>
          <w:rStyle w:val="underline"/>
          <w:b w:val="0"/>
        </w:rPr>
        <w:t xml:space="preserve"> the creation and growth of sustainable, self-sufficient </w:t>
      </w:r>
      <w:r w:rsidRPr="00481692">
        <w:rPr>
          <w:rStyle w:val="underline"/>
          <w:b w:val="0"/>
        </w:rPr>
        <w:t>regional polities</w:t>
      </w:r>
      <w:r w:rsidRPr="00FC4E6C">
        <w:t xml:space="preserve">. John Cobb has already made a case for how this may work in the United States and how it is working in Kerala, India. </w:t>
      </w:r>
      <w:r w:rsidRPr="00FC4E6C">
        <w:rPr>
          <w:rStyle w:val="underline"/>
          <w:b w:val="0"/>
        </w:rPr>
        <w:t xml:space="preserve">After the collapse of global industrial civilization, </w:t>
      </w:r>
      <w:r w:rsidRPr="00481692">
        <w:rPr>
          <w:rStyle w:val="underline"/>
          <w:b w:val="0"/>
        </w:rPr>
        <w:t>First and Third World peoples won't have the material resources</w:t>
      </w:r>
      <w:r w:rsidRPr="00FC4E6C">
        <w:rPr>
          <w:rStyle w:val="underline"/>
          <w:b w:val="0"/>
        </w:rPr>
        <w:t xml:space="preserve">, biological capital, and energy and human resources </w:t>
      </w:r>
      <w:r w:rsidRPr="00481692">
        <w:rPr>
          <w:rStyle w:val="underline"/>
          <w:b w:val="0"/>
        </w:rPr>
        <w:t>to re-establish</w:t>
      </w:r>
      <w:r w:rsidRPr="00FC4E6C">
        <w:rPr>
          <w:rStyle w:val="underline"/>
          <w:b w:val="0"/>
        </w:rPr>
        <w:t xml:space="preserve"> global industrial </w:t>
      </w:r>
      <w:r w:rsidRPr="00481692">
        <w:rPr>
          <w:rStyle w:val="underline"/>
          <w:b w:val="0"/>
        </w:rPr>
        <w:t>civilization</w:t>
      </w:r>
      <w:r w:rsidRPr="00FC4E6C">
        <w:rPr>
          <w:rStyle w:val="underline"/>
          <w:b w:val="0"/>
        </w:rPr>
        <w:t xml:space="preserve">. Forced by economic necessity to become dependent on local resources and ecosystems for their survival, </w:t>
      </w:r>
      <w:r w:rsidRPr="00481692">
        <w:rPr>
          <w:rStyle w:val="underline"/>
          <w:b w:val="0"/>
        </w:rPr>
        <w:t>peoples</w:t>
      </w:r>
      <w:r w:rsidRPr="00FC4E6C">
        <w:rPr>
          <w:rStyle w:val="underline"/>
          <w:b w:val="0"/>
        </w:rPr>
        <w:t xml:space="preserve"> throughout the world </w:t>
      </w:r>
      <w:r w:rsidRPr="00481692">
        <w:rPr>
          <w:rStyle w:val="underline"/>
          <w:b w:val="0"/>
        </w:rPr>
        <w:t>will</w:t>
      </w:r>
      <w:r w:rsidRPr="00FC4E6C">
        <w:rPr>
          <w:rStyle w:val="underline"/>
          <w:b w:val="0"/>
        </w:rPr>
        <w:t xml:space="preserve"> work to </w:t>
      </w:r>
      <w:r w:rsidRPr="00481692">
        <w:rPr>
          <w:rStyle w:val="underline"/>
          <w:b w:val="0"/>
        </w:rPr>
        <w:t>conserve and restore</w:t>
      </w:r>
      <w:r w:rsidRPr="00FC4E6C">
        <w:rPr>
          <w:rStyle w:val="underline"/>
          <w:b w:val="0"/>
        </w:rPr>
        <w:t xml:space="preserve"> their </w:t>
      </w:r>
      <w:r w:rsidRPr="00481692">
        <w:rPr>
          <w:rStyle w:val="underline"/>
          <w:b w:val="0"/>
        </w:rPr>
        <w:t>environments</w:t>
      </w:r>
      <w:r w:rsidRPr="00FC4E6C">
        <w:rPr>
          <w:rStyle w:val="underline"/>
          <w:b w:val="0"/>
        </w:rPr>
        <w:t>. Those societies that destroy their local environments and economies, as modern people so often do, will themselves face collapse and ruin</w:t>
      </w:r>
      <w:r w:rsidRPr="00FC4E6C">
        <w:t>.</w:t>
      </w:r>
    </w:p>
    <w:p w:rsidR="00EC019D" w:rsidRPr="00FC4E6C" w:rsidRDefault="00EC019D" w:rsidP="00EC019D">
      <w:pPr>
        <w:pStyle w:val="Heading4"/>
        <w:rPr>
          <w:rFonts w:cs="Times New Roman"/>
        </w:rPr>
      </w:pPr>
      <w:r w:rsidRPr="00FC4E6C">
        <w:rPr>
          <w:rFonts w:cs="Times New Roman"/>
        </w:rPr>
        <w:t>Desire irrelevant --- collapses forces transition</w:t>
      </w:r>
    </w:p>
    <w:p w:rsidR="00EC019D" w:rsidRPr="00FC4E6C" w:rsidRDefault="00EC019D" w:rsidP="00EC019D">
      <w:pPr>
        <w:rPr>
          <w:sz w:val="24"/>
          <w:szCs w:val="24"/>
        </w:rPr>
      </w:pPr>
      <w:r w:rsidRPr="00FC4E6C">
        <w:rPr>
          <w:b/>
          <w:sz w:val="24"/>
          <w:szCs w:val="24"/>
        </w:rPr>
        <w:t>Lewis 2k</w:t>
      </w:r>
      <w:r w:rsidRPr="00FC4E6C">
        <w:rPr>
          <w:szCs w:val="24"/>
        </w:rPr>
        <w:t xml:space="preserve"> </w:t>
      </w:r>
      <w:r w:rsidRPr="00FC4E6C">
        <w:t>Ph.D. University of Colorado at Boulder Chris H, “The Paradox of Global Development and the Necessary Collapse of Global Industrial Civilization”</w:t>
      </w:r>
    </w:p>
    <w:p w:rsidR="00EC019D" w:rsidRPr="00FC4E6C" w:rsidRDefault="00EC019D" w:rsidP="00EC019D">
      <w:pPr>
        <w:pStyle w:val="card"/>
        <w:rPr>
          <w:b/>
          <w:sz w:val="20"/>
          <w:szCs w:val="20"/>
        </w:rPr>
      </w:pPr>
      <w:r w:rsidRPr="00FC4E6C">
        <w:rPr>
          <w:rStyle w:val="underline"/>
          <w:b w:val="0"/>
        </w:rPr>
        <w:t>A more hopeful cause of the collapse of global industrial civilization is a global economic collapse “financial crises have become increasingly common with the speed and growth of global capital flows.</w:t>
      </w:r>
      <w:r w:rsidRPr="00FC4E6C">
        <w:t>”</w:t>
      </w:r>
      <w:r w:rsidRPr="00FC4E6C">
        <w:rPr>
          <w:szCs w:val="16"/>
        </w:rPr>
        <w:t xml:space="preserve"> The financial crises caused by the 1994 collapse of the Mexican peso, the 1997 Asian financial panic, the 1998 Russian financial panic, and the 1998 bailout of Long Term Capital  Management by the United States Federal Reserve and Global Banks are all examples of recent financial crises that greatly stressed the global financial system. During the 1997 Asian financial crisis, U.S. Treasury Secretary Robert Rubin said, </w:t>
      </w:r>
      <w:r w:rsidRPr="00FC4E6C">
        <w:t>“There was a moment when I thought it could have come undone.” He was, of course, referring to the global financial system</w:t>
      </w:r>
      <w:r w:rsidRPr="00FC4E6C">
        <w:rPr>
          <w:rStyle w:val="underline"/>
          <w:b w:val="0"/>
        </w:rPr>
        <w:t xml:space="preserve">. </w:t>
      </w:r>
      <w:r w:rsidRPr="00481692">
        <w:rPr>
          <w:rStyle w:val="underline"/>
          <w:b w:val="0"/>
        </w:rPr>
        <w:t>A global depression caused by a financial panic could</w:t>
      </w:r>
      <w:r w:rsidRPr="00FC4E6C">
        <w:rPr>
          <w:rStyle w:val="underline"/>
          <w:b w:val="0"/>
        </w:rPr>
        <w:t xml:space="preserve"> finally </w:t>
      </w:r>
      <w:r w:rsidRPr="00481692">
        <w:rPr>
          <w:rStyle w:val="underline"/>
          <w:b w:val="0"/>
        </w:rPr>
        <w:t>undermine</w:t>
      </w:r>
      <w:r w:rsidRPr="00FC4E6C">
        <w:rPr>
          <w:rStyle w:val="underline"/>
          <w:b w:val="0"/>
        </w:rPr>
        <w:t xml:space="preserve"> the entire structure of </w:t>
      </w:r>
      <w:r w:rsidRPr="00481692">
        <w:rPr>
          <w:rStyle w:val="underline"/>
          <w:b w:val="0"/>
        </w:rPr>
        <w:t>globalization</w:t>
      </w:r>
      <w:r w:rsidRPr="00FC4E6C">
        <w:t xml:space="preserve">. With the loss of trillions of dollars of paper money, </w:t>
      </w:r>
      <w:r w:rsidRPr="00481692">
        <w:rPr>
          <w:rStyle w:val="underline"/>
          <w:b w:val="0"/>
        </w:rPr>
        <w:t>First World elites would find</w:t>
      </w:r>
      <w:r w:rsidRPr="00FC4E6C">
        <w:rPr>
          <w:rStyle w:val="underline"/>
          <w:b w:val="0"/>
        </w:rPr>
        <w:t xml:space="preserve"> that </w:t>
      </w:r>
      <w:r w:rsidRPr="00481692">
        <w:rPr>
          <w:rStyle w:val="underline"/>
          <w:b w:val="0"/>
        </w:rPr>
        <w:t>they don’t have the funds to bail out Third World countries a</w:t>
      </w:r>
      <w:r w:rsidRPr="00FC4E6C">
        <w:rPr>
          <w:rStyle w:val="underline"/>
          <w:b w:val="0"/>
        </w:rPr>
        <w:t xml:space="preserve">nd banks, </w:t>
      </w:r>
      <w:r w:rsidRPr="00481692">
        <w:rPr>
          <w:rStyle w:val="underline"/>
          <w:b w:val="0"/>
        </w:rPr>
        <w:t>and even bail their own banks</w:t>
      </w:r>
      <w:r w:rsidRPr="00FC4E6C">
        <w:rPr>
          <w:rStyle w:val="underline"/>
          <w:b w:val="0"/>
        </w:rPr>
        <w:t xml:space="preserve"> and corporations out. With the loss of trillions of dollars, the global economy would come to a grinding halt and </w:t>
      </w:r>
      <w:r w:rsidRPr="00481692">
        <w:rPr>
          <w:rStyle w:val="underline"/>
          <w:b w:val="0"/>
        </w:rPr>
        <w:t>there wouldn’t be the collective resources or the will to restart</w:t>
      </w:r>
      <w:r w:rsidRPr="00FC4E6C">
        <w:rPr>
          <w:rStyle w:val="underline"/>
          <w:b w:val="0"/>
        </w:rPr>
        <w:t xml:space="preserve"> it.</w:t>
      </w:r>
      <w:r w:rsidRPr="00FC4E6C">
        <w:t xml:space="preserve"> Of course, these are the precise sorts of crises that lead to World Wars and military conflict. No matter how it collapses, through economic collapse and the development of local and regional economies and/or through </w:t>
      </w:r>
      <w:r w:rsidRPr="00FC4E6C">
        <w:rPr>
          <w:b/>
        </w:rPr>
        <w:t xml:space="preserve">a </w:t>
      </w:r>
      <w:r w:rsidRPr="00FC4E6C">
        <w:rPr>
          <w:rStyle w:val="underline"/>
          <w:b w:val="0"/>
        </w:rPr>
        <w:t xml:space="preserve">global military struggle by the First World to maintain its access to Third World resources, </w:t>
      </w:r>
      <w:r w:rsidRPr="00481692">
        <w:rPr>
          <w:rStyle w:val="underline"/>
          <w:b w:val="0"/>
        </w:rPr>
        <w:t>global industrial civilization will collapse because its demands for wealth, natural resources, energy, and ecosystem services aren't sustainable</w:t>
      </w:r>
      <w:r w:rsidRPr="00481692">
        <w:rPr>
          <w:b/>
        </w:rPr>
        <w:t>.</w:t>
      </w:r>
      <w:r w:rsidRPr="00FC4E6C">
        <w:rPr>
          <w:b/>
        </w:rPr>
        <w:t xml:space="preserve"> </w:t>
      </w:r>
    </w:p>
    <w:p w:rsidR="00EC019D" w:rsidRPr="00FC4E6C" w:rsidRDefault="00EC019D" w:rsidP="00EC019D"/>
    <w:p w:rsidR="00EC019D" w:rsidRPr="00FC4E6C" w:rsidRDefault="00EC019D" w:rsidP="00EC019D">
      <w:pPr>
        <w:pStyle w:val="Heading3"/>
        <w:rPr>
          <w:rFonts w:cs="Times New Roman"/>
        </w:rPr>
      </w:pPr>
      <w:r w:rsidRPr="00FC4E6C">
        <w:rPr>
          <w:rFonts w:cs="Times New Roman"/>
        </w:rPr>
        <w:lastRenderedPageBreak/>
        <w:t>A2: Elite Backlash</w:t>
      </w:r>
      <w:r w:rsidR="00DE0447" w:rsidRPr="00FC4E6C">
        <w:rPr>
          <w:rFonts w:cs="Times New Roman"/>
        </w:rPr>
        <w:t>/Takeover</w:t>
      </w:r>
    </w:p>
    <w:p w:rsidR="00EC019D" w:rsidRPr="00FC4E6C" w:rsidRDefault="00EC019D" w:rsidP="00EC019D">
      <w:pPr>
        <w:pStyle w:val="Heading4"/>
        <w:rPr>
          <w:rFonts w:cs="Times New Roman"/>
        </w:rPr>
      </w:pPr>
      <w:r w:rsidRPr="00FC4E6C">
        <w:rPr>
          <w:rFonts w:cs="Times New Roman"/>
        </w:rPr>
        <w:t>Elites will adapt to the transition</w:t>
      </w:r>
    </w:p>
    <w:p w:rsidR="00EC019D" w:rsidRPr="00FC4E6C" w:rsidRDefault="00EC019D" w:rsidP="00EC019D">
      <w:r w:rsidRPr="00FC4E6C">
        <w:rPr>
          <w:rStyle w:val="StyleStyleBold12pt"/>
        </w:rPr>
        <w:t>Kassiola 90</w:t>
      </w:r>
      <w:r w:rsidRPr="00FC4E6C">
        <w:t xml:space="preserve"> (Joel Kassiola, Professor of Political Science, Brooklyn College, 1990, The Death of Industrial Civilization, p.194)</w:t>
      </w:r>
    </w:p>
    <w:p w:rsidR="00EC019D" w:rsidRPr="00FC4E6C" w:rsidRDefault="00EC019D" w:rsidP="00EC019D">
      <w:pPr>
        <w:pStyle w:val="Normaltext"/>
        <w:ind w:left="0"/>
        <w:rPr>
          <w:rFonts w:ascii="Times New Roman" w:hAnsi="Times New Roman"/>
        </w:rPr>
      </w:pPr>
      <w:r w:rsidRPr="00FC4E6C">
        <w:rPr>
          <w:rFonts w:ascii="Times New Roman" w:hAnsi="Times New Roman"/>
        </w:rPr>
        <w:t xml:space="preserve">Moreover, as a result of disappointment, Wildean tragedy, and value erosion, </w:t>
      </w:r>
      <w:r w:rsidRPr="00FC4E6C">
        <w:rPr>
          <w:rStyle w:val="StyleBoldUnderline"/>
          <w:rFonts w:ascii="Times New Roman" w:hAnsi="Times New Roman"/>
        </w:rPr>
        <w:t>the postindustrial elite</w:t>
      </w:r>
      <w:r w:rsidRPr="00FC4E6C">
        <w:rPr>
          <w:rFonts w:ascii="Times New Roman" w:hAnsi="Times New Roman"/>
        </w:rPr>
        <w:t xml:space="preserve"> (the current members of the beneficiary class within the dominant, postindustrial social paradigm and structure) </w:t>
      </w:r>
      <w:r w:rsidRPr="00FC4E6C">
        <w:rPr>
          <w:rStyle w:val="StyleBoldUnderline"/>
          <w:rFonts w:ascii="Times New Roman" w:hAnsi="Times New Roman"/>
        </w:rPr>
        <w:t xml:space="preserve">might come to a realization unique in history. </w:t>
      </w:r>
      <w:r w:rsidRPr="00481692">
        <w:rPr>
          <w:rStyle w:val="StyleBoldUnderline"/>
          <w:rFonts w:ascii="Times New Roman" w:hAnsi="Times New Roman"/>
        </w:rPr>
        <w:t>The elite</w:t>
      </w:r>
      <w:r w:rsidRPr="00FC4E6C">
        <w:rPr>
          <w:rStyle w:val="StyleBoldUnderline"/>
          <w:rFonts w:ascii="Times New Roman" w:hAnsi="Times New Roman"/>
        </w:rPr>
        <w:t xml:space="preserve">, postindustrial consciousness </w:t>
      </w:r>
      <w:r w:rsidRPr="00481692">
        <w:rPr>
          <w:rStyle w:val="StyleBoldUnderline"/>
          <w:rFonts w:ascii="Times New Roman" w:hAnsi="Times New Roman"/>
        </w:rPr>
        <w:t>may be shocked into change by increasingly conspicuous limits to growth</w:t>
      </w:r>
      <w:r w:rsidRPr="00FC4E6C">
        <w:rPr>
          <w:rStyle w:val="StyleBoldUnderline"/>
          <w:rFonts w:ascii="Times New Roman" w:hAnsi="Times New Roman"/>
        </w:rPr>
        <w:t xml:space="preserve"> as well as by the profoundly challenging nature of the limits-to-growth literature: the futility, insecurity, and disaster looming in our foreseeable future</w:t>
      </w:r>
      <w:r w:rsidRPr="00FC4E6C">
        <w:rPr>
          <w:rFonts w:ascii="Times New Roman" w:hAnsi="Times New Roman"/>
        </w:rPr>
        <w:t xml:space="preserve"> (unlike the predicted long-range disaster of our sun burning up in several billion years), </w:t>
      </w:r>
      <w:r w:rsidRPr="00481692">
        <w:rPr>
          <w:rStyle w:val="StyleBoldUnderline"/>
          <w:rFonts w:ascii="Times New Roman" w:hAnsi="Times New Roman"/>
        </w:rPr>
        <w:t xml:space="preserve">and a future filled with the preoccupation of seeking to </w:t>
      </w:r>
      <w:r w:rsidRPr="00FC4E6C">
        <w:rPr>
          <w:rStyle w:val="StyleBoldUnderline"/>
          <w:rFonts w:ascii="Times New Roman" w:hAnsi="Times New Roman"/>
        </w:rPr>
        <w:t>maintain their relative advantages and</w:t>
      </w:r>
      <w:r w:rsidRPr="00481692">
        <w:rPr>
          <w:rStyle w:val="StyleBoldUnderline"/>
          <w:rFonts w:ascii="Times New Roman" w:hAnsi="Times New Roman"/>
        </w:rPr>
        <w:t xml:space="preserve"> ceaselessly fend off all of the others seeking to replace them</w:t>
      </w:r>
      <w:r w:rsidRPr="00FC4E6C">
        <w:rPr>
          <w:rFonts w:ascii="Times New Roman" w:hAnsi="Times New Roman"/>
        </w:rPr>
        <w:t>. The enjoyment of the elite’s present success seems short-lived, unstable, and increasingly inadequate relative to both the concern and effort expended in attaining such “success” in the first place, and the rising costs of maintaining their celebrated position on top.</w:t>
      </w:r>
    </w:p>
    <w:p w:rsidR="00EC019D" w:rsidRPr="00FC4E6C" w:rsidRDefault="00EC019D" w:rsidP="00EC019D">
      <w:pPr>
        <w:pStyle w:val="Heading3"/>
        <w:rPr>
          <w:rFonts w:cs="Times New Roman"/>
        </w:rPr>
      </w:pPr>
      <w:r w:rsidRPr="00FC4E6C">
        <w:rPr>
          <w:rFonts w:cs="Times New Roman"/>
        </w:rPr>
        <w:lastRenderedPageBreak/>
        <w:t>Creates a Mindset Shift</w:t>
      </w:r>
    </w:p>
    <w:p w:rsidR="00EC019D" w:rsidRPr="00FC4E6C" w:rsidRDefault="00EC019D" w:rsidP="00EC019D">
      <w:pPr>
        <w:pStyle w:val="Heading4"/>
        <w:rPr>
          <w:rFonts w:cs="Times New Roman"/>
        </w:rPr>
      </w:pPr>
      <w:r w:rsidRPr="00FC4E6C">
        <w:rPr>
          <w:rFonts w:cs="Times New Roman"/>
        </w:rPr>
        <w:t>The pain of collapse sensitizes and modifies our conscious</w:t>
      </w:r>
    </w:p>
    <w:p w:rsidR="00EC019D" w:rsidRPr="00FC4E6C" w:rsidRDefault="00EC019D" w:rsidP="00EC019D">
      <w:pPr>
        <w:rPr>
          <w:rStyle w:val="CardsChar"/>
          <w:b/>
        </w:rPr>
      </w:pPr>
      <w:r w:rsidRPr="00FC4E6C">
        <w:rPr>
          <w:b/>
          <w:bCs/>
        </w:rPr>
        <w:t>Kassiola 90</w:t>
      </w:r>
      <w:r w:rsidRPr="00FC4E6C">
        <w:rPr>
          <w:sz w:val="20"/>
        </w:rPr>
        <w:t xml:space="preserve"> </w:t>
      </w:r>
      <w:r w:rsidRPr="00FC4E6C">
        <w:rPr>
          <w:rStyle w:val="CardsChar"/>
        </w:rPr>
        <w:t>(Joel, Professor of Political Science, Brooklyn College, 1990, The Death of Industrial Civilization, p. 174-5)</w:t>
      </w:r>
    </w:p>
    <w:p w:rsidR="00EC019D" w:rsidRPr="00FC4E6C" w:rsidRDefault="00EC019D" w:rsidP="00EC019D">
      <w:pPr>
        <w:rPr>
          <w:rStyle w:val="AuthorDateChar"/>
          <w:b w:val="0"/>
          <w:sz w:val="22"/>
        </w:rPr>
      </w:pPr>
      <w:r w:rsidRPr="00FC4E6C">
        <w:t>Nevertheless, change of consciousness alone is not sufficient to bring about a successful social transformation; such consciousness change must lead to effective political action. As Orwell understood, the former is necessary to the latter. However, as Slater and Marcuse both emphasize</w:t>
      </w:r>
      <w:r w:rsidRPr="00FC4E6C">
        <w:rPr>
          <w:rStyle w:val="AuthorDateChar"/>
          <w:b w:val="0"/>
          <w:sz w:val="22"/>
        </w:rPr>
        <w:t xml:space="preserve">, </w:t>
      </w:r>
      <w:r w:rsidRPr="00481692">
        <w:rPr>
          <w:rStyle w:val="AuthorDateChar"/>
          <w:b w:val="0"/>
          <w:sz w:val="22"/>
        </w:rPr>
        <w:t>before any change in</w:t>
      </w:r>
      <w:r w:rsidRPr="00FC4E6C">
        <w:rPr>
          <w:rStyle w:val="AuthorDateChar"/>
          <w:b w:val="0"/>
          <w:sz w:val="22"/>
        </w:rPr>
        <w:t xml:space="preserve"> either </w:t>
      </w:r>
      <w:r w:rsidRPr="00481692">
        <w:rPr>
          <w:rStyle w:val="AuthorDateChar"/>
          <w:b w:val="0"/>
          <w:sz w:val="22"/>
        </w:rPr>
        <w:t>consciousness</w:t>
      </w:r>
      <w:r w:rsidRPr="00FC4E6C">
        <w:rPr>
          <w:rStyle w:val="AuthorDateChar"/>
          <w:b w:val="0"/>
          <w:sz w:val="22"/>
        </w:rPr>
        <w:t xml:space="preserve"> or social life </w:t>
      </w:r>
      <w:r w:rsidRPr="00481692">
        <w:rPr>
          <w:rStyle w:val="AuthorDateChar"/>
          <w:b w:val="0"/>
          <w:sz w:val="22"/>
        </w:rPr>
        <w:t>can occur, there must be recognition of a problem</w:t>
      </w:r>
      <w:r w:rsidRPr="00FC4E6C">
        <w:rPr>
          <w:rStyle w:val="AuthorDateChar"/>
          <w:b w:val="0"/>
          <w:sz w:val="22"/>
        </w:rPr>
        <w:t>, of negative outcomes</w:t>
      </w:r>
      <w:r w:rsidRPr="00FC4E6C">
        <w:t xml:space="preserve"> (such as servitude), </w:t>
      </w:r>
      <w:r w:rsidRPr="00FC4E6C">
        <w:rPr>
          <w:rStyle w:val="AuthorDateChar"/>
          <w:b w:val="0"/>
          <w:sz w:val="22"/>
        </w:rPr>
        <w:t xml:space="preserve">of a dilemma necessitating a choice, or, I would add, of the fantastic and manipulatory nature of our postindustrial social goods. </w:t>
      </w:r>
      <w:r w:rsidRPr="00481692">
        <w:rPr>
          <w:rStyle w:val="AuthorDateChar"/>
          <w:b w:val="0"/>
          <w:sz w:val="22"/>
        </w:rPr>
        <w:t>Successful</w:t>
      </w:r>
      <w:r w:rsidRPr="00FC4E6C">
        <w:rPr>
          <w:rStyle w:val="AuthorDateChar"/>
          <w:b w:val="0"/>
          <w:sz w:val="22"/>
        </w:rPr>
        <w:t xml:space="preserve"> social </w:t>
      </w:r>
      <w:r w:rsidRPr="00481692">
        <w:rPr>
          <w:rStyle w:val="AuthorDateChar"/>
          <w:b w:val="0"/>
          <w:sz w:val="22"/>
        </w:rPr>
        <w:t>remedies to postindustrial ailments require recognition of conditions demanding treatment.</w:t>
      </w:r>
      <w:r w:rsidRPr="00FC4E6C">
        <w:rPr>
          <w:rStyle w:val="AuthorDateChar"/>
          <w:b w:val="0"/>
          <w:sz w:val="22"/>
        </w:rPr>
        <w:t xml:space="preserve"> To continue the medical analogy, a social analogue to </w:t>
      </w:r>
      <w:r w:rsidRPr="00481692">
        <w:rPr>
          <w:rStyle w:val="AuthorDateChar"/>
          <w:b w:val="0"/>
          <w:sz w:val="22"/>
        </w:rPr>
        <w:t>pain is needed to sensitize us to the presence of some disorder.</w:t>
      </w:r>
      <w:r w:rsidRPr="00FC4E6C">
        <w:t xml:space="preserve"> No matter how shocking and disorienting the initial recognition may be, we must not succumb to the temptation (as some individuals do regarding threats to their own health) of burying our heads in the sand and practicing denial. </w:t>
      </w:r>
      <w:r w:rsidRPr="00FC4E6C">
        <w:rPr>
          <w:rStyle w:val="AuthorDateChar"/>
          <w:b w:val="0"/>
          <w:sz w:val="22"/>
        </w:rPr>
        <w:t xml:space="preserve">We may view </w:t>
      </w:r>
      <w:r w:rsidRPr="00481692">
        <w:rPr>
          <w:rStyle w:val="AuthorDateChar"/>
          <w:b w:val="0"/>
          <w:sz w:val="22"/>
        </w:rPr>
        <w:t>the actual limits to growth</w:t>
      </w:r>
      <w:r w:rsidRPr="00FC4E6C">
        <w:t xml:space="preserve">, the scholarly literature providing evidence and demanding social change, and the social movements for postindustrial transformation—the latter two emerging in the 1970s—as </w:t>
      </w:r>
      <w:r w:rsidRPr="00481692">
        <w:rPr>
          <w:rStyle w:val="AuthorDateChar"/>
          <w:b w:val="0"/>
          <w:sz w:val="22"/>
        </w:rPr>
        <w:t>performing the political equivalent of warning signs of a medical malady: in need of early and extensive treatment.</w:t>
      </w:r>
    </w:p>
    <w:p w:rsidR="00EC019D" w:rsidRPr="00FC4E6C" w:rsidRDefault="00EC019D" w:rsidP="00EC019D">
      <w:pPr>
        <w:pStyle w:val="Heading4"/>
        <w:rPr>
          <w:rFonts w:cs="Times New Roman"/>
        </w:rPr>
      </w:pPr>
      <w:r w:rsidRPr="00FC4E6C">
        <w:rPr>
          <w:rFonts w:cs="Times New Roman"/>
        </w:rPr>
        <w:t>Realizations of limits of growth shatter current industrial mindset</w:t>
      </w:r>
    </w:p>
    <w:p w:rsidR="00EC019D" w:rsidRPr="00FC4E6C" w:rsidRDefault="00EC019D" w:rsidP="00EC019D">
      <w:pPr>
        <w:pStyle w:val="Cards"/>
        <w:rPr>
          <w:b/>
        </w:rPr>
      </w:pPr>
      <w:r w:rsidRPr="00FC4E6C">
        <w:rPr>
          <w:rStyle w:val="AuthorDateChar"/>
          <w:u w:val="none"/>
        </w:rPr>
        <w:t xml:space="preserve">Kassiola 90 </w:t>
      </w:r>
      <w:r w:rsidRPr="00FC4E6C">
        <w:t>(Joel, Professor of Political Science, Brooklyn College, 1990, The Death of Industrial Civilization, p. 196)</w:t>
      </w:r>
    </w:p>
    <w:p w:rsidR="00EC019D" w:rsidRPr="00FC4E6C" w:rsidRDefault="00EC019D" w:rsidP="00EC019D">
      <w:pPr>
        <w:rPr>
          <w:rStyle w:val="AuthorDateChar"/>
          <w:b w:val="0"/>
          <w:sz w:val="22"/>
        </w:rPr>
      </w:pPr>
      <w:r w:rsidRPr="00FC4E6C">
        <w:t xml:space="preserve">To sum up the main thrust of this chapter, I believe that the current </w:t>
      </w:r>
      <w:r w:rsidRPr="00481692">
        <w:rPr>
          <w:rStyle w:val="AuthorDateChar"/>
          <w:b w:val="0"/>
          <w:sz w:val="22"/>
        </w:rPr>
        <w:t>industrial crisis</w:t>
      </w:r>
      <w:r w:rsidRPr="00FC4E6C">
        <w:rPr>
          <w:rStyle w:val="AuthorDateChar"/>
          <w:b w:val="0"/>
          <w:sz w:val="22"/>
        </w:rPr>
        <w:t xml:space="preserve"> centering on the limits to growth </w:t>
      </w:r>
      <w:r w:rsidRPr="00481692">
        <w:rPr>
          <w:rStyle w:val="AuthorDateChar"/>
          <w:b w:val="0"/>
          <w:sz w:val="22"/>
        </w:rPr>
        <w:t xml:space="preserve">can be instrumental in getting citizens </w:t>
      </w:r>
      <w:r w:rsidRPr="00FC4E6C">
        <w:t xml:space="preserve">of advanced industrial societies </w:t>
      </w:r>
      <w:r w:rsidRPr="00481692">
        <w:rPr>
          <w:rStyle w:val="AuthorDateChar"/>
          <w:b w:val="0"/>
          <w:sz w:val="22"/>
        </w:rPr>
        <w:t xml:space="preserve">to recognize the erroneous nature of the </w:t>
      </w:r>
      <w:r w:rsidRPr="00FC4E6C">
        <w:rPr>
          <w:rStyle w:val="AuthorDateChar"/>
          <w:b w:val="0"/>
          <w:sz w:val="22"/>
        </w:rPr>
        <w:t xml:space="preserve">dominant </w:t>
      </w:r>
      <w:r w:rsidRPr="00481692">
        <w:rPr>
          <w:rStyle w:val="AuthorDateChar"/>
          <w:b w:val="0"/>
          <w:sz w:val="22"/>
        </w:rPr>
        <w:t>postindustrial</w:t>
      </w:r>
      <w:r w:rsidRPr="00FC4E6C">
        <w:t xml:space="preserve"> social </w:t>
      </w:r>
      <w:r w:rsidRPr="00481692">
        <w:rPr>
          <w:rStyle w:val="AuthorDateChar"/>
          <w:b w:val="0"/>
          <w:sz w:val="22"/>
        </w:rPr>
        <w:t>paradigm</w:t>
      </w:r>
      <w:r w:rsidRPr="00FC4E6C">
        <w:rPr>
          <w:rStyle w:val="AuthorDateChar"/>
          <w:b w:val="0"/>
          <w:sz w:val="22"/>
        </w:rPr>
        <w:t xml:space="preserve">, its way of life, </w:t>
      </w:r>
      <w:r w:rsidRPr="00481692">
        <w:rPr>
          <w:rStyle w:val="AuthorDateChar"/>
          <w:b w:val="0"/>
          <w:sz w:val="22"/>
        </w:rPr>
        <w:t>and values</w:t>
      </w:r>
      <w:r w:rsidRPr="00FC4E6C">
        <w:t xml:space="preserve">. As a consequence, this </w:t>
      </w:r>
      <w:r w:rsidRPr="00481692">
        <w:rPr>
          <w:rStyle w:val="AuthorDateChar"/>
          <w:b w:val="0"/>
          <w:sz w:val="22"/>
        </w:rPr>
        <w:t>crisis will stimulate</w:t>
      </w:r>
      <w:r w:rsidRPr="00481692">
        <w:t xml:space="preserve"> </w:t>
      </w:r>
      <w:r w:rsidRPr="00FC4E6C">
        <w:t xml:space="preserve">these </w:t>
      </w:r>
      <w:r w:rsidRPr="00481692">
        <w:rPr>
          <w:rStyle w:val="AuthorDateChar"/>
          <w:b w:val="0"/>
          <w:sz w:val="22"/>
        </w:rPr>
        <w:t xml:space="preserve">citizens to be conscious of </w:t>
      </w:r>
      <w:r w:rsidRPr="00FC4E6C">
        <w:rPr>
          <w:rStyle w:val="AuthorDateChar"/>
          <w:b w:val="0"/>
          <w:sz w:val="22"/>
        </w:rPr>
        <w:t xml:space="preserve">their </w:t>
      </w:r>
      <w:r w:rsidRPr="00481692">
        <w:rPr>
          <w:rStyle w:val="AuthorDateChar"/>
          <w:b w:val="0"/>
          <w:sz w:val="22"/>
        </w:rPr>
        <w:t xml:space="preserve">society’s deficiencies inspiring the destruction of the limitless growth illusion </w:t>
      </w:r>
      <w:r w:rsidRPr="00FC4E6C">
        <w:rPr>
          <w:rStyle w:val="AuthorDateChar"/>
          <w:b w:val="0"/>
          <w:sz w:val="22"/>
        </w:rPr>
        <w:t>as well as the illusory materialist reductionism of humanity, society, and politics</w:t>
      </w:r>
      <w:r w:rsidRPr="00FC4E6C">
        <w:t xml:space="preserve">. What I have in mind here is that </w:t>
      </w:r>
      <w:r w:rsidRPr="00FC4E6C">
        <w:rPr>
          <w:rStyle w:val="AuthorDateChar"/>
          <w:b w:val="0"/>
          <w:sz w:val="22"/>
        </w:rPr>
        <w:t>the entire growth-addictive conceptual apparatus that supports postindustrial society, the industrial ideology containing the Hobbesian conception of humanity, liberalism, materialism, and competitiveness</w:t>
      </w:r>
      <w:r w:rsidRPr="00FC4E6C">
        <w:t xml:space="preserve">—all </w:t>
      </w:r>
      <w:r w:rsidRPr="00FC4E6C">
        <w:rPr>
          <w:rStyle w:val="AuthorDateChar"/>
          <w:b w:val="0"/>
          <w:sz w:val="22"/>
        </w:rPr>
        <w:t xml:space="preserve">must be destroyed as well. </w:t>
      </w:r>
      <w:r w:rsidRPr="00481692">
        <w:rPr>
          <w:rStyle w:val="AuthorDateChar"/>
          <w:b w:val="0"/>
          <w:sz w:val="22"/>
        </w:rPr>
        <w:t>Such a cleansing</w:t>
      </w:r>
      <w:r w:rsidRPr="00FC4E6C">
        <w:t xml:space="preserve"> process </w:t>
      </w:r>
      <w:r w:rsidRPr="00481692">
        <w:rPr>
          <w:rStyle w:val="AuthorDateChar"/>
          <w:b w:val="0"/>
          <w:sz w:val="22"/>
        </w:rPr>
        <w:t>will pave</w:t>
      </w:r>
      <w:r w:rsidRPr="00FC4E6C">
        <w:rPr>
          <w:rStyle w:val="AuthorDateChar"/>
          <w:b w:val="0"/>
          <w:sz w:val="22"/>
        </w:rPr>
        <w:t xml:space="preserve"> the </w:t>
      </w:r>
      <w:r w:rsidRPr="00481692">
        <w:rPr>
          <w:rStyle w:val="AuthorDateChar"/>
          <w:b w:val="0"/>
          <w:sz w:val="22"/>
        </w:rPr>
        <w:t>way to</w:t>
      </w:r>
      <w:r w:rsidRPr="00FC4E6C">
        <w:rPr>
          <w:rStyle w:val="AuthorDateChar"/>
          <w:b w:val="0"/>
          <w:sz w:val="22"/>
        </w:rPr>
        <w:t xml:space="preserve"> begin </w:t>
      </w:r>
      <w:r w:rsidRPr="00481692">
        <w:rPr>
          <w:rStyle w:val="AuthorDateChar"/>
          <w:b w:val="0"/>
          <w:sz w:val="22"/>
        </w:rPr>
        <w:t>the necessary transformation of postindustrial society to a transindustrial one</w:t>
      </w:r>
      <w:r w:rsidRPr="00481692">
        <w:t>;</w:t>
      </w:r>
      <w:r w:rsidRPr="00FC4E6C">
        <w:t xml:space="preserve"> one </w:t>
      </w:r>
      <w:r w:rsidRPr="00FC4E6C">
        <w:rPr>
          <w:rStyle w:val="AuthorDateChar"/>
          <w:b w:val="0"/>
          <w:sz w:val="22"/>
        </w:rPr>
        <w:t>not burdened by</w:t>
      </w:r>
      <w:r w:rsidRPr="00FC4E6C">
        <w:t xml:space="preserve"> these </w:t>
      </w:r>
      <w:r w:rsidRPr="00FC4E6C">
        <w:rPr>
          <w:rStyle w:val="AuthorDateChar"/>
          <w:b w:val="0"/>
          <w:sz w:val="22"/>
        </w:rPr>
        <w:t>weaknesses that are</w:t>
      </w:r>
      <w:r w:rsidRPr="00FC4E6C">
        <w:t xml:space="preserve"> potentially </w:t>
      </w:r>
      <w:r w:rsidRPr="00FC4E6C">
        <w:rPr>
          <w:rStyle w:val="AuthorDateChar"/>
          <w:b w:val="0"/>
          <w:sz w:val="22"/>
        </w:rPr>
        <w:t>fatal to our planet and all of its inhabitants.</w:t>
      </w:r>
    </w:p>
    <w:p w:rsidR="00EC019D" w:rsidRPr="00FC4E6C" w:rsidRDefault="00EC019D" w:rsidP="00EC019D"/>
    <w:p w:rsidR="00DE0447" w:rsidRPr="00FC4E6C" w:rsidRDefault="001B4088" w:rsidP="001B4088">
      <w:pPr>
        <w:pStyle w:val="Heading2"/>
        <w:rPr>
          <w:rFonts w:cs="Times New Roman"/>
        </w:rPr>
      </w:pPr>
      <w:r w:rsidRPr="00FC4E6C">
        <w:rPr>
          <w:rFonts w:cs="Times New Roman"/>
        </w:rPr>
        <w:lastRenderedPageBreak/>
        <w:t>Answers</w:t>
      </w:r>
    </w:p>
    <w:p w:rsidR="00083AFE" w:rsidRDefault="00083AFE" w:rsidP="00083AFE">
      <w:pPr>
        <w:pStyle w:val="Heading3"/>
      </w:pPr>
      <w:r>
        <w:lastRenderedPageBreak/>
        <w:t xml:space="preserve">AT Tech --- Alexander </w:t>
      </w:r>
    </w:p>
    <w:p w:rsidR="00083AFE" w:rsidRPr="00CB5D82" w:rsidRDefault="00083AFE" w:rsidP="00083AFE">
      <w:pPr>
        <w:keepNext/>
        <w:keepLines/>
        <w:spacing w:before="40"/>
        <w:outlineLvl w:val="3"/>
        <w:rPr>
          <w:rFonts w:eastAsia="Times New Roman"/>
          <w:b/>
          <w:iCs/>
          <w:sz w:val="26"/>
        </w:rPr>
      </w:pPr>
      <w:r w:rsidRPr="00CB5D82">
        <w:rPr>
          <w:rFonts w:eastAsia="Times New Roman"/>
          <w:b/>
          <w:iCs/>
          <w:sz w:val="26"/>
        </w:rPr>
        <w:t xml:space="preserve">Tech’s not </w:t>
      </w:r>
      <w:r w:rsidRPr="00CB5D82">
        <w:rPr>
          <w:rFonts w:eastAsia="Times New Roman"/>
          <w:b/>
          <w:iCs/>
          <w:sz w:val="26"/>
          <w:u w:val="single"/>
        </w:rPr>
        <w:t>sufficient</w:t>
      </w:r>
      <w:r w:rsidRPr="00CB5D82">
        <w:rPr>
          <w:rFonts w:eastAsia="Times New Roman"/>
          <w:b/>
          <w:iCs/>
          <w:sz w:val="26"/>
        </w:rPr>
        <w:t xml:space="preserve"> to make global industrial civilization </w:t>
      </w:r>
      <w:r w:rsidRPr="00CB5D82">
        <w:rPr>
          <w:rFonts w:eastAsia="Times New Roman"/>
          <w:b/>
          <w:iCs/>
          <w:sz w:val="26"/>
          <w:u w:val="single"/>
        </w:rPr>
        <w:t>environmentally sustainable</w:t>
      </w:r>
    </w:p>
    <w:p w:rsidR="00083AFE" w:rsidRPr="00CB5D82" w:rsidRDefault="00083AFE" w:rsidP="00083AFE">
      <w:r w:rsidRPr="00CB5D82">
        <w:rPr>
          <w:rStyle w:val="StyleStyleBold12pt"/>
        </w:rPr>
        <w:t>Alexander 14</w:t>
      </w:r>
      <w:r w:rsidRPr="00CB5D82">
        <w:t xml:space="preserve"> (Dr. Samuel, lecturer with the Office for Environmental Programs, University of Melbourne, and research fellow, Melbourne Sustainable Society Institute; and Jonathan Rutherford, Professor of Cultural Studies at the University of Middlesex, 2014, “The Deep Green Alternative: Debating Strategies of Transition,” Simplicity Institute, </w:t>
      </w:r>
      <w:hyperlink r:id="rId21" w:history="1">
        <w:r w:rsidRPr="00CB5D82">
          <w:rPr>
            <w:rStyle w:val="Hyperlink"/>
          </w:rPr>
          <w:t>http://simplicityinstitute.org/wp-content/uploads/2011/04/The-Deep-Green-Alternative.pdf</w:t>
        </w:r>
      </w:hyperlink>
      <w:r w:rsidRPr="00CB5D82">
        <w:t>)</w:t>
      </w:r>
    </w:p>
    <w:p w:rsidR="00083AFE" w:rsidRPr="00CB5D82" w:rsidRDefault="00083AFE" w:rsidP="00083AFE">
      <w:pPr>
        <w:rPr>
          <w:rFonts w:eastAsia="Calibri"/>
        </w:rPr>
      </w:pPr>
      <w:r w:rsidRPr="00CB5D82">
        <w:rPr>
          <w:rFonts w:eastAsia="Calibri"/>
          <w:b/>
          <w:u w:val="single"/>
        </w:rPr>
        <w:t>Evidence continues to mount that industrial civilisation</w:t>
      </w:r>
      <w:r w:rsidRPr="00CB5D82">
        <w:rPr>
          <w:rFonts w:eastAsia="Calibri"/>
        </w:rPr>
        <w:t xml:space="preserve">, </w:t>
      </w:r>
      <w:r w:rsidRPr="00CB5D82">
        <w:rPr>
          <w:rFonts w:eastAsia="Calibri"/>
          <w:b/>
          <w:u w:val="single"/>
        </w:rPr>
        <w:t>driven by a destructive</w:t>
      </w:r>
      <w:r w:rsidRPr="00CB5D82">
        <w:rPr>
          <w:rFonts w:eastAsia="Calibri"/>
        </w:rPr>
        <w:t xml:space="preserve"> and insatiable </w:t>
      </w:r>
      <w:r w:rsidRPr="00CB5D82">
        <w:rPr>
          <w:rFonts w:eastAsia="Calibri"/>
          <w:b/>
          <w:u w:val="single"/>
        </w:rPr>
        <w:t>growth imperative, is</w:t>
      </w:r>
      <w:r w:rsidRPr="00CB5D82">
        <w:rPr>
          <w:rFonts w:eastAsia="Calibri"/>
        </w:rPr>
        <w:t xml:space="preserve"> </w:t>
      </w:r>
      <w:r w:rsidRPr="00CB5D82">
        <w:rPr>
          <w:rFonts w:eastAsia="Calibri"/>
          <w:b/>
          <w:u w:val="single"/>
          <w:bdr w:val="single" w:sz="4" w:space="0" w:color="auto"/>
        </w:rPr>
        <w:t>chronically unsustainable</w:t>
      </w:r>
      <w:r w:rsidRPr="00CB5D82">
        <w:rPr>
          <w:rFonts w:eastAsia="Calibri"/>
        </w:rPr>
        <w:t xml:space="preserve">, as well as being grossly unjust. </w:t>
      </w:r>
      <w:r w:rsidRPr="00481692">
        <w:rPr>
          <w:rFonts w:eastAsia="Calibri"/>
          <w:b/>
          <w:u w:val="single"/>
        </w:rPr>
        <w:t>The</w:t>
      </w:r>
      <w:r w:rsidRPr="00CB5D82">
        <w:rPr>
          <w:rFonts w:eastAsia="Calibri"/>
          <w:b/>
          <w:u w:val="single"/>
        </w:rPr>
        <w:t xml:space="preserve"> global </w:t>
      </w:r>
      <w:r w:rsidRPr="00481692">
        <w:rPr>
          <w:rFonts w:eastAsia="Calibri"/>
          <w:b/>
          <w:u w:val="single"/>
        </w:rPr>
        <w:t>economy is in ecological overshoot</w:t>
      </w:r>
      <w:r w:rsidRPr="00CB5D82">
        <w:rPr>
          <w:rFonts w:eastAsia="Calibri"/>
        </w:rPr>
        <w:t xml:space="preserve">, currently </w:t>
      </w:r>
      <w:r w:rsidRPr="00481692">
        <w:rPr>
          <w:rFonts w:eastAsia="Calibri"/>
          <w:b/>
          <w:u w:val="single"/>
        </w:rPr>
        <w:t>consuming resources and emitting waste</w:t>
      </w:r>
      <w:r w:rsidRPr="00CB5D82">
        <w:rPr>
          <w:rFonts w:eastAsia="Calibri"/>
          <w:b/>
          <w:u w:val="single"/>
        </w:rPr>
        <w:t xml:space="preserve"> </w:t>
      </w:r>
      <w:r w:rsidRPr="00481692">
        <w:rPr>
          <w:rFonts w:eastAsia="Calibri"/>
          <w:b/>
          <w:u w:val="single"/>
        </w:rPr>
        <w:t>at rates</w:t>
      </w:r>
      <w:r w:rsidRPr="00481692">
        <w:rPr>
          <w:rFonts w:eastAsia="Calibri"/>
        </w:rPr>
        <w:t xml:space="preserve"> </w:t>
      </w:r>
      <w:r w:rsidRPr="00481692">
        <w:rPr>
          <w:rFonts w:eastAsia="Calibri"/>
          <w:b/>
          <w:u w:val="single"/>
          <w:bdr w:val="single" w:sz="4" w:space="0" w:color="auto"/>
        </w:rPr>
        <w:t>the planet cannot</w:t>
      </w:r>
      <w:r w:rsidRPr="00CB5D82">
        <w:rPr>
          <w:rFonts w:eastAsia="Calibri"/>
          <w:b/>
          <w:u w:val="single"/>
          <w:bdr w:val="single" w:sz="4" w:space="0" w:color="auto"/>
        </w:rPr>
        <w:t xml:space="preserve"> possibly </w:t>
      </w:r>
      <w:r w:rsidRPr="00481692">
        <w:rPr>
          <w:rFonts w:eastAsia="Calibri"/>
          <w:b/>
          <w:u w:val="single"/>
          <w:bdr w:val="single" w:sz="4" w:space="0" w:color="auto"/>
        </w:rPr>
        <w:t>sustain</w:t>
      </w:r>
      <w:r w:rsidRPr="00CB5D82">
        <w:rPr>
          <w:rFonts w:eastAsia="Calibri"/>
        </w:rPr>
        <w:t xml:space="preserve"> (Global Footprint Network 2013). Peak oil is but the most prominent example of a more general situation of looming resource scarcity (Klare, 2012), with high oil prices having a debilitating effect on the oil-dependent economies which are seemingly dependent on cheap oil to maintain historic rates of growth (Heinberg, 2011). At the same time, </w:t>
      </w:r>
      <w:r w:rsidRPr="00CB5D82">
        <w:rPr>
          <w:rFonts w:eastAsia="Calibri"/>
          <w:b/>
          <w:u w:val="single"/>
        </w:rPr>
        <w:t>great multitudes around the globe live lives of material destitution, representing a vast, marginalised segment of humanity</w:t>
      </w:r>
      <w:r w:rsidRPr="00CB5D82">
        <w:rPr>
          <w:rFonts w:eastAsia="Calibri"/>
        </w:rPr>
        <w:t xml:space="preserve"> that justifiably seeks to expand its economic capacities in some form (World Bank, 2008). </w:t>
      </w:r>
      <w:r w:rsidRPr="00481692">
        <w:rPr>
          <w:rFonts w:eastAsia="Calibri"/>
          <w:b/>
          <w:u w:val="single"/>
          <w:bdr w:val="single" w:sz="4" w:space="0" w:color="auto"/>
        </w:rPr>
        <w:t>Biod</w:t>
      </w:r>
      <w:r w:rsidRPr="00CB5D82">
        <w:rPr>
          <w:rFonts w:eastAsia="Calibri"/>
          <w:b/>
          <w:u w:val="single"/>
          <w:bdr w:val="single" w:sz="4" w:space="0" w:color="auto"/>
        </w:rPr>
        <w:t xml:space="preserve">iversity </w:t>
      </w:r>
      <w:r w:rsidRPr="00481692">
        <w:rPr>
          <w:rFonts w:eastAsia="Calibri"/>
          <w:b/>
          <w:u w:val="single"/>
          <w:bdr w:val="single" w:sz="4" w:space="0" w:color="auto"/>
        </w:rPr>
        <w:t>continues to be</w:t>
      </w:r>
      <w:r w:rsidRPr="00CB5D82">
        <w:rPr>
          <w:rFonts w:eastAsia="Calibri"/>
          <w:b/>
          <w:u w:val="single"/>
          <w:bdr w:val="single" w:sz="4" w:space="0" w:color="auto"/>
        </w:rPr>
        <w:t xml:space="preserve"> </w:t>
      </w:r>
      <w:r w:rsidRPr="00481692">
        <w:rPr>
          <w:rFonts w:eastAsia="Calibri"/>
          <w:b/>
          <w:u w:val="single"/>
          <w:bdr w:val="single" w:sz="4" w:space="0" w:color="auto"/>
        </w:rPr>
        <w:t>devastated</w:t>
      </w:r>
      <w:r w:rsidRPr="00CB5D82">
        <w:rPr>
          <w:rFonts w:eastAsia="Calibri"/>
        </w:rPr>
        <w:t xml:space="preserve"> </w:t>
      </w:r>
      <w:r w:rsidRPr="00CB5D82">
        <w:rPr>
          <w:rFonts w:eastAsia="Calibri"/>
          <w:b/>
          <w:u w:val="single"/>
        </w:rPr>
        <w:t>by deforestation and</w:t>
      </w:r>
      <w:r w:rsidRPr="00CB5D82">
        <w:rPr>
          <w:rFonts w:eastAsia="Calibri"/>
        </w:rPr>
        <w:t xml:space="preserve"> other forms of </w:t>
      </w:r>
      <w:r w:rsidRPr="00CB5D82">
        <w:rPr>
          <w:rFonts w:eastAsia="Calibri"/>
          <w:b/>
          <w:u w:val="single"/>
        </w:rPr>
        <w:t>habitat destruction</w:t>
      </w:r>
      <w:r w:rsidRPr="00CB5D82">
        <w:rPr>
          <w:rFonts w:eastAsia="Calibri"/>
        </w:rPr>
        <w:t xml:space="preserve"> (United Nations, 2010), </w:t>
      </w:r>
      <w:r w:rsidRPr="00CB5D82">
        <w:rPr>
          <w:rFonts w:eastAsia="Calibri"/>
          <w:b/>
          <w:u w:val="single"/>
        </w:rPr>
        <w:t>while the global development agenda seems to be aiming to provide an expanding global population</w:t>
      </w:r>
      <w:r w:rsidRPr="00CB5D82">
        <w:rPr>
          <w:rFonts w:eastAsia="Calibri"/>
        </w:rPr>
        <w:t xml:space="preserve"> with the </w:t>
      </w:r>
      <w:r w:rsidRPr="00CB5D82">
        <w:rPr>
          <w:rFonts w:eastAsia="Calibri"/>
          <w:b/>
          <w:u w:val="single"/>
        </w:rPr>
        <w:t>high-impact material affluence</w:t>
      </w:r>
      <w:r w:rsidRPr="00CB5D82">
        <w:rPr>
          <w:rFonts w:eastAsia="Calibri"/>
        </w:rPr>
        <w:t xml:space="preserve"> enjoyed by the richest parts of the world (Hamilton, 2003). This is </w:t>
      </w:r>
      <w:r w:rsidRPr="00CB5D82">
        <w:rPr>
          <w:rFonts w:eastAsia="Calibri"/>
          <w:b/>
          <w:u w:val="single"/>
        </w:rPr>
        <w:t>despite evidence crying out that the universalisation of affluence is environmentally unsupportable</w:t>
      </w:r>
      <w:r w:rsidRPr="00CB5D82">
        <w:rPr>
          <w:rFonts w:eastAsia="Calibri"/>
        </w:rPr>
        <w:t xml:space="preserve"> (Smith and Positano, 2010; Turner, 2012) and not even a reliable path to happiness (Lane, 2001; Alexander, 2012a). </w:t>
      </w:r>
      <w:r w:rsidRPr="00481692">
        <w:rPr>
          <w:rFonts w:eastAsia="Calibri"/>
          <w:b/>
          <w:u w:val="single"/>
        </w:rPr>
        <w:t>Most worrying</w:t>
      </w:r>
      <w:r w:rsidRPr="00CB5D82">
        <w:rPr>
          <w:rFonts w:eastAsia="Calibri"/>
          <w:b/>
          <w:u w:val="single"/>
        </w:rPr>
        <w:t xml:space="preserve"> of all</w:t>
      </w:r>
      <w:r w:rsidRPr="00CB5D82">
        <w:rPr>
          <w:rFonts w:eastAsia="Calibri"/>
        </w:rPr>
        <w:t xml:space="preserve">, perhaps, </w:t>
      </w:r>
      <w:r w:rsidRPr="00481692">
        <w:rPr>
          <w:rFonts w:eastAsia="Calibri"/>
          <w:b/>
          <w:u w:val="single"/>
        </w:rPr>
        <w:t>is the</w:t>
      </w:r>
      <w:r w:rsidRPr="00CB5D82">
        <w:rPr>
          <w:rFonts w:eastAsia="Calibri"/>
        </w:rPr>
        <w:t xml:space="preserve"> </w:t>
      </w:r>
      <w:r w:rsidRPr="00CB5D82">
        <w:rPr>
          <w:rFonts w:eastAsia="Calibri"/>
          <w:b/>
          <w:u w:val="single"/>
          <w:bdr w:val="single" w:sz="4" w:space="0" w:color="auto"/>
        </w:rPr>
        <w:t xml:space="preserve">increasingly </w:t>
      </w:r>
      <w:r w:rsidRPr="00481692">
        <w:rPr>
          <w:rFonts w:eastAsia="Calibri"/>
          <w:b/>
          <w:u w:val="single"/>
          <w:bdr w:val="single" w:sz="4" w:space="0" w:color="auto"/>
        </w:rPr>
        <w:t>robust body of climate science</w:t>
      </w:r>
      <w:r w:rsidRPr="00CB5D82">
        <w:rPr>
          <w:rFonts w:eastAsia="Calibri"/>
          <w:b/>
          <w:u w:val="single"/>
        </w:rPr>
        <w:t xml:space="preserve"> indicating the magnitude of the global predicament</w:t>
      </w:r>
      <w:r w:rsidRPr="00CB5D82">
        <w:rPr>
          <w:rFonts w:eastAsia="Calibri"/>
        </w:rPr>
        <w:t xml:space="preserve"> (IPCC, 2013). According to the Climate Tracker Initiative (2013: 4), </w:t>
      </w:r>
      <w:r w:rsidRPr="00481692">
        <w:rPr>
          <w:rFonts w:eastAsia="Calibri"/>
          <w:b/>
          <w:u w:val="single"/>
        </w:rPr>
        <w:t>the world could exceed its</w:t>
      </w:r>
      <w:r w:rsidRPr="00CB5D82">
        <w:rPr>
          <w:rFonts w:eastAsia="Calibri"/>
          <w:b/>
          <w:u w:val="single"/>
        </w:rPr>
        <w:t xml:space="preserve"> </w:t>
      </w:r>
      <w:r w:rsidRPr="00481692">
        <w:rPr>
          <w:rFonts w:eastAsia="Calibri"/>
          <w:b/>
          <w:u w:val="single"/>
        </w:rPr>
        <w:t>'carbon budget'</w:t>
      </w:r>
      <w:r w:rsidRPr="00CB5D82">
        <w:rPr>
          <w:rFonts w:eastAsia="Calibri"/>
          <w:b/>
          <w:u w:val="single"/>
        </w:rPr>
        <w:t xml:space="preserve"> in</w:t>
      </w:r>
      <w:r w:rsidRPr="00CB5D82">
        <w:rPr>
          <w:rFonts w:eastAsia="Calibri"/>
        </w:rPr>
        <w:t xml:space="preserve"> around </w:t>
      </w:r>
      <w:r w:rsidRPr="00CB5D82">
        <w:rPr>
          <w:rFonts w:eastAsia="Calibri"/>
          <w:b/>
          <w:u w:val="single"/>
        </w:rPr>
        <w:t>18 years</w:t>
      </w:r>
      <w:r w:rsidRPr="00CB5D82">
        <w:rPr>
          <w:rFonts w:eastAsia="Calibri"/>
        </w:rPr>
        <w:t xml:space="preserve">, essentially </w:t>
      </w:r>
      <w:r w:rsidRPr="00481692">
        <w:rPr>
          <w:rFonts w:eastAsia="Calibri"/>
          <w:b/>
          <w:u w:val="single"/>
          <w:bdr w:val="single" w:sz="4" w:space="0" w:color="auto"/>
        </w:rPr>
        <w:t>locking us into a future</w:t>
      </w:r>
      <w:r w:rsidRPr="00CB5D82">
        <w:rPr>
          <w:rFonts w:eastAsia="Calibri"/>
        </w:rPr>
        <w:t xml:space="preserve"> that is at least 2 degrees warmer, and </w:t>
      </w:r>
      <w:r w:rsidRPr="00481692">
        <w:rPr>
          <w:rFonts w:eastAsia="Calibri"/>
          <w:b/>
          <w:u w:val="single"/>
        </w:rPr>
        <w:t>threatening</w:t>
      </w:r>
      <w:r w:rsidRPr="00CB5D82">
        <w:rPr>
          <w:rFonts w:eastAsia="Calibri"/>
        </w:rPr>
        <w:t xml:space="preserve"> us with </w:t>
      </w:r>
      <w:r w:rsidRPr="00481692">
        <w:rPr>
          <w:rFonts w:eastAsia="Calibri"/>
          <w:b/>
          <w:u w:val="single"/>
          <w:bdr w:val="single" w:sz="4" w:space="0" w:color="auto"/>
        </w:rPr>
        <w:t>4 degrees</w:t>
      </w:r>
      <w:r w:rsidRPr="00CB5D82">
        <w:rPr>
          <w:rFonts w:eastAsia="Calibri"/>
          <w:b/>
          <w:u w:val="single"/>
          <w:bdr w:val="single" w:sz="4" w:space="0" w:color="auto"/>
        </w:rPr>
        <w:t xml:space="preserve"> or more</w:t>
      </w:r>
      <w:r w:rsidRPr="00CB5D82">
        <w:rPr>
          <w:rFonts w:eastAsia="Calibri"/>
        </w:rPr>
        <w:t xml:space="preserve">. It is unclear to what extent civilisation as we know it is compatible with runaway climate change. And </w:t>
      </w:r>
      <w:r w:rsidRPr="00CB5D82">
        <w:rPr>
          <w:rFonts w:eastAsia="Calibri"/>
          <w:b/>
          <w:u w:val="single"/>
        </w:rPr>
        <w:t>still</w:t>
      </w:r>
      <w:r w:rsidRPr="00CB5D82">
        <w:rPr>
          <w:rFonts w:eastAsia="Calibri"/>
        </w:rPr>
        <w:t xml:space="preserve">, almost without exception, </w:t>
      </w:r>
      <w:r w:rsidRPr="00CB5D82">
        <w:rPr>
          <w:rFonts w:eastAsia="Calibri"/>
          <w:b/>
          <w:u w:val="single"/>
        </w:rPr>
        <w:t>all nations</w:t>
      </w:r>
      <w:r w:rsidRPr="00CB5D82">
        <w:rPr>
          <w:rFonts w:eastAsia="Calibri"/>
        </w:rPr>
        <w:t xml:space="preserve"> on the planet - including or especially the richest ones - </w:t>
      </w:r>
      <w:r w:rsidRPr="00CB5D82">
        <w:rPr>
          <w:rFonts w:eastAsia="Calibri"/>
          <w:b/>
          <w:u w:val="single"/>
        </w:rPr>
        <w:t>continue to seek GDP growth without limit</w:t>
      </w:r>
      <w:r w:rsidRPr="00CB5D82">
        <w:rPr>
          <w:rFonts w:eastAsia="Calibri"/>
        </w:rPr>
        <w:t xml:space="preserve">, </w:t>
      </w:r>
      <w:r w:rsidRPr="00CB5D82">
        <w:rPr>
          <w:rFonts w:eastAsia="Calibri"/>
          <w:b/>
          <w:u w:val="single"/>
        </w:rPr>
        <w:t>as if the cause of these problems could somehow provide the solution.</w:t>
      </w:r>
      <w:r w:rsidRPr="00CB5D82">
        <w:rPr>
          <w:rFonts w:eastAsia="Calibri"/>
        </w:rPr>
        <w:t xml:space="preserve"> </w:t>
      </w:r>
      <w:r w:rsidRPr="00CB5D82">
        <w:rPr>
          <w:rFonts w:eastAsia="Calibri"/>
          <w:b/>
          <w:u w:val="single"/>
        </w:rPr>
        <w:t>If</w:t>
      </w:r>
      <w:r w:rsidRPr="00CB5D82">
        <w:rPr>
          <w:rFonts w:eastAsia="Calibri"/>
        </w:rPr>
        <w:t xml:space="preserve"> </w:t>
      </w:r>
      <w:r w:rsidRPr="00CB5D82">
        <w:rPr>
          <w:rFonts w:eastAsia="Calibri"/>
          <w:b/>
          <w:u w:val="single"/>
          <w:bdr w:val="single" w:sz="4" w:space="0" w:color="auto"/>
        </w:rPr>
        <w:t>once it was hoped that technology</w:t>
      </w:r>
      <w:r w:rsidRPr="00CB5D82">
        <w:rPr>
          <w:rFonts w:eastAsia="Calibri"/>
        </w:rPr>
        <w:t xml:space="preserve"> and science </w:t>
      </w:r>
      <w:r w:rsidRPr="00CB5D82">
        <w:rPr>
          <w:rFonts w:eastAsia="Calibri"/>
          <w:b/>
          <w:u w:val="single"/>
        </w:rPr>
        <w:t>were going to</w:t>
      </w:r>
      <w:r w:rsidRPr="00CB5D82">
        <w:rPr>
          <w:rFonts w:eastAsia="Calibri"/>
        </w:rPr>
        <w:t xml:space="preserve"> be able </w:t>
      </w:r>
      <w:r w:rsidRPr="00CB5D82">
        <w:rPr>
          <w:rFonts w:eastAsia="Calibri"/>
          <w:b/>
          <w:u w:val="single"/>
        </w:rPr>
        <w:t>decouple economic activity from ecological impact</w:t>
      </w:r>
      <w:r w:rsidRPr="00CB5D82">
        <w:rPr>
          <w:rFonts w:eastAsia="Calibri"/>
        </w:rPr>
        <w:t xml:space="preserve">, </w:t>
      </w:r>
      <w:r w:rsidRPr="00CB5D82">
        <w:rPr>
          <w:rFonts w:eastAsia="Calibri"/>
          <w:b/>
          <w:u w:val="single"/>
          <w:bdr w:val="single" w:sz="4" w:space="0" w:color="auto"/>
        </w:rPr>
        <w:t>such a position is no longer credible</w:t>
      </w:r>
      <w:r w:rsidRPr="00CB5D82">
        <w:rPr>
          <w:rFonts w:eastAsia="Calibri"/>
        </w:rPr>
        <w:t xml:space="preserve"> (Huesemann and Huesemann, 2011). </w:t>
      </w:r>
      <w:r w:rsidRPr="00481692">
        <w:rPr>
          <w:rFonts w:eastAsia="Calibri"/>
          <w:b/>
          <w:u w:val="single"/>
        </w:rPr>
        <w:t>Technology</w:t>
      </w:r>
      <w:r w:rsidRPr="00CB5D82">
        <w:rPr>
          <w:rFonts w:eastAsia="Calibri"/>
        </w:rPr>
        <w:t xml:space="preserve"> simply </w:t>
      </w:r>
      <w:r w:rsidRPr="00481692">
        <w:rPr>
          <w:rFonts w:eastAsia="Calibri"/>
          <w:b/>
          <w:u w:val="single"/>
          <w:bdr w:val="single" w:sz="4" w:space="0" w:color="auto"/>
        </w:rPr>
        <w:t>cannot provide any escape</w:t>
      </w:r>
      <w:r w:rsidRPr="00CB5D82">
        <w:rPr>
          <w:rFonts w:eastAsia="Calibri"/>
        </w:rPr>
        <w:t xml:space="preserve"> </w:t>
      </w:r>
      <w:r w:rsidRPr="00481692">
        <w:rPr>
          <w:rFonts w:eastAsia="Calibri"/>
          <w:b/>
          <w:u w:val="single"/>
        </w:rPr>
        <w:t>from</w:t>
      </w:r>
      <w:r w:rsidRPr="00CB5D82">
        <w:rPr>
          <w:rFonts w:eastAsia="Calibri"/>
          <w:b/>
          <w:u w:val="single"/>
        </w:rPr>
        <w:t xml:space="preserve"> the fact that there are </w:t>
      </w:r>
      <w:r w:rsidRPr="00481692">
        <w:rPr>
          <w:rFonts w:eastAsia="Calibri"/>
          <w:b/>
          <w:u w:val="single"/>
        </w:rPr>
        <w:t>biophysical limits to growth</w:t>
      </w:r>
      <w:r w:rsidRPr="00CB5D82">
        <w:rPr>
          <w:rFonts w:eastAsia="Calibri"/>
        </w:rPr>
        <w:t xml:space="preserve">. </w:t>
      </w:r>
      <w:r w:rsidRPr="00481692">
        <w:rPr>
          <w:rFonts w:eastAsia="Calibri"/>
          <w:b/>
          <w:u w:val="single"/>
        </w:rPr>
        <w:t>Despite</w:t>
      </w:r>
      <w:r w:rsidRPr="00CB5D82">
        <w:rPr>
          <w:rFonts w:eastAsia="Calibri"/>
          <w:b/>
          <w:u w:val="single"/>
        </w:rPr>
        <w:t xml:space="preserve"> decades of extraordinary </w:t>
      </w:r>
      <w:r w:rsidRPr="00481692">
        <w:rPr>
          <w:rFonts w:eastAsia="Calibri"/>
          <w:b/>
          <w:u w:val="single"/>
        </w:rPr>
        <w:t>technological advance</w:t>
      </w:r>
      <w:r w:rsidRPr="00CB5D82">
        <w:rPr>
          <w:rFonts w:eastAsia="Calibri"/>
          <w:b/>
          <w:u w:val="single"/>
        </w:rPr>
        <w:t>, which it is was promised would lighten the ecological burden of our economies</w:t>
      </w:r>
      <w:r w:rsidRPr="00CB5D82">
        <w:rPr>
          <w:rFonts w:eastAsia="Calibri"/>
        </w:rPr>
        <w:t xml:space="preserve">, </w:t>
      </w:r>
      <w:r w:rsidRPr="00CB5D82">
        <w:rPr>
          <w:rFonts w:eastAsia="Calibri"/>
          <w:b/>
          <w:u w:val="single"/>
          <w:bdr w:val="single" w:sz="4" w:space="0" w:color="auto"/>
        </w:rPr>
        <w:t xml:space="preserve">global </w:t>
      </w:r>
      <w:r w:rsidRPr="00481692">
        <w:rPr>
          <w:rFonts w:eastAsia="Calibri"/>
          <w:b/>
          <w:u w:val="single"/>
          <w:bdr w:val="single" w:sz="4" w:space="0" w:color="auto"/>
        </w:rPr>
        <w:t>energy and resource consumption continues to grow</w:t>
      </w:r>
      <w:r w:rsidRPr="00CB5D82">
        <w:rPr>
          <w:rFonts w:eastAsia="Calibri"/>
        </w:rPr>
        <w:t>, exacerbated by a growing population, but which is primarily a function of the growth-orientated values that lie at the heart of global capitalism (Turner, 2012).</w:t>
      </w:r>
      <w:r>
        <w:rPr>
          <w:rFonts w:eastAsia="Calibri"/>
        </w:rPr>
        <w:t xml:space="preserve"> </w:t>
      </w:r>
      <w:r w:rsidRPr="00CB5D82">
        <w:rPr>
          <w:rFonts w:eastAsia="Calibri"/>
        </w:rPr>
        <w:t xml:space="preserve">Against this admittedly gloomy backdrop lies a heterogeneous tradition of critical theorists and activists promoting what could be called a 'deep green' alternative to the growth-orientated, industrial economy. Ranging from the radical simplicity of Henry Thoreau (1983), to the post-growth economics of the Club of Rome (Meadows et al, 1972; 2004), and developing into contemporary expressions of radical reformism (Latouche, 2009; Heinberg, 2011; Jackson, 2009), eco-socialism (Sarkar, 1999; Smith, 2010), and eco-anarchism (Bookchin, 1989; Holmgren, 2002; Trainer; 2010a), this extremely diverse tradition nevertheless agrees that </w:t>
      </w:r>
      <w:r w:rsidRPr="00CB5D82">
        <w:rPr>
          <w:rFonts w:eastAsia="Calibri"/>
          <w:b/>
          <w:u w:val="single"/>
        </w:rPr>
        <w:t xml:space="preserve">the nature of </w:t>
      </w:r>
      <w:r w:rsidRPr="00481692">
        <w:rPr>
          <w:rFonts w:eastAsia="Calibri"/>
          <w:b/>
          <w:u w:val="single"/>
        </w:rPr>
        <w:t>the</w:t>
      </w:r>
      <w:r w:rsidRPr="00CB5D82">
        <w:rPr>
          <w:rFonts w:eastAsia="Calibri"/>
          <w:b/>
          <w:u w:val="single"/>
        </w:rPr>
        <w:t xml:space="preserve"> existing </w:t>
      </w:r>
      <w:r w:rsidRPr="00481692">
        <w:rPr>
          <w:rFonts w:eastAsia="Calibri"/>
          <w:b/>
          <w:u w:val="single"/>
        </w:rPr>
        <w:t>system is</w:t>
      </w:r>
      <w:r w:rsidRPr="00CB5D82">
        <w:rPr>
          <w:rFonts w:eastAsia="Calibri"/>
          <w:b/>
          <w:u w:val="single"/>
        </w:rPr>
        <w:t xml:space="preserve"> </w:t>
      </w:r>
      <w:r w:rsidRPr="00481692">
        <w:rPr>
          <w:rFonts w:eastAsia="Calibri"/>
          <w:b/>
          <w:u w:val="single"/>
        </w:rPr>
        <w:t>inherently unsustainable.</w:t>
      </w:r>
      <w:r w:rsidRPr="00481692">
        <w:rPr>
          <w:rFonts w:eastAsia="Calibri"/>
        </w:rPr>
        <w:t xml:space="preserve"> </w:t>
      </w:r>
      <w:r w:rsidRPr="00481692">
        <w:rPr>
          <w:rFonts w:eastAsia="Calibri"/>
          <w:b/>
          <w:u w:val="single"/>
        </w:rPr>
        <w:t>Tinkering</w:t>
      </w:r>
      <w:r w:rsidRPr="00CB5D82">
        <w:rPr>
          <w:rFonts w:eastAsia="Calibri"/>
          <w:b/>
          <w:u w:val="single"/>
        </w:rPr>
        <w:t xml:space="preserve"> with or softening its margins</w:t>
      </w:r>
      <w:r w:rsidRPr="00CB5D82">
        <w:rPr>
          <w:rFonts w:eastAsia="Calibri"/>
        </w:rPr>
        <w:t xml:space="preserve"> - that is, any attempt to give capitalism a 'human face' - </w:t>
      </w:r>
      <w:r w:rsidRPr="00481692">
        <w:rPr>
          <w:rFonts w:eastAsia="Calibri"/>
          <w:b/>
          <w:u w:val="single"/>
        </w:rPr>
        <w:t>is not going to</w:t>
      </w:r>
      <w:r w:rsidRPr="00CB5D82">
        <w:rPr>
          <w:rFonts w:eastAsia="Calibri"/>
          <w:b/>
          <w:u w:val="single"/>
        </w:rPr>
        <w:t xml:space="preserve"> come close to </w:t>
      </w:r>
      <w:r w:rsidRPr="00481692">
        <w:rPr>
          <w:rFonts w:eastAsia="Calibri"/>
          <w:b/>
          <w:u w:val="single"/>
        </w:rPr>
        <w:t>address</w:t>
      </w:r>
      <w:r w:rsidRPr="00CB5D82">
        <w:rPr>
          <w:rFonts w:eastAsia="Calibri"/>
          <w:b/>
          <w:u w:val="single"/>
        </w:rPr>
        <w:t xml:space="preserve">ing </w:t>
      </w:r>
      <w:r w:rsidRPr="00481692">
        <w:rPr>
          <w:rFonts w:eastAsia="Calibri"/>
          <w:b/>
          <w:u w:val="single"/>
        </w:rPr>
        <w:t>the problem</w:t>
      </w:r>
      <w:r w:rsidRPr="00CB5D82">
        <w:rPr>
          <w:rFonts w:eastAsia="Calibri"/>
          <w:b/>
          <w:u w:val="single"/>
        </w:rPr>
        <w:t>s</w:t>
      </w:r>
      <w:r w:rsidRPr="00CB5D82">
        <w:rPr>
          <w:rFonts w:eastAsia="Calibri"/>
        </w:rPr>
        <w:t xml:space="preserve"> we, </w:t>
      </w:r>
      <w:r w:rsidRPr="00CB5D82">
        <w:rPr>
          <w:rFonts w:eastAsia="Calibri"/>
          <w:b/>
          <w:u w:val="single"/>
        </w:rPr>
        <w:t>the human species, are confronted with</w:t>
      </w:r>
      <w:r w:rsidRPr="00CB5D82">
        <w:rPr>
          <w:rFonts w:eastAsia="Calibri"/>
        </w:rPr>
        <w:t xml:space="preserve">. </w:t>
      </w:r>
      <w:r w:rsidRPr="00CB5D82">
        <w:rPr>
          <w:rFonts w:eastAsia="Calibri"/>
          <w:b/>
          <w:u w:val="single"/>
        </w:rPr>
        <w:t>What is needed</w:t>
      </w:r>
      <w:r w:rsidRPr="00CB5D82">
        <w:rPr>
          <w:rFonts w:eastAsia="Calibri"/>
        </w:rPr>
        <w:t xml:space="preserve">, this tradition variously maintains, </w:t>
      </w:r>
      <w:r w:rsidRPr="00CB5D82">
        <w:rPr>
          <w:rFonts w:eastAsia="Calibri"/>
          <w:b/>
          <w:u w:val="single"/>
        </w:rPr>
        <w:t>is a radically alternative way of living on the Earth</w:t>
      </w:r>
      <w:r w:rsidRPr="00CB5D82">
        <w:rPr>
          <w:rFonts w:eastAsia="Calibri"/>
        </w:rPr>
        <w:t xml:space="preserve"> - something 'wholly other' to the ways of industrialisation, consumerism, and limitless growth. However idealistic or Utopian their arguments </w:t>
      </w:r>
      <w:r w:rsidRPr="00CB5D82">
        <w:rPr>
          <w:rFonts w:eastAsia="Calibri"/>
        </w:rPr>
        <w:lastRenderedPageBreak/>
        <w:t xml:space="preserve">might seem, the basic reasoning is that the nature of </w:t>
      </w:r>
      <w:r w:rsidRPr="00CB5D82">
        <w:rPr>
          <w:rFonts w:eastAsia="Calibri"/>
          <w:b/>
          <w:u w:val="single"/>
        </w:rPr>
        <w:t>any solutions to current problems must</w:t>
      </w:r>
      <w:r w:rsidRPr="00CB5D82">
        <w:rPr>
          <w:rFonts w:eastAsia="Calibri"/>
        </w:rPr>
        <w:t xml:space="preserve"> honestly </w:t>
      </w:r>
      <w:r w:rsidRPr="00CB5D82">
        <w:rPr>
          <w:rFonts w:eastAsia="Calibri"/>
          <w:b/>
          <w:u w:val="single"/>
          <w:bdr w:val="single" w:sz="4" w:space="0" w:color="auto"/>
        </w:rPr>
        <w:t>confront the magnitude of the overlapping crises</w:t>
      </w:r>
      <w:r w:rsidRPr="00CB5D82">
        <w:rPr>
          <w:rFonts w:eastAsia="Calibri"/>
        </w:rPr>
        <w:t xml:space="preserve">, </w:t>
      </w:r>
      <w:r w:rsidRPr="00CB5D82">
        <w:rPr>
          <w:rFonts w:eastAsia="Calibri"/>
          <w:b/>
          <w:u w:val="single"/>
        </w:rPr>
        <w:t>for else one risks serving the destructive forces one ostensibly opposes</w:t>
      </w:r>
      <w:r w:rsidRPr="00CB5D82">
        <w:rPr>
          <w:rFonts w:eastAsia="Calibri"/>
        </w:rPr>
        <w:t>.</w:t>
      </w:r>
    </w:p>
    <w:p w:rsidR="00083AFE" w:rsidRPr="002701F9" w:rsidRDefault="00083AFE" w:rsidP="00083AFE">
      <w:pPr>
        <w:tabs>
          <w:tab w:val="left" w:pos="90"/>
        </w:tabs>
        <w:rPr>
          <w:sz w:val="14"/>
        </w:rPr>
      </w:pPr>
    </w:p>
    <w:p w:rsidR="001B4088" w:rsidRPr="00FC4E6C" w:rsidRDefault="00B24C9F" w:rsidP="001B4088">
      <w:pPr>
        <w:pStyle w:val="Heading3"/>
        <w:rPr>
          <w:rFonts w:cs="Times New Roman"/>
        </w:rPr>
      </w:pPr>
      <w:r w:rsidRPr="00FC4E6C">
        <w:rPr>
          <w:rFonts w:cs="Times New Roman"/>
        </w:rPr>
        <w:lastRenderedPageBreak/>
        <w:t>A2</w:t>
      </w:r>
      <w:r w:rsidR="001B4088" w:rsidRPr="00FC4E6C">
        <w:rPr>
          <w:rFonts w:cs="Times New Roman"/>
        </w:rPr>
        <w:t>: XYZ Solves (Must Read)</w:t>
      </w:r>
    </w:p>
    <w:p w:rsidR="001B4088" w:rsidRPr="00FC4E6C" w:rsidRDefault="001B4088" w:rsidP="001B4088">
      <w:pPr>
        <w:pStyle w:val="Heading4"/>
        <w:rPr>
          <w:rFonts w:cs="Times New Roman"/>
        </w:rPr>
      </w:pPr>
      <w:r w:rsidRPr="00FC4E6C">
        <w:rPr>
          <w:rFonts w:cs="Times New Roman"/>
        </w:rPr>
        <w:t>Draw a line here—all their arguments assume that growth is linear, not exponential—the rate of economic growth is constantly increasing, so adaptation and building tech and regulation are doomed since we can’t stabilize the population fast enough</w:t>
      </w:r>
    </w:p>
    <w:p w:rsidR="001B4088" w:rsidRPr="00FC4E6C" w:rsidRDefault="001B4088" w:rsidP="001B4088">
      <w:r w:rsidRPr="00FC4E6C">
        <w:rPr>
          <w:rStyle w:val="tagChar"/>
          <w:rFonts w:eastAsia="Calibri"/>
        </w:rPr>
        <w:t>Bartlett, Prof @ Colorado, 4</w:t>
      </w:r>
      <w:r w:rsidRPr="00FC4E6C">
        <w:rPr>
          <w:lang w:val="x-none"/>
        </w:rPr>
        <w:t xml:space="preserve"> </w:t>
      </w:r>
      <w:r w:rsidRPr="00FC4E6C">
        <w:t>[Dr. Albert Bartlett is a Physics Professor Emeritus at the. University of Colorado at Boulder, “Dr. Albert Bartlett on Compounding,” http://www.chrismartenson.com/dr_albert_bartlett]</w:t>
      </w:r>
    </w:p>
    <w:p w:rsidR="001B4088" w:rsidRPr="00FC4E6C" w:rsidRDefault="001B4088" w:rsidP="001B4088">
      <w:r w:rsidRPr="00FC4E6C">
        <w:t xml:space="preserve">*gender modified </w:t>
      </w:r>
    </w:p>
    <w:p w:rsidR="001B4088" w:rsidRPr="00FC4E6C" w:rsidRDefault="001B4088" w:rsidP="001B4088">
      <w:pPr>
        <w:pStyle w:val="card"/>
        <w:rPr>
          <w:lang w:val="en-US"/>
        </w:rPr>
      </w:pPr>
      <w:r w:rsidRPr="00FC4E6C">
        <w:t xml:space="preserve">Now </w:t>
      </w:r>
      <w:r w:rsidRPr="00FC4E6C">
        <w:rPr>
          <w:u w:val="single"/>
        </w:rPr>
        <w:t>there's something</w:t>
      </w:r>
      <w:r w:rsidRPr="00FC4E6C">
        <w:t xml:space="preserve"> else </w:t>
      </w:r>
      <w:r w:rsidRPr="00FC4E6C">
        <w:rPr>
          <w:u w:val="single"/>
        </w:rPr>
        <w:t xml:space="preserve">that’s very important: the </w:t>
      </w:r>
      <w:r w:rsidRPr="00481692">
        <w:rPr>
          <w:u w:val="single"/>
        </w:rPr>
        <w:t>growth in any doubling time is greater than the total of all the preceding growth.</w:t>
      </w:r>
      <w:r w:rsidRPr="00FC4E6C">
        <w:rPr>
          <w:u w:val="single"/>
        </w:rPr>
        <w:t xml:space="preserve"> </w:t>
      </w:r>
      <w:r w:rsidRPr="00FC4E6C">
        <w:t xml:space="preserve">For example, when I put eight grains on the 4th square, the eight is larger than the total of seven that were already there. I put 32 grains on the 6th square. The 32 is larger than the total of 31 that were already there. </w:t>
      </w:r>
      <w:r w:rsidRPr="00481692">
        <w:rPr>
          <w:u w:val="single"/>
        </w:rPr>
        <w:t xml:space="preserve">Every time the growing </w:t>
      </w:r>
      <w:r w:rsidRPr="00FC4E6C">
        <w:rPr>
          <w:u w:val="single"/>
        </w:rPr>
        <w:t xml:space="preserve">quantity </w:t>
      </w:r>
      <w:r w:rsidRPr="00481692">
        <w:rPr>
          <w:u w:val="single"/>
        </w:rPr>
        <w:t>doubles, it takes more than all you’d used in</w:t>
      </w:r>
      <w:r w:rsidRPr="00FC4E6C">
        <w:rPr>
          <w:u w:val="single"/>
        </w:rPr>
        <w:t xml:space="preserve"> all the </w:t>
      </w:r>
      <w:r w:rsidRPr="00481692">
        <w:rPr>
          <w:u w:val="single"/>
        </w:rPr>
        <w:t>proceeding growth</w:t>
      </w:r>
      <w:r w:rsidRPr="00FC4E6C">
        <w:t xml:space="preserve">.  Well, let’s translate that into the energy crisis. Here’s an ad from the year 1975. It asks the question “Could America run out of electricity?” America depends on electricity. </w:t>
      </w:r>
      <w:r w:rsidRPr="00481692">
        <w:rPr>
          <w:u w:val="single"/>
        </w:rPr>
        <w:t xml:space="preserve">Our need for electricity </w:t>
      </w:r>
      <w:r w:rsidRPr="00FC4E6C">
        <w:rPr>
          <w:u w:val="single"/>
        </w:rPr>
        <w:t xml:space="preserve">actually </w:t>
      </w:r>
      <w:r w:rsidRPr="00481692">
        <w:rPr>
          <w:u w:val="single"/>
        </w:rPr>
        <w:t xml:space="preserve">doubles every </w:t>
      </w:r>
      <w:r w:rsidRPr="00FC4E6C">
        <w:rPr>
          <w:u w:val="single"/>
        </w:rPr>
        <w:t xml:space="preserve">10 or </w:t>
      </w:r>
      <w:r w:rsidRPr="00481692">
        <w:rPr>
          <w:u w:val="single"/>
        </w:rPr>
        <w:t>12 years</w:t>
      </w:r>
      <w:r w:rsidRPr="00FC4E6C">
        <w:rPr>
          <w:u w:val="single"/>
        </w:rPr>
        <w:t>. That's an accurate reflection</w:t>
      </w:r>
      <w:r w:rsidRPr="00FC4E6C">
        <w:t xml:space="preserve"> of a very long history of steady growth of the electric industry in this country, growth at a rate of around 7% per year, which gives you doubling every 10 years.  Now, with all that history of growth, they just expected the growth would go on, forever. Fortunately it stopped, not because anyone understood arithmetic, it stopped for other reasons. Well, let's ask “What if?” Suppose the growth had continued? Then we would see here the thing we just saw with the chess board. In the ten years following the appearance of this ad, in that decade, the amount of electrical energy we would have consumed in this country would have been greater than the total of all of the electrical energy we had ever consumed in the entire proceeding history of the steady growth of that industry in this country.  </w:t>
      </w:r>
      <w:r w:rsidRPr="00FC4E6C">
        <w:rPr>
          <w:u w:val="single"/>
        </w:rPr>
        <w:t xml:space="preserve">Now, did you realize that anything as completely acceptable as 7% growth per year could give such an incredible consequence? That </w:t>
      </w:r>
      <w:r w:rsidRPr="00481692">
        <w:rPr>
          <w:u w:val="single"/>
        </w:rPr>
        <w:t>in just ten years you</w:t>
      </w:r>
      <w:r w:rsidRPr="00FC4E6C">
        <w:rPr>
          <w:u w:val="single"/>
        </w:rPr>
        <w:t xml:space="preserve">'d </w:t>
      </w:r>
      <w:r w:rsidRPr="00481692">
        <w:rPr>
          <w:u w:val="single"/>
        </w:rPr>
        <w:t xml:space="preserve">use more than </w:t>
      </w:r>
      <w:r w:rsidRPr="00FC4E6C">
        <w:rPr>
          <w:u w:val="single"/>
        </w:rPr>
        <w:t xml:space="preserve">the total of </w:t>
      </w:r>
      <w:r w:rsidRPr="00481692">
        <w:rPr>
          <w:u w:val="single"/>
        </w:rPr>
        <w:t>all that had been used in all</w:t>
      </w:r>
      <w:r w:rsidRPr="00FC4E6C">
        <w:rPr>
          <w:u w:val="single"/>
        </w:rPr>
        <w:t xml:space="preserve"> the </w:t>
      </w:r>
      <w:r w:rsidRPr="00481692">
        <w:rPr>
          <w:u w:val="single"/>
        </w:rPr>
        <w:t>proceeding growth</w:t>
      </w:r>
      <w:r w:rsidRPr="00FC4E6C">
        <w:rPr>
          <w:u w:val="single"/>
        </w:rPr>
        <w:t>?</w:t>
      </w:r>
      <w:r w:rsidRPr="00FC4E6C">
        <w:t xml:space="preserve">   Well, that's exactly what President Carter was referring to in his speech on energy. One of his statements was this: he said, “</w:t>
      </w:r>
      <w:r w:rsidRPr="00481692">
        <w:rPr>
          <w:u w:val="single"/>
        </w:rPr>
        <w:t xml:space="preserve">In </w:t>
      </w:r>
      <w:r w:rsidRPr="00FC4E6C">
        <w:rPr>
          <w:u w:val="single"/>
        </w:rPr>
        <w:t xml:space="preserve">each of those decades (1950s and </w:t>
      </w:r>
      <w:r w:rsidRPr="00481692">
        <w:rPr>
          <w:u w:val="single"/>
        </w:rPr>
        <w:t>1960</w:t>
      </w:r>
      <w:r w:rsidRPr="00FC4E6C">
        <w:rPr>
          <w:u w:val="single"/>
        </w:rPr>
        <w:t xml:space="preserve">s) </w:t>
      </w:r>
      <w:r w:rsidRPr="00481692">
        <w:rPr>
          <w:u w:val="single"/>
        </w:rPr>
        <w:t xml:space="preserve">more </w:t>
      </w:r>
      <w:r w:rsidRPr="00FC4E6C">
        <w:rPr>
          <w:u w:val="single"/>
        </w:rPr>
        <w:t xml:space="preserve">oil </w:t>
      </w:r>
      <w:r w:rsidRPr="00481692">
        <w:rPr>
          <w:u w:val="single"/>
        </w:rPr>
        <w:t xml:space="preserve">was consumed than in all </w:t>
      </w:r>
      <w:r w:rsidRPr="00FC4E6C">
        <w:rPr>
          <w:u w:val="single"/>
        </w:rPr>
        <w:t xml:space="preserve">of (hu)mankind's </w:t>
      </w:r>
      <w:r w:rsidRPr="00481692">
        <w:rPr>
          <w:u w:val="single"/>
        </w:rPr>
        <w:t>previous history</w:t>
      </w:r>
      <w:r w:rsidRPr="00FC4E6C">
        <w:rPr>
          <w:u w:val="single"/>
        </w:rPr>
        <w:t>.” By itself that's a stunning statement</w:t>
      </w:r>
      <w:r w:rsidRPr="00FC4E6C">
        <w:t xml:space="preserve">.   </w:t>
      </w:r>
      <w:r w:rsidRPr="00FC4E6C">
        <w:rPr>
          <w:u w:val="single"/>
        </w:rPr>
        <w:t>Now you can understand it. The president was telling us the simple consequence of the arithmetic of 7% growth each year in world oil consumption, and that was the historic figure up until the 1970s</w:t>
      </w:r>
      <w:r w:rsidRPr="00FC4E6C">
        <w:t xml:space="preserve">.  There's another beautiful consequence of this arithmetic. If you take 70 years as a period of time—and note that that's roughly one human lifetime—then any percent growth continued steadily for 70 years gives you an overall increase by a factor that's very easy to calculate. </w:t>
      </w:r>
      <w:r w:rsidRPr="00FC4E6C">
        <w:rPr>
          <w:u w:val="single"/>
        </w:rPr>
        <w:t xml:space="preserve">For example, </w:t>
      </w:r>
      <w:r w:rsidRPr="00481692">
        <w:rPr>
          <w:u w:val="single"/>
        </w:rPr>
        <w:t>4% per year for 70 years</w:t>
      </w:r>
      <w:r w:rsidRPr="00FC4E6C">
        <w:rPr>
          <w:u w:val="single"/>
        </w:rPr>
        <w:t>, you find the factor by multiplying four twos together, it</w:t>
      </w:r>
      <w:r w:rsidRPr="00481692">
        <w:rPr>
          <w:u w:val="single"/>
        </w:rPr>
        <w:t>'s a factor of 16</w:t>
      </w:r>
      <w:r w:rsidRPr="00FC4E6C">
        <w:t xml:space="preserve">.  A few years ago, one of the newspapers of my hometown of Boulder, Colorado, quizzed the nine members of the Boulder City Council and asked them, “What rate of growth of Boulder's population do you think it would be good to have in the coming years?” Well, the nine members of the Boulder City council gave answers ranging from a low of 1% per year. Now, that happens to match the present rate of growth of the population of the United States. </w:t>
      </w:r>
      <w:r w:rsidRPr="00FC4E6C">
        <w:rPr>
          <w:u w:val="single"/>
        </w:rPr>
        <w:t>We are not at zero population growth. Right now, the number of Americans increases every year by over three million people.</w:t>
      </w:r>
      <w:r w:rsidRPr="00FC4E6C">
        <w:t xml:space="preserve"> No member of the council said Boulder should grow less rapidly than the United States is growing.  Now, the highest answer any council member gave was 5% per year. You know, I felt compelled, I had to write him a letter and say, “Did you know that 5% per year for just 70 … ” I can remember when 70 years used to seem like an awful long time, it just doesn't seem so long now. (audience laughter). Well, that means Boulder's population would increase by a factor of 32. That is, where today we have one overloaded sewer treatment plant, in 70 years, we'd need 32 overloaded sewer treatment plants.  Now did you realize that anything as completely all-American as 5% growth per </w:t>
      </w:r>
      <w:r w:rsidRPr="00FC4E6C">
        <w:lastRenderedPageBreak/>
        <w:t xml:space="preserve">year could give such an incredible consequence in such a modest period of time? Our city council people have zero understanding of this very simple arithmetic.  Well, a few years ago, I had a class of non-science students. We were interested in problems of science and society. We spent a lot of time learning to use semi-logarithmic graph paper. It's printed in such a way that these equal intervals on the vertical scale each represent an increase by a factor of 10. So you go from one thousand to ten thousand to a hundred thousand, and the reason you use this special paper is that on this paper, a straight line represents steady growth.  Now, we worked a lot of examples. I said to the students, “Let’s talk about inflation, let’s talk about 7% per year.” It wasn't this high when we did this, it's been higher since then, fortunately it's lower now. And I said to the students, as I can say to you, you have roughly sixty years life expectancy ahead of you. Let’s see what some common things will cost if we have 60 years of 7% annual inflation.  The students found that a 55-cent gallon of gasoline will cost $35.20; $2.50 for a movie will be $160; the $15 sack of groceries my mother used to buy for a dollar and a quarter, that will be $960; a $100 suit of clothes, $6,400; a $4000 automobile will cost a quarter of a million dollars; and a $45,000 home will cost nearly 3 million dollars.  Well, I gave the students these data (shows overhead). These came from a Blue Cross, Blue Shield ad. The ad appeared in Newsweek magazine and the ad gave these figures to show the cost escalation of gall bladder surgery in the years since 1950, when that surgery cost $361. I said, “Make a semi logarithmic plot, let’s see what's happening.” The students found that the first four points lined up on a straight line whose slope indicated inflation of about 6% per year, but the fourth, fifth, and sixth were on a steeper line, almost 10% inflation per year. Well, then I said to the students, “Run that steeper line on out to the year 2000, let’s get an idea of what gall bladder surgery might cost,” and this was, 2000 was four years ago—the answer is $25,000. The lesson there is awfully clear: if you're thinking about gall bladder surgery, do it now. (audience laughter)  </w:t>
      </w:r>
      <w:r w:rsidRPr="00FC4E6C">
        <w:rPr>
          <w:u w:val="single"/>
        </w:rPr>
        <w:t>In the summer of 1986, the news reports indicated that the world population had reached the number of five billion people growing at the rate of 1.7% per year</w:t>
      </w:r>
      <w:r w:rsidRPr="00FC4E6C">
        <w:t>. Well, your reaction to 1.7% might be to say “Well, that's so small, nothing bad could ever happen at 1.7% per year.” So you calculate the doubling time, you find it’s only 41 years</w:t>
      </w:r>
      <w:r w:rsidRPr="00FC4E6C">
        <w:rPr>
          <w:u w:val="single"/>
        </w:rPr>
        <w:t>. Now, that was back in 1986; more recently in 1999, we read that the world population had grown from five billion to six billion</w:t>
      </w:r>
      <w:r w:rsidRPr="00FC4E6C">
        <w:t xml:space="preserve"> . The good news is that the growth rate had dropped from 1.7% to 1.3% per year. The bad news is that in spite of the drop in the growth rate, </w:t>
      </w:r>
      <w:r w:rsidRPr="00FC4E6C">
        <w:rPr>
          <w:u w:val="single"/>
        </w:rPr>
        <w:t xml:space="preserve">the world </w:t>
      </w:r>
      <w:r w:rsidRPr="00481692">
        <w:rPr>
          <w:u w:val="single"/>
        </w:rPr>
        <w:t xml:space="preserve">population </w:t>
      </w:r>
      <w:r w:rsidRPr="00FC4E6C">
        <w:rPr>
          <w:u w:val="single"/>
        </w:rPr>
        <w:t xml:space="preserve">today </w:t>
      </w:r>
      <w:r w:rsidRPr="00481692">
        <w:rPr>
          <w:u w:val="single"/>
        </w:rPr>
        <w:t xml:space="preserve">is increasing by </w:t>
      </w:r>
      <w:r w:rsidRPr="00FC4E6C">
        <w:rPr>
          <w:u w:val="single"/>
        </w:rPr>
        <w:t xml:space="preserve">about </w:t>
      </w:r>
      <w:r w:rsidRPr="00481692">
        <w:rPr>
          <w:u w:val="single"/>
        </w:rPr>
        <w:t xml:space="preserve">75 million </w:t>
      </w:r>
      <w:r w:rsidRPr="00FC4E6C">
        <w:rPr>
          <w:u w:val="single"/>
        </w:rPr>
        <w:t xml:space="preserve">additional people </w:t>
      </w:r>
      <w:r w:rsidRPr="00481692">
        <w:rPr>
          <w:u w:val="single"/>
        </w:rPr>
        <w:t>every year</w:t>
      </w:r>
      <w:r w:rsidRPr="00FC4E6C">
        <w:rPr>
          <w:u w:val="single"/>
        </w:rPr>
        <w:t>.  Now, if this current modest 1.3% per year could continue, the world population would grow to a density of one person per square meter on the dry land surface of the earth in just 780 years</w:t>
      </w:r>
      <w:r w:rsidRPr="00FC4E6C">
        <w:t xml:space="preserve">, and the mass of people would equal the mass of the   earth in just 2400 years. Well, we can smile at those, we know they couldn't happen. This one make for a cute cartoon; the caption says, “Excuse me sir, but I am prepared to make you a rather attractive offer for your square.” There's a very profound lesson in that cartoon. </w:t>
      </w:r>
      <w:r w:rsidRPr="00FC4E6C">
        <w:rPr>
          <w:u w:val="single"/>
        </w:rPr>
        <w:t xml:space="preserve">The lesson is that </w:t>
      </w:r>
      <w:r w:rsidRPr="00481692">
        <w:rPr>
          <w:u w:val="single"/>
        </w:rPr>
        <w:t xml:space="preserve">zero population growth is going to happen. </w:t>
      </w:r>
      <w:r w:rsidRPr="00FC4E6C">
        <w:rPr>
          <w:u w:val="single"/>
        </w:rPr>
        <w:t>Now, we can debate</w:t>
      </w:r>
      <w:r w:rsidRPr="00FC4E6C">
        <w:rPr>
          <w:u w:val="single"/>
          <w:lang w:val="en-US"/>
        </w:rPr>
        <w:t xml:space="preserve"> </w:t>
      </w:r>
      <w:r w:rsidRPr="00FC4E6C">
        <w:rPr>
          <w:u w:val="single"/>
        </w:rPr>
        <w:t>whether we like zero population growth or don't like it, it’s going to happen</w:t>
      </w:r>
      <w:r w:rsidRPr="00FC4E6C">
        <w:t xml:space="preserve">. Whether we debate it or not, whether we like it or not, </w:t>
      </w:r>
      <w:r w:rsidRPr="00481692">
        <w:rPr>
          <w:u w:val="single"/>
        </w:rPr>
        <w:t>it’s absolutely certain</w:t>
      </w:r>
      <w:r w:rsidRPr="00FC4E6C">
        <w:rPr>
          <w:u w:val="single"/>
        </w:rPr>
        <w:t>. People could never live at that density on the dry land surface of the earth</w:t>
      </w:r>
      <w:r w:rsidRPr="00FC4E6C">
        <w:t xml:space="preserve">. Therefore, today’s high birth rates will drop; today’s low death rates will rise till they have exactly the same numerical value. That will certainly be in a time short compared to 780 years. So maybe you're wondering then, what options are available if we wanted to address the problem. In the left hand column, </w:t>
      </w:r>
      <w:r w:rsidRPr="00481692">
        <w:rPr>
          <w:u w:val="single"/>
        </w:rPr>
        <w:t xml:space="preserve">I’ve listed some </w:t>
      </w:r>
      <w:r w:rsidRPr="00FC4E6C">
        <w:rPr>
          <w:u w:val="single"/>
        </w:rPr>
        <w:t xml:space="preserve">of those </w:t>
      </w:r>
      <w:r w:rsidRPr="00481692">
        <w:rPr>
          <w:u w:val="single"/>
        </w:rPr>
        <w:t xml:space="preserve">things that we should encourage if we want to </w:t>
      </w:r>
      <w:r w:rsidRPr="00FC4E6C">
        <w:rPr>
          <w:u w:val="single"/>
        </w:rPr>
        <w:t xml:space="preserve">raise the rate of growth of population and in so doing, </w:t>
      </w:r>
      <w:r w:rsidRPr="00481692">
        <w:rPr>
          <w:u w:val="single"/>
        </w:rPr>
        <w:t>make the problem worse</w:t>
      </w:r>
      <w:r w:rsidRPr="00FC4E6C">
        <w:rPr>
          <w:u w:val="single"/>
        </w:rPr>
        <w:t xml:space="preserve">. Just look at the list. Everything in the list is as sacred as motherhood. There's </w:t>
      </w:r>
      <w:r w:rsidRPr="00481692">
        <w:rPr>
          <w:u w:val="single"/>
        </w:rPr>
        <w:t>immigration, medicine, public health, sanitation</w:t>
      </w:r>
      <w:r w:rsidRPr="00FC4E6C">
        <w:rPr>
          <w:u w:val="single"/>
        </w:rPr>
        <w:t xml:space="preserve">. These </w:t>
      </w:r>
      <w:r w:rsidRPr="00481692">
        <w:rPr>
          <w:u w:val="single"/>
        </w:rPr>
        <w:t xml:space="preserve">are all devoted to </w:t>
      </w:r>
      <w:r w:rsidRPr="00FC4E6C">
        <w:rPr>
          <w:u w:val="single"/>
        </w:rPr>
        <w:t xml:space="preserve">the humane goals of </w:t>
      </w:r>
      <w:r w:rsidRPr="00481692">
        <w:rPr>
          <w:u w:val="single"/>
        </w:rPr>
        <w:t xml:space="preserve">lowering the death rate </w:t>
      </w:r>
      <w:r w:rsidRPr="00FC4E6C">
        <w:rPr>
          <w:u w:val="single"/>
        </w:rPr>
        <w:t xml:space="preserve">and that’s very important to me, if it’s my death they’re lowering. But then I’ve got to realise that </w:t>
      </w:r>
      <w:r w:rsidRPr="00481692">
        <w:rPr>
          <w:u w:val="single"/>
        </w:rPr>
        <w:t>anything that just lowers the death rate makes the population problem worse</w:t>
      </w:r>
      <w:r w:rsidRPr="00FC4E6C">
        <w:t xml:space="preserve">.  </w:t>
      </w:r>
      <w:r w:rsidRPr="00FC4E6C">
        <w:rPr>
          <w:u w:val="single"/>
        </w:rPr>
        <w:t>There’s peace, law and order; scientific agriculture has lowered the death rate due to famine—that just makes the population problem worse</w:t>
      </w:r>
      <w:r w:rsidRPr="00FC4E6C">
        <w:t xml:space="preserve">. It’s widely reported that the 55 mph speed limit saved thousands of lives—that just makes the population problem worse. Clean air makes it worse. </w:t>
      </w:r>
    </w:p>
    <w:p w:rsidR="001B4088" w:rsidRPr="00FC4E6C" w:rsidRDefault="001B4088" w:rsidP="001B4088">
      <w:pPr>
        <w:pStyle w:val="Heading3"/>
        <w:rPr>
          <w:rFonts w:cs="Times New Roman"/>
        </w:rPr>
      </w:pPr>
      <w:r w:rsidRPr="00FC4E6C">
        <w:rPr>
          <w:rFonts w:cs="Times New Roman"/>
        </w:rPr>
        <w:lastRenderedPageBreak/>
        <w:t>A2: Tech</w:t>
      </w:r>
      <w:r w:rsidR="00B24C9F" w:rsidRPr="00FC4E6C">
        <w:rPr>
          <w:rFonts w:cs="Times New Roman"/>
        </w:rPr>
        <w:t xml:space="preserve"> Solves – Generic</w:t>
      </w:r>
    </w:p>
    <w:p w:rsidR="001B4088" w:rsidRPr="00FC4E6C" w:rsidRDefault="001B4088" w:rsidP="001B4088">
      <w:pPr>
        <w:pStyle w:val="Heading4"/>
        <w:rPr>
          <w:rFonts w:cs="Times New Roman"/>
        </w:rPr>
      </w:pPr>
      <w:r w:rsidRPr="00FC4E6C">
        <w:rPr>
          <w:rFonts w:cs="Times New Roman"/>
        </w:rPr>
        <w:t>Growth makes adaptation and tech development impossible—growth happens too fast</w:t>
      </w:r>
    </w:p>
    <w:p w:rsidR="001B4088" w:rsidRPr="00FC4E6C" w:rsidRDefault="001B4088" w:rsidP="001B4088">
      <w:pPr>
        <w:rPr>
          <w:b/>
        </w:rPr>
      </w:pPr>
      <w:r w:rsidRPr="00FC4E6C">
        <w:rPr>
          <w:b/>
        </w:rPr>
        <w:t>Barry, PhD ecologist, 7</w:t>
      </w:r>
      <w:r w:rsidRPr="00FC4E6C">
        <w:rPr>
          <w:sz w:val="14"/>
        </w:rPr>
        <w:t xml:space="preserve">—President and Founder of Ecological Internet, PhD in Land Resources from the U of Wisconsin-Madison, MSc in Conservation Biology and Sustainable Development from U of Wisconsin-Madison, BA in political science from Marquette U (Glen, May, “Earth Prophecy - And the way out”, New Paradigm Journal, </w:t>
      </w:r>
      <w:hyperlink r:id="rId22" w:history="1">
        <w:r w:rsidRPr="00FC4E6C">
          <w:rPr>
            <w:rStyle w:val="Hyperlink"/>
            <w:sz w:val="14"/>
          </w:rPr>
          <w:t>http://www.newparadigmjournal.com/May2007/earthprophecy.htm</w:t>
        </w:r>
      </w:hyperlink>
      <w:r w:rsidRPr="00FC4E6C">
        <w:rPr>
          <w:sz w:val="14"/>
        </w:rPr>
        <w:t>, AL)</w:t>
      </w:r>
    </w:p>
    <w:p w:rsidR="001B4088" w:rsidRPr="00FC4E6C" w:rsidRDefault="001B4088" w:rsidP="001B4088">
      <w:pPr>
        <w:rPr>
          <w:sz w:val="14"/>
        </w:rPr>
      </w:pPr>
      <w:r w:rsidRPr="00FC4E6C">
        <w:rPr>
          <w:u w:val="single"/>
        </w:rPr>
        <w:t>The ecological foundation of being is failing.</w:t>
      </w:r>
      <w:r w:rsidRPr="00FC4E6C">
        <w:rPr>
          <w:sz w:val="14"/>
        </w:rPr>
        <w:t xml:space="preserve"> And as a result here is just a sampling of what we can expect. </w:t>
      </w:r>
      <w:r w:rsidRPr="00481692">
        <w:rPr>
          <w:u w:val="single"/>
        </w:rPr>
        <w:t>The effects of</w:t>
      </w:r>
      <w:r w:rsidRPr="00FC4E6C">
        <w:rPr>
          <w:u w:val="single"/>
        </w:rPr>
        <w:t xml:space="preserve"> human </w:t>
      </w:r>
      <w:r w:rsidRPr="00481692">
        <w:rPr>
          <w:u w:val="single"/>
        </w:rPr>
        <w:t>consumption</w:t>
      </w:r>
      <w:r w:rsidRPr="00FC4E6C">
        <w:rPr>
          <w:sz w:val="14"/>
        </w:rPr>
        <w:t xml:space="preserve"> and fossil fuel use </w:t>
      </w:r>
      <w:r w:rsidRPr="00481692">
        <w:rPr>
          <w:u w:val="single"/>
        </w:rPr>
        <w:t xml:space="preserve">are going to spawn </w:t>
      </w:r>
      <w:r w:rsidRPr="00481692">
        <w:rPr>
          <w:b/>
          <w:u w:val="single"/>
        </w:rPr>
        <w:t>tremendous climate feedbacks</w:t>
      </w:r>
      <w:r w:rsidRPr="00FC4E6C">
        <w:rPr>
          <w:u w:val="single"/>
        </w:rPr>
        <w:t>.</w:t>
      </w:r>
      <w:r w:rsidRPr="00FC4E6C">
        <w:rPr>
          <w:sz w:val="14"/>
        </w:rPr>
        <w:t xml:space="preserve"> The Amazon, Congo and Asia/Pacific </w:t>
      </w:r>
      <w:r w:rsidRPr="00481692">
        <w:rPr>
          <w:u w:val="single"/>
        </w:rPr>
        <w:t>rainforests</w:t>
      </w:r>
      <w:r w:rsidRPr="00FC4E6C">
        <w:rPr>
          <w:sz w:val="14"/>
        </w:rPr>
        <w:t xml:space="preserve"> (those </w:t>
      </w:r>
      <w:r w:rsidRPr="00FC4E6C">
        <w:rPr>
          <w:u w:val="single"/>
        </w:rPr>
        <w:t>that remain</w:t>
      </w:r>
      <w:r w:rsidRPr="00FC4E6C">
        <w:rPr>
          <w:sz w:val="14"/>
        </w:rPr>
        <w:t xml:space="preserve">) </w:t>
      </w:r>
      <w:r w:rsidRPr="00481692">
        <w:rPr>
          <w:u w:val="single"/>
        </w:rPr>
        <w:t>will</w:t>
      </w:r>
      <w:r w:rsidRPr="00FC4E6C">
        <w:rPr>
          <w:u w:val="single"/>
        </w:rPr>
        <w:t xml:space="preserve"> largely </w:t>
      </w:r>
      <w:r w:rsidRPr="00481692">
        <w:rPr>
          <w:u w:val="single"/>
        </w:rPr>
        <w:t>die releasing</w:t>
      </w:r>
      <w:r w:rsidRPr="00FC4E6C">
        <w:rPr>
          <w:sz w:val="14"/>
        </w:rPr>
        <w:t xml:space="preserve"> their </w:t>
      </w:r>
      <w:r w:rsidRPr="00481692">
        <w:rPr>
          <w:u w:val="single"/>
        </w:rPr>
        <w:t>carbon. Melting permafrost and ocean methane</w:t>
      </w:r>
      <w:r w:rsidRPr="00FC4E6C">
        <w:rPr>
          <w:u w:val="single"/>
        </w:rPr>
        <w:t xml:space="preserve"> hydrates</w:t>
      </w:r>
      <w:r w:rsidRPr="00FC4E6C">
        <w:rPr>
          <w:sz w:val="14"/>
        </w:rPr>
        <w:t xml:space="preserve">, along with heat absorbing open Arctic waters, </w:t>
      </w:r>
      <w:r w:rsidRPr="00481692">
        <w:rPr>
          <w:u w:val="single"/>
        </w:rPr>
        <w:t>will</w:t>
      </w:r>
      <w:r w:rsidRPr="00FC4E6C">
        <w:rPr>
          <w:sz w:val="14"/>
        </w:rPr>
        <w:t xml:space="preserve"> further </w:t>
      </w:r>
      <w:r w:rsidRPr="00FC4E6C">
        <w:rPr>
          <w:u w:val="single"/>
        </w:rPr>
        <w:t xml:space="preserve">consolidate and </w:t>
      </w:r>
      <w:r w:rsidRPr="00481692">
        <w:rPr>
          <w:u w:val="single"/>
        </w:rPr>
        <w:t xml:space="preserve">ensure </w:t>
      </w:r>
      <w:r w:rsidRPr="00481692">
        <w:rPr>
          <w:b/>
          <w:u w:val="single"/>
        </w:rPr>
        <w:t>run-away climate change</w:t>
      </w:r>
      <w:r w:rsidRPr="00FC4E6C">
        <w:rPr>
          <w:sz w:val="14"/>
        </w:rPr>
        <w:t xml:space="preserve"> of </w:t>
      </w:r>
      <w:r w:rsidRPr="00481692">
        <w:rPr>
          <w:u w:val="single"/>
        </w:rPr>
        <w:t>such</w:t>
      </w:r>
      <w:r w:rsidRPr="00FC4E6C">
        <w:rPr>
          <w:sz w:val="14"/>
        </w:rPr>
        <w:t xml:space="preserve"> magnitude </w:t>
      </w:r>
      <w:r w:rsidRPr="00481692">
        <w:rPr>
          <w:u w:val="single"/>
        </w:rPr>
        <w:t xml:space="preserve">that </w:t>
      </w:r>
      <w:r w:rsidRPr="00481692">
        <w:rPr>
          <w:b/>
          <w:u w:val="single"/>
          <w:bdr w:val="single" w:sz="4" w:space="0" w:color="auto" w:frame="1"/>
        </w:rPr>
        <w:t>adaptation is futile</w:t>
      </w:r>
      <w:r w:rsidRPr="00FC4E6C">
        <w:rPr>
          <w:u w:val="single"/>
        </w:rPr>
        <w:t>.</w:t>
      </w:r>
      <w:r w:rsidRPr="00FC4E6C">
        <w:rPr>
          <w:sz w:val="14"/>
        </w:rPr>
        <w:t xml:space="preserve"> </w:t>
      </w:r>
    </w:p>
    <w:p w:rsidR="00582B94" w:rsidRPr="00FC4E6C" w:rsidRDefault="00582B94" w:rsidP="00582B94">
      <w:pPr>
        <w:pStyle w:val="Heading4"/>
        <w:rPr>
          <w:rFonts w:cs="Times New Roman"/>
        </w:rPr>
      </w:pPr>
      <w:r w:rsidRPr="00FC4E6C">
        <w:rPr>
          <w:rFonts w:cs="Times New Roman"/>
        </w:rPr>
        <w:t>Tech fails – it can’t be developed fast enough</w:t>
      </w:r>
    </w:p>
    <w:p w:rsidR="00582B94" w:rsidRPr="00FC4E6C" w:rsidRDefault="00582B94" w:rsidP="00582B94">
      <w:pPr>
        <w:rPr>
          <w:sz w:val="14"/>
        </w:rPr>
      </w:pPr>
      <w:r w:rsidRPr="00FC4E6C">
        <w:rPr>
          <w:rStyle w:val="StyleStyleBold12pt"/>
        </w:rPr>
        <w:t>Martenson 9</w:t>
      </w:r>
      <w:r w:rsidRPr="00FC4E6C">
        <w:rPr>
          <w:sz w:val="14"/>
        </w:rPr>
        <w:t xml:space="preserve"> </w:t>
      </w:r>
      <w:r w:rsidRPr="00FC4E6C">
        <w:t xml:space="preserve">[PhD in neurotoxicology from Duke University, and an MBA from Cornell University. A fellow of the Post Carbon Institute, former VP of Pfizer and SAIC, “Copenhagen &amp; Economic Growth - You Can't Have Both,” Dec 24, </w:t>
      </w:r>
      <w:hyperlink r:id="rId23" w:history="1">
        <w:r w:rsidRPr="00FC4E6C">
          <w:rPr>
            <w:rStyle w:val="Hyperlink"/>
          </w:rPr>
          <w:t>http://www.energybulletin.net/node/51229</w:t>
        </w:r>
      </w:hyperlink>
      <w:r w:rsidRPr="00FC4E6C">
        <w:t>]</w:t>
      </w:r>
    </w:p>
    <w:p w:rsidR="00582B94" w:rsidRPr="00FC4E6C" w:rsidRDefault="00582B94" w:rsidP="001B4088">
      <w:pPr>
        <w:rPr>
          <w:sz w:val="14"/>
        </w:rPr>
      </w:pPr>
      <w:r w:rsidRPr="00FC4E6C">
        <w:rPr>
          <w:sz w:val="14"/>
        </w:rPr>
        <w:t xml:space="preserve">The idea of </w:t>
      </w:r>
      <w:r w:rsidRPr="00FC4E6C">
        <w:rPr>
          <w:rStyle w:val="StyleBoldUnderline"/>
        </w:rPr>
        <w:t xml:space="preserve">salvation via the electric plug-in car or other </w:t>
      </w:r>
      <w:r w:rsidRPr="00481692">
        <w:rPr>
          <w:rStyle w:val="Emphasis"/>
        </w:rPr>
        <w:t>renewable energy is a fantasy</w:t>
      </w:r>
      <w:r w:rsidRPr="00FC4E6C">
        <w:rPr>
          <w:sz w:val="14"/>
        </w:rPr>
        <w:t xml:space="preserve">. The reality is that </w:t>
      </w:r>
      <w:r w:rsidRPr="00FC4E6C">
        <w:rPr>
          <w:rStyle w:val="StyleBoldUnderline"/>
        </w:rPr>
        <w:t xml:space="preserve">any </w:t>
      </w:r>
      <w:r w:rsidRPr="00481692">
        <w:rPr>
          <w:rStyle w:val="StyleBoldUnderline"/>
        </w:rPr>
        <w:t>new technology takes decades to reach</w:t>
      </w:r>
      <w:r w:rsidRPr="00FC4E6C">
        <w:rPr>
          <w:rStyle w:val="StyleBoldUnderline"/>
        </w:rPr>
        <w:t xml:space="preserve"> full </w:t>
      </w:r>
      <w:r w:rsidRPr="00481692">
        <w:rPr>
          <w:rStyle w:val="StyleBoldUnderline"/>
        </w:rPr>
        <w:t>market penetration</w:t>
      </w:r>
      <w:r w:rsidRPr="00FC4E6C">
        <w:rPr>
          <w:rStyle w:val="StyleBoldUnderline"/>
        </w:rPr>
        <w:t xml:space="preserve">, and we haven't even really begun to introduce any yet. </w:t>
      </w:r>
      <w:r w:rsidRPr="00481692">
        <w:rPr>
          <w:rStyle w:val="StyleBoldUnderline"/>
        </w:rPr>
        <w:t>Time, scale, and cost must be weighed</w:t>
      </w:r>
      <w:r w:rsidRPr="00FC4E6C">
        <w:rPr>
          <w:rStyle w:val="StyleBoldUnderline"/>
        </w:rPr>
        <w:t xml:space="preserve"> when considering any new technology's potential to have a significant impact on our energy-use patterns. </w:t>
      </w:r>
      <w:r w:rsidRPr="00FC4E6C">
        <w:rPr>
          <w:sz w:val="14"/>
        </w:rPr>
        <w:t xml:space="preserve">For example, a recent study concluded that another </w:t>
      </w:r>
      <w:r w:rsidRPr="00FC4E6C">
        <w:rPr>
          <w:rStyle w:val="StyleBoldUnderline"/>
        </w:rPr>
        <w:t>20 years would be required for electric vehicles to have a significant impact on US gasoline consumption</w:t>
      </w:r>
      <w:r w:rsidRPr="00FC4E6C">
        <w:rPr>
          <w:sz w:val="14"/>
        </w:rPr>
        <w:t xml:space="preserve">. Meaningful Numbers of Plug-In Hybrids Are Decades Away The mass-introduction of the plug-in </w:t>
      </w:r>
      <w:r w:rsidRPr="00FC4E6C">
        <w:rPr>
          <w:rStyle w:val="StyleBoldUnderline"/>
        </w:rPr>
        <w:t>hybrid electric car is still a few decades away</w:t>
      </w:r>
      <w:r w:rsidRPr="00FC4E6C">
        <w:rPr>
          <w:sz w:val="14"/>
        </w:rPr>
        <w:t xml:space="preserve">, according to new analysis by the National Research Council. The study, released on Monday, also found that the next generation of plug-in hybrids could require hundreds of billions of dollars in government subsidies to take off. </w:t>
      </w:r>
      <w:r w:rsidRPr="00FC4E6C">
        <w:rPr>
          <w:rStyle w:val="StyleBoldUnderline"/>
        </w:rPr>
        <w:t xml:space="preserve">Even then, plug-in </w:t>
      </w:r>
      <w:r w:rsidRPr="00481692">
        <w:rPr>
          <w:rStyle w:val="StyleBoldUnderline"/>
        </w:rPr>
        <w:t>hybrids would not have a significant impact</w:t>
      </w:r>
      <w:r w:rsidRPr="00FC4E6C">
        <w:rPr>
          <w:rStyle w:val="StyleBoldUnderline"/>
        </w:rPr>
        <w:t xml:space="preserve"> on the nation’s oil consumption or carbon emissions before 2030. Savings in oil imports would also be modest</w:t>
      </w:r>
      <w:r w:rsidRPr="00FC4E6C">
        <w:rPr>
          <w:sz w:val="14"/>
        </w:rPr>
        <w:t xml:space="preserve">, according to the report, which was financed with the help of the Energy Department. </w:t>
      </w:r>
      <w:r w:rsidRPr="00FC4E6C">
        <w:rPr>
          <w:rStyle w:val="StyleBoldUnderline"/>
        </w:rPr>
        <w:t xml:space="preserve">Twenty to </w:t>
      </w:r>
      <w:r w:rsidRPr="00481692">
        <w:rPr>
          <w:rStyle w:val="StyleBoldUnderline"/>
        </w:rPr>
        <w:t>thirty years is the normal length of time</w:t>
      </w:r>
      <w:r w:rsidRPr="00FC4E6C">
        <w:rPr>
          <w:rStyle w:val="StyleBoldUnderline"/>
        </w:rPr>
        <w:t xml:space="preserve"> for any new technology to scale up and fully penetrate a large market. </w:t>
      </w:r>
      <w:r w:rsidRPr="00FC4E6C">
        <w:rPr>
          <w:sz w:val="14"/>
        </w:rPr>
        <w:t xml:space="preserve">But this study, as good as it was in calculating the time, scale, and cost parameters of technology innovation and penetration, still left out the issue of resource scarcity. </w:t>
      </w:r>
      <w:r w:rsidRPr="00FC4E6C">
        <w:rPr>
          <w:rStyle w:val="StyleBoldUnderline"/>
        </w:rPr>
        <w:t>Is there enough lithium in the world to build all these cars?</w:t>
      </w:r>
      <w:r w:rsidRPr="00FC4E6C">
        <w:rPr>
          <w:sz w:val="14"/>
        </w:rPr>
        <w:t xml:space="preserve"> Neodymium? This is a fourth issue that deserves careful consideration, given the scale of the overall issue. But </w:t>
      </w:r>
      <w:r w:rsidRPr="00FC4E6C">
        <w:rPr>
          <w:rStyle w:val="StyleBoldUnderline"/>
        </w:rPr>
        <w:t>even if we did manage to build hundreds of millions of plug-in vehicles, where would the electricity come from? Many people mistakenly think that we are well on our way to substantially providing our electricity needs using renewable sources such as wind and solar. We are not.</w:t>
      </w:r>
      <w:r w:rsidRPr="00FC4E6C">
        <w:rPr>
          <w:sz w:val="14"/>
        </w:rPr>
        <w:t xml:space="preserve"> Renewable timetable is a long shot </w:t>
      </w:r>
      <w:r w:rsidRPr="00FC4E6C">
        <w:rPr>
          <w:rStyle w:val="StyleBoldUnderline"/>
        </w:rPr>
        <w:t>Al Gore's</w:t>
      </w:r>
      <w:r w:rsidRPr="00FC4E6C">
        <w:rPr>
          <w:sz w:val="14"/>
        </w:rPr>
        <w:t xml:space="preserve"> well-intentioned </w:t>
      </w:r>
      <w:r w:rsidRPr="00FC4E6C">
        <w:rPr>
          <w:rStyle w:val="StyleBoldUnderline"/>
        </w:rPr>
        <w:t>challenge that we produce "100 percent of our electricity from renewable energy</w:t>
      </w:r>
      <w:r w:rsidRPr="00FC4E6C">
        <w:rPr>
          <w:sz w:val="14"/>
        </w:rPr>
        <w:t xml:space="preserve"> and truly clean carbon-free sources within 10 years" </w:t>
      </w:r>
      <w:r w:rsidRPr="00FC4E6C">
        <w:rPr>
          <w:rStyle w:val="StyleBoldUnderline"/>
        </w:rPr>
        <w:t xml:space="preserve">represents a widely held delusion </w:t>
      </w:r>
      <w:r w:rsidRPr="00FC4E6C">
        <w:rPr>
          <w:sz w:val="14"/>
        </w:rPr>
        <w:t xml:space="preserve">that we can't afford to harbor. The delusion is shared by the Minnesota Legislature, which is requiring the state's largest utility, Xcel Energy, to get at least 24 percent of its energy from wind by 2020. </w:t>
      </w:r>
      <w:r w:rsidRPr="00FC4E6C">
        <w:rPr>
          <w:rStyle w:val="StyleBoldUnderline"/>
        </w:rPr>
        <w:t>One of the most frequently ignored energy issues is the time required to bring forth a major new fuel to the world's energy supply</w:t>
      </w:r>
      <w:r w:rsidRPr="00FC4E6C">
        <w:rPr>
          <w:sz w:val="14"/>
        </w:rPr>
        <w:t xml:space="preserve">. Until the mid-19th century, burning wood powered the world. Then coal gradually surpassed wood into the first part of the 20th century. Oil was discovered in the 1860s, but it was a century before it surpassed coal as our largest energy fuel. </w:t>
      </w:r>
      <w:r w:rsidRPr="00FC4E6C">
        <w:rPr>
          <w:rStyle w:val="StyleBoldUnderline"/>
        </w:rPr>
        <w:t>Trillions of dollars are now invested in the world's infrastructure to mine, process and deliver coal, oil and natural gas.</w:t>
      </w:r>
      <w:r w:rsidRPr="00FC4E6C">
        <w:rPr>
          <w:sz w:val="14"/>
        </w:rPr>
        <w:t xml:space="preserve"> As distinguished professor Vaclav Smil of the University of Manitoba recently put it, </w:t>
      </w:r>
      <w:r w:rsidRPr="00481692">
        <w:rPr>
          <w:sz w:val="14"/>
        </w:rPr>
        <w:t>"</w:t>
      </w:r>
      <w:r w:rsidRPr="00481692">
        <w:rPr>
          <w:rStyle w:val="StyleBoldUnderline"/>
        </w:rPr>
        <w:t>It is delusional to think that</w:t>
      </w:r>
      <w:r w:rsidRPr="00FC4E6C">
        <w:rPr>
          <w:rStyle w:val="StyleBoldUnderline"/>
        </w:rPr>
        <w:t xml:space="preserve"> the </w:t>
      </w:r>
      <w:r w:rsidRPr="00481692">
        <w:rPr>
          <w:rStyle w:val="StyleBoldUnderline"/>
        </w:rPr>
        <w:t>U</w:t>
      </w:r>
      <w:r w:rsidRPr="00FC4E6C">
        <w:rPr>
          <w:rStyle w:val="StyleBoldUnderline"/>
        </w:rPr>
        <w:t xml:space="preserve">nited </w:t>
      </w:r>
      <w:r w:rsidRPr="00481692">
        <w:rPr>
          <w:rStyle w:val="StyleBoldUnderline"/>
        </w:rPr>
        <w:t>S</w:t>
      </w:r>
      <w:r w:rsidRPr="00FC4E6C">
        <w:rPr>
          <w:rStyle w:val="StyleBoldUnderline"/>
        </w:rPr>
        <w:t xml:space="preserve">tates </w:t>
      </w:r>
      <w:r w:rsidRPr="00481692">
        <w:rPr>
          <w:rStyle w:val="StyleBoldUnderline"/>
        </w:rPr>
        <w:t>can install</w:t>
      </w:r>
      <w:r w:rsidRPr="00FC4E6C">
        <w:rPr>
          <w:rStyle w:val="StyleBoldUnderline"/>
        </w:rPr>
        <w:t xml:space="preserve"> in a decade </w:t>
      </w:r>
      <w:r w:rsidRPr="00481692">
        <w:rPr>
          <w:rStyle w:val="StyleBoldUnderline"/>
        </w:rPr>
        <w:t>wind and solar generating capacity equivalent</w:t>
      </w:r>
      <w:r w:rsidRPr="00FC4E6C">
        <w:rPr>
          <w:rStyle w:val="StyleBoldUnderline"/>
        </w:rPr>
        <w:t xml:space="preserve"> to that of thermal power plants that took nearly 60 years to construct</w:t>
      </w:r>
      <w:r w:rsidRPr="00FC4E6C">
        <w:rPr>
          <w:sz w:val="14"/>
        </w:rPr>
        <w:t xml:space="preserve">." Texas has three times the name plate wind capacity of any other state — 8,000-plus megawatts. The Electric Reliability Council of Texas manages the Texas electric grids. ERCOT reports that its unpredictable </w:t>
      </w:r>
      <w:r w:rsidRPr="00FC4E6C">
        <w:rPr>
          <w:rStyle w:val="StyleBoldUnderline"/>
        </w:rPr>
        <w:t>wind farms</w:t>
      </w:r>
      <w:r w:rsidRPr="00FC4E6C">
        <w:rPr>
          <w:sz w:val="14"/>
        </w:rPr>
        <w:t xml:space="preserve"> actually supply just a little more than 700 MW during summer power demand, and </w:t>
      </w:r>
      <w:r w:rsidRPr="00FC4E6C">
        <w:rPr>
          <w:rStyle w:val="StyleBoldUnderline"/>
        </w:rPr>
        <w:t>provide just 1 percent of Texas' power needs</w:t>
      </w:r>
      <w:r w:rsidRPr="00FC4E6C">
        <w:rPr>
          <w:sz w:val="14"/>
        </w:rPr>
        <w:t xml:space="preserve"> of about 72,000 MW. ERCOT's 2015 forecast still has wind at just more than 1 percent despite plans for many more turbines. For the United States, the Energy Information Administration is forecasting </w:t>
      </w:r>
      <w:r w:rsidRPr="00481692">
        <w:rPr>
          <w:rStyle w:val="StyleBoldUnderline"/>
        </w:rPr>
        <w:t>wind and solar</w:t>
      </w:r>
      <w:r w:rsidRPr="00FC4E6C">
        <w:rPr>
          <w:rStyle w:val="StyleBoldUnderline"/>
        </w:rPr>
        <w:t xml:space="preserve"> together </w:t>
      </w:r>
      <w:r w:rsidRPr="00481692">
        <w:rPr>
          <w:rStyle w:val="StyleBoldUnderline"/>
        </w:rPr>
        <w:t>will supply less than 3 percent of our</w:t>
      </w:r>
      <w:r w:rsidRPr="00FC4E6C">
        <w:rPr>
          <w:rStyle w:val="StyleBoldUnderline"/>
        </w:rPr>
        <w:t xml:space="preserve"> electric </w:t>
      </w:r>
      <w:r w:rsidRPr="00481692">
        <w:rPr>
          <w:rStyle w:val="StyleBoldUnderline"/>
        </w:rPr>
        <w:t>energy</w:t>
      </w:r>
      <w:r w:rsidRPr="00FC4E6C">
        <w:rPr>
          <w:rStyle w:val="StyleBoldUnderline"/>
        </w:rPr>
        <w:t xml:space="preserve"> in 2020</w:t>
      </w:r>
      <w:r w:rsidRPr="00FC4E6C">
        <w:rPr>
          <w:sz w:val="14"/>
        </w:rPr>
        <w:t xml:space="preserve">. Again it turns out that </w:t>
      </w:r>
      <w:r w:rsidRPr="00481692">
        <w:rPr>
          <w:rStyle w:val="StyleBoldUnderline"/>
        </w:rPr>
        <w:t>supplanting even a fraction of</w:t>
      </w:r>
      <w:r w:rsidRPr="00FC4E6C">
        <w:rPr>
          <w:rStyle w:val="StyleBoldUnderline"/>
        </w:rPr>
        <w:t xml:space="preserve"> our current electricity </w:t>
      </w:r>
      <w:r w:rsidRPr="00481692">
        <w:rPr>
          <w:rStyle w:val="StyleBoldUnderline"/>
        </w:rPr>
        <w:t>production with renewables will</w:t>
      </w:r>
      <w:r w:rsidRPr="00FC4E6C">
        <w:rPr>
          <w:rStyle w:val="StyleBoldUnderline"/>
        </w:rPr>
        <w:t xml:space="preserve"> also </w:t>
      </w:r>
      <w:r w:rsidRPr="00481692">
        <w:rPr>
          <w:rStyle w:val="StyleBoldUnderline"/>
        </w:rPr>
        <w:t>take</w:t>
      </w:r>
      <w:r w:rsidRPr="00FC4E6C">
        <w:rPr>
          <w:rStyle w:val="StyleBoldUnderline"/>
        </w:rPr>
        <w:t xml:space="preserve"> us </w:t>
      </w:r>
      <w:r w:rsidRPr="00481692">
        <w:rPr>
          <w:rStyle w:val="StyleBoldUnderline"/>
        </w:rPr>
        <w:lastRenderedPageBreak/>
        <w:t>decades</w:t>
      </w:r>
      <w:r w:rsidRPr="00FC4E6C">
        <w:rPr>
          <w:sz w:val="14"/>
        </w:rPr>
        <w:t xml:space="preserve">. And even </w:t>
      </w:r>
      <w:r w:rsidRPr="00FC4E6C">
        <w:rPr>
          <w:rStyle w:val="StyleBoldUnderline"/>
        </w:rPr>
        <w:t xml:space="preserve">that presumes that we have a functioning economy in which to mine, construct, transport and erect these fancy new technologies. </w:t>
      </w:r>
      <w:r w:rsidRPr="00481692">
        <w:rPr>
          <w:rStyle w:val="StyleBoldUnderline"/>
        </w:rPr>
        <w:t>Time, scale, and cost all factor</w:t>
      </w:r>
      <w:r w:rsidRPr="00FC4E6C">
        <w:rPr>
          <w:rStyle w:val="StyleBoldUnderline"/>
        </w:rPr>
        <w:t xml:space="preserve"> in </w:t>
      </w:r>
      <w:r w:rsidRPr="00481692">
        <w:rPr>
          <w:rStyle w:val="StyleBoldUnderline"/>
        </w:rPr>
        <w:t>as challenges</w:t>
      </w:r>
      <w:r w:rsidRPr="00FC4E6C">
        <w:rPr>
          <w:rStyle w:val="StyleBoldUnderline"/>
        </w:rPr>
        <w:t xml:space="preserve"> to significant penetration of new energy technologies as well. </w:t>
      </w:r>
      <w:r w:rsidRPr="00FC4E6C">
        <w:rPr>
          <w:sz w:val="14"/>
        </w:rPr>
        <w:t xml:space="preserve">So where will all the new energy for economic growth come from? The answer, unsurprisingly, is from the already-installed carbon-chomping coal, oil, and natural gas infrastructure. That is the implicit assumption that lies behind the calls for renewed economic growth. It's The Money, Stupid As noted here routinely in my writings and in the Crash Course, </w:t>
      </w:r>
      <w:r w:rsidRPr="00FC4E6C">
        <w:rPr>
          <w:rStyle w:val="StyleBoldUnderline"/>
        </w:rPr>
        <w:t xml:space="preserve">we have </w:t>
      </w:r>
      <w:r w:rsidRPr="00481692">
        <w:rPr>
          <w:rStyle w:val="StyleBoldUnderline"/>
        </w:rPr>
        <w:t>an exponential monetary system</w:t>
      </w:r>
      <w:r w:rsidRPr="00FC4E6C">
        <w:rPr>
          <w:rStyle w:val="StyleBoldUnderline"/>
        </w:rPr>
        <w:t>. One mandatory feature</w:t>
      </w:r>
      <w:r w:rsidRPr="00FC4E6C">
        <w:rPr>
          <w:sz w:val="14"/>
        </w:rPr>
        <w:t xml:space="preserve"> of our current exponential monetary system </w:t>
      </w:r>
      <w:r w:rsidRPr="00481692">
        <w:rPr>
          <w:rStyle w:val="StyleBoldUnderline"/>
        </w:rPr>
        <w:t>is the need for</w:t>
      </w:r>
      <w:r w:rsidRPr="00FC4E6C">
        <w:rPr>
          <w:rStyle w:val="StyleBoldUnderline"/>
        </w:rPr>
        <w:t xml:space="preserve"> perpetual growth. Not just any kind of growth; </w:t>
      </w:r>
      <w:r w:rsidRPr="00481692">
        <w:rPr>
          <w:rStyle w:val="StyleBoldUnderline"/>
        </w:rPr>
        <w:t>exponential growth</w:t>
      </w:r>
      <w:r w:rsidRPr="00FC4E6C">
        <w:rPr>
          <w:sz w:val="14"/>
        </w:rPr>
        <w:t xml:space="preserve">. That's the price for paying interest on money loaned into existence. </w:t>
      </w:r>
      <w:r w:rsidRPr="00FC4E6C">
        <w:rPr>
          <w:rStyle w:val="StyleBoldUnderline"/>
        </w:rPr>
        <w:t>Without that growth, our monetary system shudders to a halt and shifts into reverse, operating especially poorly and threatening to melt down the entire economic edifice</w:t>
      </w:r>
      <w:r w:rsidRPr="00FC4E6C">
        <w:rPr>
          <w:sz w:val="14"/>
        </w:rPr>
        <w:t xml:space="preserve">. This is so well understood, explicitly or implicitly, throughout all the layers of society and in our various institutions, that you will only ever hear politicians and bankers talking about the "need" for growth. In fact, they are correct; our system does need growth. All debt-based money systems require growth. That is the resulting feature of loaning one's money into existence. That's the long and the short of the entire story. The growth may seem modest, perhaps a few percent per year ('That's all, honest!'), but therein lies the rub. Any continuous percentage growth is still exponential growth. Exponential growth means not just a little bit more each year, but a constantly growing amount each year. It is a story of more. Every year needs slightly more than the prior year - that's the requirement. The Gap </w:t>
      </w:r>
      <w:r w:rsidRPr="00FC4E6C">
        <w:rPr>
          <w:rStyle w:val="StyleBoldUnderline"/>
        </w:rPr>
        <w:t>Nobody has yet reconciled the vast intellectual and practical gap that exists between our addiction to exponential growth and the carbon reduction rhetoric coming out of Copenhagen. I've yet to see any credible plan that illustrates how we can grow our economy without using more energy</w:t>
      </w:r>
      <w:r w:rsidRPr="00FC4E6C">
        <w:rPr>
          <w:sz w:val="14"/>
        </w:rPr>
        <w:t xml:space="preserve">. Is it somehow possible to grow an economy without using more energy? Let's explore that concept for a bit. What does it mean to "grow an economy?" Essentially, </w:t>
      </w:r>
      <w:r w:rsidRPr="00FC4E6C">
        <w:rPr>
          <w:rStyle w:val="StyleBoldUnderline"/>
        </w:rPr>
        <w:t>it means more jobs for more people producing and consuming more things</w:t>
      </w:r>
      <w:r w:rsidRPr="00FC4E6C">
        <w:rPr>
          <w:sz w:val="14"/>
        </w:rPr>
        <w:t xml:space="preserve">. That's it. An economy, as we measure it, consists of </w:t>
      </w:r>
      <w:r w:rsidRPr="00FC4E6C">
        <w:rPr>
          <w:rStyle w:val="StyleBoldUnderline"/>
        </w:rPr>
        <w:t>delivering the needs and wants of people in ever-larger quantities. It's those last three words - ever-larger quantities - that defines the whole problem</w:t>
      </w:r>
      <w:r w:rsidRPr="00FC4E6C">
        <w:rPr>
          <w:sz w:val="14"/>
        </w:rPr>
        <w:t xml:space="preserve">. For example, suppose our economy consisted only of building houses. If the same number of houses were produced each year, we'd say that the economy was not growing. It wouldn't matter whether the number was four hundred thousand or four million; if the same number of new homes were produced each year, year after year, this would be considered a very bad thing, because it would mean our economy was not growing. The same is true for cars, hair brushes, big-screen TVs, grape juice, and everything else you can think of that makes up our current economy. Each year, </w:t>
      </w:r>
      <w:r w:rsidRPr="00FC4E6C">
        <w:rPr>
          <w:rStyle w:val="StyleBoldUnderline"/>
        </w:rPr>
        <w:t>more needs to be sold than the year before</w:t>
      </w:r>
      <w:r w:rsidRPr="00FC4E6C">
        <w:rPr>
          <w:sz w:val="14"/>
        </w:rPr>
        <w:t xml:space="preserve">, or the magic economic-stimulus wands will come out to ward off the Evil Spirits of No Growth. If our economy were to grow at the same rate as the population, it would grow by around 1% per year. This is still exponential growth, but it is far short of the 3%-4% that policymakers consider both desirable and necessary. Why the gap? Why do we work so hard to ensure that 1% more people consume 3% more stuff each year? Out of Service It's not that 3% is the right number for the land or the people who live upon it. </w:t>
      </w:r>
      <w:r w:rsidRPr="00FC4E6C">
        <w:rPr>
          <w:rStyle w:val="StyleBoldUnderline"/>
        </w:rPr>
        <w:t xml:space="preserve">The target of 3% is driven by our monetary </w:t>
      </w:r>
      <w:r w:rsidRPr="00481692">
        <w:rPr>
          <w:rStyle w:val="StyleBoldUnderline"/>
        </w:rPr>
        <w:t>system</w:t>
      </w:r>
      <w:r w:rsidRPr="00FC4E6C">
        <w:rPr>
          <w:rStyle w:val="StyleBoldUnderline"/>
        </w:rPr>
        <w:t xml:space="preserve">, which </w:t>
      </w:r>
      <w:r w:rsidRPr="00481692">
        <w:rPr>
          <w:rStyle w:val="StyleBoldUnderline"/>
        </w:rPr>
        <w:t>needs</w:t>
      </w:r>
      <w:r w:rsidRPr="00FC4E6C">
        <w:rPr>
          <w:rStyle w:val="StyleBoldUnderline"/>
        </w:rPr>
        <w:t xml:space="preserve"> a certain rate of exponential </w:t>
      </w:r>
      <w:r w:rsidRPr="00481692">
        <w:rPr>
          <w:rStyle w:val="StyleBoldUnderline"/>
        </w:rPr>
        <w:t>growth each year</w:t>
      </w:r>
      <w:r w:rsidRPr="00FC4E6C">
        <w:rPr>
          <w:rStyle w:val="StyleBoldUnderline"/>
        </w:rPr>
        <w:t xml:space="preserve"> in order </w:t>
      </w:r>
      <w:r w:rsidRPr="00481692">
        <w:rPr>
          <w:rStyle w:val="StyleBoldUnderline"/>
        </w:rPr>
        <w:t>to cover the interest expense</w:t>
      </w:r>
      <w:r w:rsidRPr="00FC4E6C">
        <w:rPr>
          <w:rStyle w:val="StyleBoldUnderline"/>
        </w:rPr>
        <w:t xml:space="preserve"> due each year on the already outstanding loans. The needs of our monetary system are driving our economic decisions, not the needs of the people, let alone the needs of the planet. We are in service to our money system, not the other way around</w:t>
      </w:r>
      <w:r w:rsidRPr="00FC4E6C">
        <w:rPr>
          <w:sz w:val="14"/>
        </w:rPr>
        <w:t xml:space="preserve">. Today we have a burning need for an economic model that can operate tolerably well without growth. But ours can't, and so we actually find ourselves in the uncomfortable position of </w:t>
      </w:r>
      <w:r w:rsidRPr="00FC4E6C">
        <w:rPr>
          <w:rStyle w:val="StyleBoldUnderline"/>
        </w:rPr>
        <w:t>pitting human needs against the money system and observing that the money system is winning the b</w:t>
      </w:r>
      <w:r w:rsidRPr="00FC4E6C">
        <w:rPr>
          <w:sz w:val="14"/>
        </w:rPr>
        <w:t xml:space="preserve">attle. The Federal Reserve exists solely to assure that the monetary system has what it needs to function. That is their focus, their role, and their primary concern. I assume that </w:t>
      </w:r>
      <w:r w:rsidRPr="00FC4E6C">
        <w:rPr>
          <w:rStyle w:val="StyleBoldUnderline"/>
        </w:rPr>
        <w:t>they assume that by taking care of the monetary system, everything else will take care of itself. I think their assumption is archaic and wrong</w:t>
      </w:r>
      <w:r w:rsidRPr="00FC4E6C">
        <w:rPr>
          <w:sz w:val="14"/>
        </w:rPr>
        <w:t xml:space="preserve">. Regardless, our primary institutions and governing systems are in service to a monetary system that is dysfunctional. It was my having this outlook, this lens, more than any other, that allowed me to foresee what so many economists missed. </w:t>
      </w:r>
      <w:r w:rsidRPr="00FC4E6C">
        <w:rPr>
          <w:rStyle w:val="StyleBoldUnderline"/>
        </w:rPr>
        <w:t>Only by examining the system from a new, and very wide, angle can the enormous flaws in the system be seen</w:t>
      </w:r>
      <w:r w:rsidRPr="00FC4E6C">
        <w:rPr>
          <w:sz w:val="14"/>
        </w:rPr>
        <w:t xml:space="preserve">. Economy &amp; Energy Now let's get back to our main problem of economic growth and energy use (a.k.a. carbon production). </w:t>
      </w:r>
      <w:r w:rsidRPr="00FC4E6C">
        <w:rPr>
          <w:rStyle w:val="StyleBoldUnderline"/>
        </w:rPr>
        <w:t>There is simply no way to build houses</w:t>
      </w:r>
      <w:r w:rsidRPr="00FC4E6C">
        <w:rPr>
          <w:sz w:val="14"/>
        </w:rPr>
        <w:t xml:space="preserve">, produce televisions, grow and transport grape juice, and market hair brushes </w:t>
      </w:r>
      <w:r w:rsidRPr="00FC4E6C">
        <w:rPr>
          <w:rStyle w:val="StyleBoldUnderline"/>
        </w:rPr>
        <w:t>without consuming energy in the process</w:t>
      </w:r>
      <w:r w:rsidRPr="00FC4E6C">
        <w:rPr>
          <w:sz w:val="14"/>
        </w:rPr>
        <w:t xml:space="preserve">. That's just a cold, hard reality. </w:t>
      </w:r>
      <w:r w:rsidRPr="00481692">
        <w:rPr>
          <w:rStyle w:val="StyleBoldUnderline"/>
        </w:rPr>
        <w:t>We need liquid fuel to</w:t>
      </w:r>
      <w:r w:rsidRPr="00FC4E6C">
        <w:rPr>
          <w:rStyle w:val="StyleBoldUnderline"/>
        </w:rPr>
        <w:t xml:space="preserve"> extract, transform, and </w:t>
      </w:r>
      <w:r w:rsidRPr="00481692">
        <w:rPr>
          <w:rStyle w:val="StyleBoldUnderline"/>
        </w:rPr>
        <w:t>transport products</w:t>
      </w:r>
      <w:r w:rsidRPr="00FC4E6C">
        <w:rPr>
          <w:rStyle w:val="StyleBoldUnderline"/>
        </w:rPr>
        <w:t xml:space="preserve"> to market. </w:t>
      </w:r>
      <w:r w:rsidRPr="00481692">
        <w:rPr>
          <w:rStyle w:val="StyleBoldUnderline"/>
        </w:rPr>
        <w:t>More people</w:t>
      </w:r>
      <w:r w:rsidRPr="00FC4E6C">
        <w:rPr>
          <w:rStyle w:val="StyleBoldUnderline"/>
        </w:rPr>
        <w:t xml:space="preserve"> living in more houses </w:t>
      </w:r>
      <w:r w:rsidRPr="00481692">
        <w:rPr>
          <w:rStyle w:val="StyleBoldUnderline"/>
        </w:rPr>
        <w:t>means</w:t>
      </w:r>
      <w:r w:rsidRPr="00FC4E6C">
        <w:rPr>
          <w:rStyle w:val="StyleBoldUnderline"/>
        </w:rPr>
        <w:t xml:space="preserve"> we need </w:t>
      </w:r>
      <w:r w:rsidRPr="00481692">
        <w:rPr>
          <w:rStyle w:val="StyleBoldUnderline"/>
        </w:rPr>
        <w:t>more electricity</w:t>
      </w:r>
      <w:r w:rsidRPr="00481692">
        <w:rPr>
          <w:sz w:val="14"/>
        </w:rPr>
        <w:t>.</w:t>
      </w:r>
      <w:r w:rsidRPr="00FC4E6C">
        <w:rPr>
          <w:sz w:val="14"/>
        </w:rPr>
        <w:t xml:space="preserve"> Sure, </w:t>
      </w:r>
      <w:r w:rsidRPr="00FC4E6C">
        <w:rPr>
          <w:rStyle w:val="StyleBoldUnderline"/>
        </w:rPr>
        <w:t>we can be more efficient</w:t>
      </w:r>
      <w:r w:rsidRPr="00FC4E6C">
        <w:rPr>
          <w:sz w:val="14"/>
        </w:rPr>
        <w:t xml:space="preserve"> in our use of energy, </w:t>
      </w:r>
      <w:r w:rsidRPr="00FC4E6C">
        <w:rPr>
          <w:rStyle w:val="StyleBoldUnderline"/>
        </w:rPr>
        <w:t xml:space="preserve">but </w:t>
      </w:r>
      <w:r w:rsidRPr="00481692">
        <w:rPr>
          <w:rStyle w:val="StyleBoldUnderline"/>
        </w:rPr>
        <w:t>unless our efficiency gains are exceeding</w:t>
      </w:r>
      <w:r w:rsidRPr="00FC4E6C">
        <w:rPr>
          <w:rStyle w:val="StyleBoldUnderline"/>
        </w:rPr>
        <w:t xml:space="preserve"> the rate of </w:t>
      </w:r>
      <w:r w:rsidRPr="00481692">
        <w:rPr>
          <w:rStyle w:val="StyleBoldUnderline"/>
        </w:rPr>
        <w:t>economic growth, more energy will be used</w:t>
      </w:r>
      <w:r w:rsidRPr="00FC4E6C">
        <w:rPr>
          <w:rStyle w:val="StyleBoldUnderline"/>
        </w:rPr>
        <w:t>, not less</w:t>
      </w:r>
      <w:r w:rsidRPr="00FC4E6C">
        <w:rPr>
          <w:sz w:val="14"/>
        </w:rPr>
        <w:t xml:space="preserve">. In the long run, if we were being 3% more efficient in our use of fuel and growing our economy at 3%, this would mean burning the same amount of fuel each year. Unfortunately, </w:t>
      </w:r>
      <w:r w:rsidRPr="00FC4E6C">
        <w:rPr>
          <w:rStyle w:val="StyleBoldUnderline"/>
        </w:rPr>
        <w:t>fuel-efficiency gains are well known to run slower than economic growth</w:t>
      </w:r>
      <w:r w:rsidRPr="00FC4E6C">
        <w:rPr>
          <w:sz w:val="14"/>
        </w:rPr>
        <w:t xml:space="preserve">. For example, the average fuel efficiency of the US car fleet (as measured by the CAFE standards) has increased by 18% over the past 25 years, while the economy has grown by 331%. Naturally, our fuel consumption has grown, not fallen, over that time, despite the efficiency gains. So the bottom line is this: </w:t>
      </w:r>
      <w:r w:rsidRPr="00481692">
        <w:rPr>
          <w:rStyle w:val="StyleBoldUnderline"/>
        </w:rPr>
        <w:t>There is no possible way to both have economic growth</w:t>
      </w:r>
      <w:r w:rsidRPr="00FC4E6C">
        <w:rPr>
          <w:sz w:val="14"/>
        </w:rPr>
        <w:t xml:space="preserve"> (as we've known it in the past) </w:t>
      </w:r>
      <w:r w:rsidRPr="00481692">
        <w:rPr>
          <w:rStyle w:val="StyleBoldUnderline"/>
        </w:rPr>
        <w:t>and cut carbon emissions</w:t>
      </w:r>
      <w:r w:rsidRPr="00FC4E6C">
        <w:rPr>
          <w:sz w:val="14"/>
        </w:rPr>
        <w:t xml:space="preserve">. At least not without doing things very differently. </w:t>
      </w:r>
    </w:p>
    <w:p w:rsidR="00AB2177" w:rsidRPr="00FC4E6C" w:rsidRDefault="00B24C9F" w:rsidP="00AB2177">
      <w:pPr>
        <w:pStyle w:val="Heading4"/>
        <w:rPr>
          <w:rFonts w:cs="Times New Roman"/>
        </w:rPr>
      </w:pPr>
      <w:r w:rsidRPr="00FC4E6C">
        <w:rPr>
          <w:rFonts w:cs="Times New Roman"/>
        </w:rPr>
        <w:lastRenderedPageBreak/>
        <w:t>Tech creates more consumption</w:t>
      </w:r>
    </w:p>
    <w:p w:rsidR="00AB2177" w:rsidRPr="00FC4E6C" w:rsidRDefault="00AB2177" w:rsidP="00AB2177">
      <w:pPr>
        <w:rPr>
          <w:rFonts w:eastAsia="Lucida Sans Unicode"/>
          <w:sz w:val="20"/>
        </w:rPr>
      </w:pPr>
      <w:r w:rsidRPr="00FC4E6C">
        <w:rPr>
          <w:b/>
          <w:bCs/>
        </w:rPr>
        <w:t>Foster 11</w:t>
      </w:r>
      <w:r w:rsidRPr="00FC4E6C">
        <w:rPr>
          <w:rFonts w:eastAsia="Lucida Sans Unicode"/>
          <w:sz w:val="20"/>
        </w:rPr>
        <w:t xml:space="preserve"> (John Bellamy. </w:t>
      </w:r>
      <w:r w:rsidRPr="00FC4E6C">
        <w:rPr>
          <w:sz w:val="20"/>
        </w:rPr>
        <w:t>co-editor of Monthly Review and professor of sociology at the University of Oregon, “Capitalism and Degrowth: An Impossibility Theorem,” Volume 62, Issue 08, January, http://monthlyreview.org/2011/01/01/capitalism-and-degrowth-an-impossibility-theorem</w:t>
      </w:r>
      <w:r w:rsidRPr="00FC4E6C">
        <w:rPr>
          <w:rFonts w:eastAsia="Lucida Sans Unicode"/>
          <w:sz w:val="20"/>
        </w:rPr>
        <w:t>, bgm)</w:t>
      </w:r>
    </w:p>
    <w:p w:rsidR="00AB2177" w:rsidRPr="00FC4E6C" w:rsidRDefault="00AB2177" w:rsidP="00B24C9F">
      <w:pPr>
        <w:ind w:right="288"/>
        <w:rPr>
          <w:rFonts w:eastAsia="Lucida Sans Unicode"/>
          <w:szCs w:val="24"/>
        </w:rPr>
      </w:pPr>
      <w:r w:rsidRPr="00FC4E6C">
        <w:rPr>
          <w:rFonts w:eastAsia="Lucida Sans Unicode"/>
          <w:szCs w:val="24"/>
          <w:u w:val="single"/>
        </w:rPr>
        <w:t xml:space="preserve">An underlying premise of this movement is that, in the face of a planetary ecological emergency, </w:t>
      </w:r>
      <w:r w:rsidRPr="00481692">
        <w:rPr>
          <w:rFonts w:eastAsia="Lucida Sans Unicode"/>
          <w:szCs w:val="24"/>
          <w:u w:val="single"/>
        </w:rPr>
        <w:t xml:space="preserve">the promise of </w:t>
      </w:r>
      <w:r w:rsidRPr="00FC4E6C">
        <w:rPr>
          <w:rFonts w:eastAsia="Lucida Sans Unicode"/>
          <w:szCs w:val="24"/>
          <w:u w:val="single"/>
        </w:rPr>
        <w:t>green</w:t>
      </w:r>
      <w:r w:rsidRPr="00481692">
        <w:rPr>
          <w:rFonts w:eastAsia="Lucida Sans Unicode"/>
          <w:szCs w:val="24"/>
          <w:u w:val="single"/>
        </w:rPr>
        <w:t xml:space="preserve"> tech</w:t>
      </w:r>
      <w:r w:rsidRPr="00FC4E6C">
        <w:rPr>
          <w:rFonts w:eastAsia="Lucida Sans Unicode"/>
          <w:szCs w:val="24"/>
          <w:u w:val="single"/>
        </w:rPr>
        <w:t>nology ha</w:t>
      </w:r>
      <w:r w:rsidRPr="00481692">
        <w:rPr>
          <w:rFonts w:eastAsia="Lucida Sans Unicode"/>
          <w:szCs w:val="24"/>
          <w:u w:val="single"/>
        </w:rPr>
        <w:t xml:space="preserve">s </w:t>
      </w:r>
      <w:r w:rsidRPr="00FC4E6C">
        <w:rPr>
          <w:rFonts w:eastAsia="Lucida Sans Unicode"/>
          <w:szCs w:val="24"/>
          <w:u w:val="single"/>
        </w:rPr>
        <w:t xml:space="preserve">proven </w:t>
      </w:r>
      <w:r w:rsidRPr="00481692">
        <w:rPr>
          <w:rFonts w:eastAsia="Lucida Sans Unicode"/>
          <w:szCs w:val="24"/>
          <w:u w:val="single"/>
        </w:rPr>
        <w:t xml:space="preserve">false. </w:t>
      </w:r>
      <w:r w:rsidRPr="00FC4E6C">
        <w:rPr>
          <w:rFonts w:eastAsia="Lucida Sans Unicode"/>
          <w:szCs w:val="24"/>
          <w:u w:val="single"/>
        </w:rPr>
        <w:t xml:space="preserve">This can be attributed to the Jevons Paradox, according to which </w:t>
      </w:r>
      <w:r w:rsidRPr="00481692">
        <w:rPr>
          <w:rFonts w:eastAsia="Lucida Sans Unicode"/>
          <w:szCs w:val="24"/>
          <w:u w:val="single"/>
        </w:rPr>
        <w:t xml:space="preserve">greater efficiency in the use of energy and resources leads </w:t>
      </w:r>
      <w:r w:rsidRPr="00FC4E6C">
        <w:rPr>
          <w:rFonts w:eastAsia="Lucida Sans Unicode"/>
          <w:szCs w:val="24"/>
          <w:u w:val="single"/>
        </w:rPr>
        <w:t xml:space="preserve">not to conservation but </w:t>
      </w:r>
      <w:r w:rsidRPr="00481692">
        <w:rPr>
          <w:rFonts w:eastAsia="Lucida Sans Unicode"/>
          <w:szCs w:val="24"/>
          <w:u w:val="single"/>
        </w:rPr>
        <w:t>to greater</w:t>
      </w:r>
      <w:r w:rsidRPr="00FC4E6C">
        <w:rPr>
          <w:rFonts w:eastAsia="Lucida Sans Unicode"/>
          <w:szCs w:val="24"/>
          <w:u w:val="single"/>
        </w:rPr>
        <w:t xml:space="preserve"> economic </w:t>
      </w:r>
      <w:r w:rsidRPr="00481692">
        <w:rPr>
          <w:rFonts w:eastAsia="Lucida Sans Unicode"/>
          <w:szCs w:val="24"/>
          <w:u w:val="single"/>
        </w:rPr>
        <w:t>growth, and</w:t>
      </w:r>
      <w:r w:rsidRPr="00FC4E6C">
        <w:rPr>
          <w:rFonts w:eastAsia="Lucida Sans Unicode"/>
          <w:szCs w:val="24"/>
          <w:u w:val="single"/>
        </w:rPr>
        <w:t xml:space="preserve"> hence </w:t>
      </w:r>
      <w:r w:rsidRPr="00481692">
        <w:rPr>
          <w:rFonts w:eastAsia="Lucida Sans Unicode"/>
          <w:szCs w:val="24"/>
          <w:u w:val="single"/>
        </w:rPr>
        <w:t>more pressure on the environment.</w:t>
      </w:r>
      <w:r w:rsidRPr="00FC4E6C">
        <w:rPr>
          <w:rFonts w:eastAsia="Lucida Sans Unicode"/>
          <w:szCs w:val="24"/>
        </w:rPr>
        <w:t xml:space="preserve">5 </w:t>
      </w:r>
      <w:r w:rsidRPr="00FC4E6C">
        <w:rPr>
          <w:rFonts w:eastAsia="Lucida Sans Unicode"/>
          <w:szCs w:val="24"/>
          <w:u w:val="single"/>
        </w:rPr>
        <w:t>The unavoidable conclusion</w:t>
      </w:r>
      <w:r w:rsidRPr="00FC4E6C">
        <w:rPr>
          <w:rFonts w:eastAsia="Lucida Sans Unicode"/>
          <w:szCs w:val="24"/>
        </w:rPr>
        <w:t>—associated with a wide variety of political-economic and environmental thinkers, not just those connected directly to the European degrowth project—</w:t>
      </w:r>
      <w:r w:rsidRPr="00FC4E6C">
        <w:rPr>
          <w:rFonts w:eastAsia="Lucida Sans Unicode"/>
          <w:szCs w:val="24"/>
          <w:u w:val="single"/>
        </w:rPr>
        <w:t>is that there needs to be a drastic alteration in the economic trends operative since the Industrial Revolution.</w:t>
      </w:r>
      <w:r w:rsidRPr="00FC4E6C">
        <w:rPr>
          <w:rFonts w:eastAsia="Lucida Sans Unicode"/>
          <w:szCs w:val="24"/>
        </w:rPr>
        <w:t xml:space="preserve"> As Marxist economist Paul Sweezy put it more than two decades ago: </w:t>
      </w:r>
      <w:r w:rsidRPr="00481692">
        <w:rPr>
          <w:rFonts w:eastAsia="Lucida Sans Unicode"/>
          <w:szCs w:val="24"/>
          <w:u w:val="single"/>
        </w:rPr>
        <w:t>“Since there is no way to increase the capacity of the environment to bear the</w:t>
      </w:r>
      <w:r w:rsidRPr="00FC4E6C">
        <w:rPr>
          <w:rFonts w:eastAsia="Lucida Sans Unicode"/>
          <w:szCs w:val="24"/>
          <w:u w:val="single"/>
        </w:rPr>
        <w:t xml:space="preserve"> [economic and population] </w:t>
      </w:r>
      <w:r w:rsidRPr="00481692">
        <w:rPr>
          <w:rFonts w:eastAsia="Lucida Sans Unicode"/>
          <w:szCs w:val="24"/>
          <w:u w:val="single"/>
        </w:rPr>
        <w:t>burdens placed on it, it follows that the adjustment must come entirely from the other side of the equation</w:t>
      </w:r>
      <w:r w:rsidRPr="00FC4E6C">
        <w:rPr>
          <w:rFonts w:eastAsia="Lucida Sans Unicode"/>
          <w:szCs w:val="24"/>
          <w:u w:val="single"/>
        </w:rPr>
        <w:t>. And since the disequilibrium has already reached dangerous proportions, it also follows that what is essential for success is a reversal, not merely a slowing down, of the underlying trends of the last few centuries.”</w:t>
      </w:r>
      <w:r w:rsidRPr="00FC4E6C">
        <w:rPr>
          <w:rFonts w:eastAsia="Lucida Sans Unicode"/>
          <w:szCs w:val="24"/>
        </w:rPr>
        <w:t xml:space="preserve">6 Given that wealthy countries are already characterized by ecological overshoot, it is becoming more and more apparent that </w:t>
      </w:r>
      <w:r w:rsidRPr="00481692">
        <w:rPr>
          <w:rFonts w:eastAsia="Lucida Sans Unicode"/>
          <w:szCs w:val="24"/>
          <w:u w:val="single"/>
        </w:rPr>
        <w:t>there is</w:t>
      </w:r>
      <w:r w:rsidRPr="00FC4E6C">
        <w:rPr>
          <w:rFonts w:eastAsia="Lucida Sans Unicode"/>
          <w:szCs w:val="24"/>
          <w:u w:val="single"/>
        </w:rPr>
        <w:t xml:space="preserve"> indeed </w:t>
      </w:r>
      <w:r w:rsidRPr="00481692">
        <w:rPr>
          <w:rFonts w:eastAsia="Lucida Sans Unicode"/>
          <w:szCs w:val="24"/>
          <w:u w:val="single"/>
        </w:rPr>
        <w:t>no alternative</w:t>
      </w:r>
      <w:r w:rsidRPr="00FC4E6C">
        <w:rPr>
          <w:rFonts w:eastAsia="Lucida Sans Unicode"/>
          <w:szCs w:val="24"/>
        </w:rPr>
        <w:t xml:space="preserve">, as Sweezy emphasized, </w:t>
      </w:r>
      <w:r w:rsidRPr="00481692">
        <w:rPr>
          <w:rFonts w:eastAsia="Lucida Sans Unicode"/>
          <w:szCs w:val="24"/>
          <w:u w:val="single"/>
        </w:rPr>
        <w:t>but a reversal in the demands placed on the environment by the economy</w:t>
      </w:r>
      <w:r w:rsidRPr="00FC4E6C">
        <w:rPr>
          <w:rFonts w:eastAsia="Lucida Sans Unicode"/>
          <w:szCs w:val="24"/>
          <w:u w:val="single"/>
        </w:rPr>
        <w:t>.</w:t>
      </w:r>
      <w:r w:rsidRPr="00FC4E6C">
        <w:rPr>
          <w:rFonts w:eastAsia="Lucida Sans Unicode"/>
          <w:szCs w:val="24"/>
        </w:rPr>
        <w:t xml:space="preserve"> This is consistent with the argument of ecological economist Herman Daly, who has long insisted on the need for a steady-state economy. Daly traces this perspective to John Stuart Mill’s famous discussion of the “stationary state” in his Principles of Political Economy, which argued that </w:t>
      </w:r>
      <w:r w:rsidRPr="00FC4E6C">
        <w:rPr>
          <w:rFonts w:eastAsia="Lucida Sans Unicode"/>
          <w:szCs w:val="24"/>
          <w:u w:val="single"/>
        </w:rPr>
        <w:t>if economic expansion was to level off</w:t>
      </w:r>
      <w:r w:rsidRPr="00FC4E6C">
        <w:rPr>
          <w:rFonts w:eastAsia="Lucida Sans Unicode"/>
          <w:szCs w:val="24"/>
        </w:rPr>
        <w:t xml:space="preserve"> (as the classical economists expected), </w:t>
      </w:r>
      <w:r w:rsidRPr="00FC4E6C">
        <w:rPr>
          <w:rFonts w:eastAsia="Lucida Sans Unicode"/>
          <w:szCs w:val="24"/>
          <w:u w:val="single"/>
        </w:rPr>
        <w:t>the economic goal of society could then shift to the qualitative aspects of existence, rather than mere quantitative expansion.</w:t>
      </w:r>
    </w:p>
    <w:p w:rsidR="00AB2177" w:rsidRPr="00FC4E6C" w:rsidRDefault="00AB2177" w:rsidP="00AB2177">
      <w:pPr>
        <w:pStyle w:val="Heading4"/>
        <w:rPr>
          <w:rFonts w:cs="Times New Roman"/>
        </w:rPr>
      </w:pPr>
      <w:r w:rsidRPr="00FC4E6C">
        <w:rPr>
          <w:rFonts w:cs="Times New Roman"/>
        </w:rPr>
        <w:t>All their authors are biased</w:t>
      </w:r>
    </w:p>
    <w:p w:rsidR="00AB2177" w:rsidRPr="00FC4E6C" w:rsidRDefault="00AB2177" w:rsidP="00AB2177">
      <w:pPr>
        <w:rPr>
          <w:sz w:val="20"/>
        </w:rPr>
      </w:pPr>
      <w:r w:rsidRPr="00FC4E6C">
        <w:rPr>
          <w:b/>
          <w:bCs/>
        </w:rPr>
        <w:t>Trainer 7</w:t>
      </w:r>
      <w:r w:rsidRPr="00FC4E6C">
        <w:rPr>
          <w:sz w:val="20"/>
        </w:rPr>
        <w:t xml:space="preserve"> [Ted, Senior Lecturer in School of Social Work @ University of New South Wales, “Renewable Energy Cannot Sustain A Capitalist Society”, ebsco]</w:t>
      </w:r>
    </w:p>
    <w:p w:rsidR="00AB2177" w:rsidRPr="00FC4E6C" w:rsidRDefault="00AB2177" w:rsidP="00AB2177">
      <w:pPr>
        <w:rPr>
          <w:u w:val="single"/>
        </w:rPr>
      </w:pPr>
      <w:r w:rsidRPr="00FC4E6C">
        <w:rPr>
          <w:sz w:val="18"/>
        </w:rPr>
        <w:t xml:space="preserve">There is an overwhelmingly powerful, never questioned, assumption that all these problems can and will be solved by moving to renewable energy sources. That is, it is generally believed that sources such as the sun and the wind can replace fossil fuels, providing the quantities of energy that consumer society will need, in the forms and at the times that they are needed. Surprisingly, almost no literature has explored whether this is possible. Unfortunately in the task of assessing the validity of this dominant assumption we have not been helped by the people who know most about the field, </w:t>
      </w:r>
      <w:r w:rsidRPr="00481692">
        <w:rPr>
          <w:u w:val="single"/>
        </w:rPr>
        <w:t>the renewable energy experts</w:t>
      </w:r>
      <w:r w:rsidRPr="00FC4E6C">
        <w:rPr>
          <w:sz w:val="18"/>
        </w:rPr>
        <w:t xml:space="preserve">. They </w:t>
      </w:r>
      <w:r w:rsidRPr="00481692">
        <w:rPr>
          <w:u w:val="single"/>
        </w:rPr>
        <w:t>have a strong interest in boosting the potential of their pet technology</w:t>
      </w:r>
      <w:r w:rsidRPr="00FC4E6C">
        <w:rPr>
          <w:u w:val="single"/>
        </w:rPr>
        <w:t xml:space="preserve"> and in not drawing attention to its weaknesses, difficulties and limits. Exaggerated, misleading, questionable and demonstrably false claims are often encountered in the promotional literature.</w:t>
      </w:r>
      <w:r w:rsidRPr="00FC4E6C">
        <w:rPr>
          <w:sz w:val="18"/>
        </w:rPr>
        <w:t xml:space="preserve"> </w:t>
      </w:r>
      <w:r w:rsidRPr="00FC4E6C">
        <w:rPr>
          <w:sz w:val="18"/>
          <w:szCs w:val="16"/>
        </w:rPr>
        <w:t xml:space="preserve">Minor technical advances which might or might not become significant in the long run are announced as miraculous solutions. </w:t>
      </w:r>
      <w:r w:rsidRPr="00FC4E6C">
        <w:rPr>
          <w:u w:val="single"/>
        </w:rPr>
        <w:t xml:space="preserve">Doubts regarding the potential of renewable technologies are rarely if ever heard from within these fields. </w:t>
      </w:r>
      <w:r w:rsidRPr="00481692">
        <w:rPr>
          <w:u w:val="single"/>
        </w:rPr>
        <w:t>This enthusiasm is understandable in view of the need to attract public support and research funding</w:t>
      </w:r>
      <w:r w:rsidRPr="00FC4E6C">
        <w:rPr>
          <w:sz w:val="18"/>
          <w:szCs w:val="16"/>
        </w:rPr>
        <w:t xml:space="preserve">, but it means that contributions by those most familiar with these fields to the critical assessment of the potential and limits of renewables are quite rare. In developing the following review, </w:t>
      </w:r>
      <w:r w:rsidRPr="00FC4E6C">
        <w:rPr>
          <w:u w:val="single"/>
        </w:rPr>
        <w:t>considerable difficulty has been encountered from people hostile to having attention drawn to the weaknesses in their technologies and proposals</w:t>
      </w:r>
      <w:r w:rsidRPr="00FC4E6C">
        <w:rPr>
          <w:sz w:val="18"/>
        </w:rPr>
        <w:t xml:space="preserve"> </w:t>
      </w:r>
      <w:r w:rsidRPr="00FC4E6C">
        <w:rPr>
          <w:sz w:val="18"/>
          <w:szCs w:val="16"/>
        </w:rPr>
        <w:t xml:space="preserve">(including threats of legal action if data they have provided in personal communications is used). Sources eager to provide information tend to dry up when they realize that limits are being explored. In addition </w:t>
      </w:r>
      <w:r w:rsidRPr="00481692">
        <w:rPr>
          <w:u w:val="single"/>
        </w:rPr>
        <w:t>some of the crucial information will not be made public by the private firms developing the new systems.</w:t>
      </w:r>
      <w:r w:rsidRPr="00FC4E6C">
        <w:rPr>
          <w:u w:val="single"/>
        </w:rPr>
        <w:t xml:space="preserve"> For example</w:t>
      </w:r>
      <w:r w:rsidRPr="00FC4E6C">
        <w:rPr>
          <w:sz w:val="18"/>
        </w:rPr>
        <w:t xml:space="preserve"> </w:t>
      </w:r>
      <w:r w:rsidRPr="00FC4E6C">
        <w:rPr>
          <w:u w:val="single"/>
        </w:rPr>
        <w:t>it is almost impossible to get information on actual windmill output in relation to mean wind speeds at generating sites.</w:t>
      </w:r>
    </w:p>
    <w:p w:rsidR="00AB2177" w:rsidRPr="00FC4E6C" w:rsidRDefault="00AB2177" w:rsidP="001B4088"/>
    <w:p w:rsidR="001B4088" w:rsidRPr="00FC4E6C" w:rsidRDefault="001B4088" w:rsidP="001B4088">
      <w:pPr>
        <w:pStyle w:val="Heading3"/>
        <w:rPr>
          <w:rFonts w:cs="Times New Roman"/>
        </w:rPr>
      </w:pPr>
      <w:r w:rsidRPr="00FC4E6C">
        <w:rPr>
          <w:rFonts w:cs="Times New Roman"/>
        </w:rPr>
        <w:lastRenderedPageBreak/>
        <w:t>A2: Infinite Resources</w:t>
      </w:r>
    </w:p>
    <w:p w:rsidR="001B4088" w:rsidRPr="00FC4E6C" w:rsidRDefault="001B4088" w:rsidP="001B4088">
      <w:pPr>
        <w:pStyle w:val="Heading4"/>
        <w:rPr>
          <w:rFonts w:cs="Times New Roman"/>
        </w:rPr>
      </w:pPr>
      <w:r w:rsidRPr="00FC4E6C">
        <w:rPr>
          <w:rFonts w:cs="Times New Roman"/>
        </w:rPr>
        <w:t>Unintended consequences—every technology creates another problem—even with unlimited energy we’d still go extinct some other way</w:t>
      </w:r>
    </w:p>
    <w:p w:rsidR="001B4088" w:rsidRPr="00FC4E6C" w:rsidRDefault="001B4088" w:rsidP="001B4088">
      <w:pPr>
        <w:rPr>
          <w:b/>
        </w:rPr>
      </w:pPr>
      <w:r w:rsidRPr="00FC4E6C">
        <w:rPr>
          <w:b/>
        </w:rPr>
        <w:t>MacKenzie, citing Meadows, 12</w:t>
      </w:r>
      <w:r w:rsidRPr="00FC4E6C">
        <w:rPr>
          <w:sz w:val="12"/>
        </w:rPr>
        <w:t xml:space="preserve">—science consultant for New Scientist magazine (Deborah, 1/10/2012, “Boom and doom: Revisiting prophecies of collapse”, The New Scientist, </w:t>
      </w:r>
      <w:hyperlink r:id="rId24" w:history="1">
        <w:r w:rsidRPr="00FC4E6C">
          <w:rPr>
            <w:rStyle w:val="Hyperlink"/>
            <w:sz w:val="12"/>
          </w:rPr>
          <w:t>http://newscientist1.blogspot.com/2012/01/boom-and-doom-revisiting-prophecies-of.html</w:t>
        </w:r>
      </w:hyperlink>
      <w:r w:rsidRPr="00FC4E6C">
        <w:rPr>
          <w:sz w:val="12"/>
        </w:rPr>
        <w:t>, AL)</w:t>
      </w:r>
    </w:p>
    <w:p w:rsidR="001B4088" w:rsidRPr="00FC4E6C" w:rsidRDefault="001B4088" w:rsidP="001B4088">
      <w:r w:rsidRPr="00FC4E6C">
        <w:t xml:space="preserve">Yet </w:t>
      </w:r>
      <w:r w:rsidRPr="00FC4E6C">
        <w:rPr>
          <w:u w:val="single"/>
        </w:rPr>
        <w:t>the Limits team</w:t>
      </w:r>
      <w:r w:rsidRPr="00FC4E6C">
        <w:t xml:space="preserve"> had </w:t>
      </w:r>
      <w:r w:rsidRPr="00FC4E6C">
        <w:rPr>
          <w:u w:val="single"/>
        </w:rPr>
        <w:t>tested this.</w:t>
      </w:r>
      <w:r w:rsidRPr="00FC4E6C">
        <w:t xml:space="preserve"> In some runs, </w:t>
      </w:r>
      <w:r w:rsidRPr="00481692">
        <w:rPr>
          <w:u w:val="single"/>
        </w:rPr>
        <w:t xml:space="preserve">they gave World3 </w:t>
      </w:r>
      <w:r w:rsidRPr="00481692">
        <w:rPr>
          <w:b/>
          <w:u w:val="single"/>
          <w:bdr w:val="single" w:sz="4" w:space="0" w:color="auto"/>
        </w:rPr>
        <w:t>unlimited</w:t>
      </w:r>
      <w:r w:rsidRPr="00481692">
        <w:rPr>
          <w:u w:val="single"/>
        </w:rPr>
        <w:t>, non-polluting</w:t>
      </w:r>
      <w:r w:rsidRPr="00FC4E6C">
        <w:rPr>
          <w:u w:val="single"/>
        </w:rPr>
        <w:t xml:space="preserve"> nuclear </w:t>
      </w:r>
      <w:r w:rsidRPr="00481692">
        <w:rPr>
          <w:u w:val="single"/>
        </w:rPr>
        <w:t>energy</w:t>
      </w:r>
      <w:r w:rsidRPr="00FC4E6C">
        <w:t xml:space="preserve"> - which allowed extensive substitution and recycling of limited materials - </w:t>
      </w:r>
      <w:r w:rsidRPr="00481692">
        <w:rPr>
          <w:u w:val="single"/>
        </w:rPr>
        <w:t>and</w:t>
      </w:r>
      <w:r w:rsidRPr="00FC4E6C">
        <w:rPr>
          <w:u w:val="single"/>
        </w:rPr>
        <w:t xml:space="preserve"> a </w:t>
      </w:r>
      <w:r w:rsidRPr="00481692">
        <w:rPr>
          <w:u w:val="single"/>
        </w:rPr>
        <w:t>doubling</w:t>
      </w:r>
      <w:r w:rsidRPr="00FC4E6C">
        <w:rPr>
          <w:u w:val="single"/>
        </w:rPr>
        <w:t xml:space="preserve"> in</w:t>
      </w:r>
      <w:r w:rsidRPr="00FC4E6C">
        <w:t xml:space="preserve"> the </w:t>
      </w:r>
      <w:r w:rsidRPr="00FC4E6C">
        <w:rPr>
          <w:u w:val="single"/>
        </w:rPr>
        <w:t xml:space="preserve">reserves of </w:t>
      </w:r>
      <w:r w:rsidRPr="00481692">
        <w:rPr>
          <w:rStyle w:val="StyleBoldUnderline"/>
        </w:rPr>
        <w:t>nonrenewables</w:t>
      </w:r>
      <w:r w:rsidRPr="00FC4E6C">
        <w:rPr>
          <w:rStyle w:val="StyleBoldUnderline"/>
        </w:rPr>
        <w:t xml:space="preserve"> that could be economically exploited</w:t>
      </w:r>
      <w:r w:rsidRPr="00FC4E6C">
        <w:t xml:space="preserve">. </w:t>
      </w:r>
      <w:r w:rsidRPr="00FC4E6C">
        <w:rPr>
          <w:u w:val="single"/>
        </w:rPr>
        <w:t xml:space="preserve">All the same, </w:t>
      </w:r>
      <w:r w:rsidRPr="00481692">
        <w:rPr>
          <w:u w:val="single"/>
        </w:rPr>
        <w:t>the population crashed</w:t>
      </w:r>
      <w:r w:rsidRPr="00FC4E6C">
        <w:t xml:space="preserve"> when industrial pollution soared. </w:t>
      </w:r>
      <w:r w:rsidRPr="00481692">
        <w:rPr>
          <w:u w:val="single"/>
        </w:rPr>
        <w:t xml:space="preserve">Then </w:t>
      </w:r>
      <w:r w:rsidRPr="00481692">
        <w:rPr>
          <w:b/>
          <w:u w:val="single"/>
        </w:rPr>
        <w:t>fourfold pollution reductions</w:t>
      </w:r>
      <w:r w:rsidRPr="00FC4E6C">
        <w:rPr>
          <w:u w:val="single"/>
        </w:rPr>
        <w:t xml:space="preserve"> were added</w:t>
      </w:r>
      <w:r w:rsidRPr="00FC4E6C">
        <w:t xml:space="preserve"> as well: this time, </w:t>
      </w:r>
      <w:r w:rsidRPr="00481692">
        <w:rPr>
          <w:u w:val="single"/>
        </w:rPr>
        <w:t xml:space="preserve">the crash came when there was </w:t>
      </w:r>
      <w:r w:rsidRPr="00481692">
        <w:rPr>
          <w:b/>
          <w:u w:val="single"/>
        </w:rPr>
        <w:t>no more farmland</w:t>
      </w:r>
      <w:r w:rsidRPr="00FC4E6C">
        <w:rPr>
          <w:u w:val="single"/>
        </w:rPr>
        <w:t>.</w:t>
      </w:r>
      <w:r w:rsidRPr="00FC4E6C">
        <w:t xml:space="preserve"> </w:t>
      </w:r>
      <w:r w:rsidRPr="00FC4E6C">
        <w:rPr>
          <w:u w:val="single"/>
        </w:rPr>
        <w:t>Adding</w:t>
      </w:r>
      <w:r w:rsidRPr="00FC4E6C">
        <w:t xml:space="preserve"> in </w:t>
      </w:r>
      <w:r w:rsidRPr="00481692">
        <w:rPr>
          <w:u w:val="single"/>
        </w:rPr>
        <w:t>higher farm yields</w:t>
      </w:r>
      <w:r w:rsidRPr="00FC4E6C">
        <w:t xml:space="preserve"> and better birth control </w:t>
      </w:r>
      <w:r w:rsidRPr="00481692">
        <w:rPr>
          <w:u w:val="single"/>
        </w:rPr>
        <w:t>helped</w:t>
      </w:r>
      <w:r w:rsidRPr="00FC4E6C">
        <w:t xml:space="preserve"> in this case. </w:t>
      </w:r>
      <w:r w:rsidRPr="00481692">
        <w:rPr>
          <w:u w:val="single"/>
        </w:rPr>
        <w:t xml:space="preserve">But then </w:t>
      </w:r>
      <w:r w:rsidRPr="00481692">
        <w:rPr>
          <w:b/>
          <w:u w:val="single"/>
        </w:rPr>
        <w:t>soil erosion</w:t>
      </w:r>
      <w:r w:rsidRPr="00FC4E6C">
        <w:t xml:space="preserve"> and pollution </w:t>
      </w:r>
      <w:r w:rsidRPr="00481692">
        <w:rPr>
          <w:u w:val="single"/>
        </w:rPr>
        <w:t>struck</w:t>
      </w:r>
      <w:r w:rsidRPr="00FC4E6C">
        <w:rPr>
          <w:u w:val="single"/>
        </w:rPr>
        <w:t>, driven by the</w:t>
      </w:r>
      <w:r w:rsidRPr="00FC4E6C">
        <w:t xml:space="preserve"> continuing </w:t>
      </w:r>
      <w:r w:rsidRPr="00FC4E6C">
        <w:rPr>
          <w:u w:val="single"/>
        </w:rPr>
        <w:t xml:space="preserve">rise of industry. </w:t>
      </w:r>
      <w:r w:rsidRPr="00481692">
        <w:rPr>
          <w:b/>
          <w:u w:val="single"/>
        </w:rPr>
        <w:t>Whatever the researchers did</w:t>
      </w:r>
      <w:r w:rsidRPr="00FC4E6C">
        <w:rPr>
          <w:u w:val="single"/>
        </w:rPr>
        <w:t xml:space="preserve"> to eke out resources</w:t>
      </w:r>
      <w:r w:rsidRPr="00FC4E6C">
        <w:t xml:space="preserve"> or stave off pollution, exponential </w:t>
      </w:r>
      <w:r w:rsidRPr="00481692">
        <w:rPr>
          <w:u w:val="single"/>
        </w:rPr>
        <w:t>growth was</w:t>
      </w:r>
      <w:r w:rsidRPr="00FC4E6C">
        <w:rPr>
          <w:u w:val="single"/>
        </w:rPr>
        <w:t xml:space="preserve"> simply </w:t>
      </w:r>
      <w:r w:rsidRPr="00481692">
        <w:rPr>
          <w:u w:val="single"/>
        </w:rPr>
        <w:t xml:space="preserve">prolonged, until it </w:t>
      </w:r>
      <w:r w:rsidRPr="00481692">
        <w:rPr>
          <w:b/>
          <w:u w:val="single"/>
          <w:bdr w:val="single" w:sz="4" w:space="0" w:color="auto"/>
        </w:rPr>
        <w:t>eventually swamped the remedies</w:t>
      </w:r>
      <w:r w:rsidRPr="00FC4E6C">
        <w:rPr>
          <w:u w:val="single"/>
        </w:rPr>
        <w:t>.</w:t>
      </w:r>
      <w:r w:rsidRPr="00FC4E6C">
        <w:t xml:space="preserve"> Only when the growth of population and industry were constrained, and all the technological fixes applied, did it stabilise in relative prosperity. The crucial point is that </w:t>
      </w:r>
      <w:r w:rsidRPr="00FC4E6C">
        <w:rPr>
          <w:u w:val="single"/>
        </w:rPr>
        <w:t xml:space="preserve">overshoot and </w:t>
      </w:r>
      <w:r w:rsidRPr="00481692">
        <w:rPr>
          <w:u w:val="single"/>
        </w:rPr>
        <w:t>collapse</w:t>
      </w:r>
      <w:r w:rsidRPr="00FC4E6C">
        <w:t xml:space="preserve"> usually </w:t>
      </w:r>
      <w:r w:rsidRPr="00481692">
        <w:rPr>
          <w:u w:val="single"/>
        </w:rPr>
        <w:t xml:space="preserve">happened </w:t>
      </w:r>
      <w:r w:rsidRPr="00481692">
        <w:rPr>
          <w:b/>
          <w:u w:val="single"/>
        </w:rPr>
        <w:t>sooner or later</w:t>
      </w:r>
      <w:r w:rsidRPr="00FC4E6C">
        <w:rPr>
          <w:u w:val="single"/>
        </w:rPr>
        <w:t xml:space="preserve"> in World3 even if very optimistic assumptions were made</w:t>
      </w:r>
      <w:r w:rsidRPr="00FC4E6C">
        <w:t xml:space="preserve"> about, say, oil reserves. "</w:t>
      </w:r>
      <w:r w:rsidRPr="00FC4E6C">
        <w:rPr>
          <w:u w:val="single"/>
        </w:rPr>
        <w:t>The general behaviour</w:t>
      </w:r>
      <w:r w:rsidRPr="00FC4E6C">
        <w:t xml:space="preserve"> of overshoot and collapse </w:t>
      </w:r>
      <w:r w:rsidRPr="00FC4E6C">
        <w:rPr>
          <w:u w:val="single"/>
        </w:rPr>
        <w:t>persists</w:t>
      </w:r>
      <w:r w:rsidRPr="00FC4E6C">
        <w:t xml:space="preserve">, </w:t>
      </w:r>
      <w:r w:rsidRPr="00FC4E6C">
        <w:rPr>
          <w:u w:val="single"/>
        </w:rPr>
        <w:t>even when large changes to</w:t>
      </w:r>
      <w:r w:rsidRPr="00FC4E6C">
        <w:t xml:space="preserve"> numerous </w:t>
      </w:r>
      <w:r w:rsidRPr="00FC4E6C">
        <w:rPr>
          <w:u w:val="single"/>
        </w:rPr>
        <w:t>parameters are made</w:t>
      </w:r>
      <w:r w:rsidRPr="00FC4E6C">
        <w:t xml:space="preserve">," says Graham Turner of the CSIRO Ecosystem Sciences lab in Crace, Australia. </w:t>
      </w:r>
    </w:p>
    <w:p w:rsidR="001B4088" w:rsidRPr="00FC4E6C" w:rsidRDefault="001B4088" w:rsidP="001B4088"/>
    <w:p w:rsidR="001B4088" w:rsidRPr="00FC4E6C" w:rsidRDefault="001B4088" w:rsidP="001B4088">
      <w:pPr>
        <w:pStyle w:val="Heading3"/>
        <w:rPr>
          <w:rFonts w:cs="Times New Roman"/>
        </w:rPr>
      </w:pPr>
      <w:r w:rsidRPr="00FC4E6C">
        <w:rPr>
          <w:rFonts w:cs="Times New Roman"/>
        </w:rPr>
        <w:t>A2: Aff Solves Warming</w:t>
      </w:r>
    </w:p>
    <w:p w:rsidR="001B4088" w:rsidRPr="00FC4E6C" w:rsidRDefault="001B4088" w:rsidP="001B4088">
      <w:pPr>
        <w:pStyle w:val="Heading4"/>
        <w:rPr>
          <w:rFonts w:cs="Times New Roman"/>
        </w:rPr>
      </w:pPr>
      <w:r w:rsidRPr="00FC4E6C">
        <w:rPr>
          <w:rFonts w:cs="Times New Roman"/>
        </w:rPr>
        <w:t>Deep-seated change is required at every level of society – insufficient solutions like the plan only deter necessary changes</w:t>
      </w:r>
    </w:p>
    <w:p w:rsidR="001B4088" w:rsidRPr="00FC4E6C" w:rsidRDefault="001B4088" w:rsidP="001B4088">
      <w:r w:rsidRPr="00FC4E6C">
        <w:t xml:space="preserve">Dr. </w:t>
      </w:r>
      <w:r w:rsidRPr="00FC4E6C">
        <w:rPr>
          <w:b/>
        </w:rPr>
        <w:t>Barry</w:t>
      </w:r>
      <w:r w:rsidRPr="00FC4E6C">
        <w:t>, PhD in Land Resources from UW-Madison and President and Founder of Ecological Internet, 1/5/</w:t>
      </w:r>
      <w:r w:rsidRPr="00FC4E6C">
        <w:rPr>
          <w:b/>
        </w:rPr>
        <w:t>2008</w:t>
      </w:r>
    </w:p>
    <w:p w:rsidR="001B4088" w:rsidRPr="00FC4E6C" w:rsidRDefault="001B4088" w:rsidP="001B4088">
      <w:r w:rsidRPr="00FC4E6C">
        <w:t>(“Time To Stop The Greenwashing,” http://www.countercurrents.org/barry050108.htm)</w:t>
      </w:r>
    </w:p>
    <w:p w:rsidR="001B4088" w:rsidRPr="00FC4E6C" w:rsidRDefault="001B4088" w:rsidP="001B4088">
      <w:pPr>
        <w:rPr>
          <w:sz w:val="14"/>
        </w:rPr>
      </w:pPr>
      <w:r w:rsidRPr="00FC4E6C">
        <w:rPr>
          <w:sz w:val="14"/>
        </w:rPr>
        <w:t xml:space="preserve"> The Earth and </w:t>
      </w:r>
      <w:r w:rsidRPr="00481692">
        <w:rPr>
          <w:b/>
          <w:u w:val="single"/>
        </w:rPr>
        <w:t>all species</w:t>
      </w:r>
      <w:r w:rsidRPr="00FC4E6C">
        <w:rPr>
          <w:u w:val="single"/>
        </w:rPr>
        <w:t xml:space="preserve"> including humans </w:t>
      </w:r>
      <w:r w:rsidRPr="00481692">
        <w:rPr>
          <w:u w:val="single"/>
        </w:rPr>
        <w:t xml:space="preserve">are threatened with </w:t>
      </w:r>
      <w:r w:rsidRPr="00481692">
        <w:rPr>
          <w:b/>
          <w:u w:val="single"/>
        </w:rPr>
        <w:t>imminent ecological ruin</w:t>
      </w:r>
      <w:r w:rsidRPr="00FC4E6C">
        <w:rPr>
          <w:sz w:val="14"/>
        </w:rPr>
        <w:t xml:space="preserve">. You should be afraid, very afraid. </w:t>
      </w:r>
      <w:r w:rsidRPr="00FC4E6C">
        <w:rPr>
          <w:u w:val="single"/>
        </w:rPr>
        <w:t xml:space="preserve">Yet real hope remains that </w:t>
      </w:r>
      <w:r w:rsidRPr="00481692">
        <w:rPr>
          <w:u w:val="single"/>
        </w:rPr>
        <w:t>fundamental</w:t>
      </w:r>
      <w:r w:rsidRPr="00FC4E6C">
        <w:rPr>
          <w:u w:val="single"/>
        </w:rPr>
        <w:t xml:space="preserve"> social </w:t>
      </w:r>
      <w:r w:rsidRPr="00481692">
        <w:rPr>
          <w:u w:val="single"/>
        </w:rPr>
        <w:t>change can avert looming failure of global ecosystems</w:t>
      </w:r>
      <w:r w:rsidRPr="00FC4E6C">
        <w:rPr>
          <w:sz w:val="14"/>
        </w:rPr>
        <w:t xml:space="preserve">. The biggest current obstacle to such change is that now that everyone, every product and every business claims to be "green"; we have been diverted from urgent, adequate ecological change required to secure being.  Many mainstream (and some "radical") environmentalists, most businesses and essentially </w:t>
      </w:r>
      <w:r w:rsidRPr="00FC4E6C">
        <w:rPr>
          <w:u w:val="single"/>
        </w:rPr>
        <w:t>all g</w:t>
      </w:r>
      <w:r w:rsidRPr="00481692">
        <w:rPr>
          <w:u w:val="single"/>
        </w:rPr>
        <w:t xml:space="preserve">overnments are </w:t>
      </w:r>
      <w:r w:rsidRPr="00481692">
        <w:rPr>
          <w:b/>
          <w:u w:val="single"/>
        </w:rPr>
        <w:t>greenwashing</w:t>
      </w:r>
      <w:r w:rsidRPr="00481692">
        <w:rPr>
          <w:sz w:val="14"/>
        </w:rPr>
        <w:t xml:space="preserve"> -- </w:t>
      </w:r>
      <w:r w:rsidRPr="00481692">
        <w:rPr>
          <w:u w:val="single"/>
        </w:rPr>
        <w:t>misleading the public regarding the environmental benefits of their</w:t>
      </w:r>
      <w:r w:rsidRPr="00FC4E6C">
        <w:rPr>
          <w:sz w:val="14"/>
        </w:rPr>
        <w:t xml:space="preserve"> practices, </w:t>
      </w:r>
      <w:r w:rsidRPr="00481692">
        <w:rPr>
          <w:u w:val="single"/>
        </w:rPr>
        <w:t>policies</w:t>
      </w:r>
      <w:r w:rsidRPr="00FC4E6C">
        <w:rPr>
          <w:sz w:val="14"/>
        </w:rPr>
        <w:t xml:space="preserve"> and products. Certified FSC logging destroys ancient forests, climate and water. Coal is unlikely to ever be clean as existing plants emit into the atmosphere, and sequestration is unproven. Biofuels hurt the environment, geo-engineering will destroy remaining natural processes, and buying more stuff is rarely good for the environment.  It is time to stop the greenwashing. </w:t>
      </w:r>
      <w:r w:rsidRPr="00FC4E6C">
        <w:rPr>
          <w:u w:val="single"/>
        </w:rPr>
        <w:t>After</w:t>
      </w:r>
      <w:r w:rsidRPr="00FC4E6C">
        <w:rPr>
          <w:sz w:val="14"/>
        </w:rPr>
        <w:t xml:space="preserve"> two decades of </w:t>
      </w:r>
      <w:r w:rsidRPr="00FC4E6C">
        <w:rPr>
          <w:u w:val="single"/>
        </w:rPr>
        <w:t>successfully raising awareness regarding climate change</w:t>
      </w:r>
      <w:r w:rsidRPr="00FC4E6C">
        <w:rPr>
          <w:sz w:val="14"/>
        </w:rPr>
        <w:t xml:space="preserve">, forest protection and other challenges to global ecological sustainability; increasingly </w:t>
      </w:r>
      <w:r w:rsidRPr="00FC4E6C">
        <w:rPr>
          <w:u w:val="single"/>
        </w:rPr>
        <w:t>my time is spent reacting to</w:t>
      </w:r>
      <w:r w:rsidRPr="00FC4E6C">
        <w:rPr>
          <w:sz w:val="14"/>
        </w:rPr>
        <w:t xml:space="preserve"> dangerous, </w:t>
      </w:r>
      <w:r w:rsidRPr="00FC4E6C">
        <w:rPr>
          <w:u w:val="single"/>
        </w:rPr>
        <w:t xml:space="preserve">insufficient </w:t>
      </w:r>
      <w:r w:rsidRPr="00481692">
        <w:rPr>
          <w:u w:val="single"/>
        </w:rPr>
        <w:t>responses</w:t>
      </w:r>
      <w:r w:rsidRPr="00FC4E6C">
        <w:rPr>
          <w:u w:val="single"/>
        </w:rPr>
        <w:t xml:space="preserve"> that </w:t>
      </w:r>
      <w:r w:rsidRPr="00481692">
        <w:rPr>
          <w:b/>
          <w:u w:val="single"/>
        </w:rPr>
        <w:t xml:space="preserve">fail to address </w:t>
      </w:r>
      <w:r w:rsidRPr="00481692">
        <w:rPr>
          <w:b/>
          <w:u w:val="single"/>
          <w:bdr w:val="single" w:sz="4" w:space="0" w:color="auto"/>
        </w:rPr>
        <w:t>root causes</w:t>
      </w:r>
      <w:r w:rsidRPr="00481692">
        <w:rPr>
          <w:u w:val="single"/>
        </w:rPr>
        <w:t xml:space="preserve"> of ecological decline</w:t>
      </w:r>
      <w:r w:rsidRPr="00481692">
        <w:rPr>
          <w:sz w:val="14"/>
        </w:rPr>
        <w:t xml:space="preserve">, </w:t>
      </w:r>
      <w:r w:rsidRPr="00481692">
        <w:rPr>
          <w:u w:val="single"/>
        </w:rPr>
        <w:t>provide a false sense of action</w:t>
      </w:r>
      <w:r w:rsidRPr="00481692">
        <w:rPr>
          <w:sz w:val="14"/>
        </w:rPr>
        <w:t xml:space="preserve">, </w:t>
      </w:r>
      <w:r w:rsidRPr="00481692">
        <w:rPr>
          <w:u w:val="single"/>
        </w:rPr>
        <w:t>and</w:t>
      </w:r>
      <w:r w:rsidRPr="00FC4E6C">
        <w:rPr>
          <w:u w:val="single"/>
        </w:rPr>
        <w:t xml:space="preserve"> frequently</w:t>
      </w:r>
      <w:r w:rsidRPr="00FC4E6C">
        <w:rPr>
          <w:sz w:val="14"/>
        </w:rPr>
        <w:t xml:space="preserve"> consolidate and </w:t>
      </w:r>
      <w:r w:rsidRPr="00481692">
        <w:rPr>
          <w:u w:val="single"/>
        </w:rPr>
        <w:t>do more environmental harm</w:t>
      </w:r>
      <w:r w:rsidRPr="00FC4E6C">
        <w:rPr>
          <w:sz w:val="14"/>
        </w:rPr>
        <w:t xml:space="preserve">.  </w:t>
      </w:r>
      <w:r w:rsidRPr="00FC4E6C">
        <w:rPr>
          <w:u w:val="single"/>
        </w:rPr>
        <w:t>Many</w:t>
      </w:r>
      <w:r w:rsidRPr="00FC4E6C">
        <w:rPr>
          <w:sz w:val="14"/>
        </w:rPr>
        <w:t xml:space="preserve"> "greenwash" to make money, some to be perceived as effective advocates, while others </w:t>
      </w:r>
      <w:r w:rsidRPr="00FC4E6C">
        <w:rPr>
          <w:u w:val="single"/>
        </w:rPr>
        <w:t xml:space="preserve">believe </w:t>
      </w:r>
      <w:r w:rsidRPr="00481692">
        <w:rPr>
          <w:u w:val="single"/>
        </w:rPr>
        <w:t>incremental progress without changing the system</w:t>
      </w:r>
      <w:r w:rsidRPr="00FC4E6C">
        <w:rPr>
          <w:u w:val="single"/>
        </w:rPr>
        <w:t xml:space="preserve"> is the best that can be done</w:t>
      </w:r>
      <w:r w:rsidRPr="00FC4E6C">
        <w:rPr>
          <w:sz w:val="14"/>
        </w:rPr>
        <w:t xml:space="preserve">. </w:t>
      </w:r>
      <w:r w:rsidRPr="00FC4E6C">
        <w:rPr>
          <w:u w:val="single"/>
        </w:rPr>
        <w:t xml:space="preserve">Yet all </w:t>
      </w:r>
      <w:r w:rsidRPr="00481692">
        <w:rPr>
          <w:u w:val="single"/>
        </w:rPr>
        <w:t>are delaying policies necessary</w:t>
      </w:r>
      <w:r w:rsidRPr="00FC4E6C">
        <w:rPr>
          <w:u w:val="single"/>
        </w:rPr>
        <w:t xml:space="preserve"> simply </w:t>
      </w:r>
      <w:r w:rsidRPr="00481692">
        <w:rPr>
          <w:u w:val="single"/>
        </w:rPr>
        <w:t>to survive</w:t>
      </w:r>
      <w:r w:rsidRPr="00FC4E6C">
        <w:rPr>
          <w:sz w:val="14"/>
        </w:rPr>
        <w:t xml:space="preserve">. </w:t>
      </w:r>
      <w:r w:rsidRPr="00FC4E6C">
        <w:rPr>
          <w:u w:val="single"/>
        </w:rPr>
        <w:t>The greatest obstacle to</w:t>
      </w:r>
      <w:r w:rsidRPr="00FC4E6C">
        <w:rPr>
          <w:sz w:val="14"/>
        </w:rPr>
        <w:t xml:space="preserve"> identifying, refining, espousing and </w:t>
      </w:r>
      <w:r w:rsidRPr="00FC4E6C">
        <w:rPr>
          <w:u w:val="single"/>
        </w:rPr>
        <w:t>implementing policies required to maintain a habitable Earth may come from</w:t>
      </w:r>
      <w:r w:rsidRPr="00FC4E6C">
        <w:rPr>
          <w:sz w:val="14"/>
        </w:rPr>
        <w:t xml:space="preserve"> "</w:t>
      </w:r>
      <w:r w:rsidRPr="00FC4E6C">
        <w:rPr>
          <w:u w:val="single"/>
        </w:rPr>
        <w:t>environmentalists</w:t>
      </w:r>
      <w:r w:rsidRPr="00FC4E6C">
        <w:rPr>
          <w:sz w:val="14"/>
        </w:rPr>
        <w:t xml:space="preserve">" </w:t>
      </w:r>
      <w:r w:rsidRPr="00FC4E6C">
        <w:rPr>
          <w:u w:val="single"/>
        </w:rPr>
        <w:t xml:space="preserve">proposing </w:t>
      </w:r>
      <w:r w:rsidRPr="00FC4E6C">
        <w:rPr>
          <w:b/>
          <w:u w:val="single"/>
        </w:rPr>
        <w:t>inadequate half-measures</w:t>
      </w:r>
      <w:r w:rsidRPr="00FC4E6C">
        <w:rPr>
          <w:u w:val="single"/>
        </w:rPr>
        <w:t xml:space="preserve"> that delay and undermine the rigorous work that must be done</w:t>
      </w:r>
      <w:r w:rsidRPr="00FC4E6C">
        <w:rPr>
          <w:sz w:val="14"/>
        </w:rPr>
        <w:t xml:space="preserve"> to bring humanity back into nature's fold.  </w:t>
      </w:r>
      <w:r w:rsidRPr="00FC4E6C">
        <w:rPr>
          <w:u w:val="single"/>
        </w:rPr>
        <w:t>Sufficient policies</w:t>
      </w:r>
      <w:r w:rsidRPr="00FC4E6C">
        <w:rPr>
          <w:sz w:val="14"/>
        </w:rPr>
        <w:t xml:space="preserve"> required </w:t>
      </w:r>
      <w:r w:rsidRPr="00FC4E6C">
        <w:rPr>
          <w:u w:val="single"/>
        </w:rPr>
        <w:t>to save the Earth are massive in scope and ambition</w:t>
      </w:r>
      <w:r w:rsidRPr="00FC4E6C">
        <w:rPr>
          <w:sz w:val="14"/>
        </w:rPr>
        <w:t xml:space="preserve">. </w:t>
      </w:r>
      <w:r w:rsidRPr="00481692">
        <w:rPr>
          <w:b/>
          <w:u w:val="single"/>
        </w:rPr>
        <w:t>Deep-seated change is required</w:t>
      </w:r>
      <w:r w:rsidRPr="00FC4E6C">
        <w:rPr>
          <w:u w:val="single"/>
        </w:rPr>
        <w:t xml:space="preserve"> in how we house</w:t>
      </w:r>
      <w:r w:rsidRPr="00FC4E6C">
        <w:rPr>
          <w:sz w:val="14"/>
        </w:rPr>
        <w:t xml:space="preserve">, </w:t>
      </w:r>
      <w:r w:rsidRPr="00FC4E6C">
        <w:rPr>
          <w:u w:val="single"/>
        </w:rPr>
        <w:t>feed and clothe ourselves</w:t>
      </w:r>
      <w:r w:rsidRPr="00FC4E6C">
        <w:rPr>
          <w:sz w:val="14"/>
        </w:rPr>
        <w:t xml:space="preserve">; in </w:t>
      </w:r>
      <w:r w:rsidRPr="00FC4E6C">
        <w:rPr>
          <w:u w:val="single"/>
        </w:rPr>
        <w:t>our understanding of acceptable livelihoods</w:t>
      </w:r>
      <w:r w:rsidRPr="00FC4E6C">
        <w:rPr>
          <w:sz w:val="14"/>
        </w:rPr>
        <w:t xml:space="preserve"> and happy lives; and in our relationship with the biosphere and each other. To maintain a livable Earth </w:t>
      </w:r>
      <w:r w:rsidRPr="00481692">
        <w:rPr>
          <w:u w:val="single"/>
        </w:rPr>
        <w:t>there is no alternative to less</w:t>
      </w:r>
      <w:r w:rsidRPr="00FC4E6C">
        <w:rPr>
          <w:sz w:val="14"/>
        </w:rPr>
        <w:t xml:space="preserve"> people and </w:t>
      </w:r>
      <w:r w:rsidRPr="00481692">
        <w:rPr>
          <w:u w:val="single"/>
        </w:rPr>
        <w:t>consumption</w:t>
      </w:r>
      <w:r w:rsidRPr="00481692">
        <w:rPr>
          <w:sz w:val="14"/>
        </w:rPr>
        <w:t xml:space="preserve">, </w:t>
      </w:r>
      <w:r w:rsidRPr="00481692">
        <w:rPr>
          <w:u w:val="single"/>
        </w:rPr>
        <w:t>a smaller</w:t>
      </w:r>
      <w:r w:rsidRPr="00FC4E6C">
        <w:rPr>
          <w:sz w:val="14"/>
        </w:rPr>
        <w:t xml:space="preserve"> and restorative </w:t>
      </w:r>
      <w:r w:rsidRPr="00481692">
        <w:rPr>
          <w:u w:val="single"/>
        </w:rPr>
        <w:t>economy</w:t>
      </w:r>
      <w:r w:rsidRPr="00481692">
        <w:rPr>
          <w:sz w:val="14"/>
        </w:rPr>
        <w:t xml:space="preserve">, </w:t>
      </w:r>
      <w:r w:rsidRPr="00481692">
        <w:rPr>
          <w:u w:val="single"/>
        </w:rPr>
        <w:t>and an end to cutting natural vegetation and burning fossil fuels</w:t>
      </w:r>
      <w:r w:rsidRPr="00FC4E6C">
        <w:rPr>
          <w:sz w:val="14"/>
        </w:rPr>
        <w:t xml:space="preserve">. </w:t>
      </w:r>
    </w:p>
    <w:p w:rsidR="00B24C9F" w:rsidRPr="00FC4E6C" w:rsidRDefault="00B24C9F" w:rsidP="00B24C9F">
      <w:pPr>
        <w:pStyle w:val="Heading2"/>
        <w:rPr>
          <w:rFonts w:cs="Times New Roman"/>
        </w:rPr>
      </w:pPr>
      <w:r w:rsidRPr="00FC4E6C">
        <w:rPr>
          <w:rFonts w:cs="Times New Roman"/>
        </w:rPr>
        <w:t>Answers to Growth Turns</w:t>
      </w:r>
    </w:p>
    <w:p w:rsidR="007C4BF5" w:rsidRPr="00FC4E6C" w:rsidRDefault="007C4BF5" w:rsidP="007C4BF5">
      <w:pPr>
        <w:pStyle w:val="Heading3"/>
        <w:rPr>
          <w:rFonts w:cs="Times New Roman"/>
        </w:rPr>
      </w:pPr>
      <w:r w:rsidRPr="00FC4E6C">
        <w:rPr>
          <w:rFonts w:cs="Times New Roman"/>
        </w:rPr>
        <w:t>A2: Tech Good</w:t>
      </w:r>
    </w:p>
    <w:p w:rsidR="007C4BF5" w:rsidRPr="00FC4E6C" w:rsidRDefault="007C4BF5" w:rsidP="007C4BF5">
      <w:pPr>
        <w:pStyle w:val="Heading4"/>
        <w:rPr>
          <w:rFonts w:cs="Times New Roman"/>
        </w:rPr>
      </w:pPr>
      <w:r w:rsidRPr="00FC4E6C">
        <w:rPr>
          <w:rFonts w:cs="Times New Roman"/>
        </w:rPr>
        <w:t>Tech good isn’t offense—technology is still possible post dedevelopment</w:t>
      </w:r>
    </w:p>
    <w:p w:rsidR="007C4BF5" w:rsidRPr="00FC4E6C" w:rsidRDefault="007C4BF5" w:rsidP="007C4BF5">
      <w:r w:rsidRPr="00FC4E6C">
        <w:rPr>
          <w:b/>
        </w:rPr>
        <w:t>Trainer 2002</w:t>
      </w:r>
      <w:r w:rsidRPr="00FC4E6C">
        <w:t xml:space="preserve"> – senior lecturer at the University of New South Wales (Ted, Democracy &amp; Nature, 8.2, "If you want affluence, prepare for war", EBSCO)</w:t>
      </w:r>
    </w:p>
    <w:p w:rsidR="007C4BF5" w:rsidRPr="00FC4E6C" w:rsidRDefault="007C4BF5" w:rsidP="007C4BF5">
      <w:r w:rsidRPr="00FC4E6C">
        <w:t xml:space="preserve">The logically inescapable implication from the foregoing discussion is that global peace cannot be achieved before there has been a vast and historically unprecedented transition to ‘The Simpler Way’. </w:t>
      </w:r>
      <w:r w:rsidRPr="00481692">
        <w:rPr>
          <w:u w:val="single"/>
        </w:rPr>
        <w:t>The</w:t>
      </w:r>
      <w:r w:rsidRPr="00FC4E6C">
        <w:rPr>
          <w:u w:val="single"/>
        </w:rPr>
        <w:t xml:space="preserve"> accelerating global </w:t>
      </w:r>
      <w:r w:rsidRPr="00481692">
        <w:rPr>
          <w:u w:val="single"/>
        </w:rPr>
        <w:t>predicament cannot be remedied until</w:t>
      </w:r>
      <w:r w:rsidRPr="00FC4E6C">
        <w:rPr>
          <w:u w:val="single"/>
        </w:rPr>
        <w:t xml:space="preserve"> social,</w:t>
      </w:r>
      <w:r w:rsidRPr="00FC4E6C">
        <w:t xml:space="preserve"> economic, political and cultural systems based on </w:t>
      </w:r>
      <w:r w:rsidRPr="00FC4E6C">
        <w:rPr>
          <w:u w:val="single"/>
        </w:rPr>
        <w:t>competitive individualism</w:t>
      </w:r>
      <w:r w:rsidRPr="00FC4E6C">
        <w:t xml:space="preserve">, </w:t>
      </w:r>
      <w:r w:rsidRPr="00481692">
        <w:rPr>
          <w:u w:val="single"/>
        </w:rPr>
        <w:t>acquisitiveness</w:t>
      </w:r>
      <w:r w:rsidRPr="00FC4E6C">
        <w:t xml:space="preserve">, affluence </w:t>
      </w:r>
      <w:r w:rsidRPr="00481692">
        <w:rPr>
          <w:u w:val="single"/>
        </w:rPr>
        <w:t xml:space="preserve">and growth are </w:t>
      </w:r>
      <w:r w:rsidRPr="00FC4E6C">
        <w:rPr>
          <w:u w:val="single"/>
        </w:rPr>
        <w:t xml:space="preserve">abandoned and </w:t>
      </w:r>
      <w:r w:rsidRPr="00481692">
        <w:rPr>
          <w:u w:val="single"/>
        </w:rPr>
        <w:t xml:space="preserve">replaced by ways of life based on production to meet needs rather than profits, </w:t>
      </w:r>
      <w:r w:rsidRPr="00FC4E6C">
        <w:rPr>
          <w:u w:val="single"/>
        </w:rPr>
        <w:t xml:space="preserve">high levels of individual and local </w:t>
      </w:r>
      <w:r w:rsidRPr="00481692">
        <w:rPr>
          <w:u w:val="single"/>
        </w:rPr>
        <w:t>self-sufficiency, co-operation,</w:t>
      </w:r>
      <w:r w:rsidRPr="00FC4E6C">
        <w:rPr>
          <w:u w:val="single"/>
        </w:rPr>
        <w:t xml:space="preserve"> participation, mutual assistance </w:t>
      </w:r>
      <w:r w:rsidRPr="00481692">
        <w:rPr>
          <w:u w:val="single"/>
        </w:rPr>
        <w:t>and sharing</w:t>
      </w:r>
      <w:r w:rsidRPr="00FC4E6C">
        <w:t xml:space="preserve">, and above all on </w:t>
      </w:r>
      <w:r w:rsidRPr="00FC4E6C">
        <w:rPr>
          <w:u w:val="single"/>
        </w:rPr>
        <w:t>willing acceptance of materially simple lifestyles</w:t>
      </w:r>
      <w:r w:rsidRPr="00FC4E6C">
        <w:t xml:space="preserve"> within zero-growth national economies.76 </w:t>
      </w:r>
      <w:r w:rsidRPr="00481692">
        <w:rPr>
          <w:u w:val="single"/>
        </w:rPr>
        <w:t>This does not mean</w:t>
      </w:r>
      <w:r w:rsidRPr="00FC4E6C">
        <w:rPr>
          <w:u w:val="single"/>
        </w:rPr>
        <w:t xml:space="preserve"> hardship and </w:t>
      </w:r>
      <w:r w:rsidRPr="00481692">
        <w:rPr>
          <w:u w:val="single"/>
        </w:rPr>
        <w:t>deprivation</w:t>
      </w:r>
      <w:r w:rsidRPr="00FC4E6C">
        <w:rPr>
          <w:u w:val="single"/>
        </w:rPr>
        <w:t>;</w:t>
      </w:r>
      <w:r w:rsidRPr="00FC4E6C">
        <w:t xml:space="preserve"> indeed it can be argued that high levels of simplicity, self-sufficiency and co-operation are the necessary conditions for a high quality of life, as well as for global justice and ecological sustainability. </w:t>
      </w:r>
      <w:r w:rsidRPr="00481692">
        <w:rPr>
          <w:u w:val="single"/>
        </w:rPr>
        <w:t xml:space="preserve">Nor does it mean absence of </w:t>
      </w:r>
      <w:r w:rsidRPr="00FC4E6C">
        <w:rPr>
          <w:u w:val="single"/>
        </w:rPr>
        <w:t xml:space="preserve">sophisticated </w:t>
      </w:r>
      <w:r w:rsidRPr="00481692">
        <w:rPr>
          <w:u w:val="single"/>
        </w:rPr>
        <w:t>technology and research</w:t>
      </w:r>
      <w:r w:rsidRPr="00FC4E6C">
        <w:rPr>
          <w:u w:val="single"/>
        </w:rPr>
        <w:t>. It does mean a landscape made up mostly of small towns</w:t>
      </w:r>
      <w:r w:rsidRPr="00FC4E6C">
        <w:t xml:space="preserve"> and villages within comfortable distance of small cities by public transport, with relatively little heavy industry, travel and transport, international trade or big firms. Most ‘government’ would have to be carried out through small local participatory assemblies. Because large sectors of the present economy would no longer be necessary, </w:t>
      </w:r>
      <w:r w:rsidRPr="00FC4E6C">
        <w:rPr>
          <w:u w:val="single"/>
        </w:rPr>
        <w:t>the overall amount of work for monetary income would probably be reduced by two-thirds</w:t>
      </w:r>
      <w:r w:rsidRPr="00FC4E6C">
        <w:t xml:space="preserve">, enabling a much more relaxed pace of life. </w:t>
      </w:r>
      <w:r w:rsidRPr="00481692">
        <w:rPr>
          <w:u w:val="single"/>
        </w:rPr>
        <w:t xml:space="preserve">There would be no need to reduce </w:t>
      </w:r>
      <w:r w:rsidRPr="00FC4E6C">
        <w:rPr>
          <w:u w:val="single"/>
        </w:rPr>
        <w:t xml:space="preserve">the sophistication and </w:t>
      </w:r>
      <w:r w:rsidRPr="00481692">
        <w:rPr>
          <w:u w:val="single"/>
        </w:rPr>
        <w:t xml:space="preserve">quality </w:t>
      </w:r>
      <w:r w:rsidRPr="00FC4E6C">
        <w:rPr>
          <w:u w:val="single"/>
        </w:rPr>
        <w:t xml:space="preserve">of </w:t>
      </w:r>
      <w:r w:rsidRPr="00481692">
        <w:rPr>
          <w:u w:val="single"/>
        </w:rPr>
        <w:t xml:space="preserve">research </w:t>
      </w:r>
      <w:r w:rsidRPr="00FC4E6C">
        <w:rPr>
          <w:u w:val="single"/>
        </w:rPr>
        <w:t xml:space="preserve">and technology </w:t>
      </w:r>
      <w:r w:rsidRPr="00481692">
        <w:rPr>
          <w:u w:val="single"/>
        </w:rPr>
        <w:t>within socially desirable fields</w:t>
      </w:r>
      <w:r w:rsidRPr="00FC4E6C">
        <w:t xml:space="preserve">. Needless to say The Simpler Way would require the abandonment of an economy in which profit and the market are the major determinants of production, consumption or development, and </w:t>
      </w:r>
      <w:r w:rsidRPr="00FC4E6C">
        <w:rPr>
          <w:u w:val="single"/>
        </w:rPr>
        <w:t xml:space="preserve">it would require a steady state or zero growth overall economy. </w:t>
      </w:r>
      <w:r w:rsidRPr="00FC4E6C">
        <w:t xml:space="preserve">Most difficult would be the radical changes in values.  </w:t>
      </w:r>
    </w:p>
    <w:p w:rsidR="007C4BF5" w:rsidRPr="00FC4E6C" w:rsidRDefault="007C4BF5" w:rsidP="007C4BF5"/>
    <w:p w:rsidR="003C7EE9" w:rsidRPr="00FC4E6C" w:rsidRDefault="003C7EE9" w:rsidP="003C7EE9">
      <w:pPr>
        <w:pStyle w:val="Heading3"/>
        <w:rPr>
          <w:rFonts w:cs="Times New Roman"/>
        </w:rPr>
      </w:pPr>
      <w:r w:rsidRPr="00FC4E6C">
        <w:rPr>
          <w:rFonts w:cs="Times New Roman"/>
        </w:rPr>
        <w:t>A2: Growth Solves Biotech</w:t>
      </w:r>
    </w:p>
    <w:p w:rsidR="003C7EE9" w:rsidRPr="00FC4E6C" w:rsidRDefault="003C7EE9" w:rsidP="003C7EE9">
      <w:pPr>
        <w:pStyle w:val="Heading4"/>
        <w:rPr>
          <w:rFonts w:cs="Times New Roman"/>
        </w:rPr>
      </w:pPr>
      <w:r w:rsidRPr="00FC4E6C">
        <w:rPr>
          <w:rFonts w:cs="Times New Roman"/>
        </w:rPr>
        <w:t>Only de-dev solves</w:t>
      </w:r>
    </w:p>
    <w:p w:rsidR="003C7EE9" w:rsidRPr="00FC4E6C" w:rsidRDefault="003C7EE9" w:rsidP="003C7EE9">
      <w:r w:rsidRPr="00FC4E6C">
        <w:rPr>
          <w:b/>
        </w:rPr>
        <w:t>The Independent 05</w:t>
      </w:r>
      <w:r w:rsidRPr="00FC4E6C">
        <w:t xml:space="preserve"> [“The Solution to Famine in Africa is Organic Farming Not GMOs,” Posted 6/27/05, pg. http://www.organicconsumers.org/ge/famine062705.cfm]</w:t>
      </w:r>
    </w:p>
    <w:p w:rsidR="003C7EE9" w:rsidRPr="00FC4E6C" w:rsidRDefault="003C7EE9" w:rsidP="003C7EE9">
      <w:pPr>
        <w:pStyle w:val="NormalWeb"/>
        <w:rPr>
          <w:sz w:val="22"/>
          <w:szCs w:val="12"/>
          <w:u w:val="single"/>
        </w:rPr>
      </w:pPr>
      <w:r w:rsidRPr="00FC4E6C">
        <w:rPr>
          <w:sz w:val="14"/>
          <w:szCs w:val="12"/>
        </w:rPr>
        <w:t xml:space="preserve">Hungry for an alternative Tewolde Berhan believes that </w:t>
      </w:r>
      <w:r w:rsidRPr="00481692">
        <w:rPr>
          <w:sz w:val="22"/>
          <w:u w:val="single"/>
        </w:rPr>
        <w:t>organic farming is the only real solution to famine in Africa</w:t>
      </w:r>
      <w:r w:rsidRPr="00FC4E6C">
        <w:rPr>
          <w:sz w:val="14"/>
          <w:szCs w:val="12"/>
        </w:rPr>
        <w:t xml:space="preserve">. Sally J Hall meets the quiet but formidable Ethiopian who has become a thorn in the side of the GM foods lobby 27 June 2005 Organic farming is a slow-to-grow, low-yield industry favoured by middle-class parents who have the time and money to meander the overpriced aisles of Waitrose, deliberating over wild rocket or white asparagus. Right? Wrong, says Tewolde Berhan. He thinks organic farming could be the solution to </w:t>
      </w:r>
      <w:r w:rsidRPr="00481692">
        <w:rPr>
          <w:sz w:val="22"/>
          <w:u w:val="single"/>
        </w:rPr>
        <w:t>Ethiopia</w:t>
      </w:r>
      <w:r w:rsidRPr="00481692">
        <w:rPr>
          <w:sz w:val="22"/>
          <w:szCs w:val="12"/>
          <w:u w:val="single"/>
        </w:rPr>
        <w:t>'s</w:t>
      </w:r>
      <w:r w:rsidRPr="00FC4E6C">
        <w:rPr>
          <w:sz w:val="22"/>
          <w:szCs w:val="12"/>
          <w:u w:val="single"/>
        </w:rPr>
        <w:t xml:space="preserve"> </w:t>
      </w:r>
      <w:r w:rsidRPr="00FC4E6C">
        <w:rPr>
          <w:sz w:val="14"/>
          <w:szCs w:val="12"/>
        </w:rPr>
        <w:t xml:space="preserve">famines. The </w:t>
      </w:r>
      <w:r w:rsidRPr="00481692">
        <w:rPr>
          <w:sz w:val="22"/>
          <w:u w:val="single"/>
        </w:rPr>
        <w:t>chief o</w:t>
      </w:r>
      <w:r w:rsidRPr="00481692">
        <w:rPr>
          <w:sz w:val="22"/>
          <w:szCs w:val="12"/>
          <w:u w:val="single"/>
        </w:rPr>
        <w:t>f</w:t>
      </w:r>
      <w:r w:rsidRPr="00FC4E6C">
        <w:rPr>
          <w:sz w:val="22"/>
          <w:szCs w:val="12"/>
          <w:u w:val="single"/>
        </w:rPr>
        <w:t xml:space="preserve"> </w:t>
      </w:r>
      <w:r w:rsidRPr="00FC4E6C">
        <w:rPr>
          <w:sz w:val="14"/>
          <w:szCs w:val="12"/>
        </w:rPr>
        <w:t xml:space="preserve">the country's </w:t>
      </w:r>
      <w:r w:rsidRPr="00481692">
        <w:rPr>
          <w:sz w:val="22"/>
          <w:u w:val="single"/>
        </w:rPr>
        <w:t>Environment Agency</w:t>
      </w:r>
      <w:r w:rsidRPr="00FC4E6C">
        <w:rPr>
          <w:sz w:val="14"/>
          <w:szCs w:val="12"/>
        </w:rPr>
        <w:t xml:space="preserve"> has worked his way through academia and government to become one of the world's most influential voices in the biotechnology field. Berhan </w:t>
      </w:r>
      <w:r w:rsidRPr="00481692">
        <w:rPr>
          <w:sz w:val="22"/>
          <w:u w:val="single"/>
        </w:rPr>
        <w:t>believes</w:t>
      </w:r>
      <w:r w:rsidRPr="00FC4E6C">
        <w:rPr>
          <w:sz w:val="22"/>
          <w:u w:val="single"/>
        </w:rPr>
        <w:t xml:space="preserve"> that</w:t>
      </w:r>
      <w:r w:rsidRPr="00FC4E6C">
        <w:rPr>
          <w:sz w:val="14"/>
          <w:szCs w:val="12"/>
        </w:rPr>
        <w:t xml:space="preserve">, properly applied, </w:t>
      </w:r>
      <w:r w:rsidRPr="00481692">
        <w:rPr>
          <w:sz w:val="22"/>
          <w:u w:val="single"/>
        </w:rPr>
        <w:t>this</w:t>
      </w:r>
      <w:r w:rsidRPr="00FC4E6C">
        <w:rPr>
          <w:sz w:val="22"/>
          <w:u w:val="single"/>
        </w:rPr>
        <w:t xml:space="preserve"> approach </w:t>
      </w:r>
      <w:r w:rsidRPr="00481692">
        <w:rPr>
          <w:sz w:val="22"/>
          <w:u w:val="single"/>
        </w:rPr>
        <w:t>could save</w:t>
      </w:r>
      <w:r w:rsidRPr="00FC4E6C">
        <w:rPr>
          <w:sz w:val="22"/>
          <w:u w:val="single"/>
        </w:rPr>
        <w:t xml:space="preserve"> the lives of many of the thousands of </w:t>
      </w:r>
      <w:r w:rsidRPr="00481692">
        <w:rPr>
          <w:sz w:val="22"/>
          <w:u w:val="single"/>
        </w:rPr>
        <w:t>Africans who die every day as a result of hunger</w:t>
      </w:r>
      <w:r w:rsidRPr="00FC4E6C">
        <w:rPr>
          <w:sz w:val="22"/>
          <w:u w:val="single"/>
        </w:rPr>
        <w:t xml:space="preserve"> and poverty. </w:t>
      </w:r>
      <w:r w:rsidRPr="00FC4E6C">
        <w:rPr>
          <w:sz w:val="14"/>
          <w:szCs w:val="12"/>
        </w:rPr>
        <w:t>He maintains that genetically modified organisms (</w:t>
      </w:r>
      <w:r w:rsidRPr="00481692">
        <w:rPr>
          <w:sz w:val="22"/>
          <w:u w:val="single"/>
        </w:rPr>
        <w:t>GMOs) remove control from local farmers</w:t>
      </w:r>
      <w:r w:rsidRPr="00FC4E6C">
        <w:rPr>
          <w:sz w:val="14"/>
          <w:szCs w:val="12"/>
        </w:rPr>
        <w:t>. He speaks for a growing number who believe that Africa should return to natural, sustainable methods of agriculture better suited to its people and environment. Can one man hope to stand against governments and the huge multinationals? Visiting London, Berhan appears to be a frail - if nattily dressed - sexagenarian. But our conversation reveals his determination, intelligence and encyclopedic memory, combining to create an indomitable force. Asked why bad harvests seem to have a greater impact on Ethiopia than its neighbours, he has a simple yet stark response. "It's largely because of the lack of infrastructure," he says. "The road system in Ethiopia has doubled in the past 10 years, but is still very poor. "Ethiopia is still an agrarian society, and there isn't one such country that hasn't had famines," he adds. "The reasons are clear: some years you have plenty and others not enough. If you don't have the technological and financial capacity and the infrastructure to store in good years, you can't make provision for the bad. People here depend entirely on the crops they produce in their fields, so when one season fails, the result is famine." Born in 1940, Berhan graduated in 1963 from Addis Ababa University and took a doctorate at the University of Wales in 1969. Later posts as dean of science at Addis Ababa, keeper of the National Herbarium and director of the Ethiopian Conservation Strategy Secretariat kept him in touch with the agricultural needs of Ethiopia's people. In 1995, he was made director general of the Environmental Protection Authority of Ethiopia, in effect becoming the country's chief scientist in agriculture. A strong critic of GMOs, he's a powerful voice in lobbying on food safety. His most notable triumph came in negotiations on biosafety in Cartagena, Colombia in 1999. Berhan acted as chief negotiator for a group of southern hemisphere countries. He helped to secure an agreement to protect biosafety and biodiversity, while maintaining respect for the traditional rights of the Third World population, gained against strong opposition from the European Union and North America. So why is organic farming the answer? Given low yields, poor soil and drought, you'd think that industrial farming would help Ethiopia to maximise production. Not so, Berhan says. "</w:t>
      </w:r>
      <w:r w:rsidRPr="00481692">
        <w:rPr>
          <w:sz w:val="22"/>
          <w:u w:val="single"/>
        </w:rPr>
        <w:t xml:space="preserve">Organic farming deviates little from the </w:t>
      </w:r>
      <w:r w:rsidRPr="00FC4E6C">
        <w:rPr>
          <w:sz w:val="22"/>
          <w:u w:val="single"/>
        </w:rPr>
        <w:t xml:space="preserve">natural </w:t>
      </w:r>
      <w:r w:rsidRPr="00481692">
        <w:rPr>
          <w:sz w:val="22"/>
          <w:u w:val="single"/>
        </w:rPr>
        <w:t>environment in supplying nutrients to crops</w:t>
      </w:r>
      <w:r w:rsidRPr="00FC4E6C">
        <w:rPr>
          <w:sz w:val="14"/>
          <w:szCs w:val="12"/>
        </w:rPr>
        <w:t>. We've developed the ability to change things in a big way and, without considering the consequences, we create disasters. Look at what happened with DDT.  "</w:t>
      </w:r>
      <w:r w:rsidRPr="00FC4E6C">
        <w:rPr>
          <w:sz w:val="22"/>
          <w:u w:val="single"/>
        </w:rPr>
        <w:t xml:space="preserve">Organic farming </w:t>
      </w:r>
      <w:r w:rsidRPr="00481692">
        <w:rPr>
          <w:sz w:val="22"/>
          <w:u w:val="single"/>
        </w:rPr>
        <w:t>disturbs</w:t>
      </w:r>
      <w:r w:rsidRPr="00FC4E6C">
        <w:rPr>
          <w:sz w:val="22"/>
          <w:u w:val="single"/>
        </w:rPr>
        <w:t xml:space="preserve"> nature </w:t>
      </w:r>
      <w:r w:rsidRPr="00481692">
        <w:rPr>
          <w:sz w:val="22"/>
          <w:u w:val="single"/>
        </w:rPr>
        <w:t>as little as possible and reduces</w:t>
      </w:r>
      <w:r w:rsidRPr="00FC4E6C">
        <w:rPr>
          <w:sz w:val="14"/>
          <w:szCs w:val="12"/>
        </w:rPr>
        <w:t xml:space="preserve"> those </w:t>
      </w:r>
      <w:r w:rsidRPr="00481692">
        <w:rPr>
          <w:sz w:val="22"/>
          <w:u w:val="single"/>
        </w:rPr>
        <w:t>risks</w:t>
      </w:r>
      <w:r w:rsidRPr="00481692">
        <w:rPr>
          <w:sz w:val="22"/>
          <w:szCs w:val="12"/>
          <w:u w:val="single"/>
        </w:rPr>
        <w:t>. Intensive farming has led to the exacerbation of pests and disea es</w:t>
      </w:r>
      <w:r w:rsidRPr="00FC4E6C">
        <w:rPr>
          <w:sz w:val="14"/>
          <w:szCs w:val="12"/>
        </w:rPr>
        <w:t xml:space="preserve">, and loss of flavour in food." These views are at odds with the "conventional" industry. Tony Combes, the director of corporate affairs for Monsanto UK, a big player in the GM market, says: "Going organic isn't the way to increase yields. But then, neither is going totally GM. Farmers need solutions suitable for local predicaments. This means choosing from a range of options - organic, conventional and GM. If yields can be increased, that surplus can be sold." Berhan is undeterred. He has persuaded the Ethiopian government to let him demonstrate his ideas in the Axum area of Ethiopia. Old field-management techniques have been resurrected, while methods new to the area, like compost-making, have been successful. Those who think organic farming means low yields will be surprised by Berhan's evidence. "When well managed, and </w:t>
      </w:r>
      <w:r w:rsidRPr="00481692">
        <w:rPr>
          <w:sz w:val="22"/>
          <w:u w:val="single"/>
        </w:rPr>
        <w:t>as fertility builds</w:t>
      </w:r>
      <w:r w:rsidRPr="00FC4E6C">
        <w:rPr>
          <w:sz w:val="22"/>
          <w:u w:val="single"/>
        </w:rPr>
        <w:t xml:space="preserve"> over years, </w:t>
      </w:r>
      <w:r w:rsidRPr="00481692">
        <w:rPr>
          <w:sz w:val="22"/>
          <w:u w:val="single"/>
        </w:rPr>
        <w:t>organic agriculture isn't inferior in yield</w:t>
      </w:r>
      <w:r w:rsidRPr="00FC4E6C">
        <w:rPr>
          <w:sz w:val="22"/>
          <w:u w:val="single"/>
        </w:rPr>
        <w:t>.</w:t>
      </w:r>
      <w:r w:rsidRPr="00FC4E6C">
        <w:rPr>
          <w:sz w:val="14"/>
          <w:szCs w:val="12"/>
        </w:rPr>
        <w:t xml:space="preserve"> </w:t>
      </w:r>
      <w:r w:rsidRPr="00FC4E6C">
        <w:rPr>
          <w:sz w:val="22"/>
          <w:szCs w:val="12"/>
          <w:u w:val="single"/>
        </w:rPr>
        <w:t>Now, farmers don't want chemical fertilisers. They say, 'Why should we pay for something we can get for free?'"</w:t>
      </w:r>
      <w:r w:rsidRPr="00FC4E6C">
        <w:rPr>
          <w:sz w:val="14"/>
          <w:szCs w:val="12"/>
        </w:rPr>
        <w:t xml:space="preserve"> Berhan expresses gratitude for the West's famine-relief efforts, but he has reservations. "When countries want to help, they may not know how, so the intention has to be appreciated. But if you go beyond the intention and begin to dictate terms, it becomes more sinister. In times of shortage, making food aid available is helpful - for that year. If you keep making it available, you discourage production." He believes there are times when food aid can be more about control by Western governments than assistance. "The feeling is strong that this is deliberate. I attended a meeting where farmers from the USA were present. I told them a story I'd read about how rice production in Liberia was depressed because of cheap imports from the USA. The American farmers said this was a deliberate policy by the US State Department to make countries dependent on them for food. "I began to investigate and discovered that, while the EU has abandoned its policy of providing food aid, initially sending money so that food can be bought locally, the US still insists it will only give food in kind. This makes me feel those farmers were right." Berhan insists on the necessity of further trials for GM crops, and believes extreme caution should be used in their growth and trade. His application for a visa to attend talks in Canada on GM labelling was turned down earlier this year, suggesting that his influence is feared. "We were finalising the labelling of grain commodities," he says. "A compromise had been reached in 2000 for labelling to say, 'This product may contain GMOs,' but we wanted to toughen it up, to say, 'This product contains these GMOs,' and to list them." He also contests that </w:t>
      </w:r>
      <w:r w:rsidRPr="00481692">
        <w:rPr>
          <w:sz w:val="22"/>
          <w:u w:val="single"/>
        </w:rPr>
        <w:t>GMOs</w:t>
      </w:r>
      <w:r w:rsidRPr="00FC4E6C">
        <w:rPr>
          <w:sz w:val="14"/>
          <w:szCs w:val="12"/>
        </w:rPr>
        <w:t xml:space="preserve"> give </w:t>
      </w:r>
      <w:r w:rsidRPr="00FC4E6C">
        <w:rPr>
          <w:sz w:val="22"/>
          <w:u w:val="single"/>
        </w:rPr>
        <w:t xml:space="preserve">higher </w:t>
      </w:r>
      <w:r w:rsidRPr="00481692">
        <w:rPr>
          <w:sz w:val="22"/>
          <w:u w:val="single"/>
        </w:rPr>
        <w:t>yield</w:t>
      </w:r>
      <w:r w:rsidRPr="00FC4E6C">
        <w:rPr>
          <w:sz w:val="14"/>
          <w:szCs w:val="12"/>
        </w:rPr>
        <w:t xml:space="preserve">. "This </w:t>
      </w:r>
      <w:r w:rsidRPr="00481692">
        <w:rPr>
          <w:sz w:val="22"/>
          <w:u w:val="single"/>
        </w:rPr>
        <w:t>is mainly hype</w:t>
      </w:r>
      <w:r w:rsidRPr="00FC4E6C">
        <w:rPr>
          <w:sz w:val="14"/>
          <w:szCs w:val="12"/>
        </w:rPr>
        <w:t>. So far</w:t>
      </w:r>
      <w:r w:rsidRPr="00FC4E6C">
        <w:rPr>
          <w:sz w:val="22"/>
          <w:u w:val="single"/>
        </w:rPr>
        <w:t xml:space="preserve">, </w:t>
      </w:r>
      <w:r w:rsidRPr="00481692">
        <w:rPr>
          <w:sz w:val="22"/>
          <w:u w:val="single"/>
        </w:rPr>
        <w:t>there's not one GM crop that produces higher yields per acre than conventional crops</w:t>
      </w:r>
      <w:r w:rsidRPr="00481692">
        <w:rPr>
          <w:sz w:val="22"/>
          <w:szCs w:val="12"/>
          <w:u w:val="single"/>
        </w:rPr>
        <w:t>. They offer an economical advantage</w:t>
      </w:r>
      <w:r w:rsidRPr="00FC4E6C">
        <w:rPr>
          <w:sz w:val="14"/>
          <w:szCs w:val="12"/>
        </w:rPr>
        <w:t xml:space="preserve"> to farmers </w:t>
      </w:r>
      <w:r w:rsidRPr="00481692">
        <w:rPr>
          <w:sz w:val="22"/>
          <w:szCs w:val="12"/>
          <w:u w:val="single"/>
        </w:rPr>
        <w:t>as</w:t>
      </w:r>
      <w:r w:rsidRPr="00FC4E6C">
        <w:rPr>
          <w:sz w:val="22"/>
          <w:szCs w:val="12"/>
          <w:u w:val="single"/>
        </w:rPr>
        <w:t xml:space="preserve"> </w:t>
      </w:r>
      <w:r w:rsidRPr="00FC4E6C">
        <w:rPr>
          <w:sz w:val="14"/>
          <w:szCs w:val="12"/>
        </w:rPr>
        <w:t xml:space="preserve">they can apply </w:t>
      </w:r>
      <w:r w:rsidRPr="00481692">
        <w:rPr>
          <w:sz w:val="22"/>
          <w:szCs w:val="12"/>
          <w:u w:val="single"/>
        </w:rPr>
        <w:t>herbicide</w:t>
      </w:r>
      <w:r w:rsidRPr="00FC4E6C">
        <w:rPr>
          <w:sz w:val="22"/>
          <w:szCs w:val="12"/>
          <w:u w:val="single"/>
        </w:rPr>
        <w:t xml:space="preserve"> </w:t>
      </w:r>
      <w:r w:rsidRPr="00FC4E6C">
        <w:rPr>
          <w:sz w:val="14"/>
          <w:szCs w:val="12"/>
        </w:rPr>
        <w:t xml:space="preserve">in large </w:t>
      </w:r>
      <w:r w:rsidRPr="00481692">
        <w:rPr>
          <w:sz w:val="22"/>
          <w:szCs w:val="12"/>
          <w:u w:val="single"/>
        </w:rPr>
        <w:t>doses</w:t>
      </w:r>
      <w:r w:rsidRPr="00FC4E6C">
        <w:rPr>
          <w:sz w:val="22"/>
          <w:szCs w:val="12"/>
          <w:u w:val="single"/>
        </w:rPr>
        <w:t xml:space="preserve"> </w:t>
      </w:r>
      <w:r w:rsidRPr="00FC4E6C">
        <w:rPr>
          <w:sz w:val="14"/>
          <w:szCs w:val="12"/>
        </w:rPr>
        <w:t xml:space="preserve">and not have to worry about </w:t>
      </w:r>
      <w:r w:rsidRPr="00FC4E6C">
        <w:rPr>
          <w:sz w:val="22"/>
          <w:szCs w:val="12"/>
          <w:u w:val="single"/>
        </w:rPr>
        <w:t xml:space="preserve">weeds: </w:t>
      </w:r>
      <w:r w:rsidRPr="00481692">
        <w:rPr>
          <w:sz w:val="22"/>
          <w:szCs w:val="12"/>
          <w:u w:val="single"/>
        </w:rPr>
        <w:t>that's all</w:t>
      </w:r>
      <w:r w:rsidRPr="00FC4E6C">
        <w:rPr>
          <w:sz w:val="22"/>
          <w:szCs w:val="12"/>
          <w:u w:val="single"/>
        </w:rPr>
        <w:t>."</w:t>
      </w:r>
    </w:p>
    <w:p w:rsidR="003C7EE9" w:rsidRPr="00FC4E6C" w:rsidRDefault="003C7EE9" w:rsidP="003C7EE9">
      <w:pPr>
        <w:pStyle w:val="Heading4"/>
        <w:rPr>
          <w:rFonts w:cs="Times New Roman"/>
        </w:rPr>
      </w:pPr>
      <w:r w:rsidRPr="00FC4E6C">
        <w:rPr>
          <w:rFonts w:cs="Times New Roman"/>
        </w:rPr>
        <w:t xml:space="preserve">People can’t eat—money is a pre-requisite. The green revolution happened 40 years ago but people still starve </w:t>
      </w:r>
    </w:p>
    <w:p w:rsidR="003C7EE9" w:rsidRPr="00FC4E6C" w:rsidRDefault="003C7EE9" w:rsidP="003C7EE9">
      <w:r w:rsidRPr="00FC4E6C">
        <w:rPr>
          <w:b/>
          <w:bCs/>
        </w:rPr>
        <w:t>Drago 6</w:t>
      </w:r>
      <w:r w:rsidRPr="00FC4E6C">
        <w:t xml:space="preserve"> (Tito, “Hunger Due to Injustice, Not Lack of Food,” Inter Press Service, October 16 2006, pg. http://www.organicconsumers.org/articles/article_3162.cfm]</w:t>
      </w:r>
    </w:p>
    <w:p w:rsidR="003C7EE9" w:rsidRPr="00FC4E6C" w:rsidRDefault="003C7EE9" w:rsidP="003C7EE9">
      <w:pPr>
        <w:pStyle w:val="NormalWeb"/>
        <w:rPr>
          <w:sz w:val="14"/>
        </w:rPr>
      </w:pPr>
      <w:r w:rsidRPr="00FC4E6C">
        <w:rPr>
          <w:sz w:val="14"/>
        </w:rPr>
        <w:t xml:space="preserve">MADRID, Oct 16 (IPS) - Millions of people die of </w:t>
      </w:r>
      <w:r w:rsidRPr="00481692">
        <w:rPr>
          <w:sz w:val="22"/>
          <w:u w:val="single"/>
        </w:rPr>
        <w:t>hunger</w:t>
      </w:r>
      <w:r w:rsidRPr="00FC4E6C">
        <w:rPr>
          <w:sz w:val="14"/>
        </w:rPr>
        <w:t xml:space="preserve">-related causes every year. However, that </w:t>
      </w:r>
      <w:r w:rsidRPr="00481692">
        <w:rPr>
          <w:sz w:val="22"/>
          <w:u w:val="single"/>
        </w:rPr>
        <w:t>is not because of actual shortages of food, but i</w:t>
      </w:r>
      <w:r w:rsidRPr="00FC4E6C">
        <w:rPr>
          <w:sz w:val="22"/>
          <w:u w:val="single"/>
        </w:rPr>
        <w:t xml:space="preserve">s a result of </w:t>
      </w:r>
      <w:r w:rsidRPr="00481692">
        <w:rPr>
          <w:sz w:val="22"/>
          <w:u w:val="single"/>
        </w:rPr>
        <w:t>social injustice and political</w:t>
      </w:r>
      <w:r w:rsidRPr="00FC4E6C">
        <w:rPr>
          <w:sz w:val="22"/>
          <w:u w:val="single"/>
        </w:rPr>
        <w:t xml:space="preserve">, social and economic </w:t>
      </w:r>
      <w:r w:rsidRPr="00481692">
        <w:rPr>
          <w:sz w:val="22"/>
          <w:u w:val="single"/>
        </w:rPr>
        <w:t>exclusion</w:t>
      </w:r>
      <w:r w:rsidRPr="00FC4E6C">
        <w:rPr>
          <w:sz w:val="22"/>
          <w:u w:val="single"/>
        </w:rPr>
        <w:t>,</w:t>
      </w:r>
      <w:r w:rsidRPr="00FC4E6C">
        <w:rPr>
          <w:sz w:val="14"/>
        </w:rPr>
        <w:t xml:space="preserve"> argue non-governmental organisations that launched a campaign in Spain on World Food Day Monday. Oct.16 was established as World Food Day in 1979 by the United Nations Food and Agriculture Organisation (FAO), commemorating the agency's Oct. 16, 1945 founding date. Monday also marked the first day of Anti-Poverty Week, which will include events in Spain and around the world to raise awareness of the issue. FAO's slogan for World Food Day this year is "Invest in Agriculture for Food Security". But NGOs argue that the problem is not a lack of food production, but of the injustice surrounding access to and use of foods. Theo Oberhuber, head of the Spanish environmental NGO Ecologists in Action (EEA), told IPS that </w:t>
      </w:r>
      <w:r w:rsidRPr="00481692">
        <w:rPr>
          <w:sz w:val="22"/>
          <w:u w:val="single"/>
        </w:rPr>
        <w:t>enough food is produced</w:t>
      </w:r>
      <w:r w:rsidRPr="00FC4E6C">
        <w:rPr>
          <w:sz w:val="22"/>
          <w:u w:val="single"/>
        </w:rPr>
        <w:t xml:space="preserve"> in the world to cover the needs of everyone</w:t>
      </w:r>
      <w:r w:rsidRPr="00FC4E6C">
        <w:rPr>
          <w:sz w:val="14"/>
        </w:rPr>
        <w:t xml:space="preserve">, so that no one would have to go hungry. But, he added, </w:t>
      </w:r>
      <w:r w:rsidRPr="00FC4E6C">
        <w:rPr>
          <w:sz w:val="22"/>
          <w:u w:val="single"/>
        </w:rPr>
        <w:t>there are two problems</w:t>
      </w:r>
      <w:r w:rsidRPr="00FC4E6C">
        <w:rPr>
          <w:sz w:val="14"/>
        </w:rPr>
        <w:t xml:space="preserve"> that stand in the way of this. </w:t>
      </w:r>
      <w:r w:rsidRPr="00FC4E6C">
        <w:rPr>
          <w:sz w:val="22"/>
          <w:u w:val="single"/>
        </w:rPr>
        <w:t>The first</w:t>
      </w:r>
      <w:r w:rsidRPr="00FC4E6C">
        <w:rPr>
          <w:sz w:val="14"/>
        </w:rPr>
        <w:t xml:space="preserve"> is that </w:t>
      </w:r>
      <w:r w:rsidRPr="00481692">
        <w:rPr>
          <w:sz w:val="22"/>
          <w:u w:val="single"/>
        </w:rPr>
        <w:t>a large part of all food</w:t>
      </w:r>
      <w:r w:rsidRPr="00481692">
        <w:rPr>
          <w:sz w:val="14"/>
        </w:rPr>
        <w:t>,</w:t>
      </w:r>
      <w:r w:rsidRPr="00FC4E6C">
        <w:rPr>
          <w:sz w:val="14"/>
        </w:rPr>
        <w:t xml:space="preserve"> whether agricultural products or food obtained from oceans or rivers, </w:t>
      </w:r>
      <w:r w:rsidRPr="00481692">
        <w:rPr>
          <w:sz w:val="22"/>
          <w:u w:val="single"/>
        </w:rPr>
        <w:t>goes towards feeding livestock "whose meat and by-products are consumed mainly in the countries of the industrialised North." The second</w:t>
      </w:r>
      <w:r w:rsidRPr="00FC4E6C">
        <w:rPr>
          <w:sz w:val="14"/>
        </w:rPr>
        <w:t xml:space="preserve">, he said, </w:t>
      </w:r>
      <w:r w:rsidRPr="00481692">
        <w:rPr>
          <w:sz w:val="22"/>
          <w:u w:val="single"/>
        </w:rPr>
        <w:t>is social injustice. In many countries, the majority</w:t>
      </w:r>
      <w:r w:rsidRPr="00FC4E6C">
        <w:rPr>
          <w:sz w:val="14"/>
        </w:rPr>
        <w:t xml:space="preserve"> of the population </w:t>
      </w:r>
      <w:r w:rsidRPr="00481692">
        <w:rPr>
          <w:sz w:val="22"/>
          <w:u w:val="single"/>
        </w:rPr>
        <w:t>cannot afford food</w:t>
      </w:r>
      <w:r w:rsidRPr="00FC4E6C">
        <w:rPr>
          <w:sz w:val="14"/>
        </w:rPr>
        <w:t>, "not even food of lesser quality." </w:t>
      </w:r>
    </w:p>
    <w:p w:rsidR="003C7EE9" w:rsidRPr="00FC4E6C" w:rsidRDefault="003C7EE9" w:rsidP="003C7EE9">
      <w:pPr>
        <w:pStyle w:val="Heading4"/>
        <w:rPr>
          <w:rFonts w:cs="Times New Roman"/>
        </w:rPr>
      </w:pPr>
      <w:r w:rsidRPr="00FC4E6C">
        <w:rPr>
          <w:rFonts w:cs="Times New Roman"/>
        </w:rPr>
        <w:t>Their biotech solutions won’t be accepted</w:t>
      </w:r>
    </w:p>
    <w:p w:rsidR="003C7EE9" w:rsidRPr="00FC4E6C" w:rsidRDefault="003C7EE9" w:rsidP="003C7EE9">
      <w:r w:rsidRPr="00FC4E6C">
        <w:rPr>
          <w:b/>
        </w:rPr>
        <w:t>Hickey &amp; Mittal 03</w:t>
      </w:r>
      <w:r w:rsidRPr="00FC4E6C">
        <w:t xml:space="preserve"> – Program Coordinator @ Pesticide Action Network North America &amp; Co-director of the Institute for Food and Development Policy [Ellen Hickey and Anuradha Mittal, Voices from the South: The Third World Debunks Corporate Myths on Genetically Engineered Crops, A joint project of Food First/Institute for Food and Development Policy and Pesticide Action Network North America, May 2003]</w:t>
      </w:r>
    </w:p>
    <w:p w:rsidR="003C7EE9" w:rsidRPr="00FC4E6C" w:rsidRDefault="003C7EE9" w:rsidP="003C7EE9">
      <w:r w:rsidRPr="00481692">
        <w:rPr>
          <w:u w:val="single"/>
        </w:rPr>
        <w:t>For proponents of genetically modified food, these are dark times. Led by Zambia, and</w:t>
      </w:r>
      <w:r w:rsidRPr="00FC4E6C">
        <w:rPr>
          <w:u w:val="single"/>
        </w:rPr>
        <w:t xml:space="preserve"> </w:t>
      </w:r>
      <w:r w:rsidRPr="00FC4E6C">
        <w:t xml:space="preserve">recently followed by </w:t>
      </w:r>
      <w:r w:rsidRPr="00481692">
        <w:rPr>
          <w:u w:val="single"/>
        </w:rPr>
        <w:t>India, more and more</w:t>
      </w:r>
      <w:r w:rsidRPr="00FC4E6C">
        <w:rPr>
          <w:u w:val="single"/>
        </w:rPr>
        <w:t xml:space="preserve"> countries in the Global South </w:t>
      </w:r>
      <w:r w:rsidRPr="00481692">
        <w:rPr>
          <w:u w:val="single"/>
        </w:rPr>
        <w:t>are spurning</w:t>
      </w:r>
      <w:r w:rsidRPr="00FC4E6C">
        <w:t xml:space="preserve"> genetically modified (</w:t>
      </w:r>
      <w:r w:rsidRPr="00481692">
        <w:rPr>
          <w:u w:val="single"/>
        </w:rPr>
        <w:t>GM) food</w:t>
      </w:r>
      <w:r w:rsidRPr="00FC4E6C">
        <w:rPr>
          <w:u w:val="single"/>
        </w:rPr>
        <w:t xml:space="preserve"> aid</w:t>
      </w:r>
      <w:r w:rsidRPr="00FC4E6C">
        <w:t xml:space="preserve">, and questioning the wisdom of a corporate-controlled food system. </w:t>
      </w:r>
      <w:r w:rsidRPr="00481692">
        <w:rPr>
          <w:u w:val="single"/>
        </w:rPr>
        <w:t>Zambia is the mouse that roared. A country facing widespread famine, Zambia refused genetically contaminated food aid</w:t>
      </w:r>
      <w:r w:rsidRPr="00FC4E6C">
        <w:rPr>
          <w:u w:val="single"/>
        </w:rPr>
        <w:t xml:space="preserve"> from the U.S</w:t>
      </w:r>
      <w:r w:rsidRPr="00FC4E6C">
        <w:t>., after a review by its scientists of studies on GM foods showed insufficient evidence to demonstrate its safety. Pg. 1 </w:t>
      </w:r>
    </w:p>
    <w:p w:rsidR="003C7EE9" w:rsidRPr="00FC4E6C" w:rsidRDefault="003C7EE9" w:rsidP="003C7EE9"/>
    <w:p w:rsidR="00712173" w:rsidRPr="00FC4E6C" w:rsidRDefault="00712173" w:rsidP="007C4BF5">
      <w:pPr>
        <w:pStyle w:val="Heading3"/>
        <w:rPr>
          <w:rFonts w:cs="Times New Roman"/>
        </w:rPr>
      </w:pPr>
      <w:r w:rsidRPr="00FC4E6C">
        <w:rPr>
          <w:rFonts w:cs="Times New Roman"/>
        </w:rPr>
        <w:t>A2: Growth Solves Democracy</w:t>
      </w:r>
    </w:p>
    <w:p w:rsidR="00712173" w:rsidRPr="00FC4E6C" w:rsidRDefault="00712173" w:rsidP="00712173">
      <w:pPr>
        <w:pStyle w:val="Heading4"/>
        <w:rPr>
          <w:rFonts w:cs="Times New Roman"/>
        </w:rPr>
      </w:pPr>
      <w:r w:rsidRPr="00FC4E6C">
        <w:rPr>
          <w:rFonts w:cs="Times New Roman"/>
        </w:rPr>
        <w:t>Economic growth fuels fast power transitions and democratic revolutions that undermine governance</w:t>
      </w:r>
    </w:p>
    <w:p w:rsidR="00712173" w:rsidRPr="00FC4E6C" w:rsidRDefault="00712173" w:rsidP="00712173">
      <w:r w:rsidRPr="00FC4E6C">
        <w:rPr>
          <w:b/>
        </w:rPr>
        <w:t>Rodrik 2011</w:t>
      </w:r>
      <w:r w:rsidRPr="00FC4E6C">
        <w:t xml:space="preserve"> – professor of political economy</w:t>
      </w:r>
      <w:r w:rsidRPr="00FC4E6C">
        <w:rPr>
          <w:rFonts w:eastAsia="Batang"/>
        </w:rPr>
        <w:t> </w:t>
      </w:r>
      <w:r w:rsidRPr="00FC4E6C">
        <w:t>at Harvard</w:t>
      </w:r>
      <w:r w:rsidRPr="00FC4E6C">
        <w:rPr>
          <w:rFonts w:eastAsia="Batang"/>
        </w:rPr>
        <w:t> </w:t>
      </w:r>
      <w:r w:rsidRPr="00FC4E6C">
        <w:t>(2/13, Dani</w:t>
      </w:r>
      <w:r w:rsidRPr="00FC4E6C">
        <w:rPr>
          <w:rFonts w:eastAsia="Batang"/>
        </w:rPr>
        <w:t>, “</w:t>
      </w:r>
      <w:r w:rsidRPr="00FC4E6C">
        <w:t xml:space="preserve">Economic growth is not enough”, </w:t>
      </w:r>
      <w:hyperlink r:id="rId25" w:tgtFrame="_blank" w:history="1">
        <w:r w:rsidRPr="00FC4E6C">
          <w:t>www.thestar.com/opinion/editorialopinion/article/937726--economic-growth-is-not-enough</w:t>
        </w:r>
      </w:hyperlink>
      <w:r w:rsidRPr="00FC4E6C">
        <w:t>)</w:t>
      </w:r>
    </w:p>
    <w:p w:rsidR="00712173" w:rsidRPr="00FC4E6C" w:rsidRDefault="00712173" w:rsidP="00712173">
      <w:pPr>
        <w:rPr>
          <w:u w:val="single"/>
        </w:rPr>
      </w:pPr>
      <w:r w:rsidRPr="00FC4E6C">
        <w:rPr>
          <w:sz w:val="14"/>
          <w:szCs w:val="16"/>
        </w:rPr>
        <w:t>Perhaps</w:t>
      </w:r>
      <w:r w:rsidRPr="00FC4E6C">
        <w:rPr>
          <w:rStyle w:val="apple-converted-space"/>
          <w:rFonts w:eastAsia="Batang"/>
          <w:sz w:val="14"/>
          <w:szCs w:val="16"/>
        </w:rPr>
        <w:t xml:space="preserve"> </w:t>
      </w:r>
      <w:r w:rsidRPr="00481692">
        <w:rPr>
          <w:u w:val="single"/>
        </w:rPr>
        <w:t>the most striking</w:t>
      </w:r>
      <w:r w:rsidRPr="00FC4E6C">
        <w:rPr>
          <w:u w:val="single"/>
        </w:rPr>
        <w:t xml:space="preserve"> finding</w:t>
      </w:r>
      <w:r w:rsidRPr="00FC4E6C">
        <w:rPr>
          <w:rStyle w:val="apple-converted-space"/>
          <w:rFonts w:eastAsia="Batang"/>
          <w:sz w:val="14"/>
          <w:szCs w:val="16"/>
        </w:rPr>
        <w:t xml:space="preserve"> </w:t>
      </w:r>
      <w:r w:rsidRPr="00FC4E6C">
        <w:rPr>
          <w:sz w:val="14"/>
          <w:szCs w:val="16"/>
        </w:rPr>
        <w:t>in the United Nations’ recent 20th anniversary Human Development Report</w:t>
      </w:r>
      <w:r w:rsidRPr="00FC4E6C">
        <w:rPr>
          <w:rStyle w:val="apple-converted-space"/>
          <w:rFonts w:eastAsia="Batang"/>
          <w:sz w:val="14"/>
          <w:szCs w:val="16"/>
        </w:rPr>
        <w:t xml:space="preserve"> </w:t>
      </w:r>
      <w:r w:rsidRPr="00481692">
        <w:rPr>
          <w:u w:val="single"/>
        </w:rPr>
        <w:t>is</w:t>
      </w:r>
      <w:r w:rsidRPr="00FC4E6C">
        <w:rPr>
          <w:u w:val="single"/>
        </w:rPr>
        <w:t xml:space="preserve"> the outstanding performance of</w:t>
      </w:r>
      <w:r w:rsidRPr="00FC4E6C">
        <w:rPr>
          <w:rStyle w:val="apple-converted-space"/>
          <w:rFonts w:eastAsia="Batang"/>
          <w:sz w:val="14"/>
          <w:szCs w:val="20"/>
        </w:rPr>
        <w:t xml:space="preserve"> </w:t>
      </w:r>
      <w:r w:rsidRPr="00FC4E6C">
        <w:rPr>
          <w:sz w:val="14"/>
          <w:szCs w:val="16"/>
        </w:rPr>
        <w:t>the</w:t>
      </w:r>
      <w:r w:rsidRPr="00FC4E6C">
        <w:rPr>
          <w:u w:val="single"/>
        </w:rPr>
        <w:t>Muslim countries</w:t>
      </w:r>
      <w:r w:rsidRPr="00FC4E6C">
        <w:rPr>
          <w:rStyle w:val="apple-converted-space"/>
          <w:rFonts w:eastAsia="Batang"/>
          <w:sz w:val="14"/>
          <w:szCs w:val="16"/>
        </w:rPr>
        <w:t xml:space="preserve"> </w:t>
      </w:r>
      <w:r w:rsidRPr="00FC4E6C">
        <w:rPr>
          <w:sz w:val="14"/>
          <w:szCs w:val="16"/>
        </w:rPr>
        <w:t>of the Middle East and North Africa.</w:t>
      </w:r>
      <w:r w:rsidRPr="00FC4E6C">
        <w:rPr>
          <w:rStyle w:val="apple-converted-space"/>
          <w:rFonts w:eastAsia="Batang"/>
          <w:sz w:val="14"/>
          <w:szCs w:val="16"/>
        </w:rPr>
        <w:t xml:space="preserve"> </w:t>
      </w:r>
      <w:r w:rsidRPr="00FC4E6C">
        <w:rPr>
          <w:u w:val="single"/>
        </w:rPr>
        <w:t>Here was Tunisia, ranked sixth among 135</w:t>
      </w:r>
      <w:r w:rsidRPr="00FC4E6C">
        <w:rPr>
          <w:rStyle w:val="apple-converted-space"/>
          <w:rFonts w:eastAsia="Batang"/>
          <w:sz w:val="14"/>
          <w:szCs w:val="20"/>
        </w:rPr>
        <w:t xml:space="preserve"> </w:t>
      </w:r>
      <w:r w:rsidRPr="00FC4E6C">
        <w:rPr>
          <w:sz w:val="14"/>
          <w:szCs w:val="16"/>
        </w:rPr>
        <w:t>countries in terms of improvement</w:t>
      </w:r>
      <w:r w:rsidRPr="00FC4E6C">
        <w:rPr>
          <w:rStyle w:val="apple-converted-space"/>
          <w:rFonts w:eastAsia="Batang"/>
          <w:sz w:val="14"/>
          <w:szCs w:val="16"/>
        </w:rPr>
        <w:t xml:space="preserve"> </w:t>
      </w:r>
      <w:r w:rsidRPr="00FC4E6C">
        <w:rPr>
          <w:u w:val="single"/>
        </w:rPr>
        <w:t>in</w:t>
      </w:r>
      <w:r w:rsidRPr="00FC4E6C">
        <w:rPr>
          <w:rStyle w:val="apple-converted-space"/>
          <w:rFonts w:eastAsia="Batang"/>
          <w:sz w:val="14"/>
          <w:szCs w:val="16"/>
        </w:rPr>
        <w:t xml:space="preserve"> </w:t>
      </w:r>
      <w:r w:rsidRPr="00FC4E6C">
        <w:rPr>
          <w:sz w:val="14"/>
          <w:szCs w:val="16"/>
        </w:rPr>
        <w:t>its Human Development Index (</w:t>
      </w:r>
      <w:r w:rsidRPr="00FC4E6C">
        <w:rPr>
          <w:u w:val="single"/>
        </w:rPr>
        <w:t>HDI</w:t>
      </w:r>
      <w:r w:rsidRPr="00FC4E6C">
        <w:rPr>
          <w:sz w:val="14"/>
          <w:szCs w:val="16"/>
        </w:rPr>
        <w:t>) over the previous four decades, ahead of Malaysia, Hong Kong, Mexico, and India. Not far behind was Egypt, ranked 14th.</w:t>
      </w:r>
      <w:r w:rsidRPr="00FC4E6C">
        <w:rPr>
          <w:u w:val="single"/>
        </w:rPr>
        <w:t xml:space="preserve"> The HDI is a measure of development that captures achievements in</w:t>
      </w:r>
      <w:r w:rsidRPr="00FC4E6C">
        <w:rPr>
          <w:rStyle w:val="apple-converted-space"/>
          <w:rFonts w:eastAsia="Batang"/>
          <w:sz w:val="14"/>
          <w:szCs w:val="16"/>
        </w:rPr>
        <w:t xml:space="preserve"> </w:t>
      </w:r>
      <w:r w:rsidRPr="00FC4E6C">
        <w:rPr>
          <w:sz w:val="14"/>
          <w:szCs w:val="16"/>
        </w:rPr>
        <w:t>health and education alongside</w:t>
      </w:r>
      <w:r w:rsidRPr="00FC4E6C">
        <w:rPr>
          <w:rStyle w:val="apple-converted-space"/>
          <w:rFonts w:eastAsia="Batang"/>
          <w:sz w:val="14"/>
          <w:szCs w:val="16"/>
        </w:rPr>
        <w:t xml:space="preserve"> </w:t>
      </w:r>
      <w:r w:rsidRPr="00FC4E6C">
        <w:rPr>
          <w:u w:val="single"/>
        </w:rPr>
        <w:t>economic growth</w:t>
      </w:r>
      <w:r w:rsidRPr="00FC4E6C">
        <w:rPr>
          <w:sz w:val="14"/>
          <w:szCs w:val="16"/>
        </w:rPr>
        <w:t>.</w:t>
      </w:r>
      <w:r w:rsidRPr="00FC4E6C">
        <w:rPr>
          <w:rStyle w:val="apple-converted-space"/>
          <w:rFonts w:eastAsia="Batang"/>
          <w:sz w:val="14"/>
          <w:szCs w:val="16"/>
        </w:rPr>
        <w:t xml:space="preserve"> </w:t>
      </w:r>
      <w:r w:rsidRPr="00481692">
        <w:rPr>
          <w:u w:val="single"/>
        </w:rPr>
        <w:t>Egypt and</w:t>
      </w:r>
      <w:r w:rsidRPr="00FC4E6C">
        <w:rPr>
          <w:sz w:val="14"/>
          <w:szCs w:val="16"/>
        </w:rPr>
        <w:t>(especially)</w:t>
      </w:r>
      <w:r w:rsidRPr="00FC4E6C">
        <w:rPr>
          <w:rStyle w:val="apple-converted-space"/>
          <w:rFonts w:eastAsia="Batang"/>
          <w:sz w:val="14"/>
          <w:szCs w:val="16"/>
        </w:rPr>
        <w:t xml:space="preserve"> </w:t>
      </w:r>
      <w:r w:rsidRPr="00481692">
        <w:rPr>
          <w:u w:val="single"/>
        </w:rPr>
        <w:t>Tunisia did well</w:t>
      </w:r>
      <w:r w:rsidRPr="00FC4E6C">
        <w:rPr>
          <w:rStyle w:val="apple-converted-space"/>
          <w:rFonts w:eastAsia="Batang"/>
          <w:sz w:val="14"/>
          <w:szCs w:val="16"/>
          <w:shd w:val="clear" w:color="auto" w:fill="FFFF00"/>
        </w:rPr>
        <w:t xml:space="preserve"> </w:t>
      </w:r>
      <w:r w:rsidRPr="00FC4E6C">
        <w:rPr>
          <w:sz w:val="14"/>
          <w:szCs w:val="16"/>
        </w:rPr>
        <w:t>enough</w:t>
      </w:r>
      <w:r w:rsidRPr="00FC4E6C">
        <w:rPr>
          <w:rStyle w:val="apple-converted-space"/>
          <w:rFonts w:eastAsia="Batang"/>
          <w:sz w:val="14"/>
          <w:szCs w:val="16"/>
        </w:rPr>
        <w:t xml:space="preserve"> </w:t>
      </w:r>
      <w:r w:rsidRPr="00481692">
        <w:rPr>
          <w:u w:val="single"/>
        </w:rPr>
        <w:t xml:space="preserve">on </w:t>
      </w:r>
      <w:r w:rsidRPr="00FC4E6C">
        <w:rPr>
          <w:u w:val="single"/>
        </w:rPr>
        <w:t xml:space="preserve">the </w:t>
      </w:r>
      <w:r w:rsidRPr="00481692">
        <w:rPr>
          <w:u w:val="single"/>
        </w:rPr>
        <w:t xml:space="preserve">growth </w:t>
      </w:r>
      <w:r w:rsidRPr="00FC4E6C">
        <w:rPr>
          <w:u w:val="single"/>
        </w:rPr>
        <w:t>front, but where they really shone was on these broader indicators</w:t>
      </w:r>
      <w:r w:rsidRPr="00FC4E6C">
        <w:rPr>
          <w:sz w:val="14"/>
          <w:szCs w:val="16"/>
        </w:rPr>
        <w:t>.</w:t>
      </w:r>
      <w:r w:rsidRPr="00FC4E6C">
        <w:rPr>
          <w:u w:val="single"/>
        </w:rPr>
        <w:t xml:space="preserve"> </w:t>
      </w:r>
      <w:r w:rsidRPr="00FC4E6C">
        <w:rPr>
          <w:sz w:val="14"/>
        </w:rPr>
        <w:t>At 74,</w:t>
      </w:r>
      <w:r w:rsidRPr="00FC4E6C">
        <w:rPr>
          <w:rStyle w:val="apple-converted-space"/>
          <w:rFonts w:eastAsia="Batang"/>
          <w:sz w:val="14"/>
          <w:szCs w:val="16"/>
        </w:rPr>
        <w:t xml:space="preserve"> </w:t>
      </w:r>
      <w:r w:rsidRPr="00FC4E6C">
        <w:rPr>
          <w:u w:val="single"/>
        </w:rPr>
        <w:t>Tunisia’s life expectancy edges out Hungary’s and Estonia’s, countries that are more than twice as wealthy</w:t>
      </w:r>
      <w:r w:rsidRPr="00FC4E6C">
        <w:rPr>
          <w:sz w:val="14"/>
        </w:rPr>
        <w:t>. Some 69 per cent of Egypt’s children are in school, a ratio that matches much richer Malaysia’s.</w:t>
      </w:r>
      <w:r w:rsidRPr="00FC4E6C">
        <w:rPr>
          <w:rStyle w:val="apple-converted-space"/>
          <w:rFonts w:eastAsia="Batang"/>
          <w:sz w:val="14"/>
          <w:szCs w:val="16"/>
        </w:rPr>
        <w:t xml:space="preserve"> </w:t>
      </w:r>
      <w:r w:rsidRPr="00FC4E6C">
        <w:rPr>
          <w:u w:val="single"/>
        </w:rPr>
        <w:t>Clearly,</w:t>
      </w:r>
      <w:r w:rsidRPr="00FC4E6C">
        <w:rPr>
          <w:rStyle w:val="apple-converted-space"/>
          <w:rFonts w:eastAsia="Batang"/>
          <w:sz w:val="14"/>
          <w:szCs w:val="20"/>
        </w:rPr>
        <w:t xml:space="preserve"> </w:t>
      </w:r>
      <w:r w:rsidRPr="00481692">
        <w:rPr>
          <w:u w:val="single"/>
        </w:rPr>
        <w:t>these were states that did not fail in providing</w:t>
      </w:r>
      <w:r w:rsidRPr="00481692">
        <w:rPr>
          <w:rStyle w:val="apple-converted-space"/>
          <w:rFonts w:eastAsia="Batang"/>
          <w:sz w:val="14"/>
          <w:szCs w:val="20"/>
          <w:shd w:val="clear" w:color="auto" w:fill="FFFF00"/>
        </w:rPr>
        <w:t xml:space="preserve"> </w:t>
      </w:r>
      <w:r w:rsidRPr="00481692">
        <w:rPr>
          <w:u w:val="single"/>
        </w:rPr>
        <w:t>social</w:t>
      </w:r>
      <w:r w:rsidRPr="00481692">
        <w:rPr>
          <w:rStyle w:val="apple-converted-space"/>
          <w:rFonts w:eastAsia="Batang"/>
          <w:sz w:val="14"/>
          <w:szCs w:val="20"/>
        </w:rPr>
        <w:t xml:space="preserve"> </w:t>
      </w:r>
      <w:r w:rsidRPr="00481692">
        <w:rPr>
          <w:u w:val="single"/>
        </w:rPr>
        <w:t>services or distributing</w:t>
      </w:r>
      <w:r w:rsidRPr="00FC4E6C">
        <w:rPr>
          <w:rStyle w:val="apple-converted-space"/>
          <w:rFonts w:eastAsia="Batang"/>
          <w:sz w:val="14"/>
          <w:szCs w:val="20"/>
          <w:shd w:val="clear" w:color="auto" w:fill="FFFF00"/>
        </w:rPr>
        <w:t xml:space="preserve"> </w:t>
      </w:r>
      <w:r w:rsidRPr="00FC4E6C">
        <w:rPr>
          <w:u w:val="single"/>
        </w:rPr>
        <w:t>the benefits of economic</w:t>
      </w:r>
      <w:r w:rsidRPr="00FC4E6C">
        <w:rPr>
          <w:rStyle w:val="apple-converted-space"/>
          <w:rFonts w:eastAsia="Batang"/>
          <w:sz w:val="14"/>
          <w:szCs w:val="20"/>
        </w:rPr>
        <w:t xml:space="preserve"> </w:t>
      </w:r>
      <w:r w:rsidRPr="00481692">
        <w:rPr>
          <w:u w:val="single"/>
        </w:rPr>
        <w:t>growth</w:t>
      </w:r>
      <w:r w:rsidRPr="00FC4E6C">
        <w:rPr>
          <w:rStyle w:val="apple-converted-space"/>
          <w:rFonts w:eastAsia="Batang"/>
          <w:sz w:val="14"/>
          <w:szCs w:val="20"/>
          <w:shd w:val="clear" w:color="auto" w:fill="FFFF00"/>
        </w:rPr>
        <w:t xml:space="preserve"> </w:t>
      </w:r>
      <w:r w:rsidRPr="00FC4E6C">
        <w:rPr>
          <w:u w:val="single"/>
        </w:rPr>
        <w:t>widely</w:t>
      </w:r>
      <w:r w:rsidRPr="00FC4E6C">
        <w:rPr>
          <w:b/>
          <w:bCs/>
          <w:szCs w:val="16"/>
        </w:rPr>
        <w:t>.</w:t>
      </w:r>
      <w:r w:rsidRPr="00FC4E6C">
        <w:rPr>
          <w:u w:val="single"/>
        </w:rPr>
        <w:t xml:space="preserve"> </w:t>
      </w:r>
      <w:r w:rsidRPr="00481692">
        <w:rPr>
          <w:u w:val="single"/>
        </w:rPr>
        <w:t>Yet</w:t>
      </w:r>
      <w:r w:rsidRPr="00FC4E6C">
        <w:rPr>
          <w:rStyle w:val="apple-converted-space"/>
          <w:rFonts w:eastAsia="Batang"/>
          <w:sz w:val="14"/>
          <w:szCs w:val="20"/>
          <w:shd w:val="clear" w:color="auto" w:fill="FFFF00"/>
        </w:rPr>
        <w:t xml:space="preserve"> </w:t>
      </w:r>
      <w:r w:rsidRPr="00FC4E6C">
        <w:rPr>
          <w:u w:val="single"/>
        </w:rPr>
        <w:t>in the end</w:t>
      </w:r>
      <w:r w:rsidRPr="00FC4E6C">
        <w:rPr>
          <w:rStyle w:val="apple-converted-space"/>
          <w:rFonts w:eastAsia="Batang"/>
          <w:sz w:val="14"/>
          <w:szCs w:val="20"/>
        </w:rPr>
        <w:t xml:space="preserve"> </w:t>
      </w:r>
      <w:r w:rsidRPr="00481692">
        <w:rPr>
          <w:u w:val="single"/>
        </w:rPr>
        <w:t>it did not matter</w:t>
      </w:r>
      <w:r w:rsidRPr="00FC4E6C">
        <w:rPr>
          <w:sz w:val="14"/>
        </w:rPr>
        <w:t>.</w:t>
      </w:r>
      <w:r w:rsidRPr="00FC4E6C">
        <w:rPr>
          <w:rStyle w:val="apple-converted-space"/>
          <w:rFonts w:eastAsia="Batang"/>
          <w:sz w:val="14"/>
          <w:szCs w:val="16"/>
        </w:rPr>
        <w:t xml:space="preserve"> </w:t>
      </w:r>
      <w:r w:rsidRPr="00FC4E6C">
        <w:rPr>
          <w:sz w:val="14"/>
        </w:rPr>
        <w:t>The Tunisian and Egyptian people were, to paraphrase Howard Beale, mad as hell at their governments, and they were not going to take it anymore.</w:t>
      </w:r>
      <w:r w:rsidRPr="00FC4E6C">
        <w:rPr>
          <w:rStyle w:val="apple-converted-space"/>
          <w:rFonts w:eastAsia="Batang"/>
          <w:sz w:val="14"/>
          <w:szCs w:val="16"/>
        </w:rPr>
        <w:t xml:space="preserve"> </w:t>
      </w:r>
      <w:r w:rsidRPr="00FC4E6C">
        <w:rPr>
          <w:u w:val="single"/>
        </w:rPr>
        <w:t xml:space="preserve">If Tunisia’s Zine El Abidine Ben Ali or Egypt’s Hosni Mubarak were hoping for political popularity as a reward for economic gains, they must have been sorely disappointed. </w:t>
      </w:r>
      <w:r w:rsidRPr="00FC4E6C">
        <w:rPr>
          <w:sz w:val="14"/>
        </w:rPr>
        <w:t>One lesson of the Arab annus mirabilis, then, is that</w:t>
      </w:r>
      <w:r w:rsidRPr="00FC4E6C">
        <w:rPr>
          <w:rStyle w:val="apple-converted-space"/>
          <w:rFonts w:eastAsia="Batang"/>
          <w:sz w:val="14"/>
          <w:szCs w:val="16"/>
        </w:rPr>
        <w:t xml:space="preserve"> </w:t>
      </w:r>
      <w:r w:rsidRPr="00481692">
        <w:rPr>
          <w:u w:val="single"/>
        </w:rPr>
        <w:t>good economics need not</w:t>
      </w:r>
      <w:r w:rsidRPr="00FC4E6C">
        <w:rPr>
          <w:rStyle w:val="apple-converted-space"/>
          <w:rFonts w:eastAsia="Batang"/>
          <w:sz w:val="14"/>
          <w:szCs w:val="20"/>
          <w:shd w:val="clear" w:color="auto" w:fill="FFFF00"/>
        </w:rPr>
        <w:t xml:space="preserve"> </w:t>
      </w:r>
      <w:r w:rsidRPr="00FC4E6C">
        <w:rPr>
          <w:u w:val="single"/>
        </w:rPr>
        <w:t>always</w:t>
      </w:r>
      <w:r w:rsidRPr="00FC4E6C">
        <w:rPr>
          <w:rStyle w:val="apple-converted-space"/>
          <w:rFonts w:eastAsia="Batang"/>
          <w:sz w:val="14"/>
          <w:szCs w:val="20"/>
        </w:rPr>
        <w:t xml:space="preserve"> </w:t>
      </w:r>
      <w:r w:rsidRPr="00481692">
        <w:rPr>
          <w:u w:val="single"/>
        </w:rPr>
        <w:t>mean good politics;</w:t>
      </w:r>
      <w:r w:rsidRPr="00FC4E6C">
        <w:rPr>
          <w:rStyle w:val="apple-converted-space"/>
          <w:rFonts w:eastAsia="Batang"/>
          <w:sz w:val="14"/>
          <w:szCs w:val="16"/>
          <w:shd w:val="clear" w:color="auto" w:fill="FFFF00"/>
        </w:rPr>
        <w:t xml:space="preserve"> </w:t>
      </w:r>
      <w:r w:rsidRPr="00481692">
        <w:rPr>
          <w:u w:val="single"/>
        </w:rPr>
        <w:t>the two can part</w:t>
      </w:r>
      <w:r w:rsidRPr="00481692">
        <w:rPr>
          <w:rStyle w:val="apple-converted-space"/>
          <w:rFonts w:eastAsia="Batang"/>
          <w:szCs w:val="20"/>
          <w:u w:val="single"/>
        </w:rPr>
        <w:t xml:space="preserve"> </w:t>
      </w:r>
      <w:r w:rsidRPr="00481692">
        <w:rPr>
          <w:u w:val="single"/>
        </w:rPr>
        <w:t>ways</w:t>
      </w:r>
      <w:r w:rsidRPr="00FC4E6C">
        <w:rPr>
          <w:rStyle w:val="apple-converted-space"/>
          <w:rFonts w:eastAsia="Batang"/>
          <w:sz w:val="14"/>
          <w:szCs w:val="20"/>
        </w:rPr>
        <w:t xml:space="preserve"> </w:t>
      </w:r>
      <w:r w:rsidRPr="00FC4E6C">
        <w:rPr>
          <w:u w:val="single"/>
        </w:rPr>
        <w:t>for quite some time</w:t>
      </w:r>
      <w:r w:rsidRPr="00FC4E6C">
        <w:rPr>
          <w:sz w:val="14"/>
        </w:rPr>
        <w:t>. It is true that the world’s wealthy countries are almost all democracies. But</w:t>
      </w:r>
      <w:r w:rsidRPr="00FC4E6C">
        <w:rPr>
          <w:rStyle w:val="apple-converted-space"/>
          <w:rFonts w:eastAsia="Batang"/>
          <w:sz w:val="14"/>
          <w:szCs w:val="16"/>
        </w:rPr>
        <w:t xml:space="preserve"> </w:t>
      </w:r>
      <w:r w:rsidRPr="00481692">
        <w:rPr>
          <w:u w:val="single"/>
        </w:rPr>
        <w:t>democratic politics is neither</w:t>
      </w:r>
      <w:r w:rsidRPr="00FC4E6C">
        <w:rPr>
          <w:rStyle w:val="apple-converted-space"/>
          <w:rFonts w:eastAsia="Batang"/>
          <w:sz w:val="14"/>
          <w:szCs w:val="20"/>
          <w:shd w:val="clear" w:color="auto" w:fill="FFFF00"/>
        </w:rPr>
        <w:t xml:space="preserve"> </w:t>
      </w:r>
      <w:r w:rsidRPr="00FC4E6C">
        <w:rPr>
          <w:u w:val="single"/>
        </w:rPr>
        <w:t>a</w:t>
      </w:r>
      <w:r w:rsidRPr="00FC4E6C">
        <w:rPr>
          <w:rStyle w:val="apple-converted-space"/>
          <w:rFonts w:eastAsia="Batang"/>
          <w:szCs w:val="20"/>
          <w:u w:val="single"/>
        </w:rPr>
        <w:t xml:space="preserve"> </w:t>
      </w:r>
      <w:r w:rsidRPr="00481692">
        <w:rPr>
          <w:u w:val="single"/>
        </w:rPr>
        <w:t>necessary nor</w:t>
      </w:r>
      <w:r w:rsidRPr="00FC4E6C">
        <w:rPr>
          <w:rStyle w:val="apple-converted-space"/>
          <w:rFonts w:eastAsia="Batang"/>
          <w:szCs w:val="20"/>
          <w:u w:val="single"/>
          <w:shd w:val="clear" w:color="auto" w:fill="FFFF00"/>
        </w:rPr>
        <w:t xml:space="preserve"> </w:t>
      </w:r>
      <w:r w:rsidRPr="00FC4E6C">
        <w:rPr>
          <w:u w:val="single"/>
        </w:rPr>
        <w:t>a</w:t>
      </w:r>
      <w:r w:rsidRPr="00FC4E6C">
        <w:rPr>
          <w:rStyle w:val="apple-converted-space"/>
          <w:rFonts w:eastAsia="Batang"/>
          <w:szCs w:val="20"/>
          <w:u w:val="single"/>
        </w:rPr>
        <w:t xml:space="preserve"> </w:t>
      </w:r>
      <w:r w:rsidRPr="00481692">
        <w:rPr>
          <w:u w:val="single"/>
        </w:rPr>
        <w:t>sufficient</w:t>
      </w:r>
      <w:r w:rsidRPr="00FC4E6C">
        <w:rPr>
          <w:u w:val="single"/>
        </w:rPr>
        <w:t xml:space="preserve"> condition for economic development</w:t>
      </w:r>
      <w:r w:rsidRPr="00FC4E6C">
        <w:rPr>
          <w:rStyle w:val="apple-converted-space"/>
          <w:rFonts w:eastAsia="Batang"/>
          <w:sz w:val="14"/>
          <w:szCs w:val="16"/>
        </w:rPr>
        <w:t xml:space="preserve"> </w:t>
      </w:r>
      <w:r w:rsidRPr="00FC4E6C">
        <w:rPr>
          <w:sz w:val="14"/>
        </w:rPr>
        <w:t>over a period of several decades.</w:t>
      </w:r>
      <w:r w:rsidRPr="00FC4E6C">
        <w:rPr>
          <w:rStyle w:val="apple-converted-space"/>
          <w:rFonts w:eastAsia="Batang"/>
          <w:sz w:val="14"/>
          <w:szCs w:val="16"/>
        </w:rPr>
        <w:t xml:space="preserve"> </w:t>
      </w:r>
      <w:r w:rsidRPr="00481692">
        <w:rPr>
          <w:u w:val="single"/>
        </w:rPr>
        <w:t>Despite</w:t>
      </w:r>
      <w:r w:rsidRPr="00FC4E6C">
        <w:rPr>
          <w:rStyle w:val="apple-converted-space"/>
          <w:rFonts w:eastAsia="Batang"/>
          <w:sz w:val="14"/>
          <w:szCs w:val="20"/>
        </w:rPr>
        <w:t xml:space="preserve"> </w:t>
      </w:r>
      <w:r w:rsidRPr="00FC4E6C">
        <w:rPr>
          <w:u w:val="single"/>
        </w:rPr>
        <w:t>the</w:t>
      </w:r>
      <w:r w:rsidRPr="00FC4E6C">
        <w:rPr>
          <w:rStyle w:val="apple-converted-space"/>
          <w:rFonts w:eastAsia="Batang"/>
          <w:sz w:val="14"/>
          <w:szCs w:val="20"/>
        </w:rPr>
        <w:t xml:space="preserve"> </w:t>
      </w:r>
      <w:r w:rsidRPr="00481692">
        <w:rPr>
          <w:u w:val="single"/>
        </w:rPr>
        <w:t>economic advances</w:t>
      </w:r>
      <w:r w:rsidRPr="00FC4E6C">
        <w:rPr>
          <w:rStyle w:val="apple-converted-space"/>
          <w:rFonts w:eastAsia="Batang"/>
          <w:sz w:val="14"/>
          <w:szCs w:val="20"/>
        </w:rPr>
        <w:t xml:space="preserve"> </w:t>
      </w:r>
      <w:r w:rsidRPr="00FC4E6C">
        <w:rPr>
          <w:u w:val="single"/>
        </w:rPr>
        <w:t>they registered</w:t>
      </w:r>
      <w:r w:rsidRPr="00FC4E6C">
        <w:rPr>
          <w:sz w:val="14"/>
        </w:rPr>
        <w:t xml:space="preserve">, Tunisia, Egypt, and </w:t>
      </w:r>
      <w:r w:rsidRPr="00481692">
        <w:rPr>
          <w:u w:val="single"/>
        </w:rPr>
        <w:t>many</w:t>
      </w:r>
      <w:r w:rsidRPr="00FC4E6C">
        <w:rPr>
          <w:rStyle w:val="apple-converted-space"/>
          <w:rFonts w:eastAsia="Batang"/>
          <w:sz w:val="14"/>
          <w:szCs w:val="16"/>
        </w:rPr>
        <w:t xml:space="preserve"> </w:t>
      </w:r>
      <w:r w:rsidRPr="00FC4E6C">
        <w:rPr>
          <w:sz w:val="14"/>
        </w:rPr>
        <w:t>other Middle Eastern</w:t>
      </w:r>
      <w:r w:rsidRPr="00FC4E6C">
        <w:rPr>
          <w:rStyle w:val="apple-converted-space"/>
          <w:rFonts w:eastAsia="Batang"/>
          <w:sz w:val="14"/>
          <w:szCs w:val="16"/>
        </w:rPr>
        <w:t xml:space="preserve"> </w:t>
      </w:r>
      <w:r w:rsidRPr="00FC4E6C">
        <w:rPr>
          <w:u w:val="single"/>
        </w:rPr>
        <w:t>countries</w:t>
      </w:r>
      <w:r w:rsidRPr="00FC4E6C">
        <w:rPr>
          <w:rStyle w:val="apple-converted-space"/>
          <w:rFonts w:eastAsia="Batang"/>
          <w:sz w:val="14"/>
          <w:szCs w:val="20"/>
        </w:rPr>
        <w:t xml:space="preserve"> </w:t>
      </w:r>
      <w:r w:rsidRPr="00481692">
        <w:rPr>
          <w:u w:val="single"/>
        </w:rPr>
        <w:t>remained authoritarian</w:t>
      </w:r>
      <w:r w:rsidRPr="00FC4E6C">
        <w:rPr>
          <w:rStyle w:val="apple-converted-space"/>
          <w:rFonts w:eastAsia="Batang"/>
          <w:sz w:val="14"/>
          <w:szCs w:val="20"/>
        </w:rPr>
        <w:t xml:space="preserve"> </w:t>
      </w:r>
      <w:r w:rsidRPr="00FC4E6C">
        <w:rPr>
          <w:u w:val="single"/>
        </w:rPr>
        <w:t>countries ruled by a narrow group of cronies, with corruption, clientelism and nepotism running rife</w:t>
      </w:r>
      <w:r w:rsidRPr="00FC4E6C">
        <w:rPr>
          <w:sz w:val="14"/>
        </w:rPr>
        <w:t>. These countries’ rankings on political freedoms and corruption stand in glaring contrast to their rankings on development indicators.</w:t>
      </w:r>
      <w:r w:rsidRPr="00FC4E6C">
        <w:rPr>
          <w:u w:val="single"/>
        </w:rPr>
        <w:t xml:space="preserve"> </w:t>
      </w:r>
      <w:r w:rsidRPr="00FC4E6C">
        <w:rPr>
          <w:sz w:val="14"/>
        </w:rPr>
        <w:t>In Tunisia, Freedom House reported prior to the Jasmine revolution, “the authorities continued to harass, arrest, and imprison journalists and bloggers, human rights activists, and political opponents of the government.” The Egyptian government was ranked 111th out of 180 countries in Transparency International’s 2009 survey of corruption.</w:t>
      </w:r>
      <w:r w:rsidRPr="00FC4E6C">
        <w:rPr>
          <w:u w:val="single"/>
        </w:rPr>
        <w:t xml:space="preserve"> </w:t>
      </w:r>
      <w:r w:rsidRPr="00FC4E6C">
        <w:rPr>
          <w:sz w:val="14"/>
        </w:rPr>
        <w:t>And of course,</w:t>
      </w:r>
      <w:r w:rsidRPr="00FC4E6C">
        <w:rPr>
          <w:rStyle w:val="apple-converted-space"/>
          <w:rFonts w:eastAsia="Batang"/>
          <w:sz w:val="14"/>
          <w:szCs w:val="16"/>
        </w:rPr>
        <w:t xml:space="preserve"> </w:t>
      </w:r>
      <w:r w:rsidRPr="00481692">
        <w:rPr>
          <w:u w:val="single"/>
        </w:rPr>
        <w:t>the converse is also true:</w:t>
      </w:r>
      <w:r w:rsidRPr="00FC4E6C">
        <w:rPr>
          <w:rStyle w:val="apple-converted-space"/>
          <w:rFonts w:eastAsia="Batang"/>
          <w:szCs w:val="16"/>
          <w:u w:val="single"/>
          <w:shd w:val="clear" w:color="auto" w:fill="FFFF00"/>
        </w:rPr>
        <w:t xml:space="preserve"> </w:t>
      </w:r>
      <w:r w:rsidRPr="00481692">
        <w:rPr>
          <w:u w:val="single"/>
        </w:rPr>
        <w:t xml:space="preserve">India has been democratic </w:t>
      </w:r>
      <w:r w:rsidRPr="00FC4E6C">
        <w:rPr>
          <w:u w:val="single"/>
        </w:rPr>
        <w:t>since</w:t>
      </w:r>
      <w:r w:rsidRPr="00FC4E6C">
        <w:rPr>
          <w:rStyle w:val="apple-converted-space"/>
          <w:rFonts w:eastAsia="Batang"/>
          <w:szCs w:val="20"/>
          <w:u w:val="single"/>
        </w:rPr>
        <w:t xml:space="preserve"> </w:t>
      </w:r>
      <w:r w:rsidRPr="00FC4E6C">
        <w:rPr>
          <w:u w:val="single"/>
        </w:rPr>
        <w:t>independence in</w:t>
      </w:r>
      <w:r w:rsidRPr="00FC4E6C">
        <w:rPr>
          <w:rStyle w:val="apple-converted-space"/>
          <w:rFonts w:eastAsia="Batang"/>
          <w:szCs w:val="20"/>
          <w:u w:val="single"/>
        </w:rPr>
        <w:t xml:space="preserve"> </w:t>
      </w:r>
      <w:r w:rsidRPr="00FC4E6C">
        <w:rPr>
          <w:u w:val="single"/>
        </w:rPr>
        <w:t xml:space="preserve">1947, </w:t>
      </w:r>
      <w:r w:rsidRPr="00481692">
        <w:rPr>
          <w:u w:val="single"/>
        </w:rPr>
        <w:t xml:space="preserve">yet </w:t>
      </w:r>
      <w:r w:rsidRPr="00FC4E6C">
        <w:rPr>
          <w:u w:val="single"/>
        </w:rPr>
        <w:t xml:space="preserve">the country </w:t>
      </w:r>
      <w:r w:rsidRPr="00481692">
        <w:rPr>
          <w:u w:val="single"/>
        </w:rPr>
        <w:t>didn’t begin</w:t>
      </w:r>
      <w:r w:rsidRPr="00FC4E6C">
        <w:rPr>
          <w:rStyle w:val="apple-converted-space"/>
          <w:rFonts w:eastAsia="Batang"/>
          <w:sz w:val="14"/>
          <w:szCs w:val="20"/>
        </w:rPr>
        <w:t xml:space="preserve"> </w:t>
      </w:r>
      <w:r w:rsidRPr="00FC4E6C">
        <w:rPr>
          <w:u w:val="single"/>
        </w:rPr>
        <w:t>to escape of its low “Hindu rate of</w:t>
      </w:r>
      <w:r w:rsidRPr="00FC4E6C">
        <w:rPr>
          <w:rStyle w:val="apple-converted-space"/>
          <w:rFonts w:eastAsia="Batang"/>
          <w:sz w:val="14"/>
          <w:szCs w:val="20"/>
        </w:rPr>
        <w:t xml:space="preserve"> </w:t>
      </w:r>
      <w:r w:rsidRPr="00481692">
        <w:rPr>
          <w:u w:val="single"/>
        </w:rPr>
        <w:t>growth” until the</w:t>
      </w:r>
      <w:r w:rsidRPr="00FC4E6C">
        <w:rPr>
          <w:rStyle w:val="apple-converted-space"/>
          <w:rFonts w:eastAsia="Batang"/>
          <w:szCs w:val="20"/>
          <w:u w:val="single"/>
        </w:rPr>
        <w:t xml:space="preserve"> </w:t>
      </w:r>
      <w:r w:rsidRPr="00FC4E6C">
        <w:rPr>
          <w:u w:val="single"/>
        </w:rPr>
        <w:t>early</w:t>
      </w:r>
      <w:r w:rsidRPr="00FC4E6C">
        <w:rPr>
          <w:rStyle w:val="apple-converted-space"/>
          <w:rFonts w:eastAsia="Batang"/>
          <w:szCs w:val="20"/>
          <w:u w:val="single"/>
        </w:rPr>
        <w:t xml:space="preserve"> </w:t>
      </w:r>
      <w:r w:rsidRPr="00481692">
        <w:rPr>
          <w:u w:val="single"/>
        </w:rPr>
        <w:t>1980s</w:t>
      </w:r>
      <w:r w:rsidRPr="00FC4E6C">
        <w:rPr>
          <w:sz w:val="14"/>
        </w:rPr>
        <w:t>.</w:t>
      </w:r>
      <w:r w:rsidRPr="00FC4E6C">
        <w:rPr>
          <w:u w:val="single"/>
        </w:rPr>
        <w:t xml:space="preserve"> </w:t>
      </w:r>
      <w:r w:rsidRPr="00FC4E6C">
        <w:rPr>
          <w:sz w:val="14"/>
        </w:rPr>
        <w:t>A second lesson is that</w:t>
      </w:r>
      <w:r w:rsidRPr="00FC4E6C">
        <w:rPr>
          <w:rStyle w:val="apple-converted-space"/>
          <w:rFonts w:eastAsia="Batang"/>
          <w:sz w:val="14"/>
          <w:szCs w:val="16"/>
        </w:rPr>
        <w:t xml:space="preserve"> </w:t>
      </w:r>
      <w:r w:rsidRPr="00FC4E6C">
        <w:rPr>
          <w:u w:val="single"/>
        </w:rPr>
        <w:t>rapid economic</w:t>
      </w:r>
      <w:r w:rsidRPr="00FC4E6C">
        <w:rPr>
          <w:rStyle w:val="apple-converted-space"/>
          <w:rFonts w:eastAsia="Batang"/>
          <w:sz w:val="14"/>
          <w:szCs w:val="20"/>
        </w:rPr>
        <w:t xml:space="preserve"> </w:t>
      </w:r>
      <w:r w:rsidRPr="00481692">
        <w:rPr>
          <w:u w:val="single"/>
        </w:rPr>
        <w:t>growth does not buy</w:t>
      </w:r>
      <w:r w:rsidRPr="00FC4E6C">
        <w:rPr>
          <w:rStyle w:val="apple-converted-space"/>
          <w:rFonts w:eastAsia="Batang"/>
          <w:sz w:val="14"/>
          <w:szCs w:val="20"/>
        </w:rPr>
        <w:t xml:space="preserve"> </w:t>
      </w:r>
      <w:r w:rsidRPr="00FC4E6C">
        <w:rPr>
          <w:u w:val="single"/>
        </w:rPr>
        <w:t>political</w:t>
      </w:r>
      <w:r w:rsidRPr="00FC4E6C">
        <w:rPr>
          <w:rStyle w:val="apple-converted-space"/>
          <w:rFonts w:eastAsia="Batang"/>
          <w:sz w:val="14"/>
          <w:szCs w:val="20"/>
        </w:rPr>
        <w:t xml:space="preserve"> </w:t>
      </w:r>
      <w:r w:rsidRPr="00481692">
        <w:rPr>
          <w:u w:val="single"/>
        </w:rPr>
        <w:t>stability</w:t>
      </w:r>
      <w:r w:rsidRPr="00FC4E6C">
        <w:rPr>
          <w:rStyle w:val="apple-converted-space"/>
          <w:rFonts w:eastAsia="Batang"/>
          <w:sz w:val="14"/>
          <w:szCs w:val="16"/>
        </w:rPr>
        <w:t xml:space="preserve"> </w:t>
      </w:r>
      <w:r w:rsidRPr="00FC4E6C">
        <w:rPr>
          <w:sz w:val="14"/>
        </w:rPr>
        <w:t>on its own, unless political institutions are allowed to develop and mature rapidly as well. In fact,</w:t>
      </w:r>
      <w:r w:rsidRPr="00FC4E6C">
        <w:rPr>
          <w:rStyle w:val="apple-converted-space"/>
          <w:rFonts w:eastAsia="Batang"/>
          <w:sz w:val="14"/>
          <w:szCs w:val="16"/>
        </w:rPr>
        <w:t xml:space="preserve"> </w:t>
      </w:r>
      <w:r w:rsidRPr="00FC4E6C">
        <w:rPr>
          <w:u w:val="single"/>
        </w:rPr>
        <w:t>economic</w:t>
      </w:r>
      <w:r w:rsidRPr="00FC4E6C">
        <w:rPr>
          <w:rStyle w:val="apple-converted-space"/>
          <w:rFonts w:eastAsia="Batang"/>
          <w:sz w:val="14"/>
          <w:szCs w:val="20"/>
        </w:rPr>
        <w:t xml:space="preserve"> </w:t>
      </w:r>
      <w:r w:rsidRPr="00481692">
        <w:rPr>
          <w:u w:val="single"/>
        </w:rPr>
        <w:t>growth</w:t>
      </w:r>
      <w:r w:rsidRPr="00FC4E6C">
        <w:rPr>
          <w:rStyle w:val="apple-converted-space"/>
          <w:rFonts w:eastAsia="Batang"/>
          <w:szCs w:val="20"/>
          <w:u w:val="single"/>
        </w:rPr>
        <w:t xml:space="preserve"> </w:t>
      </w:r>
      <w:r w:rsidRPr="00FC4E6C">
        <w:rPr>
          <w:u w:val="single"/>
        </w:rPr>
        <w:t>itself</w:t>
      </w:r>
      <w:r w:rsidRPr="00FC4E6C">
        <w:rPr>
          <w:rStyle w:val="apple-converted-space"/>
          <w:rFonts w:eastAsia="Batang"/>
          <w:szCs w:val="20"/>
          <w:u w:val="single"/>
        </w:rPr>
        <w:t xml:space="preserve"> </w:t>
      </w:r>
      <w:r w:rsidRPr="00481692">
        <w:rPr>
          <w:u w:val="single"/>
        </w:rPr>
        <w:t>generates</w:t>
      </w:r>
      <w:r w:rsidRPr="00FC4E6C">
        <w:rPr>
          <w:rStyle w:val="apple-converted-space"/>
          <w:rFonts w:eastAsia="Batang"/>
          <w:szCs w:val="20"/>
          <w:u w:val="single"/>
        </w:rPr>
        <w:t xml:space="preserve"> </w:t>
      </w:r>
      <w:r w:rsidRPr="00FC4E6C">
        <w:rPr>
          <w:u w:val="single"/>
        </w:rPr>
        <w:t>social and economic</w:t>
      </w:r>
      <w:r w:rsidRPr="00FC4E6C">
        <w:rPr>
          <w:rStyle w:val="apple-converted-space"/>
          <w:rFonts w:eastAsia="Batang"/>
          <w:szCs w:val="20"/>
          <w:u w:val="single"/>
        </w:rPr>
        <w:t xml:space="preserve"> </w:t>
      </w:r>
      <w:r w:rsidRPr="00481692">
        <w:rPr>
          <w:u w:val="single"/>
        </w:rPr>
        <w:t>mobilization, a</w:t>
      </w:r>
      <w:r w:rsidRPr="00FC4E6C">
        <w:rPr>
          <w:rStyle w:val="apple-converted-space"/>
          <w:rFonts w:eastAsia="Batang"/>
          <w:szCs w:val="20"/>
          <w:u w:val="single"/>
          <w:shd w:val="clear" w:color="auto" w:fill="FFFF00"/>
        </w:rPr>
        <w:t xml:space="preserve"> </w:t>
      </w:r>
      <w:r w:rsidRPr="00FC4E6C">
        <w:rPr>
          <w:u w:val="single"/>
        </w:rPr>
        <w:t xml:space="preserve">fundamental </w:t>
      </w:r>
      <w:r w:rsidRPr="00481692">
        <w:rPr>
          <w:u w:val="single"/>
        </w:rPr>
        <w:t xml:space="preserve">source of </w:t>
      </w:r>
      <w:r w:rsidRPr="00FC4E6C">
        <w:rPr>
          <w:u w:val="single"/>
        </w:rPr>
        <w:t xml:space="preserve">political </w:t>
      </w:r>
      <w:r w:rsidRPr="00481692">
        <w:rPr>
          <w:u w:val="single"/>
        </w:rPr>
        <w:t>instability.</w:t>
      </w:r>
      <w:r w:rsidRPr="00FC4E6C">
        <w:rPr>
          <w:u w:val="single"/>
        </w:rPr>
        <w:t xml:space="preserve"> </w:t>
      </w:r>
      <w:r w:rsidRPr="00FC4E6C">
        <w:rPr>
          <w:sz w:val="14"/>
        </w:rPr>
        <w:t>As the late political scientist Samuel Huntington put it more than 40 years ago, “</w:t>
      </w:r>
      <w:r w:rsidRPr="00FC4E6C">
        <w:rPr>
          <w:u w:val="single"/>
        </w:rPr>
        <w:t>social and economic change</w:t>
      </w:r>
      <w:r w:rsidRPr="00FC4E6C">
        <w:rPr>
          <w:rStyle w:val="apple-converted-space"/>
          <w:rFonts w:eastAsia="Batang"/>
          <w:sz w:val="14"/>
          <w:szCs w:val="20"/>
        </w:rPr>
        <w:t xml:space="preserve"> </w:t>
      </w:r>
      <w:r w:rsidRPr="00FC4E6C">
        <w:rPr>
          <w:u w:val="single"/>
        </w:rPr>
        <w:t xml:space="preserve">— </w:t>
      </w:r>
      <w:r w:rsidRPr="00481692">
        <w:rPr>
          <w:u w:val="single"/>
        </w:rPr>
        <w:t>urbanization, increases in</w:t>
      </w:r>
      <w:r w:rsidRPr="00FC4E6C">
        <w:rPr>
          <w:u w:val="single"/>
        </w:rPr>
        <w:t xml:space="preserve"> literacy and education, industrialization, mass media expansion</w:t>
      </w:r>
      <w:r w:rsidRPr="00FC4E6C">
        <w:rPr>
          <w:rStyle w:val="apple-converted-space"/>
          <w:rFonts w:eastAsia="Batang"/>
          <w:sz w:val="14"/>
          <w:szCs w:val="16"/>
        </w:rPr>
        <w:t xml:space="preserve"> </w:t>
      </w:r>
      <w:r w:rsidRPr="00FC4E6C">
        <w:rPr>
          <w:sz w:val="14"/>
        </w:rPr>
        <w:t>— extend political consciousness, multiply political demands,</w:t>
      </w:r>
      <w:r w:rsidRPr="00FC4E6C">
        <w:rPr>
          <w:rStyle w:val="apple-converted-space"/>
          <w:rFonts w:eastAsia="Batang"/>
          <w:sz w:val="14"/>
          <w:szCs w:val="16"/>
        </w:rPr>
        <w:t xml:space="preserve"> </w:t>
      </w:r>
      <w:r w:rsidRPr="00FC4E6C">
        <w:rPr>
          <w:u w:val="single"/>
        </w:rPr>
        <w:t xml:space="preserve">broaden political </w:t>
      </w:r>
      <w:r w:rsidRPr="00481692">
        <w:rPr>
          <w:u w:val="single"/>
        </w:rPr>
        <w:t>participation</w:t>
      </w:r>
      <w:r w:rsidRPr="00FC4E6C">
        <w:rPr>
          <w:sz w:val="14"/>
        </w:rPr>
        <w:t>.” Now add social media such as Twitter and Facebook to the equation, and the</w:t>
      </w:r>
      <w:r w:rsidRPr="00FC4E6C">
        <w:rPr>
          <w:rStyle w:val="apple-converted-space"/>
          <w:rFonts w:eastAsia="Batang"/>
          <w:sz w:val="14"/>
          <w:szCs w:val="16"/>
        </w:rPr>
        <w:t xml:space="preserve"> </w:t>
      </w:r>
      <w:r w:rsidRPr="00481692">
        <w:rPr>
          <w:u w:val="single"/>
        </w:rPr>
        <w:t>destabilizing forces</w:t>
      </w:r>
      <w:r w:rsidRPr="00FC4E6C">
        <w:rPr>
          <w:rStyle w:val="apple-converted-space"/>
          <w:rFonts w:eastAsia="Batang"/>
          <w:szCs w:val="20"/>
          <w:u w:val="single"/>
          <w:shd w:val="clear" w:color="auto" w:fill="FFFF00"/>
        </w:rPr>
        <w:t xml:space="preserve"> </w:t>
      </w:r>
      <w:r w:rsidRPr="00481692">
        <w:rPr>
          <w:u w:val="single"/>
        </w:rPr>
        <w:t>that</w:t>
      </w:r>
      <w:r w:rsidRPr="00FC4E6C">
        <w:rPr>
          <w:rStyle w:val="apple-converted-space"/>
          <w:rFonts w:eastAsia="Batang"/>
          <w:szCs w:val="20"/>
          <w:u w:val="single"/>
        </w:rPr>
        <w:t xml:space="preserve"> </w:t>
      </w:r>
      <w:r w:rsidRPr="00FC4E6C">
        <w:rPr>
          <w:u w:val="single"/>
        </w:rPr>
        <w:t>rapid</w:t>
      </w:r>
      <w:r w:rsidRPr="00FC4E6C">
        <w:rPr>
          <w:rStyle w:val="apple-converted-space"/>
          <w:rFonts w:eastAsia="Batang"/>
          <w:szCs w:val="20"/>
          <w:u w:val="single"/>
        </w:rPr>
        <w:t xml:space="preserve"> </w:t>
      </w:r>
      <w:r w:rsidRPr="00481692">
        <w:rPr>
          <w:u w:val="single"/>
        </w:rPr>
        <w:t>economic change sets into motion</w:t>
      </w:r>
      <w:r w:rsidRPr="00FC4E6C">
        <w:rPr>
          <w:rStyle w:val="apple-converted-space"/>
          <w:rFonts w:eastAsia="Batang"/>
          <w:szCs w:val="20"/>
          <w:u w:val="single"/>
        </w:rPr>
        <w:t xml:space="preserve"> </w:t>
      </w:r>
      <w:r w:rsidRPr="00FC4E6C">
        <w:rPr>
          <w:u w:val="single"/>
        </w:rPr>
        <w:t>can</w:t>
      </w:r>
      <w:r w:rsidRPr="00FC4E6C">
        <w:rPr>
          <w:rStyle w:val="apple-converted-space"/>
          <w:rFonts w:eastAsia="Batang"/>
          <w:szCs w:val="20"/>
          <w:u w:val="single"/>
        </w:rPr>
        <w:t xml:space="preserve"> </w:t>
      </w:r>
      <w:r w:rsidRPr="00481692">
        <w:rPr>
          <w:u w:val="single"/>
        </w:rPr>
        <w:t>become</w:t>
      </w:r>
      <w:r w:rsidRPr="00FC4E6C">
        <w:rPr>
          <w:rStyle w:val="apple-converted-space"/>
          <w:rFonts w:eastAsia="Batang"/>
          <w:sz w:val="14"/>
          <w:szCs w:val="20"/>
          <w:shd w:val="clear" w:color="auto" w:fill="FFFF00"/>
        </w:rPr>
        <w:t xml:space="preserve"> </w:t>
      </w:r>
      <w:r w:rsidRPr="00481692">
        <w:rPr>
          <w:u w:val="single"/>
        </w:rPr>
        <w:t>overwhelming</w:t>
      </w:r>
      <w:r w:rsidRPr="00FC4E6C">
        <w:rPr>
          <w:sz w:val="14"/>
        </w:rPr>
        <w:t>.</w:t>
      </w:r>
      <w:r w:rsidRPr="00FC4E6C">
        <w:rPr>
          <w:u w:val="single"/>
        </w:rPr>
        <w:t xml:space="preserve"> </w:t>
      </w:r>
      <w:r w:rsidRPr="00FC4E6C">
        <w:rPr>
          <w:sz w:val="14"/>
          <w:szCs w:val="14"/>
        </w:rPr>
        <w:t>These forces become most potent when the gap between social mobilization and the quality of political institutions widens. When a country’s political institutions are mature, they respond to demands from below through a combination of accommodation, response and representation. When they are underdeveloped, they shut those demands out in the hope that they will go away — or be bought off by economic improvements.</w:t>
      </w:r>
      <w:r w:rsidRPr="00FC4E6C">
        <w:rPr>
          <w:u w:val="single"/>
        </w:rPr>
        <w:t xml:space="preserve"> The events in the Middle East amply demonstrate the fragility</w:t>
      </w:r>
      <w:r w:rsidRPr="00FC4E6C">
        <w:rPr>
          <w:rStyle w:val="apple-converted-space"/>
          <w:rFonts w:eastAsia="Batang"/>
          <w:sz w:val="14"/>
          <w:szCs w:val="16"/>
        </w:rPr>
        <w:t xml:space="preserve"> </w:t>
      </w:r>
      <w:r w:rsidRPr="00FC4E6C">
        <w:rPr>
          <w:sz w:val="14"/>
          <w:szCs w:val="14"/>
        </w:rPr>
        <w:t>of the second model. Protesters in Tunis and Cairo were not demonstrating about lack of economic opportunity or poor social services. They were rallying against a political regime that they felt was insular, arbitrary and corrupt, and that did not allow them adequate voice.</w:t>
      </w:r>
      <w:r w:rsidRPr="00FC4E6C">
        <w:rPr>
          <w:u w:val="single"/>
        </w:rPr>
        <w:t xml:space="preserve"> A political regime that can handle these pressures need not be democratic</w:t>
      </w:r>
      <w:r w:rsidRPr="00FC4E6C">
        <w:rPr>
          <w:rStyle w:val="apple-converted-space"/>
          <w:rFonts w:eastAsia="Batang"/>
          <w:sz w:val="14"/>
          <w:szCs w:val="16"/>
        </w:rPr>
        <w:t xml:space="preserve"> </w:t>
      </w:r>
      <w:r w:rsidRPr="00FC4E6C">
        <w:rPr>
          <w:sz w:val="14"/>
          <w:szCs w:val="14"/>
        </w:rPr>
        <w:t>in the western sense of the term. One can imagine responsive political systems that do not operate through free elections and competition among political parties.</w:t>
      </w:r>
      <w:r w:rsidRPr="00FC4E6C">
        <w:rPr>
          <w:u w:val="single"/>
        </w:rPr>
        <w:t xml:space="preserve"> </w:t>
      </w:r>
      <w:r w:rsidRPr="00FC4E6C">
        <w:rPr>
          <w:sz w:val="14"/>
        </w:rPr>
        <w:t xml:space="preserve">Some would point to Oman or Singapore as examples of authoritarian regimes that are durable in the face of rapid economic change. Perhaps so. But the only kind of political system that has proved itself over the long haul is that associated with western democracies. Which brings us to China. At the height of the Egyptian protests, Chinese Web surfers who searched the terms “Egypt” or “Cairo” were returned messages saying that no results could be found. Evidently, the Chinese government did not want its citizens to read up on the Egyptian protests and get the wrong idea. With the memory of the 1989 Tiananmen Square movement ever present, China’s leaders are intent on preventing a repeat. </w:t>
      </w:r>
      <w:r w:rsidRPr="00FC4E6C">
        <w:rPr>
          <w:sz w:val="14"/>
          <w:szCs w:val="14"/>
        </w:rPr>
        <w:t>China is not Tunisia or Egypt, of course. The Chinese government has experimented with local democracy and has tried hard to crack down on corruption. Even so, protest has spread over the last decade. There were 87,000 instances of what the government calls “sudden mass incidents” in 2005, the last year that the government released such statistics, which suggests that the rate has since increased. Dissidents challenge the supremacy of the Communist Party at their peril.</w:t>
      </w:r>
      <w:r w:rsidRPr="00FC4E6C">
        <w:rPr>
          <w:u w:val="single"/>
        </w:rPr>
        <w:t xml:space="preserve"> The Chinese leadership’s gamble is that a rapid increase in living standards and employment opportunities will keep the lid on simmering social and political tensions. That is why it is so intent on achieving annual economic growth of 8 per cent or higher — the magic number that it believes will contain social strife. But</w:t>
      </w:r>
      <w:r w:rsidRPr="00FC4E6C">
        <w:rPr>
          <w:rStyle w:val="apple-converted-space"/>
          <w:rFonts w:eastAsia="Batang"/>
          <w:sz w:val="14"/>
          <w:szCs w:val="20"/>
        </w:rPr>
        <w:t xml:space="preserve"> </w:t>
      </w:r>
      <w:r w:rsidRPr="00481692">
        <w:rPr>
          <w:u w:val="single"/>
        </w:rPr>
        <w:t xml:space="preserve">Egypt and Tunisia </w:t>
      </w:r>
      <w:r w:rsidRPr="00FC4E6C">
        <w:rPr>
          <w:u w:val="single"/>
        </w:rPr>
        <w:t>have</w:t>
      </w:r>
      <w:r w:rsidRPr="00FC4E6C">
        <w:rPr>
          <w:rStyle w:val="apple-converted-space"/>
          <w:rFonts w:eastAsia="Batang"/>
          <w:sz w:val="14"/>
          <w:szCs w:val="20"/>
        </w:rPr>
        <w:t xml:space="preserve"> </w:t>
      </w:r>
      <w:r w:rsidRPr="00FC4E6C">
        <w:rPr>
          <w:u w:val="single"/>
        </w:rPr>
        <w:t>just</w:t>
      </w:r>
      <w:r w:rsidRPr="00FC4E6C">
        <w:rPr>
          <w:rStyle w:val="apple-converted-space"/>
          <w:rFonts w:eastAsia="Batang"/>
          <w:sz w:val="14"/>
          <w:szCs w:val="20"/>
        </w:rPr>
        <w:t xml:space="preserve"> </w:t>
      </w:r>
      <w:r w:rsidRPr="00481692">
        <w:rPr>
          <w:u w:val="single"/>
        </w:rPr>
        <w:t>sent a sobering message to China</w:t>
      </w:r>
      <w:r w:rsidRPr="00481692">
        <w:rPr>
          <w:rStyle w:val="apple-converted-space"/>
          <w:rFonts w:eastAsia="Batang"/>
          <w:sz w:val="14"/>
          <w:szCs w:val="20"/>
        </w:rPr>
        <w:t xml:space="preserve"> </w:t>
      </w:r>
      <w:r w:rsidRPr="00481692">
        <w:rPr>
          <w:u w:val="single"/>
        </w:rPr>
        <w:t>and</w:t>
      </w:r>
      <w:r w:rsidRPr="00FC4E6C">
        <w:rPr>
          <w:u w:val="single"/>
        </w:rPr>
        <w:t xml:space="preserve"> other authoritarian regimes around the world:</w:t>
      </w:r>
      <w:r w:rsidRPr="00FC4E6C">
        <w:rPr>
          <w:rStyle w:val="apple-converted-space"/>
          <w:rFonts w:eastAsia="Batang"/>
          <w:sz w:val="14"/>
          <w:szCs w:val="20"/>
        </w:rPr>
        <w:t xml:space="preserve"> </w:t>
      </w:r>
      <w:r w:rsidRPr="00481692">
        <w:rPr>
          <w:u w:val="single"/>
        </w:rPr>
        <w:t xml:space="preserve">don’t count on economic progress </w:t>
      </w:r>
      <w:r w:rsidRPr="00FC4E6C">
        <w:rPr>
          <w:u w:val="single"/>
        </w:rPr>
        <w:t>to keep you in power</w:t>
      </w:r>
      <w:r w:rsidRPr="00FC4E6C">
        <w:rPr>
          <w:rStyle w:val="apple-converted-space"/>
          <w:rFonts w:eastAsia="Batang"/>
          <w:sz w:val="14"/>
          <w:szCs w:val="20"/>
        </w:rPr>
        <w:t> </w:t>
      </w:r>
      <w:r w:rsidRPr="00FC4E6C">
        <w:rPr>
          <w:u w:val="single"/>
        </w:rPr>
        <w:t>forever.</w:t>
      </w:r>
    </w:p>
    <w:p w:rsidR="00712173" w:rsidRPr="00FC4E6C" w:rsidRDefault="00712173" w:rsidP="00712173"/>
    <w:p w:rsidR="00712173" w:rsidRPr="00FC4E6C" w:rsidRDefault="00712173" w:rsidP="00712173">
      <w:pPr>
        <w:pStyle w:val="Heading4"/>
        <w:rPr>
          <w:rFonts w:cs="Times New Roman"/>
        </w:rPr>
      </w:pPr>
      <w:r w:rsidRPr="00FC4E6C">
        <w:rPr>
          <w:rFonts w:cs="Times New Roman"/>
        </w:rPr>
        <w:t>Growth doesn’t create democracy or liberalization</w:t>
      </w:r>
    </w:p>
    <w:p w:rsidR="00712173" w:rsidRPr="00FC4E6C" w:rsidRDefault="00712173" w:rsidP="00712173">
      <w:r w:rsidRPr="00FC4E6C">
        <w:rPr>
          <w:b/>
        </w:rPr>
        <w:t>Rachman 2011</w:t>
      </w:r>
      <w:r w:rsidRPr="00FC4E6C">
        <w:t xml:space="preserve"> – </w:t>
      </w:r>
      <w:r w:rsidRPr="00FC4E6C">
        <w:rPr>
          <w:rStyle w:val="apple-style-span"/>
        </w:rPr>
        <w:t>chief foreign affairs columnist for the Financial Times, former writer for The Economist, edited The Economist’s business and Asia sections</w:t>
      </w:r>
      <w:r w:rsidRPr="00FC4E6C">
        <w:t xml:space="preserve"> (1/3, Gideon, “Think again: American decline”, http://www.foreignpolicy.com/articles/2011/01/02/think_again_american_decline?page=0,3, WEA)</w:t>
      </w:r>
    </w:p>
    <w:p w:rsidR="00712173" w:rsidRPr="00FC4E6C" w:rsidRDefault="00712173" w:rsidP="00712173">
      <w:r w:rsidRPr="00FC4E6C">
        <w:t xml:space="preserve">Both George W. </w:t>
      </w:r>
      <w:r w:rsidRPr="00FC4E6C">
        <w:rPr>
          <w:u w:val="single"/>
        </w:rPr>
        <w:t>Bush and</w:t>
      </w:r>
      <w:r w:rsidRPr="00FC4E6C">
        <w:t xml:space="preserve"> Bill </w:t>
      </w:r>
      <w:r w:rsidRPr="00FC4E6C">
        <w:rPr>
          <w:u w:val="single"/>
        </w:rPr>
        <w:t xml:space="preserve">Clinton </w:t>
      </w:r>
      <w:r w:rsidRPr="00FC4E6C">
        <w:t xml:space="preserve">took a similar view that globalization and free trade would serve as a vehicle for the export of American values. In 1999, two years before China's accession to the World Trade Organization, Bush </w:t>
      </w:r>
      <w:r w:rsidRPr="00FC4E6C">
        <w:rPr>
          <w:u w:val="single"/>
        </w:rPr>
        <w:t>argued, "Economic freedom creates habits of liberty. And</w:t>
      </w:r>
      <w:r w:rsidRPr="00FC4E6C">
        <w:t xml:space="preserve"> habits of liberty create expectations of </w:t>
      </w:r>
      <w:r w:rsidRPr="00FC4E6C">
        <w:rPr>
          <w:u w:val="single"/>
        </w:rPr>
        <w:t>democracy</w:t>
      </w:r>
      <w:r w:rsidRPr="00FC4E6C">
        <w:t xml:space="preserve">.… Trade freely with China, and time is on our side." There were two important misunderstandings buried in this theorizing. The first was that economic growth would inevitably -- and fairly swiftly -- lead to democratization. The second was that new democracies would inevitably be more friendly and helpful toward the United States. Neither assumption is working out. In 1989, </w:t>
      </w:r>
      <w:r w:rsidRPr="00FC4E6C">
        <w:rPr>
          <w:u w:val="single"/>
        </w:rPr>
        <w:t xml:space="preserve">after </w:t>
      </w:r>
      <w:r w:rsidRPr="00FC4E6C">
        <w:t xml:space="preserve">the </w:t>
      </w:r>
      <w:r w:rsidRPr="00FC4E6C">
        <w:rPr>
          <w:u w:val="single"/>
        </w:rPr>
        <w:t xml:space="preserve">Tiananmen </w:t>
      </w:r>
      <w:r w:rsidRPr="00FC4E6C">
        <w:t xml:space="preserve">Square massacre, </w:t>
      </w:r>
      <w:r w:rsidRPr="00FC4E6C">
        <w:rPr>
          <w:u w:val="single"/>
        </w:rPr>
        <w:t>few Western analysts</w:t>
      </w:r>
      <w:r w:rsidRPr="00FC4E6C">
        <w:t xml:space="preserve"> would have </w:t>
      </w:r>
      <w:r w:rsidRPr="00FC4E6C">
        <w:rPr>
          <w:u w:val="single"/>
        </w:rPr>
        <w:t xml:space="preserve">believed that 20 years later China would still be a one-party state -- and </w:t>
      </w:r>
      <w:r w:rsidRPr="00FC4E6C">
        <w:t xml:space="preserve">that its economy would also </w:t>
      </w:r>
      <w:r w:rsidRPr="00FC4E6C">
        <w:rPr>
          <w:u w:val="single"/>
        </w:rPr>
        <w:t xml:space="preserve">still </w:t>
      </w:r>
      <w:r w:rsidRPr="00FC4E6C">
        <w:t xml:space="preserve">be </w:t>
      </w:r>
      <w:r w:rsidRPr="00FC4E6C">
        <w:rPr>
          <w:u w:val="single"/>
        </w:rPr>
        <w:t xml:space="preserve">growing </w:t>
      </w:r>
      <w:r w:rsidRPr="00FC4E6C">
        <w:t xml:space="preserve">at phenomenal rates. </w:t>
      </w:r>
      <w:r w:rsidRPr="00FC4E6C">
        <w:rPr>
          <w:u w:val="single"/>
        </w:rPr>
        <w:t xml:space="preserve">The </w:t>
      </w:r>
      <w:r w:rsidRPr="00FC4E6C">
        <w:t xml:space="preserve">common (and comforting) Western </w:t>
      </w:r>
      <w:r w:rsidRPr="00FC4E6C">
        <w:rPr>
          <w:u w:val="single"/>
        </w:rPr>
        <w:t>assumption was that China would have to choose between political liberalization and economic failure</w:t>
      </w:r>
      <w:r w:rsidRPr="00FC4E6C">
        <w:t>. Surely a tightly controlled one-party state could not succeed in the era of cell phones and the World Wide Web? As Clinton</w:t>
      </w:r>
      <w:r w:rsidRPr="00FC4E6C">
        <w:rPr>
          <w:rFonts w:eastAsia="Batang"/>
        </w:rPr>
        <w:t xml:space="preserve"> </w:t>
      </w:r>
      <w:r w:rsidRPr="00FC4E6C">
        <w:t>put it</w:t>
      </w:r>
      <w:r w:rsidRPr="00FC4E6C">
        <w:rPr>
          <w:rFonts w:eastAsia="Batang"/>
        </w:rPr>
        <w:t xml:space="preserve"> </w:t>
      </w:r>
      <w:r w:rsidRPr="00FC4E6C">
        <w:t xml:space="preserve">during a visit to China in 1998, "In this global information age, when economic success is built on ideas, personal freedom is … essential to the greatness of any modern nation." </w:t>
      </w:r>
      <w:r w:rsidRPr="00FC4E6C">
        <w:rPr>
          <w:u w:val="single"/>
        </w:rPr>
        <w:t>In fact, China managed to combine censorship and one-party rule with continuing economic success</w:t>
      </w:r>
      <w:r w:rsidRPr="00FC4E6C">
        <w:t xml:space="preserve"> over the following decade. The confrontation between the Chinese government and Google in 2010 was instructive. </w:t>
      </w:r>
      <w:r w:rsidRPr="00FC4E6C">
        <w:rPr>
          <w:u w:val="single"/>
        </w:rPr>
        <w:t>Google</w:t>
      </w:r>
      <w:r w:rsidRPr="00FC4E6C">
        <w:t xml:space="preserve">, that icon of the digital era, </w:t>
      </w:r>
      <w:r w:rsidRPr="00FC4E6C">
        <w:rPr>
          <w:u w:val="single"/>
        </w:rPr>
        <w:t>threatened to withdraw from China in protest at censorship, but it eventually backed down</w:t>
      </w:r>
      <w:r w:rsidRPr="00FC4E6C">
        <w:t xml:space="preserve"> in return </w:t>
      </w:r>
      <w:r w:rsidRPr="00FC4E6C">
        <w:rPr>
          <w:u w:val="single"/>
        </w:rPr>
        <w:t>for token concessions</w:t>
      </w:r>
      <w:r w:rsidRPr="00FC4E6C">
        <w:t xml:space="preserve">. It is now entirely conceivable that when China becomes the world's largest economy -- let us say in 2027 -- it will still be a one-party state run by the Communist Party. And even </w:t>
      </w:r>
      <w:r w:rsidRPr="00FC4E6C">
        <w:rPr>
          <w:u w:val="single"/>
        </w:rPr>
        <w:t>if China does democratize, there is</w:t>
      </w:r>
      <w:r w:rsidRPr="00FC4E6C">
        <w:t xml:space="preserve"> absolutely </w:t>
      </w:r>
      <w:r w:rsidRPr="00FC4E6C">
        <w:rPr>
          <w:u w:val="single"/>
        </w:rPr>
        <w:t>no guarantee</w:t>
      </w:r>
      <w:r w:rsidRPr="00FC4E6C">
        <w:t xml:space="preserve"> that </w:t>
      </w:r>
      <w:r w:rsidRPr="00FC4E6C">
        <w:rPr>
          <w:u w:val="single"/>
        </w:rPr>
        <w:t>this will make life easier</w:t>
      </w:r>
      <w:r w:rsidRPr="00FC4E6C">
        <w:t xml:space="preserve"> for the United States, let alone prolong America's global hegemony. </w:t>
      </w:r>
      <w:r w:rsidRPr="00FC4E6C">
        <w:rPr>
          <w:u w:val="single"/>
        </w:rPr>
        <w:t>The idea</w:t>
      </w:r>
      <w:r w:rsidRPr="00FC4E6C">
        <w:t xml:space="preserve"> that </w:t>
      </w:r>
      <w:r w:rsidRPr="00FC4E6C">
        <w:rPr>
          <w:u w:val="single"/>
        </w:rPr>
        <w:t xml:space="preserve">democracies are liable to agree on the big global issues is now being undermined on a regular basis. India does not agree </w:t>
      </w:r>
      <w:r w:rsidRPr="00FC4E6C">
        <w:t xml:space="preserve">with the United States </w:t>
      </w:r>
      <w:r w:rsidRPr="00FC4E6C">
        <w:rPr>
          <w:u w:val="single"/>
        </w:rPr>
        <w:t>on climate change or</w:t>
      </w:r>
      <w:r w:rsidRPr="00FC4E6C">
        <w:t xml:space="preserve"> the </w:t>
      </w:r>
      <w:r w:rsidRPr="00FC4E6C">
        <w:rPr>
          <w:u w:val="single"/>
        </w:rPr>
        <w:t xml:space="preserve">Doha </w:t>
      </w:r>
      <w:r w:rsidRPr="00FC4E6C">
        <w:t xml:space="preserve">round of trade talks. </w:t>
      </w:r>
      <w:r w:rsidRPr="00FC4E6C">
        <w:rPr>
          <w:u w:val="single"/>
        </w:rPr>
        <w:t>Brazil does not agree</w:t>
      </w:r>
      <w:r w:rsidRPr="00FC4E6C">
        <w:t xml:space="preserve"> with the United States </w:t>
      </w:r>
      <w:r w:rsidRPr="00FC4E6C">
        <w:rPr>
          <w:u w:val="single"/>
        </w:rPr>
        <w:t xml:space="preserve">on </w:t>
      </w:r>
      <w:r w:rsidRPr="00FC4E6C">
        <w:t xml:space="preserve">how to handle </w:t>
      </w:r>
      <w:r w:rsidRPr="00FC4E6C">
        <w:rPr>
          <w:u w:val="single"/>
        </w:rPr>
        <w:t>Venezuela or Iran</w:t>
      </w:r>
      <w:r w:rsidRPr="00FC4E6C">
        <w:t>. A more democratic Turkey is today also a more Islamist Turkey, which is now refusing to take the American line on either Israel or Iran. In a similar vein, a more democratic China might also be a more prickly China, if the popularity of nationalist books and Internet sites in the Middle Kingdom is any guide.</w:t>
      </w:r>
    </w:p>
    <w:p w:rsidR="00712173" w:rsidRPr="00FC4E6C" w:rsidRDefault="00712173" w:rsidP="00712173"/>
    <w:p w:rsidR="00712173" w:rsidRPr="00FC4E6C" w:rsidRDefault="00712173" w:rsidP="00712173">
      <w:pPr>
        <w:pStyle w:val="Heading4"/>
        <w:rPr>
          <w:rFonts w:cs="Times New Roman"/>
        </w:rPr>
      </w:pPr>
      <w:r w:rsidRPr="00FC4E6C">
        <w:rPr>
          <w:rFonts w:cs="Times New Roman"/>
        </w:rPr>
        <w:t>Collapse doesn’t hurt democracy</w:t>
      </w:r>
    </w:p>
    <w:p w:rsidR="00712173" w:rsidRPr="00FC4E6C" w:rsidRDefault="00712173" w:rsidP="00712173">
      <w:r w:rsidRPr="00FC4E6C">
        <w:rPr>
          <w:b/>
        </w:rPr>
        <w:t>Brower and Carothers 2009</w:t>
      </w:r>
      <w:r w:rsidRPr="00FC4E6C">
        <w:t xml:space="preserve"> – *fellow in the Democracy and Rule of Law Program at the Carnegie Endowment, **vice president for studies at the Carnegie Endowment for International Peace, founder and director of the Democracy and Rule of Law Program  (Julia and Thomas, Carnegie Endowment for International Peace, “Will the International Economic Crisis Undermine Struggling Democracies?”, http://www.carnegieendowment.org/publications/index.cfm?fa=view&amp;id=23031, WEA)</w:t>
      </w:r>
    </w:p>
    <w:p w:rsidR="00712173" w:rsidRPr="00FC4E6C" w:rsidRDefault="00712173" w:rsidP="00712173">
      <w:pPr>
        <w:rPr>
          <w:sz w:val="14"/>
        </w:rPr>
      </w:pPr>
      <w:r w:rsidRPr="00FC4E6C">
        <w:rPr>
          <w:sz w:val="14"/>
        </w:rPr>
        <w:t xml:space="preserve">As the global economic crisis unfolds, many observers are wondering what political effects it will have around the world. Will it produce significant amounts of political instability? Will its damaging political effects fall especially hard on the many weak or struggling democracies in the world, thereby producing a reversal of democracy’s gains of recent decades? To help deepen these discussions empirically, </w:t>
      </w:r>
      <w:r w:rsidRPr="00FC4E6C">
        <w:rPr>
          <w:u w:val="single"/>
        </w:rPr>
        <w:t>it is useful to consider</w:t>
      </w:r>
      <w:r w:rsidRPr="00FC4E6C">
        <w:rPr>
          <w:sz w:val="14"/>
        </w:rPr>
        <w:t xml:space="preserve"> the findings of </w:t>
      </w:r>
      <w:r w:rsidRPr="00FC4E6C">
        <w:rPr>
          <w:u w:val="single"/>
        </w:rPr>
        <w:t xml:space="preserve">research on the political effects of other economic crises of recent decades. </w:t>
      </w:r>
      <w:r w:rsidRPr="00FC4E6C">
        <w:rPr>
          <w:sz w:val="14"/>
        </w:rPr>
        <w:t xml:space="preserve">Of course drawing clearcut lessons from the complex past record of economic crises is a difficult and necessarily tentative undertaking. And no matter how sophisticated such research is, broader, subtle long-term changes in global economics and politics can mean that patterns from the past may not hold in the future. Nevertheless, existing research offers important insights about the amount of instability that might occur—including whether it may consist more of changes of government or changes in systems of government—as well as whether democratic or authoritarian governments will suffer more. </w:t>
      </w:r>
      <w:r w:rsidRPr="00FC4E6C">
        <w:rPr>
          <w:u w:val="single"/>
        </w:rPr>
        <w:t>Three important findings emerge from the research</w:t>
      </w:r>
      <w:r w:rsidRPr="00FC4E6C">
        <w:rPr>
          <w:sz w:val="14"/>
        </w:rPr>
        <w:t>: 1</w:t>
      </w:r>
      <w:r w:rsidRPr="00481692">
        <w:rPr>
          <w:sz w:val="14"/>
        </w:rPr>
        <w:t xml:space="preserve">. </w:t>
      </w:r>
      <w:r w:rsidRPr="00481692">
        <w:rPr>
          <w:u w:val="single"/>
        </w:rPr>
        <w:t>In the great majority of past cases, economic crisis did not lead to regime change</w:t>
      </w:r>
      <w:r w:rsidRPr="00FC4E6C">
        <w:rPr>
          <w:u w:val="single"/>
        </w:rPr>
        <w:t xml:space="preserve">. In fact, </w:t>
      </w:r>
      <w:r w:rsidRPr="00481692">
        <w:rPr>
          <w:u w:val="single"/>
        </w:rPr>
        <w:t>it</w:t>
      </w:r>
      <w:r w:rsidRPr="00FC4E6C">
        <w:rPr>
          <w:u w:val="single"/>
        </w:rPr>
        <w:t xml:space="preserve"> often </w:t>
      </w:r>
      <w:r w:rsidRPr="00481692">
        <w:rPr>
          <w:u w:val="single"/>
        </w:rPr>
        <w:t>did not even lead to a change of government</w:t>
      </w:r>
      <w:r w:rsidRPr="00FC4E6C">
        <w:rPr>
          <w:sz w:val="14"/>
        </w:rPr>
        <w:t xml:space="preserve">. In the most comprehensive article on this topic, Minxin </w:t>
      </w:r>
      <w:r w:rsidRPr="00481692">
        <w:rPr>
          <w:u w:val="single"/>
        </w:rPr>
        <w:t>Pei</w:t>
      </w:r>
      <w:r w:rsidRPr="00FC4E6C">
        <w:rPr>
          <w:u w:val="single"/>
        </w:rPr>
        <w:t xml:space="preserve"> </w:t>
      </w:r>
      <w:r w:rsidRPr="00FC4E6C">
        <w:rPr>
          <w:sz w:val="14"/>
        </w:rPr>
        <w:t xml:space="preserve">and David Adesnik (2000) </w:t>
      </w:r>
      <w:r w:rsidRPr="00481692">
        <w:rPr>
          <w:u w:val="single"/>
        </w:rPr>
        <w:t>examine</w:t>
      </w:r>
      <w:r w:rsidRPr="00FC4E6C">
        <w:rPr>
          <w:u w:val="single"/>
        </w:rPr>
        <w:t xml:space="preserve"> the political effects of </w:t>
      </w:r>
      <w:r w:rsidRPr="00481692">
        <w:rPr>
          <w:u w:val="single"/>
        </w:rPr>
        <w:t>93</w:t>
      </w:r>
      <w:r w:rsidRPr="00FC4E6C">
        <w:rPr>
          <w:u w:val="single"/>
        </w:rPr>
        <w:t xml:space="preserve"> economic </w:t>
      </w:r>
      <w:r w:rsidRPr="00481692">
        <w:rPr>
          <w:u w:val="single"/>
        </w:rPr>
        <w:t>crises</w:t>
      </w:r>
      <w:r w:rsidRPr="00FC4E6C">
        <w:rPr>
          <w:sz w:val="14"/>
        </w:rPr>
        <w:t xml:space="preserve">—defined as an annual </w:t>
      </w:r>
      <w:r w:rsidRPr="00481692">
        <w:rPr>
          <w:u w:val="single"/>
        </w:rPr>
        <w:t>inflation</w:t>
      </w:r>
      <w:r w:rsidRPr="00FC4E6C">
        <w:rPr>
          <w:u w:val="single"/>
        </w:rPr>
        <w:t xml:space="preserve"> </w:t>
      </w:r>
      <w:r w:rsidRPr="00FC4E6C">
        <w:rPr>
          <w:sz w:val="14"/>
        </w:rPr>
        <w:t xml:space="preserve">rate </w:t>
      </w:r>
      <w:r w:rsidRPr="00481692">
        <w:rPr>
          <w:u w:val="single"/>
        </w:rPr>
        <w:t>greater than 15 percent, and stagnant</w:t>
      </w:r>
      <w:r w:rsidRPr="00FC4E6C">
        <w:rPr>
          <w:sz w:val="14"/>
        </w:rPr>
        <w:t xml:space="preserve"> or negative annual GDP </w:t>
      </w:r>
      <w:r w:rsidRPr="00481692">
        <w:rPr>
          <w:u w:val="single"/>
        </w:rPr>
        <w:t>growth</w:t>
      </w:r>
      <w:r w:rsidRPr="00FC4E6C">
        <w:rPr>
          <w:sz w:val="14"/>
        </w:rPr>
        <w:t xml:space="preserve">—in Asia and Latin America between 1945 and 1998. Contrary to what might be expected, they find that economic crisis contributed to regime change in only 30 cases. Six of these cases fit the model of an immediate Suharto-style regime collapse; in the rest, regime change occurred after a time lag of about eighteen to 30 months. Perhaps most surprising, however, is their finding that </w:t>
      </w:r>
      <w:r w:rsidRPr="00481692">
        <w:rPr>
          <w:u w:val="single"/>
        </w:rPr>
        <w:t>in only about 18 of the remaining 63</w:t>
      </w:r>
      <w:r w:rsidRPr="00FC4E6C">
        <w:rPr>
          <w:u w:val="single"/>
        </w:rPr>
        <w:t xml:space="preserve"> cases </w:t>
      </w:r>
      <w:r w:rsidRPr="00481692">
        <w:rPr>
          <w:u w:val="single"/>
        </w:rPr>
        <w:t>did</w:t>
      </w:r>
      <w:r w:rsidRPr="00FC4E6C">
        <w:rPr>
          <w:u w:val="single"/>
        </w:rPr>
        <w:t xml:space="preserve"> economic </w:t>
      </w:r>
      <w:r w:rsidRPr="00481692">
        <w:rPr>
          <w:u w:val="single"/>
        </w:rPr>
        <w:t>crisis lead even to a change in government</w:t>
      </w:r>
      <w:r w:rsidRPr="00FC4E6C">
        <w:rPr>
          <w:sz w:val="14"/>
        </w:rPr>
        <w:t xml:space="preserve">. What explains these findings? Pei and Adesnik speculate that three factors might be at work. First, </w:t>
      </w:r>
      <w:r w:rsidRPr="00FC4E6C">
        <w:rPr>
          <w:u w:val="single"/>
        </w:rPr>
        <w:t xml:space="preserve">the </w:t>
      </w:r>
      <w:r w:rsidRPr="00481692">
        <w:rPr>
          <w:u w:val="single"/>
        </w:rPr>
        <w:t>timing has to be right for</w:t>
      </w:r>
      <w:r w:rsidRPr="00FC4E6C">
        <w:rPr>
          <w:u w:val="single"/>
        </w:rPr>
        <w:t xml:space="preserve"> economic crises to have </w:t>
      </w:r>
      <w:r w:rsidRPr="00481692">
        <w:rPr>
          <w:u w:val="single"/>
        </w:rPr>
        <w:t>an observable political impact</w:t>
      </w:r>
      <w:r w:rsidRPr="00FC4E6C">
        <w:rPr>
          <w:sz w:val="14"/>
        </w:rPr>
        <w:t xml:space="preserve">. In about one-fifth of the cases with no change, the economic difficulties had ended prior to the next election. Second, in ten of the cases, </w:t>
      </w:r>
      <w:r w:rsidRPr="00481692">
        <w:rPr>
          <w:u w:val="single"/>
        </w:rPr>
        <w:t>the</w:t>
      </w:r>
      <w:r w:rsidRPr="00FC4E6C">
        <w:rPr>
          <w:u w:val="single"/>
        </w:rPr>
        <w:t xml:space="preserve"> economic </w:t>
      </w:r>
      <w:r w:rsidRPr="00481692">
        <w:rPr>
          <w:u w:val="single"/>
        </w:rPr>
        <w:t>crisis was overshadowed by an existing political crisis</w:t>
      </w:r>
      <w:r w:rsidRPr="00481692">
        <w:rPr>
          <w:sz w:val="14"/>
        </w:rPr>
        <w:t xml:space="preserve">. </w:t>
      </w:r>
      <w:r w:rsidRPr="00FC4E6C">
        <w:rPr>
          <w:sz w:val="14"/>
        </w:rPr>
        <w:t xml:space="preserve">Finally, economic crises were less likely to produce regime change during the 1980s and 1990s than in the previous two decades. That this trend coincides with the most recent wave of democratization in Latin America and Asia is no coincidence, and leads to the second major finding of the research. 2. </w:t>
      </w:r>
      <w:r w:rsidRPr="00481692">
        <w:rPr>
          <w:u w:val="single"/>
        </w:rPr>
        <w:t>Democracies have been</w:t>
      </w:r>
      <w:r w:rsidRPr="00FC4E6C">
        <w:rPr>
          <w:u w:val="single"/>
        </w:rPr>
        <w:t xml:space="preserve"> </w:t>
      </w:r>
      <w:r w:rsidRPr="00FC4E6C">
        <w:rPr>
          <w:sz w:val="14"/>
        </w:rPr>
        <w:t xml:space="preserve">more </w:t>
      </w:r>
      <w:r w:rsidRPr="00481692">
        <w:rPr>
          <w:u w:val="single"/>
        </w:rPr>
        <w:t>resilient</w:t>
      </w:r>
      <w:r w:rsidRPr="00FC4E6C">
        <w:rPr>
          <w:sz w:val="14"/>
        </w:rPr>
        <w:t xml:space="preserve"> against the destabilizing effects of economic crises than nondemocratic regimes (except for one-party authoritarian regimes). Several authors have found that </w:t>
      </w:r>
      <w:r w:rsidRPr="00481692">
        <w:rPr>
          <w:u w:val="single"/>
        </w:rPr>
        <w:t>democracies weather</w:t>
      </w:r>
      <w:r w:rsidRPr="00FC4E6C">
        <w:rPr>
          <w:u w:val="single"/>
        </w:rPr>
        <w:t xml:space="preserve"> economic </w:t>
      </w:r>
      <w:r w:rsidRPr="00481692">
        <w:rPr>
          <w:u w:val="single"/>
        </w:rPr>
        <w:t>crises more effectively</w:t>
      </w:r>
      <w:r w:rsidRPr="00FC4E6C">
        <w:rPr>
          <w:u w:val="single"/>
        </w:rPr>
        <w:t xml:space="preserve"> than authoritarian regimes</w:t>
      </w:r>
      <w:r w:rsidRPr="00FC4E6C">
        <w:rPr>
          <w:sz w:val="14"/>
        </w:rPr>
        <w:t xml:space="preserve">, including Remmer (1996), who focuses on South America between 1944 and 1994, and Haggard (2000), who focuses on the Asian financial crisis. Pei and Adesnik (2000) again provide the most systematic evidence for this conclusion. Of the 40 economic crises that occurred in democratic countries, sixteen led to changes of government and only ten resulted in regime change. In contrast, of the 34 crises that occurred in restricted democracies and military regimes, half led to regime collapse. The one exception to this trend lies with one-party authoritarian regimes (as opposed to softer authoritarian regimes), which proved to be invulnerable to economic crisis. None of the ten crises observed by Pei and Adesnik led to a change of government or regime in such countries. </w:t>
      </w:r>
      <w:r w:rsidRPr="00FC4E6C">
        <w:rPr>
          <w:u w:val="single"/>
        </w:rPr>
        <w:t xml:space="preserve">Democracy’s advantage lies in the flexibility that institutionalized opportunities for political change provide. </w:t>
      </w:r>
      <w:r w:rsidRPr="00481692">
        <w:rPr>
          <w:u w:val="single"/>
        </w:rPr>
        <w:t>Regular elections offer citizens a much simpler means of punishing politicians</w:t>
      </w:r>
      <w:r w:rsidRPr="00FC4E6C">
        <w:rPr>
          <w:u w:val="single"/>
        </w:rPr>
        <w:t xml:space="preserve"> for the economic crisis than regime change. </w:t>
      </w:r>
      <w:r w:rsidRPr="00481692">
        <w:rPr>
          <w:u w:val="single"/>
        </w:rPr>
        <w:t>Citizens can also distinguish between institutions and politicia</w:t>
      </w:r>
      <w:r w:rsidRPr="00FC4E6C">
        <w:rPr>
          <w:u w:val="single"/>
        </w:rPr>
        <w:t>ns</w:t>
      </w:r>
      <w:r w:rsidRPr="00FC4E6C">
        <w:rPr>
          <w:sz w:val="14"/>
        </w:rPr>
        <w:t xml:space="preserve">. </w:t>
      </w:r>
      <w:r w:rsidRPr="00FC4E6C">
        <w:rPr>
          <w:u w:val="single"/>
        </w:rPr>
        <w:t>Surveys of citizens</w:t>
      </w:r>
      <w:r w:rsidRPr="00FC4E6C">
        <w:rPr>
          <w:sz w:val="14"/>
        </w:rPr>
        <w:t xml:space="preserve"> of former communist regimes in Eastern Europe during economic crises </w:t>
      </w:r>
      <w:r w:rsidRPr="00FC4E6C">
        <w:rPr>
          <w:u w:val="single"/>
        </w:rPr>
        <w:t>have found</w:t>
      </w:r>
      <w:r w:rsidRPr="00FC4E6C">
        <w:rPr>
          <w:sz w:val="14"/>
        </w:rPr>
        <w:t xml:space="preserve"> that </w:t>
      </w:r>
      <w:r w:rsidRPr="00FC4E6C">
        <w:rPr>
          <w:u w:val="single"/>
        </w:rPr>
        <w:t>they still support democracy</w:t>
      </w:r>
      <w:r w:rsidRPr="00FC4E6C">
        <w:rPr>
          <w:sz w:val="14"/>
        </w:rPr>
        <w:t xml:space="preserve"> because they have negative memories of authoritarian regimes and value having political choice (Duch 1995). In nondemocratic regimes, regime change may be the only means to obtain a change of policy. Their legitimacy is also much more likely to be heavily performance-based.</w:t>
      </w:r>
    </w:p>
    <w:p w:rsidR="00712173" w:rsidRPr="00FC4E6C" w:rsidRDefault="00712173" w:rsidP="00712173">
      <w:pPr>
        <w:rPr>
          <w:sz w:val="14"/>
        </w:rPr>
      </w:pPr>
    </w:p>
    <w:p w:rsidR="00712173" w:rsidRPr="00FC4E6C" w:rsidRDefault="00712173" w:rsidP="00712173">
      <w:pPr>
        <w:pStyle w:val="Heading4"/>
        <w:tabs>
          <w:tab w:val="left" w:pos="90"/>
        </w:tabs>
        <w:rPr>
          <w:rFonts w:cs="Times New Roman"/>
        </w:rPr>
      </w:pPr>
      <w:r w:rsidRPr="00FC4E6C">
        <w:rPr>
          <w:rFonts w:cs="Times New Roman"/>
        </w:rPr>
        <w:t>Democracy doesn't prevent wars—history and theory prove</w:t>
      </w:r>
    </w:p>
    <w:p w:rsidR="00712173" w:rsidRPr="00FC4E6C" w:rsidRDefault="00712173" w:rsidP="00712173">
      <w:pPr>
        <w:tabs>
          <w:tab w:val="left" w:pos="0"/>
          <w:tab w:val="left" w:pos="90"/>
        </w:tabs>
        <w:rPr>
          <w:bCs/>
        </w:rPr>
      </w:pPr>
      <w:bookmarkStart w:id="1" w:name="_toc173"/>
      <w:bookmarkEnd w:id="1"/>
      <w:r w:rsidRPr="00FC4E6C">
        <w:rPr>
          <w:rStyle w:val="StyleStyleBold12pt"/>
        </w:rPr>
        <w:t>Schwartz and Skinner '01</w:t>
      </w:r>
      <w:r w:rsidRPr="00FC4E6C">
        <w:rPr>
          <w:b/>
          <w:bCs/>
        </w:rPr>
        <w:t xml:space="preserve"> </w:t>
      </w:r>
      <w:r w:rsidRPr="00FC4E6C">
        <w:rPr>
          <w:bCs/>
        </w:rPr>
        <w:t>Thomas and Kiron K (Research Fellow at the Hoover Institution at Stanford University, associate professor of history and political science at Carnegie Mellon University); December 22, 2001; “The Myth of Democratic Peace”; JAI Press; ORBIS</w:t>
      </w:r>
      <w:r w:rsidRPr="00FC4E6C">
        <w:br/>
        <w:t xml:space="preserve">Here we show that </w:t>
      </w:r>
      <w:r w:rsidRPr="00481692">
        <w:rPr>
          <w:u w:val="single"/>
        </w:rPr>
        <w:t xml:space="preserve">neither the historical record nor the theoretical arguments </w:t>
      </w:r>
      <w:r w:rsidRPr="00FC4E6C">
        <w:rPr>
          <w:u w:val="single"/>
        </w:rPr>
        <w:t xml:space="preserve">advanced for the purpose </w:t>
      </w:r>
      <w:r w:rsidRPr="00481692">
        <w:rPr>
          <w:u w:val="single"/>
        </w:rPr>
        <w:t>provide any support for democratic pacifism</w:t>
      </w:r>
      <w:r w:rsidRPr="00FC4E6C">
        <w:rPr>
          <w:u w:val="single"/>
        </w:rPr>
        <w:t>. It does not matter how high or low one sets the bar of democracy.</w:t>
      </w:r>
      <w:r w:rsidRPr="00FC4E6C">
        <w:t xml:space="preserve"> Set it </w:t>
      </w:r>
      <w:r w:rsidRPr="00481692">
        <w:rPr>
          <w:u w:val="single"/>
        </w:rPr>
        <w:t>high enough</w:t>
      </w:r>
      <w:r w:rsidRPr="00FC4E6C">
        <w:t xml:space="preserve"> to avoid major exceptions and </w:t>
      </w:r>
      <w:r w:rsidRPr="00481692">
        <w:rPr>
          <w:u w:val="single"/>
        </w:rPr>
        <w:t>you find few</w:t>
      </w:r>
      <w:r w:rsidRPr="00FC4E6C">
        <w:t xml:space="preserve">, if any, </w:t>
      </w:r>
      <w:r w:rsidRPr="00FC4E6C">
        <w:rPr>
          <w:u w:val="single"/>
        </w:rPr>
        <w:t>d</w:t>
      </w:r>
      <w:r w:rsidRPr="00481692">
        <w:rPr>
          <w:u w:val="single"/>
        </w:rPr>
        <w:t>emocracies</w:t>
      </w:r>
      <w:r w:rsidRPr="00FC4E6C">
        <w:rPr>
          <w:u w:val="single"/>
        </w:rPr>
        <w:t xml:space="preserve"> until the Cold War</w:t>
      </w:r>
      <w:r w:rsidRPr="00FC4E6C">
        <w:t xml:space="preserve"> era. </w:t>
      </w:r>
      <w:r w:rsidRPr="00481692">
        <w:rPr>
          <w:u w:val="single"/>
        </w:rPr>
        <w:t>Then there were no wars between them</w:t>
      </w:r>
      <w:r w:rsidRPr="00FC4E6C">
        <w:rPr>
          <w:u w:val="single"/>
        </w:rPr>
        <w:t xml:space="preserve">, of course. </w:t>
      </w:r>
      <w:r w:rsidRPr="00481692">
        <w:rPr>
          <w:u w:val="single"/>
        </w:rPr>
        <w:t>But that</w:t>
      </w:r>
      <w:r w:rsidRPr="00FC4E6C">
        <w:t xml:space="preserve"> fact </w:t>
      </w:r>
      <w:r w:rsidRPr="00481692">
        <w:rPr>
          <w:u w:val="single"/>
        </w:rPr>
        <w:t>is</w:t>
      </w:r>
      <w:r w:rsidRPr="00481692">
        <w:t xml:space="preserve"> </w:t>
      </w:r>
      <w:r w:rsidRPr="00481692">
        <w:rPr>
          <w:u w:val="single"/>
        </w:rPr>
        <w:t>better explained by NATO and bipolarity</w:t>
      </w:r>
      <w:r w:rsidRPr="00FC4E6C">
        <w:t xml:space="preserve"> </w:t>
      </w:r>
      <w:r w:rsidRPr="00FC4E6C">
        <w:rPr>
          <w:u w:val="single"/>
        </w:rPr>
        <w:t>than</w:t>
      </w:r>
      <w:r w:rsidRPr="00FC4E6C">
        <w:t xml:space="preserve"> by any shared form of </w:t>
      </w:r>
      <w:r w:rsidRPr="00FC4E6C">
        <w:rPr>
          <w:u w:val="single"/>
        </w:rPr>
        <w:t>government</w:t>
      </w:r>
      <w:r w:rsidRPr="00FC4E6C">
        <w:t xml:space="preserve">. Worse, </w:t>
      </w:r>
      <w:r w:rsidRPr="00FC4E6C">
        <w:rPr>
          <w:u w:val="single"/>
        </w:rPr>
        <w:t>the peace</w:t>
      </w:r>
      <w:r w:rsidRPr="00FC4E6C">
        <w:t xml:space="preserve"> among the high-bar democracies of that era </w:t>
      </w:r>
      <w:r w:rsidRPr="00FC4E6C">
        <w:rPr>
          <w:u w:val="single"/>
        </w:rPr>
        <w:t>was part of a larger</w:t>
      </w:r>
      <w:r w:rsidRPr="00FC4E6C">
        <w:t xml:space="preserve"> pacific </w:t>
      </w:r>
      <w:r w:rsidRPr="00FC4E6C">
        <w:rPr>
          <w:u w:val="single"/>
        </w:rPr>
        <w:t>pattern: peace among all nations of the First and Second Worlds.</w:t>
      </w:r>
      <w:r w:rsidRPr="00FC4E6C">
        <w:t xml:space="preserve"> As for theoretical arguments, those we have seen rest on implausible premises. </w:t>
      </w:r>
      <w:r w:rsidRPr="00FC4E6C">
        <w:rPr>
          <w:u w:val="single"/>
        </w:rPr>
        <w:t>Why</w:t>
      </w:r>
      <w:r w:rsidRPr="00FC4E6C">
        <w:t xml:space="preserve">, then, </w:t>
      </w:r>
      <w:r w:rsidRPr="00FC4E6C">
        <w:rPr>
          <w:u w:val="single"/>
        </w:rPr>
        <w:t>is the belief that democracies are mutually pacific so widespread and fervent? The explanation</w:t>
      </w:r>
      <w:r w:rsidRPr="00FC4E6C">
        <w:t xml:space="preserve"> rests on an old American </w:t>
      </w:r>
      <w:r w:rsidRPr="00FC4E6C">
        <w:rPr>
          <w:u w:val="single"/>
        </w:rPr>
        <w:t xml:space="preserve">tendency to slip and slide unawares between </w:t>
      </w:r>
      <w:r w:rsidRPr="00FC4E6C">
        <w:t xml:space="preserve">two </w:t>
      </w:r>
      <w:r w:rsidRPr="00FC4E6C">
        <w:rPr>
          <w:u w:val="single"/>
        </w:rPr>
        <w:t>uses of the word "democracy": as an</w:t>
      </w:r>
      <w:r w:rsidRPr="00FC4E6C">
        <w:t xml:space="preserve"> objective </w:t>
      </w:r>
      <w:r w:rsidRPr="00FC4E6C">
        <w:rPr>
          <w:u w:val="single"/>
        </w:rPr>
        <w:t>description of regimes, and</w:t>
      </w:r>
      <w:r w:rsidRPr="00FC4E6C">
        <w:t xml:space="preserve"> as </w:t>
      </w:r>
      <w:r w:rsidRPr="00FC4E6C">
        <w:rPr>
          <w:u w:val="single"/>
        </w:rPr>
        <w:t>a term of praise-</w:t>
      </w:r>
      <w:r w:rsidRPr="00FC4E6C">
        <w:t xml:space="preserve">-a label to distinguish friend from foe. Because </w:t>
      </w:r>
      <w:r w:rsidRPr="00FC4E6C">
        <w:rPr>
          <w:u w:val="single"/>
        </w:rPr>
        <w:t>a democracy (term of praise) can do no wrong</w:t>
      </w:r>
      <w:r w:rsidRPr="00FC4E6C">
        <w:t>--or so the thinking seems to run--</w:t>
      </w:r>
      <w:r w:rsidRPr="00FC4E6C">
        <w:rPr>
          <w:u w:val="single"/>
        </w:rPr>
        <w:t>at least one side in any war cannot be a democracy (regime description</w:t>
      </w:r>
      <w:r w:rsidRPr="00FC4E6C">
        <w:t xml:space="preserve">). </w:t>
      </w:r>
      <w:r w:rsidRPr="00FC4E6C">
        <w:rPr>
          <w:u w:val="single"/>
        </w:rPr>
        <w:t>There lies the</w:t>
      </w:r>
      <w:r w:rsidRPr="00FC4E6C">
        <w:t xml:space="preserve"> source of much potential </w:t>
      </w:r>
      <w:r w:rsidRPr="00FC4E6C">
        <w:rPr>
          <w:u w:val="single"/>
        </w:rPr>
        <w:t>mischief</w:t>
      </w:r>
      <w:r w:rsidRPr="00FC4E6C">
        <w:t xml:space="preserve"> in foreign policy. The Historical Problem Democratic pacifism combines an empirical generalization with a causal attribution: democracies do not fight each other, and that is because they are democracies. Proponents often present the former as a plain fact. Yet</w:t>
      </w:r>
      <w:r w:rsidRPr="00FC4E6C">
        <w:rPr>
          <w:u w:val="single"/>
        </w:rPr>
        <w:t xml:space="preserve"> </w:t>
      </w:r>
      <w:r w:rsidRPr="00481692">
        <w:rPr>
          <w:u w:val="single"/>
        </w:rPr>
        <w:t>regimes that were comparatively democratic for their times and regions have fought each other comparatively often</w:t>
      </w:r>
      <w:r w:rsidRPr="00FC4E6C">
        <w:rPr>
          <w:u w:val="single"/>
        </w:rPr>
        <w:t xml:space="preserve">--bearing in mind, for the purpose of comparison, that most states do not fight most states most of the time. </w:t>
      </w:r>
      <w:r w:rsidRPr="00481692">
        <w:rPr>
          <w:u w:val="single"/>
        </w:rPr>
        <w:t>The wars below are either counter-examples to democratic pacifism or borderline cases</w:t>
      </w:r>
      <w:r w:rsidRPr="00FC4E6C">
        <w:rPr>
          <w:u w:val="single"/>
        </w:rPr>
        <w:t>.</w:t>
      </w:r>
      <w:r w:rsidRPr="00FC4E6C">
        <w:t xml:space="preserve"> Each is listed with the year it started and those combatants that have some claim to the democratic label. American Revolutionary War, 1775 (Great Britain vs. U.S.)  Wars of French Revolution (democratic period), esp. 1793, 1795 (France vs. Great Britain)  Quasi War, 1798 (U.S. vs. France)  War of 1812 (U.S. vs. Great Britain)  Texas War of Independence, 1835 (Texas vs. Mexico)  Mexican War, 1846 (U.S. vs. Mexico)  Roman Republic vs. France, 1849  American Civil War, 1861 (Northern Union vs. Southern Confederacy)  Ecuador-Columbia War, 1863  Franco-Prussian War, 1870  War of the Pacific, 1879 (Chile vs. Peru and Bolivia)  Indian Wars, much of nineteenth century (U.S. vs. various Indian  nations)  Spanish-American War, 1898  Boer War, 1899 (Great Britain vs. Transvaal and Orange Free State)  World War I, 1914 (Germany vs. Great Britain, France, Italy, Belgium, and U.S.)  Chaco War, 1932 (Chile vs. Argentina)  Ecuador-Peru, 1941  Palestine War, 1948 (Israel vs. Lebanon)  Dominican Invasion, 1967 (U.S. vs. Dominican Republic)  Cyprus Invasion, 1974 (Turkey vs. Cyprus)  Ecuador-Peru, 1981  Nagorno-Karabakh, 1989 (Armenia vs. Azerbaijan)  Yugoslav Wars, 1991 (Serbia and Bosnian-Serb Republic vs. Croatia and Bosnia; sometimes Croatia vs. Bosnia)  Georgia-Ossetia, 1991 (Georgia vs. South Ossetia)  Georgia-Abkhazia, 1992 (Georgia vs. Abkhazia and allegedly Russia)  Moldova-Dnestr Republic, 1992 (Moldova vs. Dnestr Republic and  allegedly Russia)  Chechen War of Independence, 1994 (Russia vs. Chechnya) Ecuador-Peru, 1995  NATO-Yugoslavia, 1999  India-Pakistan, 1999</w:t>
      </w:r>
    </w:p>
    <w:p w:rsidR="007C4BF5" w:rsidRPr="00FC4E6C" w:rsidRDefault="007C4BF5" w:rsidP="007C4BF5">
      <w:pPr>
        <w:pStyle w:val="Heading3"/>
        <w:rPr>
          <w:rFonts w:cs="Times New Roman"/>
        </w:rPr>
      </w:pPr>
      <w:r w:rsidRPr="00FC4E6C">
        <w:rPr>
          <w:rFonts w:cs="Times New Roman"/>
        </w:rPr>
        <w:t>A2: Growth Solves Disease</w:t>
      </w:r>
    </w:p>
    <w:p w:rsidR="007C4BF5" w:rsidRPr="00FC4E6C" w:rsidRDefault="007C4BF5" w:rsidP="007C4BF5">
      <w:pPr>
        <w:pStyle w:val="Heading4"/>
        <w:rPr>
          <w:rFonts w:cs="Times New Roman"/>
        </w:rPr>
      </w:pPr>
      <w:r w:rsidRPr="00FC4E6C">
        <w:rPr>
          <w:rFonts w:cs="Times New Roman"/>
        </w:rPr>
        <w:t>Growth causes disease spread and mutation</w:t>
      </w:r>
    </w:p>
    <w:p w:rsidR="007C4BF5" w:rsidRPr="00FC4E6C" w:rsidRDefault="007C4BF5" w:rsidP="007C4BF5">
      <w:r w:rsidRPr="00FC4E6C">
        <w:rPr>
          <w:b/>
        </w:rPr>
        <w:t>Hamburg 2008</w:t>
      </w:r>
      <w:r w:rsidRPr="00FC4E6C">
        <w:t xml:space="preserve"> – MD, FDA Commissioner (Margaret, "Germs go global", http://healthyamericans.org/assets/files/GermsGoGlobal.pdf)</w:t>
      </w:r>
    </w:p>
    <w:p w:rsidR="00712173" w:rsidRPr="00FC4E6C" w:rsidRDefault="007C4BF5" w:rsidP="00712173">
      <w:r w:rsidRPr="00481692">
        <w:rPr>
          <w:u w:val="single"/>
        </w:rPr>
        <w:t>Globalization</w:t>
      </w:r>
      <w:r w:rsidRPr="00FC4E6C">
        <w:t xml:space="preserve">, </w:t>
      </w:r>
      <w:r w:rsidRPr="00FC4E6C">
        <w:rPr>
          <w:u w:val="single"/>
        </w:rPr>
        <w:t>the worldwide movement toward</w:t>
      </w:r>
      <w:r w:rsidRPr="00FC4E6C">
        <w:t xml:space="preserve"> economic, </w:t>
      </w:r>
      <w:r w:rsidRPr="00FC4E6C">
        <w:rPr>
          <w:u w:val="single"/>
        </w:rPr>
        <w:t>financial</w:t>
      </w:r>
      <w:r w:rsidRPr="00FC4E6C">
        <w:t xml:space="preserve">, trade, and communications </w:t>
      </w:r>
      <w:r w:rsidRPr="00FC4E6C">
        <w:rPr>
          <w:u w:val="single"/>
        </w:rPr>
        <w:t xml:space="preserve">integration, </w:t>
      </w:r>
      <w:r w:rsidRPr="00481692">
        <w:rPr>
          <w:u w:val="single"/>
        </w:rPr>
        <w:t>has impacted public health</w:t>
      </w:r>
      <w:r w:rsidRPr="00FC4E6C">
        <w:rPr>
          <w:u w:val="single"/>
        </w:rPr>
        <w:t xml:space="preserve"> </w:t>
      </w:r>
      <w:r w:rsidRPr="00FC4E6C">
        <w:t xml:space="preserve">significantly. Technology and </w:t>
      </w:r>
      <w:r w:rsidRPr="00481692">
        <w:rPr>
          <w:u w:val="single"/>
        </w:rPr>
        <w:t>economic interdependence allow diseases to spread</w:t>
      </w:r>
      <w:r w:rsidRPr="00FC4E6C">
        <w:rPr>
          <w:u w:val="single"/>
        </w:rPr>
        <w:t xml:space="preserve"> globally </w:t>
      </w:r>
      <w:r w:rsidRPr="00481692">
        <w:rPr>
          <w:u w:val="single"/>
        </w:rPr>
        <w:t>at rapid speeds</w:t>
      </w:r>
      <w:r w:rsidRPr="00FC4E6C">
        <w:t xml:space="preserve">. Experts believe that the increase in international </w:t>
      </w:r>
      <w:r w:rsidRPr="00481692">
        <w:rPr>
          <w:u w:val="single"/>
        </w:rPr>
        <w:t>travel and commerce, including</w:t>
      </w:r>
      <w:r w:rsidRPr="00FC4E6C">
        <w:rPr>
          <w:u w:val="single"/>
        </w:rPr>
        <w:t xml:space="preserve"> </w:t>
      </w:r>
      <w:r w:rsidRPr="00FC4E6C">
        <w:t xml:space="preserve">the increasingly </w:t>
      </w:r>
      <w:r w:rsidRPr="00481692">
        <w:rPr>
          <w:u w:val="single"/>
        </w:rPr>
        <w:t>global</w:t>
      </w:r>
      <w:r w:rsidRPr="00FC4E6C">
        <w:rPr>
          <w:u w:val="single"/>
        </w:rPr>
        <w:t xml:space="preserve"> nature of </w:t>
      </w:r>
      <w:r w:rsidRPr="00481692">
        <w:rPr>
          <w:u w:val="single"/>
        </w:rPr>
        <w:t>food</w:t>
      </w:r>
      <w:r w:rsidRPr="00FC4E6C">
        <w:t xml:space="preserve"> handling, </w:t>
      </w:r>
      <w:r w:rsidRPr="00481692">
        <w:rPr>
          <w:u w:val="single"/>
        </w:rPr>
        <w:t>processing</w:t>
      </w:r>
      <w:r w:rsidRPr="00FC4E6C">
        <w:rPr>
          <w:u w:val="single"/>
        </w:rPr>
        <w:t xml:space="preserve">, and sales </w:t>
      </w:r>
      <w:r w:rsidRPr="00481692">
        <w:rPr>
          <w:u w:val="single"/>
        </w:rPr>
        <w:t>contribute</w:t>
      </w:r>
      <w:r w:rsidRPr="00FC4E6C">
        <w:t xml:space="preserve"> to the spread of emerging infectious diseases.47 Increased global </w:t>
      </w:r>
      <w:r w:rsidRPr="00481692">
        <w:rPr>
          <w:u w:val="single"/>
        </w:rPr>
        <w:t>trade</w:t>
      </w:r>
      <w:r w:rsidRPr="00FC4E6C">
        <w:rPr>
          <w:u w:val="single"/>
        </w:rPr>
        <w:t xml:space="preserve"> has</w:t>
      </w:r>
      <w:r w:rsidRPr="00FC4E6C">
        <w:t xml:space="preserve"> also </w:t>
      </w:r>
      <w:r w:rsidRPr="00481692">
        <w:rPr>
          <w:u w:val="single"/>
        </w:rPr>
        <w:t>brought more</w:t>
      </w:r>
      <w:r w:rsidRPr="00FC4E6C">
        <w:rPr>
          <w:u w:val="single"/>
        </w:rPr>
        <w:t xml:space="preserve"> and more </w:t>
      </w:r>
      <w:r w:rsidRPr="00481692">
        <w:rPr>
          <w:u w:val="single"/>
        </w:rPr>
        <w:t>people into contact with zoonosis</w:t>
      </w:r>
      <w:r w:rsidRPr="00FC4E6C">
        <w:t xml:space="preserve"> -diseases that originated in animals before jumping to humans. For example, in 2003, the </w:t>
      </w:r>
      <w:r w:rsidRPr="00481692">
        <w:rPr>
          <w:u w:val="single"/>
        </w:rPr>
        <w:t>monkeypox</w:t>
      </w:r>
      <w:r w:rsidRPr="00FC4E6C">
        <w:rPr>
          <w:u w:val="single"/>
        </w:rPr>
        <w:t xml:space="preserve"> </w:t>
      </w:r>
      <w:r w:rsidRPr="00FC4E6C">
        <w:t xml:space="preserve">virus </w:t>
      </w:r>
      <w:r w:rsidRPr="00481692">
        <w:rPr>
          <w:u w:val="single"/>
        </w:rPr>
        <w:t xml:space="preserve">entered </w:t>
      </w:r>
      <w:r w:rsidRPr="00FC4E6C">
        <w:rPr>
          <w:u w:val="single"/>
        </w:rPr>
        <w:t xml:space="preserve">the U.S. </w:t>
      </w:r>
      <w:r w:rsidRPr="00481692">
        <w:rPr>
          <w:u w:val="single"/>
        </w:rPr>
        <w:t>through</w:t>
      </w:r>
      <w:r w:rsidRPr="00FC4E6C">
        <w:rPr>
          <w:u w:val="single"/>
        </w:rPr>
        <w:t xml:space="preserve"> </w:t>
      </w:r>
      <w:r w:rsidRPr="00481692">
        <w:rPr>
          <w:u w:val="single"/>
        </w:rPr>
        <w:t>imported Gambian</w:t>
      </w:r>
      <w:r w:rsidRPr="00FC4E6C">
        <w:t xml:space="preserve"> giant </w:t>
      </w:r>
      <w:r w:rsidRPr="00481692">
        <w:rPr>
          <w:u w:val="single"/>
        </w:rPr>
        <w:t>rats</w:t>
      </w:r>
      <w:r w:rsidRPr="00FC4E6C">
        <w:rPr>
          <w:u w:val="single"/>
        </w:rPr>
        <w:t xml:space="preserve"> </w:t>
      </w:r>
      <w:r w:rsidRPr="00FC4E6C">
        <w:t xml:space="preserve">sold in the nation’s under-regulated exotic pet trade. The rats infected pet prairie dogs, which passed the virus along to humans.48 International </w:t>
      </w:r>
      <w:r w:rsidRPr="00481692">
        <w:rPr>
          <w:u w:val="single"/>
        </w:rPr>
        <w:t>smuggling of birds</w:t>
      </w:r>
      <w:r w:rsidRPr="00FC4E6C">
        <w:t xml:space="preserve">, brought into the U.S. </w:t>
      </w:r>
      <w:r w:rsidRPr="00481692">
        <w:rPr>
          <w:u w:val="single"/>
        </w:rPr>
        <w:t>without</w:t>
      </w:r>
      <w:r w:rsidRPr="00FC4E6C">
        <w:rPr>
          <w:u w:val="single"/>
        </w:rPr>
        <w:t xml:space="preserve"> </w:t>
      </w:r>
      <w:r w:rsidRPr="00FC4E6C">
        <w:t xml:space="preserve">undergoing inspection and/or </w:t>
      </w:r>
      <w:r w:rsidRPr="00481692">
        <w:rPr>
          <w:u w:val="single"/>
        </w:rPr>
        <w:t>quarantine, is of particular concern</w:t>
      </w:r>
      <w:r w:rsidRPr="00481692">
        <w:t xml:space="preserve"> </w:t>
      </w:r>
      <w:r w:rsidRPr="00FC4E6C">
        <w:t>to public health experts who worry that it may be a pathway for the H5N1 “bird flu” virus to enter the country.</w:t>
      </w:r>
      <w:r w:rsidRPr="00FC4E6C">
        <w:cr/>
      </w:r>
      <w:r w:rsidRPr="00481692">
        <w:rPr>
          <w:u w:val="single"/>
        </w:rPr>
        <w:t>Lower cost</w:t>
      </w:r>
      <w:r w:rsidRPr="00FC4E6C">
        <w:t xml:space="preserve"> and efficient </w:t>
      </w:r>
      <w:r w:rsidRPr="00481692">
        <w:rPr>
          <w:u w:val="single"/>
        </w:rPr>
        <w:t>means of</w:t>
      </w:r>
      <w:r w:rsidRPr="00FC4E6C">
        <w:rPr>
          <w:u w:val="single"/>
        </w:rPr>
        <w:t xml:space="preserve"> international </w:t>
      </w:r>
      <w:r w:rsidRPr="00481692">
        <w:rPr>
          <w:u w:val="single"/>
        </w:rPr>
        <w:t xml:space="preserve">transportation allow </w:t>
      </w:r>
      <w:r w:rsidRPr="00FC4E6C">
        <w:rPr>
          <w:u w:val="single"/>
        </w:rPr>
        <w:t xml:space="preserve">people to </w:t>
      </w:r>
      <w:r w:rsidRPr="00481692">
        <w:rPr>
          <w:u w:val="single"/>
        </w:rPr>
        <w:t xml:space="preserve">travel to </w:t>
      </w:r>
      <w:r w:rsidRPr="00FC4E6C">
        <w:rPr>
          <w:u w:val="single"/>
        </w:rPr>
        <w:t xml:space="preserve">more </w:t>
      </w:r>
      <w:r w:rsidRPr="00481692">
        <w:rPr>
          <w:u w:val="single"/>
        </w:rPr>
        <w:t>remote places</w:t>
      </w:r>
      <w:r w:rsidRPr="00FC4E6C">
        <w:rPr>
          <w:u w:val="single"/>
        </w:rPr>
        <w:t xml:space="preserve"> </w:t>
      </w:r>
      <w:r w:rsidRPr="00FC4E6C">
        <w:t xml:space="preserve">and potential exposure to more infectious diseases. And the </w:t>
      </w:r>
      <w:r w:rsidRPr="00481692">
        <w:rPr>
          <w:u w:val="single"/>
        </w:rPr>
        <w:t>close proximity</w:t>
      </w:r>
      <w:r w:rsidRPr="00481692">
        <w:t xml:space="preserve"> </w:t>
      </w:r>
      <w:r w:rsidRPr="00FC4E6C">
        <w:t xml:space="preserve">of passengers on passenger planes, trains, and cruise ships over the course of many hours </w:t>
      </w:r>
      <w:r w:rsidRPr="00481692">
        <w:rPr>
          <w:u w:val="single"/>
        </w:rPr>
        <w:t>puts people at risk</w:t>
      </w:r>
      <w:r w:rsidRPr="00FC4E6C">
        <w:rPr>
          <w:u w:val="single"/>
        </w:rPr>
        <w:t xml:space="preserve"> for higher levels </w:t>
      </w:r>
      <w:r w:rsidRPr="00FC4E6C">
        <w:t xml:space="preserve">of exposure. If a person contracts a disease abroad, their </w:t>
      </w:r>
      <w:r w:rsidRPr="00481692">
        <w:rPr>
          <w:u w:val="single"/>
        </w:rPr>
        <w:t>symptoms may not emerge until they return</w:t>
      </w:r>
      <w:r w:rsidRPr="00FC4E6C">
        <w:rPr>
          <w:u w:val="single"/>
        </w:rPr>
        <w:t xml:space="preserve"> home</w:t>
      </w:r>
      <w:r w:rsidRPr="00FC4E6C">
        <w:t>, having exposed others to the infection during their travels. In addition, planes and ships can themselves become breeding grounds for infectious diseases.</w:t>
      </w:r>
      <w:r w:rsidRPr="00FC4E6C">
        <w:cr/>
        <w:t xml:space="preserve">The 2002-2003 </w:t>
      </w:r>
      <w:r w:rsidRPr="00481692">
        <w:rPr>
          <w:u w:val="single"/>
        </w:rPr>
        <w:t>SARS</w:t>
      </w:r>
      <w:r w:rsidRPr="00FC4E6C">
        <w:rPr>
          <w:u w:val="single"/>
        </w:rPr>
        <w:t xml:space="preserve"> </w:t>
      </w:r>
      <w:r w:rsidRPr="00FC4E6C">
        <w:t xml:space="preserve">outbreak </w:t>
      </w:r>
      <w:r w:rsidRPr="00481692">
        <w:rPr>
          <w:u w:val="single"/>
        </w:rPr>
        <w:t>spread quickly</w:t>
      </w:r>
      <w:r w:rsidRPr="00FC4E6C">
        <w:t xml:space="preserve"> around the globe </w:t>
      </w:r>
      <w:r w:rsidRPr="00481692">
        <w:rPr>
          <w:u w:val="single"/>
        </w:rPr>
        <w:t xml:space="preserve">due to </w:t>
      </w:r>
      <w:r w:rsidRPr="00FC4E6C">
        <w:t xml:space="preserve">international </w:t>
      </w:r>
      <w:r w:rsidRPr="00481692">
        <w:rPr>
          <w:u w:val="single"/>
        </w:rPr>
        <w:t>travel</w:t>
      </w:r>
      <w:r w:rsidRPr="00FC4E6C">
        <w:t xml:space="preserve">. SARS is </w:t>
      </w:r>
      <w:r w:rsidRPr="00481692">
        <w:rPr>
          <w:u w:val="single"/>
        </w:rPr>
        <w:t>caused by</w:t>
      </w:r>
      <w:r w:rsidRPr="00FC4E6C">
        <w:t xml:space="preserve"> a new strain of coronavirus, </w:t>
      </w:r>
      <w:r w:rsidRPr="00481692">
        <w:rPr>
          <w:u w:val="single"/>
        </w:rPr>
        <w:t>the same family</w:t>
      </w:r>
      <w:r w:rsidRPr="00FC4E6C">
        <w:t xml:space="preserve"> of viruses </w:t>
      </w:r>
      <w:r w:rsidRPr="00481692">
        <w:rPr>
          <w:u w:val="single"/>
        </w:rPr>
        <w:t>that</w:t>
      </w:r>
      <w:r w:rsidRPr="00FC4E6C">
        <w:rPr>
          <w:u w:val="single"/>
        </w:rPr>
        <w:t xml:space="preserve"> </w:t>
      </w:r>
      <w:r w:rsidRPr="00FC4E6C">
        <w:t xml:space="preserve">frequently </w:t>
      </w:r>
      <w:r w:rsidRPr="00481692">
        <w:rPr>
          <w:u w:val="single"/>
        </w:rPr>
        <w:t xml:space="preserve">cause the </w:t>
      </w:r>
      <w:r w:rsidRPr="00FC4E6C">
        <w:rPr>
          <w:u w:val="single"/>
        </w:rPr>
        <w:t xml:space="preserve">common </w:t>
      </w:r>
      <w:r w:rsidRPr="00481692">
        <w:rPr>
          <w:u w:val="single"/>
        </w:rPr>
        <w:t>cold</w:t>
      </w:r>
      <w:r w:rsidRPr="00FC4E6C">
        <w:t xml:space="preserve">. This contagious and sometimes fatal respirator y illness first appeared in China in November 2002. </w:t>
      </w:r>
      <w:r w:rsidRPr="00481692">
        <w:rPr>
          <w:u w:val="single"/>
        </w:rPr>
        <w:t>Within 6 weeks, SARS had spread worldwide</w:t>
      </w:r>
      <w:r w:rsidRPr="00FC4E6C">
        <w:t>, transmitted around the globe by unsuspecting travelers. According to CDC, 8,098 people were infected and 774 died of the disease.49 SARS represented the first severe, newly emergent infectious disease of the 21st century.50 It illustrated just how quickly infection can spread in a highly mobile and interconnected world. SARS was contained and controlled because public health authorities in the communities most affected mounted a rapid and effective response.</w:t>
      </w:r>
      <w:r w:rsidRPr="00FC4E6C">
        <w:cr/>
      </w:r>
      <w:r w:rsidRPr="00481692">
        <w:rPr>
          <w:u w:val="single"/>
        </w:rPr>
        <w:t>SARS also demonstrated</w:t>
      </w:r>
      <w:r w:rsidRPr="00FC4E6C">
        <w:rPr>
          <w:u w:val="single"/>
        </w:rPr>
        <w:t xml:space="preserve"> the </w:t>
      </w:r>
      <w:r w:rsidRPr="00481692">
        <w:rPr>
          <w:u w:val="single"/>
        </w:rPr>
        <w:t>economic consequences</w:t>
      </w:r>
      <w:r w:rsidRPr="00FC4E6C">
        <w:t xml:space="preserve"> of an emerging infectious disease in closely interdependent and highly mobile world. </w:t>
      </w:r>
      <w:r w:rsidRPr="00481692">
        <w:rPr>
          <w:u w:val="single"/>
        </w:rPr>
        <w:t>Apart from</w:t>
      </w:r>
      <w:r w:rsidRPr="00FC4E6C">
        <w:rPr>
          <w:u w:val="single"/>
        </w:rPr>
        <w:t xml:space="preserve"> </w:t>
      </w:r>
      <w:r w:rsidRPr="00FC4E6C">
        <w:t xml:space="preserve">the </w:t>
      </w:r>
      <w:r w:rsidRPr="00481692">
        <w:rPr>
          <w:u w:val="single"/>
        </w:rPr>
        <w:t>direct costs</w:t>
      </w:r>
      <w:r w:rsidRPr="00FC4E6C">
        <w:rPr>
          <w:u w:val="single"/>
        </w:rPr>
        <w:t xml:space="preserve"> </w:t>
      </w:r>
      <w:r w:rsidRPr="00FC4E6C">
        <w:t xml:space="preserve">of intensive medical care and disease control interventions, </w:t>
      </w:r>
      <w:r w:rsidRPr="00481692">
        <w:rPr>
          <w:u w:val="single"/>
        </w:rPr>
        <w:t>SARS caused widespread social disruption and economic losses</w:t>
      </w:r>
      <w:r w:rsidRPr="00FC4E6C">
        <w:rPr>
          <w:u w:val="single"/>
        </w:rPr>
        <w:t>.</w:t>
      </w:r>
      <w:r w:rsidRPr="00FC4E6C">
        <w:t xml:space="preserve"> Schools, hospitals, and some borders were closed and thousands of people were placed in quarantine. International travel to affected areas fell sharply by 50 70 percent. Hotel occupancy dropped by more than 60 percent. </w:t>
      </w:r>
      <w:r w:rsidRPr="00FC4E6C">
        <w:rPr>
          <w:u w:val="single"/>
        </w:rPr>
        <w:t>Businesses</w:t>
      </w:r>
      <w:r w:rsidRPr="00FC4E6C">
        <w:t xml:space="preserve">, particularly in tourism-related areas, </w:t>
      </w:r>
      <w:r w:rsidRPr="00FC4E6C">
        <w:rPr>
          <w:u w:val="single"/>
        </w:rPr>
        <w:t>failed</w:t>
      </w:r>
      <w:r w:rsidRPr="00FC4E6C">
        <w:t>. According to a study by Morgan Stanley, the Asia-Pacific region’s economy lost nearly $40 billion due to SARS.51 The World Bank found that the East Asian region’s GDP fell by 2 percent in the second quarter of 2003.52 Toronto experienced a 13.4 percent drop in tourism in 2003.53</w:t>
      </w:r>
    </w:p>
    <w:p w:rsidR="00712173" w:rsidRPr="00FC4E6C" w:rsidRDefault="00712173" w:rsidP="00712173">
      <w:pPr>
        <w:pStyle w:val="Heading4"/>
        <w:rPr>
          <w:rFonts w:cs="Times New Roman"/>
        </w:rPr>
      </w:pPr>
      <w:r w:rsidRPr="00FC4E6C">
        <w:rPr>
          <w:rFonts w:cs="Times New Roman"/>
        </w:rPr>
        <w:t>Our general growth bad arguments mean the medical tech their ev cites won’t be implemented properly since all scientific ventures are tainted by the pursuit of profit</w:t>
      </w:r>
    </w:p>
    <w:p w:rsidR="00712173" w:rsidRPr="00FC4E6C" w:rsidRDefault="00712173" w:rsidP="00712173">
      <w:r w:rsidRPr="00FC4E6C">
        <w:rPr>
          <w:b/>
        </w:rPr>
        <w:t>Trainer 2002</w:t>
      </w:r>
      <w:r w:rsidRPr="00FC4E6C">
        <w:t xml:space="preserve"> – senior lecturer at the University of New South Wales (Ted, Democracy &amp; Nature, 8.2, "If you want affluence, prepare for war", EBSCO)</w:t>
      </w:r>
    </w:p>
    <w:p w:rsidR="00712173" w:rsidRPr="00FC4E6C" w:rsidRDefault="00712173" w:rsidP="00712173">
      <w:r w:rsidRPr="00FC4E6C">
        <w:t xml:space="preserve">The logically inescapable implication from the foregoing discussion is that global peace cannot be achieved before there has been a vast and historically unprecedented transition to ‘The Simpler Way’. </w:t>
      </w:r>
      <w:r w:rsidRPr="00481692">
        <w:rPr>
          <w:u w:val="single"/>
        </w:rPr>
        <w:t>The</w:t>
      </w:r>
      <w:r w:rsidRPr="00FC4E6C">
        <w:rPr>
          <w:u w:val="single"/>
        </w:rPr>
        <w:t xml:space="preserve"> accelerating global </w:t>
      </w:r>
      <w:r w:rsidRPr="00481692">
        <w:rPr>
          <w:u w:val="single"/>
        </w:rPr>
        <w:t>predicament cannot be remedied</w:t>
      </w:r>
      <w:r w:rsidRPr="00FC4E6C">
        <w:rPr>
          <w:u w:val="single"/>
        </w:rPr>
        <w:t xml:space="preserve"> until social,</w:t>
      </w:r>
      <w:r w:rsidRPr="00FC4E6C">
        <w:t xml:space="preserve"> economic, political and cultural systems based on </w:t>
      </w:r>
      <w:r w:rsidRPr="00FC4E6C">
        <w:rPr>
          <w:u w:val="single"/>
        </w:rPr>
        <w:t>competitive individualism</w:t>
      </w:r>
      <w:r w:rsidRPr="00FC4E6C">
        <w:t xml:space="preserve">, </w:t>
      </w:r>
      <w:r w:rsidRPr="00481692">
        <w:rPr>
          <w:u w:val="single"/>
        </w:rPr>
        <w:t>acquisitiveness</w:t>
      </w:r>
      <w:r w:rsidRPr="00FC4E6C">
        <w:t xml:space="preserve">, affluence </w:t>
      </w:r>
      <w:r w:rsidRPr="00481692">
        <w:rPr>
          <w:u w:val="single"/>
        </w:rPr>
        <w:t xml:space="preserve">and growth are </w:t>
      </w:r>
      <w:r w:rsidRPr="00FC4E6C">
        <w:rPr>
          <w:u w:val="single"/>
        </w:rPr>
        <w:t>abandoned a</w:t>
      </w:r>
      <w:r w:rsidRPr="00481692">
        <w:rPr>
          <w:u w:val="single"/>
        </w:rPr>
        <w:t xml:space="preserve">nd replaced by ways of life based on production to meet needs rather than profits, </w:t>
      </w:r>
      <w:r w:rsidRPr="00FC4E6C">
        <w:rPr>
          <w:u w:val="single"/>
        </w:rPr>
        <w:t xml:space="preserve">high levels of individual and local </w:t>
      </w:r>
      <w:r w:rsidRPr="00481692">
        <w:rPr>
          <w:u w:val="single"/>
        </w:rPr>
        <w:t>self-sufficiency, co-operation,</w:t>
      </w:r>
      <w:r w:rsidRPr="00FC4E6C">
        <w:rPr>
          <w:u w:val="single"/>
        </w:rPr>
        <w:t xml:space="preserve"> participation, mutual assistance </w:t>
      </w:r>
      <w:r w:rsidRPr="00481692">
        <w:rPr>
          <w:u w:val="single"/>
        </w:rPr>
        <w:t>and sharing</w:t>
      </w:r>
      <w:r w:rsidRPr="00FC4E6C">
        <w:t xml:space="preserve">, and above all on </w:t>
      </w:r>
      <w:r w:rsidRPr="00FC4E6C">
        <w:rPr>
          <w:u w:val="single"/>
        </w:rPr>
        <w:t>willing acceptance of materially simple lifestyles</w:t>
      </w:r>
      <w:r w:rsidRPr="00FC4E6C">
        <w:t xml:space="preserve"> within zero-growth national economies.76 </w:t>
      </w:r>
      <w:r w:rsidRPr="00481692">
        <w:rPr>
          <w:u w:val="single"/>
        </w:rPr>
        <w:t>This does not mean</w:t>
      </w:r>
      <w:r w:rsidRPr="00FC4E6C">
        <w:rPr>
          <w:u w:val="single"/>
        </w:rPr>
        <w:t xml:space="preserve"> hardship and </w:t>
      </w:r>
      <w:r w:rsidRPr="00481692">
        <w:rPr>
          <w:u w:val="single"/>
        </w:rPr>
        <w:t>deprivation</w:t>
      </w:r>
      <w:r w:rsidRPr="00FC4E6C">
        <w:rPr>
          <w:u w:val="single"/>
        </w:rPr>
        <w:t>;</w:t>
      </w:r>
      <w:r w:rsidRPr="00FC4E6C">
        <w:t xml:space="preserve"> indeed it can be argued that high levels of simplicity, self-sufficiency and co-operation are the necessary conditions for a high quality of life, as well as for global justice and ecological sustainability. </w:t>
      </w:r>
      <w:r w:rsidRPr="00481692">
        <w:rPr>
          <w:u w:val="single"/>
        </w:rPr>
        <w:t xml:space="preserve">Nor does it mean absence of </w:t>
      </w:r>
      <w:r w:rsidRPr="00FC4E6C">
        <w:rPr>
          <w:u w:val="single"/>
        </w:rPr>
        <w:t xml:space="preserve">sophisticated </w:t>
      </w:r>
      <w:r w:rsidRPr="00481692">
        <w:rPr>
          <w:u w:val="single"/>
        </w:rPr>
        <w:t>technology and research</w:t>
      </w:r>
      <w:r w:rsidRPr="00FC4E6C">
        <w:rPr>
          <w:u w:val="single"/>
        </w:rPr>
        <w:t>. It does mean a landscape made up mostly of small towns</w:t>
      </w:r>
      <w:r w:rsidRPr="00FC4E6C">
        <w:t xml:space="preserve"> and villages within comfortable distance of small cities by public transport, with relatively little heavy industry, travel and transport, international trade or big firms. Most ‘government’ would have to be carried out through small local participatory assemblies. Because large sectors of the present economy would no longer be necessary, </w:t>
      </w:r>
      <w:r w:rsidRPr="00FC4E6C">
        <w:rPr>
          <w:u w:val="single"/>
        </w:rPr>
        <w:t>the overall amount of work for monetary income would probably be reduced by two-thirds</w:t>
      </w:r>
      <w:r w:rsidRPr="00FC4E6C">
        <w:t xml:space="preserve">, enabling a much more relaxed pace of life. </w:t>
      </w:r>
      <w:r w:rsidRPr="00481692">
        <w:rPr>
          <w:u w:val="single"/>
        </w:rPr>
        <w:t xml:space="preserve">There would be no need to reduce </w:t>
      </w:r>
      <w:r w:rsidRPr="00FC4E6C">
        <w:rPr>
          <w:u w:val="single"/>
        </w:rPr>
        <w:t xml:space="preserve">the sophistication and </w:t>
      </w:r>
      <w:r w:rsidRPr="00481692">
        <w:rPr>
          <w:u w:val="single"/>
        </w:rPr>
        <w:t xml:space="preserve">quality </w:t>
      </w:r>
      <w:r w:rsidRPr="00FC4E6C">
        <w:rPr>
          <w:u w:val="single"/>
        </w:rPr>
        <w:t xml:space="preserve">of </w:t>
      </w:r>
      <w:r w:rsidRPr="00481692">
        <w:rPr>
          <w:u w:val="single"/>
        </w:rPr>
        <w:t xml:space="preserve">research </w:t>
      </w:r>
      <w:r w:rsidRPr="00FC4E6C">
        <w:rPr>
          <w:u w:val="single"/>
        </w:rPr>
        <w:t xml:space="preserve">and technology </w:t>
      </w:r>
      <w:r w:rsidRPr="00481692">
        <w:rPr>
          <w:u w:val="single"/>
        </w:rPr>
        <w:t>within socially desirable fields</w:t>
      </w:r>
      <w:r w:rsidRPr="00FC4E6C">
        <w:t xml:space="preserve">. Needless to say The Simpler Way would require the abandonment of an economy in which profit and the market are the major determinants of production, consumption or development, and </w:t>
      </w:r>
      <w:r w:rsidRPr="00FC4E6C">
        <w:rPr>
          <w:u w:val="single"/>
        </w:rPr>
        <w:t xml:space="preserve">it would require a steady state or zero growth overall economy. </w:t>
      </w:r>
      <w:r w:rsidRPr="00FC4E6C">
        <w:t xml:space="preserve">Most difficult would be the radical changes in values.  </w:t>
      </w:r>
    </w:p>
    <w:p w:rsidR="00712173" w:rsidRPr="00FC4E6C" w:rsidRDefault="00712173" w:rsidP="00712173"/>
    <w:p w:rsidR="00712173" w:rsidRPr="00FC4E6C" w:rsidRDefault="00712173" w:rsidP="00712173">
      <w:pPr>
        <w:rPr>
          <w:b/>
        </w:rPr>
      </w:pPr>
      <w:r w:rsidRPr="00FC4E6C">
        <w:rPr>
          <w:b/>
        </w:rPr>
        <w:t xml:space="preserve">Globalization enables epidemic spread—our turn outweighs their turn </w:t>
      </w:r>
    </w:p>
    <w:p w:rsidR="00712173" w:rsidRPr="00FC4E6C" w:rsidRDefault="00712173" w:rsidP="00712173">
      <w:r w:rsidRPr="00FC4E6C">
        <w:rPr>
          <w:b/>
        </w:rPr>
        <w:t>BGH 2006</w:t>
      </w:r>
      <w:r w:rsidRPr="00FC4E6C">
        <w:t xml:space="preserve"> – Board on Global Health is concerned with advancing the health of populations worldwide. This involves addressing developing country health issues, enhancing the United States role in global health, and addressing health issues that have implications for U.S. health policy (Workshop Summary, Forum on Microbial Threats, “The Impact of Globalization on Infectious Disease Emergence and Control: Exploring the Consequences and Opportunities”)</w:t>
      </w:r>
    </w:p>
    <w:p w:rsidR="00712173" w:rsidRPr="00FC4E6C" w:rsidRDefault="00712173" w:rsidP="00712173">
      <w:pPr>
        <w:rPr>
          <w:u w:val="single"/>
        </w:rPr>
      </w:pPr>
      <w:r w:rsidRPr="00481692">
        <w:rPr>
          <w:u w:val="single"/>
        </w:rPr>
        <w:t>Globalization is by no means</w:t>
      </w:r>
      <w:r w:rsidRPr="00FC4E6C">
        <w:rPr>
          <w:u w:val="single"/>
        </w:rPr>
        <w:t xml:space="preserve"> a </w:t>
      </w:r>
      <w:r w:rsidRPr="00481692">
        <w:rPr>
          <w:u w:val="single"/>
        </w:rPr>
        <w:t>new</w:t>
      </w:r>
      <w:r w:rsidRPr="00FC4E6C">
        <w:rPr>
          <w:u w:val="single"/>
        </w:rPr>
        <w:t xml:space="preserve"> phenomenon</w:t>
      </w:r>
      <w:r w:rsidRPr="00FC4E6C">
        <w:t xml:space="preserve">; transcontinental trade and the movement of people date back at least 2,000 years, to the era of the ancient Silk Road trade route. </w:t>
      </w:r>
      <w:r w:rsidRPr="00FC4E6C">
        <w:rPr>
          <w:u w:val="single"/>
        </w:rPr>
        <w:t xml:space="preserve">The global </w:t>
      </w:r>
      <w:r w:rsidRPr="00481692">
        <w:rPr>
          <w:u w:val="single"/>
        </w:rPr>
        <w:t>spread of infectious disease has followed a parallel course</w:t>
      </w:r>
      <w:r w:rsidRPr="00FC4E6C">
        <w:rPr>
          <w:u w:val="single"/>
        </w:rPr>
        <w:t xml:space="preserve">. Indeed, the </w:t>
      </w:r>
      <w:r w:rsidRPr="00481692">
        <w:rPr>
          <w:u w:val="single"/>
        </w:rPr>
        <w:t>emergence and spread of infectious disease are, in a sense, the epitome of globalization</w:t>
      </w:r>
      <w:r w:rsidRPr="00FC4E6C">
        <w:t xml:space="preserve">. By Roman times, </w:t>
      </w:r>
      <w:r w:rsidRPr="00481692">
        <w:rPr>
          <w:u w:val="single"/>
        </w:rPr>
        <w:t>world trade routes</w:t>
      </w:r>
      <w:r w:rsidRPr="00FC4E6C">
        <w:rPr>
          <w:u w:val="single"/>
        </w:rPr>
        <w:t xml:space="preserve"> had effectively </w:t>
      </w:r>
      <w:r w:rsidRPr="00481692">
        <w:rPr>
          <w:u w:val="single"/>
        </w:rPr>
        <w:t>joined Europe, Asia, and North America into one giant breeding ground</w:t>
      </w:r>
      <w:r w:rsidRPr="00FC4E6C">
        <w:rPr>
          <w:u w:val="single"/>
        </w:rPr>
        <w:t xml:space="preserve"> for microbes</w:t>
      </w:r>
      <w:r w:rsidRPr="00FC4E6C">
        <w:t xml:space="preserve">. </w:t>
      </w:r>
      <w:r w:rsidRPr="00481692">
        <w:rPr>
          <w:szCs w:val="12"/>
          <w:u w:val="single"/>
        </w:rPr>
        <w:t>Millions</w:t>
      </w:r>
      <w:r w:rsidRPr="00FC4E6C">
        <w:rPr>
          <w:szCs w:val="12"/>
          <w:u w:val="single"/>
        </w:rPr>
        <w:t xml:space="preserve"> </w:t>
      </w:r>
      <w:r w:rsidRPr="00FC4E6C">
        <w:rPr>
          <w:szCs w:val="12"/>
        </w:rPr>
        <w:t xml:space="preserve">of Roman citizens </w:t>
      </w:r>
      <w:r w:rsidRPr="00481692">
        <w:rPr>
          <w:szCs w:val="12"/>
          <w:u w:val="single"/>
        </w:rPr>
        <w:t>were killed</w:t>
      </w:r>
      <w:r w:rsidRPr="00FC4E6C">
        <w:rPr>
          <w:szCs w:val="12"/>
        </w:rPr>
        <w:t xml:space="preserve"> between 165 and 180 AD when smallpox finally reached Rome </w:t>
      </w:r>
      <w:r w:rsidRPr="00481692">
        <w:rPr>
          <w:szCs w:val="12"/>
          <w:u w:val="single"/>
        </w:rPr>
        <w:t>during the Plague of Antoninus. Three centuries later, the bubonic plague</w:t>
      </w:r>
      <w:r w:rsidRPr="00FC4E6C">
        <w:rPr>
          <w:szCs w:val="12"/>
        </w:rPr>
        <w:t xml:space="preserve"> hit Europe for the first time (542–543 AD) as the Plague of Justinian. It returned in full force as the Black Death in the fourteenth century, when a new route for overland trade with China provided rapid transit for flea infested furs from plague-ridden Central Asia. Even before the development of world trade routes, however, human pathogens had experienced two major bonanzas. First, </w:t>
      </w:r>
      <w:r w:rsidRPr="00481692">
        <w:rPr>
          <w:szCs w:val="12"/>
          <w:u w:val="single"/>
        </w:rPr>
        <w:t xml:space="preserve">when people lived as hunter-gatherers, they were constantly on the move, making it difficult for microbes </w:t>
      </w:r>
      <w:r w:rsidRPr="00FC4E6C">
        <w:rPr>
          <w:szCs w:val="12"/>
          <w:u w:val="single"/>
        </w:rPr>
        <w:t>to keep up</w:t>
      </w:r>
      <w:r w:rsidRPr="00FC4E6C">
        <w:rPr>
          <w:szCs w:val="12"/>
        </w:rPr>
        <w:t xml:space="preserve"> with their human hosts. Once people started living as farmers, they began residing in larger numbers in the same place—and were in daily contact with their accumulating feces—for extended periods of time. Second, </w:t>
      </w:r>
      <w:r w:rsidRPr="00481692">
        <w:rPr>
          <w:szCs w:val="12"/>
          <w:u w:val="single"/>
        </w:rPr>
        <w:t>the advent of cities brought</w:t>
      </w:r>
      <w:r w:rsidRPr="00FC4E6C">
        <w:rPr>
          <w:szCs w:val="12"/>
        </w:rPr>
        <w:t xml:space="preserve"> even larger numbers of </w:t>
      </w:r>
      <w:r w:rsidRPr="00481692">
        <w:rPr>
          <w:szCs w:val="12"/>
          <w:u w:val="single"/>
        </w:rPr>
        <w:t>people</w:t>
      </w:r>
      <w:r w:rsidRPr="00FC4E6C">
        <w:rPr>
          <w:szCs w:val="12"/>
          <w:u w:val="single"/>
        </w:rPr>
        <w:t xml:space="preserve"> </w:t>
      </w:r>
      <w:r w:rsidRPr="00FC4E6C">
        <w:rPr>
          <w:szCs w:val="12"/>
        </w:rPr>
        <w:t xml:space="preserve">together </w:t>
      </w:r>
      <w:r w:rsidRPr="00481692">
        <w:rPr>
          <w:szCs w:val="12"/>
          <w:u w:val="single"/>
        </w:rPr>
        <w:t>under</w:t>
      </w:r>
      <w:r w:rsidRPr="00FC4E6C">
        <w:rPr>
          <w:szCs w:val="12"/>
          <w:u w:val="single"/>
        </w:rPr>
        <w:t xml:space="preserve"> </w:t>
      </w:r>
      <w:r w:rsidRPr="00FC4E6C">
        <w:rPr>
          <w:szCs w:val="12"/>
        </w:rPr>
        <w:t xml:space="preserve">even </w:t>
      </w:r>
      <w:r w:rsidRPr="00481692">
        <w:rPr>
          <w:szCs w:val="12"/>
          <w:u w:val="single"/>
        </w:rPr>
        <w:t>worse sanitary conditions</w:t>
      </w:r>
      <w:r w:rsidRPr="00FC4E6C">
        <w:rPr>
          <w:szCs w:val="12"/>
        </w:rPr>
        <w:t>. In the Middle Ages, when people threw human waste out their windows in England, they were said to be “blessing the passerby.”Now, two millennia later</w:t>
      </w:r>
      <w:r w:rsidRPr="00FC4E6C">
        <w:rPr>
          <w:szCs w:val="12"/>
          <w:u w:val="single"/>
        </w:rPr>
        <w:t>,</w:t>
      </w:r>
      <w:r w:rsidRPr="00FC4E6C">
        <w:rPr>
          <w:u w:val="single"/>
        </w:rPr>
        <w:t xml:space="preserve"> human pathogens are experiencing yet another bonanza from a new era of globalization characterized by faster travel over greater distances and worldwide trade</w:t>
      </w:r>
      <w:r w:rsidRPr="00FC4E6C">
        <w:t xml:space="preserve">. </w:t>
      </w:r>
      <w:r w:rsidRPr="00FC4E6C">
        <w:rPr>
          <w:szCs w:val="12"/>
        </w:rPr>
        <w:t>Although some experts mark the fall of the Berlin Wall as the beginning of this new era, others argue that it is not so new. Even a hundred years ago, at the turn of the nineteenth century, the tremendous impact of increased trade and travel on infectious disease was evident in the emergence of plague epidemics in numerous port cities around the world. As Echenberg (2002) notes, plague</w:t>
      </w:r>
      <w:r w:rsidRPr="00FC4E6C">
        <w:t xml:space="preserve"> </w:t>
      </w:r>
      <w:r w:rsidRPr="00481692">
        <w:rPr>
          <w:u w:val="single"/>
        </w:rPr>
        <w:t>epidemics</w:t>
      </w:r>
      <w:r w:rsidRPr="00FC4E6C">
        <w:rPr>
          <w:u w:val="single"/>
        </w:rPr>
        <w:t xml:space="preserve"> in colonial African cities </w:t>
      </w:r>
      <w:r w:rsidRPr="00481692">
        <w:rPr>
          <w:u w:val="single"/>
        </w:rPr>
        <w:t>were closely tied to</w:t>
      </w:r>
      <w:r w:rsidRPr="00FC4E6C">
        <w:rPr>
          <w:u w:val="single"/>
        </w:rPr>
        <w:t xml:space="preserve"> the increased </w:t>
      </w:r>
      <w:r w:rsidRPr="00481692">
        <w:rPr>
          <w:u w:val="single"/>
        </w:rPr>
        <w:t>communication, travel, and trade that accompanied the</w:t>
      </w:r>
      <w:r w:rsidRPr="00FC4E6C">
        <w:rPr>
          <w:u w:val="single"/>
        </w:rPr>
        <w:t xml:space="preserve"> advent of the </w:t>
      </w:r>
      <w:r w:rsidRPr="00481692">
        <w:rPr>
          <w:u w:val="single"/>
        </w:rPr>
        <w:t>steamship</w:t>
      </w:r>
      <w:r w:rsidRPr="00FC4E6C">
        <w:t xml:space="preserve">. </w:t>
      </w:r>
      <w:r w:rsidRPr="00FC4E6C">
        <w:rPr>
          <w:szCs w:val="12"/>
        </w:rPr>
        <w:t>The economic and social impacts of these epidemics were profound. In Johannesburg, in what is now South Africa, the occurrence of plague led to the relocation of black residents in an effort to remove what the white colonists believed was the source of the disease. At about the same time, the influenza pandemic killed many millions of people worldwide</w:t>
      </w:r>
      <w:r w:rsidRPr="00FC4E6C">
        <w:t xml:space="preserve">. </w:t>
      </w:r>
      <w:r w:rsidRPr="00FC4E6C">
        <w:rPr>
          <w:u w:val="single"/>
        </w:rPr>
        <w:t>Thus the current era of globalization is more properly viewed as an intensification of trends that have occurred throughout</w:t>
      </w:r>
      <w:r w:rsidRPr="00FC4E6C">
        <w:t xml:space="preserve"> </w:t>
      </w:r>
      <w:r w:rsidRPr="00FC4E6C">
        <w:rPr>
          <w:szCs w:val="12"/>
        </w:rPr>
        <w:t>history. Never before have so many people moved so quickly throughout the world, whether by choice or force. Never before has the population density been higher, with more people living in urban areas. Never before have food, animals, commodities, and capital been transported so freely and quickly across political boundaries</w:t>
      </w:r>
      <w:r w:rsidRPr="00FC4E6C">
        <w:t xml:space="preserve">. </w:t>
      </w:r>
      <w:r w:rsidRPr="00FC4E6C">
        <w:rPr>
          <w:u w:val="single"/>
        </w:rPr>
        <w:t xml:space="preserve">And </w:t>
      </w:r>
      <w:r w:rsidRPr="00481692">
        <w:rPr>
          <w:u w:val="single"/>
        </w:rPr>
        <w:t>never before have pathogens had such ample opportunity to hitch global rides on airplanes, people, and products</w:t>
      </w:r>
      <w:r w:rsidRPr="00FC4E6C">
        <w:rPr>
          <w:u w:val="single"/>
        </w:rPr>
        <w:t>.</w:t>
      </w:r>
    </w:p>
    <w:p w:rsidR="00712173" w:rsidRPr="00FC4E6C" w:rsidRDefault="00712173" w:rsidP="00712173">
      <w:pPr>
        <w:pStyle w:val="Heading4"/>
        <w:tabs>
          <w:tab w:val="left" w:pos="90"/>
        </w:tabs>
        <w:rPr>
          <w:rFonts w:cs="Times New Roman"/>
        </w:rPr>
      </w:pPr>
      <w:r w:rsidRPr="00FC4E6C">
        <w:rPr>
          <w:rFonts w:cs="Times New Roman"/>
        </w:rPr>
        <w:t>Extinction genetically impossible and empirically disproven</w:t>
      </w:r>
    </w:p>
    <w:p w:rsidR="00712173" w:rsidRPr="00FC4E6C" w:rsidRDefault="00712173" w:rsidP="00712173">
      <w:pPr>
        <w:tabs>
          <w:tab w:val="left" w:pos="90"/>
        </w:tabs>
        <w:rPr>
          <w:rFonts w:eastAsia="Lucida Sans Unicode"/>
        </w:rPr>
      </w:pPr>
      <w:r w:rsidRPr="00FC4E6C">
        <w:rPr>
          <w:rFonts w:eastAsia="Lucida Sans Unicode"/>
          <w:b/>
        </w:rPr>
        <w:t>Posner 2005</w:t>
      </w:r>
      <w:r w:rsidRPr="00FC4E6C">
        <w:rPr>
          <w:rFonts w:eastAsia="Lucida Sans Unicode"/>
        </w:rPr>
        <w:t xml:space="preserve"> (Richard A., Judge U.S. Court of Appeals 7th Circuit, Professor Chicago School of Law, January 1, 2005, Skeptic, Altadena, CA, Catastrophe: Risk and Response, http://goliath.ecnext.com/coms2/gi_0199-4150331/Catastrophe-the-dozen-most-significant.html#abstract) </w:t>
      </w:r>
    </w:p>
    <w:p w:rsidR="00712173" w:rsidRPr="00FC4E6C" w:rsidRDefault="00712173" w:rsidP="00712173">
      <w:pPr>
        <w:tabs>
          <w:tab w:val="left" w:pos="90"/>
        </w:tabs>
        <w:rPr>
          <w:rFonts w:eastAsia="Lucida Sans Unicode"/>
          <w:sz w:val="14"/>
        </w:rPr>
      </w:pPr>
      <w:r w:rsidRPr="00FC4E6C">
        <w:rPr>
          <w:rFonts w:eastAsia="Lucida Sans Unicode"/>
          <w:sz w:val="14"/>
        </w:rPr>
        <w:t xml:space="preserve">Yet the fact that Homo </w:t>
      </w:r>
      <w:r w:rsidRPr="00481692">
        <w:rPr>
          <w:rFonts w:eastAsia="Lucida Sans Unicode"/>
          <w:u w:val="single"/>
        </w:rPr>
        <w:t>sapiens has managed to survive every disease</w:t>
      </w:r>
      <w:r w:rsidRPr="00FC4E6C">
        <w:rPr>
          <w:rFonts w:eastAsia="Lucida Sans Unicode"/>
          <w:u w:val="single"/>
        </w:rPr>
        <w:t xml:space="preserve"> to assail it </w:t>
      </w:r>
      <w:r w:rsidRPr="00481692">
        <w:rPr>
          <w:rFonts w:eastAsia="Lucida Sans Unicode"/>
          <w:u w:val="single"/>
        </w:rPr>
        <w:t>in</w:t>
      </w:r>
      <w:r w:rsidRPr="00FC4E6C">
        <w:rPr>
          <w:rFonts w:eastAsia="Lucida Sans Unicode"/>
          <w:u w:val="single"/>
        </w:rPr>
        <w:t xml:space="preserve"> the </w:t>
      </w:r>
      <w:r w:rsidRPr="00481692">
        <w:rPr>
          <w:rFonts w:eastAsia="Lucida Sans Unicode"/>
          <w:u w:val="single"/>
        </w:rPr>
        <w:t>200,000 years</w:t>
      </w:r>
      <w:r w:rsidRPr="00FC4E6C">
        <w:rPr>
          <w:rFonts w:eastAsia="Lucida Sans Unicode"/>
          <w:u w:val="single"/>
        </w:rPr>
        <w:t xml:space="preserve"> or so of its existence is a source of genuine comfort, at least if the focus is on extinction events. </w:t>
      </w:r>
      <w:r w:rsidRPr="00481692">
        <w:rPr>
          <w:rFonts w:eastAsia="Lucida Sans Unicode"/>
          <w:u w:val="single"/>
        </w:rPr>
        <w:t xml:space="preserve">There have been </w:t>
      </w:r>
      <w:r w:rsidRPr="00FC4E6C">
        <w:rPr>
          <w:rFonts w:eastAsia="Lucida Sans Unicode"/>
          <w:u w:val="single"/>
        </w:rPr>
        <w:t>enormously</w:t>
      </w:r>
      <w:r w:rsidRPr="00481692">
        <w:rPr>
          <w:rFonts w:eastAsia="Lucida Sans Unicode"/>
          <w:u w:val="single"/>
        </w:rPr>
        <w:t xml:space="preserve"> destructive plagues</w:t>
      </w:r>
      <w:r w:rsidRPr="00FC4E6C">
        <w:rPr>
          <w:rFonts w:eastAsia="Lucida Sans Unicode"/>
          <w:u w:val="single"/>
        </w:rPr>
        <w:t xml:space="preserve">, such as the </w:t>
      </w:r>
      <w:r w:rsidRPr="00481692">
        <w:rPr>
          <w:rFonts w:eastAsia="Lucida Sans Unicode"/>
          <w:u w:val="single"/>
        </w:rPr>
        <w:t>Black Death, smallpox</w:t>
      </w:r>
      <w:r w:rsidRPr="00FC4E6C">
        <w:rPr>
          <w:rFonts w:eastAsia="Lucida Sans Unicode"/>
          <w:sz w:val="14"/>
        </w:rPr>
        <w:t xml:space="preserve">, and now AIDS, </w:t>
      </w:r>
      <w:r w:rsidRPr="00FC4E6C">
        <w:rPr>
          <w:rFonts w:eastAsia="Lucida Sans Unicode"/>
          <w:u w:val="single"/>
        </w:rPr>
        <w:t>but none has come close</w:t>
      </w:r>
      <w:r w:rsidRPr="00FC4E6C">
        <w:rPr>
          <w:rFonts w:eastAsia="Lucida Sans Unicode"/>
          <w:sz w:val="14"/>
        </w:rPr>
        <w:t xml:space="preserve"> to destroying the entire human race. There is a biological reason. </w:t>
      </w:r>
      <w:r w:rsidRPr="00481692">
        <w:rPr>
          <w:rFonts w:eastAsia="Lucida Sans Unicode"/>
          <w:u w:val="single"/>
        </w:rPr>
        <w:t>Natural selection favors germs of limited lethality</w:t>
      </w:r>
      <w:r w:rsidRPr="00FC4E6C">
        <w:rPr>
          <w:rFonts w:eastAsia="Lucida Sans Unicode"/>
          <w:u w:val="single"/>
        </w:rPr>
        <w:t xml:space="preserve">; they are fitter in an evolutionary sense because their </w:t>
      </w:r>
      <w:r w:rsidRPr="00481692">
        <w:rPr>
          <w:rFonts w:eastAsia="Lucida Sans Unicode"/>
          <w:u w:val="single"/>
        </w:rPr>
        <w:t xml:space="preserve">genes are more likely to be spread if </w:t>
      </w:r>
      <w:r w:rsidRPr="00FC4E6C">
        <w:rPr>
          <w:rFonts w:eastAsia="Lucida Sans Unicode"/>
          <w:u w:val="single"/>
        </w:rPr>
        <w:t xml:space="preserve">the </w:t>
      </w:r>
      <w:r w:rsidRPr="00481692">
        <w:rPr>
          <w:rFonts w:eastAsia="Lucida Sans Unicode"/>
          <w:u w:val="single"/>
        </w:rPr>
        <w:t xml:space="preserve">germs do not kill </w:t>
      </w:r>
      <w:r w:rsidRPr="00FC4E6C">
        <w:rPr>
          <w:rFonts w:eastAsia="Lucida Sans Unicode"/>
          <w:u w:val="single"/>
        </w:rPr>
        <w:t xml:space="preserve">their hosts </w:t>
      </w:r>
      <w:r w:rsidRPr="00481692">
        <w:rPr>
          <w:rFonts w:eastAsia="Lucida Sans Unicode"/>
          <w:u w:val="single"/>
        </w:rPr>
        <w:t>too quickly</w:t>
      </w:r>
      <w:r w:rsidRPr="00FC4E6C">
        <w:rPr>
          <w:rFonts w:eastAsia="Lucida Sans Unicode"/>
          <w:sz w:val="14"/>
        </w:rPr>
        <w:t xml:space="preserve">. The AIDS virus is an example of a lethal virus, wholly natural, that by lying dormant yet infectious in its host for years maximizes its spread. Yet there is no danger that AIDS will destroy the entire human race. </w:t>
      </w:r>
      <w:r w:rsidRPr="00481692">
        <w:rPr>
          <w:rFonts w:eastAsia="Lucida Sans Unicode"/>
          <w:u w:val="single"/>
        </w:rPr>
        <w:t xml:space="preserve">The likelihood of a natural pandemic that would cause the extinction of the human race is probably even less today than in the past </w:t>
      </w:r>
      <w:r w:rsidRPr="00481692">
        <w:rPr>
          <w:rFonts w:eastAsia="Lucida Sans Unicode"/>
          <w:sz w:val="14"/>
        </w:rPr>
        <w:t>(</w:t>
      </w:r>
      <w:r w:rsidRPr="00FC4E6C">
        <w:rPr>
          <w:rFonts w:eastAsia="Lucida Sans Unicode"/>
          <w:sz w:val="14"/>
        </w:rPr>
        <w:t>except in prehistoric times, when people lived in small, scattered bands, which would have limited the spread of disease), despite wider human contacts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712173" w:rsidRPr="00FC4E6C" w:rsidRDefault="00712173" w:rsidP="00712173">
      <w:pPr>
        <w:pStyle w:val="Heading4"/>
        <w:tabs>
          <w:tab w:val="left" w:pos="90"/>
        </w:tabs>
        <w:rPr>
          <w:rStyle w:val="cite"/>
          <w:rFonts w:ascii="Times New Roman" w:hAnsi="Times New Roman" w:cs="Times New Roman"/>
          <w:b/>
        </w:rPr>
      </w:pPr>
      <w:r w:rsidRPr="00FC4E6C">
        <w:rPr>
          <w:rStyle w:val="cite"/>
          <w:rFonts w:ascii="Times New Roman" w:hAnsi="Times New Roman" w:cs="Times New Roman"/>
          <w:b/>
        </w:rPr>
        <w:t xml:space="preserve">Lethal diseases burn out fast—Ebola proves </w:t>
      </w:r>
    </w:p>
    <w:p w:rsidR="00712173" w:rsidRPr="00FC4E6C" w:rsidRDefault="00712173" w:rsidP="00712173">
      <w:pPr>
        <w:tabs>
          <w:tab w:val="left" w:pos="90"/>
        </w:tabs>
        <w:rPr>
          <w:sz w:val="20"/>
        </w:rPr>
      </w:pPr>
      <w:r w:rsidRPr="00FC4E6C">
        <w:rPr>
          <w:rStyle w:val="cite"/>
          <w:rFonts w:ascii="Times New Roman" w:hAnsi="Times New Roman"/>
        </w:rPr>
        <w:t>Morse, 4</w:t>
      </w:r>
      <w:r w:rsidRPr="00FC4E6C">
        <w:t xml:space="preserve"> </w:t>
      </w:r>
      <w:r w:rsidRPr="00FC4E6C">
        <w:rPr>
          <w:sz w:val="20"/>
        </w:rPr>
        <w:t>(Stephen Morse, director of the Center for Public Helth Preparedness, at the Mailman School of Public Health of Columbia University, 04</w:t>
      </w:r>
    </w:p>
    <w:p w:rsidR="00712173" w:rsidRPr="00FC4E6C" w:rsidRDefault="00712173" w:rsidP="00712173">
      <w:pPr>
        <w:tabs>
          <w:tab w:val="left" w:pos="90"/>
        </w:tabs>
        <w:rPr>
          <w:sz w:val="20"/>
        </w:rPr>
      </w:pPr>
      <w:r w:rsidRPr="00FC4E6C">
        <w:rPr>
          <w:sz w:val="20"/>
        </w:rPr>
        <w:t>ActionBioscience.org, “Emerging and Reemerging Infectious Diseases: A Global Problem", 2004, http://www.actionbioscience.org/newfrontiers/morse.html, [Zheng])</w:t>
      </w:r>
    </w:p>
    <w:p w:rsidR="00712173" w:rsidRPr="00FC4E6C" w:rsidRDefault="00712173" w:rsidP="00712173">
      <w:pPr>
        <w:pStyle w:val="card"/>
        <w:tabs>
          <w:tab w:val="left" w:pos="90"/>
        </w:tabs>
        <w:rPr>
          <w:lang w:val="en-US"/>
        </w:rPr>
      </w:pPr>
      <w:r w:rsidRPr="00FC4E6C">
        <w:t xml:space="preserve">ActionBioscience.org: How do infectious diseases become pandemic? Morse: A pandemic is a very big epidemic. It requires a number of things. There are </w:t>
      </w:r>
      <w:r w:rsidRPr="00481692">
        <w:rPr>
          <w:rStyle w:val="StyleBoldUnderline"/>
        </w:rPr>
        <w:t>many infections</w:t>
      </w:r>
      <w:r w:rsidRPr="00FC4E6C">
        <w:rPr>
          <w:rStyle w:val="StyleBoldUnderline"/>
        </w:rPr>
        <w:t xml:space="preserve"> that get introduced from time to time in the human population and, </w:t>
      </w:r>
      <w:r w:rsidRPr="00481692">
        <w:rPr>
          <w:rStyle w:val="StyleBoldUnderline"/>
        </w:rPr>
        <w:t>like Ebola, burn themselves out because they kill too quickly or they don’t have a way to get from person to person</w:t>
      </w:r>
      <w:r w:rsidRPr="00FC4E6C">
        <w:rPr>
          <w:rStyle w:val="StyleBoldUnderline"/>
        </w:rPr>
        <w:t>. They are a terrible tragedy, but also, in a sense, it is a lucky thing that they don’t have an efficient means of transmission</w:t>
      </w:r>
      <w:r w:rsidRPr="00FC4E6C">
        <w:t>.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3C7EE9" w:rsidRPr="00FC4E6C" w:rsidRDefault="003C7EE9" w:rsidP="003C7EE9">
      <w:pPr>
        <w:pStyle w:val="Heading3"/>
        <w:rPr>
          <w:rFonts w:cs="Times New Roman"/>
        </w:rPr>
      </w:pPr>
      <w:r w:rsidRPr="00FC4E6C">
        <w:rPr>
          <w:rFonts w:cs="Times New Roman"/>
        </w:rPr>
        <w:t>A2: Growth Solves Medical Tech</w:t>
      </w:r>
    </w:p>
    <w:p w:rsidR="003C7EE9" w:rsidRPr="00FC4E6C" w:rsidRDefault="003C7EE9" w:rsidP="003C7EE9">
      <w:pPr>
        <w:pStyle w:val="Heading4"/>
        <w:rPr>
          <w:rFonts w:cs="Times New Roman"/>
        </w:rPr>
      </w:pPr>
      <w:r w:rsidRPr="00FC4E6C">
        <w:rPr>
          <w:rFonts w:cs="Times New Roman"/>
        </w:rPr>
        <w:t>Our general growth bad arguments mean the medical tech their ev cites won’t be implemented properly since all scientific ventures are tainted by the pursuit of profit</w:t>
      </w:r>
    </w:p>
    <w:p w:rsidR="003C7EE9" w:rsidRPr="00FC4E6C" w:rsidRDefault="003C7EE9" w:rsidP="003C7EE9">
      <w:r w:rsidRPr="00FC4E6C">
        <w:rPr>
          <w:b/>
        </w:rPr>
        <w:t>Trainer 2002</w:t>
      </w:r>
      <w:r w:rsidRPr="00FC4E6C">
        <w:t xml:space="preserve"> – senior lecturer at the University of New South Wales (Ted, Democracy &amp; Nature, 8.2, "If you want affluence, prepare for war", EBSCO)</w:t>
      </w:r>
    </w:p>
    <w:p w:rsidR="003C7EE9" w:rsidRPr="00FC4E6C" w:rsidRDefault="003C7EE9" w:rsidP="003C7EE9">
      <w:r w:rsidRPr="00FC4E6C">
        <w:t xml:space="preserve">The logically inescapable implication from the foregoing discussion is that global peace cannot be achieved before there has been a vast and historically unprecedented transition to ‘The Simpler Way’. </w:t>
      </w:r>
      <w:r w:rsidRPr="00481692">
        <w:rPr>
          <w:u w:val="single"/>
        </w:rPr>
        <w:t>The</w:t>
      </w:r>
      <w:r w:rsidRPr="00FC4E6C">
        <w:rPr>
          <w:u w:val="single"/>
        </w:rPr>
        <w:t xml:space="preserve"> accelerating global </w:t>
      </w:r>
      <w:r w:rsidRPr="00481692">
        <w:rPr>
          <w:u w:val="single"/>
        </w:rPr>
        <w:t>predicament cannot be remedied</w:t>
      </w:r>
      <w:r w:rsidRPr="00FC4E6C">
        <w:rPr>
          <w:u w:val="single"/>
        </w:rPr>
        <w:t xml:space="preserve"> until social,</w:t>
      </w:r>
      <w:r w:rsidRPr="00FC4E6C">
        <w:t xml:space="preserve"> economic, political and cultural systems based on </w:t>
      </w:r>
      <w:r w:rsidRPr="00FC4E6C">
        <w:rPr>
          <w:u w:val="single"/>
        </w:rPr>
        <w:t>competitive individualism</w:t>
      </w:r>
      <w:r w:rsidRPr="00FC4E6C">
        <w:t xml:space="preserve">, </w:t>
      </w:r>
      <w:r w:rsidRPr="00481692">
        <w:rPr>
          <w:u w:val="single"/>
        </w:rPr>
        <w:t>acquisitiveness</w:t>
      </w:r>
      <w:r w:rsidRPr="00FC4E6C">
        <w:t xml:space="preserve">, affluence </w:t>
      </w:r>
      <w:r w:rsidRPr="00481692">
        <w:rPr>
          <w:u w:val="single"/>
        </w:rPr>
        <w:t xml:space="preserve">and growth are </w:t>
      </w:r>
      <w:r w:rsidRPr="00FC4E6C">
        <w:rPr>
          <w:u w:val="single"/>
        </w:rPr>
        <w:t>abandoned a</w:t>
      </w:r>
      <w:r w:rsidRPr="00481692">
        <w:rPr>
          <w:u w:val="single"/>
        </w:rPr>
        <w:t xml:space="preserve">nd replaced by ways of life based on production to meet needs rather than profits, </w:t>
      </w:r>
      <w:r w:rsidRPr="00FC4E6C">
        <w:rPr>
          <w:u w:val="single"/>
        </w:rPr>
        <w:t xml:space="preserve">high levels of individual and local </w:t>
      </w:r>
      <w:r w:rsidRPr="00481692">
        <w:rPr>
          <w:u w:val="single"/>
        </w:rPr>
        <w:t>self-sufficiency, co-operation,</w:t>
      </w:r>
      <w:r w:rsidRPr="00FC4E6C">
        <w:rPr>
          <w:u w:val="single"/>
        </w:rPr>
        <w:t xml:space="preserve"> participation, mutual assistance </w:t>
      </w:r>
      <w:r w:rsidRPr="00481692">
        <w:rPr>
          <w:u w:val="single"/>
        </w:rPr>
        <w:t>and sharing</w:t>
      </w:r>
      <w:r w:rsidRPr="00FC4E6C">
        <w:t xml:space="preserve">, and above all on </w:t>
      </w:r>
      <w:r w:rsidRPr="00FC4E6C">
        <w:rPr>
          <w:u w:val="single"/>
        </w:rPr>
        <w:t>willing acceptance of materially simple lifestyles</w:t>
      </w:r>
      <w:r w:rsidRPr="00FC4E6C">
        <w:t xml:space="preserve"> within zero-growth national economies.76 </w:t>
      </w:r>
      <w:r w:rsidRPr="00481692">
        <w:rPr>
          <w:u w:val="single"/>
        </w:rPr>
        <w:t>This does not mean</w:t>
      </w:r>
      <w:r w:rsidRPr="00FC4E6C">
        <w:rPr>
          <w:u w:val="single"/>
        </w:rPr>
        <w:t xml:space="preserve"> hardship and </w:t>
      </w:r>
      <w:r w:rsidRPr="00481692">
        <w:rPr>
          <w:u w:val="single"/>
        </w:rPr>
        <w:t>deprivation</w:t>
      </w:r>
      <w:r w:rsidRPr="00FC4E6C">
        <w:rPr>
          <w:u w:val="single"/>
        </w:rPr>
        <w:t>;</w:t>
      </w:r>
      <w:r w:rsidRPr="00FC4E6C">
        <w:t xml:space="preserve"> indeed it can be argued that high levels of simplicity, self-sufficiency and co-operation are the necessary conditions for a high quality of life, as well as for global justice and ecological sustainability. </w:t>
      </w:r>
      <w:r w:rsidRPr="00481692">
        <w:rPr>
          <w:u w:val="single"/>
        </w:rPr>
        <w:t xml:space="preserve">Nor does it mean absence of </w:t>
      </w:r>
      <w:r w:rsidRPr="00FC4E6C">
        <w:rPr>
          <w:u w:val="single"/>
        </w:rPr>
        <w:t xml:space="preserve">sophisticated </w:t>
      </w:r>
      <w:r w:rsidRPr="00481692">
        <w:rPr>
          <w:u w:val="single"/>
        </w:rPr>
        <w:t>technology and research</w:t>
      </w:r>
      <w:r w:rsidRPr="00FC4E6C">
        <w:rPr>
          <w:u w:val="single"/>
        </w:rPr>
        <w:t>. It does mean a landscape made up mostly of small towns</w:t>
      </w:r>
      <w:r w:rsidRPr="00FC4E6C">
        <w:t xml:space="preserve"> and villages within comfortable distance of small cities by public transport, with relatively little heavy industry, travel and transport, international trade or big firms. Most ‘government’ would have to be carried out through small local participatory assemblies. Because large sectors of the present economy would no longer be necessary, </w:t>
      </w:r>
      <w:r w:rsidRPr="00FC4E6C">
        <w:rPr>
          <w:u w:val="single"/>
        </w:rPr>
        <w:t>the overall amount of work for monetary income would probably be reduced by two-thirds</w:t>
      </w:r>
      <w:r w:rsidRPr="00FC4E6C">
        <w:t xml:space="preserve">, enabling a much more relaxed pace of life. </w:t>
      </w:r>
      <w:r w:rsidRPr="00481692">
        <w:rPr>
          <w:u w:val="single"/>
        </w:rPr>
        <w:t xml:space="preserve">There would be no need to reduce </w:t>
      </w:r>
      <w:r w:rsidRPr="00FC4E6C">
        <w:rPr>
          <w:u w:val="single"/>
        </w:rPr>
        <w:t xml:space="preserve">the sophistication and </w:t>
      </w:r>
      <w:r w:rsidRPr="00481692">
        <w:rPr>
          <w:u w:val="single"/>
        </w:rPr>
        <w:t xml:space="preserve">quality </w:t>
      </w:r>
      <w:r w:rsidRPr="00FC4E6C">
        <w:rPr>
          <w:u w:val="single"/>
        </w:rPr>
        <w:t xml:space="preserve">of </w:t>
      </w:r>
      <w:r w:rsidRPr="00481692">
        <w:rPr>
          <w:u w:val="single"/>
        </w:rPr>
        <w:t xml:space="preserve">research </w:t>
      </w:r>
      <w:r w:rsidRPr="00FC4E6C">
        <w:rPr>
          <w:u w:val="single"/>
        </w:rPr>
        <w:t xml:space="preserve">and technology </w:t>
      </w:r>
      <w:r w:rsidRPr="00481692">
        <w:rPr>
          <w:u w:val="single"/>
        </w:rPr>
        <w:t>within socially desirable fields</w:t>
      </w:r>
      <w:r w:rsidRPr="00FC4E6C">
        <w:t xml:space="preserve">. Needless to say The Simpler Way would require the abandonment of an economy in which profit and the market are the major determinants of production, consumption or development, and </w:t>
      </w:r>
      <w:r w:rsidRPr="00FC4E6C">
        <w:rPr>
          <w:u w:val="single"/>
        </w:rPr>
        <w:t xml:space="preserve">it would require a steady state or zero growth overall economy. </w:t>
      </w:r>
      <w:r w:rsidRPr="00FC4E6C">
        <w:t xml:space="preserve">Most difficult would be the radical changes in values.  </w:t>
      </w:r>
    </w:p>
    <w:p w:rsidR="003C7EE9" w:rsidRPr="00FC4E6C" w:rsidRDefault="003C7EE9" w:rsidP="003C7EE9">
      <w:pPr>
        <w:pStyle w:val="Heading3"/>
        <w:rPr>
          <w:rFonts w:cs="Times New Roman"/>
        </w:rPr>
      </w:pPr>
      <w:r w:rsidRPr="00FC4E6C">
        <w:rPr>
          <w:rFonts w:cs="Times New Roman"/>
        </w:rPr>
        <w:t>A2: Growth Solves Nanotech</w:t>
      </w:r>
    </w:p>
    <w:p w:rsidR="003C7EE9" w:rsidRPr="00FC4E6C" w:rsidRDefault="003C7EE9" w:rsidP="003C7EE9">
      <w:pPr>
        <w:pStyle w:val="Heading4"/>
        <w:rPr>
          <w:rFonts w:cs="Times New Roman"/>
        </w:rPr>
      </w:pPr>
      <w:bookmarkStart w:id="2" w:name="_Toc220317221"/>
      <w:r w:rsidRPr="00FC4E6C">
        <w:rPr>
          <w:rFonts w:cs="Times New Roman"/>
        </w:rPr>
        <w:t>This evidence just says advances in the nanotech industry is key, sustainable living doesn’t preclude this—it just means we live in a world of better resource allocation, tech can still exist</w:t>
      </w:r>
      <w:bookmarkEnd w:id="2"/>
    </w:p>
    <w:p w:rsidR="003C7EE9" w:rsidRPr="00FC4E6C" w:rsidRDefault="003C7EE9" w:rsidP="003C7EE9">
      <w:r w:rsidRPr="00FC4E6C">
        <w:rPr>
          <w:b/>
        </w:rPr>
        <w:t>Trainer 2002</w:t>
      </w:r>
      <w:r w:rsidRPr="00FC4E6C">
        <w:t xml:space="preserve"> – senior lecturer at the University of New South Wales (Ted, Democracy &amp; Nature, 8.2, "If you want affluence, prepare for war", EBSCO)</w:t>
      </w:r>
    </w:p>
    <w:p w:rsidR="003C7EE9" w:rsidRPr="00FC4E6C" w:rsidRDefault="003C7EE9" w:rsidP="003C7EE9">
      <w:r w:rsidRPr="00FC4E6C">
        <w:t xml:space="preserve">The logically inescapable implication from the foregoing discussion is that global peace cannot be achieved before there has been a vast and historically unprecedented transition to ‘The Simpler Way’. </w:t>
      </w:r>
      <w:r w:rsidRPr="00481692">
        <w:rPr>
          <w:u w:val="single"/>
        </w:rPr>
        <w:t>The</w:t>
      </w:r>
      <w:r w:rsidRPr="00FC4E6C">
        <w:rPr>
          <w:u w:val="single"/>
        </w:rPr>
        <w:t xml:space="preserve"> accelerating global </w:t>
      </w:r>
      <w:r w:rsidRPr="00481692">
        <w:rPr>
          <w:u w:val="single"/>
        </w:rPr>
        <w:t>predicament cannot be remedied</w:t>
      </w:r>
      <w:r w:rsidRPr="00FC4E6C">
        <w:rPr>
          <w:u w:val="single"/>
        </w:rPr>
        <w:t xml:space="preserve"> until social,</w:t>
      </w:r>
      <w:r w:rsidRPr="00FC4E6C">
        <w:t xml:space="preserve"> economic, political and cultural systems based on </w:t>
      </w:r>
      <w:r w:rsidRPr="00FC4E6C">
        <w:rPr>
          <w:u w:val="single"/>
        </w:rPr>
        <w:t>competitive individualism</w:t>
      </w:r>
      <w:r w:rsidRPr="00FC4E6C">
        <w:t xml:space="preserve">, </w:t>
      </w:r>
      <w:r w:rsidRPr="00481692">
        <w:rPr>
          <w:u w:val="single"/>
        </w:rPr>
        <w:t>acquisitiveness</w:t>
      </w:r>
      <w:r w:rsidRPr="00FC4E6C">
        <w:t xml:space="preserve">, affluence </w:t>
      </w:r>
      <w:r w:rsidRPr="00481692">
        <w:rPr>
          <w:u w:val="single"/>
        </w:rPr>
        <w:t xml:space="preserve">and growth are </w:t>
      </w:r>
      <w:r w:rsidRPr="00FC4E6C">
        <w:rPr>
          <w:u w:val="single"/>
        </w:rPr>
        <w:t>abandoned a</w:t>
      </w:r>
      <w:r w:rsidRPr="00481692">
        <w:rPr>
          <w:u w:val="single"/>
        </w:rPr>
        <w:t xml:space="preserve">nd replaced by ways of life based on production to meet needs rather than profits, </w:t>
      </w:r>
      <w:r w:rsidRPr="00FC4E6C">
        <w:rPr>
          <w:u w:val="single"/>
        </w:rPr>
        <w:t xml:space="preserve">high levels of individual and local </w:t>
      </w:r>
      <w:r w:rsidRPr="00481692">
        <w:rPr>
          <w:u w:val="single"/>
        </w:rPr>
        <w:t>self-sufficiency, co-operation,</w:t>
      </w:r>
      <w:r w:rsidRPr="00FC4E6C">
        <w:rPr>
          <w:u w:val="single"/>
        </w:rPr>
        <w:t xml:space="preserve"> participation, mutual assistance </w:t>
      </w:r>
      <w:r w:rsidRPr="00481692">
        <w:rPr>
          <w:u w:val="single"/>
        </w:rPr>
        <w:t>and sharing</w:t>
      </w:r>
      <w:r w:rsidRPr="00FC4E6C">
        <w:t xml:space="preserve">, and above all on </w:t>
      </w:r>
      <w:r w:rsidRPr="00FC4E6C">
        <w:rPr>
          <w:u w:val="single"/>
        </w:rPr>
        <w:t>willing acceptance of materially simple lifestyles</w:t>
      </w:r>
      <w:r w:rsidRPr="00FC4E6C">
        <w:t xml:space="preserve"> within zero-growth national economies.76 </w:t>
      </w:r>
      <w:r w:rsidRPr="00481692">
        <w:rPr>
          <w:u w:val="single"/>
        </w:rPr>
        <w:t>This does not mean</w:t>
      </w:r>
      <w:r w:rsidRPr="00FC4E6C">
        <w:rPr>
          <w:u w:val="single"/>
        </w:rPr>
        <w:t xml:space="preserve"> hardship and </w:t>
      </w:r>
      <w:r w:rsidRPr="00481692">
        <w:rPr>
          <w:u w:val="single"/>
        </w:rPr>
        <w:t>deprivation</w:t>
      </w:r>
      <w:r w:rsidRPr="00FC4E6C">
        <w:rPr>
          <w:u w:val="single"/>
        </w:rPr>
        <w:t>;</w:t>
      </w:r>
      <w:r w:rsidRPr="00FC4E6C">
        <w:t xml:space="preserve"> indeed it can be argued that high levels of simplicity, self-sufficiency and co-operation are the necessary conditions for a high quality of life, as well as for global justice and ecological sustainability. </w:t>
      </w:r>
      <w:r w:rsidRPr="00481692">
        <w:rPr>
          <w:u w:val="single"/>
        </w:rPr>
        <w:t xml:space="preserve">Nor does it mean absence of </w:t>
      </w:r>
      <w:r w:rsidRPr="00FC4E6C">
        <w:rPr>
          <w:u w:val="single"/>
        </w:rPr>
        <w:t xml:space="preserve">sophisticated </w:t>
      </w:r>
      <w:r w:rsidRPr="00481692">
        <w:rPr>
          <w:u w:val="single"/>
        </w:rPr>
        <w:t>technology and research</w:t>
      </w:r>
      <w:r w:rsidRPr="00FC4E6C">
        <w:rPr>
          <w:u w:val="single"/>
        </w:rPr>
        <w:t>. It does mean a landscape made up mostly of small towns</w:t>
      </w:r>
      <w:r w:rsidRPr="00FC4E6C">
        <w:t xml:space="preserve"> and villages within comfortable distance of small cities by public transport, with relatively little heavy industry, travel and transport, international trade or big firms. Most ‘government’ would have to be carried out through small local participatory assemblies. Because large sectors of the present economy would no longer be necessary, </w:t>
      </w:r>
      <w:r w:rsidRPr="00FC4E6C">
        <w:rPr>
          <w:u w:val="single"/>
        </w:rPr>
        <w:t>the overall amount of work for monetary income would probably be reduced by two-thirds</w:t>
      </w:r>
      <w:r w:rsidRPr="00FC4E6C">
        <w:t xml:space="preserve">, enabling a much more relaxed pace of life. </w:t>
      </w:r>
      <w:r w:rsidRPr="00481692">
        <w:rPr>
          <w:u w:val="single"/>
        </w:rPr>
        <w:t xml:space="preserve">There would be no need to reduce </w:t>
      </w:r>
      <w:r w:rsidRPr="00FC4E6C">
        <w:rPr>
          <w:u w:val="single"/>
        </w:rPr>
        <w:t xml:space="preserve">the sophistication and </w:t>
      </w:r>
      <w:r w:rsidRPr="00481692">
        <w:rPr>
          <w:u w:val="single"/>
        </w:rPr>
        <w:t xml:space="preserve">quality </w:t>
      </w:r>
      <w:r w:rsidRPr="00FC4E6C">
        <w:rPr>
          <w:u w:val="single"/>
        </w:rPr>
        <w:t xml:space="preserve">of </w:t>
      </w:r>
      <w:r w:rsidRPr="00481692">
        <w:rPr>
          <w:u w:val="single"/>
        </w:rPr>
        <w:t xml:space="preserve">research </w:t>
      </w:r>
      <w:r w:rsidRPr="00FC4E6C">
        <w:rPr>
          <w:u w:val="single"/>
        </w:rPr>
        <w:t xml:space="preserve">and technology </w:t>
      </w:r>
      <w:r w:rsidRPr="00481692">
        <w:rPr>
          <w:u w:val="single"/>
        </w:rPr>
        <w:t>within socially desirable fields</w:t>
      </w:r>
      <w:r w:rsidRPr="00FC4E6C">
        <w:t xml:space="preserve">. Needless to say The Simpler Way would require the abandonment of an economy in which profit and the market are the major determinants of production, consumption or development, and </w:t>
      </w:r>
      <w:r w:rsidRPr="00FC4E6C">
        <w:rPr>
          <w:u w:val="single"/>
        </w:rPr>
        <w:t xml:space="preserve">it would require a steady state or zero growth overall economy. </w:t>
      </w:r>
      <w:r w:rsidRPr="00FC4E6C">
        <w:t xml:space="preserve">Most difficult would be the radical changes in values.  </w:t>
      </w:r>
    </w:p>
    <w:p w:rsidR="003C7EE9" w:rsidRPr="00FC4E6C" w:rsidRDefault="003C7EE9" w:rsidP="003C7EE9">
      <w:pPr>
        <w:rPr>
          <w:rStyle w:val="cite"/>
          <w:rFonts w:ascii="Times New Roman" w:hAnsi="Times New Roman"/>
          <w:b w:val="0"/>
        </w:rPr>
      </w:pPr>
    </w:p>
    <w:p w:rsidR="003C7EE9" w:rsidRPr="00FC4E6C" w:rsidRDefault="003C7EE9" w:rsidP="003C7EE9">
      <w:pPr>
        <w:rPr>
          <w:rStyle w:val="cite"/>
          <w:rFonts w:ascii="Times New Roman" w:hAnsi="Times New Roman"/>
        </w:rPr>
      </w:pPr>
      <w:r w:rsidRPr="00FC4E6C">
        <w:rPr>
          <w:rStyle w:val="cite"/>
          <w:rFonts w:ascii="Times New Roman" w:hAnsi="Times New Roman"/>
        </w:rPr>
        <w:t>They can’t access nanotech:</w:t>
      </w:r>
    </w:p>
    <w:p w:rsidR="003C7EE9" w:rsidRPr="00FC4E6C" w:rsidRDefault="003C7EE9" w:rsidP="003C7EE9">
      <w:pPr>
        <w:pStyle w:val="Heading4"/>
        <w:rPr>
          <w:rFonts w:cs="Times New Roman"/>
          <w:b w:val="0"/>
        </w:rPr>
      </w:pPr>
      <w:r w:rsidRPr="00FC4E6C">
        <w:rPr>
          <w:rStyle w:val="cite"/>
          <w:rFonts w:ascii="Times New Roman" w:hAnsi="Times New Roman" w:cs="Times New Roman"/>
          <w:b/>
        </w:rPr>
        <w:t>A) Timeframe</w:t>
      </w:r>
    </w:p>
    <w:p w:rsidR="003C7EE9" w:rsidRPr="00FC4E6C" w:rsidRDefault="003C7EE9" w:rsidP="003C7EE9">
      <w:r w:rsidRPr="00FC4E6C">
        <w:rPr>
          <w:b/>
        </w:rPr>
        <w:t xml:space="preserve">Nanowerk 07 </w:t>
      </w:r>
      <w:r w:rsidRPr="00FC4E6C">
        <w:t>(11/14, Nanowerk Spotlight: “Nanotechnology investing - understanding the technology and accepting the time frames are key.” http://www.nanowerk.com/spotlight/spotid=3294.php)</w:t>
      </w:r>
    </w:p>
    <w:p w:rsidR="003C7EE9" w:rsidRPr="00FC4E6C" w:rsidRDefault="003C7EE9" w:rsidP="003C7EE9">
      <w:pPr>
        <w:rPr>
          <w:u w:val="single"/>
        </w:rPr>
      </w:pPr>
      <w:r w:rsidRPr="00FC4E6C">
        <w:rPr>
          <w:sz w:val="14"/>
        </w:rPr>
        <w:t xml:space="preserve">Probably not much help for an individual investor, who depends on publicly traded stocks for his investment, but an interesting guidance for professional investors in early stage companies, </w:t>
      </w:r>
      <w:r w:rsidRPr="00FC4E6C">
        <w:rPr>
          <w:sz w:val="24"/>
          <w:u w:val="single"/>
        </w:rPr>
        <w:t xml:space="preserve">Dr. James M. </w:t>
      </w:r>
      <w:r w:rsidRPr="00481692">
        <w:rPr>
          <w:sz w:val="24"/>
          <w:u w:val="single"/>
        </w:rPr>
        <w:t>Tour</w:t>
      </w:r>
      <w:r w:rsidRPr="00FC4E6C">
        <w:rPr>
          <w:sz w:val="14"/>
        </w:rPr>
        <w:t xml:space="preserve"> has published an article in the Fall 2007 issue of Nanotechnology Law &amp; Business ("Nanotechnology: The Passive, Active and Hybrid Sides—Gauging the Investment Landscape from the Technology Perspective") where he describes a tool to pigeonhole a specific nanotechnology in order to gauge its commercialization horizon (0–5 years vs. 15–50 years vs. 7–12 years) based on the nanotechnology type: a passive, active or hybrid nanotechnology, respectively. Tour is the Chao </w:t>
      </w:r>
      <w:r w:rsidRPr="00FC4E6C">
        <w:rPr>
          <w:rStyle w:val="Style11ptUnderline"/>
          <w:sz w:val="22"/>
        </w:rPr>
        <w:t>Professor of Chemistry</w:t>
      </w:r>
      <w:r w:rsidRPr="00FC4E6C">
        <w:rPr>
          <w:sz w:val="14"/>
        </w:rPr>
        <w:t xml:space="preserve">, Professor of </w:t>
      </w:r>
      <w:r w:rsidRPr="00FC4E6C">
        <w:rPr>
          <w:rStyle w:val="Style11ptUnderline"/>
          <w:sz w:val="22"/>
        </w:rPr>
        <w:t>Computer Science</w:t>
      </w:r>
      <w:r w:rsidRPr="00FC4E6C">
        <w:rPr>
          <w:sz w:val="14"/>
        </w:rPr>
        <w:t xml:space="preserve">, and Professor of </w:t>
      </w:r>
      <w:r w:rsidRPr="00FC4E6C">
        <w:rPr>
          <w:rStyle w:val="Style11ptUnderline"/>
          <w:sz w:val="22"/>
        </w:rPr>
        <w:t>Mechanical Engineering and Materials Science</w:t>
      </w:r>
      <w:r w:rsidRPr="00FC4E6C">
        <w:rPr>
          <w:sz w:val="14"/>
        </w:rPr>
        <w:t xml:space="preserve"> at Rice University </w:t>
      </w:r>
      <w:r w:rsidRPr="00FC4E6C">
        <w:rPr>
          <w:rStyle w:val="Style11ptUnderline"/>
          <w:sz w:val="22"/>
        </w:rPr>
        <w:t>and</w:t>
      </w:r>
      <w:r w:rsidRPr="00FC4E6C">
        <w:rPr>
          <w:sz w:val="14"/>
        </w:rPr>
        <w:t xml:space="preserve"> is also </w:t>
      </w:r>
      <w:r w:rsidRPr="00FC4E6C">
        <w:rPr>
          <w:rStyle w:val="Style11ptUnderline"/>
          <w:sz w:val="22"/>
        </w:rPr>
        <w:t>Director of Rice University’s Carbon Nanotechnology Laboratory</w:t>
      </w:r>
      <w:r w:rsidRPr="00FC4E6C">
        <w:rPr>
          <w:sz w:val="14"/>
        </w:rPr>
        <w:t xml:space="preserve"> in the Smalley Institute for Nanoscale Science and Technology. Tour's basic premise is that investors are (or at least should be) proficient in assessing the business aspects of prospective investments in technology companies. Often though, especially with nascent and emerging fields like nanotechnologies, the technology horizon assessment remains illusive. By grouping different nanotechnologies into "passive", "active" and "hybrid" nanotechnologies he </w:t>
      </w:r>
      <w:r w:rsidRPr="00481692">
        <w:rPr>
          <w:rStyle w:val="Style11ptUnderline"/>
          <w:sz w:val="22"/>
        </w:rPr>
        <w:t>sets out to define categories</w:t>
      </w:r>
      <w:r w:rsidRPr="00FC4E6C">
        <w:rPr>
          <w:rStyle w:val="Style11ptUnderline"/>
          <w:sz w:val="22"/>
        </w:rPr>
        <w:t xml:space="preserve"> that might be helpful to </w:t>
      </w:r>
      <w:r w:rsidRPr="00481692">
        <w:rPr>
          <w:rStyle w:val="Style11ptUnderline"/>
          <w:sz w:val="22"/>
        </w:rPr>
        <w:t>get a better grip on assessing a technology's time horizon</w:t>
      </w:r>
      <w:r w:rsidRPr="00FC4E6C">
        <w:rPr>
          <w:rStyle w:val="Style11ptUnderline"/>
          <w:sz w:val="22"/>
        </w:rPr>
        <w:t xml:space="preserve"> with regard to commercialization</w:t>
      </w:r>
      <w:r w:rsidRPr="00FC4E6C">
        <w:rPr>
          <w:sz w:val="14"/>
        </w:rPr>
        <w:t xml:space="preserve">. Some of his comments might also somewhat deflate the balloons of proponents of revolutionary, molecular manufacturing type nanotechnology. While he doesn't say it won't happen, </w:t>
      </w:r>
      <w:r w:rsidRPr="00FC4E6C">
        <w:rPr>
          <w:rStyle w:val="Style11ptUnderline"/>
          <w:sz w:val="22"/>
        </w:rPr>
        <w:t xml:space="preserve">he adds several decades to the more optimistic forecasts that are out there. </w:t>
      </w:r>
      <w:r w:rsidRPr="00FC4E6C">
        <w:rPr>
          <w:sz w:val="14"/>
        </w:rPr>
        <w:t>"</w:t>
      </w:r>
      <w:r w:rsidRPr="00FC4E6C">
        <w:rPr>
          <w:rStyle w:val="Style11ptUnderline"/>
          <w:sz w:val="22"/>
        </w:rPr>
        <w:t xml:space="preserve">The truly exciting </w:t>
      </w:r>
      <w:r w:rsidRPr="00481692">
        <w:rPr>
          <w:rStyle w:val="Style11ptUnderline"/>
          <w:sz w:val="22"/>
        </w:rPr>
        <w:t>developments in nanotechnology</w:t>
      </w:r>
      <w:r w:rsidRPr="00FC4E6C">
        <w:rPr>
          <w:rStyle w:val="Style11ptUnderline"/>
          <w:sz w:val="22"/>
        </w:rPr>
        <w:t xml:space="preserve">, the ones that are science fiction-like in vision, </w:t>
      </w:r>
      <w:r w:rsidRPr="00481692">
        <w:rPr>
          <w:rStyle w:val="Style11ptUnderline"/>
          <w:sz w:val="22"/>
        </w:rPr>
        <w:t>are</w:t>
      </w:r>
      <w:r w:rsidRPr="00FC4E6C">
        <w:rPr>
          <w:rStyle w:val="Style11ptUnderline"/>
          <w:sz w:val="22"/>
        </w:rPr>
        <w:t xml:space="preserve"> often 30-50 years away, or even </w:t>
      </w:r>
      <w:r w:rsidRPr="00481692">
        <w:rPr>
          <w:rStyle w:val="Style11ptUnderline"/>
          <w:sz w:val="22"/>
        </w:rPr>
        <w:t>100 years out</w:t>
      </w:r>
      <w:r w:rsidRPr="00FC4E6C">
        <w:rPr>
          <w:rStyle w:val="Style11ptUnderline"/>
          <w:sz w:val="22"/>
        </w:rPr>
        <w:t>,</w:t>
      </w:r>
      <w:r w:rsidRPr="00FC4E6C">
        <w:rPr>
          <w:sz w:val="14"/>
        </w:rPr>
        <w:t xml:space="preserve"> so my suggestion is to invest elsewhere unless you have a dynasty-like horizon and the capital to sustain the vision at each round throughout the century" </w:t>
      </w:r>
      <w:r w:rsidRPr="00FC4E6C">
        <w:rPr>
          <w:rStyle w:val="Style11ptUnderline"/>
          <w:sz w:val="22"/>
        </w:rPr>
        <w:t>Tour tells Nanowerk</w:t>
      </w:r>
      <w:r w:rsidRPr="00FC4E6C">
        <w:rPr>
          <w:sz w:val="14"/>
        </w:rPr>
        <w:t xml:space="preserve">. "Our research in the area of passive nanotechnology has shown that the simple addition of a nanomaterial to a host matrix can have a profound effect on the behavior of the overall composite structure, and applications are foreseeable in the near-term. </w:t>
      </w:r>
      <w:r w:rsidRPr="00481692">
        <w:rPr>
          <w:rStyle w:val="Style11ptUnderline"/>
          <w:sz w:val="22"/>
        </w:rPr>
        <w:t xml:space="preserve">The active nanotechnological components, which require far greater control, afford exciting laboratory demonstrations but their </w:t>
      </w:r>
      <w:r w:rsidRPr="00481692">
        <w:rPr>
          <w:b/>
          <w:sz w:val="24"/>
          <w:u w:val="single"/>
        </w:rPr>
        <w:t>utility is generally far off</w:t>
      </w:r>
      <w:r w:rsidRPr="00481692">
        <w:rPr>
          <w:sz w:val="14"/>
        </w:rPr>
        <w:t>.</w:t>
      </w:r>
      <w:r w:rsidRPr="00FC4E6C">
        <w:rPr>
          <w:sz w:val="14"/>
        </w:rPr>
        <w:t xml:space="preserve"> The hybrid systems, that enhance known complex platforms, are intermediate in horizon." </w:t>
      </w:r>
    </w:p>
    <w:p w:rsidR="003C7EE9" w:rsidRPr="00FC4E6C" w:rsidRDefault="003C7EE9" w:rsidP="003C7EE9">
      <w:pPr>
        <w:pStyle w:val="Heading4"/>
        <w:rPr>
          <w:rFonts w:cs="Times New Roman"/>
        </w:rPr>
      </w:pPr>
      <w:r w:rsidRPr="00FC4E6C">
        <w:rPr>
          <w:rFonts w:cs="Times New Roman"/>
        </w:rPr>
        <w:t>Other technology proves—the time frame is decades</w:t>
      </w:r>
    </w:p>
    <w:p w:rsidR="003C7EE9" w:rsidRPr="00FC4E6C" w:rsidRDefault="003C7EE9" w:rsidP="003C7EE9">
      <w:r w:rsidRPr="00FC4E6C">
        <w:rPr>
          <w:b/>
        </w:rPr>
        <w:t xml:space="preserve">Nanotechbuzz 06 </w:t>
      </w:r>
      <w:r w:rsidRPr="00FC4E6C">
        <w:t>(1/25, “Nanotechnology funding and the $18 billion pair of pants.” http://www.nanotechbuzz.com/50226711/nanotechnology_funding_and_the_18_billion_pair_of_pants.php)</w:t>
      </w:r>
    </w:p>
    <w:p w:rsidR="003C7EE9" w:rsidRPr="00FC4E6C" w:rsidRDefault="003C7EE9" w:rsidP="003C7EE9">
      <w:r w:rsidRPr="00FC4E6C">
        <w:t xml:space="preserve">Their conclusions are generating a buzz in the nanotech community, especially among potential investors. But </w:t>
      </w:r>
      <w:r w:rsidRPr="00FC4E6C">
        <w:rPr>
          <w:u w:val="single"/>
        </w:rPr>
        <w:t>what the headlines don't address is the extremely long lag time between government funding of a</w:t>
      </w:r>
      <w:r w:rsidRPr="00FC4E6C">
        <w:t xml:space="preserve"> university lab </w:t>
      </w:r>
      <w:r w:rsidRPr="00FC4E6C">
        <w:rPr>
          <w:u w:val="single"/>
        </w:rPr>
        <w:t>project and the commercialization of resulting products. The report covers less than ten years, and</w:t>
      </w:r>
      <w:r w:rsidRPr="00FC4E6C">
        <w:t xml:space="preserve"> </w:t>
      </w:r>
      <w:r w:rsidRPr="00FC4E6C">
        <w:rPr>
          <w:u w:val="single"/>
        </w:rPr>
        <w:t>if you look at the development of any large-scale technology (electronics, computers, wireless, etc.) it' s not uncommon to find a much longer lag between initial investment in the lab and commercialization</w:t>
      </w:r>
      <w:r w:rsidRPr="00FC4E6C">
        <w:t xml:space="preserve"> in the marketplace.</w:t>
      </w:r>
    </w:p>
    <w:p w:rsidR="003C7EE9" w:rsidRPr="00FC4E6C" w:rsidRDefault="003C7EE9" w:rsidP="003C7EE9"/>
    <w:p w:rsidR="003C7EE9" w:rsidRPr="00FC4E6C" w:rsidRDefault="003C7EE9" w:rsidP="003C7EE9">
      <w:pPr>
        <w:pStyle w:val="Heading4"/>
        <w:rPr>
          <w:rFonts w:cs="Times New Roman"/>
        </w:rPr>
      </w:pPr>
      <w:r w:rsidRPr="00FC4E6C">
        <w:rPr>
          <w:rFonts w:cs="Times New Roman"/>
        </w:rPr>
        <w:t>B) Shoddy implementation</w:t>
      </w:r>
    </w:p>
    <w:p w:rsidR="003C7EE9" w:rsidRPr="00FC4E6C" w:rsidRDefault="003C7EE9" w:rsidP="003C7EE9">
      <w:r w:rsidRPr="00FC4E6C">
        <w:rPr>
          <w:b/>
        </w:rPr>
        <w:t>Ajayan 06</w:t>
      </w:r>
      <w:r w:rsidRPr="00FC4E6C">
        <w:t xml:space="preserve"> (P.M., Henri Burlage Professor of Engineering at Rensselaer Polytechnic Institute, 12/15. Interviewed by Yogesh K Upadhyaya. “'Nanotech holds key to the future'.” http://www.rediff.com/money/2006/dec/15inter.htm)</w:t>
      </w:r>
      <w:r w:rsidRPr="00FC4E6C">
        <w:tab/>
      </w:r>
    </w:p>
    <w:p w:rsidR="003C7EE9" w:rsidRPr="00FC4E6C" w:rsidRDefault="003C7EE9" w:rsidP="003C7EE9">
      <w:pPr>
        <w:rPr>
          <w:rStyle w:val="cite"/>
          <w:rFonts w:ascii="Times New Roman" w:hAnsi="Times New Roman"/>
          <w:b w:val="0"/>
          <w:sz w:val="14"/>
        </w:rPr>
      </w:pPr>
      <w:r w:rsidRPr="00FC4E6C">
        <w:rPr>
          <w:sz w:val="14"/>
        </w:rPr>
        <w:t xml:space="preserve">What are the obstacles in applying the technology for commercial use? </w:t>
      </w:r>
      <w:r w:rsidRPr="00FC4E6C">
        <w:rPr>
          <w:u w:val="single"/>
        </w:rPr>
        <w:t>There is always going to be a lag time between research and development of new technologies</w:t>
      </w:r>
      <w:r w:rsidRPr="00FC4E6C">
        <w:rPr>
          <w:sz w:val="14"/>
        </w:rPr>
        <w:t>. Almost all big technologies (e.g. silicon electronics, lasers) have gone through this period of incubation before blossoming into commercial products. What differs here is that</w:t>
      </w:r>
      <w:r w:rsidRPr="00FC4E6C">
        <w:rPr>
          <w:u w:val="single"/>
        </w:rPr>
        <w:t xml:space="preserve"> nanotechnology has a much broader profile and the lead time could vary depending on what specific area we are targeting with nanotech. This will also dictate the factors limiting the use of nanotech. Manufacturing, cost, integration issues, and competing technologies could all be limiting factors to the fast implementation of nanotech</w:t>
      </w:r>
      <w:r w:rsidRPr="00FC4E6C">
        <w:rPr>
          <w:sz w:val="14"/>
        </w:rPr>
        <w:t xml:space="preserve"> in commercial products. In some cases, science and integration issues are being worked out for nanoscale components (e.g. performance metrics for use of carbon nanotubes as interconnects replacing copper or interfacial engineering needed to produce high strength nanotube polymer composites). Engineering and assembly of nanostructured building blocks to make mesoscale architectures that can be integrated into practical use is another challenge. </w:t>
      </w:r>
      <w:r w:rsidRPr="00FC4E6C">
        <w:rPr>
          <w:u w:val="single"/>
        </w:rPr>
        <w:t>More research will be needed to address such issues. In some cases, manufacturing and costs are the main impediments and scale up of processes to obtain bulk amounts of material remain the bottleneck</w:t>
      </w:r>
      <w:r w:rsidRPr="00FC4E6C">
        <w:rPr>
          <w:sz w:val="14"/>
        </w:rPr>
        <w:t xml:space="preserve">. For example, </w:t>
      </w:r>
      <w:r w:rsidRPr="00FC4E6C">
        <w:rPr>
          <w:u w:val="single"/>
        </w:rPr>
        <w:t xml:space="preserve">large scale manufacturing of single-walled carbon nanotubes is still challenging even after more than a decade of research and development </w:t>
      </w:r>
      <w:r w:rsidRPr="00FC4E6C">
        <w:rPr>
          <w:sz w:val="14"/>
        </w:rPr>
        <w:t>in this area.</w:t>
      </w:r>
    </w:p>
    <w:p w:rsidR="003C7EE9" w:rsidRPr="00FC4E6C" w:rsidRDefault="003C7EE9" w:rsidP="003C7EE9">
      <w:pPr>
        <w:pStyle w:val="Heading4"/>
        <w:rPr>
          <w:rFonts w:cs="Times New Roman"/>
        </w:rPr>
      </w:pPr>
      <w:bookmarkStart w:id="3" w:name="_Toc220317222"/>
      <w:r w:rsidRPr="00FC4E6C">
        <w:rPr>
          <w:rFonts w:cs="Times New Roman"/>
        </w:rPr>
        <w:t>C) Manufacturing shortfalls</w:t>
      </w:r>
      <w:bookmarkEnd w:id="3"/>
    </w:p>
    <w:p w:rsidR="003C7EE9" w:rsidRPr="00FC4E6C" w:rsidRDefault="003C7EE9" w:rsidP="003C7EE9">
      <w:pPr>
        <w:pStyle w:val="card"/>
        <w:rPr>
          <w:lang w:val="en-US"/>
        </w:rPr>
      </w:pPr>
      <w:r w:rsidRPr="00FC4E6C">
        <w:rPr>
          <w:rStyle w:val="cite"/>
          <w:rFonts w:ascii="Times New Roman" w:hAnsi="Times New Roman"/>
          <w:b w:val="0"/>
        </w:rPr>
        <w:t xml:space="preserve">John P. </w:t>
      </w:r>
      <w:r w:rsidRPr="00481692">
        <w:rPr>
          <w:rStyle w:val="cite"/>
          <w:rFonts w:ascii="Times New Roman" w:hAnsi="Times New Roman"/>
        </w:rPr>
        <w:t>Mello</w:t>
      </w:r>
      <w:r w:rsidRPr="00FC4E6C">
        <w:rPr>
          <w:rStyle w:val="cite"/>
          <w:rFonts w:ascii="Times New Roman" w:hAnsi="Times New Roman"/>
          <w:b w:val="0"/>
        </w:rPr>
        <w:t xml:space="preserve"> Jr.; 3-1-</w:t>
      </w:r>
      <w:r w:rsidRPr="00481692">
        <w:rPr>
          <w:rStyle w:val="cite"/>
          <w:rFonts w:ascii="Times New Roman" w:hAnsi="Times New Roman"/>
        </w:rPr>
        <w:t>05</w:t>
      </w:r>
      <w:r w:rsidRPr="00FC4E6C">
        <w:rPr>
          <w:rStyle w:val="cite"/>
          <w:rFonts w:ascii="Times New Roman" w:hAnsi="Times New Roman"/>
          <w:b w:val="0"/>
        </w:rPr>
        <w:t>; “Breakthrough in Solar Power Nanotech?” TechNewsWorld http://www.technewsworld.com/story/40971.html</w:t>
      </w:r>
    </w:p>
    <w:p w:rsidR="003C7EE9" w:rsidRPr="00FC4E6C" w:rsidRDefault="003C7EE9" w:rsidP="003C7EE9">
      <w:pPr>
        <w:pStyle w:val="card"/>
      </w:pPr>
      <w:r w:rsidRPr="00FC4E6C">
        <w:t xml:space="preserve">The use of nanotechnology allows very thin solar panels to be created. "They'll be very lightweight, and they'll be able to mass print them onto rolls like newspaper and then just roll it out on rooftops," Fried explained. </w:t>
      </w:r>
      <w:r w:rsidRPr="00FC4E6C">
        <w:rPr>
          <w:rStyle w:val="underline"/>
          <w:b w:val="0"/>
        </w:rPr>
        <w:t>The big challenge for the makers of these products, though, will be manufacturing, according to ABI'sOzbek. "What's imperative is developing a cost efficient manufacturing process, which companies such as Nanosolar need to provide</w:t>
      </w:r>
      <w:r w:rsidRPr="00FC4E6C">
        <w:t>," he told TechNewsWorld via e-mail. "A recent defense contract will provide a significant opportunity to Nanosolar to develop and showcase its technology, but it will be competing against other start up companies such as Konarka and Nanosys and large companies such as GE in developing printable cells," he added.</w:t>
      </w:r>
    </w:p>
    <w:p w:rsidR="00712173" w:rsidRPr="00FC4E6C" w:rsidRDefault="00712173" w:rsidP="00712173">
      <w:pPr>
        <w:pStyle w:val="Heading3"/>
        <w:rPr>
          <w:rFonts w:cs="Times New Roman"/>
        </w:rPr>
      </w:pPr>
      <w:r w:rsidRPr="00FC4E6C">
        <w:rPr>
          <w:rFonts w:cs="Times New Roman"/>
        </w:rPr>
        <w:t>A2: Growth Solves Peak Oil</w:t>
      </w:r>
    </w:p>
    <w:p w:rsidR="00712173" w:rsidRPr="00FC4E6C" w:rsidRDefault="00712173" w:rsidP="00712173">
      <w:pPr>
        <w:pStyle w:val="Heading4"/>
        <w:rPr>
          <w:rFonts w:cs="Times New Roman"/>
        </w:rPr>
      </w:pPr>
      <w:r w:rsidRPr="00FC4E6C">
        <w:rPr>
          <w:rFonts w:cs="Times New Roman"/>
        </w:rPr>
        <w:t>De dev is key to solve peak oil</w:t>
      </w:r>
    </w:p>
    <w:p w:rsidR="00712173" w:rsidRPr="00FC4E6C" w:rsidRDefault="00712173" w:rsidP="00712173">
      <w:r w:rsidRPr="00FC4E6C">
        <w:rPr>
          <w:b/>
        </w:rPr>
        <w:t>Trainer 97</w:t>
      </w:r>
      <w:r w:rsidRPr="00FC4E6C">
        <w:t xml:space="preserve"> – Lecturer at the University of New South Wales</w:t>
      </w:r>
      <w:r w:rsidRPr="00FC4E6C">
        <w:rPr>
          <w:rStyle w:val="updated-short-citation"/>
        </w:rPr>
        <w:t xml:space="preserve"> (</w:t>
      </w:r>
      <w:r w:rsidRPr="00FC4E6C">
        <w:t>The death of the oil economy.</w:t>
      </w:r>
      <w:r w:rsidRPr="00FC4E6C">
        <w:rPr>
          <w:rStyle w:val="updated-short-citation"/>
        </w:rPr>
        <w:t xml:space="preserve"> Earth Island Journal, 10410406, Spring97, Vol. 12, Issue 2)</w:t>
      </w:r>
    </w:p>
    <w:p w:rsidR="00712173" w:rsidRPr="00FC4E6C" w:rsidRDefault="00712173" w:rsidP="00712173">
      <w:pPr>
        <w:rPr>
          <w:sz w:val="14"/>
        </w:rPr>
      </w:pPr>
      <w:r w:rsidRPr="00FC4E6C">
        <w:rPr>
          <w:u w:val="single"/>
        </w:rPr>
        <w:t>A new report on world oil resources,</w:t>
      </w:r>
      <w:r w:rsidRPr="00FC4E6C">
        <w:rPr>
          <w:sz w:val="14"/>
        </w:rPr>
        <w:t xml:space="preserve"> World Oil Supply 1930-2050 (Campbell and Laherre, Petroconsultants Pry. Ltd., 1995), concludes </w:t>
      </w:r>
      <w:r w:rsidRPr="00FC4E6C">
        <w:rPr>
          <w:u w:val="single"/>
        </w:rPr>
        <w:t xml:space="preserve">that the planet's </w:t>
      </w:r>
      <w:r w:rsidRPr="00481692">
        <w:rPr>
          <w:u w:val="single"/>
        </w:rPr>
        <w:t>oil</w:t>
      </w:r>
      <w:r w:rsidRPr="00FC4E6C">
        <w:rPr>
          <w:u w:val="single"/>
        </w:rPr>
        <w:t xml:space="preserve"> supplies </w:t>
      </w:r>
      <w:r w:rsidRPr="00481692">
        <w:rPr>
          <w:u w:val="single"/>
        </w:rPr>
        <w:t>will be exhausted much sooner than</w:t>
      </w:r>
      <w:r w:rsidRPr="00FC4E6C">
        <w:rPr>
          <w:u w:val="single"/>
        </w:rPr>
        <w:t xml:space="preserve"> previously </w:t>
      </w:r>
      <w:r w:rsidRPr="00481692">
        <w:rPr>
          <w:u w:val="single"/>
        </w:rPr>
        <w:t>thought</w:t>
      </w:r>
      <w:r w:rsidRPr="00FC4E6C">
        <w:rPr>
          <w:sz w:val="14"/>
        </w:rPr>
        <w:t xml:space="preserve">.  </w:t>
      </w:r>
      <w:r w:rsidRPr="00FC4E6C">
        <w:rPr>
          <w:sz w:val="14"/>
          <w:szCs w:val="12"/>
        </w:rPr>
        <w:t>The report, written for oil industry insiders and priced at $32,000 per copy, con-dudes that world oil production and supply probably will peak as soon as the year 2000 and will decline to half the peak level by 2025. Large and permanent increases in oil prices are predicted after the year 2000.  Industry experts assumed in the past that oil resources would last 50 years, based on calculations that simply divided estimated reserves by the present annual use. But this method of prediction failed to account for an increase in Third World oil use</w:t>
      </w:r>
      <w:r w:rsidRPr="00FC4E6C">
        <w:rPr>
          <w:sz w:val="14"/>
        </w:rPr>
        <w:t xml:space="preserve">.  </w:t>
      </w:r>
      <w:r w:rsidRPr="00FC4E6C">
        <w:rPr>
          <w:u w:val="single"/>
        </w:rPr>
        <w:t xml:space="preserve">If </w:t>
      </w:r>
      <w:r w:rsidRPr="00481692">
        <w:rPr>
          <w:u w:val="single"/>
        </w:rPr>
        <w:t>everyone</w:t>
      </w:r>
      <w:r w:rsidRPr="00FC4E6C">
        <w:rPr>
          <w:u w:val="single"/>
        </w:rPr>
        <w:t xml:space="preserve"> on Earth were to consume petroleum at the per capita rate of industrialized countries, it </w:t>
      </w:r>
      <w:r w:rsidRPr="00481692">
        <w:rPr>
          <w:u w:val="single"/>
        </w:rPr>
        <w:t>would require a five-fold increase in</w:t>
      </w:r>
      <w:r w:rsidRPr="00FC4E6C">
        <w:rPr>
          <w:u w:val="single"/>
        </w:rPr>
        <w:t xml:space="preserve"> current oil </w:t>
      </w:r>
      <w:r w:rsidRPr="00481692">
        <w:rPr>
          <w:u w:val="single"/>
        </w:rPr>
        <w:t>production</w:t>
      </w:r>
      <w:r w:rsidRPr="00FC4E6C">
        <w:rPr>
          <w:u w:val="single"/>
        </w:rPr>
        <w:t xml:space="preserve"> to meet the demand</w:t>
      </w:r>
      <w:r w:rsidRPr="00FC4E6C">
        <w:rPr>
          <w:sz w:val="14"/>
        </w:rPr>
        <w:t xml:space="preserve">. If, </w:t>
      </w:r>
      <w:r w:rsidRPr="00FC4E6C">
        <w:rPr>
          <w:u w:val="single"/>
        </w:rPr>
        <w:t>by 2060</w:t>
      </w:r>
      <w:r w:rsidRPr="00FC4E6C">
        <w:rPr>
          <w:sz w:val="14"/>
        </w:rPr>
        <w:t xml:space="preserve">, </w:t>
      </w:r>
      <w:r w:rsidRPr="00FC4E6C">
        <w:rPr>
          <w:sz w:val="14"/>
          <w:szCs w:val="12"/>
        </w:rPr>
        <w:t>the world's population reaches the expected 11 billion mark and all were to consume as much energy as the average Australian does now, annual worldwide oil production would need to be increased about</w:t>
      </w:r>
      <w:r w:rsidRPr="00FC4E6C">
        <w:rPr>
          <w:sz w:val="14"/>
        </w:rPr>
        <w:t xml:space="preserve"> </w:t>
      </w:r>
      <w:r w:rsidRPr="00FC4E6C">
        <w:rPr>
          <w:u w:val="single"/>
        </w:rPr>
        <w:t>30 times</w:t>
      </w:r>
      <w:r w:rsidRPr="00FC4E6C">
        <w:rPr>
          <w:sz w:val="14"/>
        </w:rPr>
        <w:t xml:space="preserve">.  </w:t>
      </w:r>
      <w:r w:rsidRPr="00FC4E6C">
        <w:rPr>
          <w:sz w:val="14"/>
          <w:szCs w:val="12"/>
        </w:rPr>
        <w:t xml:space="preserve">It seems that the oil companies and oil exporting countries have been fibbing. It is in their interest to state that remaining resources are in good shape, because their business agreements limit them to pumping and selling a proportion of their remaining resources. In fact, the rate of oil discovery is falling sharply. The world consumes 23 billion barrels a year, but the oil industry finds only 7 billion barrels a year.  Economists argue that scarcity will result in price increases, making it more profitable to access poorer deposits. That seems plausible only if one thinks only about dollar costs. The fact is, as an oil field ages, increasing amounts of energy must be exerted to pump the oil out. The cost of this energy must be subtracted from the total value of the energy in the oil retrieved. According to a 1992 study, these two curves actually will intersect around the year 2005. Beyond that point, the energy required to find and extract a barrel of oil will exceed the energy contained in the barrel.  There is reason to believe that the oil industry is well aware of oil field depletion. No new supertankers have been built for 20 years, while interest in squeezing oil from shale deposits seems to be growing.  What, then, is the solution to our acute energy problem? There isn't one.  </w:t>
      </w:r>
      <w:r w:rsidRPr="00FC4E6C">
        <w:rPr>
          <w:u w:val="single"/>
        </w:rPr>
        <w:t>Natural gas resources are about as limited as petroleum</w:t>
      </w:r>
      <w:r w:rsidRPr="00FC4E6C">
        <w:rPr>
          <w:sz w:val="14"/>
        </w:rPr>
        <w:t xml:space="preserve">, and gas use recently has been growing at a rate of 9 percent per year.  </w:t>
      </w:r>
      <w:r w:rsidRPr="00481692">
        <w:rPr>
          <w:u w:val="single"/>
        </w:rPr>
        <w:t>Relying on nuclear energy</w:t>
      </w:r>
      <w:r w:rsidRPr="00FC4E6C">
        <w:rPr>
          <w:u w:val="single"/>
        </w:rPr>
        <w:t xml:space="preserve"> to provide 11 billion people with First World living standards </w:t>
      </w:r>
      <w:r w:rsidRPr="00481692">
        <w:rPr>
          <w:u w:val="single"/>
        </w:rPr>
        <w:t>would require</w:t>
      </w:r>
      <w:r w:rsidRPr="00FC4E6C">
        <w:rPr>
          <w:sz w:val="14"/>
        </w:rPr>
        <w:t xml:space="preserve"> a system of 250,000 giant breeder reactors using </w:t>
      </w:r>
      <w:r w:rsidRPr="00FC4E6C">
        <w:rPr>
          <w:u w:val="single"/>
        </w:rPr>
        <w:t xml:space="preserve">around </w:t>
      </w:r>
      <w:r w:rsidRPr="00481692">
        <w:rPr>
          <w:u w:val="single"/>
        </w:rPr>
        <w:t>1 million tons of plutonium</w:t>
      </w:r>
      <w:r w:rsidRPr="00FC4E6C">
        <w:rPr>
          <w:sz w:val="14"/>
        </w:rPr>
        <w:t xml:space="preserve">.  </w:t>
      </w:r>
      <w:r w:rsidRPr="00FC4E6C">
        <w:rPr>
          <w:u w:val="single"/>
        </w:rPr>
        <w:t>The tremendous amount of energy necessary to build fusion reactors</w:t>
      </w:r>
      <w:r w:rsidRPr="00FC4E6C">
        <w:rPr>
          <w:sz w:val="14"/>
        </w:rPr>
        <w:t xml:space="preserve"> (if they ever could work on a commercial scale) </w:t>
      </w:r>
      <w:r w:rsidRPr="00FC4E6C">
        <w:rPr>
          <w:u w:val="single"/>
        </w:rPr>
        <w:t>would guarantee a far worse greenhouse problem</w:t>
      </w:r>
      <w:r w:rsidRPr="00FC4E6C">
        <w:rPr>
          <w:sz w:val="14"/>
        </w:rPr>
        <w:t xml:space="preserve"> than what we face already. Even then, fusion power could supply perhaps only 2030 years of energy for an affluent 11 billion people.  There is no question that we should convert to renewable energy sources as quickly as possible, but even "clean" energy is not capable of bringing the Western world's energy-intense way of life to all people.  </w:t>
      </w:r>
      <w:r w:rsidRPr="00481692">
        <w:rPr>
          <w:u w:val="single"/>
        </w:rPr>
        <w:t>There is not enough plant matter</w:t>
      </w:r>
      <w:r w:rsidRPr="00FC4E6C">
        <w:rPr>
          <w:u w:val="single"/>
        </w:rPr>
        <w:t xml:space="preserve"> to fuel the world's transport fleet. </w:t>
      </w:r>
      <w:r w:rsidRPr="00FC4E6C">
        <w:rPr>
          <w:szCs w:val="12"/>
          <w:u w:val="single"/>
        </w:rPr>
        <w:t>T</w:t>
      </w:r>
      <w:r w:rsidRPr="00FC4E6C">
        <w:rPr>
          <w:sz w:val="14"/>
          <w:szCs w:val="12"/>
        </w:rPr>
        <w:t>o supply 11 billion people with the number of cars used by people in rich countries would demand 10 times as much fuel as used today. Because the wind does not blow all the time, wind-energy never will be able to contribute more than 5-30 percent of the world's present electricity demand.  And a popular proposal to meet Northern Europe's winter energy demands by utilizing solar collectors in the Sahara desert fails to acknowledge that about 95 percent of the collected energy would be lost in transmission and conversion.</w:t>
      </w:r>
      <w:r w:rsidRPr="00FC4E6C">
        <w:rPr>
          <w:sz w:val="14"/>
        </w:rPr>
        <w:t xml:space="preserve">  </w:t>
      </w:r>
      <w:r w:rsidRPr="00FC4E6C">
        <w:rPr>
          <w:u w:val="single"/>
        </w:rPr>
        <w:t>A person living in a First World city requires the equivalent of about 4.5 hectares (11.1 acres) of productive land for food, water, housing and</w:t>
      </w:r>
      <w:r w:rsidRPr="00FC4E6C">
        <w:rPr>
          <w:sz w:val="14"/>
        </w:rPr>
        <w:t xml:space="preserve"> </w:t>
      </w:r>
      <w:r w:rsidRPr="00FC4E6C">
        <w:rPr>
          <w:sz w:val="14"/>
          <w:szCs w:val="12"/>
        </w:rPr>
        <w:t>goods (as well as carbon sinks to soak up the carbon dioxide produced by their energy use). Applying this "ecological footprint" standard to Australia shows that Sydney needs an area of productive land 35 times as big as the city to sustain itself</w:t>
      </w:r>
      <w:r w:rsidRPr="00FC4E6C">
        <w:rPr>
          <w:sz w:val="14"/>
        </w:rPr>
        <w:t xml:space="preserve">. </w:t>
      </w:r>
      <w:r w:rsidRPr="00FC4E6C">
        <w:rPr>
          <w:u w:val="single"/>
        </w:rPr>
        <w:t>For 11 billion people to live like people in Sydney, we'd need about 50 billion hectares (124 billion acres) of productive land</w:t>
      </w:r>
      <w:r w:rsidRPr="00FC4E6C">
        <w:rPr>
          <w:sz w:val="14"/>
        </w:rPr>
        <w:t xml:space="preserve"> -- </w:t>
      </w:r>
      <w:r w:rsidRPr="00FC4E6C">
        <w:rPr>
          <w:sz w:val="14"/>
          <w:szCs w:val="12"/>
        </w:rPr>
        <w:t>around six times all the productive land on the planet.  By the year 2060, if the world maintained a mere 3 percent annual economic growth rate and all the world's people were to benefit equally, world economic output would have to increase to 80 times its current rate.  These limits-to-growth themes have been debated in academic circles for more than 30 years, but they almost never appear in the mass media.</w:t>
      </w:r>
      <w:r w:rsidRPr="00FC4E6C">
        <w:rPr>
          <w:sz w:val="14"/>
        </w:rPr>
        <w:t xml:space="preserve">  </w:t>
      </w:r>
      <w:r w:rsidRPr="00481692">
        <w:rPr>
          <w:u w:val="single"/>
        </w:rPr>
        <w:t xml:space="preserve">We must </w:t>
      </w:r>
      <w:r w:rsidRPr="00FC4E6C">
        <w:rPr>
          <w:u w:val="single"/>
        </w:rPr>
        <w:t xml:space="preserve">almost entirely </w:t>
      </w:r>
      <w:r w:rsidRPr="00481692">
        <w:rPr>
          <w:u w:val="single"/>
        </w:rPr>
        <w:t>scrap the prevailing model of a competitive, growth economy</w:t>
      </w:r>
      <w:r w:rsidRPr="00FC4E6C">
        <w:rPr>
          <w:u w:val="single"/>
        </w:rPr>
        <w:t xml:space="preserve"> and adopt materially simple economies</w:t>
      </w:r>
      <w:r w:rsidRPr="00FC4E6C">
        <w:rPr>
          <w:sz w:val="14"/>
        </w:rPr>
        <w:t xml:space="preserve"> that stress cooperation and participatory control. Above all, </w:t>
      </w:r>
      <w:r w:rsidRPr="00FC4E6C">
        <w:rPr>
          <w:u w:val="single"/>
        </w:rPr>
        <w:t>we must move to a steady-state or zero-growth economy</w:t>
      </w:r>
      <w:r w:rsidRPr="00FC4E6C">
        <w:rPr>
          <w:sz w:val="14"/>
        </w:rPr>
        <w:t xml:space="preserve">. There is now a global ecovillage movement pioneering the development </w:t>
      </w:r>
      <w:r w:rsidRPr="00FC4E6C">
        <w:rPr>
          <w:u w:val="single"/>
        </w:rPr>
        <w:t xml:space="preserve">of new settlements that are required for sustainability. Hopefully, </w:t>
      </w:r>
      <w:r w:rsidRPr="00481692">
        <w:rPr>
          <w:u w:val="single"/>
        </w:rPr>
        <w:t>the coming "mother of all oil shocks" finally will get all this on the public agenda</w:t>
      </w:r>
      <w:r w:rsidRPr="00481692">
        <w:rPr>
          <w:sz w:val="14"/>
        </w:rPr>
        <w:t>.</w:t>
      </w:r>
      <w:r w:rsidRPr="00FC4E6C">
        <w:rPr>
          <w:sz w:val="14"/>
        </w:rPr>
        <w:t xml:space="preserve">  </w:t>
      </w:r>
    </w:p>
    <w:p w:rsidR="00712173" w:rsidRPr="00FC4E6C" w:rsidRDefault="00712173" w:rsidP="00712173"/>
    <w:p w:rsidR="00712173" w:rsidRPr="00FC4E6C" w:rsidRDefault="00712173" w:rsidP="00712173">
      <w:pPr>
        <w:pStyle w:val="Heading3"/>
        <w:rPr>
          <w:rFonts w:cs="Times New Roman"/>
        </w:rPr>
      </w:pPr>
      <w:r w:rsidRPr="00FC4E6C">
        <w:rPr>
          <w:rFonts w:cs="Times New Roman"/>
        </w:rPr>
        <w:t>A2: Growth Solves Poverty</w:t>
      </w:r>
    </w:p>
    <w:p w:rsidR="0000168F" w:rsidRPr="0000168F" w:rsidRDefault="0000168F" w:rsidP="0000168F">
      <w:pPr>
        <w:pStyle w:val="Heading4"/>
      </w:pPr>
      <w:r w:rsidRPr="0000168F">
        <w:t>A localized economy would eliminate unemployment, poverty, and inequality</w:t>
      </w:r>
    </w:p>
    <w:p w:rsidR="0000168F" w:rsidRPr="0000168F" w:rsidRDefault="0000168F" w:rsidP="0000168F">
      <w:pPr>
        <w:pStyle w:val="Normaltext"/>
        <w:tabs>
          <w:tab w:val="left" w:pos="90"/>
        </w:tabs>
        <w:ind w:left="0"/>
        <w:rPr>
          <w:rFonts w:ascii="Times New Roman" w:hAnsi="Times New Roman"/>
        </w:rPr>
      </w:pPr>
      <w:r w:rsidRPr="0000168F">
        <w:rPr>
          <w:rStyle w:val="SourceBoldedChar"/>
          <w:rFonts w:ascii="Times New Roman" w:hAnsi="Times New Roman"/>
        </w:rPr>
        <w:t>Trainer 9</w:t>
      </w:r>
      <w:r w:rsidRPr="0000168F">
        <w:rPr>
          <w:rFonts w:ascii="Times New Roman" w:hAnsi="Times New Roman"/>
        </w:rPr>
        <w:t xml:space="preserve"> (Ted, Faculty of Arts, University of N.S.W., “WE MUST MOVE TO THE  SIMPLER WAY: AN OUTLINE OF THE GLOBAL SITUATION, THE SUSTAINABLE ALTERNATIVE SOCIETY, AND THE TRANSITION TO IT.”, April 29, </w:t>
      </w:r>
      <w:hyperlink r:id="rId26" w:history="1">
        <w:r w:rsidRPr="0000168F">
          <w:rPr>
            <w:rStyle w:val="Hyperlink"/>
            <w:rFonts w:ascii="Times New Roman" w:hAnsi="Times New Roman"/>
          </w:rPr>
          <w:t>http://ssis.arts.unsw.edu.au/tsw/TSWmain.html</w:t>
        </w:r>
      </w:hyperlink>
      <w:r w:rsidRPr="0000168F">
        <w:rPr>
          <w:rFonts w:ascii="Times New Roman" w:hAnsi="Times New Roman"/>
        </w:rPr>
        <w:t>)</w:t>
      </w:r>
    </w:p>
    <w:p w:rsidR="0000168F" w:rsidRPr="0000168F" w:rsidRDefault="0000168F" w:rsidP="0000168F">
      <w:pPr>
        <w:pStyle w:val="Normaltext"/>
        <w:tabs>
          <w:tab w:val="left" w:pos="90"/>
        </w:tabs>
        <w:ind w:left="0"/>
        <w:rPr>
          <w:rFonts w:ascii="Times New Roman" w:hAnsi="Times New Roman"/>
        </w:rPr>
      </w:pPr>
      <w:r w:rsidRPr="0000168F">
        <w:rPr>
          <w:rStyle w:val="StyleBoldUnderline"/>
          <w:rFonts w:ascii="Times New Roman" w:hAnsi="Times New Roman"/>
        </w:rPr>
        <w:t>There is no chance of making these changes if we retain the present economic system</w:t>
      </w:r>
      <w:r w:rsidRPr="0000168F">
        <w:rPr>
          <w:rFonts w:ascii="Times New Roman" w:hAnsi="Times New Roman"/>
        </w:rPr>
        <w:t xml:space="preserve">.   The fundamental concern in a satisfactory economy would simply be to apply the available productive capacity to producing what all people need for a good life, with as little bother, resource use, work and waste as possible. Most obviously </w:t>
      </w:r>
      <w:r w:rsidRPr="0000168F">
        <w:rPr>
          <w:rStyle w:val="StyleBoldUnderline"/>
          <w:rFonts w:ascii="Times New Roman" w:hAnsi="Times New Roman"/>
        </w:rPr>
        <w:t>there would have to be far less production and consumption going on, and there would have to be no growth</w:t>
      </w:r>
      <w:r w:rsidRPr="0000168F">
        <w:rPr>
          <w:rFonts w:ascii="Times New Roman" w:hAnsi="Times New Roman"/>
        </w:rPr>
        <w:t xml:space="preserve">. Market forces and the profit motive might have a place in an acceptable alternative economy, but they cannot be allowed to continue as major determinants of economic affairs.  The basic economic priorities must be decided according to what is socially desirable (democratically decided, mostly at the local level via participatory local assemblies, not dictated by huge and distant state bureaucracies -- what we do not want is centralised, bureaucratic, authoritarian, big-state "socialism").  However, much of the economy might remain as a (carefully monitored) form of private enterprise carried on by small firms, households and cooperatives, so long as their goals were not profit maximisation and growth.  The goals of enterprises would be to provide their owners and workers with satisfying livelihoods, and to provide things the town needs. Market forces might operate within regulated sectors.  For example there could be local market days enabling individuals and families to sell small amounts of garden and craft produce. </w:t>
      </w:r>
      <w:r w:rsidRPr="0000168F">
        <w:rPr>
          <w:rStyle w:val="StyleBoldUnderline"/>
          <w:rFonts w:ascii="Times New Roman" w:hAnsi="Times New Roman"/>
        </w:rPr>
        <w:t>The new economy must be mostly made up of many small scale, local economies, so that most of the basic items we need are produced close to where we live, from local soils, forests and resources, by local skill and labour</w:t>
      </w:r>
      <w:r w:rsidRPr="0000168F">
        <w:rPr>
          <w:rFonts w:ascii="Times New Roman" w:hAnsi="Times New Roman"/>
        </w:rPr>
        <w:t xml:space="preserve">.  Things like fridges and stoves would come from regional factories a little further away.  Very few items, including steel, would be moved long distances, and very little would be transported from overseas. (Perhaps items such as computers and high-tech medical equipment.) </w:t>
      </w:r>
      <w:r w:rsidRPr="0000168F">
        <w:rPr>
          <w:rStyle w:val="StyleBoldUnderline"/>
          <w:rFonts w:ascii="Times New Roman" w:hAnsi="Times New Roman"/>
        </w:rPr>
        <w:t xml:space="preserve">Much of </w:t>
      </w:r>
      <w:r w:rsidRPr="00481692">
        <w:rPr>
          <w:rStyle w:val="StyleBoldUnderline"/>
          <w:rFonts w:ascii="Times New Roman" w:hAnsi="Times New Roman"/>
        </w:rPr>
        <w:t>the new local economy would not involve money</w:t>
      </w:r>
      <w:r w:rsidRPr="0000168F">
        <w:rPr>
          <w:rStyle w:val="StyleBoldUnderline"/>
          <w:rFonts w:ascii="Times New Roman" w:hAnsi="Times New Roman"/>
        </w:rPr>
        <w:t xml:space="preserve">.  Many </w:t>
      </w:r>
      <w:r w:rsidRPr="00481692">
        <w:rPr>
          <w:rStyle w:val="StyleBoldUnderline"/>
          <w:rFonts w:ascii="Times New Roman" w:hAnsi="Times New Roman"/>
        </w:rPr>
        <w:t>goods and services would come “free” from the commons</w:t>
      </w:r>
      <w:r w:rsidRPr="0000168F">
        <w:rPr>
          <w:rStyle w:val="StyleBoldUnderline"/>
          <w:rFonts w:ascii="Times New Roman" w:hAnsi="Times New Roman"/>
        </w:rPr>
        <w:t xml:space="preserve"> and cooperatives run by our voluntary committees and working bees, and would come to us via barter and the giving away of surpluses</w:t>
      </w:r>
      <w:r w:rsidRPr="0000168F">
        <w:rPr>
          <w:rFonts w:ascii="Times New Roman" w:hAnsi="Times New Roman"/>
        </w:rPr>
        <w:t xml:space="preserve">.  However we would ha e town  banks and business incubators to enable us to set up the ventures we need, via zero interest loans and grants. When </w:t>
      </w:r>
      <w:r w:rsidRPr="00481692">
        <w:rPr>
          <w:rStyle w:val="StyleBoldUnderline"/>
          <w:rFonts w:ascii="Times New Roman" w:hAnsi="Times New Roman"/>
        </w:rPr>
        <w:t>we eliminate</w:t>
      </w:r>
      <w:r w:rsidRPr="0000168F">
        <w:rPr>
          <w:rStyle w:val="StyleBoldUnderline"/>
          <w:rFonts w:ascii="Times New Roman" w:hAnsi="Times New Roman"/>
        </w:rPr>
        <w:t xml:space="preserve"> the huge amount of </w:t>
      </w:r>
      <w:r w:rsidRPr="00481692">
        <w:rPr>
          <w:rStyle w:val="StyleBoldUnderline"/>
          <w:rFonts w:ascii="Times New Roman" w:hAnsi="Times New Roman"/>
        </w:rPr>
        <w:t>unnecessary production</w:t>
      </w:r>
      <w:r w:rsidRPr="0000168F">
        <w:rPr>
          <w:rStyle w:val="StyleBoldUnderline"/>
          <w:rFonts w:ascii="Times New Roman" w:hAnsi="Times New Roman"/>
        </w:rPr>
        <w:t>, and shift much of the remainder to backyards and local small business and cooperatives and into the non-cash sector of the economy</w:t>
      </w:r>
      <w:r w:rsidRPr="0000168F">
        <w:rPr>
          <w:rFonts w:ascii="Times New Roman" w:hAnsi="Times New Roman"/>
        </w:rPr>
        <w:t xml:space="preserve">, most of us will need to go to work for money in an office or a mass production factory only 1 or 2 days a week.  In other words </w:t>
      </w:r>
      <w:r w:rsidRPr="00481692">
        <w:rPr>
          <w:rStyle w:val="StyleBoldUnderline"/>
          <w:rFonts w:ascii="Times New Roman" w:hAnsi="Times New Roman"/>
        </w:rPr>
        <w:t>it will become possible</w:t>
      </w:r>
      <w:r w:rsidRPr="0000168F">
        <w:rPr>
          <w:rStyle w:val="StyleBoldUnderline"/>
          <w:rFonts w:ascii="Times New Roman" w:hAnsi="Times New Roman"/>
        </w:rPr>
        <w:t xml:space="preserve"> to live well on a very low cash income, and therefore </w:t>
      </w:r>
      <w:r w:rsidRPr="00481692">
        <w:rPr>
          <w:rStyle w:val="StyleBoldUnderline"/>
          <w:rFonts w:ascii="Times New Roman" w:hAnsi="Times New Roman"/>
        </w:rPr>
        <w:t>to work at a relaxed pace, because we will only</w:t>
      </w:r>
      <w:r w:rsidRPr="0000168F">
        <w:rPr>
          <w:rStyle w:val="StyleBoldUnderline"/>
          <w:rFonts w:ascii="Times New Roman" w:hAnsi="Times New Roman"/>
        </w:rPr>
        <w:t xml:space="preserve"> want to </w:t>
      </w:r>
      <w:r w:rsidRPr="00481692">
        <w:rPr>
          <w:rStyle w:val="StyleBoldUnderline"/>
          <w:rFonts w:ascii="Times New Roman" w:hAnsi="Times New Roman"/>
        </w:rPr>
        <w:t>produce what is sufficient</w:t>
      </w:r>
      <w:r w:rsidRPr="0000168F">
        <w:rPr>
          <w:rFonts w:ascii="Times New Roman" w:hAnsi="Times New Roman"/>
        </w:rPr>
        <w:t xml:space="preserve">.  We could spend the other 5 or 6 days working/playing around the neighbourhood doing many varied and interesting and useful things everyday. </w:t>
      </w:r>
      <w:r w:rsidRPr="00481692">
        <w:rPr>
          <w:rStyle w:val="StyleBoldUnderline"/>
          <w:rFonts w:ascii="Times New Roman" w:hAnsi="Times New Roman"/>
        </w:rPr>
        <w:t>Unemployment and poverty could easily be eliminated</w:t>
      </w:r>
      <w:r w:rsidRPr="0000168F">
        <w:rPr>
          <w:rFonts w:ascii="Times New Roman" w:hAnsi="Times New Roman"/>
        </w:rPr>
        <w:t xml:space="preserve">.  (There are none in the Israeli Kibbutz settlements).  We would have neighbourhood work coordination committees who would make sure that all who wanted work had a share of the work that needed doing.  </w:t>
      </w:r>
      <w:r w:rsidRPr="00481692">
        <w:rPr>
          <w:rStyle w:val="StyleBoldUnderline"/>
          <w:rFonts w:ascii="Times New Roman" w:hAnsi="Times New Roman"/>
        </w:rPr>
        <w:t>Far less work would need to be done</w:t>
      </w:r>
      <w:r w:rsidRPr="0000168F">
        <w:rPr>
          <w:rStyle w:val="StyleBoldUnderline"/>
          <w:rFonts w:ascii="Times New Roman" w:hAnsi="Times New Roman"/>
        </w:rPr>
        <w:t xml:space="preserve"> than at present</w:t>
      </w:r>
      <w:r w:rsidRPr="0000168F">
        <w:rPr>
          <w:rFonts w:ascii="Times New Roman" w:hAnsi="Times New Roman"/>
        </w:rPr>
        <w:t>.  (In consumer society we probably work three times too hard!)  We would not tolerate anyone being left without a livelihood; a worthwhile contribution.  There would be many co-operatives, just groups of people with common needs, e.g., child-minding, house building, or bee keeping, who come together to share ideas, labour and good will to develop and run things.  In general co-ops are far more efficient and productive than private firms.  The town would assist co-operatives to provide necessary goods, using working bee labour and interest-free loans.</w:t>
      </w:r>
    </w:p>
    <w:p w:rsidR="00712173" w:rsidRPr="00FC4E6C" w:rsidRDefault="00712173" w:rsidP="00712173">
      <w:pPr>
        <w:pStyle w:val="Heading4"/>
        <w:rPr>
          <w:rFonts w:cs="Times New Roman"/>
        </w:rPr>
      </w:pPr>
      <w:r w:rsidRPr="00FC4E6C">
        <w:rPr>
          <w:rFonts w:cs="Times New Roman"/>
        </w:rPr>
        <w:t>Growth causes poverty and massive resource disparities</w:t>
      </w:r>
    </w:p>
    <w:p w:rsidR="00712173" w:rsidRPr="00FC4E6C" w:rsidRDefault="00712173" w:rsidP="00712173">
      <w:r w:rsidRPr="00FC4E6C">
        <w:rPr>
          <w:b/>
        </w:rPr>
        <w:t>Trainer 2002</w:t>
      </w:r>
      <w:r w:rsidRPr="00FC4E6C">
        <w:t xml:space="preserve"> – senior lecturer at the University of New South Wales (Ted, Democracy &amp; Nature, 8.2, "If you want affluence, prepare for war", EBSCO)</w:t>
      </w:r>
    </w:p>
    <w:p w:rsidR="00712173" w:rsidRPr="00FC4E6C" w:rsidRDefault="00712173" w:rsidP="00712173">
      <w:pPr>
        <w:rPr>
          <w:szCs w:val="20"/>
          <w:u w:val="single"/>
        </w:rPr>
      </w:pPr>
      <w:r w:rsidRPr="00FC4E6C">
        <w:rPr>
          <w:sz w:val="14"/>
        </w:rPr>
        <w:t xml:space="preserve">Rich countries are taking most of the world’s resource production. Their per capita resource consumption is about 20 times the average of the poorest half of the world’s people. That they are consuming far more than their fair share is evident in many measures; for example, to provide a North American lifestyle requires approximately 12 ha of productive land, but the per capital average amount of productive land on the planet is only 1.2 ha. </w:t>
      </w:r>
      <w:r w:rsidRPr="00481692">
        <w:rPr>
          <w:u w:val="single"/>
        </w:rPr>
        <w:t>The rich squander resources on affluent living standards and frivolous luxuries while billions live in poverty.</w:t>
      </w:r>
      <w:r w:rsidRPr="00FC4E6C">
        <w:rPr>
          <w:sz w:val="14"/>
        </w:rPr>
        <w:t xml:space="preserve"> Many of these resources are drawn from the Third World. Much of the productive capacity of the Third World has been allocated to the production of commodities and manufactured goods for the benefit of the corporations and banks in the rich countries, who own the plantations and factories, and of the people who shop in rich world supermarkets. </w:t>
      </w:r>
      <w:r w:rsidRPr="00481692">
        <w:rPr>
          <w:u w:val="single"/>
        </w:rPr>
        <w:t>Very little of the benefit goes to the poor majority</w:t>
      </w:r>
      <w:r w:rsidRPr="00FC4E6C">
        <w:rPr>
          <w:sz w:val="14"/>
        </w:rPr>
        <w:t xml:space="preserve"> in the Third World. Shirt makers in Bangladesh are paid 15 cents an hour.2 In other words, the development that has taken place is almost totally inappropriate to the needs of most Third World people. </w:t>
      </w:r>
      <w:r w:rsidRPr="00481692">
        <w:rPr>
          <w:u w:val="single"/>
        </w:rPr>
        <w:t>It has been development in the interests of the rich</w:t>
      </w:r>
      <w:r w:rsidRPr="00481692">
        <w:t>.</w:t>
      </w:r>
      <w:r w:rsidRPr="00FC4E6C">
        <w:t xml:space="preserve"> </w:t>
      </w:r>
      <w:r w:rsidRPr="00FC4E6C">
        <w:rPr>
          <w:sz w:val="14"/>
        </w:rPr>
        <w:t xml:space="preserve">The crucial point about ‘development’ is to do with options foregone. It is easy to imagine forms of development that are far more likely to meet the needs of people, their society and their ecosystems but these are prohibited by conventional/ capitalist development. </w:t>
      </w:r>
      <w:r w:rsidRPr="00481692">
        <w:rPr>
          <w:u w:val="single"/>
        </w:rPr>
        <w:t>Needs would be most effectively met if people were able to apply their available resources</w:t>
      </w:r>
      <w:r w:rsidRPr="00FC4E6C">
        <w:rPr>
          <w:sz w:val="14"/>
        </w:rPr>
        <w:t xml:space="preserve"> of land, forest, fisheries, labour, skill and capital </w:t>
      </w:r>
      <w:r w:rsidRPr="00481692">
        <w:rPr>
          <w:u w:val="single"/>
        </w:rPr>
        <w:t>to</w:t>
      </w:r>
      <w:r w:rsidRPr="00FC4E6C">
        <w:rPr>
          <w:u w:val="single"/>
        </w:rPr>
        <w:t xml:space="preserve"> the </w:t>
      </w:r>
      <w:r w:rsidRPr="00481692">
        <w:rPr>
          <w:u w:val="single"/>
        </w:rPr>
        <w:t xml:space="preserve">production of basic items such as food and shelter. This is precisely what normal </w:t>
      </w:r>
      <w:r w:rsidRPr="00FC4E6C">
        <w:rPr>
          <w:u w:val="single"/>
        </w:rPr>
        <w:t xml:space="preserve">conventional /capitalist </w:t>
      </w:r>
      <w:r w:rsidRPr="00481692">
        <w:rPr>
          <w:u w:val="single"/>
        </w:rPr>
        <w:t xml:space="preserve">development prevents, because it ensures that the available </w:t>
      </w:r>
      <w:r w:rsidRPr="00FC4E6C">
        <w:rPr>
          <w:u w:val="single"/>
        </w:rPr>
        <w:t xml:space="preserve">resources and the productive </w:t>
      </w:r>
      <w:r w:rsidRPr="00481692">
        <w:rPr>
          <w:u w:val="single"/>
        </w:rPr>
        <w:t>capacity are drawn into the most profitable ventures</w:t>
      </w:r>
      <w:r w:rsidRPr="00FC4E6C">
        <w:rPr>
          <w:u w:val="single"/>
        </w:rPr>
        <w:t xml:space="preserve">, which means mostly into </w:t>
      </w:r>
      <w:r w:rsidRPr="00481692">
        <w:rPr>
          <w:u w:val="single"/>
        </w:rPr>
        <w:t>producing relatively luxurious items</w:t>
      </w:r>
      <w:r w:rsidRPr="00FC4E6C">
        <w:rPr>
          <w:u w:val="single"/>
        </w:rPr>
        <w:t xml:space="preserve"> </w:t>
      </w:r>
      <w:r w:rsidRPr="00FC4E6C">
        <w:rPr>
          <w:sz w:val="14"/>
        </w:rPr>
        <w:t xml:space="preserve">for export to richer people. Compare the capacity of a worker to feed his family on the 15 cents an hour wage earned in a shirt factory, </w:t>
      </w:r>
      <w:r w:rsidRPr="00FC4E6C">
        <w:rPr>
          <w:u w:val="single"/>
        </w:rPr>
        <w:t xml:space="preserve">spent on food imported from a rich country, with the approximately four hours per week required by a home gardener to produce all the vegetables a family requires.3 </w:t>
      </w:r>
      <w:r w:rsidRPr="00FC4E6C">
        <w:rPr>
          <w:sz w:val="14"/>
          <w:szCs w:val="12"/>
        </w:rPr>
        <w:t>The global economy is therefore an imperial system, one in which there is a net flow of resources and wealth from the poor to the rich and the resources the poor majority of people once had have been taken from them and now produce mostly for the benefit of the rich few</w:t>
      </w:r>
      <w:r w:rsidRPr="00FC4E6C">
        <w:rPr>
          <w:sz w:val="14"/>
        </w:rPr>
        <w:t xml:space="preserve">. </w:t>
      </w:r>
      <w:r w:rsidRPr="00FC4E6C">
        <w:rPr>
          <w:u w:val="single"/>
        </w:rPr>
        <w:t xml:space="preserve">These </w:t>
      </w:r>
      <w:r w:rsidRPr="00481692">
        <w:rPr>
          <w:u w:val="single"/>
        </w:rPr>
        <w:t xml:space="preserve">unjust distributions </w:t>
      </w:r>
      <w:r w:rsidRPr="00FC4E6C">
        <w:rPr>
          <w:u w:val="single"/>
        </w:rPr>
        <w:t xml:space="preserve">and the inappropriate development </w:t>
      </w:r>
      <w:r w:rsidRPr="00481692">
        <w:rPr>
          <w:u w:val="single"/>
        </w:rPr>
        <w:t>are primarily due to the</w:t>
      </w:r>
      <w:r w:rsidRPr="00FC4E6C">
        <w:rPr>
          <w:u w:val="single"/>
        </w:rPr>
        <w:t xml:space="preserve"> market </w:t>
      </w:r>
      <w:r w:rsidRPr="00481692">
        <w:rPr>
          <w:u w:val="single"/>
        </w:rPr>
        <w:t>mechanism</w:t>
      </w:r>
      <w:r w:rsidRPr="00FC4E6C">
        <w:t xml:space="preserve">. </w:t>
      </w:r>
      <w:r w:rsidRPr="00FC4E6C">
        <w:rPr>
          <w:szCs w:val="12"/>
        </w:rPr>
        <w:t>Economic activity and especially development are not determined by reference to the needs of humans, societies and ecosystems. In the present global economy they are determined mostly by market forces.</w:t>
      </w:r>
      <w:r w:rsidRPr="00FC4E6C">
        <w:t xml:space="preserve"> </w:t>
      </w:r>
      <w:r w:rsidRPr="00FC4E6C">
        <w:rPr>
          <w:u w:val="single"/>
        </w:rPr>
        <w:t xml:space="preserve">The inevitable result is that </w:t>
      </w:r>
      <w:r w:rsidRPr="00481692">
        <w:rPr>
          <w:u w:val="single"/>
        </w:rPr>
        <w:t>the rich get almost all of the</w:t>
      </w:r>
      <w:r w:rsidRPr="00FC4E6C">
        <w:rPr>
          <w:u w:val="single"/>
        </w:rPr>
        <w:t xml:space="preserve"> valuable </w:t>
      </w:r>
      <w:r w:rsidRPr="00481692">
        <w:rPr>
          <w:u w:val="single"/>
        </w:rPr>
        <w:t>resources (because they can pay most for them) and</w:t>
      </w:r>
      <w:r w:rsidRPr="00FC4E6C">
        <w:rPr>
          <w:u w:val="single"/>
        </w:rPr>
        <w:t xml:space="preserve"> </w:t>
      </w:r>
      <w:r w:rsidRPr="00FC4E6C">
        <w:t xml:space="preserve">that almost all of the </w:t>
      </w:r>
      <w:r w:rsidRPr="00481692">
        <w:rPr>
          <w:u w:val="single"/>
        </w:rPr>
        <w:t>development that takes place is development of whatever rich people want (because that is most profitable</w:t>
      </w:r>
      <w:r w:rsidRPr="00FC4E6C">
        <w:t xml:space="preserve">, i.e. will return most on invested capital). It is in other words a capitalist economic system and such a system ensures that </w:t>
      </w:r>
      <w:r w:rsidRPr="00481692">
        <w:rPr>
          <w:u w:val="single"/>
        </w:rPr>
        <w:t>the few who own most</w:t>
      </w:r>
      <w:r w:rsidRPr="00FC4E6C">
        <w:rPr>
          <w:u w:val="single"/>
        </w:rPr>
        <w:t xml:space="preserve"> of the capital (most is now owned by about 1% of the world’s people) will only </w:t>
      </w:r>
      <w:r w:rsidRPr="00481692">
        <w:rPr>
          <w:u w:val="single"/>
        </w:rPr>
        <w:t>invest</w:t>
      </w:r>
      <w:r w:rsidRPr="00FC4E6C">
        <w:rPr>
          <w:u w:val="single"/>
        </w:rPr>
        <w:t xml:space="preserve"> it </w:t>
      </w:r>
      <w:r w:rsidRPr="00481692">
        <w:rPr>
          <w:u w:val="single"/>
        </w:rPr>
        <w:t>in ventures</w:t>
      </w:r>
      <w:r w:rsidRPr="00FC4E6C">
        <w:rPr>
          <w:u w:val="single"/>
        </w:rPr>
        <w:t xml:space="preserve"> that are </w:t>
      </w:r>
      <w:r w:rsidRPr="00481692">
        <w:rPr>
          <w:u w:val="single"/>
        </w:rPr>
        <w:t>most likely to maximise profits</w:t>
      </w:r>
      <w:r w:rsidRPr="00FC4E6C">
        <w:t xml:space="preserve">, and therefore in ventures which produce for those people with most ‘effective demand’, i.e. rich people. </w:t>
      </w:r>
      <w:r w:rsidRPr="00FC4E6C">
        <w:rPr>
          <w:u w:val="single"/>
        </w:rPr>
        <w:t>No other forms of development are undertaken, hence much of the productive capacity of Tuvalu or Haiti lies idle</w:t>
      </w:r>
      <w:r w:rsidRPr="00FC4E6C">
        <w:t xml:space="preserve"> </w:t>
      </w:r>
      <w:r w:rsidRPr="00FC4E6C">
        <w:rPr>
          <w:szCs w:val="12"/>
        </w:rPr>
        <w:t>because people with capital can make more money investing somewhere else. Thus conventional development is only the kind of development that results when what is developed is left to be determined by whatever will most enrich those few with capital competing in a market situation.</w:t>
      </w:r>
      <w:r w:rsidRPr="00FC4E6C">
        <w:t xml:space="preserve"> </w:t>
      </w:r>
      <w:r w:rsidRPr="00FC4E6C">
        <w:rPr>
          <w:u w:val="single"/>
        </w:rPr>
        <w:t xml:space="preserve">The inevitable result is development in the interests of the rich, i.e. those with the capital to invest and those with most purchasing power. </w:t>
      </w:r>
      <w:r w:rsidRPr="00481692">
        <w:rPr>
          <w:u w:val="single"/>
        </w:rPr>
        <w:t>The</w:t>
      </w:r>
      <w:r w:rsidRPr="00FC4E6C">
        <w:rPr>
          <w:u w:val="single"/>
        </w:rPr>
        <w:t xml:space="preserve"> global </w:t>
      </w:r>
      <w:r w:rsidRPr="00481692">
        <w:rPr>
          <w:u w:val="single"/>
        </w:rPr>
        <w:t>economy now works well for perhaps less than 10%</w:t>
      </w:r>
      <w:r w:rsidRPr="00FC4E6C">
        <w:rPr>
          <w:u w:val="single"/>
        </w:rPr>
        <w:t xml:space="preserve"> of the world’s people</w:t>
      </w:r>
      <w:r w:rsidRPr="00FC4E6C">
        <w:t xml:space="preserve">, i.e. the upper 40% of the people in rich counties, plus the tiny Third World elites. Conventional development is, in other words, a form of plunder. </w:t>
      </w:r>
      <w:r w:rsidRPr="00FC4E6C">
        <w:rPr>
          <w:u w:val="single"/>
        </w:rPr>
        <w:t>It takes most of the world’s wealth, especially its productive capacity and allocates it to the rich few</w:t>
      </w:r>
      <w:r w:rsidRPr="00FC4E6C">
        <w:t xml:space="preserve">, </w:t>
      </w:r>
      <w:r w:rsidRPr="00FC4E6C">
        <w:rPr>
          <w:szCs w:val="12"/>
        </w:rPr>
        <w:t xml:space="preserve">and it takes much of this from billions of people who are so seriously deprived that 1200 million people are malnourished and tens of thousands die every day. Again the core point is </w:t>
      </w:r>
      <w:r w:rsidRPr="00FC4E6C">
        <w:rPr>
          <w:u w:val="single"/>
        </w:rPr>
        <w:t xml:space="preserve">that </w:t>
      </w:r>
      <w:r w:rsidRPr="00481692">
        <w:rPr>
          <w:u w:val="single"/>
        </w:rPr>
        <w:t>there are far better options</w:t>
      </w:r>
      <w:r w:rsidRPr="00FC4E6C">
        <w:rPr>
          <w:u w:val="single"/>
        </w:rPr>
        <w:t>; it is possible to imagine other forms of development in which the resources and the productive capacity of Third World people are fully devoted to production by the people of the things they most urgently need.</w:t>
      </w:r>
      <w:r w:rsidRPr="00FC4E6C">
        <w:rPr>
          <w:szCs w:val="20"/>
          <w:u w:val="single"/>
        </w:rPr>
        <w:t xml:space="preserve"> </w:t>
      </w:r>
    </w:p>
    <w:p w:rsidR="00712173" w:rsidRPr="00FC4E6C" w:rsidRDefault="00712173" w:rsidP="00712173">
      <w:pPr>
        <w:pStyle w:val="Heading4"/>
        <w:rPr>
          <w:rFonts w:cs="Times New Roman"/>
        </w:rPr>
      </w:pPr>
      <w:r w:rsidRPr="00FC4E6C">
        <w:rPr>
          <w:rFonts w:cs="Times New Roman"/>
        </w:rPr>
        <w:t>Growth drives the rich/poor gap which guarantees collapse and colossal suffering</w:t>
      </w:r>
    </w:p>
    <w:p w:rsidR="00712173" w:rsidRPr="00FC4E6C" w:rsidRDefault="00712173" w:rsidP="00712173">
      <w:r w:rsidRPr="00FC4E6C">
        <w:rPr>
          <w:b/>
        </w:rPr>
        <w:t>Lewis 2000</w:t>
      </w:r>
      <w:r w:rsidRPr="00FC4E6C">
        <w:t xml:space="preserve"> – PhD, University of Colorado, quoting UN figures (Chris, “The paradox of global development and the necessary collapse of global industrial civilization”, http://www.cross-x.com/archives/LewisParadox.pdf)</w:t>
      </w:r>
    </w:p>
    <w:p w:rsidR="00712173" w:rsidRPr="00FC4E6C" w:rsidRDefault="00712173" w:rsidP="00712173">
      <w:pPr>
        <w:rPr>
          <w:u w:val="single"/>
        </w:rPr>
      </w:pPr>
      <w:r w:rsidRPr="00FC4E6C">
        <w:t xml:space="preserve">By creating the specter of vast, untold wealth and freedom in the First World and massive, desperate poverty and despair in the Third World, </w:t>
      </w:r>
      <w:r w:rsidRPr="00FC4E6C">
        <w:rPr>
          <w:u w:val="single"/>
        </w:rPr>
        <w:t xml:space="preserve">global </w:t>
      </w:r>
      <w:r w:rsidRPr="00481692">
        <w:rPr>
          <w:u w:val="single"/>
        </w:rPr>
        <w:t xml:space="preserve">development is creating the contradictions that will undermine </w:t>
      </w:r>
      <w:r w:rsidRPr="00FC4E6C">
        <w:rPr>
          <w:u w:val="single"/>
        </w:rPr>
        <w:t xml:space="preserve">global industrial </w:t>
      </w:r>
      <w:r w:rsidRPr="00481692">
        <w:rPr>
          <w:u w:val="single"/>
        </w:rPr>
        <w:t>civilization.</w:t>
      </w:r>
      <w:r w:rsidRPr="00FC4E6C">
        <w:rPr>
          <w:u w:val="single"/>
        </w:rPr>
        <w:t xml:space="preserve"> </w:t>
      </w:r>
      <w:r w:rsidRPr="00FC4E6C">
        <w:t xml:space="preserve">On the one hand, global </w:t>
      </w:r>
      <w:r w:rsidRPr="00FC4E6C">
        <w:rPr>
          <w:u w:val="single"/>
        </w:rPr>
        <w:t xml:space="preserve">economic integration, which is known as </w:t>
      </w:r>
      <w:r w:rsidRPr="00481692">
        <w:rPr>
          <w:u w:val="single"/>
        </w:rPr>
        <w:t>globalization, is creating</w:t>
      </w:r>
      <w:r w:rsidRPr="00FC4E6C">
        <w:rPr>
          <w:u w:val="single"/>
        </w:rPr>
        <w:t xml:space="preserve"> spectacular wealth and </w:t>
      </w:r>
      <w:r w:rsidRPr="00481692">
        <w:rPr>
          <w:u w:val="single"/>
        </w:rPr>
        <w:t xml:space="preserve">progress for </w:t>
      </w:r>
      <w:r w:rsidRPr="00FC4E6C">
        <w:rPr>
          <w:u w:val="single"/>
        </w:rPr>
        <w:t xml:space="preserve">the </w:t>
      </w:r>
      <w:r w:rsidRPr="00481692">
        <w:rPr>
          <w:u w:val="single"/>
        </w:rPr>
        <w:t>twenty percent</w:t>
      </w:r>
      <w:r w:rsidRPr="00FC4E6C">
        <w:t xml:space="preserve"> who live in the developed world, </w:t>
      </w:r>
      <w:r w:rsidRPr="00481692">
        <w:rPr>
          <w:u w:val="single"/>
        </w:rPr>
        <w:t>but</w:t>
      </w:r>
      <w:r w:rsidRPr="00FC4E6C">
        <w:t xml:space="preserve">, on the other hand, it is creating </w:t>
      </w:r>
      <w:r w:rsidRPr="00481692">
        <w:rPr>
          <w:u w:val="single"/>
        </w:rPr>
        <w:t xml:space="preserve">massive poverty and </w:t>
      </w:r>
      <w:r w:rsidRPr="00FC4E6C">
        <w:rPr>
          <w:u w:val="single"/>
        </w:rPr>
        <w:t xml:space="preserve">social </w:t>
      </w:r>
      <w:r w:rsidRPr="00481692">
        <w:rPr>
          <w:u w:val="single"/>
        </w:rPr>
        <w:t xml:space="preserve">unrest for </w:t>
      </w:r>
      <w:r w:rsidRPr="00FC4E6C">
        <w:rPr>
          <w:u w:val="single"/>
        </w:rPr>
        <w:t xml:space="preserve">the </w:t>
      </w:r>
      <w:r w:rsidRPr="00481692">
        <w:rPr>
          <w:u w:val="single"/>
        </w:rPr>
        <w:t xml:space="preserve">eighty percent </w:t>
      </w:r>
      <w:r w:rsidRPr="00FC4E6C">
        <w:rPr>
          <w:u w:val="single"/>
        </w:rPr>
        <w:t>who live in the underdeveloped worl</w:t>
      </w:r>
      <w:r w:rsidRPr="00FC4E6C">
        <w:t xml:space="preserve">d.(Barnet and Cavanagh 1994) </w:t>
      </w:r>
      <w:r w:rsidRPr="00FC4E6C">
        <w:rPr>
          <w:u w:val="single"/>
        </w:rPr>
        <w:t>Between 1960 and 2000</w:t>
      </w:r>
      <w:r w:rsidRPr="00FC4E6C">
        <w:t xml:space="preserve">, rather than shrinking, </w:t>
      </w:r>
      <w:r w:rsidRPr="00481692">
        <w:rPr>
          <w:u w:val="single"/>
        </w:rPr>
        <w:t>the income gap</w:t>
      </w:r>
      <w:r w:rsidRPr="00FC4E6C">
        <w:rPr>
          <w:u w:val="single"/>
        </w:rPr>
        <w:t xml:space="preserve"> between the rich and the poor actually </w:t>
      </w:r>
      <w:r w:rsidRPr="00481692">
        <w:rPr>
          <w:u w:val="single"/>
        </w:rPr>
        <w:t>grew</w:t>
      </w:r>
      <w:r w:rsidRPr="00FC4E6C">
        <w:t xml:space="preserve">. According to the 1999 UN Human Development Report, in 1960, </w:t>
      </w:r>
      <w:r w:rsidRPr="00481692">
        <w:rPr>
          <w:u w:val="single"/>
        </w:rPr>
        <w:t>the richest 20 percent</w:t>
      </w:r>
      <w:r w:rsidRPr="00FC4E6C">
        <w:t xml:space="preserve"> of the world </w:t>
      </w:r>
      <w:r w:rsidRPr="00481692">
        <w:rPr>
          <w:u w:val="single"/>
        </w:rPr>
        <w:t>earned</w:t>
      </w:r>
      <w:r w:rsidRPr="00FC4E6C">
        <w:rPr>
          <w:u w:val="single"/>
        </w:rPr>
        <w:t xml:space="preserve"> </w:t>
      </w:r>
      <w:r w:rsidRPr="00FC4E6C">
        <w:t xml:space="preserve">30 times as much income as the poorest 20 percent, 60 times as much income in 1990, and </w:t>
      </w:r>
      <w:r w:rsidRPr="00481692">
        <w:rPr>
          <w:u w:val="single"/>
        </w:rPr>
        <w:t>74 times as much</w:t>
      </w:r>
      <w:r w:rsidRPr="00FC4E6C">
        <w:t xml:space="preserve"> income by 1997. This UN report also reported </w:t>
      </w:r>
      <w:r w:rsidRPr="00FC4E6C">
        <w:rPr>
          <w:u w:val="single"/>
        </w:rPr>
        <w:t xml:space="preserve">that the richest 20 percent of the world consumes 86 percent of the World Gross Domestic Product, </w:t>
      </w:r>
      <w:r w:rsidRPr="00FC4E6C">
        <w:t>the middle 60 percent consume just 13 percent, and the poorest 20 percent consume just 1 percent of the world GDP. In 2000, according to the World Bank, a sixth of the world’s people produced 78 percent of the world’s goods and services and received 78 percent of the world’s income, while three-fifths of the world’s people in the poorest 61 countries receive 6 percent of the world’s income. At the United Nations World Summit for Social Development in March 1995, James Speth, administrator of the United Nations Development Program, noting that the income gap between the rich and poor had doubled over the last 30 years, said: "</w:t>
      </w:r>
      <w:r w:rsidRPr="00FC4E6C">
        <w:rPr>
          <w:u w:val="single"/>
        </w:rPr>
        <w:t>This widening gulf breeds despair and instability. It imperils our world."</w:t>
      </w:r>
      <w:r w:rsidRPr="00FC4E6C">
        <w:t xml:space="preserve">(Crossette 1995:A6) </w:t>
      </w:r>
      <w:r w:rsidRPr="00481692">
        <w:rPr>
          <w:u w:val="single"/>
        </w:rPr>
        <w:t xml:space="preserve">Despite this </w:t>
      </w:r>
      <w:r w:rsidRPr="00FC4E6C">
        <w:rPr>
          <w:u w:val="single"/>
        </w:rPr>
        <w:t xml:space="preserve">growing </w:t>
      </w:r>
      <w:r w:rsidRPr="00481692">
        <w:rPr>
          <w:u w:val="single"/>
        </w:rPr>
        <w:t xml:space="preserve">inequality </w:t>
      </w:r>
      <w:r w:rsidRPr="00FC4E6C">
        <w:rPr>
          <w:u w:val="single"/>
        </w:rPr>
        <w:t xml:space="preserve">between the developed and the developing worlds, </w:t>
      </w:r>
      <w:r w:rsidRPr="00481692">
        <w:rPr>
          <w:u w:val="single"/>
        </w:rPr>
        <w:t>aid to developing nations has been shrinking</w:t>
      </w:r>
      <w:r w:rsidRPr="00FC4E6C">
        <w:rPr>
          <w:u w:val="single"/>
        </w:rPr>
        <w:t xml:space="preserve"> </w:t>
      </w:r>
      <w:r w:rsidRPr="00481692">
        <w:rPr>
          <w:u w:val="single"/>
        </w:rPr>
        <w:t>and will continue</w:t>
      </w:r>
      <w:r w:rsidRPr="00FC4E6C">
        <w:rPr>
          <w:u w:val="single"/>
        </w:rPr>
        <w:t xml:space="preserve"> to do so</w:t>
      </w:r>
      <w:r w:rsidRPr="00FC4E6C">
        <w:t xml:space="preserve">. Industrial nations and the major international </w:t>
      </w:r>
      <w:r w:rsidRPr="00FC4E6C">
        <w:rPr>
          <w:u w:val="single"/>
        </w:rPr>
        <w:t>lending institutions are asking developing nations to invest more of their own money to meet basic needs. (</w:t>
      </w:r>
      <w:r w:rsidRPr="00FC4E6C">
        <w:t xml:space="preserve">Crossette 1995:A6) But how can they afford to do this given the increasing burden of debt-servicing? By 1999 </w:t>
      </w:r>
      <w:r w:rsidRPr="00FC4E6C">
        <w:rPr>
          <w:u w:val="single"/>
        </w:rPr>
        <w:t xml:space="preserve">the total </w:t>
      </w:r>
      <w:r w:rsidRPr="00481692">
        <w:rPr>
          <w:u w:val="single"/>
        </w:rPr>
        <w:t>external debt of developing countries was 2.5 trillion</w:t>
      </w:r>
      <w:r w:rsidRPr="00FC4E6C">
        <w:rPr>
          <w:u w:val="single"/>
        </w:rPr>
        <w:t>. In order to pay off that debt, developing countries paid almost $300 billion</w:t>
      </w:r>
      <w:r w:rsidRPr="00FC4E6C">
        <w:t xml:space="preserve"> in debtservice payments in 1999. The “Jubilee 2000 Coalition” called on First World countries and banks to cancel the unpayable debts of the world’s poorest countries. </w:t>
      </w:r>
      <w:r w:rsidRPr="00481692">
        <w:rPr>
          <w:u w:val="single"/>
        </w:rPr>
        <w:t>Instead of becoming developed,</w:t>
      </w:r>
      <w:r w:rsidRPr="00FC4E6C">
        <w:rPr>
          <w:u w:val="single"/>
        </w:rPr>
        <w:t xml:space="preserve"> some </w:t>
      </w:r>
      <w:r w:rsidRPr="00481692">
        <w:rPr>
          <w:u w:val="single"/>
        </w:rPr>
        <w:t>Third World leaders</w:t>
      </w:r>
      <w:r w:rsidRPr="00FC4E6C">
        <w:rPr>
          <w:u w:val="single"/>
        </w:rPr>
        <w:t xml:space="preserve"> charged that they </w:t>
      </w:r>
      <w:r w:rsidRPr="00481692">
        <w:rPr>
          <w:u w:val="single"/>
        </w:rPr>
        <w:t xml:space="preserve">were becoming even poorer, and </w:t>
      </w:r>
      <w:r w:rsidRPr="00FC4E6C">
        <w:rPr>
          <w:u w:val="single"/>
        </w:rPr>
        <w:t xml:space="preserve">even more </w:t>
      </w:r>
      <w:r w:rsidRPr="00481692">
        <w:rPr>
          <w:u w:val="single"/>
        </w:rPr>
        <w:t xml:space="preserve">dependent </w:t>
      </w:r>
      <w:r w:rsidRPr="00FC4E6C">
        <w:rPr>
          <w:u w:val="single"/>
        </w:rPr>
        <w:t>on shrinking foreign aid</w:t>
      </w:r>
      <w:r w:rsidRPr="00FC4E6C">
        <w:t xml:space="preserve">. (Escobar 1995) Indeed, most people in the world are living on the margins of development. Threequarters of the world's population lives in the 130 poorer countries of Latin America, Africa, and Asia, and the majority of the population do not have either steady jobs or secure income.(Barnet and Cavanagh 1994:179) In Global Dreams, Richard Barnet and John Cavanagh (1995:22) argue that </w:t>
      </w:r>
      <w:r w:rsidRPr="00FC4E6C">
        <w:rPr>
          <w:u w:val="single"/>
        </w:rPr>
        <w:t>there is a growing struggle between "the forces of globalization and the territorially based forces of local survival seeking to preserve and to redefine community</w:t>
      </w:r>
      <w:r w:rsidRPr="00FC4E6C">
        <w:t xml:space="preserve">." Barnet and Cavanagh (1995: 429) conclude that "local citizens' movements and alternative institutions are springing up all over the world to meet basic economic needs to preserve local traditions, religious life, cultural life, biological species, and other treasures of the natural world, and to struggle for human dignity." </w:t>
      </w:r>
      <w:r w:rsidRPr="00FC4E6C">
        <w:rPr>
          <w:u w:val="single"/>
        </w:rPr>
        <w:t xml:space="preserve">This increasing conflict between the demands of global industrial civilization and diverse peoples and cultures to protect their way of life and local autonomy is further evidence that </w:t>
      </w:r>
      <w:r w:rsidRPr="00481692">
        <w:rPr>
          <w:u w:val="single"/>
        </w:rPr>
        <w:t>the modern industrial world is collapsing.</w:t>
      </w:r>
      <w:r w:rsidRPr="00FC4E6C">
        <w:rPr>
          <w:u w:val="single"/>
        </w:rPr>
        <w:t xml:space="preserve"> </w:t>
      </w:r>
    </w:p>
    <w:p w:rsidR="00712173" w:rsidRPr="00FC4E6C" w:rsidRDefault="00712173" w:rsidP="00712173">
      <w:pPr>
        <w:pStyle w:val="Heading4"/>
        <w:rPr>
          <w:rFonts w:cs="Times New Roman"/>
        </w:rPr>
      </w:pPr>
      <w:r w:rsidRPr="00FC4E6C">
        <w:rPr>
          <w:rFonts w:cs="Times New Roman"/>
        </w:rPr>
        <w:t>Wealth disparity has increased MASSIVELY since the boom of first world growth, correlation and history disprove the argument</w:t>
      </w:r>
    </w:p>
    <w:p w:rsidR="00712173" w:rsidRPr="00FC4E6C" w:rsidRDefault="00712173" w:rsidP="00712173">
      <w:r w:rsidRPr="00FC4E6C">
        <w:rPr>
          <w:b/>
        </w:rPr>
        <w:t>Douthwaite  97</w:t>
      </w:r>
      <w:r w:rsidRPr="00FC4E6C">
        <w:t xml:space="preserve"> economist employed by Jamaica and Montserrat (Richard “Good Growth Bad Growth” http://www.aislingmagazine.com/aislingmagazine/articles/TAM27/Growth.html)</w:t>
      </w:r>
      <w:r w:rsidRPr="00FC4E6C">
        <w:br/>
      </w:r>
      <w:r w:rsidRPr="00481692">
        <w:rPr>
          <w:u w:val="single"/>
        </w:rPr>
        <w:t>The gap between rich and poor has widened in</w:t>
      </w:r>
      <w:r w:rsidRPr="00FC4E6C">
        <w:rPr>
          <w:u w:val="single"/>
        </w:rPr>
        <w:t xml:space="preserve"> the so-called </w:t>
      </w:r>
      <w:r w:rsidRPr="00481692">
        <w:rPr>
          <w:u w:val="single"/>
        </w:rPr>
        <w:t>developing countries as well</w:t>
      </w:r>
      <w:r w:rsidRPr="00481692">
        <w:t xml:space="preserve">. </w:t>
      </w:r>
      <w:r w:rsidRPr="00FC4E6C">
        <w:t xml:space="preserve">In Thailand, for example, where, in the two decades before the 1997 crash, very rapid growth had taken place, the ratio of share of income of the richest 10 per cent to the poorest 10 per cent rose from 17 times to 38 times. </w:t>
      </w:r>
      <w:r w:rsidRPr="00FC4E6C">
        <w:rPr>
          <w:u w:val="single"/>
        </w:rPr>
        <w:t>The gap between rich and poor countries is growing too</w:t>
      </w:r>
      <w:r w:rsidRPr="00FC4E6C">
        <w:t xml:space="preserve">. During the past three decades, </w:t>
      </w:r>
      <w:r w:rsidRPr="00481692">
        <w:rPr>
          <w:u w:val="single"/>
        </w:rPr>
        <w:t>the poorest 20 per cent</w:t>
      </w:r>
      <w:r w:rsidRPr="00FC4E6C">
        <w:rPr>
          <w:u w:val="single"/>
        </w:rPr>
        <w:t xml:space="preserve"> of countries </w:t>
      </w:r>
      <w:r w:rsidRPr="00481692">
        <w:rPr>
          <w:u w:val="single"/>
        </w:rPr>
        <w:t>have seen their share</w:t>
      </w:r>
      <w:r w:rsidRPr="00FC4E6C">
        <w:rPr>
          <w:u w:val="single"/>
        </w:rPr>
        <w:t xml:space="preserve"> of global income </w:t>
      </w:r>
      <w:r w:rsidRPr="00481692">
        <w:rPr>
          <w:u w:val="single"/>
        </w:rPr>
        <w:t>decline from 2.3 per cent to 1.4 per cen</w:t>
      </w:r>
      <w:r w:rsidRPr="00481692">
        <w:t>t</w:t>
      </w:r>
      <w:r w:rsidRPr="00FC4E6C">
        <w:t xml:space="preserve">. As a result, </w:t>
      </w:r>
      <w:r w:rsidRPr="00481692">
        <w:rPr>
          <w:u w:val="single"/>
        </w:rPr>
        <w:t>the ratio</w:t>
      </w:r>
      <w:r w:rsidRPr="00FC4E6C">
        <w:rPr>
          <w:u w:val="single"/>
        </w:rPr>
        <w:t xml:space="preserve"> of the income of the richest 20 per cent of countries to the poorest 20 per cent has more than doubled. It </w:t>
      </w:r>
      <w:r w:rsidRPr="00481692">
        <w:rPr>
          <w:u w:val="single"/>
        </w:rPr>
        <w:t>rose from 30:1 to 61:1</w:t>
      </w:r>
      <w:r w:rsidRPr="00FC4E6C">
        <w:t xml:space="preserve"> . In more than a hundred countries, </w:t>
      </w:r>
      <w:r w:rsidRPr="00481692">
        <w:rPr>
          <w:u w:val="single"/>
        </w:rPr>
        <w:t>the average income per person in 1995 was lower than</w:t>
      </w:r>
      <w:r w:rsidRPr="00FC4E6C">
        <w:rPr>
          <w:u w:val="single"/>
        </w:rPr>
        <w:t xml:space="preserve"> it had been </w:t>
      </w:r>
      <w:r w:rsidRPr="00481692">
        <w:rPr>
          <w:u w:val="single"/>
        </w:rPr>
        <w:t>fifteen years previous</w:t>
      </w:r>
      <w:r w:rsidRPr="00481692">
        <w:t>ly</w:t>
      </w:r>
      <w:r w:rsidRPr="00FC4E6C">
        <w:t xml:space="preserve">, according to the 1996 Human Development Report. More than a quarter of humanity 1.6 billion people were worse off despite the fact that between 1960 and 1993, total global income had increased six-fold. Three incontestable conclusions can be drawn from all this. The first is that the </w:t>
      </w:r>
      <w:r w:rsidRPr="00481692">
        <w:rPr>
          <w:u w:val="single"/>
        </w:rPr>
        <w:t>growth process is making life worse</w:t>
      </w:r>
      <w:r w:rsidRPr="00FC4E6C">
        <w:rPr>
          <w:u w:val="single"/>
        </w:rPr>
        <w:t xml:space="preserve"> for a significant proportion of the world's population and no better for all but a tiny minority</w:t>
      </w:r>
      <w:r w:rsidRPr="00FC4E6C">
        <w:t xml:space="preserve"> of the rest. The second is that </w:t>
      </w:r>
      <w:r w:rsidRPr="00481692">
        <w:rPr>
          <w:u w:val="single"/>
        </w:rPr>
        <w:t>those who argue</w:t>
      </w:r>
      <w:r w:rsidRPr="00FC4E6C">
        <w:rPr>
          <w:u w:val="single"/>
        </w:rPr>
        <w:t xml:space="preserve"> that existence of widespread </w:t>
      </w:r>
      <w:r w:rsidRPr="00481692">
        <w:rPr>
          <w:u w:val="single"/>
        </w:rPr>
        <w:t>poverty makes growth necessary are</w:t>
      </w:r>
      <w:r w:rsidRPr="00FC4E6C">
        <w:t xml:space="preserve"> either </w:t>
      </w:r>
      <w:r w:rsidRPr="00481692">
        <w:rPr>
          <w:u w:val="single"/>
        </w:rPr>
        <w:t>blissfully ignorant of</w:t>
      </w:r>
      <w:r w:rsidRPr="00FC4E6C">
        <w:t xml:space="preserve"> what the </w:t>
      </w:r>
      <w:r w:rsidRPr="00481692">
        <w:rPr>
          <w:u w:val="single"/>
        </w:rPr>
        <w:t>process</w:t>
      </w:r>
      <w:r w:rsidRPr="00FC4E6C">
        <w:rPr>
          <w:u w:val="single"/>
        </w:rPr>
        <w:t xml:space="preserve"> </w:t>
      </w:r>
      <w:r w:rsidRPr="00FC4E6C">
        <w:t xml:space="preserve">is currently doing or are cynically manipulating us for their own selfish ends. </w:t>
      </w:r>
      <w:r w:rsidRPr="00FC4E6C">
        <w:rPr>
          <w:u w:val="single"/>
        </w:rPr>
        <w:t xml:space="preserve">A </w:t>
      </w:r>
      <w:r w:rsidRPr="00481692">
        <w:rPr>
          <w:u w:val="single"/>
        </w:rPr>
        <w:t>fairer distribution</w:t>
      </w:r>
      <w:r w:rsidRPr="00FC4E6C">
        <w:rPr>
          <w:u w:val="single"/>
        </w:rPr>
        <w:t xml:space="preserve"> of wealth and income </w:t>
      </w:r>
      <w:r w:rsidRPr="00481692">
        <w:rPr>
          <w:u w:val="single"/>
        </w:rPr>
        <w:t>would be a far more effective way of dealing with poverty than growth</w:t>
      </w:r>
      <w:r w:rsidRPr="00FC4E6C">
        <w:rPr>
          <w:u w:val="single"/>
        </w:rPr>
        <w:t xml:space="preserve"> in its present form</w:t>
      </w:r>
      <w:r w:rsidRPr="00FC4E6C">
        <w:t>. And the third conclusion? That opposing the present pattern of growth by standing firm against the erosion of income levels, social structures and the environment that globalisation is bringing about is, quite literally, a matter of life and death for millions of people</w:t>
      </w:r>
      <w:r w:rsidRPr="00FC4E6C">
        <w:br/>
      </w:r>
    </w:p>
    <w:p w:rsidR="00712173" w:rsidRPr="00FC4E6C" w:rsidRDefault="00712173" w:rsidP="00712173"/>
    <w:p w:rsidR="002A7915" w:rsidRDefault="002A7915" w:rsidP="00712173">
      <w:pPr>
        <w:pStyle w:val="Heading3"/>
        <w:rPr>
          <w:rFonts w:cs="Times New Roman"/>
        </w:rPr>
      </w:pPr>
      <w:r>
        <w:rPr>
          <w:rFonts w:cs="Times New Roman"/>
        </w:rPr>
        <w:t>A2: Growth Solves Resource Wars</w:t>
      </w:r>
    </w:p>
    <w:p w:rsidR="002A7915" w:rsidRPr="00B523D5" w:rsidRDefault="002A7915" w:rsidP="002A7915">
      <w:pPr>
        <w:pStyle w:val="Heading4"/>
      </w:pPr>
      <w:r w:rsidRPr="00B523D5">
        <w:t>Growth will lead to global resource wars</w:t>
      </w:r>
    </w:p>
    <w:p w:rsidR="002A7915" w:rsidRPr="002A7915" w:rsidRDefault="002A7915" w:rsidP="002A7915">
      <w:r w:rsidRPr="00B523D5">
        <w:rPr>
          <w:b/>
        </w:rPr>
        <w:t>Trainer 2002</w:t>
      </w:r>
      <w:r w:rsidRPr="00B523D5">
        <w:t xml:space="preserve"> – senior lecturer at the University of New South Wales (Ted, Democracy &amp; Nature, 8.2, "If you want affl</w:t>
      </w:r>
      <w:r>
        <w:t>uence, prepare for war", EBSCO)</w:t>
      </w:r>
    </w:p>
    <w:p w:rsidR="002A7915" w:rsidRPr="00B523D5" w:rsidRDefault="002A7915" w:rsidP="002A7915">
      <w:pPr>
        <w:rPr>
          <w:rFonts w:cs="RealpageTIM11"/>
          <w:sz w:val="14"/>
        </w:rPr>
      </w:pPr>
      <w:r w:rsidRPr="00B523D5">
        <w:rPr>
          <w:rFonts w:cs="RealpageTIM11"/>
          <w:sz w:val="14"/>
        </w:rPr>
        <w:t xml:space="preserve">These multiples underline the magnitude of the overshoot. </w:t>
      </w:r>
      <w:r w:rsidRPr="00B523D5">
        <w:rPr>
          <w:rFonts w:cs="RealpageTIM11"/>
          <w:u w:val="single"/>
        </w:rPr>
        <w:t>Sustainability will require enormous reductions in the volume of rich world production and consumption</w:t>
      </w:r>
      <w:r w:rsidRPr="00B523D5">
        <w:rPr>
          <w:rFonts w:cs="RealpageTIM11"/>
          <w:sz w:val="14"/>
        </w:rPr>
        <w:t>. Yet its supreme goal is economic growth, i.e. to increase the levels of production and consumption and GDP, constantly, rapidly and without any limit. That the absurdity of this is never recognised in conventional economic and political circles defies understanding</w:t>
      </w:r>
      <w:r w:rsidRPr="00B523D5">
        <w:rPr>
          <w:rFonts w:cs="RealpageTIM11"/>
          <w:u w:val="single"/>
        </w:rPr>
        <w:t>. If we in rich countries average 3% economic growth to 2070</w:t>
      </w:r>
      <w:r w:rsidRPr="00B523D5">
        <w:rPr>
          <w:rFonts w:cs="RealpageTIM11"/>
          <w:sz w:val="14"/>
        </w:rPr>
        <w:t xml:space="preserve"> and by then all the world’s people had risen to the ‘living standards’ we would have by then, </w:t>
      </w:r>
      <w:r w:rsidRPr="00B523D5">
        <w:rPr>
          <w:rFonts w:cs="RealpageTIM11"/>
          <w:u w:val="single"/>
        </w:rPr>
        <w:t>the total world economic output would be 60 times as great as the present grossly unsustainable level</w:t>
      </w:r>
      <w:r w:rsidRPr="00B523D5">
        <w:rPr>
          <w:rFonts w:cs="RealpageTIM11"/>
          <w:sz w:val="14"/>
        </w:rPr>
        <w:t xml:space="preserve">. If this limits-to-growth analysis is at all valid, the </w:t>
      </w:r>
      <w:r w:rsidRPr="00481692">
        <w:rPr>
          <w:rFonts w:cs="RealpageTIM11"/>
          <w:u w:val="single"/>
        </w:rPr>
        <w:t xml:space="preserve">implications for </w:t>
      </w:r>
      <w:r w:rsidRPr="00B523D5">
        <w:rPr>
          <w:rFonts w:cs="RealpageTIM11"/>
          <w:u w:val="single"/>
        </w:rPr>
        <w:t xml:space="preserve">the problem of global peace and </w:t>
      </w:r>
      <w:r w:rsidRPr="00481692">
        <w:rPr>
          <w:rFonts w:cs="RealpageTIM11"/>
          <w:u w:val="single"/>
        </w:rPr>
        <w:t xml:space="preserve">conflict </w:t>
      </w:r>
      <w:r w:rsidRPr="00B523D5">
        <w:rPr>
          <w:rFonts w:cs="RealpageTIM11"/>
          <w:u w:val="single"/>
        </w:rPr>
        <w:t xml:space="preserve">and security </w:t>
      </w:r>
      <w:r w:rsidRPr="00481692">
        <w:rPr>
          <w:rFonts w:cs="RealpageTIM11"/>
          <w:u w:val="single"/>
        </w:rPr>
        <w:t>are clear and savage. If we all remain determined to increase</w:t>
      </w:r>
      <w:r w:rsidRPr="00B523D5">
        <w:rPr>
          <w:rFonts w:cs="RealpageTIM11"/>
          <w:u w:val="single"/>
        </w:rPr>
        <w:t xml:space="preserve"> our </w:t>
      </w:r>
      <w:r w:rsidRPr="00481692">
        <w:rPr>
          <w:rFonts w:cs="RealpageTIM11"/>
          <w:u w:val="single"/>
        </w:rPr>
        <w:t>living standards</w:t>
      </w:r>
      <w:r w:rsidRPr="00B523D5">
        <w:rPr>
          <w:rFonts w:cs="RealpageTIM11"/>
          <w:u w:val="single"/>
        </w:rPr>
        <w:t>, our level of production and consumption, in a world where resources are already scarce</w:t>
      </w:r>
      <w:r w:rsidRPr="00B523D5">
        <w:rPr>
          <w:rFonts w:cs="RealpageTIM11"/>
          <w:sz w:val="14"/>
        </w:rPr>
        <w:t xml:space="preserve">, where only a few have affluent living standards but another 8 billion will be wanting them too, and which we, the rich, are determined to get richer without any limit, </w:t>
      </w:r>
      <w:r w:rsidRPr="00481692">
        <w:rPr>
          <w:rFonts w:cs="RealpageTIM11"/>
          <w:u w:val="single"/>
        </w:rPr>
        <w:t>then</w:t>
      </w:r>
      <w:r w:rsidRPr="00B523D5">
        <w:rPr>
          <w:rFonts w:cs="RealpageTIM11"/>
          <w:u w:val="single"/>
        </w:rPr>
        <w:t xml:space="preserve"> </w:t>
      </w:r>
      <w:r w:rsidRPr="00B523D5">
        <w:rPr>
          <w:rFonts w:cs="RealpageTIM11"/>
          <w:sz w:val="14"/>
        </w:rPr>
        <w:t xml:space="preserve">nothing is more guaranteed than that </w:t>
      </w:r>
      <w:r w:rsidRPr="00481692">
        <w:rPr>
          <w:rFonts w:cs="RealpageTIM11"/>
          <w:u w:val="single"/>
        </w:rPr>
        <w:t xml:space="preserve">there will be increasing </w:t>
      </w:r>
      <w:r w:rsidRPr="00B523D5">
        <w:rPr>
          <w:rFonts w:cs="RealpageTIM11"/>
          <w:u w:val="single"/>
        </w:rPr>
        <w:t xml:space="preserve">levels of conflict and </w:t>
      </w:r>
      <w:r w:rsidRPr="00481692">
        <w:rPr>
          <w:rFonts w:cs="RealpageTIM11"/>
          <w:u w:val="single"/>
        </w:rPr>
        <w:t xml:space="preserve">violence. </w:t>
      </w:r>
      <w:r w:rsidRPr="00B523D5">
        <w:rPr>
          <w:rFonts w:cs="RealpageTIM11"/>
          <w:u w:val="single"/>
        </w:rPr>
        <w:t xml:space="preserve">To put it another way, </w:t>
      </w:r>
      <w:r w:rsidRPr="00481692">
        <w:rPr>
          <w:rFonts w:cs="RealpageTIM11"/>
          <w:u w:val="single"/>
        </w:rPr>
        <w:t>if we insist on remaining affluent we will need to remain heavily armed</w:t>
      </w:r>
      <w:r w:rsidRPr="00B523D5">
        <w:rPr>
          <w:rFonts w:cs="RealpageTIM11"/>
          <w:u w:val="single"/>
        </w:rPr>
        <w:t>.</w:t>
      </w:r>
      <w:r w:rsidRPr="00B523D5">
        <w:rPr>
          <w:rFonts w:cs="RealpageTIM11-Italic"/>
          <w:sz w:val="14"/>
        </w:rPr>
        <w:t xml:space="preserve"> </w:t>
      </w:r>
      <w:r w:rsidRPr="00B523D5">
        <w:rPr>
          <w:rFonts w:cs="RealpageTIM11"/>
          <w:sz w:val="14"/>
        </w:rPr>
        <w:t xml:space="preserve">Increased conflict in at least the following categories can be expected. First, the present conflict over resources between the rich elites and the poor majority in the Third World must increase, for example, as ‘development’ under globalisation takes more land, water and forests into export markets. Second, there are conflicts between the Third World and the rich world, the major recent examples being the war between the US and Iraq over control of oil. Iraq invaded Kuwait and the US intervened, accompanied by much high-sounding rhetoric (having found nothing unacceptable about Israel’s invasions of Lebanon or the Indonesian invasion of East Timor). As has often been noted, had Kuwait been one of the world’s leading exporters of broccoli, rather than oil, it is doubtful whether the US would have been so eager to come to its defence. At the time of writing, the US is at war in Central Asia over ‘terrorism’. Few would doubt that a ‘collateral’ outcome will be the establishment of regimes that will give the West access to the oil wealth of Central Asia. Following are some references to the connection many have recognised between rich world affluence and conflict. General M.D. Taylor, US Army retired argued ‘... US military priorities just be shifted towards insuring a steady flow of resources from the Third World’. Taylor referred to ‘… fierce competition among industrial powers for the same raw materials markets sought by the United States’ and ‘… growing hostility displayed by have-not nations towards their affluent counterparts’.62 </w:t>
      </w:r>
      <w:r w:rsidRPr="00481692">
        <w:rPr>
          <w:rFonts w:cs="RealpageTIM11"/>
          <w:sz w:val="14"/>
        </w:rPr>
        <w:t>‘</w:t>
      </w:r>
      <w:r w:rsidRPr="00481692">
        <w:rPr>
          <w:rFonts w:cs="RealpageTIM11"/>
          <w:u w:val="single"/>
        </w:rPr>
        <w:t>Struggles are taking place, or are in the offing, between rich and poor nations over their share of the world product;</w:t>
      </w:r>
      <w:r w:rsidRPr="00B523D5">
        <w:rPr>
          <w:rFonts w:cs="RealpageTIM11"/>
          <w:sz w:val="14"/>
        </w:rPr>
        <w:t xml:space="preserve"> within the industrial world over their share of industrial resources and markets’.63 ‘That more than half of the people on this planet are poorly nourished while a small percentage live in historically unparalleled luxury is a sure recipe for continued and even escalating international conflict.’64 </w:t>
      </w:r>
      <w:r w:rsidRPr="00B523D5">
        <w:rPr>
          <w:rFonts w:cs="RealpageTIM11"/>
          <w:u w:val="single"/>
        </w:rPr>
        <w:t>The oil embargo placed on the US by OPEC in the early 1970s prompted the US to make it clear that it was prepared to go to war in order to secure supplies</w:t>
      </w:r>
      <w:r w:rsidRPr="00B523D5">
        <w:rPr>
          <w:rFonts w:cs="RealpageTIM11"/>
          <w:sz w:val="14"/>
        </w:rPr>
        <w:t xml:space="preserve">. ‘President Carter last week issued a clear warning that any attempt to gain control of the Persian Gulf would lead to war.’ It would ‘… be regarded as an assault on the vital interests of the United States’.65 ‘The US is ready to take military action if Russia threatens vital American interests in the Persian Gulf, the US Secretary of Defence, Mr Brown, said yesterday.’66 Klare’s recent book </w:t>
      </w:r>
      <w:r w:rsidRPr="00B523D5">
        <w:rPr>
          <w:rFonts w:cs="RealpageTIM11-Italic"/>
          <w:iCs/>
          <w:sz w:val="14"/>
        </w:rPr>
        <w:t xml:space="preserve">Resource Wars </w:t>
      </w:r>
      <w:r w:rsidRPr="00B523D5">
        <w:rPr>
          <w:rFonts w:cs="RealpageTIM11"/>
          <w:sz w:val="14"/>
        </w:rPr>
        <w:t>discusses this theme in detail, stressing the coming significance of water as a source of international conflict. ‘</w:t>
      </w:r>
      <w:r w:rsidRPr="00B523D5">
        <w:rPr>
          <w:rFonts w:cs="RealpageTIM11"/>
          <w:u w:val="single"/>
        </w:rPr>
        <w:t>G</w:t>
      </w:r>
      <w:r w:rsidRPr="00481692">
        <w:rPr>
          <w:rFonts w:cs="RealpageTIM11"/>
          <w:u w:val="single"/>
        </w:rPr>
        <w:t>lobal demand for many key materials is growing at an unsustainable rate. … the incidence of conflict over vital materials is sure to grow</w:t>
      </w:r>
      <w:r w:rsidRPr="00481692">
        <w:rPr>
          <w:rFonts w:cs="RealpageTIM11"/>
          <w:sz w:val="14"/>
        </w:rPr>
        <w:t>.</w:t>
      </w:r>
      <w:r w:rsidRPr="00B523D5">
        <w:rPr>
          <w:rFonts w:cs="RealpageTIM11"/>
          <w:sz w:val="14"/>
        </w:rPr>
        <w:t xml:space="preserve"> … The wars of the future will largely be fought over the possession and control of vital economic goods. … </w:t>
      </w:r>
      <w:r w:rsidRPr="00481692">
        <w:rPr>
          <w:rFonts w:cs="RealpageTIM11"/>
          <w:u w:val="single"/>
        </w:rPr>
        <w:t>resource wars will become</w:t>
      </w:r>
      <w:r w:rsidRPr="00B523D5">
        <w:rPr>
          <w:rFonts w:cs="RealpageTIM11"/>
          <w:u w:val="single"/>
        </w:rPr>
        <w:t xml:space="preserve">, in the years ahead, </w:t>
      </w:r>
      <w:r w:rsidRPr="00481692">
        <w:rPr>
          <w:rFonts w:cs="RealpageTIM11"/>
          <w:u w:val="single"/>
        </w:rPr>
        <w:t>the most distinctive feature of the global security</w:t>
      </w:r>
      <w:r w:rsidRPr="00B523D5">
        <w:rPr>
          <w:rFonts w:cs="RealpageTIM11"/>
          <w:u w:val="single"/>
        </w:rPr>
        <w:t xml:space="preserve"> environment</w:t>
      </w:r>
      <w:r w:rsidRPr="00B523D5">
        <w:rPr>
          <w:rFonts w:cs="RealpageTIM11"/>
          <w:sz w:val="14"/>
        </w:rPr>
        <w:t xml:space="preserve">.’67 Much of the rich world’s participation in the conflicts taking place throughout the world is driven by the determination to back a faction that will then look favourably on Western interests. In a report entitled, ‘The rich prize that is Shaba’, Breeze begins, ‘Increasing rivalry over a share-out between France and Belgium of the mineral riches of Shaba Province lies behind the joint Franco– Belgian paratroop airlift to Zaire. … These mineral riches make the province a valuable prize and help explain the West’s extended diplomatic courtship …’68 </w:t>
      </w:r>
      <w:r w:rsidRPr="00481692">
        <w:rPr>
          <w:rFonts w:cs="RealpageTIM11"/>
          <w:u w:val="single"/>
        </w:rPr>
        <w:t>Then there is potential conflict between the rich nations who are after all the ones most dependent on securing large quantities of resources</w:t>
      </w:r>
      <w:r w:rsidRPr="00B523D5">
        <w:rPr>
          <w:rFonts w:cs="RealpageTIM11"/>
          <w:sz w:val="14"/>
        </w:rPr>
        <w:t xml:space="preserve">. ‘The resource and energy intensive modes of production employed in nearly all industries necessitate continuing armed coercion and competition to secure raw materials.’69 ‘Struggles are taking place, or are in the offing, between rich and poor nations over their share of the world product, within the industrial world over their share of industrial resources and markets …’70 </w:t>
      </w:r>
    </w:p>
    <w:p w:rsidR="00712173" w:rsidRPr="00FC4E6C" w:rsidRDefault="00712173" w:rsidP="00712173">
      <w:pPr>
        <w:pStyle w:val="Heading3"/>
        <w:rPr>
          <w:rFonts w:cs="Times New Roman"/>
        </w:rPr>
      </w:pPr>
      <w:r w:rsidRPr="00FC4E6C">
        <w:rPr>
          <w:rFonts w:cs="Times New Roman"/>
        </w:rPr>
        <w:t>A2: Growth Solves Terror</w:t>
      </w:r>
    </w:p>
    <w:p w:rsidR="00712173" w:rsidRPr="00FC4E6C" w:rsidRDefault="00712173" w:rsidP="00712173">
      <w:pPr>
        <w:pStyle w:val="Heading4"/>
        <w:rPr>
          <w:rFonts w:cs="Times New Roman"/>
        </w:rPr>
      </w:pPr>
      <w:r w:rsidRPr="00FC4E6C">
        <w:rPr>
          <w:rFonts w:cs="Times New Roman"/>
        </w:rPr>
        <w:t>Growth causes terrorism</w:t>
      </w:r>
    </w:p>
    <w:p w:rsidR="00712173" w:rsidRPr="00FC4E6C" w:rsidRDefault="00712173" w:rsidP="00712173">
      <w:r w:rsidRPr="00FC4E6C">
        <w:rPr>
          <w:b/>
        </w:rPr>
        <w:t>Cronin 2003</w:t>
      </w:r>
      <w:r w:rsidRPr="00FC4E6C">
        <w:t xml:space="preserve"> – senior associate at the Oxford Programme on the Changing Character of War (Audrey, International Security, 27.3, "Behind the curve: globalization and international terrorism", http://belfercenter.ksg.harvard.edu/publication/257/behind_the_curve.html, WEA)</w:t>
      </w:r>
    </w:p>
    <w:p w:rsidR="00712173" w:rsidRPr="00FC4E6C" w:rsidRDefault="00712173" w:rsidP="00712173">
      <w:r w:rsidRPr="00FC4E6C">
        <w:rPr>
          <w:bCs/>
          <w:u w:val="single"/>
        </w:rPr>
        <w:t xml:space="preserve">The </w:t>
      </w:r>
      <w:r w:rsidRPr="00481692">
        <w:rPr>
          <w:bCs/>
          <w:u w:val="single"/>
        </w:rPr>
        <w:t>objectives of</w:t>
      </w:r>
      <w:r w:rsidRPr="00FC4E6C">
        <w:rPr>
          <w:bCs/>
          <w:u w:val="single"/>
        </w:rPr>
        <w:t xml:space="preserve"> international </w:t>
      </w:r>
      <w:r w:rsidRPr="00481692">
        <w:rPr>
          <w:bCs/>
          <w:u w:val="single"/>
        </w:rPr>
        <w:t>terrorism</w:t>
      </w:r>
      <w:r w:rsidRPr="00FC4E6C">
        <w:rPr>
          <w:bCs/>
          <w:u w:val="single"/>
        </w:rPr>
        <w:t xml:space="preserve"> have also </w:t>
      </w:r>
      <w:r w:rsidRPr="00481692">
        <w:rPr>
          <w:bCs/>
          <w:u w:val="single"/>
        </w:rPr>
        <w:t>changed as a result of globalization. Foreign intrusions</w:t>
      </w:r>
      <w:r w:rsidRPr="00FC4E6C">
        <w:rPr>
          <w:bCs/>
          <w:u w:val="single"/>
        </w:rPr>
        <w:t xml:space="preserve"> and growing awareness of shrinking global space have </w:t>
      </w:r>
      <w:r w:rsidRPr="00481692">
        <w:rPr>
          <w:bCs/>
          <w:u w:val="single"/>
        </w:rPr>
        <w:t>created incentives to use</w:t>
      </w:r>
      <w:r w:rsidRPr="00FC4E6C">
        <w:t xml:space="preserve"> the ideal asymmetrical weapon,</w:t>
      </w:r>
      <w:r w:rsidRPr="00FC4E6C">
        <w:rPr>
          <w:u w:val="single"/>
        </w:rPr>
        <w:t xml:space="preserve"> </w:t>
      </w:r>
      <w:r w:rsidRPr="00481692">
        <w:rPr>
          <w:bCs/>
          <w:u w:val="single"/>
        </w:rPr>
        <w:t>terrorism</w:t>
      </w:r>
      <w:r w:rsidRPr="00FC4E6C">
        <w:rPr>
          <w:bCs/>
          <w:u w:val="single"/>
        </w:rPr>
        <w:t>,</w:t>
      </w:r>
      <w:r w:rsidRPr="00FC4E6C">
        <w:rPr>
          <w:u w:val="single"/>
        </w:rPr>
        <w:t xml:space="preserve"> </w:t>
      </w:r>
      <w:r w:rsidRPr="00FC4E6C">
        <w:t xml:space="preserve">for more ambitious purposes. The political </w:t>
      </w:r>
      <w:r w:rsidRPr="00FC4E6C">
        <w:rPr>
          <w:bCs/>
          <w:u w:val="single"/>
        </w:rPr>
        <w:t>incentives to attack</w:t>
      </w:r>
      <w:r w:rsidRPr="00FC4E6C">
        <w:t xml:space="preserve"> major targets such as </w:t>
      </w:r>
      <w:r w:rsidRPr="00FC4E6C">
        <w:rPr>
          <w:bCs/>
          <w:u w:val="single"/>
        </w:rPr>
        <w:t>the U</w:t>
      </w:r>
      <w:r w:rsidRPr="00FC4E6C">
        <w:t>nited</w:t>
      </w:r>
      <w:r w:rsidRPr="00FC4E6C">
        <w:rPr>
          <w:u w:val="single"/>
        </w:rPr>
        <w:t xml:space="preserve"> </w:t>
      </w:r>
      <w:r w:rsidRPr="00FC4E6C">
        <w:rPr>
          <w:bCs/>
          <w:u w:val="single"/>
        </w:rPr>
        <w:t>S</w:t>
      </w:r>
      <w:r w:rsidRPr="00FC4E6C">
        <w:t>tates</w:t>
      </w:r>
      <w:r w:rsidRPr="00FC4E6C">
        <w:rPr>
          <w:u w:val="single"/>
        </w:rPr>
        <w:t xml:space="preserve"> </w:t>
      </w:r>
      <w:r w:rsidRPr="00FC4E6C">
        <w:rPr>
          <w:bCs/>
          <w:u w:val="single"/>
        </w:rPr>
        <w:t>with powerful weapons have greatly increased</w:t>
      </w:r>
      <w:r w:rsidRPr="00FC4E6C">
        <w:rPr>
          <w:u w:val="single"/>
        </w:rPr>
        <w:t>.</w:t>
      </w:r>
      <w:r w:rsidRPr="00FC4E6C">
        <w:t xml:space="preserve"> The </w:t>
      </w:r>
      <w:r w:rsidRPr="00481692">
        <w:rPr>
          <w:bCs/>
          <w:u w:val="single"/>
        </w:rPr>
        <w:t>perceived corruption</w:t>
      </w:r>
      <w:r w:rsidRPr="00FC4E6C">
        <w:rPr>
          <w:bCs/>
          <w:u w:val="single"/>
        </w:rPr>
        <w:t xml:space="preserve"> of indigenous customs</w:t>
      </w:r>
      <w:r w:rsidRPr="00FC4E6C">
        <w:rPr>
          <w:bCs/>
        </w:rPr>
        <w:t>,</w:t>
      </w:r>
      <w:r w:rsidRPr="00FC4E6C">
        <w:t xml:space="preserve"> religions,</w:t>
      </w:r>
      <w:r w:rsidRPr="00FC4E6C">
        <w:rPr>
          <w:u w:val="single"/>
        </w:rPr>
        <w:t xml:space="preserve"> </w:t>
      </w:r>
      <w:r w:rsidRPr="00FC4E6C">
        <w:t>languages,</w:t>
      </w:r>
      <w:r w:rsidRPr="00FC4E6C">
        <w:rPr>
          <w:u w:val="single"/>
        </w:rPr>
        <w:t xml:space="preserve"> </w:t>
      </w:r>
      <w:r w:rsidRPr="00FC4E6C">
        <w:rPr>
          <w:bCs/>
          <w:u w:val="single"/>
        </w:rPr>
        <w:t xml:space="preserve">economies, and so on </w:t>
      </w:r>
      <w:r w:rsidRPr="00481692">
        <w:rPr>
          <w:bCs/>
          <w:u w:val="single"/>
        </w:rPr>
        <w:t>are blamed on</w:t>
      </w:r>
      <w:r w:rsidRPr="00FC4E6C">
        <w:rPr>
          <w:bCs/>
          <w:u w:val="single"/>
        </w:rPr>
        <w:t xml:space="preserve"> an international system often unconsciously molded by </w:t>
      </w:r>
      <w:r w:rsidRPr="00481692">
        <w:rPr>
          <w:bCs/>
          <w:u w:val="single"/>
        </w:rPr>
        <w:t>American behavior</w:t>
      </w:r>
      <w:r w:rsidRPr="00FC4E6C">
        <w:rPr>
          <w:bCs/>
          <w:u w:val="single"/>
        </w:rPr>
        <w:t>.</w:t>
      </w:r>
      <w:r w:rsidRPr="00FC4E6C">
        <w:t xml:space="preserve"> The accompanying distortions in local communities</w:t>
      </w:r>
      <w:r w:rsidRPr="00FC4E6C">
        <w:rPr>
          <w:u w:val="single"/>
        </w:rPr>
        <w:t xml:space="preserve"> </w:t>
      </w:r>
      <w:r w:rsidRPr="00FC4E6C">
        <w:rPr>
          <w:bCs/>
          <w:u w:val="single"/>
        </w:rPr>
        <w:t>as a result of exposure to the global marketplace</w:t>
      </w:r>
      <w:r w:rsidRPr="00FC4E6C">
        <w:rPr>
          <w:u w:val="single"/>
        </w:rPr>
        <w:t xml:space="preserve"> </w:t>
      </w:r>
      <w:r w:rsidRPr="00FC4E6C">
        <w:t>of goods and ideas are increasingly blamed on U.S.- sponsored modernization and those who support it. The advancement of technology, however, is not the driving force behind the terrorist threat to the United States and its allies, despite what some have assumed. Instead</w:t>
      </w:r>
      <w:r w:rsidRPr="00FC4E6C">
        <w:rPr>
          <w:bCs/>
          <w:u w:val="single"/>
        </w:rPr>
        <w:t xml:space="preserve">, </w:t>
      </w:r>
      <w:r w:rsidRPr="00481692">
        <w:rPr>
          <w:bCs/>
          <w:u w:val="single"/>
        </w:rPr>
        <w:t>at the heart of this threat are</w:t>
      </w:r>
      <w:r w:rsidRPr="00FC4E6C">
        <w:rPr>
          <w:bCs/>
          <w:u w:val="single"/>
        </w:rPr>
        <w:t xml:space="preserve"> frustrated populations and international </w:t>
      </w:r>
      <w:r w:rsidRPr="00481692">
        <w:rPr>
          <w:bCs/>
          <w:u w:val="single"/>
        </w:rPr>
        <w:t>movements</w:t>
      </w:r>
      <w:r w:rsidRPr="00FC4E6C">
        <w:rPr>
          <w:bCs/>
          <w:u w:val="single"/>
        </w:rPr>
        <w:t xml:space="preserve"> that are increasingly </w:t>
      </w:r>
      <w:r w:rsidRPr="00481692">
        <w:rPr>
          <w:bCs/>
          <w:u w:val="single"/>
        </w:rPr>
        <w:t>inclined to lash out against</w:t>
      </w:r>
      <w:r w:rsidRPr="00FC4E6C">
        <w:rPr>
          <w:bCs/>
          <w:u w:val="single"/>
        </w:rPr>
        <w:t xml:space="preserve"> U.S.-led </w:t>
      </w:r>
      <w:r w:rsidRPr="00481692">
        <w:rPr>
          <w:bCs/>
          <w:u w:val="single"/>
        </w:rPr>
        <w:t>globalization</w:t>
      </w:r>
      <w:r w:rsidRPr="00FC4E6C">
        <w:rPr>
          <w:u w:val="single"/>
        </w:rPr>
        <w:t>.</w:t>
      </w:r>
      <w:r w:rsidRPr="00FC4E6C">
        <w:t xml:space="preserve"> As Christopher Coker observes, </w:t>
      </w:r>
      <w:r w:rsidRPr="00FC4E6C">
        <w:rPr>
          <w:bCs/>
          <w:u w:val="single"/>
        </w:rPr>
        <w:t>globalization</w:t>
      </w:r>
      <w:r w:rsidRPr="00FC4E6C">
        <w:t xml:space="preserve"> is reducing tendencies toward instrumental violence (i.e., violence</w:t>
      </w:r>
      <w:r w:rsidRPr="00FC4E6C">
        <w:rPr>
          <w:u w:val="single"/>
        </w:rPr>
        <w:t xml:space="preserve"> </w:t>
      </w:r>
      <w:r w:rsidRPr="00FC4E6C">
        <w:t>between states</w:t>
      </w:r>
      <w:r w:rsidRPr="00FC4E6C">
        <w:rPr>
          <w:u w:val="single"/>
        </w:rPr>
        <w:t xml:space="preserve"> </w:t>
      </w:r>
      <w:r w:rsidRPr="00FC4E6C">
        <w:t>and even between communities), but it</w:t>
      </w:r>
      <w:r w:rsidRPr="00FC4E6C">
        <w:rPr>
          <w:u w:val="single"/>
        </w:rPr>
        <w:t xml:space="preserve"> </w:t>
      </w:r>
      <w:r w:rsidRPr="00FC4E6C">
        <w:rPr>
          <w:bCs/>
          <w:u w:val="single"/>
        </w:rPr>
        <w:t>is enhancing incentives for</w:t>
      </w:r>
      <w:r w:rsidRPr="00FC4E6C">
        <w:t xml:space="preserve"> expressive violence (or </w:t>
      </w:r>
      <w:r w:rsidRPr="00FC4E6C">
        <w:rPr>
          <w:bCs/>
          <w:u w:val="single"/>
        </w:rPr>
        <w:t>violence that is ritualistic, symbolic, and communicative).</w:t>
      </w:r>
      <w:r w:rsidRPr="00FC4E6C">
        <w:t xml:space="preserve"> </w:t>
      </w:r>
      <w:r w:rsidRPr="00481692">
        <w:rPr>
          <w:bCs/>
          <w:u w:val="single"/>
        </w:rPr>
        <w:t>The</w:t>
      </w:r>
      <w:r w:rsidRPr="00FC4E6C">
        <w:rPr>
          <w:bCs/>
          <w:u w:val="single"/>
        </w:rPr>
        <w:t xml:space="preserve"> new international </w:t>
      </w:r>
      <w:r w:rsidRPr="00481692">
        <w:rPr>
          <w:bCs/>
          <w:u w:val="single"/>
        </w:rPr>
        <w:t>terrorism is</w:t>
      </w:r>
      <w:r w:rsidRPr="00FC4E6C">
        <w:t xml:space="preserve"> [End Page 51] </w:t>
      </w:r>
      <w:r w:rsidRPr="00FC4E6C">
        <w:rPr>
          <w:bCs/>
          <w:u w:val="single"/>
        </w:rPr>
        <w:t xml:space="preserve">increasingly </w:t>
      </w:r>
      <w:r w:rsidRPr="00481692">
        <w:rPr>
          <w:bCs/>
          <w:u w:val="single"/>
        </w:rPr>
        <w:t>engendered by a need to assert identity</w:t>
      </w:r>
      <w:r w:rsidRPr="00FC4E6C">
        <w:t xml:space="preserve"> or meaning against forces of homogeneity, especially on the part of cultures that are threatened by, or left behind by, the secular future that Western-led globalization brings. According to a report recently published by the United Nations Development Programme, the region of greatest deficit in measures of human development—the Arab world—is also the heart of the most threatening religiously inspired terrorism. Much more work needs to be done on the significance of this correlation, but increasingly sources of political discontent are arising from disenfranchised </w:t>
      </w:r>
      <w:r w:rsidRPr="00481692">
        <w:rPr>
          <w:bCs/>
          <w:u w:val="single"/>
        </w:rPr>
        <w:t>areas in the Arab world</w:t>
      </w:r>
      <w:r w:rsidRPr="00FC4E6C">
        <w:t xml:space="preserve"> that </w:t>
      </w:r>
      <w:r w:rsidRPr="00481692">
        <w:rPr>
          <w:bCs/>
          <w:u w:val="single"/>
        </w:rPr>
        <w:t>feel left behind by</w:t>
      </w:r>
      <w:r w:rsidRPr="00FC4E6C">
        <w:rPr>
          <w:bCs/>
          <w:u w:val="single"/>
        </w:rPr>
        <w:t xml:space="preserve"> the promise of </w:t>
      </w:r>
      <w:r w:rsidRPr="00481692">
        <w:rPr>
          <w:bCs/>
          <w:u w:val="single"/>
        </w:rPr>
        <w:t>globalization</w:t>
      </w:r>
      <w:r w:rsidRPr="00FC4E6C">
        <w:rPr>
          <w:bCs/>
          <w:u w:val="single"/>
        </w:rPr>
        <w:t xml:space="preserve"> and its assurances of broader freedom, prosperity, and access to knowledge. The results are</w:t>
      </w:r>
      <w:r w:rsidRPr="00FC4E6C">
        <w:rPr>
          <w:u w:val="single"/>
        </w:rPr>
        <w:t xml:space="preserve"> </w:t>
      </w:r>
      <w:r w:rsidRPr="00FC4E6C">
        <w:t>dashed expectations</w:t>
      </w:r>
      <w:r w:rsidRPr="00FC4E6C">
        <w:rPr>
          <w:bCs/>
          <w:u w:val="single"/>
        </w:rPr>
        <w:t>, heightened resentment of the perceived U.S.-led hegemonic system,</w:t>
      </w:r>
      <w:r w:rsidRPr="00FC4E6C">
        <w:t xml:space="preserve"> and a shift of focus away from more proximate targets within the region. Of course, the motivations behind this threat should not be oversimplified: Anti-American terrorism is spurred in part by a desire to change U.S. policy in the Middle East and Persian Gulf regions as well as by growing antipathy in the developing world vis-à-vis the forces of globalization. It is also crucial to distinguish between the motivations of leaders such as Osama bin Laden and their followers. The former seem to be more driven by calculated strategic decisions to shift the locus of attack away from repressive indigenous governments to the more attractive and media-rich target of the United States. The latter appear to be more driven by religious concepts cleverly distorted to arouse anger and passion in societies full of pent-up frustration. To some degree, terrorism is directed against the United States because of its engagement and policies in various regions. </w:t>
      </w:r>
      <w:r w:rsidRPr="00FC4E6C">
        <w:rPr>
          <w:bCs/>
          <w:u w:val="single"/>
        </w:rPr>
        <w:t>Anti-Americanism is closely related to antiglobalization, because</w:t>
      </w:r>
      <w:r w:rsidRPr="00FC4E6C">
        <w:t xml:space="preserve"> (intentionally or not) </w:t>
      </w:r>
      <w:r w:rsidRPr="00FC4E6C">
        <w:rPr>
          <w:bCs/>
          <w:u w:val="single"/>
        </w:rPr>
        <w:t xml:space="preserve">the primary driver of the powerful forces resulting in globalization is the United States. </w:t>
      </w:r>
      <w:r w:rsidRPr="00481692">
        <w:rPr>
          <w:bCs/>
          <w:u w:val="single"/>
        </w:rPr>
        <w:t>Analyzing terrorism as</w:t>
      </w:r>
      <w:r w:rsidRPr="00FC4E6C">
        <w:rPr>
          <w:bCs/>
          <w:u w:val="single"/>
        </w:rPr>
        <w:t xml:space="preserve"> something </w:t>
      </w:r>
      <w:r w:rsidRPr="00481692">
        <w:rPr>
          <w:bCs/>
          <w:u w:val="single"/>
        </w:rPr>
        <w:t>separate</w:t>
      </w:r>
      <w:r w:rsidRPr="00FC4E6C">
        <w:rPr>
          <w:bCs/>
          <w:u w:val="single"/>
        </w:rPr>
        <w:t xml:space="preserve"> from globalization </w:t>
      </w:r>
      <w:r w:rsidRPr="00481692">
        <w:rPr>
          <w:bCs/>
          <w:u w:val="single"/>
        </w:rPr>
        <w:t>is misleading</w:t>
      </w:r>
      <w:r w:rsidRPr="00FC4E6C">
        <w:rPr>
          <w:bCs/>
          <w:u w:val="single"/>
        </w:rPr>
        <w:t xml:space="preserve"> and potentially dangerous.</w:t>
      </w:r>
      <w:r w:rsidRPr="00FC4E6C">
        <w:t xml:space="preserve"> Indeed </w:t>
      </w:r>
      <w:r w:rsidRPr="00481692">
        <w:rPr>
          <w:bCs/>
          <w:u w:val="single"/>
        </w:rPr>
        <w:t xml:space="preserve">globalization and terrorism are </w:t>
      </w:r>
      <w:r w:rsidRPr="00FC4E6C">
        <w:rPr>
          <w:bCs/>
          <w:u w:val="single"/>
        </w:rPr>
        <w:t xml:space="preserve">intricately </w:t>
      </w:r>
      <w:r w:rsidRPr="00481692">
        <w:rPr>
          <w:bCs/>
          <w:u w:val="single"/>
        </w:rPr>
        <w:t xml:space="preserve">intertwined </w:t>
      </w:r>
      <w:r w:rsidRPr="00FC4E6C">
        <w:rPr>
          <w:bCs/>
          <w:u w:val="single"/>
        </w:rPr>
        <w:t>forces characterizing international security in the twenty-first century</w:t>
      </w:r>
      <w:r w:rsidRPr="00FC4E6C">
        <w:t xml:space="preserve">. The main question is whether terrorism will succeed in disrupting the [End Page 52] promise of improved livelihoods for millions of people on Earth. </w:t>
      </w:r>
      <w:r w:rsidRPr="00481692">
        <w:rPr>
          <w:bCs/>
          <w:u w:val="single"/>
        </w:rPr>
        <w:t>Globalization is not</w:t>
      </w:r>
      <w:r w:rsidRPr="00FC4E6C">
        <w:rPr>
          <w:bCs/>
          <w:u w:val="single"/>
        </w:rPr>
        <w:t xml:space="preserve"> an </w:t>
      </w:r>
      <w:r w:rsidRPr="00481692">
        <w:rPr>
          <w:bCs/>
          <w:u w:val="single"/>
        </w:rPr>
        <w:t>inevitable</w:t>
      </w:r>
      <w:r w:rsidRPr="00FC4E6C">
        <w:rPr>
          <w:bCs/>
          <w:u w:val="single"/>
        </w:rPr>
        <w:t xml:space="preserve">, linear development, </w:t>
      </w:r>
      <w:r w:rsidRPr="00481692">
        <w:rPr>
          <w:bCs/>
          <w:u w:val="single"/>
        </w:rPr>
        <w:t>and it can be disrupted</w:t>
      </w:r>
      <w:r w:rsidRPr="00FC4E6C">
        <w:rPr>
          <w:bCs/>
          <w:u w:val="single"/>
        </w:rPr>
        <w:t xml:space="preserve"> by such unconventional means as international terrorism.</w:t>
      </w:r>
      <w:r w:rsidRPr="00FC4E6C">
        <w:t xml:space="preserve"> Conversely, </w:t>
      </w:r>
      <w:r w:rsidRPr="00481692">
        <w:rPr>
          <w:bCs/>
          <w:u w:val="single"/>
        </w:rPr>
        <w:t>modern international terrorism is especially dangerous because of the power</w:t>
      </w:r>
      <w:r w:rsidRPr="00FC4E6C">
        <w:rPr>
          <w:bCs/>
          <w:u w:val="single"/>
        </w:rPr>
        <w:t xml:space="preserve"> that </w:t>
      </w:r>
      <w:r w:rsidRPr="00481692">
        <w:rPr>
          <w:bCs/>
          <w:u w:val="single"/>
        </w:rPr>
        <w:t>it</w:t>
      </w:r>
      <w:r w:rsidRPr="00FC4E6C">
        <w:rPr>
          <w:bCs/>
          <w:u w:val="single"/>
        </w:rPr>
        <w:t xml:space="preserve"> potentially </w:t>
      </w:r>
      <w:r w:rsidRPr="00481692">
        <w:rPr>
          <w:bCs/>
          <w:u w:val="single"/>
        </w:rPr>
        <w:t>derives from globalization</w:t>
      </w:r>
      <w:r w:rsidRPr="00FC4E6C">
        <w:rPr>
          <w:bCs/>
          <w:u w:val="single"/>
        </w:rPr>
        <w:t xml:space="preserve">—whether through </w:t>
      </w:r>
      <w:r w:rsidRPr="00481692">
        <w:rPr>
          <w:bCs/>
          <w:u w:val="single"/>
        </w:rPr>
        <w:t>access to CBNR weapons</w:t>
      </w:r>
      <w:r w:rsidRPr="00FC4E6C">
        <w:rPr>
          <w:bCs/>
          <w:u w:val="single"/>
        </w:rPr>
        <w:t xml:space="preserve">, global </w:t>
      </w:r>
      <w:r w:rsidRPr="00481692">
        <w:rPr>
          <w:bCs/>
          <w:u w:val="single"/>
        </w:rPr>
        <w:t>media</w:t>
      </w:r>
      <w:r w:rsidRPr="00FC4E6C">
        <w:rPr>
          <w:bCs/>
          <w:u w:val="single"/>
        </w:rPr>
        <w:t xml:space="preserve"> outreach, </w:t>
      </w:r>
      <w:r w:rsidRPr="00481692">
        <w:rPr>
          <w:bCs/>
          <w:u w:val="single"/>
        </w:rPr>
        <w:t>or</w:t>
      </w:r>
      <w:r w:rsidRPr="00FC4E6C">
        <w:rPr>
          <w:bCs/>
          <w:u w:val="single"/>
        </w:rPr>
        <w:t xml:space="preserve"> a diverse network of </w:t>
      </w:r>
      <w:r w:rsidRPr="00481692">
        <w:rPr>
          <w:bCs/>
          <w:u w:val="single"/>
        </w:rPr>
        <w:t>financial and information resources</w:t>
      </w:r>
    </w:p>
    <w:p w:rsidR="00712173" w:rsidRPr="00FC4E6C" w:rsidRDefault="00712173" w:rsidP="00712173">
      <w:pPr>
        <w:pStyle w:val="Heading4"/>
        <w:rPr>
          <w:rFonts w:cs="Times New Roman"/>
        </w:rPr>
      </w:pPr>
      <w:r w:rsidRPr="00FC4E6C">
        <w:rPr>
          <w:rFonts w:cs="Times New Roman"/>
        </w:rPr>
        <w:t>Growth is root cause of terrorism</w:t>
      </w:r>
    </w:p>
    <w:p w:rsidR="00712173" w:rsidRPr="00FC4E6C" w:rsidRDefault="00712173" w:rsidP="00712173">
      <w:r w:rsidRPr="00FC4E6C">
        <w:rPr>
          <w:b/>
        </w:rPr>
        <w:t>Trainer 2002</w:t>
      </w:r>
      <w:r w:rsidRPr="00FC4E6C">
        <w:t xml:space="preserve"> – senior lecturer at the University of New South Wales (Ted, Democracy &amp; Nature, 8.2, "If you want affluence, prepare for war", EBSCO)</w:t>
      </w:r>
    </w:p>
    <w:p w:rsidR="00712173" w:rsidRPr="00FC4E6C" w:rsidRDefault="00712173" w:rsidP="00712173">
      <w:pPr>
        <w:pStyle w:val="NormalWeb"/>
        <w:rPr>
          <w:sz w:val="14"/>
          <w:szCs w:val="12"/>
        </w:rPr>
      </w:pPr>
      <w:r w:rsidRPr="00FC4E6C">
        <w:rPr>
          <w:sz w:val="14"/>
          <w:szCs w:val="12"/>
        </w:rPr>
        <w:t xml:space="preserve">The crucial role of oppression within the empire is made clear in the following  </w:t>
      </w:r>
      <w:r w:rsidRPr="00FC4E6C">
        <w:rPr>
          <w:sz w:val="22"/>
          <w:szCs w:val="20"/>
          <w:u w:val="single"/>
        </w:rPr>
        <w:t xml:space="preserve">quotes.  </w:t>
      </w:r>
      <w:r w:rsidRPr="00481692">
        <w:rPr>
          <w:sz w:val="22"/>
          <w:szCs w:val="20"/>
          <w:u w:val="single"/>
        </w:rPr>
        <w:t xml:space="preserve">To maintain </w:t>
      </w:r>
      <w:r w:rsidRPr="00FC4E6C">
        <w:rPr>
          <w:sz w:val="22"/>
          <w:szCs w:val="20"/>
          <w:u w:val="single"/>
        </w:rPr>
        <w:t xml:space="preserve">its levels of </w:t>
      </w:r>
      <w:r w:rsidRPr="00481692">
        <w:rPr>
          <w:sz w:val="22"/>
          <w:szCs w:val="20"/>
          <w:u w:val="single"/>
        </w:rPr>
        <w:t>production and consumption … the US must  be assured of</w:t>
      </w:r>
      <w:r w:rsidRPr="00FC4E6C">
        <w:rPr>
          <w:sz w:val="22"/>
          <w:szCs w:val="20"/>
          <w:u w:val="single"/>
        </w:rPr>
        <w:t xml:space="preserve"> getting </w:t>
      </w:r>
      <w:r w:rsidRPr="00481692">
        <w:rPr>
          <w:sz w:val="22"/>
          <w:szCs w:val="20"/>
          <w:u w:val="single"/>
        </w:rPr>
        <w:t xml:space="preserve">increasing </w:t>
      </w:r>
      <w:r w:rsidRPr="00FC4E6C">
        <w:rPr>
          <w:sz w:val="22"/>
          <w:szCs w:val="20"/>
          <w:u w:val="single"/>
        </w:rPr>
        <w:t xml:space="preserve">amounts of the </w:t>
      </w:r>
      <w:r w:rsidRPr="00481692">
        <w:rPr>
          <w:sz w:val="22"/>
          <w:szCs w:val="20"/>
          <w:u w:val="single"/>
        </w:rPr>
        <w:t>resources of poor  countries</w:t>
      </w:r>
      <w:r w:rsidRPr="00481692">
        <w:rPr>
          <w:sz w:val="14"/>
          <w:szCs w:val="12"/>
        </w:rPr>
        <w:t xml:space="preserve">. … </w:t>
      </w:r>
      <w:r w:rsidRPr="00481692">
        <w:rPr>
          <w:sz w:val="22"/>
          <w:szCs w:val="20"/>
          <w:u w:val="single"/>
        </w:rPr>
        <w:t>This</w:t>
      </w:r>
      <w:r w:rsidRPr="00FC4E6C">
        <w:rPr>
          <w:sz w:val="22"/>
          <w:szCs w:val="20"/>
          <w:u w:val="single"/>
        </w:rPr>
        <w:t xml:space="preserve"> in turn </w:t>
      </w:r>
      <w:r w:rsidRPr="00481692">
        <w:rPr>
          <w:sz w:val="22"/>
          <w:szCs w:val="20"/>
          <w:u w:val="single"/>
        </w:rPr>
        <w:t xml:space="preserve">requires </w:t>
      </w:r>
      <w:r w:rsidRPr="00FC4E6C">
        <w:rPr>
          <w:sz w:val="22"/>
          <w:szCs w:val="20"/>
          <w:u w:val="single"/>
        </w:rPr>
        <w:t xml:space="preserve">strong </w:t>
      </w:r>
      <w:r w:rsidRPr="00481692">
        <w:rPr>
          <w:sz w:val="22"/>
          <w:szCs w:val="20"/>
          <w:u w:val="single"/>
        </w:rPr>
        <w:t xml:space="preserve">support of </w:t>
      </w:r>
      <w:r w:rsidRPr="00FC4E6C">
        <w:rPr>
          <w:sz w:val="22"/>
          <w:szCs w:val="20"/>
          <w:u w:val="single"/>
        </w:rPr>
        <w:t xml:space="preserve">unpopular and  </w:t>
      </w:r>
      <w:r w:rsidRPr="00481692">
        <w:rPr>
          <w:sz w:val="22"/>
          <w:szCs w:val="20"/>
          <w:u w:val="single"/>
        </w:rPr>
        <w:t xml:space="preserve">dictatorial regimes which </w:t>
      </w:r>
      <w:r w:rsidRPr="00FC4E6C">
        <w:rPr>
          <w:sz w:val="22"/>
          <w:szCs w:val="20"/>
          <w:u w:val="single"/>
        </w:rPr>
        <w:t xml:space="preserve">maintain political and </w:t>
      </w:r>
      <w:r w:rsidRPr="00481692">
        <w:rPr>
          <w:sz w:val="22"/>
          <w:szCs w:val="20"/>
          <w:u w:val="single"/>
        </w:rPr>
        <w:t>police oppression</w:t>
      </w:r>
      <w:r w:rsidRPr="00FC4E6C">
        <w:rPr>
          <w:sz w:val="22"/>
          <w:szCs w:val="20"/>
          <w:u w:val="single"/>
        </w:rPr>
        <w:t xml:space="preserve">  </w:t>
      </w:r>
      <w:r w:rsidRPr="00FC4E6C">
        <w:rPr>
          <w:sz w:val="14"/>
          <w:szCs w:val="12"/>
        </w:rPr>
        <w:t xml:space="preserve">while serving American interests, to the detriment of their own poor  majorities. If on the other hand Third World people controlled their  own political economies … they could then use more of their resources  themselves … much of the land now used to grow export cash crops …  would be used to feed their own hungry people for example.58  </w:t>
      </w:r>
      <w:r w:rsidRPr="00481692">
        <w:rPr>
          <w:sz w:val="22"/>
          <w:szCs w:val="20"/>
          <w:u w:val="single"/>
        </w:rPr>
        <w:t>It is in the economic interests of</w:t>
      </w:r>
      <w:r w:rsidRPr="00FC4E6C">
        <w:rPr>
          <w:sz w:val="14"/>
          <w:szCs w:val="12"/>
        </w:rPr>
        <w:t xml:space="preserve"> the American </w:t>
      </w:r>
      <w:r w:rsidRPr="00481692">
        <w:rPr>
          <w:sz w:val="22"/>
          <w:szCs w:val="20"/>
          <w:u w:val="single"/>
        </w:rPr>
        <w:t>corporations</w:t>
      </w:r>
      <w:r w:rsidRPr="00FC4E6C">
        <w:rPr>
          <w:sz w:val="22"/>
          <w:szCs w:val="20"/>
          <w:u w:val="single"/>
        </w:rPr>
        <w:t xml:space="preserve"> who  have investments in these countries </w:t>
      </w:r>
      <w:r w:rsidRPr="00481692">
        <w:rPr>
          <w:sz w:val="22"/>
          <w:szCs w:val="20"/>
          <w:u w:val="single"/>
        </w:rPr>
        <w:t xml:space="preserve">to maintain this </w:t>
      </w:r>
      <w:r w:rsidRPr="00FC4E6C">
        <w:rPr>
          <w:sz w:val="22"/>
          <w:szCs w:val="20"/>
          <w:u w:val="single"/>
        </w:rPr>
        <w:t>social structure  (whereby poor masses are oppressed and exploited by local elites)</w:t>
      </w:r>
      <w:r w:rsidRPr="00FC4E6C">
        <w:rPr>
          <w:sz w:val="14"/>
          <w:szCs w:val="12"/>
        </w:rPr>
        <w:t xml:space="preserve">. It is  to keep these elites in power that the United States has … provide d  them with the necessary military equipment, the finance and training .59  The impoverished and long abused masses of Latin America … will  not stay quietly on the farms or in the slums unless they are terribly  afraid … </w:t>
      </w:r>
      <w:r w:rsidRPr="00481692">
        <w:rPr>
          <w:sz w:val="22"/>
          <w:szCs w:val="20"/>
          <w:u w:val="single"/>
        </w:rPr>
        <w:t xml:space="preserve">the rich get richer </w:t>
      </w:r>
      <w:r w:rsidRPr="00FC4E6C">
        <w:rPr>
          <w:sz w:val="22"/>
          <w:szCs w:val="20"/>
          <w:u w:val="single"/>
        </w:rPr>
        <w:t>only</w:t>
      </w:r>
      <w:r w:rsidRPr="00481692">
        <w:rPr>
          <w:sz w:val="22"/>
          <w:szCs w:val="20"/>
          <w:u w:val="single"/>
        </w:rPr>
        <w:t xml:space="preserve"> because they have the guns</w:t>
      </w:r>
      <w:r w:rsidRPr="00FC4E6C">
        <w:rPr>
          <w:sz w:val="14"/>
          <w:szCs w:val="12"/>
        </w:rPr>
        <w:t xml:space="preserve">. The rich  include a great many US companies and individuals, which is why the  United States has provided the guns …60  </w:t>
      </w:r>
      <w:r w:rsidRPr="00FC4E6C">
        <w:rPr>
          <w:sz w:val="22"/>
          <w:szCs w:val="20"/>
          <w:u w:val="single"/>
        </w:rPr>
        <w:t>With the explosion of neoliberalism</w:t>
      </w:r>
      <w:r w:rsidRPr="00FC4E6C">
        <w:rPr>
          <w:sz w:val="14"/>
          <w:szCs w:val="12"/>
        </w:rPr>
        <w:t xml:space="preserve"> onto the global scene since the 1970s, </w:t>
      </w:r>
      <w:r w:rsidRPr="00FC4E6C">
        <w:rPr>
          <w:sz w:val="22"/>
          <w:szCs w:val="20"/>
          <w:u w:val="single"/>
        </w:rPr>
        <w:t>the  need for physical force to maintain the empire has been greatly reduced.</w:t>
      </w:r>
      <w:r w:rsidRPr="00FC4E6C">
        <w:rPr>
          <w:sz w:val="14"/>
          <w:szCs w:val="12"/>
        </w:rPr>
        <w:t xml:space="preserve"> Now the  new rules of the global economy do the job very effectively. As has been  explained, the Structural Adjustment Packages and the laws being introduced to  govern trade, investment and provision of services force all countries to facilitate  uncontested access for rich world corporations to almost all resources, regions  and markets. Gunboats are no longer so necessary and less often do nations need  to be conquered or ruled via a client regime. If a few men in suits soon finally  establish the neoliberal agenda as the only set of rules governing the world  economy no nation will be able to resist and if that exclusive agenda continues to  be taught to economics students no one will want to.  To summarise, </w:t>
      </w:r>
      <w:r w:rsidRPr="00FC4E6C">
        <w:rPr>
          <w:sz w:val="22"/>
          <w:szCs w:val="20"/>
          <w:u w:val="single"/>
        </w:rPr>
        <w:t>the global economy is grotesquely unjust. A few have high  material living standards primarily because of the economic arrangements that  deliver most of the world’s wealth to them and seriously deprive billions of  people.</w:t>
      </w:r>
      <w:r w:rsidRPr="00FC4E6C">
        <w:rPr>
          <w:sz w:val="14"/>
          <w:szCs w:val="12"/>
        </w:rPr>
        <w:t xml:space="preserve"> If access to the world’s resources was allocated more justly people in rich  countries could not have anywhere near the affluent lifestyles they do have. We  could not be so rich if we did not operate an empire and maintaining our empire  involves a great deal of grabbing, repression and terror.  It should not need to be said that none of this is to justify the actions of  11 September. It is about understanding why things like that happen. In my view  ‘terrorist ’ actions by oppressed people are neither morally nor strategically  desirable; they are in general not even likely to contribute to desirable outcomes  for those people. Although in certain situations violence may be the only means  to eliminate oppression, I do not see it as having a central role in the liberation of  the Third World from rich world domination. The transition strategy I advocate is necessarily non-violent (i.e. it cannot succeed if it involves violence), and indeed  is subject to attack from the Left for its deliberate avoidance of confrontation .61  The broader context; peace vs affluence  </w:t>
      </w:r>
      <w:r w:rsidRPr="00FC4E6C">
        <w:rPr>
          <w:sz w:val="22"/>
          <w:szCs w:val="20"/>
          <w:u w:val="single"/>
        </w:rPr>
        <w:t>There is</w:t>
      </w:r>
      <w:r w:rsidRPr="00FC4E6C">
        <w:rPr>
          <w:sz w:val="14"/>
          <w:szCs w:val="12"/>
        </w:rPr>
        <w:t xml:space="preserve"> little </w:t>
      </w:r>
      <w:r w:rsidRPr="00FC4E6C">
        <w:rPr>
          <w:sz w:val="22"/>
          <w:szCs w:val="20"/>
          <w:u w:val="single"/>
        </w:rPr>
        <w:t>evidence on the</w:t>
      </w:r>
      <w:r w:rsidRPr="00FC4E6C">
        <w:rPr>
          <w:sz w:val="14"/>
          <w:szCs w:val="12"/>
        </w:rPr>
        <w:t xml:space="preserve"> precise </w:t>
      </w:r>
      <w:r w:rsidRPr="00481692">
        <w:rPr>
          <w:sz w:val="22"/>
          <w:szCs w:val="20"/>
          <w:u w:val="single"/>
        </w:rPr>
        <w:t>motivation behind the 11 September attacks</w:t>
      </w:r>
      <w:r w:rsidRPr="00FC4E6C">
        <w:rPr>
          <w:sz w:val="22"/>
          <w:szCs w:val="20"/>
          <w:u w:val="single"/>
        </w:rPr>
        <w:t>  on the World Trade Center.</w:t>
      </w:r>
      <w:r w:rsidRPr="00FC4E6C">
        <w:rPr>
          <w:sz w:val="14"/>
          <w:szCs w:val="12"/>
        </w:rPr>
        <w:t xml:space="preserve"> It is not possible to say whether they </w:t>
      </w:r>
      <w:r w:rsidRPr="00481692">
        <w:rPr>
          <w:sz w:val="22"/>
          <w:szCs w:val="12"/>
          <w:u w:val="single"/>
        </w:rPr>
        <w:t>derived</w:t>
      </w:r>
      <w:r w:rsidRPr="00FC4E6C">
        <w:rPr>
          <w:sz w:val="22"/>
          <w:szCs w:val="12"/>
          <w:u w:val="single"/>
        </w:rPr>
        <w:t xml:space="preserve">  </w:t>
      </w:r>
      <w:r w:rsidRPr="00FC4E6C">
        <w:rPr>
          <w:sz w:val="14"/>
          <w:szCs w:val="12"/>
        </w:rPr>
        <w:t xml:space="preserve">primarily </w:t>
      </w:r>
      <w:r w:rsidRPr="00481692">
        <w:rPr>
          <w:sz w:val="22"/>
          <w:szCs w:val="12"/>
          <w:u w:val="single"/>
        </w:rPr>
        <w:t>from</w:t>
      </w:r>
      <w:r w:rsidRPr="00FC4E6C">
        <w:rPr>
          <w:sz w:val="22"/>
          <w:szCs w:val="12"/>
          <w:u w:val="single"/>
        </w:rPr>
        <w:t xml:space="preserve"> </w:t>
      </w:r>
      <w:r w:rsidRPr="00FC4E6C">
        <w:rPr>
          <w:sz w:val="14"/>
          <w:szCs w:val="12"/>
        </w:rPr>
        <w:t xml:space="preserve">fundamentalist religious concerns or from awareness of global  </w:t>
      </w:r>
      <w:r w:rsidRPr="00481692">
        <w:rPr>
          <w:sz w:val="22"/>
          <w:szCs w:val="20"/>
          <w:u w:val="single"/>
        </w:rPr>
        <w:t>economic injustice and the long history of appalling treatment of Islamic peoples</w:t>
      </w:r>
      <w:r w:rsidRPr="00FC4E6C">
        <w:rPr>
          <w:sz w:val="22"/>
          <w:szCs w:val="20"/>
          <w:u w:val="single"/>
        </w:rPr>
        <w:t>  by the West.</w:t>
      </w:r>
      <w:r w:rsidRPr="00FC4E6C">
        <w:rPr>
          <w:sz w:val="14"/>
          <w:szCs w:val="12"/>
        </w:rPr>
        <w:t xml:space="preserve"> There is at least some indication that the former elements are central  in bin Laden’s thinking. However even if those attacks were not responses to the  imperial situation the point of the foregoing discussion is that </w:t>
      </w:r>
      <w:r w:rsidRPr="00FC4E6C">
        <w:rPr>
          <w:sz w:val="22"/>
          <w:szCs w:val="20"/>
          <w:u w:val="single"/>
        </w:rPr>
        <w:t xml:space="preserve">they are the sorts of  acts which must be expected given the existence, nature and functioning of the  empire.  </w:t>
      </w:r>
      <w:r w:rsidRPr="00FC4E6C">
        <w:rPr>
          <w:sz w:val="14"/>
          <w:szCs w:val="12"/>
        </w:rPr>
        <w:t xml:space="preserve">If we are determined to maintain, let alone increase the rich world’s high  material ‘living standards ’ and its commitment to ever-increasing levels of  economic turnover then we must maintain the empire. We cannot have these  living standards unless we get much more than our fair share of the world’s  resource wealth. Therefore </w:t>
      </w:r>
      <w:r w:rsidRPr="00FC4E6C">
        <w:rPr>
          <w:sz w:val="22"/>
          <w:szCs w:val="20"/>
          <w:u w:val="single"/>
        </w:rPr>
        <w:t>these living standards are incompatible with global  economic justice or with enabling all Third World people</w:t>
      </w:r>
      <w:r w:rsidRPr="00FC4E6C">
        <w:rPr>
          <w:sz w:val="14"/>
          <w:szCs w:val="12"/>
        </w:rPr>
        <w:t xml:space="preserve"> to use their own  resources </w:t>
      </w:r>
      <w:r w:rsidRPr="00FC4E6C">
        <w:rPr>
          <w:sz w:val="22"/>
          <w:szCs w:val="20"/>
          <w:u w:val="single"/>
        </w:rPr>
        <w:t>to meet their own needs</w:t>
      </w:r>
      <w:r w:rsidRPr="00FC4E6C">
        <w:rPr>
          <w:sz w:val="14"/>
          <w:szCs w:val="12"/>
        </w:rPr>
        <w:t xml:space="preserve">. It is a zero growth game; if all that land  growing our export crops was diverted to growing basic foods for Third World  people we would get far less coffee and pork. If more of their labour was to go  into producing things they need we would get fewer cheap shirts and TV sets.  There are no where near enough resources for all people to rise to our affluence  so if we are going to maintain our levels of material consumption they will have  to go on getting a miniscule share and go on seeing most of their resources flow  to us.   </w:t>
      </w:r>
    </w:p>
    <w:p w:rsidR="00712173" w:rsidRPr="00FC4E6C" w:rsidRDefault="00712173" w:rsidP="00712173">
      <w:pPr>
        <w:pStyle w:val="Heading4"/>
        <w:rPr>
          <w:rFonts w:cs="Times New Roman"/>
        </w:rPr>
      </w:pPr>
      <w:r w:rsidRPr="00FC4E6C">
        <w:rPr>
          <w:rFonts w:cs="Times New Roman"/>
        </w:rPr>
        <w:t>Growth necessitates domination that causes terrorism—even if their turns are true, they don’t assume the destructive US empire that globalization causes</w:t>
      </w:r>
    </w:p>
    <w:p w:rsidR="00712173" w:rsidRPr="00FC4E6C" w:rsidRDefault="00712173" w:rsidP="00712173">
      <w:r w:rsidRPr="00FC4E6C">
        <w:rPr>
          <w:b/>
        </w:rPr>
        <w:t>Trainer 2002</w:t>
      </w:r>
      <w:r w:rsidRPr="00FC4E6C">
        <w:t xml:space="preserve"> – senior lecturer at the University of New South Wales (Ted, Democracy &amp; Nature, 8.2, "If you want affluence, prepare for war", EBSCO)</w:t>
      </w:r>
    </w:p>
    <w:p w:rsidR="00712173" w:rsidRPr="00FC4E6C" w:rsidRDefault="00712173" w:rsidP="00712173">
      <w:pPr>
        <w:rPr>
          <w:sz w:val="14"/>
        </w:rPr>
      </w:pPr>
      <w:r w:rsidRPr="00FC4E6C">
        <w:rPr>
          <w:sz w:val="14"/>
        </w:rPr>
        <w:t xml:space="preserve">Again, there is an extensive literature documenting these and many other cases.43 Herman and O’Sullivan present a table showing that in recent decades </w:t>
      </w:r>
      <w:r w:rsidRPr="00FC4E6C">
        <w:rPr>
          <w:u w:val="single"/>
        </w:rPr>
        <w:t>the overwhelming majority of terrorist actions</w:t>
      </w:r>
      <w:r w:rsidRPr="00FC4E6C">
        <w:rPr>
          <w:sz w:val="14"/>
        </w:rPr>
        <w:t xml:space="preserve">, measured by death tolls, </w:t>
      </w:r>
      <w:r w:rsidRPr="00FC4E6C">
        <w:rPr>
          <w:u w:val="single"/>
        </w:rPr>
        <w:t>have been carried out by Western states</w:t>
      </w:r>
      <w:r w:rsidRPr="00FC4E6C">
        <w:rPr>
          <w:sz w:val="14"/>
        </w:rPr>
        <w:t xml:space="preserve">. ‘State terror has been immense, and the West and it’s clients have been the major agents.’44 Any serious student of international relations or US foreign policy will be clearly aware of the general scope and significance of the empire that rich countries operate, and of the human rights violations, the violence and injustice this involves. </w:t>
      </w:r>
      <w:r w:rsidRPr="00FC4E6C">
        <w:rPr>
          <w:u w:val="single"/>
        </w:rPr>
        <w:t>Rich world</w:t>
      </w:r>
      <w:r w:rsidRPr="00FC4E6C">
        <w:rPr>
          <w:sz w:val="14"/>
        </w:rPr>
        <w:t xml:space="preserve"> ‘living </w:t>
      </w:r>
      <w:r w:rsidRPr="00FC4E6C">
        <w:rPr>
          <w:u w:val="single"/>
        </w:rPr>
        <w:t>standards’</w:t>
      </w:r>
      <w:r w:rsidRPr="00FC4E6C">
        <w:rPr>
          <w:sz w:val="14"/>
        </w:rPr>
        <w:t xml:space="preserve">, corporate prosperity, comfort and security </w:t>
      </w:r>
      <w:r w:rsidRPr="00FC4E6C">
        <w:rPr>
          <w:u w:val="single"/>
        </w:rPr>
        <w:t xml:space="preserve">could not be sustained </w:t>
      </w:r>
      <w:r w:rsidRPr="00FC4E6C">
        <w:rPr>
          <w:sz w:val="14"/>
        </w:rPr>
        <w:t xml:space="preserve">at anywhere near current levels </w:t>
      </w:r>
      <w:r w:rsidRPr="00FC4E6C">
        <w:rPr>
          <w:u w:val="single"/>
        </w:rPr>
        <w:t xml:space="preserve">without </w:t>
      </w:r>
      <w:r w:rsidRPr="00FC4E6C">
        <w:rPr>
          <w:sz w:val="14"/>
        </w:rPr>
        <w:t xml:space="preserve">this </w:t>
      </w:r>
      <w:r w:rsidRPr="00FC4E6C">
        <w:rPr>
          <w:u w:val="single"/>
        </w:rPr>
        <w:t>empire, nor without the oppression, violence and military activity</w:t>
      </w:r>
      <w:r w:rsidRPr="00FC4E6C">
        <w:rPr>
          <w:sz w:val="14"/>
        </w:rPr>
        <w:t xml:space="preserve"> that keep in place conventional investment, trade and development policies.</w:t>
      </w:r>
      <w:r w:rsidRPr="00FC4E6C">
        <w:rPr>
          <w:sz w:val="14"/>
        </w:rPr>
        <w:cr/>
        <w:t xml:space="preserve">It should therefore be not in the least surprising that several hundred million people more or less hate the rich Western nations. </w:t>
      </w:r>
      <w:r w:rsidRPr="00FC4E6C">
        <w:rPr>
          <w:u w:val="single"/>
        </w:rPr>
        <w:t xml:space="preserve">This is the context in which </w:t>
      </w:r>
      <w:r w:rsidRPr="00FC4E6C">
        <w:rPr>
          <w:sz w:val="14"/>
        </w:rPr>
        <w:t xml:space="preserve">events like those of </w:t>
      </w:r>
      <w:r w:rsidRPr="00FC4E6C">
        <w:rPr>
          <w:u w:val="single"/>
        </w:rPr>
        <w:t>11 September must be understood</w:t>
      </w:r>
      <w:r w:rsidRPr="00FC4E6C">
        <w:rPr>
          <w:sz w:val="14"/>
        </w:rPr>
        <w:t xml:space="preserve">. It is surprising that the huge and </w:t>
      </w:r>
      <w:r w:rsidRPr="00FC4E6C">
        <w:rPr>
          <w:u w:val="single"/>
        </w:rPr>
        <w:t xml:space="preserve">chronic injustice, plunder, repression and indifference </w:t>
      </w:r>
      <w:r w:rsidRPr="00FC4E6C">
        <w:rPr>
          <w:sz w:val="14"/>
        </w:rPr>
        <w:t xml:space="preserve">evident in the global economic system has not </w:t>
      </w:r>
      <w:r w:rsidRPr="00FC4E6C">
        <w:rPr>
          <w:u w:val="single"/>
        </w:rPr>
        <w:t xml:space="preserve">generated </w:t>
      </w:r>
      <w:r w:rsidRPr="00FC4E6C">
        <w:rPr>
          <w:sz w:val="14"/>
        </w:rPr>
        <w:t xml:space="preserve">much greater </w:t>
      </w:r>
      <w:r w:rsidRPr="00FC4E6C">
        <w:rPr>
          <w:u w:val="single"/>
        </w:rPr>
        <w:t>hostile reaction</w:t>
      </w:r>
      <w:r w:rsidRPr="00FC4E6C">
        <w:rPr>
          <w:sz w:val="14"/>
        </w:rPr>
        <w:t xml:space="preserve"> from the Third World, and more eagerness to hit back with violence. This is partly explained by the fact that it is in the interests of Third World rulers to acquiesce in conventional development strategies.</w:t>
      </w:r>
      <w:r w:rsidRPr="00FC4E6C">
        <w:rPr>
          <w:sz w:val="14"/>
        </w:rPr>
        <w:cr/>
        <w:t>The US position</w:t>
      </w:r>
      <w:r w:rsidRPr="00FC4E6C">
        <w:rPr>
          <w:sz w:val="14"/>
        </w:rPr>
        <w:cr/>
        <w:t>Given the foregoing documentation it hardly needs to be added that in the modern era the USA is by far the greatest practitioner of terrorism in the world. Again space permits no more than a brief selection from the many summary statements to this effect.</w:t>
      </w:r>
      <w:r w:rsidRPr="00FC4E6C">
        <w:rPr>
          <w:sz w:val="14"/>
        </w:rPr>
        <w:cr/>
        <w:t>‘</w:t>
      </w:r>
      <w:r w:rsidRPr="00FC4E6C">
        <w:rPr>
          <w:u w:val="single"/>
        </w:rPr>
        <w:t>The US has</w:t>
      </w:r>
      <w:r w:rsidRPr="00FC4E6C">
        <w:rPr>
          <w:sz w:val="14"/>
        </w:rPr>
        <w:t xml:space="preserve"> rained death and destruction on more people in more regions of the globe than any other nation in the period since the Second World War ... it has </w:t>
      </w:r>
      <w:r w:rsidRPr="00FC4E6C">
        <w:rPr>
          <w:u w:val="single"/>
        </w:rPr>
        <w:t>employed its military</w:t>
      </w:r>
      <w:r w:rsidRPr="00FC4E6C">
        <w:rPr>
          <w:sz w:val="14"/>
        </w:rPr>
        <w:t xml:space="preserve"> forces </w:t>
      </w:r>
      <w:r w:rsidRPr="00FC4E6C">
        <w:rPr>
          <w:u w:val="single"/>
        </w:rPr>
        <w:t>in other countries over 70 times since 1945, not counting</w:t>
      </w:r>
      <w:r w:rsidRPr="00FC4E6C">
        <w:rPr>
          <w:sz w:val="14"/>
        </w:rPr>
        <w:t xml:space="preserve"> innumerable instances of </w:t>
      </w:r>
      <w:r w:rsidRPr="00FC4E6C">
        <w:rPr>
          <w:u w:val="single"/>
        </w:rPr>
        <w:t xml:space="preserve">counter insurgency </w:t>
      </w:r>
      <w:r w:rsidRPr="00FC4E6C">
        <w:rPr>
          <w:sz w:val="14"/>
        </w:rPr>
        <w:t>operations</w:t>
      </w:r>
      <w:r w:rsidRPr="00FC4E6C">
        <w:rPr>
          <w:u w:val="single"/>
        </w:rPr>
        <w:t xml:space="preserve"> by the CIA.’</w:t>
      </w:r>
      <w:r w:rsidRPr="00FC4E6C">
        <w:rPr>
          <w:sz w:val="14"/>
        </w:rPr>
        <w:t>45 ‘... the US state has long been using terrorist networks, and carrying out acts of terror itself.’46 The US ‘... is the greatest source of terror on earth’.47</w:t>
      </w:r>
      <w:r w:rsidRPr="00FC4E6C">
        <w:rPr>
          <w:sz w:val="14"/>
        </w:rPr>
        <w:cr/>
        <w:t>‘The greatest source of terrorism48 is the US itself and some of the Latin American countries.’49</w:t>
      </w:r>
      <w:r w:rsidRPr="00FC4E6C">
        <w:rPr>
          <w:sz w:val="14"/>
        </w:rPr>
        <w:cr/>
        <w:t>‘... the US is itself a leading terrorist state.’50 ‘There are many terrorist states, but the United States is unusual in that it is officially committed to international terrorism, and on a scale that puts its rivals to shame.’51</w:t>
      </w:r>
      <w:r w:rsidRPr="00FC4E6C">
        <w:rPr>
          <w:sz w:val="14"/>
        </w:rPr>
        <w:cr/>
        <w:t xml:space="preserve">‘We are the target of terrorists because in much of the world our government stands for dictatorship, bondage, and human exploitation. ... </w:t>
      </w:r>
      <w:r w:rsidRPr="00FC4E6C">
        <w:rPr>
          <w:u w:val="single"/>
        </w:rPr>
        <w:t>We are the target of terrorists because we are hated. ... And we are hated because our governments have done hateful things</w:t>
      </w:r>
      <w:r w:rsidRPr="00FC4E6C">
        <w:rPr>
          <w:sz w:val="14"/>
        </w:rPr>
        <w:t>. ... Time after time we have ousted popular leaders who wanted the riches of the land to be shared by the people who worked it. ... We are hated because our government denies (democracy, freedom, human rights) to people in Third World countries whose resources are coveted by our multinational corporations.’52</w:t>
      </w:r>
      <w:r w:rsidRPr="00FC4E6C">
        <w:rPr>
          <w:sz w:val="14"/>
        </w:rPr>
        <w:cr/>
        <w:t>‘In 1998 Amnesty International released a report that made it clear that the US was ‘at least as responsible for extreme violation of human rights around the globe as—including the promotion of torture and terrorism and state violence—as any government or organisation in the world.’53</w:t>
      </w:r>
      <w:r w:rsidRPr="00FC4E6C">
        <w:rPr>
          <w:sz w:val="14"/>
        </w:rPr>
        <w:cr/>
        <w:t>‘From any objective standpoint, Israel and the United States more frequently rely on terrorism, and in forms that inflict far greater quantums of suffering on their victims than do their opponents.’54</w:t>
      </w:r>
      <w:r w:rsidRPr="00FC4E6C">
        <w:rPr>
          <w:sz w:val="14"/>
        </w:rPr>
        <w:cr/>
        <w:t>That this has been clearly understood for decades by critical students of American Foreign Policy is evident in the following quotes from the late 1970s and early 1980s. ‘... the US and its allies have armed the elites of the Third World to the teeth, and saturated them with counterinsurgency weaponry and training. ... Hideous torture has become standard practice in US client fascist states. ... Much of the electronic and other torture gear, is US supplied and great numbers of ... interrogators are US trained ...’.55</w:t>
      </w:r>
      <w:r w:rsidRPr="00FC4E6C">
        <w:rPr>
          <w:sz w:val="14"/>
        </w:rPr>
        <w:cr/>
        <w:t>“Many of the world’s most brutal dictatorships “... are in place precisely because they serve US interests in a joint venture with local torturers at the expense of their majorities”.’56</w:t>
      </w:r>
      <w:r w:rsidRPr="00FC4E6C">
        <w:rPr>
          <w:sz w:val="14"/>
        </w:rPr>
        <w:cr/>
      </w:r>
      <w:r w:rsidRPr="00FC4E6C">
        <w:rPr>
          <w:u w:val="single"/>
        </w:rPr>
        <w:t>After documenting</w:t>
      </w:r>
      <w:r w:rsidRPr="00FC4E6C">
        <w:rPr>
          <w:sz w:val="14"/>
        </w:rPr>
        <w:t xml:space="preserve"> supply of </w:t>
      </w:r>
      <w:r w:rsidRPr="00FC4E6C">
        <w:rPr>
          <w:u w:val="single"/>
        </w:rPr>
        <w:t>aid to 23 countries guilty of</w:t>
      </w:r>
      <w:r w:rsidRPr="00FC4E6C">
        <w:rPr>
          <w:sz w:val="14"/>
        </w:rPr>
        <w:t xml:space="preserve"> ‘human </w:t>
      </w:r>
      <w:r w:rsidRPr="00FC4E6C">
        <w:rPr>
          <w:u w:val="single"/>
        </w:rPr>
        <w:t>rights abuses’</w:t>
      </w:r>
      <w:r w:rsidRPr="00FC4E6C">
        <w:rPr>
          <w:sz w:val="14"/>
        </w:rPr>
        <w:t>, Trosan and Yates say, ‘</w:t>
      </w:r>
      <w:r w:rsidRPr="00FC4E6C">
        <w:rPr>
          <w:u w:val="single"/>
        </w:rPr>
        <w:t>Without US help they would be hard pressed to contain</w:t>
      </w:r>
      <w:r w:rsidRPr="00FC4E6C">
        <w:rPr>
          <w:sz w:val="14"/>
        </w:rPr>
        <w:t xml:space="preserve"> the fury of </w:t>
      </w:r>
      <w:r w:rsidRPr="00FC4E6C">
        <w:rPr>
          <w:u w:val="single"/>
        </w:rPr>
        <w:t>their oppressed citizens</w:t>
      </w:r>
      <w:r w:rsidRPr="00FC4E6C">
        <w:rPr>
          <w:sz w:val="14"/>
        </w:rPr>
        <w:t xml:space="preserve"> and US businesses would find it difficult to flourish’. Whenever their people have rebelled and tried to seize power, thereby threatening foreign investments, the USA has on every occasion actively supported government repression and terror, or has promoted coups to overthrow popular governments.57</w:t>
      </w:r>
    </w:p>
    <w:p w:rsidR="003C7EE9" w:rsidRPr="00FC4E6C" w:rsidRDefault="00712173" w:rsidP="00712173">
      <w:pPr>
        <w:pStyle w:val="Heading3"/>
        <w:rPr>
          <w:rFonts w:cs="Times New Roman"/>
        </w:rPr>
      </w:pPr>
      <w:r w:rsidRPr="00FC4E6C">
        <w:rPr>
          <w:rFonts w:cs="Times New Roman"/>
        </w:rPr>
        <w:t>A2: Growth Solves Space</w:t>
      </w:r>
    </w:p>
    <w:p w:rsidR="00712173" w:rsidRPr="00FC4E6C" w:rsidRDefault="00712173" w:rsidP="00712173">
      <w:pPr>
        <w:pStyle w:val="Heading4"/>
        <w:rPr>
          <w:rFonts w:cs="Times New Roman"/>
        </w:rPr>
      </w:pPr>
      <w:bookmarkStart w:id="4" w:name="_Toc220317213"/>
      <w:r w:rsidRPr="00FC4E6C">
        <w:rPr>
          <w:rFonts w:cs="Times New Roman"/>
        </w:rPr>
        <w:t>Growth isn’t key—our alternate society isn’t necessarily backwards, we just question excessive consumption</w:t>
      </w:r>
    </w:p>
    <w:bookmarkEnd w:id="4"/>
    <w:p w:rsidR="00712173" w:rsidRPr="00FC4E6C" w:rsidRDefault="00712173" w:rsidP="00712173">
      <w:r w:rsidRPr="00FC4E6C">
        <w:rPr>
          <w:b/>
        </w:rPr>
        <w:t>Trainer 2002</w:t>
      </w:r>
      <w:r w:rsidRPr="00FC4E6C">
        <w:t xml:space="preserve"> – senior lecturer at the University of New South Wales (Ted, Democracy &amp; Nature, 8.2, "If you want affluence, prepare for war", EBSCO)</w:t>
      </w:r>
    </w:p>
    <w:p w:rsidR="00712173" w:rsidRPr="00FC4E6C" w:rsidRDefault="00712173" w:rsidP="00712173">
      <w:r w:rsidRPr="00FC4E6C">
        <w:t xml:space="preserve">The logically inescapable implication from the foregoing discussion is that global peace cannot be achieved before there has been a vast and historically unprecedented transition to ‘The Simpler Way’. </w:t>
      </w:r>
      <w:r w:rsidRPr="00481692">
        <w:rPr>
          <w:u w:val="single"/>
        </w:rPr>
        <w:t>The</w:t>
      </w:r>
      <w:r w:rsidRPr="00FC4E6C">
        <w:rPr>
          <w:u w:val="single"/>
        </w:rPr>
        <w:t xml:space="preserve"> accelerating global </w:t>
      </w:r>
      <w:r w:rsidRPr="00481692">
        <w:rPr>
          <w:u w:val="single"/>
        </w:rPr>
        <w:t>predicament cannot be remedied</w:t>
      </w:r>
      <w:r w:rsidRPr="00FC4E6C">
        <w:rPr>
          <w:u w:val="single"/>
        </w:rPr>
        <w:t xml:space="preserve"> until social,</w:t>
      </w:r>
      <w:r w:rsidRPr="00FC4E6C">
        <w:t xml:space="preserve"> economic, political and cultural systems based on </w:t>
      </w:r>
      <w:r w:rsidRPr="00FC4E6C">
        <w:rPr>
          <w:u w:val="single"/>
        </w:rPr>
        <w:t>competitive individualism</w:t>
      </w:r>
      <w:r w:rsidRPr="00FC4E6C">
        <w:t xml:space="preserve">, </w:t>
      </w:r>
      <w:r w:rsidRPr="00481692">
        <w:rPr>
          <w:u w:val="single"/>
        </w:rPr>
        <w:t>acquisitiveness</w:t>
      </w:r>
      <w:r w:rsidRPr="00FC4E6C">
        <w:t xml:space="preserve">, affluence </w:t>
      </w:r>
      <w:r w:rsidRPr="00481692">
        <w:rPr>
          <w:u w:val="single"/>
        </w:rPr>
        <w:t xml:space="preserve">and growth are </w:t>
      </w:r>
      <w:r w:rsidRPr="00FC4E6C">
        <w:rPr>
          <w:u w:val="single"/>
        </w:rPr>
        <w:t>abandoned a</w:t>
      </w:r>
      <w:r w:rsidRPr="00481692">
        <w:rPr>
          <w:u w:val="single"/>
        </w:rPr>
        <w:t xml:space="preserve">nd replaced by ways of life based on production to meet needs rather than profits, </w:t>
      </w:r>
      <w:r w:rsidRPr="00FC4E6C">
        <w:rPr>
          <w:u w:val="single"/>
        </w:rPr>
        <w:t xml:space="preserve">high levels of individual and local </w:t>
      </w:r>
      <w:r w:rsidRPr="00481692">
        <w:rPr>
          <w:u w:val="single"/>
        </w:rPr>
        <w:t>self-sufficiency, co-operation,</w:t>
      </w:r>
      <w:r w:rsidRPr="00FC4E6C">
        <w:rPr>
          <w:u w:val="single"/>
        </w:rPr>
        <w:t xml:space="preserve"> participation, mutual assistance </w:t>
      </w:r>
      <w:r w:rsidRPr="00481692">
        <w:rPr>
          <w:u w:val="single"/>
        </w:rPr>
        <w:t>and sharing</w:t>
      </w:r>
      <w:r w:rsidRPr="00FC4E6C">
        <w:t xml:space="preserve">, and above all on </w:t>
      </w:r>
      <w:r w:rsidRPr="00FC4E6C">
        <w:rPr>
          <w:u w:val="single"/>
        </w:rPr>
        <w:t>willing acceptance of materially simple lifestyles</w:t>
      </w:r>
      <w:r w:rsidRPr="00FC4E6C">
        <w:t xml:space="preserve"> within zero-growth national economies.76 </w:t>
      </w:r>
      <w:r w:rsidRPr="00481692">
        <w:rPr>
          <w:u w:val="single"/>
        </w:rPr>
        <w:t>This does not mean</w:t>
      </w:r>
      <w:r w:rsidRPr="00FC4E6C">
        <w:rPr>
          <w:u w:val="single"/>
        </w:rPr>
        <w:t xml:space="preserve"> hardship and </w:t>
      </w:r>
      <w:r w:rsidRPr="00481692">
        <w:rPr>
          <w:u w:val="single"/>
        </w:rPr>
        <w:t>deprivation</w:t>
      </w:r>
      <w:r w:rsidRPr="00FC4E6C">
        <w:rPr>
          <w:u w:val="single"/>
        </w:rPr>
        <w:t>;</w:t>
      </w:r>
      <w:r w:rsidRPr="00FC4E6C">
        <w:t xml:space="preserve"> indeed it can be argued that high levels of simplicity, self-sufficiency and co-operation are the necessary conditions for a high quality of life, as well as for global justice and ecological sustainability. </w:t>
      </w:r>
      <w:r w:rsidRPr="00481692">
        <w:rPr>
          <w:u w:val="single"/>
        </w:rPr>
        <w:t xml:space="preserve">Nor does it mean absence of </w:t>
      </w:r>
      <w:r w:rsidRPr="00FC4E6C">
        <w:rPr>
          <w:u w:val="single"/>
        </w:rPr>
        <w:t xml:space="preserve">sophisticated </w:t>
      </w:r>
      <w:r w:rsidRPr="00481692">
        <w:rPr>
          <w:u w:val="single"/>
        </w:rPr>
        <w:t>technology and research</w:t>
      </w:r>
      <w:r w:rsidRPr="00FC4E6C">
        <w:rPr>
          <w:u w:val="single"/>
        </w:rPr>
        <w:t>. It does mean a landscape made up mostly of small towns</w:t>
      </w:r>
      <w:r w:rsidRPr="00FC4E6C">
        <w:t xml:space="preserve"> and villages within comfortable distance of small cities by public transport, with relatively little heavy industry, travel and transport, international trade or big firms. Most ‘government’ would have to be carried out through small local participatory assemblies. Because large sectors of the present economy would no longer be necessary, </w:t>
      </w:r>
      <w:r w:rsidRPr="00FC4E6C">
        <w:rPr>
          <w:u w:val="single"/>
        </w:rPr>
        <w:t>the overall amount of work for monetary income would probably be reduced by two-thirds</w:t>
      </w:r>
      <w:r w:rsidRPr="00FC4E6C">
        <w:t xml:space="preserve">, enabling a much more relaxed pace of life. </w:t>
      </w:r>
      <w:r w:rsidRPr="00481692">
        <w:rPr>
          <w:u w:val="single"/>
        </w:rPr>
        <w:t xml:space="preserve">There would be no need to reduce </w:t>
      </w:r>
      <w:r w:rsidRPr="00FC4E6C">
        <w:rPr>
          <w:u w:val="single"/>
        </w:rPr>
        <w:t xml:space="preserve">the sophistication and </w:t>
      </w:r>
      <w:r w:rsidRPr="00481692">
        <w:rPr>
          <w:u w:val="single"/>
        </w:rPr>
        <w:t xml:space="preserve">quality </w:t>
      </w:r>
      <w:r w:rsidRPr="00FC4E6C">
        <w:rPr>
          <w:u w:val="single"/>
        </w:rPr>
        <w:t xml:space="preserve">of </w:t>
      </w:r>
      <w:r w:rsidRPr="00481692">
        <w:rPr>
          <w:u w:val="single"/>
        </w:rPr>
        <w:t xml:space="preserve">research </w:t>
      </w:r>
      <w:r w:rsidRPr="00FC4E6C">
        <w:rPr>
          <w:u w:val="single"/>
        </w:rPr>
        <w:t xml:space="preserve">and technology </w:t>
      </w:r>
      <w:r w:rsidRPr="00481692">
        <w:rPr>
          <w:u w:val="single"/>
        </w:rPr>
        <w:t>within socially desirable fields</w:t>
      </w:r>
      <w:r w:rsidRPr="00FC4E6C">
        <w:t xml:space="preserve">. Needless to say The Simpler Way would require the abandonment of an economy in which profit and the market are the major determinants of production, consumption or development, and </w:t>
      </w:r>
      <w:r w:rsidRPr="00FC4E6C">
        <w:rPr>
          <w:u w:val="single"/>
        </w:rPr>
        <w:t xml:space="preserve">it would require a steady state or zero growth overall economy. </w:t>
      </w:r>
      <w:r w:rsidRPr="00FC4E6C">
        <w:t xml:space="preserve">Most difficult would be the radical changes in values.  </w:t>
      </w:r>
    </w:p>
    <w:p w:rsidR="00712173" w:rsidRPr="00FC4E6C" w:rsidRDefault="00712173" w:rsidP="00712173">
      <w:pPr>
        <w:pStyle w:val="Heading4"/>
        <w:rPr>
          <w:rFonts w:cs="Times New Roman"/>
        </w:rPr>
      </w:pPr>
      <w:r w:rsidRPr="00FC4E6C">
        <w:rPr>
          <w:rFonts w:cs="Times New Roman"/>
        </w:rPr>
        <w:t>Since colonies would rely on earth we necessarily link turn this</w:t>
      </w:r>
    </w:p>
    <w:p w:rsidR="00712173" w:rsidRPr="00FC4E6C" w:rsidRDefault="00712173" w:rsidP="00712173">
      <w:r w:rsidRPr="00FC4E6C">
        <w:rPr>
          <w:b/>
        </w:rPr>
        <w:t>Globus 2</w:t>
      </w:r>
      <w:r w:rsidRPr="00FC4E6C">
        <w:t xml:space="preserve"> </w:t>
      </w:r>
      <w:r w:rsidRPr="00FC4E6C">
        <w:rPr>
          <w:rFonts w:eastAsia="Batang"/>
        </w:rPr>
        <w:t>(Dr. Ruth Globus, NASA Ames Research Center. “Space Settlements: A Design Study” Chapter 3 - Human Needs In Space. http://www.nas.nasa.gov/About/Education/SpaceSettlement/75SummerStudy/Chapt3.html)</w:t>
      </w:r>
    </w:p>
    <w:p w:rsidR="00712173" w:rsidRPr="00FC4E6C" w:rsidRDefault="00712173" w:rsidP="00712173">
      <w:pPr>
        <w:rPr>
          <w:sz w:val="14"/>
        </w:rPr>
      </w:pPr>
      <w:r w:rsidRPr="00FC4E6C">
        <w:rPr>
          <w:u w:val="single"/>
          <w:lang w:bidi="en-US"/>
        </w:rPr>
        <w:t xml:space="preserve">For communities of 10,000 people </w:t>
      </w:r>
      <w:r w:rsidRPr="00481692">
        <w:rPr>
          <w:u w:val="single"/>
          <w:lang w:bidi="en-US"/>
        </w:rPr>
        <w:t>there is little hope of achieving self-sufficiency</w:t>
      </w:r>
      <w:r w:rsidRPr="00FC4E6C">
        <w:rPr>
          <w:u w:val="single"/>
          <w:lang w:bidi="en-US"/>
        </w:rPr>
        <w:t xml:space="preserve"> as measured by lack or absence of trade</w:t>
      </w:r>
      <w:r w:rsidRPr="00FC4E6C">
        <w:rPr>
          <w:rStyle w:val="Heading3Char"/>
          <w:rFonts w:eastAsia="Batang" w:cs="Times New Roman"/>
          <w:b w:val="0"/>
          <w:sz w:val="14"/>
          <w:u w:val="none"/>
        </w:rPr>
        <w:t>. There have been studies of sociology, economics, and geography which indicate the degree to which various specialities can be sustained. Colin Clark, one of the world's distinguished students of economic organizations, reports (ref. 45) that cities need populations of 100,000 to 200,000 in order to provide "an adequate range of commercial services....". Moreover,</w:t>
      </w:r>
      <w:r w:rsidRPr="00FC4E6C">
        <w:rPr>
          <w:sz w:val="14"/>
          <w:lang w:bidi="en-US"/>
        </w:rPr>
        <w:t xml:space="preserve"> </w:t>
      </w:r>
      <w:r w:rsidRPr="00FC4E6C">
        <w:rPr>
          <w:u w:val="single"/>
          <w:lang w:bidi="en-US"/>
        </w:rPr>
        <w:t xml:space="preserve">populations of 200,000 to 500,000 are required to support broadly-based manufacturing activity. </w:t>
      </w:r>
      <w:r w:rsidRPr="00481692">
        <w:rPr>
          <w:u w:val="single"/>
          <w:lang w:bidi="en-US"/>
        </w:rPr>
        <w:t>A</w:t>
      </w:r>
      <w:r w:rsidRPr="00FC4E6C">
        <w:rPr>
          <w:u w:val="single"/>
          <w:lang w:bidi="en-US"/>
        </w:rPr>
        <w:t xml:space="preserve"> small </w:t>
      </w:r>
      <w:r w:rsidRPr="00481692">
        <w:rPr>
          <w:u w:val="single"/>
          <w:lang w:bidi="en-US"/>
        </w:rPr>
        <w:t>settlement in space, of less than 100,000 people, would</w:t>
      </w:r>
      <w:r w:rsidRPr="00FC4E6C">
        <w:rPr>
          <w:u w:val="single"/>
          <w:lang w:bidi="en-US"/>
        </w:rPr>
        <w:t xml:space="preserve"> necessarily </w:t>
      </w:r>
      <w:r w:rsidRPr="00481692">
        <w:rPr>
          <w:u w:val="single"/>
          <w:lang w:bidi="en-US"/>
        </w:rPr>
        <w:t>require</w:t>
      </w:r>
      <w:r w:rsidRPr="00FC4E6C">
        <w:rPr>
          <w:u w:val="single"/>
          <w:lang w:bidi="en-US"/>
        </w:rPr>
        <w:t xml:space="preserve"> continuing </w:t>
      </w:r>
      <w:r w:rsidRPr="00481692">
        <w:rPr>
          <w:u w:val="single"/>
          <w:lang w:bidi="en-US"/>
        </w:rPr>
        <w:t xml:space="preserve">support from Earth. </w:t>
      </w:r>
      <w:r w:rsidRPr="00FC4E6C">
        <w:rPr>
          <w:u w:val="single"/>
          <w:lang w:bidi="en-US"/>
        </w:rPr>
        <w:t>There is little possibility that such a settlement can be sustained without a steady and sizable movement of materials and information between Earth and the colony.</w:t>
      </w:r>
      <w:r w:rsidRPr="00FC4E6C">
        <w:rPr>
          <w:sz w:val="14"/>
          <w:lang w:bidi="en-US"/>
        </w:rPr>
        <w:t xml:space="preserve"> Because of high demands on material productivity, </w:t>
      </w:r>
      <w:r w:rsidRPr="00FC4E6C">
        <w:rPr>
          <w:u w:val="single"/>
          <w:lang w:bidi="en-US"/>
        </w:rPr>
        <w:t xml:space="preserve">ordinary business services such as </w:t>
      </w:r>
      <w:r w:rsidRPr="00481692">
        <w:rPr>
          <w:u w:val="single"/>
          <w:lang w:bidi="en-US"/>
        </w:rPr>
        <w:t>banking, insurance, bookkeeping, inventory control, and purchasing would</w:t>
      </w:r>
      <w:r w:rsidRPr="00FC4E6C">
        <w:rPr>
          <w:u w:val="single"/>
          <w:lang w:bidi="en-US"/>
        </w:rPr>
        <w:t xml:space="preserve"> very likely </w:t>
      </w:r>
      <w:r w:rsidRPr="00481692">
        <w:rPr>
          <w:u w:val="single"/>
          <w:lang w:bidi="en-US"/>
        </w:rPr>
        <w:t>remain on Earth.</w:t>
      </w:r>
      <w:r w:rsidRPr="00FC4E6C">
        <w:rPr>
          <w:u w:val="single"/>
          <w:lang w:bidi="en-US"/>
        </w:rPr>
        <w:t xml:space="preserve"> Management of the </w:t>
      </w:r>
      <w:r w:rsidRPr="00481692">
        <w:rPr>
          <w:u w:val="single"/>
          <w:lang w:bidi="en-US"/>
        </w:rPr>
        <w:t>transportation</w:t>
      </w:r>
      <w:r w:rsidRPr="00FC4E6C">
        <w:rPr>
          <w:u w:val="single"/>
          <w:lang w:bidi="en-US"/>
        </w:rPr>
        <w:t xml:space="preserve"> system, and </w:t>
      </w:r>
      <w:r w:rsidRPr="00481692">
        <w:rPr>
          <w:u w:val="single"/>
          <w:lang w:bidi="en-US"/>
        </w:rPr>
        <w:t>sales and delivery</w:t>
      </w:r>
      <w:r w:rsidRPr="00FC4E6C">
        <w:rPr>
          <w:u w:val="single"/>
          <w:lang w:bidi="en-US"/>
        </w:rPr>
        <w:t xml:space="preserve"> of products would be Earth based. The highly technological and specialized services of </w:t>
      </w:r>
      <w:r w:rsidRPr="00481692">
        <w:rPr>
          <w:u w:val="single"/>
          <w:lang w:bidi="en-US"/>
        </w:rPr>
        <w:t>medicine, higher education and</w:t>
      </w:r>
      <w:r w:rsidRPr="00FC4E6C">
        <w:rPr>
          <w:u w:val="single"/>
          <w:lang w:bidi="en-US"/>
        </w:rPr>
        <w:t xml:space="preserve"> even of those branches of </w:t>
      </w:r>
      <w:r w:rsidRPr="00481692">
        <w:rPr>
          <w:u w:val="single"/>
          <w:lang w:bidi="en-US"/>
        </w:rPr>
        <w:t>science and engineering</w:t>
      </w:r>
      <w:r w:rsidRPr="00FC4E6C">
        <w:rPr>
          <w:u w:val="single"/>
          <w:lang w:bidi="en-US"/>
        </w:rPr>
        <w:t xml:space="preserve"> not used in the day-to-day life of the colony </w:t>
      </w:r>
      <w:r w:rsidRPr="00481692">
        <w:rPr>
          <w:u w:val="single"/>
          <w:lang w:bidi="en-US"/>
        </w:rPr>
        <w:t>would come from Earth</w:t>
      </w:r>
      <w:r w:rsidRPr="00FC4E6C">
        <w:rPr>
          <w:sz w:val="14"/>
          <w:lang w:bidi="en-US"/>
        </w:rPr>
        <w:t xml:space="preserve">. </w:t>
      </w:r>
      <w:r w:rsidRPr="00FC4E6C">
        <w:rPr>
          <w:rStyle w:val="Heading3Char"/>
          <w:rFonts w:eastAsia="Batang" w:cs="Times New Roman"/>
          <w:b w:val="0"/>
          <w:sz w:val="14"/>
          <w:u w:val="none"/>
        </w:rPr>
        <w:t>A community of 10,000 cannot conceivably support a large research university or a large medical center. Communities of this size on Earth do not encompass much social and cultural variety, and their major productive activities are usually limited in kind and number. To point up the lack of diversity that may reasonably be expected, consider how many and what variety of religious organizations and sects might be expected in a space colony of size 10,000.</w:t>
      </w:r>
      <w:r w:rsidRPr="00FC4E6C">
        <w:rPr>
          <w:sz w:val="14"/>
          <w:lang w:bidi="en-US"/>
        </w:rPr>
        <w:t xml:space="preserve">  </w:t>
      </w:r>
      <w:r w:rsidRPr="00FC4E6C">
        <w:rPr>
          <w:u w:val="single"/>
          <w:lang w:bidi="en-US"/>
        </w:rPr>
        <w:t>Economies of scale for communities suggest an optimal size well above that of the early settlement in space.</w:t>
      </w:r>
    </w:p>
    <w:p w:rsidR="00712173" w:rsidRPr="00FC4E6C" w:rsidRDefault="00712173" w:rsidP="00712173">
      <w:pPr>
        <w:pStyle w:val="Heading4"/>
        <w:rPr>
          <w:rFonts w:cs="Times New Roman"/>
        </w:rPr>
      </w:pPr>
      <w:r w:rsidRPr="00FC4E6C">
        <w:rPr>
          <w:rFonts w:cs="Times New Roman"/>
        </w:rPr>
        <w:t>No political will</w:t>
      </w:r>
    </w:p>
    <w:p w:rsidR="00712173" w:rsidRPr="00FC4E6C" w:rsidRDefault="00712173" w:rsidP="00712173">
      <w:r w:rsidRPr="00FC4E6C">
        <w:rPr>
          <w:b/>
        </w:rPr>
        <w:t>BBC 7</w:t>
      </w:r>
      <w:r w:rsidRPr="00FC4E6C">
        <w:t xml:space="preserve"> (“Will we ever send humans to Mars?” 10-5-07. http://news.bbc.co.uk/2/hi/science/nature/7021303.stm)</w:t>
      </w:r>
    </w:p>
    <w:p w:rsidR="00712173" w:rsidRPr="00FC4E6C" w:rsidRDefault="00712173" w:rsidP="00712173">
      <w:r w:rsidRPr="00FC4E6C">
        <w:rPr>
          <w:u w:val="single"/>
        </w:rPr>
        <w:t>A manned mission to Mars would probably use a so-called split-mission architecture,</w:t>
      </w:r>
      <w:r w:rsidRPr="00FC4E6C">
        <w:t xml:space="preserve"> for which cargo is sent first and astronauts are sent later on a faster spacecraft.  This would reduce fuel costs and the journey time.  Onboard systems that recycle air and water could cut down on "storables" that would need to be taken on the journey. Scientists are also looking at whether a Mars crew could grow some of their own food.  Spacecraft with nuclear propulsion. Image: Nasa. Nasa has carried out studies on nuclear propulsion systems CO2 could even be collected from the Martian atmosphere and broken down to make methane (CH4) - a potential rocket propellant for the return journey.  </w:t>
      </w:r>
      <w:r w:rsidRPr="00FC4E6C">
        <w:rPr>
          <w:u w:val="single"/>
        </w:rPr>
        <w:t xml:space="preserve">But </w:t>
      </w:r>
      <w:r w:rsidRPr="00481692">
        <w:rPr>
          <w:u w:val="single"/>
        </w:rPr>
        <w:t>much more work needs to be done before the dream of humans setting foot on another planet can be realised.</w:t>
      </w:r>
      <w:r w:rsidRPr="00FC4E6C">
        <w:rPr>
          <w:u w:val="single"/>
        </w:rPr>
        <w:t xml:space="preserve">  And, perhaps, </w:t>
      </w:r>
      <w:r w:rsidRPr="00481692">
        <w:rPr>
          <w:u w:val="single"/>
        </w:rPr>
        <w:t>the strong incentive required for governments to commit resources is still lacking</w:t>
      </w:r>
      <w:r w:rsidRPr="00FC4E6C">
        <w:t xml:space="preserve">.  "I've been inspired by the Apollo missions since I was a child. So </w:t>
      </w:r>
      <w:r w:rsidRPr="00481692">
        <w:rPr>
          <w:u w:val="single"/>
        </w:rPr>
        <w:t>for me, the very idea of a person going to Mars</w:t>
      </w:r>
      <w:r w:rsidRPr="00FC4E6C">
        <w:rPr>
          <w:u w:val="single"/>
        </w:rPr>
        <w:t xml:space="preserve"> - the exploration part of this - </w:t>
      </w:r>
      <w:r w:rsidRPr="00481692">
        <w:rPr>
          <w:u w:val="single"/>
        </w:rPr>
        <w:t>is enough</w:t>
      </w:r>
      <w:r w:rsidRPr="00FC4E6C">
        <w:rPr>
          <w:u w:val="single"/>
        </w:rPr>
        <w:t xml:space="preserve">," says Scott Hovland.  </w:t>
      </w:r>
      <w:r w:rsidRPr="00481692">
        <w:rPr>
          <w:u w:val="single"/>
        </w:rPr>
        <w:t>"But</w:t>
      </w:r>
      <w:r w:rsidRPr="00FC4E6C">
        <w:rPr>
          <w:u w:val="single"/>
        </w:rPr>
        <w:t xml:space="preserve"> then, </w:t>
      </w:r>
      <w:r w:rsidRPr="00481692">
        <w:rPr>
          <w:u w:val="single"/>
        </w:rPr>
        <w:t>I'm not the person paying for it."</w:t>
      </w:r>
    </w:p>
    <w:p w:rsidR="00712173" w:rsidRPr="00FC4E6C" w:rsidRDefault="00712173" w:rsidP="00712173">
      <w:pPr>
        <w:pStyle w:val="Heading4"/>
        <w:rPr>
          <w:rFonts w:cs="Times New Roman"/>
        </w:rPr>
      </w:pPr>
      <w:r w:rsidRPr="00FC4E6C">
        <w:rPr>
          <w:rFonts w:cs="Times New Roman"/>
        </w:rPr>
        <w:t>No spacecol</w:t>
      </w:r>
    </w:p>
    <w:p w:rsidR="00712173" w:rsidRPr="00FC4E6C" w:rsidRDefault="00712173" w:rsidP="00712173">
      <w:r w:rsidRPr="00FC4E6C">
        <w:rPr>
          <w:b/>
        </w:rPr>
        <w:t>Coates 2009</w:t>
      </w:r>
      <w:r w:rsidRPr="00FC4E6C">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civilization,  humankind, and the earth”, ScienceDirect, WEA)</w:t>
      </w:r>
    </w:p>
    <w:p w:rsidR="00712173" w:rsidRPr="00FC4E6C" w:rsidRDefault="00712173" w:rsidP="00712173">
      <w:pPr>
        <w:rPr>
          <w:sz w:val="14"/>
        </w:rPr>
      </w:pPr>
      <w:r w:rsidRPr="00FC4E6C">
        <w:rPr>
          <w:sz w:val="14"/>
        </w:rPr>
        <w:t xml:space="preserve">Some prominent scientists as well as numerous science fiction writers have frequently written about an </w:t>
      </w:r>
      <w:r w:rsidRPr="00481692">
        <w:rPr>
          <w:u w:val="single"/>
        </w:rPr>
        <w:t>escape</w:t>
      </w:r>
      <w:r w:rsidRPr="00FC4E6C">
        <w:rPr>
          <w:sz w:val="14"/>
        </w:rPr>
        <w:t xml:space="preserve"> of humankind </w:t>
      </w:r>
      <w:r w:rsidRPr="00FC4E6C">
        <w:rPr>
          <w:u w:val="single"/>
        </w:rPr>
        <w:t>from our planet</w:t>
      </w:r>
      <w:r w:rsidRPr="00FC4E6C">
        <w:rPr>
          <w:sz w:val="14"/>
        </w:rPr>
        <w:t xml:space="preserve"> to another planet [2]. This </w:t>
      </w:r>
      <w:r w:rsidRPr="00481692">
        <w:rPr>
          <w:u w:val="single"/>
        </w:rPr>
        <w:t>is highly unlikely</w:t>
      </w:r>
      <w:r w:rsidRPr="00FC4E6C">
        <w:rPr>
          <w:sz w:val="14"/>
        </w:rPr>
        <w:t xml:space="preserve"> for two reasons. Under the assumption that there is no special or unimaginable scientific discovery made between now and the time we would like to depart, departing the Earth for survival is not in the cards. </w:t>
      </w:r>
      <w:r w:rsidRPr="00481692">
        <w:rPr>
          <w:u w:val="single"/>
        </w:rPr>
        <w:t>First is the question of how many people are necessary to start a new colony</w:t>
      </w:r>
      <w:r w:rsidRPr="00FC4E6C">
        <w:rPr>
          <w:u w:val="single"/>
        </w:rPr>
        <w:t xml:space="preserve"> or to keep a colony going. If we assume two thousand or more, </w:t>
      </w:r>
      <w:r w:rsidRPr="00481692">
        <w:rPr>
          <w:u w:val="single"/>
        </w:rPr>
        <w:t>we get a sense of the needs</w:t>
      </w:r>
      <w:r w:rsidRPr="00FC4E6C">
        <w:rPr>
          <w:sz w:val="14"/>
        </w:rPr>
        <w:t xml:space="preserve"> in launching such an interstellar venture. </w:t>
      </w:r>
      <w:r w:rsidRPr="00FC4E6C">
        <w:rPr>
          <w:u w:val="single"/>
        </w:rPr>
        <w:t>If we just look at</w:t>
      </w:r>
      <w:r w:rsidRPr="00FC4E6C">
        <w:rPr>
          <w:sz w:val="14"/>
        </w:rPr>
        <w:t xml:space="preserve"> interstellar travel </w:t>
      </w:r>
      <w:r w:rsidRPr="00481692">
        <w:rPr>
          <w:u w:val="single"/>
        </w:rPr>
        <w:t>in our own galaxy, we are confronted with the multi-generational time that it would take</w:t>
      </w:r>
      <w:r w:rsidRPr="00FC4E6C">
        <w:rPr>
          <w:sz w:val="14"/>
        </w:rPr>
        <w:t xml:space="preserve">. Stars tend to be close from one point of view, twinkling in the sky, but from the point of view of travel, far distant. It may well take 200–250 years at eight-tenths the speed of light to reach a sun-like star with the appropriate size and satellites similar to Earth, Venus or Mars. If </w:t>
      </w:r>
      <w:r w:rsidRPr="00481692">
        <w:rPr>
          <w:u w:val="single"/>
        </w:rPr>
        <w:t>the crew had to travel for 250 years</w:t>
      </w:r>
      <w:r w:rsidRPr="00FC4E6C">
        <w:rPr>
          <w:sz w:val="14"/>
        </w:rPr>
        <w:t xml:space="preserve">, it would imply a great stockpile of embryos ready to be grown into humans. Technology is not quite ready yet with the artificial womb, but that, by no means, is something to overlook. Another possibility would be to reproduce in the usual way, during travel, keeping in mind that one would want to have the travelers as much like each other at the end as at the beginning of the flight. Genetic tools would come into play in selecting who mates with whom or what egg fits the then current gap. Having gotten to a target, the question then confronting the interstellar travelers is what to do and how to do it. </w:t>
      </w:r>
      <w:r w:rsidRPr="00FC4E6C">
        <w:rPr>
          <w:u w:val="single"/>
        </w:rPr>
        <w:t xml:space="preserve">No matter what the resources are, </w:t>
      </w:r>
      <w:r w:rsidRPr="00481692">
        <w:rPr>
          <w:u w:val="single"/>
        </w:rPr>
        <w:t>unless it is an already lush planet like the Earth</w:t>
      </w:r>
      <w:r w:rsidRPr="00FC4E6C">
        <w:rPr>
          <w:sz w:val="14"/>
        </w:rPr>
        <w:t>—</w:t>
      </w:r>
      <w:r w:rsidRPr="00FC4E6C">
        <w:rPr>
          <w:u w:val="single"/>
        </w:rPr>
        <w:t xml:space="preserve">lush with life, lush with forms of life—the </w:t>
      </w:r>
      <w:r w:rsidRPr="00481692">
        <w:rPr>
          <w:u w:val="single"/>
        </w:rPr>
        <w:t>travelers may have to start</w:t>
      </w:r>
      <w:r w:rsidRPr="00FC4E6C">
        <w:rPr>
          <w:u w:val="single"/>
        </w:rPr>
        <w:t xml:space="preserve"> </w:t>
      </w:r>
      <w:r w:rsidRPr="00FC4E6C">
        <w:rPr>
          <w:sz w:val="14"/>
        </w:rPr>
        <w:t xml:space="preserve">like pioneers, </w:t>
      </w:r>
      <w:r w:rsidRPr="00481692">
        <w:rPr>
          <w:u w:val="single"/>
        </w:rPr>
        <w:t>from scratch. That raises the question of what raw materials</w:t>
      </w:r>
      <w:r w:rsidRPr="00FC4E6C">
        <w:rPr>
          <w:u w:val="single"/>
        </w:rPr>
        <w:t xml:space="preserve">, </w:t>
      </w:r>
      <w:r w:rsidRPr="00481692">
        <w:rPr>
          <w:u w:val="single"/>
        </w:rPr>
        <w:t>machinery</w:t>
      </w:r>
      <w:r w:rsidRPr="00FC4E6C">
        <w:rPr>
          <w:u w:val="single"/>
        </w:rPr>
        <w:t xml:space="preserve">, devices, </w:t>
      </w:r>
      <w:r w:rsidRPr="00481692">
        <w:rPr>
          <w:u w:val="single"/>
        </w:rPr>
        <w:t>and training</w:t>
      </w:r>
      <w:r w:rsidRPr="00FC4E6C">
        <w:rPr>
          <w:u w:val="single"/>
        </w:rPr>
        <w:t xml:space="preserve"> </w:t>
      </w:r>
      <w:r w:rsidRPr="00FC4E6C">
        <w:rPr>
          <w:sz w:val="14"/>
        </w:rPr>
        <w:t xml:space="preserve">in use of those devices should be stored on board. It is getting to be a mighty big space craft. </w:t>
      </w:r>
      <w:r w:rsidRPr="00481692">
        <w:rPr>
          <w:u w:val="single"/>
        </w:rPr>
        <w:t>The notion of escaping to another world</w:t>
      </w:r>
      <w:r w:rsidRPr="00FC4E6C">
        <w:rPr>
          <w:sz w:val="14"/>
        </w:rPr>
        <w:t xml:space="preserve"> by a flight to another planet, under the best of circumstances, </w:t>
      </w:r>
      <w:r w:rsidRPr="00481692">
        <w:rPr>
          <w:u w:val="single"/>
        </w:rPr>
        <w:t xml:space="preserve">borders on </w:t>
      </w:r>
      <w:r w:rsidRPr="00FC4E6C">
        <w:rPr>
          <w:u w:val="single"/>
        </w:rPr>
        <w:t>the</w:t>
      </w:r>
      <w:r w:rsidRPr="00FC4E6C">
        <w:rPr>
          <w:sz w:val="14"/>
        </w:rPr>
        <w:t xml:space="preserve"> extremely unlikely, shading off into the </w:t>
      </w:r>
      <w:r w:rsidRPr="00481692">
        <w:rPr>
          <w:u w:val="single"/>
        </w:rPr>
        <w:t>impossible, in terms of the total global population</w:t>
      </w:r>
      <w:r w:rsidRPr="00481692">
        <w:rPr>
          <w:sz w:val="14"/>
        </w:rPr>
        <w:t xml:space="preserve"> </w:t>
      </w:r>
      <w:r w:rsidRPr="00481692">
        <w:rPr>
          <w:u w:val="single"/>
        </w:rPr>
        <w:t>and of what we know</w:t>
      </w:r>
      <w:r w:rsidRPr="00FC4E6C">
        <w:rPr>
          <w:sz w:val="14"/>
        </w:rPr>
        <w:t>, assuming no extreme discoveries or capabilities like teleportation.</w:t>
      </w:r>
    </w:p>
    <w:p w:rsidR="00712173" w:rsidRPr="00FC4E6C" w:rsidRDefault="00712173" w:rsidP="00712173">
      <w:pPr>
        <w:pStyle w:val="Heading4"/>
        <w:rPr>
          <w:rFonts w:cs="Times New Roman"/>
        </w:rPr>
      </w:pPr>
      <w:r w:rsidRPr="00FC4E6C">
        <w:rPr>
          <w:rFonts w:cs="Times New Roman"/>
        </w:rPr>
        <w:t>Muscle and bone sensitivity make it impossible</w:t>
      </w:r>
    </w:p>
    <w:p w:rsidR="00712173" w:rsidRPr="00FC4E6C" w:rsidRDefault="00712173" w:rsidP="00712173">
      <w:r w:rsidRPr="00FC4E6C">
        <w:rPr>
          <w:rStyle w:val="UnderliningChar"/>
          <w:b/>
          <w:u w:val="none"/>
        </w:rPr>
        <w:t xml:space="preserve">Potember, Bryden, and </w:t>
      </w:r>
      <w:r w:rsidRPr="00481692">
        <w:rPr>
          <w:rStyle w:val="UnderliningChar"/>
          <w:b/>
          <w:u w:val="none"/>
        </w:rPr>
        <w:t>Shapiro</w:t>
      </w:r>
      <w:r w:rsidRPr="00FC4E6C">
        <w:rPr>
          <w:b/>
        </w:rPr>
        <w:t>,</w:t>
      </w:r>
      <w:r w:rsidRPr="00FC4E6C">
        <w:t xml:space="preserve"> Researchers for the Applied Physics Laboratory at Johns Hopkins University, </w:t>
      </w:r>
      <w:r w:rsidRPr="00481692">
        <w:rPr>
          <w:rStyle w:val="UnderliningChar"/>
          <w:b/>
          <w:u w:val="none"/>
        </w:rPr>
        <w:t>2001</w:t>
      </w:r>
      <w:r w:rsidRPr="00FC4E6C">
        <w:t xml:space="preserve">  (Dr. Richard S., Dr. Wayne A., and Dr. Jay R., “Analysis of bone metabolism biomarkers and countermeasures using time of flight mass spectrometry,” </w:t>
      </w:r>
    </w:p>
    <w:p w:rsidR="00712173" w:rsidRPr="00FC4E6C" w:rsidRDefault="00712173" w:rsidP="00712173">
      <w:r w:rsidRPr="00481692">
        <w:rPr>
          <w:u w:val="single"/>
        </w:rPr>
        <w:t>Exposure to reduced gravity</w:t>
      </w:r>
      <w:r w:rsidRPr="00FC4E6C">
        <w:rPr>
          <w:u w:val="single"/>
        </w:rPr>
        <w:t xml:space="preserve"> during space travel profoundly alters the loads placed on bone and muscle.  </w:t>
      </w:r>
      <w:r w:rsidRPr="00481692">
        <w:rPr>
          <w:u w:val="single"/>
        </w:rPr>
        <w:t>Astronauts  lose muscle mass and strength</w:t>
      </w:r>
      <w:r w:rsidRPr="00FC4E6C">
        <w:rPr>
          <w:u w:val="single"/>
        </w:rPr>
        <w:t xml:space="preserve"> while in space</w:t>
      </w:r>
      <w:r w:rsidRPr="00FC4E6C">
        <w:t>.  Exercise countermeasures are so important that other activities may not be given enough time.</w:t>
      </w:r>
      <w:r w:rsidRPr="00FC4E6C">
        <w:rPr>
          <w:u w:val="single"/>
        </w:rPr>
        <w:t xml:space="preserve">  The data from humans in space indicates a very rapid atrophy of skeletal muscle.  After 5-  day flights, mean cross-sectional areas of muscle fibers were 11 and 24% smaller</w:t>
      </w:r>
      <w:r w:rsidRPr="00FC4E6C">
        <w:t xml:space="preserve"> in type I and II fibers.  </w:t>
      </w:r>
      <w:r w:rsidRPr="00481692">
        <w:rPr>
          <w:u w:val="single"/>
        </w:rPr>
        <w:t>These  changes occurred even though countermeasures were undertaken</w:t>
      </w:r>
      <w:r w:rsidRPr="00FC4E6C">
        <w:rPr>
          <w:u w:val="single"/>
        </w:rPr>
        <w:t xml:space="preserve"> by astronauts. There is a need</w:t>
      </w:r>
      <w:r w:rsidRPr="00FC4E6C">
        <w:t xml:space="preserve"> to measure pharmacological, hormonal and growth factor biomarkers </w:t>
      </w:r>
      <w:r w:rsidRPr="00FC4E6C">
        <w:rPr>
          <w:u w:val="single"/>
        </w:rPr>
        <w:t xml:space="preserve">and to develop in-depth  knowledge of molecular mechanisms for complex interplay between muscle atrophy and bone demineralization.  We  are evaluating the technical feasibility for </w:t>
      </w:r>
      <w:r w:rsidRPr="00FC4E6C">
        <w:t>evaluating the following</w:t>
      </w:r>
      <w:r w:rsidRPr="00FC4E6C">
        <w:rPr>
          <w:u w:val="single"/>
        </w:rPr>
        <w:t xml:space="preserve"> biomarkers</w:t>
      </w:r>
      <w:r w:rsidRPr="00FC4E6C">
        <w:t xml:space="preserve"> by TOF-MS: growth hormone,  insulin-like growth factors (IGF-I), glucocorticoids: cortisol (</w:t>
      </w:r>
      <w:r w:rsidRPr="00FC4E6C">
        <w:rPr>
          <w:u w:val="single"/>
        </w:rPr>
        <w:t>which may play a central role in the early stages of  muscle atrophy</w:t>
      </w:r>
      <w:r w:rsidRPr="00FC4E6C">
        <w:t xml:space="preserve">), and 3-methylhistidine (breakdown product of muscle proteins).  </w:t>
      </w:r>
      <w:r w:rsidRPr="00481692">
        <w:rPr>
          <w:u w:val="single"/>
        </w:rPr>
        <w:t>Exposure to microgravity rapidly leads to osteopenia due to increased bone resorptio</w:t>
      </w:r>
      <w:r w:rsidRPr="00FC4E6C">
        <w:rPr>
          <w:u w:val="single"/>
        </w:rPr>
        <w:t>n and decreased bone  formation.  Studies</w:t>
      </w:r>
      <w:r w:rsidRPr="00FC4E6C">
        <w:t xml:space="preserve"> with Skylab and Russian crews</w:t>
      </w:r>
      <w:r w:rsidRPr="00FC4E6C">
        <w:rPr>
          <w:u w:val="single"/>
        </w:rPr>
        <w:t xml:space="preserve"> demonstrated 1.0-1.6%/month mean losses of bone mass from the  spine, femur, neck, and pelvis, increasing the risk of fracture.  Also of concern is the lack of evidence that bone loss  is fully reversible on return to earth.</w:t>
      </w:r>
      <w:r w:rsidRPr="00FC4E6C">
        <w:t xml:space="preserve">  Progress in developing effective countermeasures to demineralization depends on increased understanding of how the complex biochemical systems that modulate bone turnover response to  pharmacological and stress-induced interventions.</w:t>
      </w:r>
    </w:p>
    <w:p w:rsidR="00712173" w:rsidRPr="00FC4E6C" w:rsidRDefault="00712173" w:rsidP="00712173"/>
    <w:p w:rsidR="002A7915" w:rsidRDefault="002A7915" w:rsidP="002A7915">
      <w:pPr>
        <w:pStyle w:val="Heading3"/>
      </w:pPr>
      <w:r>
        <w:t>A2: Growth Solves Water Wars</w:t>
      </w:r>
    </w:p>
    <w:p w:rsidR="002A7915" w:rsidRPr="00B523D5" w:rsidRDefault="002A7915" w:rsidP="002A7915">
      <w:pPr>
        <w:pStyle w:val="Heading4"/>
      </w:pPr>
      <w:r w:rsidRPr="00B523D5">
        <w:t>Continued growth and consumption guarantees violent conflicts over clean water</w:t>
      </w:r>
    </w:p>
    <w:p w:rsidR="002A7915" w:rsidRPr="00B523D5" w:rsidRDefault="002A7915" w:rsidP="002A7915">
      <w:r w:rsidRPr="00B523D5">
        <w:rPr>
          <w:b/>
        </w:rPr>
        <w:t>Speth 2008</w:t>
      </w:r>
      <w:r w:rsidRPr="00B523D5">
        <w:t xml:space="preserve"> – JD Yale, law professor, Carter's environmental advisor, former head of the UN's largest agency for international development, former chairman of the  of the Council on Environmental Quality, NRDC co-founder (James, "The bridge at the end of the world: Capitalism, the environment, and crossing from crisis to sust</w:t>
      </w:r>
      <w:r>
        <w:t>ainability", p. 6-9, Gigapedia)</w:t>
      </w:r>
    </w:p>
    <w:p w:rsidR="002A7915" w:rsidRPr="00B523D5" w:rsidRDefault="002A7915" w:rsidP="002A7915">
      <w:pPr>
        <w:rPr>
          <w:sz w:val="14"/>
          <w:szCs w:val="15"/>
        </w:rPr>
      </w:pPr>
      <w:r w:rsidRPr="00481692">
        <w:rPr>
          <w:szCs w:val="15"/>
          <w:u w:val="single"/>
        </w:rPr>
        <w:t xml:space="preserve">It has been said that there are alternative sources of energy, </w:t>
      </w:r>
      <w:r w:rsidRPr="00481692">
        <w:rPr>
          <w:u w:val="single"/>
        </w:rPr>
        <w:t>but there are no alternatives to water.</w:t>
      </w:r>
      <w:r w:rsidRPr="00B523D5">
        <w:rPr>
          <w:u w:val="single"/>
        </w:rPr>
        <w:t xml:space="preserve"> There are several dimensions to what has correctly been called the world water crisis</w:t>
      </w:r>
      <w:r w:rsidRPr="00B523D5">
        <w:rPr>
          <w:sz w:val="14"/>
          <w:szCs w:val="15"/>
        </w:rPr>
        <w:t xml:space="preserve">.40 </w:t>
      </w:r>
    </w:p>
    <w:p w:rsidR="002A7915" w:rsidRPr="002A7915" w:rsidRDefault="002A7915" w:rsidP="002A7915">
      <w:pPr>
        <w:rPr>
          <w:b/>
        </w:rPr>
      </w:pPr>
      <w:r w:rsidRPr="00B523D5">
        <w:rPr>
          <w:sz w:val="14"/>
          <w:szCs w:val="15"/>
        </w:rPr>
        <w:t xml:space="preserve">First, </w:t>
      </w:r>
      <w:r w:rsidRPr="00481692">
        <w:rPr>
          <w:u w:val="single"/>
        </w:rPr>
        <w:t xml:space="preserve">there is the crisis of </w:t>
      </w:r>
      <w:r w:rsidRPr="00B523D5">
        <w:rPr>
          <w:u w:val="single"/>
        </w:rPr>
        <w:t xml:space="preserve">natural </w:t>
      </w:r>
      <w:r w:rsidRPr="00481692">
        <w:rPr>
          <w:u w:val="single"/>
        </w:rPr>
        <w:t xml:space="preserve">watercourses and their </w:t>
      </w:r>
      <w:r w:rsidRPr="00B523D5">
        <w:rPr>
          <w:u w:val="single"/>
        </w:rPr>
        <w:t xml:space="preserve">attendant </w:t>
      </w:r>
      <w:r w:rsidRPr="00481692">
        <w:rPr>
          <w:u w:val="single"/>
        </w:rPr>
        <w:t xml:space="preserve">wetlands. No natural areas have been as degraded </w:t>
      </w:r>
      <w:r w:rsidRPr="00B523D5">
        <w:rPr>
          <w:u w:val="single"/>
        </w:rPr>
        <w:t xml:space="preserve">by human activities </w:t>
      </w:r>
      <w:r w:rsidRPr="00481692">
        <w:rPr>
          <w:u w:val="single"/>
        </w:rPr>
        <w:t>as freshwater systems. Natural water courses</w:t>
      </w:r>
      <w:r w:rsidRPr="00B523D5">
        <w:rPr>
          <w:u w:val="single"/>
        </w:rPr>
        <w:t xml:space="preserve"> </w:t>
      </w:r>
      <w:r w:rsidRPr="00B523D5">
        <w:rPr>
          <w:sz w:val="14"/>
          <w:szCs w:val="15"/>
        </w:rPr>
        <w:t xml:space="preserve">and the vibrant life associated with them </w:t>
      </w:r>
      <w:r w:rsidRPr="00481692">
        <w:rPr>
          <w:u w:val="single"/>
        </w:rPr>
        <w:t>have been extensively affected</w:t>
      </w:r>
      <w:r w:rsidRPr="00B523D5">
        <w:rPr>
          <w:u w:val="single"/>
        </w:rPr>
        <w:t xml:space="preserve"> by dams, dikes, diversions, stream channelization, wetland filling and</w:t>
      </w:r>
      <w:r w:rsidRPr="00B523D5">
        <w:rPr>
          <w:sz w:val="14"/>
        </w:rPr>
        <w:t xml:space="preserve"> </w:t>
      </w:r>
      <w:r w:rsidRPr="00B523D5">
        <w:rPr>
          <w:sz w:val="14"/>
          <w:szCs w:val="15"/>
        </w:rPr>
        <w:t xml:space="preserve">other modifica tions, and, ofcourse, </w:t>
      </w:r>
      <w:r w:rsidRPr="00B523D5">
        <w:rPr>
          <w:u w:val="single"/>
        </w:rPr>
        <w:t>pollution.</w:t>
      </w:r>
      <w:r w:rsidRPr="00B523D5">
        <w:rPr>
          <w:sz w:val="14"/>
        </w:rPr>
        <w:t xml:space="preserve"> </w:t>
      </w:r>
      <w:r w:rsidRPr="00B523D5">
        <w:rPr>
          <w:sz w:val="14"/>
          <w:szCs w:val="15"/>
        </w:rPr>
        <w:t xml:space="preserve">Six percent of the world's major river basins have been severely or moderately fragmented by dams or other construction. Since 1950 the number of large dams has increased from 5,700 worldwide to more than 41,000. Much of this activity is done to secure access to the water, but </w:t>
      </w:r>
      <w:r w:rsidRPr="00B523D5">
        <w:rPr>
          <w:u w:val="single"/>
        </w:rPr>
        <w:t xml:space="preserve">power production, flood control, navigation, and land reclamation have also been important factors. </w:t>
      </w:r>
      <w:r w:rsidRPr="00B523D5">
        <w:rPr>
          <w:sz w:val="14"/>
          <w:szCs w:val="15"/>
        </w:rPr>
        <w:t xml:space="preserve">As freshwater is diverted from natural sources, ecosystems dependent on that water suffer, including aquatic systems, wetlands, and forests. </w:t>
      </w:r>
      <w:r w:rsidRPr="00B523D5">
        <w:rPr>
          <w:u w:val="single"/>
        </w:rPr>
        <w:t xml:space="preserve">About </w:t>
      </w:r>
      <w:r w:rsidRPr="00481692">
        <w:rPr>
          <w:u w:val="single"/>
        </w:rPr>
        <w:t xml:space="preserve">half the </w:t>
      </w:r>
      <w:r w:rsidRPr="00B523D5">
        <w:rPr>
          <w:u w:val="single"/>
        </w:rPr>
        <w:t xml:space="preserve">world's </w:t>
      </w:r>
      <w:r w:rsidRPr="00481692">
        <w:rPr>
          <w:u w:val="single"/>
        </w:rPr>
        <w:t>wetlands have been lost</w:t>
      </w:r>
      <w:r w:rsidRPr="00B523D5">
        <w:rPr>
          <w:u w:val="single"/>
        </w:rPr>
        <w:t xml:space="preserve">, and more than a fifth of known freshwater </w:t>
      </w:r>
      <w:r w:rsidRPr="00481692">
        <w:rPr>
          <w:u w:val="single"/>
        </w:rPr>
        <w:t xml:space="preserve">species have </w:t>
      </w:r>
      <w:r w:rsidRPr="00B523D5">
        <w:rPr>
          <w:u w:val="single"/>
        </w:rPr>
        <w:t xml:space="preserve">already </w:t>
      </w:r>
      <w:r w:rsidRPr="00481692">
        <w:rPr>
          <w:u w:val="single"/>
        </w:rPr>
        <w:t>been driven to extinction</w:t>
      </w:r>
      <w:r w:rsidRPr="00481692">
        <w:rPr>
          <w:sz w:val="14"/>
          <w:szCs w:val="15"/>
        </w:rPr>
        <w:t>.</w:t>
      </w:r>
      <w:r w:rsidRPr="00B523D5">
        <w:rPr>
          <w:sz w:val="14"/>
          <w:szCs w:val="15"/>
        </w:rPr>
        <w:t xml:space="preserve">41 The second crisis is the crisis of freshwater supply. </w:t>
      </w:r>
      <w:r w:rsidRPr="00B523D5">
        <w:rPr>
          <w:u w:val="single"/>
        </w:rPr>
        <w:t xml:space="preserve">Human demand for water climbed sixfold in the twentieth century, and the trend continues today. Humanity now withdraws slightly over half of accessible freshwater, and </w:t>
      </w:r>
      <w:r w:rsidRPr="00481692">
        <w:rPr>
          <w:u w:val="single"/>
        </w:rPr>
        <w:t>water withdrawals could climb</w:t>
      </w:r>
      <w:r w:rsidRPr="00B523D5">
        <w:rPr>
          <w:u w:val="single"/>
        </w:rPr>
        <w:t xml:space="preserve"> to 70 percent by 2025.</w:t>
      </w:r>
      <w:r w:rsidRPr="00B523D5">
        <w:rPr>
          <w:sz w:val="14"/>
          <w:szCs w:val="15"/>
        </w:rPr>
        <w:t xml:space="preserve">42 Meeting the world's demands for freshwater is proving problematic. About 40 percent of the world's people already live in countries that are classified as "water stressed," meaning that already 20 to 40 percent of liate pressures the available freshwater is being used by human societies. </w:t>
      </w:r>
      <w:r w:rsidRPr="00B523D5">
        <w:rPr>
          <w:u w:val="single"/>
        </w:rPr>
        <w:t xml:space="preserve">Projections indicate that </w:t>
      </w:r>
      <w:r w:rsidRPr="00481692">
        <w:rPr>
          <w:u w:val="single"/>
        </w:rPr>
        <w:t xml:space="preserve">the percentage of people </w:t>
      </w:r>
      <w:r w:rsidRPr="00B523D5">
        <w:rPr>
          <w:u w:val="single"/>
        </w:rPr>
        <w:t xml:space="preserve">living </w:t>
      </w:r>
      <w:r w:rsidRPr="00481692">
        <w:rPr>
          <w:u w:val="single"/>
        </w:rPr>
        <w:t>in water-stressed countries could rise to 65 percent</w:t>
      </w:r>
      <w:r w:rsidRPr="00B523D5">
        <w:rPr>
          <w:u w:val="single"/>
        </w:rPr>
        <w:t xml:space="preserve"> by 2025</w:t>
      </w:r>
      <w:r>
        <w:rPr>
          <w:u w:val="single"/>
        </w:rPr>
        <w:t xml:space="preserve"> </w:t>
      </w:r>
      <w:r w:rsidRPr="00B523D5">
        <w:rPr>
          <w:sz w:val="14"/>
          <w:szCs w:val="15"/>
        </w:rPr>
        <w:t xml:space="preserve">.43 </w:t>
      </w:r>
      <w:r w:rsidRPr="00B523D5">
        <w:rPr>
          <w:u w:val="single"/>
        </w:rPr>
        <w:t>A large portion of freshwater withdrawals, about 70 percent, goes to agriculture</w:t>
      </w:r>
      <w:r w:rsidRPr="00B523D5">
        <w:rPr>
          <w:sz w:val="14"/>
          <w:szCs w:val="15"/>
        </w:rPr>
        <w:t xml:space="preserve">. Since 1960, acreage under irrigation has more than doubled. A special problem is occurring in India, China, and elsewhere in Asia where tens of millions of tube wells are depleting "fossil" ground waters. The New Scientist reports that "hundreds of millions of Indians may see their land turned to desert.,,44 Overall, </w:t>
      </w:r>
      <w:r w:rsidRPr="00B523D5">
        <w:rPr>
          <w:u w:val="single"/>
        </w:rPr>
        <w:t xml:space="preserve">according to a study by top water specialists from around the world, </w:t>
      </w:r>
      <w:r w:rsidRPr="00481692">
        <w:rPr>
          <w:u w:val="single"/>
        </w:rPr>
        <w:t>world demand for water could double</w:t>
      </w:r>
      <w:r w:rsidRPr="00B523D5">
        <w:rPr>
          <w:u w:val="single"/>
        </w:rPr>
        <w:t xml:space="preserve"> by 2050</w:t>
      </w:r>
      <w:r w:rsidRPr="00B523D5">
        <w:rPr>
          <w:sz w:val="14"/>
          <w:szCs w:val="15"/>
        </w:rPr>
        <w:t>.45 "At the worst," the New York Times reported, "</w:t>
      </w:r>
      <w:r w:rsidRPr="00481692">
        <w:rPr>
          <w:u w:val="single"/>
        </w:rPr>
        <w:t>a deepening water crisis would fuel violent conflicts</w:t>
      </w:r>
      <w:r w:rsidRPr="00B523D5">
        <w:rPr>
          <w:sz w:val="14"/>
          <w:szCs w:val="15"/>
        </w:rPr>
        <w:t xml:space="preserve">, dry up rivers and increase groundwater pollution.... It would also force the rural poor to clear ever-more grasslands and forests to grow food and leave many more people hungry."46 Last, there is the crisis of pollution. </w:t>
      </w:r>
      <w:r w:rsidRPr="00481692">
        <w:rPr>
          <w:u w:val="single"/>
        </w:rPr>
        <w:t>Pollutants of all types are discharged</w:t>
      </w:r>
      <w:r w:rsidRPr="00B523D5">
        <w:rPr>
          <w:u w:val="single"/>
        </w:rPr>
        <w:t xml:space="preserve"> into the world's waters in enormous quantities, </w:t>
      </w:r>
      <w:r w:rsidRPr="00481692">
        <w:rPr>
          <w:u w:val="single"/>
        </w:rPr>
        <w:t>reducing the capacities of bodies of water to support</w:t>
      </w:r>
      <w:r w:rsidRPr="00B523D5">
        <w:rPr>
          <w:u w:val="single"/>
        </w:rPr>
        <w:t xml:space="preserve"> life in the water and to support </w:t>
      </w:r>
      <w:r w:rsidRPr="00481692">
        <w:rPr>
          <w:u w:val="single"/>
        </w:rPr>
        <w:t>human communities.</w:t>
      </w:r>
      <w:r w:rsidRPr="00B523D5">
        <w:rPr>
          <w:sz w:val="14"/>
        </w:rPr>
        <w:t xml:space="preserve"> </w:t>
      </w:r>
      <w:r w:rsidRPr="00B523D5">
        <w:rPr>
          <w:sz w:val="14"/>
          <w:szCs w:val="15"/>
        </w:rPr>
        <w:t xml:space="preserve">Contamination denies a large portion of the world's population access to clean water supplies. </w:t>
      </w:r>
      <w:r w:rsidRPr="00B523D5">
        <w:rPr>
          <w:u w:val="single"/>
        </w:rPr>
        <w:t xml:space="preserve">About </w:t>
      </w:r>
      <w:r w:rsidRPr="00481692">
        <w:rPr>
          <w:u w:val="single"/>
        </w:rPr>
        <w:t xml:space="preserve">a billion </w:t>
      </w:r>
      <w:r w:rsidRPr="00B523D5">
        <w:rPr>
          <w:u w:val="single"/>
        </w:rPr>
        <w:t xml:space="preserve">people, a fifth of the world's population, </w:t>
      </w:r>
      <w:r w:rsidRPr="00481692">
        <w:rPr>
          <w:u w:val="single"/>
        </w:rPr>
        <w:t>lack clean</w:t>
      </w:r>
      <w:r w:rsidRPr="00B523D5">
        <w:rPr>
          <w:u w:val="single"/>
        </w:rPr>
        <w:t xml:space="preserve"> drinking </w:t>
      </w:r>
      <w:r w:rsidRPr="00481692">
        <w:rPr>
          <w:u w:val="single"/>
        </w:rPr>
        <w:t>water</w:t>
      </w:r>
      <w:r w:rsidRPr="00B523D5">
        <w:rPr>
          <w:sz w:val="14"/>
          <w:szCs w:val="15"/>
        </w:rPr>
        <w:t xml:space="preserve">; 40 percent lack sanitary services. The World Health Organization calculates that each year about 1.6 million children die from diseases caused by unsafe drinking water and lack of water for sanitation and hygiene.47 Water supply issues will become increasingly prevalent in the United States. Freshwater withdrawals per capita from surface and ground waters in the United States are twice that of the OECD (Organisation for Economic Co-operation and Development) as a whole. The Environmental Protection Agency estimates that </w:t>
      </w:r>
      <w:r w:rsidRPr="00B523D5">
        <w:rPr>
          <w:u w:val="single"/>
        </w:rPr>
        <w:t>if current American water use remains constant at a hundred gallons per person per day, thirtysix states will face water shortages by 2013</w:t>
      </w:r>
      <w:r w:rsidRPr="00B523D5">
        <w:rPr>
          <w:sz w:val="14"/>
        </w:rPr>
        <w:t xml:space="preserve">. </w:t>
      </w:r>
      <w:r w:rsidRPr="00B523D5">
        <w:rPr>
          <w:sz w:val="14"/>
          <w:szCs w:val="15"/>
        </w:rPr>
        <w:t xml:space="preserve">As a result, humanity's "first need" will soon be privatized. Investors are moving into a water related market that is estimated to be worth at least $15° billion in the United States by 20IO. "Water is a growth driver for as long and as far as the eye can see," a Goldman Sachs water analyst told the New York Times in 2006. 48 </w:t>
      </w:r>
    </w:p>
    <w:p w:rsidR="00B24C9F" w:rsidRPr="00FC4E6C" w:rsidRDefault="00B24C9F" w:rsidP="00B24C9F">
      <w:pPr>
        <w:pStyle w:val="Heading2"/>
        <w:rPr>
          <w:rFonts w:cs="Times New Roman"/>
        </w:rPr>
      </w:pPr>
      <w:r w:rsidRPr="00FC4E6C">
        <w:rPr>
          <w:rFonts w:cs="Times New Roman"/>
        </w:rPr>
        <w:t>Answers to Warming Answers</w:t>
      </w:r>
    </w:p>
    <w:p w:rsidR="00712173" w:rsidRPr="00FC4E6C" w:rsidRDefault="00712173" w:rsidP="00712173">
      <w:pPr>
        <w:pStyle w:val="Heading3"/>
        <w:rPr>
          <w:rFonts w:cs="Times New Roman"/>
        </w:rPr>
      </w:pPr>
      <w:r w:rsidRPr="00FC4E6C">
        <w:rPr>
          <w:rFonts w:cs="Times New Roman"/>
        </w:rPr>
        <w:t>A2: Adaptation Solves</w:t>
      </w:r>
    </w:p>
    <w:p w:rsidR="00712173" w:rsidRPr="00FC4E6C" w:rsidRDefault="00712173" w:rsidP="00712173">
      <w:pPr>
        <w:pStyle w:val="Heading4"/>
        <w:rPr>
          <w:rFonts w:cs="Times New Roman"/>
        </w:rPr>
      </w:pPr>
      <w:r w:rsidRPr="00FC4E6C">
        <w:rPr>
          <w:rFonts w:cs="Times New Roman"/>
        </w:rPr>
        <w:t>Their defense doesn’t assume the rate of growth—it will happen too fast and overwhelms adaptation</w:t>
      </w:r>
    </w:p>
    <w:p w:rsidR="00712173" w:rsidRPr="00FC4E6C" w:rsidRDefault="00712173" w:rsidP="00712173">
      <w:pPr>
        <w:rPr>
          <w:b/>
        </w:rPr>
      </w:pPr>
      <w:r w:rsidRPr="00FC4E6C">
        <w:rPr>
          <w:b/>
        </w:rPr>
        <w:t>Barry, PhD ecologist, 7</w:t>
      </w:r>
      <w:r w:rsidRPr="00FC4E6C">
        <w:rPr>
          <w:sz w:val="14"/>
        </w:rPr>
        <w:t xml:space="preserve">—President and Founder of Ecological Internet, PhD in Land Resources from the U of Wisconsin-Madison, MSc in Conservation Biology and Sustainable Development from U of Wisconsin-Madison, BA in political science from Marquette U (Glen, May, “Earth Prophecy - And the way out”, New Paradigm Journal, </w:t>
      </w:r>
      <w:hyperlink r:id="rId27" w:history="1">
        <w:r w:rsidRPr="00FC4E6C">
          <w:rPr>
            <w:rStyle w:val="Hyperlink"/>
            <w:sz w:val="14"/>
          </w:rPr>
          <w:t>http://www.newparadigmjournal.com/May2007/earthprophecy.htm</w:t>
        </w:r>
      </w:hyperlink>
      <w:r w:rsidRPr="00FC4E6C">
        <w:rPr>
          <w:sz w:val="14"/>
        </w:rPr>
        <w:t>, AL)</w:t>
      </w:r>
    </w:p>
    <w:p w:rsidR="00712173" w:rsidRPr="00FC4E6C" w:rsidRDefault="00712173" w:rsidP="00712173">
      <w:pPr>
        <w:rPr>
          <w:sz w:val="14"/>
        </w:rPr>
      </w:pPr>
      <w:r w:rsidRPr="00FC4E6C">
        <w:rPr>
          <w:u w:val="single"/>
        </w:rPr>
        <w:t>The ecological foundation of being is failing.</w:t>
      </w:r>
      <w:r w:rsidRPr="00FC4E6C">
        <w:rPr>
          <w:sz w:val="14"/>
        </w:rPr>
        <w:t xml:space="preserve"> And as a result here is just a sampling of what we can expect. </w:t>
      </w:r>
      <w:r w:rsidRPr="00481692">
        <w:rPr>
          <w:u w:val="single"/>
        </w:rPr>
        <w:t>The effects of</w:t>
      </w:r>
      <w:r w:rsidRPr="00FC4E6C">
        <w:rPr>
          <w:u w:val="single"/>
        </w:rPr>
        <w:t xml:space="preserve"> human </w:t>
      </w:r>
      <w:r w:rsidRPr="00481692">
        <w:rPr>
          <w:u w:val="single"/>
        </w:rPr>
        <w:t>consumption</w:t>
      </w:r>
      <w:r w:rsidRPr="00FC4E6C">
        <w:rPr>
          <w:sz w:val="14"/>
        </w:rPr>
        <w:t xml:space="preserve"> and fossil fuel use </w:t>
      </w:r>
      <w:r w:rsidRPr="00481692">
        <w:rPr>
          <w:u w:val="single"/>
        </w:rPr>
        <w:t xml:space="preserve">are going to spawn </w:t>
      </w:r>
      <w:r w:rsidRPr="00481692">
        <w:rPr>
          <w:b/>
          <w:u w:val="single"/>
        </w:rPr>
        <w:t>tremendous climate feedbacks</w:t>
      </w:r>
      <w:r w:rsidRPr="00FC4E6C">
        <w:rPr>
          <w:u w:val="single"/>
        </w:rPr>
        <w:t>.</w:t>
      </w:r>
      <w:r w:rsidRPr="00FC4E6C">
        <w:rPr>
          <w:sz w:val="14"/>
        </w:rPr>
        <w:t xml:space="preserve"> The Amazon, Congo and Asia/Pacific </w:t>
      </w:r>
      <w:r w:rsidRPr="00481692">
        <w:rPr>
          <w:u w:val="single"/>
        </w:rPr>
        <w:t>rainforests</w:t>
      </w:r>
      <w:r w:rsidRPr="00FC4E6C">
        <w:rPr>
          <w:sz w:val="14"/>
        </w:rPr>
        <w:t xml:space="preserve"> (those </w:t>
      </w:r>
      <w:r w:rsidRPr="00FC4E6C">
        <w:rPr>
          <w:u w:val="single"/>
        </w:rPr>
        <w:t>that remain</w:t>
      </w:r>
      <w:r w:rsidRPr="00FC4E6C">
        <w:rPr>
          <w:sz w:val="14"/>
        </w:rPr>
        <w:t xml:space="preserve">) </w:t>
      </w:r>
      <w:r w:rsidRPr="00481692">
        <w:rPr>
          <w:u w:val="single"/>
        </w:rPr>
        <w:t>will</w:t>
      </w:r>
      <w:r w:rsidRPr="00FC4E6C">
        <w:rPr>
          <w:u w:val="single"/>
        </w:rPr>
        <w:t xml:space="preserve"> largely </w:t>
      </w:r>
      <w:r w:rsidRPr="00481692">
        <w:rPr>
          <w:u w:val="single"/>
        </w:rPr>
        <w:t>die releasing</w:t>
      </w:r>
      <w:r w:rsidRPr="00FC4E6C">
        <w:rPr>
          <w:sz w:val="14"/>
        </w:rPr>
        <w:t xml:space="preserve"> their </w:t>
      </w:r>
      <w:r w:rsidRPr="00481692">
        <w:rPr>
          <w:u w:val="single"/>
        </w:rPr>
        <w:t>carbon. Melting permafrost and ocean methane</w:t>
      </w:r>
      <w:r w:rsidRPr="00FC4E6C">
        <w:rPr>
          <w:u w:val="single"/>
        </w:rPr>
        <w:t xml:space="preserve"> hydrates</w:t>
      </w:r>
      <w:r w:rsidRPr="00FC4E6C">
        <w:rPr>
          <w:sz w:val="14"/>
        </w:rPr>
        <w:t xml:space="preserve">, along with heat absorbing open Arctic waters, </w:t>
      </w:r>
      <w:r w:rsidRPr="00481692">
        <w:rPr>
          <w:u w:val="single"/>
        </w:rPr>
        <w:t>will</w:t>
      </w:r>
      <w:r w:rsidRPr="00FC4E6C">
        <w:rPr>
          <w:sz w:val="14"/>
        </w:rPr>
        <w:t xml:space="preserve"> further </w:t>
      </w:r>
      <w:r w:rsidRPr="00FC4E6C">
        <w:rPr>
          <w:u w:val="single"/>
        </w:rPr>
        <w:t xml:space="preserve">consolidate and </w:t>
      </w:r>
      <w:r w:rsidRPr="00481692">
        <w:rPr>
          <w:u w:val="single"/>
        </w:rPr>
        <w:t xml:space="preserve">ensure </w:t>
      </w:r>
      <w:r w:rsidRPr="00481692">
        <w:rPr>
          <w:b/>
          <w:u w:val="single"/>
        </w:rPr>
        <w:t>run-away climate change</w:t>
      </w:r>
      <w:r w:rsidRPr="00FC4E6C">
        <w:rPr>
          <w:sz w:val="14"/>
        </w:rPr>
        <w:t xml:space="preserve"> of </w:t>
      </w:r>
      <w:r w:rsidRPr="00481692">
        <w:rPr>
          <w:u w:val="single"/>
        </w:rPr>
        <w:t>such</w:t>
      </w:r>
      <w:r w:rsidRPr="00FC4E6C">
        <w:rPr>
          <w:sz w:val="14"/>
        </w:rPr>
        <w:t xml:space="preserve"> magnitude </w:t>
      </w:r>
      <w:r w:rsidRPr="00481692">
        <w:rPr>
          <w:u w:val="single"/>
        </w:rPr>
        <w:t xml:space="preserve">that </w:t>
      </w:r>
      <w:r w:rsidRPr="00481692">
        <w:rPr>
          <w:b/>
          <w:u w:val="single"/>
          <w:bdr w:val="single" w:sz="4" w:space="0" w:color="auto" w:frame="1"/>
        </w:rPr>
        <w:t>adaptation is futile</w:t>
      </w:r>
      <w:r w:rsidRPr="00FC4E6C">
        <w:rPr>
          <w:u w:val="single"/>
        </w:rPr>
        <w:t>.</w:t>
      </w:r>
      <w:r w:rsidRPr="00FC4E6C">
        <w:rPr>
          <w:sz w:val="14"/>
        </w:rPr>
        <w:t xml:space="preserve"> </w:t>
      </w:r>
    </w:p>
    <w:p w:rsidR="00FC4E6C" w:rsidRPr="00FC4E6C" w:rsidRDefault="00FC4E6C" w:rsidP="00FC4E6C">
      <w:pPr>
        <w:pStyle w:val="Heading3"/>
        <w:rPr>
          <w:rFonts w:cs="Times New Roman"/>
        </w:rPr>
      </w:pPr>
      <w:r w:rsidRPr="00FC4E6C">
        <w:rPr>
          <w:rFonts w:cs="Times New Roman"/>
        </w:rPr>
        <w:t>A2: Alt Causes</w:t>
      </w:r>
    </w:p>
    <w:p w:rsidR="00FC4E6C" w:rsidRPr="00FC4E6C" w:rsidRDefault="00FC4E6C" w:rsidP="00FC4E6C">
      <w:pPr>
        <w:pStyle w:val="Heading4"/>
        <w:rPr>
          <w:rFonts w:cs="Times New Roman"/>
        </w:rPr>
      </w:pPr>
      <w:r w:rsidRPr="00FC4E6C">
        <w:rPr>
          <w:rFonts w:cs="Times New Roman"/>
        </w:rPr>
        <w:t>Growth is the root cause</w:t>
      </w:r>
    </w:p>
    <w:p w:rsidR="00FC4E6C" w:rsidRPr="00FC4E6C" w:rsidRDefault="00FC4E6C" w:rsidP="00FC4E6C">
      <w:r w:rsidRPr="00FC4E6C">
        <w:rPr>
          <w:b/>
        </w:rPr>
        <w:t>Godhaven 9</w:t>
      </w:r>
      <w:r w:rsidRPr="00FC4E6C">
        <w:t xml:space="preserve"> (Merrick, environmental writer and activist, “Swapping technologies fails to address the root causes of climate change,” July 15, http://www.guardian.co.uk/environment/cif-green/2009/jul/15/technofix-climate-change)</w:t>
      </w:r>
    </w:p>
    <w:p w:rsidR="00FC4E6C" w:rsidRPr="00FC4E6C" w:rsidRDefault="00FC4E6C" w:rsidP="00FC4E6C">
      <w:pPr>
        <w:rPr>
          <w:rStyle w:val="AuthorDateChar"/>
          <w:rFonts w:eastAsiaTheme="minorHAnsi"/>
          <w:sz w:val="22"/>
        </w:rPr>
      </w:pPr>
      <w:r w:rsidRPr="00FC4E6C">
        <w:rPr>
          <w:szCs w:val="20"/>
        </w:rPr>
        <w:t xml:space="preserve">Technology is part of the solution to climate change. But only part. </w:t>
      </w:r>
      <w:r w:rsidRPr="00481692">
        <w:rPr>
          <w:szCs w:val="20"/>
          <w:u w:val="single"/>
        </w:rPr>
        <w:t>Techno-fixes</w:t>
      </w:r>
      <w:r w:rsidRPr="00FC4E6C">
        <w:rPr>
          <w:szCs w:val="20"/>
        </w:rPr>
        <w:t xml:space="preserve"> like some of those in the Guardian's Manchester Report </w:t>
      </w:r>
      <w:r w:rsidRPr="00FC4E6C">
        <w:rPr>
          <w:szCs w:val="20"/>
          <w:u w:val="single"/>
        </w:rPr>
        <w:t xml:space="preserve">simply </w:t>
      </w:r>
      <w:r w:rsidRPr="00FC4E6C">
        <w:rPr>
          <w:b/>
          <w:szCs w:val="20"/>
          <w:u w:val="single"/>
        </w:rPr>
        <w:t>cannot deliver the carbon cuts science demands of us without being accompanied by drastic reductions in our consumption.</w:t>
      </w:r>
      <w:r w:rsidRPr="00FC4E6C">
        <w:rPr>
          <w:szCs w:val="20"/>
        </w:rPr>
        <w:t xml:space="preserve"> </w:t>
      </w:r>
      <w:r w:rsidRPr="00FC4E6C">
        <w:rPr>
          <w:szCs w:val="20"/>
          <w:u w:val="single"/>
        </w:rPr>
        <w:t>That means radical economic</w:t>
      </w:r>
      <w:r w:rsidRPr="00FC4E6C">
        <w:rPr>
          <w:szCs w:val="20"/>
        </w:rPr>
        <w:t xml:space="preserve"> and social </w:t>
      </w:r>
      <w:r w:rsidRPr="00FC4E6C">
        <w:rPr>
          <w:szCs w:val="20"/>
          <w:u w:val="single"/>
        </w:rPr>
        <w:t>transformation</w:t>
      </w:r>
      <w:r w:rsidRPr="00FC4E6C">
        <w:rPr>
          <w:szCs w:val="20"/>
        </w:rPr>
        <w:t xml:space="preserve">. </w:t>
      </w:r>
      <w:r w:rsidRPr="00FC4E6C">
        <w:rPr>
          <w:szCs w:val="20"/>
          <w:u w:val="single"/>
        </w:rPr>
        <w:t xml:space="preserve">Merely swapping technologies </w:t>
      </w:r>
      <w:r w:rsidRPr="00481692">
        <w:rPr>
          <w:szCs w:val="20"/>
          <w:u w:val="single"/>
        </w:rPr>
        <w:t>fail</w:t>
      </w:r>
      <w:r w:rsidRPr="00FC4E6C">
        <w:rPr>
          <w:szCs w:val="20"/>
          <w:u w:val="single"/>
        </w:rPr>
        <w:t>s</w:t>
      </w:r>
      <w:r w:rsidRPr="00481692">
        <w:rPr>
          <w:szCs w:val="20"/>
          <w:u w:val="single"/>
        </w:rPr>
        <w:t xml:space="preserve"> to address</w:t>
      </w:r>
      <w:r w:rsidRPr="00FC4E6C">
        <w:rPr>
          <w:szCs w:val="20"/>
          <w:u w:val="single"/>
        </w:rPr>
        <w:t xml:space="preserve"> the </w:t>
      </w:r>
      <w:r w:rsidRPr="00481692">
        <w:rPr>
          <w:b/>
          <w:szCs w:val="20"/>
          <w:u w:val="single"/>
        </w:rPr>
        <w:t>root causes</w:t>
      </w:r>
      <w:r w:rsidRPr="00FC4E6C">
        <w:rPr>
          <w:b/>
          <w:szCs w:val="20"/>
          <w:u w:val="single"/>
        </w:rPr>
        <w:t xml:space="preserve"> of climate change. </w:t>
      </w:r>
      <w:r w:rsidRPr="00FC4E6C">
        <w:rPr>
          <w:szCs w:val="20"/>
        </w:rPr>
        <w:t xml:space="preserve"> </w:t>
      </w:r>
      <w:r w:rsidRPr="00FC4E6C">
        <w:rPr>
          <w:szCs w:val="20"/>
          <w:u w:val="single"/>
        </w:rPr>
        <w:t>We need to choose the solutions that are the cheapest,</w:t>
      </w:r>
      <w:r w:rsidRPr="00FC4E6C">
        <w:rPr>
          <w:szCs w:val="20"/>
        </w:rPr>
        <w:t xml:space="preserve"> the </w:t>
      </w:r>
      <w:r w:rsidRPr="00FC4E6C">
        <w:rPr>
          <w:szCs w:val="20"/>
          <w:u w:val="single"/>
        </w:rPr>
        <w:t>swiftest</w:t>
      </w:r>
      <w:r w:rsidRPr="00FC4E6C">
        <w:rPr>
          <w:szCs w:val="20"/>
        </w:rPr>
        <w:t xml:space="preserve">, the </w:t>
      </w:r>
      <w:r w:rsidRPr="00FC4E6C">
        <w:rPr>
          <w:szCs w:val="20"/>
          <w:u w:val="single"/>
        </w:rPr>
        <w:t>most effective</w:t>
      </w:r>
      <w:r w:rsidRPr="00FC4E6C">
        <w:rPr>
          <w:szCs w:val="20"/>
        </w:rPr>
        <w:t xml:space="preserve"> and least likely to incur dire side effects. </w:t>
      </w:r>
      <w:r w:rsidRPr="00FC4E6C">
        <w:rPr>
          <w:szCs w:val="20"/>
          <w:u w:val="single"/>
        </w:rPr>
        <w:t>On all counts, there's a simple answer</w:t>
      </w:r>
      <w:r w:rsidRPr="00FC4E6C">
        <w:rPr>
          <w:szCs w:val="20"/>
        </w:rPr>
        <w:t xml:space="preserve"> – stop burning the stuff in the first place. </w:t>
      </w:r>
      <w:r w:rsidRPr="00FC4E6C">
        <w:rPr>
          <w:b/>
          <w:szCs w:val="20"/>
          <w:u w:val="single"/>
        </w:rPr>
        <w:t>Consume less.</w:t>
      </w:r>
      <w:r w:rsidRPr="00FC4E6C">
        <w:rPr>
          <w:szCs w:val="20"/>
        </w:rPr>
        <w:t xml:space="preserve">  </w:t>
      </w:r>
      <w:r w:rsidRPr="00481692">
        <w:rPr>
          <w:szCs w:val="20"/>
          <w:u w:val="single"/>
        </w:rPr>
        <w:t>The</w:t>
      </w:r>
      <w:r w:rsidRPr="00FC4E6C">
        <w:rPr>
          <w:szCs w:val="20"/>
          <w:u w:val="single"/>
        </w:rPr>
        <w:t xml:space="preserve">re is a certain </w:t>
      </w:r>
      <w:r w:rsidRPr="00481692">
        <w:rPr>
          <w:szCs w:val="20"/>
          <w:u w:val="single"/>
        </w:rPr>
        <w:t>level of resources we need to survive</w:t>
      </w:r>
      <w:r w:rsidRPr="00FC4E6C">
        <w:rPr>
          <w:szCs w:val="20"/>
          <w:u w:val="single"/>
        </w:rPr>
        <w:t xml:space="preserve">, and beyond that there is a level we need in order to have lives that are comfortable and meaningful. </w:t>
      </w:r>
      <w:r w:rsidRPr="00FC4E6C">
        <w:rPr>
          <w:b/>
          <w:szCs w:val="20"/>
          <w:u w:val="single"/>
        </w:rPr>
        <w:t xml:space="preserve">It </w:t>
      </w:r>
      <w:r w:rsidRPr="00481692">
        <w:rPr>
          <w:b/>
          <w:szCs w:val="20"/>
          <w:u w:val="single"/>
        </w:rPr>
        <w:t>is far below what we presently consume</w:t>
      </w:r>
      <w:r w:rsidRPr="00FC4E6C">
        <w:rPr>
          <w:szCs w:val="20"/>
        </w:rPr>
        <w:t xml:space="preserve">. Americans consume twice as much oil as Europeans. Are they twice as happy? Are Europeans half as free?  </w:t>
      </w:r>
      <w:r w:rsidRPr="00FC4E6C">
        <w:rPr>
          <w:szCs w:val="20"/>
          <w:u w:val="single"/>
        </w:rPr>
        <w:t>Economic growth itself is not a measure of human well-being</w:t>
      </w:r>
      <w:r w:rsidRPr="00FC4E6C">
        <w:rPr>
          <w:szCs w:val="20"/>
        </w:rPr>
        <w:t xml:space="preserve">, it only measures things with an assessed monetary value. It values wants at the same level as needs and, while it purports to bring prosperity to the masses, its tendency to concentrate profit in fewer and fewer hands leaves billions without the necessities of a decent life.  </w:t>
      </w:r>
      <w:r w:rsidRPr="00FC4E6C">
        <w:rPr>
          <w:szCs w:val="20"/>
          <w:u w:val="single"/>
        </w:rPr>
        <w:t>Techno-fixation masks the incompatibility of solving climate change with unlimited economic growth</w:t>
      </w:r>
      <w:r w:rsidRPr="00FC4E6C">
        <w:rPr>
          <w:szCs w:val="20"/>
        </w:rPr>
        <w:t xml:space="preserve">. </w:t>
      </w:r>
      <w:r w:rsidRPr="00481692">
        <w:rPr>
          <w:szCs w:val="20"/>
          <w:u w:val="single"/>
        </w:rPr>
        <w:t>Even if energy consumption can be reduced</w:t>
      </w:r>
      <w:r w:rsidRPr="00FC4E6C">
        <w:rPr>
          <w:szCs w:val="20"/>
          <w:u w:val="single"/>
        </w:rPr>
        <w:t xml:space="preserve"> for an activity, </w:t>
      </w:r>
      <w:r w:rsidRPr="00481692">
        <w:rPr>
          <w:szCs w:val="20"/>
          <w:u w:val="single"/>
        </w:rPr>
        <w:t>ongoing economic growth eats up</w:t>
      </w:r>
      <w:r w:rsidRPr="00FC4E6C">
        <w:rPr>
          <w:szCs w:val="20"/>
          <w:u w:val="single"/>
        </w:rPr>
        <w:t xml:space="preserve"> the </w:t>
      </w:r>
      <w:r w:rsidRPr="00481692">
        <w:rPr>
          <w:szCs w:val="20"/>
          <w:u w:val="single"/>
        </w:rPr>
        <w:t>improvement and</w:t>
      </w:r>
      <w:r w:rsidRPr="00FC4E6C">
        <w:rPr>
          <w:szCs w:val="20"/>
          <w:u w:val="single"/>
        </w:rPr>
        <w:t xml:space="preserve"> </w:t>
      </w:r>
      <w:r w:rsidRPr="00481692">
        <w:rPr>
          <w:szCs w:val="20"/>
          <w:u w:val="single"/>
        </w:rPr>
        <w:t>overall</w:t>
      </w:r>
      <w:r w:rsidRPr="00FC4E6C">
        <w:rPr>
          <w:szCs w:val="20"/>
          <w:u w:val="single"/>
        </w:rPr>
        <w:t xml:space="preserve"> energy </w:t>
      </w:r>
      <w:r w:rsidRPr="00481692">
        <w:rPr>
          <w:szCs w:val="20"/>
          <w:u w:val="single"/>
        </w:rPr>
        <w:t>consumption still rises</w:t>
      </w:r>
      <w:r w:rsidRPr="00FC4E6C">
        <w:rPr>
          <w:szCs w:val="20"/>
          <w:u w:val="single"/>
        </w:rPr>
        <w:t xml:space="preserve">. </w:t>
      </w:r>
      <w:r w:rsidRPr="00FC4E6C">
        <w:rPr>
          <w:b/>
          <w:szCs w:val="20"/>
          <w:u w:val="single"/>
        </w:rPr>
        <w:t xml:space="preserve">We continue destructive consumption in the expectation that new miracle technologies will come and save us. </w:t>
      </w:r>
      <w:r w:rsidRPr="00FC4E6C">
        <w:rPr>
          <w:szCs w:val="20"/>
        </w:rPr>
        <w:t xml:space="preserve"> The hope of a future techno-fix feeds into the pass-it-forward, do-nothing-now culture typified by targets for 2050. Tough targets for 2050 are not tough at all, they are a decoy. Where are the techno-fix plans for the peak in global emissions by 2015 that the IPCC says we need?  </w:t>
      </w:r>
      <w:r w:rsidRPr="00FC4E6C">
        <w:rPr>
          <w:szCs w:val="20"/>
          <w:u w:val="single"/>
        </w:rPr>
        <w:t>Even within the limited sphere of tech</w:t>
      </w:r>
      <w:r w:rsidRPr="00FC4E6C">
        <w:rPr>
          <w:szCs w:val="20"/>
        </w:rPr>
        <w:t xml:space="preserve">nology, we have to separate the solutions from the primacy of profit. We need to choose what's the most effective, not the most lucrative. </w:t>
      </w:r>
      <w:r w:rsidRPr="00481692">
        <w:rPr>
          <w:szCs w:val="20"/>
          <w:u w:val="single"/>
        </w:rPr>
        <w:t>Investors</w:t>
      </w:r>
      <w:r w:rsidRPr="00FC4E6C">
        <w:rPr>
          <w:szCs w:val="20"/>
          <w:u w:val="single"/>
        </w:rPr>
        <w:t xml:space="preserve"> will </w:t>
      </w:r>
      <w:r w:rsidRPr="00481692">
        <w:rPr>
          <w:szCs w:val="20"/>
          <w:u w:val="single"/>
        </w:rPr>
        <w:t>want the maximum return for their money</w:t>
      </w:r>
      <w:r w:rsidRPr="00FC4E6C">
        <w:rPr>
          <w:szCs w:val="20"/>
          <w:u w:val="single"/>
        </w:rPr>
        <w:t>, and so the benefits of any climate technologies will</w:t>
      </w:r>
      <w:r w:rsidRPr="00FC4E6C">
        <w:rPr>
          <w:szCs w:val="20"/>
        </w:rPr>
        <w:t xml:space="preserve">, in all likelihood, </w:t>
      </w:r>
      <w:r w:rsidRPr="00FC4E6C">
        <w:rPr>
          <w:szCs w:val="20"/>
          <w:u w:val="single"/>
        </w:rPr>
        <w:t>be sold as carbon credits to the polluter industries and nations. It would not be done in tandem with emissions cuts but instead of them</w:t>
      </w:r>
      <w:r w:rsidRPr="00FC4E6C">
        <w:rPr>
          <w:szCs w:val="20"/>
        </w:rPr>
        <w:t xml:space="preserve">, making it not a tool of mitigation but of exacerbation.  </w:t>
      </w:r>
      <w:r w:rsidRPr="00FC4E6C">
        <w:rPr>
          <w:szCs w:val="20"/>
          <w:u w:val="single"/>
        </w:rPr>
        <w:t>Climate change is not the only crisis</w:t>
      </w:r>
      <w:r w:rsidRPr="00FC4E6C">
        <w:rPr>
          <w:szCs w:val="20"/>
        </w:rPr>
        <w:t xml:space="preserve"> currently facing humanity. Peak oil is likely to become a major issue within the coming decade. </w:t>
      </w:r>
      <w:r w:rsidRPr="00481692">
        <w:rPr>
          <w:szCs w:val="20"/>
          <w:u w:val="single"/>
        </w:rPr>
        <w:t>Competition for land and water, soil fertility depletion and collapse of fisheries are</w:t>
      </w:r>
      <w:r w:rsidRPr="00FC4E6C">
        <w:rPr>
          <w:szCs w:val="20"/>
        </w:rPr>
        <w:t xml:space="preserve"> already </w:t>
      </w:r>
      <w:r w:rsidRPr="00481692">
        <w:rPr>
          <w:szCs w:val="20"/>
          <w:u w:val="single"/>
        </w:rPr>
        <w:t>posing</w:t>
      </w:r>
      <w:r w:rsidRPr="00FC4E6C">
        <w:rPr>
          <w:szCs w:val="20"/>
          <w:u w:val="single"/>
        </w:rPr>
        <w:t xml:space="preserve"> increasing </w:t>
      </w:r>
      <w:r w:rsidRPr="00481692">
        <w:rPr>
          <w:szCs w:val="20"/>
          <w:u w:val="single"/>
        </w:rPr>
        <w:t>problems</w:t>
      </w:r>
      <w:r w:rsidRPr="00FC4E6C">
        <w:rPr>
          <w:szCs w:val="20"/>
          <w:u w:val="single"/>
        </w:rPr>
        <w:t xml:space="preserve"> </w:t>
      </w:r>
      <w:r w:rsidRPr="00FC4E6C">
        <w:rPr>
          <w:szCs w:val="20"/>
        </w:rPr>
        <w:t xml:space="preserve">for food supply and survival in many parts of the world.  </w:t>
      </w:r>
      <w:r w:rsidRPr="00481692">
        <w:rPr>
          <w:szCs w:val="20"/>
          <w:u w:val="single"/>
        </w:rPr>
        <w:t>Tech</w:t>
      </w:r>
      <w:r w:rsidRPr="00FC4E6C">
        <w:rPr>
          <w:szCs w:val="20"/>
        </w:rPr>
        <w:t xml:space="preserve">nological </w:t>
      </w:r>
      <w:r w:rsidRPr="00481692">
        <w:rPr>
          <w:szCs w:val="20"/>
          <w:u w:val="single"/>
        </w:rPr>
        <w:t>solutions</w:t>
      </w:r>
      <w:r w:rsidRPr="00FC4E6C">
        <w:rPr>
          <w:szCs w:val="20"/>
          <w:u w:val="single"/>
        </w:rPr>
        <w:t xml:space="preserve"> to climate change </w:t>
      </w:r>
      <w:r w:rsidRPr="00481692">
        <w:rPr>
          <w:szCs w:val="20"/>
          <w:u w:val="single"/>
        </w:rPr>
        <w:t>fail to address</w:t>
      </w:r>
      <w:r w:rsidRPr="00FC4E6C">
        <w:rPr>
          <w:szCs w:val="20"/>
          <w:u w:val="single"/>
        </w:rPr>
        <w:t xml:space="preserve"> </w:t>
      </w:r>
      <w:r w:rsidRPr="00FC4E6C">
        <w:rPr>
          <w:szCs w:val="20"/>
        </w:rPr>
        <w:t xml:space="preserve">most of </w:t>
      </w:r>
      <w:r w:rsidRPr="00481692">
        <w:rPr>
          <w:szCs w:val="20"/>
          <w:u w:val="single"/>
        </w:rPr>
        <w:t>these</w:t>
      </w:r>
      <w:r w:rsidRPr="00FC4E6C">
        <w:rPr>
          <w:szCs w:val="20"/>
          <w:u w:val="single"/>
        </w:rPr>
        <w:t xml:space="preserve"> issues</w:t>
      </w:r>
      <w:r w:rsidRPr="00FC4E6C">
        <w:rPr>
          <w:szCs w:val="20"/>
        </w:rPr>
        <w:t xml:space="preserve">. Yet even without climate change, this systemic environmental and social crisis threatens society, and requires deeper solutions than new technology alone can provide. </w:t>
      </w:r>
      <w:r w:rsidRPr="00FC4E6C">
        <w:rPr>
          <w:szCs w:val="20"/>
          <w:u w:val="single"/>
        </w:rPr>
        <w:t xml:space="preserve">Around </w:t>
      </w:r>
      <w:r w:rsidRPr="00481692">
        <w:rPr>
          <w:szCs w:val="20"/>
          <w:u w:val="single"/>
        </w:rPr>
        <w:t>a fifth of emissions come from deforestation</w:t>
      </w:r>
      <w:r w:rsidRPr="00FC4E6C">
        <w:rPr>
          <w:szCs w:val="20"/>
          <w:u w:val="single"/>
        </w:rPr>
        <w:t xml:space="preserve">, more than for all transport emissions combined. There is no technological fix for that. </w:t>
      </w:r>
      <w:r w:rsidRPr="00481692">
        <w:rPr>
          <w:szCs w:val="20"/>
          <w:u w:val="single"/>
        </w:rPr>
        <w:t>We simply need to consume less</w:t>
      </w:r>
      <w:r w:rsidRPr="00FC4E6C">
        <w:rPr>
          <w:szCs w:val="20"/>
        </w:rPr>
        <w:t xml:space="preserve"> of the </w:t>
      </w:r>
      <w:r w:rsidRPr="00FC4E6C">
        <w:rPr>
          <w:szCs w:val="20"/>
          <w:u w:val="single"/>
        </w:rPr>
        <w:t>forest</w:t>
      </w:r>
      <w:r w:rsidRPr="00FC4E6C">
        <w:rPr>
          <w:szCs w:val="20"/>
        </w:rPr>
        <w:t xml:space="preserve">, that is to say, less </w:t>
      </w:r>
      <w:r w:rsidRPr="00481692">
        <w:rPr>
          <w:szCs w:val="20"/>
          <w:u w:val="single"/>
        </w:rPr>
        <w:t>meat</w:t>
      </w:r>
      <w:r w:rsidRPr="00FC4E6C">
        <w:rPr>
          <w:szCs w:val="20"/>
        </w:rPr>
        <w:t xml:space="preserve">, less </w:t>
      </w:r>
      <w:r w:rsidRPr="00481692">
        <w:rPr>
          <w:szCs w:val="20"/>
          <w:u w:val="single"/>
        </w:rPr>
        <w:t>agrofuel and</w:t>
      </w:r>
      <w:r w:rsidRPr="00FC4E6C">
        <w:rPr>
          <w:szCs w:val="20"/>
        </w:rPr>
        <w:t xml:space="preserve"> less </w:t>
      </w:r>
      <w:r w:rsidRPr="00481692">
        <w:rPr>
          <w:szCs w:val="20"/>
          <w:u w:val="single"/>
        </w:rPr>
        <w:t>wood</w:t>
      </w:r>
      <w:r w:rsidRPr="00FC4E6C">
        <w:rPr>
          <w:szCs w:val="20"/>
        </w:rPr>
        <w:t xml:space="preserve">.  Our level of consumption is inequitable. Making it universal is simply impossible. The scientist Jared Diamond calculates that if the whole world were to have our level of consumption, it would be the equivalent of having 72 billion people on earth.  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 And indeed, it already is. It's time for us to call it a crisis and respond with the proportionate radical action that is needed.  </w:t>
      </w:r>
      <w:r w:rsidRPr="00FC4E6C">
        <w:rPr>
          <w:szCs w:val="20"/>
          <w:u w:val="single"/>
        </w:rPr>
        <w:t>We need profound change</w:t>
      </w:r>
      <w:r w:rsidRPr="00FC4E6C">
        <w:rPr>
          <w:szCs w:val="20"/>
        </w:rPr>
        <w:t xml:space="preserve"> – not only government measures and targets but financial systems, the operation of corporations, and people's own expectations of progress and success. Building </w:t>
      </w:r>
      <w:r w:rsidRPr="00FC4E6C">
        <w:rPr>
          <w:szCs w:val="20"/>
          <w:u w:val="single"/>
        </w:rPr>
        <w:t>a new economic democracy based on meeting human needs equitably and sustainably</w:t>
      </w:r>
      <w:r w:rsidRPr="00FC4E6C">
        <w:rPr>
          <w:szCs w:val="20"/>
        </w:rPr>
        <w:t xml:space="preserve"> is at least as big a challenge as climate change itself, but if human society is to succeed the two are inseparable.  </w:t>
      </w:r>
      <w:r w:rsidRPr="00481692">
        <w:rPr>
          <w:szCs w:val="20"/>
          <w:u w:val="single"/>
        </w:rPr>
        <w:t>Instead of asking how to</w:t>
      </w:r>
      <w:r w:rsidRPr="00FC4E6C">
        <w:rPr>
          <w:szCs w:val="20"/>
          <w:u w:val="single"/>
        </w:rPr>
        <w:t xml:space="preserve"> continue to </w:t>
      </w:r>
      <w:r w:rsidRPr="00481692">
        <w:rPr>
          <w:szCs w:val="20"/>
          <w:u w:val="single"/>
        </w:rPr>
        <w:t xml:space="preserve">grow the economy while attempting to cut carbon, </w:t>
      </w:r>
      <w:r w:rsidRPr="00481692">
        <w:rPr>
          <w:b/>
          <w:szCs w:val="20"/>
          <w:u w:val="single"/>
        </w:rPr>
        <w:t>we should be asking why economic growth is seen as more important than survival.</w:t>
      </w:r>
    </w:p>
    <w:p w:rsidR="00FC4E6C" w:rsidRPr="00FC4E6C" w:rsidRDefault="00FC4E6C" w:rsidP="00FC4E6C">
      <w:pPr>
        <w:pStyle w:val="Heading4"/>
        <w:rPr>
          <w:rStyle w:val="AuthorDateChar"/>
          <w:b/>
          <w:u w:val="none"/>
        </w:rPr>
      </w:pPr>
      <w:r w:rsidRPr="00FC4E6C">
        <w:rPr>
          <w:rStyle w:val="AuthorDateChar"/>
          <w:b/>
          <w:u w:val="none"/>
        </w:rPr>
        <w:t>Studies prove it is human induced</w:t>
      </w:r>
    </w:p>
    <w:p w:rsidR="00FC4E6C" w:rsidRPr="00FC4E6C" w:rsidRDefault="00FC4E6C" w:rsidP="00FC4E6C">
      <w:pPr>
        <w:pStyle w:val="Nothing"/>
        <w:rPr>
          <w:rStyle w:val="CardsChar"/>
          <w:sz w:val="24"/>
        </w:rPr>
      </w:pPr>
      <w:r w:rsidRPr="00FC4E6C">
        <w:rPr>
          <w:rStyle w:val="AuthorDateChar"/>
          <w:u w:val="none"/>
        </w:rPr>
        <w:t>Alley 10</w:t>
      </w:r>
      <w:r w:rsidRPr="00FC4E6C">
        <w:rPr>
          <w:bCs/>
        </w:rPr>
        <w:t xml:space="preserve"> </w:t>
      </w:r>
      <w:r w:rsidRPr="00FC4E6C">
        <w:rPr>
          <w:rStyle w:val="CardsChar"/>
        </w:rPr>
        <w:t>Professor of Geoscience @ Penn State (Richard, Authored Over 200 Refereed Scientific Papers, “CLIMATE CHANGE SCIENCE; COMMITTEE: HOUSE SCIENCE AND TECHNOLOGY; SUBCOMMITTEE: ENERGY AND ENVIRONMENT,” CQ Congressional Testimony, 11/17, Lexis)</w:t>
      </w:r>
    </w:p>
    <w:p w:rsidR="00FC4E6C" w:rsidRPr="00FC4E6C" w:rsidRDefault="00FC4E6C" w:rsidP="00FC4E6C">
      <w:pPr>
        <w:pStyle w:val="Nothing"/>
        <w:rPr>
          <w:rStyle w:val="AuthorDateChar"/>
          <w:b w:val="0"/>
          <w:sz w:val="22"/>
        </w:rPr>
      </w:pPr>
      <w:r w:rsidRPr="00FC4E6C">
        <w:rPr>
          <w:rStyle w:val="apple-style-span"/>
          <w:sz w:val="14"/>
          <w:szCs w:val="16"/>
          <w:shd w:val="clear" w:color="auto" w:fill="FFFFFF"/>
        </w:rPr>
        <w:t>Background on Climate Change and Global Warming.</w:t>
      </w:r>
      <w:r w:rsidRPr="00FC4E6C">
        <w:rPr>
          <w:rStyle w:val="apple-style-span"/>
          <w:sz w:val="18"/>
          <w:shd w:val="clear" w:color="auto" w:fill="FFFFFF"/>
        </w:rPr>
        <w:t xml:space="preserve"> </w:t>
      </w:r>
      <w:r w:rsidRPr="00FC4E6C">
        <w:rPr>
          <w:rStyle w:val="AuthorDateChar"/>
          <w:b w:val="0"/>
          <w:sz w:val="22"/>
        </w:rPr>
        <w:t xml:space="preserve">Scientific assessments such as those of the National Academy of Sciences of the United States (e.g., National Research Council, 1975; 1979; 2001; 2006; 2008; 2010a; 2010b), the U.S. Climate Change Science Program, and the Intergovernmental Panel on Climate Change have for decades consistently found with increasingly high scientific confidence that </w:t>
      </w:r>
      <w:r w:rsidRPr="00481692">
        <w:rPr>
          <w:rStyle w:val="AuthorDateChar"/>
          <w:b w:val="0"/>
          <w:sz w:val="22"/>
        </w:rPr>
        <w:t xml:space="preserve">human activities are raising </w:t>
      </w:r>
      <w:r w:rsidRPr="00FC4E6C">
        <w:rPr>
          <w:rStyle w:val="AuthorDateChar"/>
          <w:b w:val="0"/>
          <w:sz w:val="22"/>
        </w:rPr>
        <w:t xml:space="preserve">the concentration of CO2 and other </w:t>
      </w:r>
      <w:r w:rsidRPr="00481692">
        <w:rPr>
          <w:rStyle w:val="AuthorDateChar"/>
          <w:b w:val="0"/>
          <w:sz w:val="22"/>
        </w:rPr>
        <w:t xml:space="preserve">greenhouse gases </w:t>
      </w:r>
      <w:r w:rsidRPr="00FC4E6C">
        <w:rPr>
          <w:rStyle w:val="AuthorDateChar"/>
          <w:b w:val="0"/>
          <w:sz w:val="22"/>
        </w:rPr>
        <w:t xml:space="preserve">in the atmosphere, that </w:t>
      </w:r>
      <w:r w:rsidRPr="00481692">
        <w:rPr>
          <w:rStyle w:val="AuthorDateChar"/>
          <w:b w:val="0"/>
          <w:sz w:val="22"/>
        </w:rPr>
        <w:t>this has a warming effect</w:t>
      </w:r>
      <w:r w:rsidRPr="00FC4E6C">
        <w:rPr>
          <w:rStyle w:val="AuthorDateChar"/>
          <w:b w:val="0"/>
          <w:sz w:val="22"/>
        </w:rPr>
        <w:t xml:space="preserve"> on the climate, that the climate is warming as expected, and that the changes so far are small compared to those projected if humans burn much of the fossil fuel on the planet.</w:t>
      </w:r>
      <w:r w:rsidRPr="00FC4E6C">
        <w:rPr>
          <w:rStyle w:val="apple-style-span"/>
          <w:sz w:val="18"/>
          <w:shd w:val="clear" w:color="auto" w:fill="FFFFFF"/>
        </w:rPr>
        <w:t xml:space="preserve"> </w:t>
      </w:r>
      <w:r w:rsidRPr="00FC4E6C">
        <w:rPr>
          <w:rStyle w:val="AuthorDateChar"/>
          <w:b w:val="0"/>
          <w:sz w:val="22"/>
        </w:rPr>
        <w:t>The basis for expecting and understanding warming from CO2 is the fundamental physics of how energy interacts with gases in the atmosphere</w:t>
      </w:r>
      <w:r w:rsidRPr="00481692">
        <w:rPr>
          <w:rStyle w:val="AuthorDateChar"/>
          <w:b w:val="0"/>
          <w:sz w:val="22"/>
        </w:rPr>
        <w:t>. This knowledge</w:t>
      </w:r>
      <w:r w:rsidRPr="00FC4E6C">
        <w:rPr>
          <w:rStyle w:val="AuthorDateChar"/>
          <w:b w:val="0"/>
          <w:sz w:val="22"/>
        </w:rPr>
        <w:t xml:space="preserve"> has been available for over a century</w:t>
      </w:r>
      <w:r w:rsidRPr="00481692">
        <w:rPr>
          <w:rStyle w:val="apple-style-span"/>
          <w:sz w:val="18"/>
          <w:shd w:val="clear" w:color="auto" w:fill="FFFFFF"/>
        </w:rPr>
        <w:t>,</w:t>
      </w:r>
      <w:r w:rsidRPr="00FC4E6C">
        <w:rPr>
          <w:rStyle w:val="apple-style-span"/>
          <w:sz w:val="18"/>
          <w:shd w:val="clear" w:color="auto" w:fill="FFFFFF"/>
        </w:rPr>
        <w:t xml:space="preserve"> </w:t>
      </w:r>
      <w:r w:rsidRPr="00FC4E6C">
        <w:rPr>
          <w:rStyle w:val="apple-style-span"/>
          <w:sz w:val="14"/>
          <w:szCs w:val="16"/>
          <w:shd w:val="clear" w:color="auto" w:fill="FFFFFF"/>
        </w:rPr>
        <w:t xml:space="preserve">was greatly refined by military research after World War II, </w:t>
      </w:r>
      <w:r w:rsidRPr="00FC4E6C">
        <w:rPr>
          <w:rStyle w:val="AuthorDateChar"/>
          <w:b w:val="0"/>
          <w:sz w:val="22"/>
        </w:rPr>
        <w:t xml:space="preserve">and </w:t>
      </w:r>
      <w:r w:rsidRPr="00481692">
        <w:rPr>
          <w:rStyle w:val="AuthorDateChar"/>
          <w:b w:val="0"/>
          <w:sz w:val="22"/>
        </w:rPr>
        <w:t xml:space="preserve">is </w:t>
      </w:r>
      <w:r w:rsidRPr="00FC4E6C">
        <w:rPr>
          <w:rStyle w:val="AuthorDateChar"/>
          <w:b w:val="0"/>
          <w:sz w:val="22"/>
        </w:rPr>
        <w:t xml:space="preserve">directly </w:t>
      </w:r>
      <w:r w:rsidRPr="00481692">
        <w:rPr>
          <w:rStyle w:val="AuthorDateChar"/>
          <w:b w:val="0"/>
          <w:sz w:val="22"/>
        </w:rPr>
        <w:t>confirmed by satellite measurements and other data</w:t>
      </w:r>
      <w:r w:rsidRPr="00481692">
        <w:rPr>
          <w:rStyle w:val="apple-style-span"/>
          <w:sz w:val="14"/>
          <w:szCs w:val="16"/>
          <w:shd w:val="clear" w:color="auto" w:fill="FFFFFF"/>
        </w:rPr>
        <w:t xml:space="preserve"> </w:t>
      </w:r>
      <w:r w:rsidRPr="00FC4E6C">
        <w:rPr>
          <w:rStyle w:val="AuthorDateChar"/>
          <w:b w:val="0"/>
          <w:sz w:val="22"/>
        </w:rPr>
        <w:t>(e.g., American Institute of Physics, 2008; Harries et al., 2001; Griggs and Harries, 2007).</w:t>
      </w:r>
      <w:r w:rsidRPr="00FC4E6C">
        <w:rPr>
          <w:rStyle w:val="apple-style-span"/>
          <w:sz w:val="14"/>
          <w:szCs w:val="16"/>
          <w:shd w:val="clear" w:color="auto" w:fill="FFFFFF"/>
        </w:rPr>
        <w:t xml:space="preserve"> Although a great range of ideas can be found in scientific papers and in statements by individual scientists, </w:t>
      </w:r>
      <w:r w:rsidRPr="00FC4E6C">
        <w:rPr>
          <w:rStyle w:val="AuthorDateChar"/>
          <w:b w:val="0"/>
          <w:sz w:val="22"/>
        </w:rPr>
        <w:t xml:space="preserve">the scientific assessments by bodies such as the National Academy of Sciences consider the full range of available information. The major </w:t>
      </w:r>
      <w:r w:rsidRPr="00481692">
        <w:rPr>
          <w:rStyle w:val="AuthorDateChar"/>
          <w:b w:val="0"/>
          <w:sz w:val="22"/>
        </w:rPr>
        <w:t>results</w:t>
      </w:r>
      <w:r w:rsidRPr="00FC4E6C">
        <w:rPr>
          <w:rStyle w:val="AuthorDateChar"/>
          <w:b w:val="0"/>
          <w:sz w:val="22"/>
        </w:rPr>
        <w:t xml:space="preserve"> brought forward </w:t>
      </w:r>
      <w:r w:rsidRPr="00481692">
        <w:rPr>
          <w:rStyle w:val="AuthorDateChar"/>
          <w:b w:val="0"/>
          <w:sz w:val="22"/>
        </w:rPr>
        <w:t>are based on</w:t>
      </w:r>
      <w:r w:rsidRPr="00FC4E6C">
        <w:rPr>
          <w:rStyle w:val="AuthorDateChar"/>
          <w:b w:val="0"/>
          <w:sz w:val="22"/>
        </w:rPr>
        <w:t xml:space="preserve"> multiple lines of </w:t>
      </w:r>
      <w:r w:rsidRPr="00481692">
        <w:rPr>
          <w:rStyle w:val="AuthorDateChar"/>
          <w:b w:val="0"/>
          <w:sz w:val="22"/>
        </w:rPr>
        <w:t>evidence provided by different research groups with different funding sources, and have repeatedly been tested and confirmed.</w:t>
      </w:r>
      <w:r w:rsidRPr="00FC4E6C">
        <w:rPr>
          <w:rStyle w:val="AuthorDateChar"/>
          <w:b w:val="0"/>
          <w:sz w:val="22"/>
        </w:rPr>
        <w:t xml:space="preserve"> Removing the work of any scientist or small group of scientists would still leave a strong scientific basis for the main conclusions.</w:t>
      </w:r>
      <w:r w:rsidRPr="00FC4E6C">
        <w:rPr>
          <w:rStyle w:val="apple-style-span"/>
          <w:sz w:val="14"/>
          <w:szCs w:val="16"/>
          <w:shd w:val="clear" w:color="auto" w:fill="FFFFFF"/>
        </w:rPr>
        <w:t xml:space="preserve"> Ice Changes. </w:t>
      </w:r>
      <w:r w:rsidRPr="00FC4E6C">
        <w:rPr>
          <w:rStyle w:val="AuthorDateChar"/>
          <w:b w:val="0"/>
          <w:sz w:val="22"/>
        </w:rPr>
        <w:t>There exists increasingly strong evidence for widespread, ongoing reductions in the Earth's ice, including snow, river and lake ice, Arctic sea ice, permafrost and seasonally frozen ground, mountain glaciers, and the great ice sheets of Greenland and Antarctica. The trends from warming are modified by effects of changing precipitation and of natural variability</w:t>
      </w:r>
      <w:r w:rsidRPr="00FC4E6C">
        <w:rPr>
          <w:rStyle w:val="apple-style-span"/>
          <w:sz w:val="14"/>
          <w:szCs w:val="16"/>
          <w:shd w:val="clear" w:color="auto" w:fill="FFFFFF"/>
        </w:rPr>
        <w:t xml:space="preserve">, as I will discuss soon, so not all ice everywhere is always shrinking. Nonetheless, </w:t>
      </w:r>
      <w:r w:rsidRPr="00FC4E6C">
        <w:rPr>
          <w:rStyle w:val="AuthorDateChar"/>
          <w:b w:val="0"/>
          <w:sz w:val="22"/>
        </w:rPr>
        <w:t>warming is important in the overall loss of ice</w:t>
      </w:r>
      <w:r w:rsidRPr="00FC4E6C">
        <w:rPr>
          <w:rStyle w:val="apple-style-span"/>
          <w:sz w:val="14"/>
          <w:szCs w:val="16"/>
          <w:shd w:val="clear" w:color="auto" w:fill="FFFFFF"/>
        </w:rPr>
        <w:t xml:space="preserve">, although changes in oceanic and atmospheric circulation in response to natural or human causes also have contributed and will continue to contribute to changes. </w:t>
      </w:r>
      <w:r w:rsidRPr="00FC4E6C">
        <w:rPr>
          <w:rStyle w:val="AuthorDateChar"/>
          <w:b w:val="0"/>
          <w:sz w:val="22"/>
        </w:rPr>
        <w:t>The most recent assessment by the IPCC remains relevant (Lemke et al., 2007). Also see the assessment of the long climatic history of the Arctic by the U.S. Climate Change Science Program (CCSP, 2009), showing that in the past warming has led to shrinkage of Arctic ice including sea ice and the Greenland ice sheet, and that sufficiently large warming has removed them entirely.</w:t>
      </w:r>
    </w:p>
    <w:p w:rsidR="00FC4E6C" w:rsidRPr="00FC4E6C" w:rsidRDefault="00FC4E6C" w:rsidP="00FC4E6C"/>
    <w:p w:rsidR="0000168F" w:rsidRDefault="0000168F" w:rsidP="00712173">
      <w:pPr>
        <w:pStyle w:val="Heading3"/>
        <w:rPr>
          <w:rFonts w:cs="Times New Roman"/>
          <w:bCs w:val="0"/>
        </w:rPr>
      </w:pPr>
      <w:r>
        <w:rPr>
          <w:rFonts w:cs="Times New Roman"/>
        </w:rPr>
        <w:t>A2: Doesn’t Cause Extinction</w:t>
      </w:r>
    </w:p>
    <w:p w:rsidR="0000168F" w:rsidRPr="0000168F" w:rsidRDefault="0000168F" w:rsidP="0000168F">
      <w:pPr>
        <w:pStyle w:val="Heading4"/>
      </w:pPr>
      <w:r w:rsidRPr="0000168F">
        <w:t>a) Destroys the global oxygen supply</w:t>
      </w:r>
    </w:p>
    <w:p w:rsidR="0000168F" w:rsidRPr="0000168F" w:rsidRDefault="0000168F" w:rsidP="0000168F">
      <w:r w:rsidRPr="0000168F">
        <w:rPr>
          <w:rStyle w:val="cite"/>
          <w:rFonts w:ascii="Times New Roman" w:hAnsi="Times New Roman"/>
        </w:rPr>
        <w:t xml:space="preserve">Dr. Brandenberg, Physicist (Ph.D.) </w:t>
      </w:r>
      <w:r w:rsidRPr="0000168F">
        <w:t>and Paxson a science writer</w:t>
      </w:r>
      <w:r w:rsidRPr="0000168F">
        <w:rPr>
          <w:rStyle w:val="cite"/>
          <w:rFonts w:ascii="Times New Roman" w:hAnsi="Times New Roman"/>
        </w:rPr>
        <w:t xml:space="preserve"> ’99 – </w:t>
      </w:r>
      <w:r w:rsidRPr="0000168F">
        <w:t>John and Monica, Dead Mars Dying Earth p. 232-3</w:t>
      </w:r>
    </w:p>
    <w:p w:rsidR="0000168F" w:rsidRPr="0000168F" w:rsidRDefault="0000168F" w:rsidP="0000168F">
      <w:r w:rsidRPr="0000168F">
        <w:rPr>
          <w:rStyle w:val="underline"/>
          <w:b w:val="0"/>
        </w:rPr>
        <w:t xml:space="preserve">The ozone hole expands, driven by a monstrous synergy with global </w:t>
      </w:r>
      <w:r w:rsidRPr="008B780B">
        <w:rPr>
          <w:rStyle w:val="underline"/>
          <w:b w:val="0"/>
        </w:rPr>
        <w:t xml:space="preserve">warming </w:t>
      </w:r>
      <w:r w:rsidRPr="008B780B">
        <w:t>that puts more catalytic ice crystals into the stratosphere, but this affects the far north and south and not the major nations’ heartlands.</w:t>
      </w:r>
      <w:r w:rsidRPr="008B780B">
        <w:rPr>
          <w:rStyle w:val="underline"/>
          <w:b w:val="0"/>
        </w:rPr>
        <w:t xml:space="preserve"> The seas rise, the tropics roast </w:t>
      </w:r>
      <w:r w:rsidRPr="008B780B">
        <w:t xml:space="preserve">but the media networks no longer cover it. </w:t>
      </w:r>
      <w:r w:rsidRPr="008B780B">
        <w:rPr>
          <w:rStyle w:val="underline"/>
          <w:b w:val="0"/>
        </w:rPr>
        <w:t xml:space="preserve">The Amazon rainforest becomes the Amazon desert. Oxygen levels fall, </w:t>
      </w:r>
      <w:r w:rsidRPr="008B780B">
        <w:t>but profits rise for those who can provide it in bottles. An equatorial high pressure zone forms, forcing</w:t>
      </w:r>
      <w:r w:rsidRPr="0000168F">
        <w:t xml:space="preserve"> drought in central Africa and Brazil, the Nile dries up and the monsoons fail. </w:t>
      </w:r>
      <w:r w:rsidRPr="0000168F">
        <w:rPr>
          <w:u w:val="single"/>
        </w:rPr>
        <w:t>Then inevitably</w:t>
      </w:r>
      <w:r w:rsidRPr="0000168F">
        <w:t>, at some unlucky point in time, a major unexpected event occurs—</w:t>
      </w:r>
      <w:r w:rsidRPr="0000168F">
        <w:rPr>
          <w:u w:val="single"/>
        </w:rPr>
        <w:t>a major volcanic eruption</w:t>
      </w:r>
      <w:r w:rsidRPr="0000168F">
        <w:t xml:space="preserve">, a sudden and dramatic shift in ocean </w:t>
      </w:r>
      <w:r w:rsidRPr="008B780B">
        <w:t xml:space="preserve">circulation or a large asteroid impact (those who think freakish accidents do not occur have paid little attention to life or Mars), or </w:t>
      </w:r>
      <w:r w:rsidRPr="008B780B">
        <w:rPr>
          <w:u w:val="single"/>
        </w:rPr>
        <w:t>a nuclear war</w:t>
      </w:r>
      <w:r w:rsidRPr="008B780B">
        <w:t xml:space="preserve"> that </w:t>
      </w:r>
      <w:r w:rsidRPr="008B780B">
        <w:rPr>
          <w:u w:val="single"/>
        </w:rPr>
        <w:t>starts between Pakistan and India and escalates to involve China and Russia</w:t>
      </w:r>
      <w:r w:rsidRPr="008B780B">
        <w:t xml:space="preserve"> . . . Suddenly</w:t>
      </w:r>
      <w:r w:rsidRPr="008B780B">
        <w:rPr>
          <w:rStyle w:val="underline"/>
          <w:b w:val="0"/>
        </w:rPr>
        <w:t xml:space="preserve"> the </w:t>
      </w:r>
      <w:r w:rsidRPr="008B780B">
        <w:t>gradual</w:t>
      </w:r>
      <w:r w:rsidRPr="008B780B">
        <w:rPr>
          <w:rStyle w:val="underline"/>
          <w:b w:val="0"/>
        </w:rPr>
        <w:t xml:space="preserve"> climb in global temperatures goes on a mad excursion as the oceans warm and </w:t>
      </w:r>
      <w:r w:rsidRPr="00481692">
        <w:rPr>
          <w:rStyle w:val="underline"/>
          <w:b w:val="0"/>
        </w:rPr>
        <w:t>release</w:t>
      </w:r>
      <w:r w:rsidRPr="0000168F">
        <w:rPr>
          <w:rStyle w:val="underline"/>
          <w:b w:val="0"/>
        </w:rPr>
        <w:t xml:space="preserve"> </w:t>
      </w:r>
      <w:r w:rsidRPr="0000168F">
        <w:t>large amounts of dissolved</w:t>
      </w:r>
      <w:r w:rsidRPr="0000168F">
        <w:rPr>
          <w:rStyle w:val="underline"/>
          <w:b w:val="0"/>
        </w:rPr>
        <w:t xml:space="preserve"> </w:t>
      </w:r>
      <w:r w:rsidRPr="00481692">
        <w:rPr>
          <w:rStyle w:val="underline"/>
          <w:b w:val="0"/>
        </w:rPr>
        <w:t>carbon dioxide</w:t>
      </w:r>
      <w:r w:rsidRPr="0000168F">
        <w:rPr>
          <w:rStyle w:val="underline"/>
          <w:b w:val="0"/>
        </w:rPr>
        <w:t xml:space="preserve"> </w:t>
      </w:r>
      <w:r w:rsidRPr="0000168F">
        <w:t xml:space="preserve">from their lower depths into the atmosphere. </w:t>
      </w:r>
      <w:r w:rsidRPr="00481692">
        <w:rPr>
          <w:u w:val="single"/>
        </w:rPr>
        <w:t>Oxygen</w:t>
      </w:r>
      <w:r w:rsidRPr="00481692">
        <w:rPr>
          <w:rStyle w:val="underline"/>
        </w:rPr>
        <w:t xml:space="preserve"> levels go down </w:t>
      </w:r>
      <w:r w:rsidRPr="00481692">
        <w:rPr>
          <w:u w:val="single"/>
        </w:rPr>
        <w:t>precipitously</w:t>
      </w:r>
      <w:r w:rsidRPr="0000168F">
        <w:t xml:space="preserve"> as oxygen replaces lost oceanic carbon dioxide. Asthma cases double and then double again. Now a third of the world fears breathing. As the oceans dump carbon dioxide, the greenhouse effect increases, which further warms the oceans, causing them to dump even more carbon. Because of the heat,</w:t>
      </w:r>
      <w:r w:rsidRPr="0000168F">
        <w:rPr>
          <w:rStyle w:val="underline"/>
          <w:b w:val="0"/>
        </w:rPr>
        <w:t xml:space="preserve"> </w:t>
      </w:r>
      <w:r w:rsidRPr="00481692">
        <w:rPr>
          <w:rStyle w:val="underline"/>
          <w:b w:val="0"/>
        </w:rPr>
        <w:t>plants die and burn in enormous fires</w:t>
      </w:r>
      <w:r w:rsidRPr="0000168F">
        <w:rPr>
          <w:rStyle w:val="underline"/>
          <w:b w:val="0"/>
        </w:rPr>
        <w:t xml:space="preserve"> which release more carbon dioxide, and </w:t>
      </w:r>
      <w:r w:rsidRPr="00481692">
        <w:rPr>
          <w:rStyle w:val="underline"/>
          <w:b w:val="0"/>
        </w:rPr>
        <w:t>the oceans evaporate</w:t>
      </w:r>
      <w:r w:rsidRPr="0000168F">
        <w:rPr>
          <w:rStyle w:val="underline"/>
          <w:b w:val="0"/>
        </w:rPr>
        <w:t xml:space="preserve">, adding more </w:t>
      </w:r>
      <w:r w:rsidRPr="0000168F">
        <w:t>water</w:t>
      </w:r>
      <w:r w:rsidRPr="0000168F">
        <w:rPr>
          <w:rStyle w:val="underline"/>
          <w:b w:val="0"/>
        </w:rPr>
        <w:t xml:space="preserve"> vapor</w:t>
      </w:r>
      <w:r w:rsidRPr="0000168F">
        <w:t xml:space="preserve"> to the greenhouse. </w:t>
      </w:r>
      <w:r w:rsidRPr="0000168F">
        <w:rPr>
          <w:rStyle w:val="underline"/>
          <w:b w:val="0"/>
        </w:rPr>
        <w:t xml:space="preserve">Soon, </w:t>
      </w:r>
      <w:r w:rsidRPr="00481692">
        <w:rPr>
          <w:rStyle w:val="underline"/>
          <w:b w:val="0"/>
        </w:rPr>
        <w:t>we are in</w:t>
      </w:r>
      <w:r w:rsidRPr="0000168F">
        <w:rPr>
          <w:rStyle w:val="underline"/>
          <w:b w:val="0"/>
        </w:rPr>
        <w:t xml:space="preserve"> </w:t>
      </w:r>
      <w:r w:rsidRPr="0000168F">
        <w:t>what is termed</w:t>
      </w:r>
      <w:r w:rsidRPr="0000168F">
        <w:rPr>
          <w:rStyle w:val="underline"/>
          <w:b w:val="0"/>
        </w:rPr>
        <w:t xml:space="preserve"> </w:t>
      </w:r>
      <w:r w:rsidRPr="00481692">
        <w:rPr>
          <w:rStyle w:val="underline"/>
          <w:b w:val="0"/>
        </w:rPr>
        <w:t>a runaway greenhouse effect</w:t>
      </w:r>
      <w:r w:rsidRPr="0000168F">
        <w:t>, as happened to Venus eons ago. The last two surviving scientists inevitably argue, one telling the other, “See! I told you the missing sink was in the ocean</w:t>
      </w:r>
      <w:r w:rsidRPr="0000168F">
        <w:rPr>
          <w:rStyle w:val="underline"/>
          <w:b w:val="0"/>
        </w:rPr>
        <w:t>!”</w:t>
      </w:r>
      <w:r w:rsidRPr="00481692">
        <w:rPr>
          <w:rStyle w:val="underline"/>
          <w:b w:val="0"/>
        </w:rPr>
        <w:t>Earth</w:t>
      </w:r>
      <w:r w:rsidRPr="0000168F">
        <w:rPr>
          <w:rStyle w:val="underline"/>
          <w:b w:val="0"/>
        </w:rPr>
        <w:t xml:space="preserve">, as we know it, </w:t>
      </w:r>
      <w:r w:rsidRPr="00481692">
        <w:rPr>
          <w:rStyle w:val="underline"/>
          <w:b w:val="0"/>
        </w:rPr>
        <w:t>dies</w:t>
      </w:r>
      <w:r w:rsidRPr="0000168F">
        <w:rPr>
          <w:rStyle w:val="underline"/>
          <w:b w:val="0"/>
        </w:rPr>
        <w:t xml:space="preserve">. </w:t>
      </w:r>
      <w:r w:rsidRPr="0000168F">
        <w:t>After this Venusian excursion in temperatures, the oxygen disappears into the soil, the oceans evaporate and are lost and the dead Earth loses its ozone layer completely. Earth is too far from the Sun for it to be the second Venus for long. Its atmosphere is slowly lost—as is its water—because of ultraviolet bombardment breaking up all the molecules apart from carbon dioxide. As the atmosphere becomes thin, the Earth becomes colder. For a short while temperatures are nearly normal, but the ultraviolet sears any life that tries to make a comeback.</w:t>
      </w:r>
      <w:r w:rsidRPr="0000168F">
        <w:rPr>
          <w:rStyle w:val="underline"/>
          <w:b w:val="0"/>
        </w:rPr>
        <w:t xml:space="preserve"> </w:t>
      </w:r>
      <w:r w:rsidRPr="00481692">
        <w:rPr>
          <w:rStyle w:val="underline"/>
          <w:b w:val="0"/>
        </w:rPr>
        <w:t>The carbon dioxide thins</w:t>
      </w:r>
      <w:r w:rsidRPr="0000168F">
        <w:rPr>
          <w:rStyle w:val="underline"/>
          <w:b w:val="0"/>
        </w:rPr>
        <w:t xml:space="preserve"> out </w:t>
      </w:r>
      <w:r w:rsidRPr="00481692">
        <w:rPr>
          <w:rStyle w:val="underline"/>
          <w:b w:val="0"/>
        </w:rPr>
        <w:t>to</w:t>
      </w:r>
      <w:r w:rsidRPr="0000168F">
        <w:rPr>
          <w:rStyle w:val="underline"/>
          <w:b w:val="0"/>
        </w:rPr>
        <w:t xml:space="preserve"> form </w:t>
      </w:r>
      <w:r w:rsidRPr="00481692">
        <w:rPr>
          <w:rStyle w:val="underline"/>
          <w:b w:val="0"/>
        </w:rPr>
        <w:t>a thin veneer with a few wispy clouds</w:t>
      </w:r>
      <w:r w:rsidRPr="0000168F">
        <w:rPr>
          <w:rStyle w:val="underline"/>
          <w:b w:val="0"/>
        </w:rPr>
        <w:t xml:space="preserve"> and dust devils. </w:t>
      </w:r>
      <w:r w:rsidRPr="00481692">
        <w:rPr>
          <w:rStyle w:val="underline"/>
          <w:b w:val="0"/>
        </w:rPr>
        <w:t>Earth becomes</w:t>
      </w:r>
      <w:r w:rsidRPr="0000168F">
        <w:rPr>
          <w:rStyle w:val="underline"/>
          <w:b w:val="0"/>
        </w:rPr>
        <w:t xml:space="preserve"> the second </w:t>
      </w:r>
      <w:r w:rsidRPr="00481692">
        <w:rPr>
          <w:rStyle w:val="underline"/>
          <w:b w:val="0"/>
        </w:rPr>
        <w:t>Mars—red, desolate, with</w:t>
      </w:r>
      <w:r w:rsidRPr="0000168F">
        <w:rPr>
          <w:rStyle w:val="underline"/>
          <w:b w:val="0"/>
        </w:rPr>
        <w:t xml:space="preserve"> perhaps </w:t>
      </w:r>
      <w:r w:rsidRPr="00481692">
        <w:rPr>
          <w:rStyle w:val="underline"/>
          <w:b w:val="0"/>
        </w:rPr>
        <w:t>a few</w:t>
      </w:r>
      <w:r w:rsidRPr="0000168F">
        <w:rPr>
          <w:rStyle w:val="underline"/>
          <w:b w:val="0"/>
        </w:rPr>
        <w:t xml:space="preserve"> hardy </w:t>
      </w:r>
      <w:r w:rsidRPr="00481692">
        <w:rPr>
          <w:rStyle w:val="underline"/>
          <w:b w:val="0"/>
        </w:rPr>
        <w:t>microbes surviving</w:t>
      </w:r>
      <w:r w:rsidRPr="0000168F">
        <w:rPr>
          <w:rStyle w:val="underline"/>
          <w:b w:val="0"/>
        </w:rPr>
        <w:t>.</w:t>
      </w:r>
      <w:r w:rsidRPr="0000168F">
        <w:t xml:space="preserve"> </w:t>
      </w:r>
    </w:p>
    <w:p w:rsidR="0000168F" w:rsidRDefault="0000168F" w:rsidP="0000168F">
      <w:pPr>
        <w:pStyle w:val="Heading4"/>
      </w:pPr>
      <w:r>
        <w:t>b) Causes the planet to explode</w:t>
      </w:r>
    </w:p>
    <w:p w:rsidR="0000168F" w:rsidRPr="0000168F" w:rsidRDefault="0000168F" w:rsidP="0000168F">
      <w:pPr>
        <w:rPr>
          <w:rStyle w:val="StyleBoldUnderline"/>
          <w:bCs w:val="0"/>
          <w:u w:val="none"/>
        </w:rPr>
      </w:pPr>
      <w:r>
        <w:rPr>
          <w:rStyle w:val="StyleStyleBold12pt"/>
        </w:rPr>
        <w:t>Chalko 4</w:t>
      </w:r>
      <w:r>
        <w:t xml:space="preserve"> [Tom J. Chalko , MSc, PhD, 30 October, (</w:t>
      </w:r>
      <w:hyperlink r:id="rId28" w:history="1">
        <w:r>
          <w:rPr>
            <w:rStyle w:val="Hyperlink"/>
          </w:rPr>
          <w:t>http://nujournal.net/core.pdf</w:t>
        </w:r>
      </w:hyperlink>
      <w:r>
        <w:t>)]</w:t>
      </w:r>
    </w:p>
    <w:p w:rsidR="0000168F" w:rsidRPr="0000168F" w:rsidRDefault="0000168F" w:rsidP="0000168F">
      <w:pPr>
        <w:rPr>
          <w:sz w:val="12"/>
        </w:rPr>
      </w:pPr>
      <w:r w:rsidRPr="00481692">
        <w:rPr>
          <w:rStyle w:val="StyleBoldUnderline"/>
        </w:rPr>
        <w:t xml:space="preserve">The heat generated inside our planet is </w:t>
      </w:r>
      <w:r>
        <w:rPr>
          <w:rStyle w:val="StyleBoldUnderline"/>
        </w:rPr>
        <w:t>predominantly of radionic (</w:t>
      </w:r>
      <w:r w:rsidRPr="00481692">
        <w:rPr>
          <w:rStyle w:val="StyleBoldUnderline"/>
        </w:rPr>
        <w:t>nuclear</w:t>
      </w:r>
      <w:r>
        <w:rPr>
          <w:rStyle w:val="StyleBoldUnderline"/>
        </w:rPr>
        <w:t xml:space="preserve">) origin. </w:t>
      </w:r>
      <w:r w:rsidRPr="00481692">
        <w:rPr>
          <w:rStyle w:val="StyleBoldUnderline"/>
        </w:rPr>
        <w:t>Hence, Earth i</w:t>
      </w:r>
      <w:r>
        <w:rPr>
          <w:rStyle w:val="StyleBoldUnderline"/>
        </w:rPr>
        <w:t xml:space="preserve">n its entirety </w:t>
      </w:r>
      <w:r w:rsidRPr="00481692">
        <w:rPr>
          <w:rStyle w:val="StyleBoldUnderline"/>
        </w:rPr>
        <w:t>can be considered a</w:t>
      </w:r>
      <w:r>
        <w:rPr>
          <w:rStyle w:val="StyleBoldUnderline"/>
        </w:rPr>
        <w:t xml:space="preserve"> slow </w:t>
      </w:r>
      <w:r w:rsidRPr="00481692">
        <w:rPr>
          <w:rStyle w:val="StyleBoldUnderline"/>
        </w:rPr>
        <w:t xml:space="preserve">nuclear reactor </w:t>
      </w:r>
      <w:r>
        <w:rPr>
          <w:rStyle w:val="StyleBoldUnderline"/>
        </w:rPr>
        <w:t xml:space="preserve">with its solid ”inner core” providing a major contribution to the total energy output. </w:t>
      </w:r>
      <w:r>
        <w:rPr>
          <w:sz w:val="12"/>
        </w:rPr>
        <w:t xml:space="preserve">Since radionic heat is generated in the entire volume and cooling can only occur at the surface, the highest temperature inside Earth occurs at the center of the inner core. </w:t>
      </w:r>
      <w:r w:rsidRPr="00481692">
        <w:rPr>
          <w:rStyle w:val="StyleBoldUnderline"/>
        </w:rPr>
        <w:t xml:space="preserve">Overheating </w:t>
      </w:r>
      <w:r>
        <w:rPr>
          <w:rStyle w:val="StyleBoldUnderline"/>
        </w:rPr>
        <w:t xml:space="preserve">the center of the inner core reactor </w:t>
      </w:r>
      <w:r w:rsidRPr="00481692">
        <w:rPr>
          <w:rStyle w:val="StyleBoldUnderline"/>
        </w:rPr>
        <w:t xml:space="preserve">due to the </w:t>
      </w:r>
      <w:r>
        <w:rPr>
          <w:rStyle w:val="StyleBoldUnderline"/>
        </w:rPr>
        <w:t xml:space="preserve">so-called </w:t>
      </w:r>
      <w:r w:rsidRPr="00481692">
        <w:rPr>
          <w:rStyle w:val="StyleBoldUnderline"/>
        </w:rPr>
        <w:t xml:space="preserve">greenhouse effect on the surface </w:t>
      </w:r>
      <w:r>
        <w:rPr>
          <w:rStyle w:val="StyleBoldUnderline"/>
        </w:rPr>
        <w:t xml:space="preserve">of Earth </w:t>
      </w:r>
      <w:r w:rsidRPr="00481692">
        <w:rPr>
          <w:rStyle w:val="StyleBoldUnderline"/>
        </w:rPr>
        <w:t xml:space="preserve">may cause a </w:t>
      </w:r>
      <w:r>
        <w:rPr>
          <w:rStyle w:val="StyleBoldUnderline"/>
        </w:rPr>
        <w:t xml:space="preserve">meltdown condition, an enrichment of nuclear fuel and a </w:t>
      </w:r>
      <w:r w:rsidRPr="00481692">
        <w:rPr>
          <w:rStyle w:val="StyleBoldUnderline"/>
        </w:rPr>
        <w:t>gigantic atomic explosion</w:t>
      </w:r>
      <w:r>
        <w:rPr>
          <w:rStyle w:val="StyleBoldUnderline"/>
        </w:rPr>
        <w:t xml:space="preserve">. </w:t>
      </w:r>
      <w:r>
        <w:rPr>
          <w:sz w:val="12"/>
        </w:rPr>
        <w:t>Summary: Consequences of global warming are far more serious than previously imagined</w:t>
      </w:r>
      <w:r>
        <w:rPr>
          <w:rStyle w:val="StyleBoldUnderline"/>
        </w:rPr>
        <w:t xml:space="preserve">. The REAL danger for our entire civilization comes not from slow climate changes, but from overheating of the planetary interior. </w:t>
      </w:r>
      <w:r w:rsidRPr="00481692">
        <w:rPr>
          <w:rStyle w:val="StyleBoldUnderline"/>
        </w:rPr>
        <w:t>Life on Earth is possible only because of the efficient cooling</w:t>
      </w:r>
      <w:r>
        <w:rPr>
          <w:rStyle w:val="StyleBoldUnderline"/>
        </w:rPr>
        <w:t xml:space="preserve"> of the planetary interior - a process that is limited primarily by the atmosphere</w:t>
      </w:r>
      <w:r>
        <w:rPr>
          <w:sz w:val="12"/>
        </w:rPr>
        <w:t xml:space="preserve">. This cooling is responsible for a thermal balance between the heat from the core reactor, the heat from the Sun and the radiation of heat into space, so that the average temperature on Earth’s surface is about 13 degrees Celsius. This article examines the possibility of overheating and the ”meltdown” of the solid planetary core due to the atmospheric pollution trapping progressively more solar heat (the so-called greenhouse effect) and reducing the cooling rate of the planetary interior. The most serious consequence of such a ”meltdown” could be centrifugal segregation of unstable isotopes in the molten part of the spinning planetary core. Such segregation can ”enrich” the nuclear fuel in the core to the point of creating conditions for a chain reaction and a gigantic atomic explosion. Will Earth become another ”asteroid belt” in the Solar system? It is common knowledge (experiencing seasons) that solar heat is the dominant factor that determines temperatures on the surface of Earth. Under the polar ice however, the contribution of solar heat is minimal and this is where the increasing contribution of the heat from the planetary interior can be seen best. Rising polar ocean temperatures and melting polar ice caps should therefore be the first symptoms of overheating of the inner core reactor. While politicians and businessmen debate the need for reducing greenhouse emissions and take pride to evade accepting any responsibility, </w:t>
      </w:r>
      <w:r w:rsidRPr="00481692">
        <w:rPr>
          <w:rStyle w:val="StyleBoldUnderline"/>
        </w:rPr>
        <w:t>the process of overheating the inner core reactor has already begun - polar oceans have become warmer</w:t>
      </w:r>
      <w:r>
        <w:rPr>
          <w:rStyle w:val="StyleBoldUnderline"/>
        </w:rPr>
        <w:t xml:space="preserve"> and polar caps have begun to melt. Do we have enough imagination, intelligence and integrity to comprehend the danger before the situation becomes irreversible? </w:t>
      </w:r>
      <w:r w:rsidRPr="00481692">
        <w:rPr>
          <w:rStyle w:val="StyleBoldUnderline"/>
        </w:rPr>
        <w:t>There will be NO SECOND CHANCE</w:t>
      </w:r>
      <w:r>
        <w:rPr>
          <w:sz w:val="12"/>
        </w:rPr>
        <w:t>...</w:t>
      </w:r>
    </w:p>
    <w:p w:rsidR="00712173" w:rsidRPr="00FC4E6C" w:rsidRDefault="00712173" w:rsidP="00712173">
      <w:pPr>
        <w:pStyle w:val="Heading3"/>
        <w:rPr>
          <w:rFonts w:cs="Times New Roman"/>
        </w:rPr>
      </w:pPr>
      <w:r w:rsidRPr="00FC4E6C">
        <w:rPr>
          <w:rFonts w:cs="Times New Roman"/>
        </w:rPr>
        <w:t>A2: Irreversible</w:t>
      </w:r>
    </w:p>
    <w:p w:rsidR="00712173" w:rsidRPr="00FC4E6C" w:rsidRDefault="00712173" w:rsidP="00712173">
      <w:pPr>
        <w:pStyle w:val="Heading4"/>
        <w:rPr>
          <w:rFonts w:cs="Times New Roman"/>
        </w:rPr>
      </w:pPr>
      <w:r w:rsidRPr="00FC4E6C">
        <w:rPr>
          <w:rFonts w:cs="Times New Roman"/>
        </w:rPr>
        <w:t>Only limited warming is inevitable---now is key to preventing irreversible increases</w:t>
      </w:r>
    </w:p>
    <w:p w:rsidR="00712173" w:rsidRPr="00FC4E6C" w:rsidRDefault="00712173" w:rsidP="00712173">
      <w:r w:rsidRPr="00FC4E6C">
        <w:t xml:space="preserve">Patrick </w:t>
      </w:r>
      <w:r w:rsidRPr="00FC4E6C">
        <w:rPr>
          <w:rStyle w:val="tagChar"/>
          <w:rFonts w:eastAsia="Calibri"/>
        </w:rPr>
        <w:t>Moriarty 10</w:t>
      </w:r>
      <w:r w:rsidRPr="00FC4E6C">
        <w:t xml:space="preserve"> Ph.D.1, Department of Design, Monash University and Damon Honnery Ph.D.2, Department of Mechanical and Aerospace Engineering, Monash University "Why Technical Fixes Won’t Mitigate Climate Change" Journal of Cosmology, 2010, Vol 8, 1921-1927. journalofcosmology.com/ClimateChange107.html</w:t>
      </w:r>
    </w:p>
    <w:p w:rsidR="00712173" w:rsidRPr="00FC4E6C" w:rsidRDefault="00712173" w:rsidP="00712173">
      <w:pPr>
        <w:pStyle w:val="card"/>
        <w:rPr>
          <w:lang w:val="en-US"/>
        </w:rPr>
      </w:pPr>
      <w:r w:rsidRPr="00FC4E6C">
        <w:rPr>
          <w:rStyle w:val="underline"/>
        </w:rPr>
        <w:t xml:space="preserve">Since the Industrial Revolution, </w:t>
      </w:r>
      <w:r w:rsidRPr="00481692">
        <w:rPr>
          <w:rStyle w:val="underline"/>
        </w:rPr>
        <w:t>the planet has warmed</w:t>
      </w:r>
      <w:r w:rsidRPr="00FC4E6C">
        <w:rPr>
          <w:rStyle w:val="underline"/>
        </w:rPr>
        <w:t xml:space="preserve"> about </w:t>
      </w:r>
      <w:r w:rsidRPr="00481692">
        <w:rPr>
          <w:rStyle w:val="underline"/>
        </w:rPr>
        <w:t>0.76 ºC</w:t>
      </w:r>
      <w:r w:rsidRPr="00FC4E6C">
        <w:t xml:space="preserve">, and </w:t>
      </w:r>
      <w:r w:rsidRPr="00481692">
        <w:rPr>
          <w:rStyle w:val="underline"/>
        </w:rPr>
        <w:t>because of thermal inertia</w:t>
      </w:r>
      <w:r w:rsidRPr="00FC4E6C">
        <w:t xml:space="preserve"> of the oceans, </w:t>
      </w:r>
      <w:r w:rsidRPr="00481692">
        <w:rPr>
          <w:rStyle w:val="underline"/>
        </w:rPr>
        <w:t>a further 0.6 ºC is unavoidable</w:t>
      </w:r>
      <w:r w:rsidRPr="00FC4E6C">
        <w:t xml:space="preserve">. </w:t>
      </w:r>
      <w:r w:rsidRPr="00FC4E6C">
        <w:rPr>
          <w:rStyle w:val="underline"/>
        </w:rPr>
        <w:t xml:space="preserve">Yet </w:t>
      </w:r>
      <w:r w:rsidRPr="00481692">
        <w:rPr>
          <w:rStyle w:val="Box"/>
        </w:rPr>
        <w:t>avoiding dangerous anthropogenic climate change</w:t>
      </w:r>
      <w:r w:rsidRPr="00481692">
        <w:t xml:space="preserve"> </w:t>
      </w:r>
      <w:r w:rsidRPr="00481692">
        <w:rPr>
          <w:rStyle w:val="underline"/>
        </w:rPr>
        <w:t>could require us to limit the total temperature rise to 2 ºC</w:t>
      </w:r>
      <w:r w:rsidRPr="00FC4E6C">
        <w:t xml:space="preserve"> above pre-industrial, as adopted by the European Union (Meinshausen et al. 2009). Clearly, if this value is accepted, </w:t>
      </w:r>
      <w:r w:rsidRPr="00481692">
        <w:rPr>
          <w:rStyle w:val="underline"/>
        </w:rPr>
        <w:t>drastic action is needed</w:t>
      </w:r>
      <w:r w:rsidRPr="00FC4E6C">
        <w:t xml:space="preserve"> either </w:t>
      </w:r>
      <w:r w:rsidRPr="00481692">
        <w:rPr>
          <w:rStyle w:val="underline"/>
        </w:rPr>
        <w:t>to reduce</w:t>
      </w:r>
      <w:r w:rsidRPr="00FC4E6C">
        <w:rPr>
          <w:rStyle w:val="underline"/>
        </w:rPr>
        <w:t xml:space="preserve"> our </w:t>
      </w:r>
      <w:r w:rsidRPr="00481692">
        <w:rPr>
          <w:rStyle w:val="underline"/>
        </w:rPr>
        <w:t>emissions</w:t>
      </w:r>
      <w:r w:rsidRPr="00FC4E6C">
        <w:t xml:space="preserve"> of greenhouse gases (GHGs) to the atmosphere, or to somehow counterbalance the positive ‘forcing function’ from GHG increases.</w:t>
      </w:r>
    </w:p>
    <w:p w:rsidR="00712173" w:rsidRPr="00FC4E6C" w:rsidRDefault="00F73CFD" w:rsidP="00712173">
      <w:pPr>
        <w:pStyle w:val="Heading4"/>
        <w:rPr>
          <w:rFonts w:cs="Times New Roman"/>
          <w:sz w:val="22"/>
        </w:rPr>
      </w:pPr>
      <w:hyperlink r:id="rId29" w:history="1">
        <w:r w:rsidR="00712173" w:rsidRPr="00FC4E6C">
          <w:rPr>
            <w:rStyle w:val="Hyperlink"/>
            <w:rFonts w:cs="Times New Roman"/>
          </w:rPr>
          <w:t>It's</w:t>
        </w:r>
      </w:hyperlink>
      <w:r w:rsidR="00712173" w:rsidRPr="00FC4E6C">
        <w:rPr>
          <w:rFonts w:cs="Times New Roman"/>
        </w:rPr>
        <w:t xml:space="preserve"> not too late to solve the worst of warming</w:t>
      </w:r>
    </w:p>
    <w:p w:rsidR="00712173" w:rsidRPr="00FC4E6C" w:rsidRDefault="00712173" w:rsidP="00712173">
      <w:r w:rsidRPr="00FC4E6C">
        <w:rPr>
          <w:b/>
        </w:rPr>
        <w:t xml:space="preserve">Romm 9 | Fellow @ American Progress </w:t>
      </w:r>
      <w:r w:rsidRPr="00FC4E6C">
        <w:t>(Joe, Fellow @ American Progress, " Is it just too damn late? Part 1, the Science," Oct 8, http://thinkprogress.org/romm/2009/10/08/204710/it-is-not-too-damn-late-part-1-the-science/?mobile=nc)</w:t>
      </w:r>
    </w:p>
    <w:p w:rsidR="00712173" w:rsidRPr="00FC4E6C" w:rsidRDefault="00712173" w:rsidP="00712173">
      <w:r w:rsidRPr="00FC4E6C">
        <w:t xml:space="preserve"> </w:t>
      </w:r>
      <w:r w:rsidRPr="00481692">
        <w:rPr>
          <w:u w:val="single"/>
        </w:rPr>
        <w:t>It’s not too late to avert the worst impacts of</w:t>
      </w:r>
      <w:r w:rsidRPr="00FC4E6C">
        <w:rPr>
          <w:u w:val="single"/>
        </w:rPr>
        <w:t xml:space="preserve"> human-caused </w:t>
      </w:r>
      <w:r w:rsidRPr="00481692">
        <w:rPr>
          <w:u w:val="single"/>
        </w:rPr>
        <w:t>global warming</w:t>
      </w:r>
      <w:r w:rsidRPr="00FC4E6C">
        <w:t xml:space="preserve">. In fact, </w:t>
      </w:r>
      <w:r w:rsidRPr="00481692">
        <w:rPr>
          <w:u w:val="single"/>
        </w:rPr>
        <w:t>it’s not too late to stabilize total warming from preindustrial levels</w:t>
      </w:r>
      <w:r w:rsidRPr="00FC4E6C">
        <w:t xml:space="preserve"> at 1.5°C — or possibly less. </w:t>
      </w:r>
      <w:r w:rsidRPr="00481692">
        <w:rPr>
          <w:u w:val="single"/>
        </w:rPr>
        <w:t>But the U.S. must pass</w:t>
      </w:r>
      <w:r w:rsidRPr="00FC4E6C">
        <w:t xml:space="preserve"> a comprehensive climate and </w:t>
      </w:r>
      <w:r w:rsidRPr="00481692">
        <w:rPr>
          <w:u w:val="single"/>
        </w:rPr>
        <w:t>clean energy bill</w:t>
      </w:r>
      <w:r w:rsidRPr="00FC4E6C">
        <w:t xml:space="preserve">, leading to a major global deal, to give us a plausible chance of getting on the necessary emissions pathway. From a scientific perspective, </w:t>
      </w:r>
      <w:r w:rsidRPr="00481692">
        <w:rPr>
          <w:u w:val="single"/>
        </w:rPr>
        <w:t>a major new study</w:t>
      </w:r>
      <w:r w:rsidRPr="00FC4E6C">
        <w:t xml:space="preserve"> (subs. req’d, discussed below) </w:t>
      </w:r>
      <w:r w:rsidRPr="00481692">
        <w:rPr>
          <w:u w:val="single"/>
        </w:rPr>
        <w:t>is cause for</w:t>
      </w:r>
      <w:r w:rsidRPr="00FC4E6C">
        <w:t xml:space="preserve"> some genuine </w:t>
      </w:r>
      <w:r w:rsidRPr="00481692">
        <w:rPr>
          <w:u w:val="single"/>
        </w:rPr>
        <w:t>non-pessimism, concluding</w:t>
      </w:r>
      <w:r w:rsidRPr="00FC4E6C">
        <w:t xml:space="preserve"> “Near-zero CH4 growth in the Arctic during 2008 suggests </w:t>
      </w:r>
      <w:r w:rsidRPr="00481692">
        <w:rPr>
          <w:u w:val="single"/>
        </w:rPr>
        <w:t>we have not yet activated strong climate feedbacks</w:t>
      </w:r>
      <w:r w:rsidRPr="00FC4E6C">
        <w:t xml:space="preserve"> from permafrost and CH4 hydrates.” </w:t>
      </w:r>
      <w:r w:rsidRPr="00481692">
        <w:rPr>
          <w:u w:val="single"/>
        </w:rPr>
        <w:t>The media</w:t>
      </w:r>
      <w:r w:rsidRPr="00FC4E6C">
        <w:t xml:space="preserve"> and others </w:t>
      </w:r>
      <w:r w:rsidRPr="00481692">
        <w:rPr>
          <w:u w:val="single"/>
        </w:rPr>
        <w:t>want to move quickly</w:t>
      </w:r>
      <w:r w:rsidRPr="00FC4E6C">
        <w:t xml:space="preserve"> from denial </w:t>
      </w:r>
      <w:r w:rsidRPr="00481692">
        <w:rPr>
          <w:u w:val="single"/>
        </w:rPr>
        <w:t>to despair, because both</w:t>
      </w:r>
      <w:r w:rsidRPr="00FC4E6C">
        <w:rPr>
          <w:u w:val="single"/>
        </w:rPr>
        <w:t xml:space="preserve"> perspectives </w:t>
      </w:r>
      <w:r w:rsidRPr="00481692">
        <w:rPr>
          <w:u w:val="single"/>
        </w:rPr>
        <w:t>justify</w:t>
      </w:r>
      <w:r w:rsidRPr="00FC4E6C">
        <w:t xml:space="preserve"> inaction, justify </w:t>
      </w:r>
      <w:r w:rsidRPr="00481692">
        <w:rPr>
          <w:u w:val="single"/>
        </w:rPr>
        <w:t>maintaining our</w:t>
      </w:r>
      <w:r w:rsidRPr="00FC4E6C">
        <w:t xml:space="preserve"> grotesquely unsustainable </w:t>
      </w:r>
      <w:r w:rsidRPr="00481692">
        <w:rPr>
          <w:u w:val="single"/>
        </w:rPr>
        <w:t>behavior</w:t>
      </w:r>
      <w:r w:rsidRPr="00FC4E6C">
        <w:t xml:space="preserve">, justify sticking with the global Ponzi scheme in the immoral delusion we can maintain our own personal wealth and well-being for a few more decades before the day of reckoning. I have, however, received a number of queries from progressives about the meaning of this somewhat misleading Washington Post article, “New Analysis Brings Dire Forecast Of 6.3-Degree Temperature Increase,” which begins: Climate researchers now predict the planet will warm by 6.3 degrees Fahrenheit by the end of the century even if the world’s leaders fulfill their most ambitious climate pledges, a much faster and broader scale of change than forecast just two years ago, according to a report released Thursday by the United Nations Environment Program…. Robert Corell, who chairs the Climate Action Initiative and reviewed the UNEP report’s scientific findings, said the significant global temperature rise is likely to occur even if industrialized and developed countries enact every climate policy they have proposed at this point. The increase is nearly double what scientists and world policymakers have identified as the upper limit of warming the world can afford in order to avert catastrophic climate change. I don’t think the basic story should be a surprise to regular readers of this blog. We’re in big, big trouble, and we’re not yet politically prepared to do what is necessary to avert catastrophe — as I’ve said many times. But that is quite different from concluding it’s too late and we’re doomed. The WashPost story is about the Climate Rapid Overview and Decision-support Simulator — the C-ROADS model. It “translates complex climate modeling into readily digestible predictions” and “is being adopted by negotiators to assess their national greenhouse-gas commitments ahead of December’s climate summit in Copenhagen,” as explained in a recent Nature article (subs. req’d, excerpted here). As one of the leading C-ROADS modelers — my friend Drew Jones — explained in his blog, the Post headline could have easily been: “New Analysis Shows Growing Commitment to a Global Deal Will Help Stabilize Climate.” The first thing to remember is that the major developed countries, including China or India, haven’t agreed to cap their emissions, let alone to ultimately reduce them. Until that happens, no model of global commitments is going to keep us anywhere near 2°C (3.6F). Second, people forget that the 1987 Montr©al protocol would not have stopped the atmospheric concentration of ozone-destroying chemicals from rising forever. And yet we appear to have acted in time to save the ozone layer. Third, people also seem to forget that the United States government led by President Bush’s father, and including the entire Senate, agreed that we would tackle global warming the same way — with the rich countries going first. I have no doubt that China will ultimately agree to a cap (see “Peaking Duck: Beijing’s Growing Appetite for Climate Action“). Indeed, if a shrinking economy-wide cap on GHGs similar to the House bill or draft Senate bill ends up on Obama’s desk in the next few months, then the international community will almost certainly agree on a global deal, which will include China sharply reducing its business-as-usual growth path. Then in the next deal in a few years, China will, I expect, agree to a cap no later than 2025. But I’m getting ahead of myself. This is an important issue that I will treat in a multipart series. People seem to view this question of “Is it too late?” as if it were primarily a scientific issue, but that is because they have internalized their preconceptions about what is politically possible in terms of clean energy deployment in this country and around the world. </w:t>
      </w:r>
      <w:r w:rsidRPr="00481692">
        <w:rPr>
          <w:u w:val="single"/>
        </w:rPr>
        <w:t>There is no evidence scientifically that it is too late to stabilize</w:t>
      </w:r>
      <w:r w:rsidRPr="00FC4E6C">
        <w:t xml:space="preserve"> at 350 ppm </w:t>
      </w:r>
      <w:r w:rsidRPr="00481692">
        <w:rPr>
          <w:u w:val="single"/>
        </w:rPr>
        <w:t>atmospheric concentrations of carbon dioxide</w:t>
      </w:r>
      <w:r w:rsidRPr="00FC4E6C">
        <w:t xml:space="preserve">, at 1.5°C total planetary warming from preindustrial levels. Nor is there any scientific evidence that we can’t afford to overshoot 350 ppm — as we already have — for a period of many decades. </w:t>
      </w:r>
    </w:p>
    <w:p w:rsidR="00712173" w:rsidRPr="00FC4E6C" w:rsidRDefault="00712173" w:rsidP="00712173">
      <w:pPr>
        <w:rPr>
          <w:sz w:val="14"/>
        </w:rPr>
      </w:pPr>
    </w:p>
    <w:p w:rsidR="00FC4E6C" w:rsidRPr="00FC4E6C" w:rsidRDefault="00FC4E6C" w:rsidP="00FC4E6C">
      <w:pPr>
        <w:pStyle w:val="Heading3"/>
        <w:rPr>
          <w:rFonts w:cs="Times New Roman"/>
        </w:rPr>
      </w:pPr>
      <w:bookmarkStart w:id="5" w:name="_Toc124605665"/>
      <w:bookmarkStart w:id="6" w:name="_Toc128051707"/>
      <w:bookmarkStart w:id="7" w:name="_Toc139114297"/>
      <w:r w:rsidRPr="00FC4E6C">
        <w:rPr>
          <w:rFonts w:cs="Times New Roman"/>
        </w:rPr>
        <w:t xml:space="preserve">A2: </w:t>
      </w:r>
      <w:bookmarkEnd w:id="5"/>
      <w:bookmarkEnd w:id="6"/>
      <w:bookmarkEnd w:id="7"/>
      <w:r w:rsidRPr="00FC4E6C">
        <w:rPr>
          <w:rFonts w:cs="Times New Roman"/>
        </w:rPr>
        <w:t>Ice Age Turns</w:t>
      </w:r>
    </w:p>
    <w:p w:rsidR="00FC4E6C" w:rsidRPr="00FC4E6C" w:rsidRDefault="00FC4E6C" w:rsidP="00FC4E6C">
      <w:r w:rsidRPr="00FC4E6C">
        <w:t xml:space="preserve"> </w:t>
      </w:r>
    </w:p>
    <w:p w:rsidR="00FC4E6C" w:rsidRPr="00FC4E6C" w:rsidRDefault="00FC4E6C" w:rsidP="00FC4E6C">
      <w:pPr>
        <w:pStyle w:val="Heading4"/>
        <w:rPr>
          <w:rFonts w:cs="Times New Roman"/>
        </w:rPr>
      </w:pPr>
      <w:r w:rsidRPr="00FC4E6C">
        <w:rPr>
          <w:rFonts w:cs="Times New Roman"/>
        </w:rPr>
        <w:t>No uniqueness – no impending ice age now.</w:t>
      </w:r>
    </w:p>
    <w:p w:rsidR="00FC4E6C" w:rsidRPr="00FC4E6C" w:rsidRDefault="00FC4E6C" w:rsidP="00FC4E6C">
      <w:r w:rsidRPr="00FC4E6C">
        <w:rPr>
          <w:rStyle w:val="cite"/>
          <w:rFonts w:ascii="Times New Roman" w:hAnsi="Times New Roman"/>
        </w:rPr>
        <w:t>Thompson ’08</w:t>
      </w:r>
      <w:r w:rsidRPr="00FC4E6C">
        <w:t xml:space="preserve"> [Andrea, Live Science, Jun 12, “Could Waning Sunspots Bring On New Ice Age?” http://www.foxnews.com/story/0,2933,366061,00.html]</w:t>
      </w:r>
    </w:p>
    <w:p w:rsidR="00FC4E6C" w:rsidRPr="00FC4E6C" w:rsidRDefault="00FC4E6C" w:rsidP="00FC4E6C">
      <w:pPr>
        <w:pStyle w:val="card"/>
      </w:pPr>
      <w:r w:rsidRPr="00481692">
        <w:rPr>
          <w:rStyle w:val="underline"/>
          <w:b w:val="0"/>
        </w:rPr>
        <w:t>No impending ice age</w:t>
      </w:r>
      <w:r w:rsidRPr="00FC4E6C">
        <w:t xml:space="preserve"> Though there is debate about how and whether the Maunder minimum actually caused the Little Ice Age, scientists have proposed a few hypotheses as to how it could have done so. One idea springs from the fact that the sun emits much more ultraviolet radiation when it is covered in sunspots, which can affect the chemistry of Earth's atmosphere. The other is that when the </w:t>
      </w:r>
      <w:hyperlink r:id="rId30" w:tgtFrame="_blank" w:history="1">
        <w:r w:rsidRPr="00FC4E6C">
          <w:t>sun is active</w:t>
        </w:r>
      </w:hyperlink>
      <w:r w:rsidRPr="00FC4E6C">
        <w:t xml:space="preserve">, it produces tangled magnetic fields that keep out galactic cosmic rays. Some scientists have proposed that a lack of sunspots means these </w:t>
      </w:r>
      <w:hyperlink r:id="rId31" w:tgtFrame="_blank" w:history="1">
        <w:r w:rsidRPr="00FC4E6C">
          <w:t>cosmic rays are bombarding</w:t>
        </w:r>
      </w:hyperlink>
      <w:r w:rsidRPr="00FC4E6C">
        <w:t xml:space="preserve"> Earth and creating clouds, which can help cool the planet's surface</w:t>
      </w:r>
      <w:r w:rsidRPr="00FC4E6C">
        <w:rPr>
          <w:rStyle w:val="underline"/>
          <w:b w:val="0"/>
        </w:rPr>
        <w:t xml:space="preserve">. But </w:t>
      </w:r>
      <w:r w:rsidRPr="00481692">
        <w:rPr>
          <w:rStyle w:val="underline"/>
          <w:b w:val="0"/>
        </w:rPr>
        <w:t>these ideas aren't yet proven, and</w:t>
      </w:r>
      <w:r w:rsidRPr="00FC4E6C">
        <w:rPr>
          <w:rStyle w:val="underline"/>
          <w:b w:val="0"/>
        </w:rPr>
        <w:t xml:space="preserve"> anyway, </w:t>
      </w:r>
      <w:r w:rsidRPr="00481692">
        <w:rPr>
          <w:rStyle w:val="underline"/>
          <w:b w:val="0"/>
        </w:rPr>
        <w:t>the sun's contribution is small compared to volcanoes, El Niño and greenhouse gases</w:t>
      </w:r>
      <w:r w:rsidRPr="00FC4E6C">
        <w:rPr>
          <w:rStyle w:val="underline"/>
          <w:b w:val="0"/>
        </w:rPr>
        <w:t xml:space="preserve">, Hathaway notes. </w:t>
      </w:r>
      <w:r w:rsidRPr="00481692">
        <w:rPr>
          <w:rStyle w:val="underline"/>
          <w:b w:val="0"/>
        </w:rPr>
        <w:t>Even if there were another Maunder minimum</w:t>
      </w:r>
      <w:r w:rsidRPr="00FC4E6C">
        <w:rPr>
          <w:rStyle w:val="underline"/>
          <w:b w:val="0"/>
        </w:rPr>
        <w:t xml:space="preserve">, he says, </w:t>
      </w:r>
      <w:r w:rsidRPr="00481692">
        <w:rPr>
          <w:rStyle w:val="underline"/>
          <w:b w:val="0"/>
        </w:rPr>
        <w:t>we would still suffer the effects of greenhouse gases and the Earth's climate would remain warm. "It doesn't overpower them at all</w:t>
      </w:r>
      <w:r w:rsidRPr="00FC4E6C">
        <w:rPr>
          <w:rStyle w:val="underline"/>
          <w:b w:val="0"/>
        </w:rPr>
        <w:t>," Hathaway said</w:t>
      </w:r>
      <w:r w:rsidRPr="00FC4E6C">
        <w:t>.</w:t>
      </w:r>
    </w:p>
    <w:p w:rsidR="00FC4E6C" w:rsidRPr="00FC4E6C" w:rsidRDefault="00FC4E6C" w:rsidP="00FC4E6C"/>
    <w:p w:rsidR="00FC4E6C" w:rsidRPr="00FC4E6C" w:rsidRDefault="00FC4E6C" w:rsidP="00FC4E6C">
      <w:pPr>
        <w:pStyle w:val="Heading4"/>
        <w:rPr>
          <w:rFonts w:cs="Times New Roman"/>
        </w:rPr>
      </w:pPr>
      <w:r w:rsidRPr="00FC4E6C">
        <w:rPr>
          <w:rFonts w:cs="Times New Roman"/>
        </w:rPr>
        <w:t>15,000 years at best</w:t>
      </w:r>
    </w:p>
    <w:p w:rsidR="00FC4E6C" w:rsidRPr="00FC4E6C" w:rsidRDefault="00FC4E6C" w:rsidP="00FC4E6C">
      <w:r w:rsidRPr="00FC4E6C">
        <w:t xml:space="preserve">The </w:t>
      </w:r>
      <w:r w:rsidRPr="00FC4E6C">
        <w:rPr>
          <w:b/>
          <w:sz w:val="24"/>
        </w:rPr>
        <w:t>Times</w:t>
      </w:r>
      <w:r w:rsidRPr="00FC4E6C">
        <w:t xml:space="preserve">, June 10, </w:t>
      </w:r>
      <w:r w:rsidRPr="00FC4E6C">
        <w:rPr>
          <w:b/>
          <w:sz w:val="24"/>
        </w:rPr>
        <w:t>2004</w:t>
      </w:r>
    </w:p>
    <w:p w:rsidR="00FC4E6C" w:rsidRPr="00FC4E6C" w:rsidRDefault="00FC4E6C" w:rsidP="00FC4E6C">
      <w:pPr>
        <w:pStyle w:val="card"/>
      </w:pPr>
      <w:r w:rsidRPr="00FC4E6C">
        <w:t xml:space="preserve">But though the last Ice Age ended 12,000 years ago, scientists do not believe another is on the way. The interglacial most similar to our own, which began about 430,000 years ago, lasted for 28,000 years, suggesting that the current benign conditions will extend long into the future. </w:t>
      </w:r>
      <w:r w:rsidRPr="00FC4E6C">
        <w:rPr>
          <w:rStyle w:val="underline"/>
          <w:b w:val="0"/>
        </w:rPr>
        <w:t>Dr Wolff said</w:t>
      </w:r>
      <w:r w:rsidRPr="00FC4E6C">
        <w:t xml:space="preserve"> that the results dismissed arguments that global warming could benefit humanity by heading off a looming ice age. </w:t>
      </w:r>
      <w:r w:rsidRPr="00FC4E6C">
        <w:rPr>
          <w:rStyle w:val="underline"/>
          <w:b w:val="0"/>
        </w:rPr>
        <w:t xml:space="preserve">"If people say to you that increasing greenhouse gases is a good thing, because otherwise we'd go into an ice age, you can say categorically that we wouldn't," </w:t>
      </w:r>
      <w:r w:rsidRPr="00FC4E6C">
        <w:t>he said</w:t>
      </w:r>
      <w:r w:rsidRPr="00FC4E6C">
        <w:rPr>
          <w:rStyle w:val="underline"/>
          <w:b w:val="0"/>
        </w:rPr>
        <w:t>. "Left to nature's own devices, we'd have another 15,000 years at least. Another ice age is not imminent."</w:t>
      </w:r>
    </w:p>
    <w:p w:rsidR="00FC4E6C" w:rsidRPr="00FC4E6C" w:rsidRDefault="00FC4E6C" w:rsidP="00FC4E6C"/>
    <w:p w:rsidR="00FC4E6C" w:rsidRPr="00FC4E6C" w:rsidRDefault="00FC4E6C" w:rsidP="00FC4E6C">
      <w:pPr>
        <w:pStyle w:val="Heading4"/>
        <w:rPr>
          <w:rFonts w:cs="Times New Roman"/>
        </w:rPr>
      </w:pPr>
      <w:r w:rsidRPr="00FC4E6C">
        <w:rPr>
          <w:rFonts w:cs="Times New Roman"/>
        </w:rPr>
        <w:t>Warming will cause an ice age</w:t>
      </w:r>
    </w:p>
    <w:p w:rsidR="00FC4E6C" w:rsidRPr="00FC4E6C" w:rsidRDefault="00FC4E6C" w:rsidP="00FC4E6C">
      <w:pPr>
        <w:pStyle w:val="Heading4"/>
        <w:rPr>
          <w:rFonts w:cs="Times New Roman"/>
        </w:rPr>
      </w:pPr>
      <w:r w:rsidRPr="00FC4E6C">
        <w:rPr>
          <w:rFonts w:cs="Times New Roman"/>
        </w:rPr>
        <w:t xml:space="preserve">a.) Polar caps melting </w:t>
      </w:r>
    </w:p>
    <w:p w:rsidR="00FC4E6C" w:rsidRPr="00FC4E6C" w:rsidRDefault="00FC4E6C" w:rsidP="00FC4E6C">
      <w:r w:rsidRPr="00FC4E6C">
        <w:t xml:space="preserve">Thom </w:t>
      </w:r>
      <w:r w:rsidRPr="00FC4E6C">
        <w:rPr>
          <w:rStyle w:val="cite"/>
          <w:rFonts w:ascii="Times New Roman" w:hAnsi="Times New Roman"/>
        </w:rPr>
        <w:t xml:space="preserve">Hartmann </w:t>
      </w:r>
      <w:r w:rsidRPr="00FC4E6C">
        <w:t xml:space="preserve">(Political Analyst) Jan 20 </w:t>
      </w:r>
      <w:r w:rsidRPr="00FC4E6C">
        <w:rPr>
          <w:rStyle w:val="cite"/>
          <w:rFonts w:ascii="Times New Roman" w:hAnsi="Times New Roman"/>
        </w:rPr>
        <w:t>2004</w:t>
      </w:r>
      <w:r w:rsidRPr="00FC4E6C">
        <w:t xml:space="preserve"> “How Global Warming May cause the Next Ice Age,” http://www.commondreams.org/views04/0130-11.htm</w:t>
      </w:r>
    </w:p>
    <w:p w:rsidR="00FC4E6C" w:rsidRPr="00FC4E6C" w:rsidRDefault="00FC4E6C" w:rsidP="00FC4E6C">
      <w:pPr>
        <w:pStyle w:val="card"/>
      </w:pPr>
      <w:r w:rsidRPr="00FC4E6C">
        <w:t xml:space="preserve">While global warming is being officially ignored by the political arm of the Bush administration, and Al Gore's recent conference on the topic during one of the coldest days of recent years provided joke fodder for conservative talk show hosts, the citizens of Europe and the Pentagon are taking a new look at </w:t>
      </w:r>
      <w:r w:rsidRPr="00481692">
        <w:rPr>
          <w:rStyle w:val="underline"/>
          <w:b w:val="0"/>
        </w:rPr>
        <w:t>the greatest danger</w:t>
      </w:r>
      <w:r w:rsidRPr="00FC4E6C">
        <w:rPr>
          <w:rStyle w:val="underline"/>
          <w:b w:val="0"/>
        </w:rPr>
        <w:t xml:space="preserve"> such </w:t>
      </w:r>
      <w:r w:rsidRPr="00481692">
        <w:rPr>
          <w:rStyle w:val="underline"/>
          <w:b w:val="0"/>
        </w:rPr>
        <w:t>climate change could produce</w:t>
      </w:r>
      <w:r w:rsidRPr="00FC4E6C">
        <w:rPr>
          <w:rStyle w:val="underline"/>
          <w:b w:val="0"/>
        </w:rPr>
        <w:t xml:space="preserve"> for the northern hemisphere - </w:t>
      </w:r>
      <w:r w:rsidRPr="00481692">
        <w:rPr>
          <w:rStyle w:val="underline"/>
          <w:b w:val="0"/>
        </w:rPr>
        <w:t>a sudden shift into a new ice age.</w:t>
      </w:r>
      <w:r w:rsidRPr="00FC4E6C">
        <w:rPr>
          <w:rStyle w:val="underline"/>
          <w:b w:val="0"/>
        </w:rPr>
        <w:t xml:space="preserve"> What they're finding is not at all comforting. In quick summary, </w:t>
      </w:r>
      <w:r w:rsidRPr="00481692">
        <w:rPr>
          <w:rStyle w:val="underline"/>
          <w:b w:val="0"/>
        </w:rPr>
        <w:t>if enough cold, fresh water coming from the melting polar ice caps and the melting glaciers of Greenland flows into the northern Atlantic, it will shut down the Gulf Stream, which keeps Europe and northeastern North America warm. The worst-case scenario would be a full-blown return of the last ice age</w:t>
      </w:r>
      <w:r w:rsidRPr="00FC4E6C">
        <w:rPr>
          <w:rStyle w:val="underline"/>
          <w:b w:val="0"/>
        </w:rPr>
        <w:t xml:space="preserve"> </w:t>
      </w:r>
      <w:r w:rsidRPr="00481692">
        <w:rPr>
          <w:rStyle w:val="underline"/>
          <w:b w:val="0"/>
        </w:rPr>
        <w:t>- in a period as short as 2 to 3 years from its onset - and the mid-case scenario would be a period like the "little ice age</w:t>
      </w:r>
      <w:r w:rsidRPr="00FC4E6C">
        <w:t>" of a few centuries ago that disrupted worldwide weather patterns leading to extremely harsh winters, droughts, worldwide desertification, crop failures, and wars around the world. </w:t>
      </w:r>
    </w:p>
    <w:p w:rsidR="00FC4E6C" w:rsidRPr="00FC4E6C" w:rsidRDefault="00FC4E6C" w:rsidP="00FC4E6C">
      <w:pPr>
        <w:pStyle w:val="Heading4"/>
        <w:rPr>
          <w:rFonts w:cs="Times New Roman"/>
        </w:rPr>
      </w:pPr>
      <w:r w:rsidRPr="00FC4E6C">
        <w:rPr>
          <w:rFonts w:cs="Times New Roman"/>
        </w:rPr>
        <w:t>b.) Ice core drilling proves</w:t>
      </w:r>
    </w:p>
    <w:p w:rsidR="00FC4E6C" w:rsidRPr="00FC4E6C" w:rsidRDefault="00FC4E6C" w:rsidP="00FC4E6C">
      <w:r w:rsidRPr="00FC4E6C">
        <w:t xml:space="preserve">Leigh </w:t>
      </w:r>
      <w:r w:rsidRPr="00FC4E6C">
        <w:rPr>
          <w:b/>
          <w:sz w:val="24"/>
        </w:rPr>
        <w:t>Dayton</w:t>
      </w:r>
      <w:r w:rsidRPr="00FC4E6C">
        <w:t xml:space="preserve"> (Science Writer) </w:t>
      </w:r>
      <w:r w:rsidRPr="00FC4E6C">
        <w:rPr>
          <w:b/>
          <w:sz w:val="24"/>
        </w:rPr>
        <w:t>2004</w:t>
      </w:r>
      <w:r w:rsidRPr="00FC4E6C">
        <w:rPr>
          <w:rStyle w:val="Emphasis2"/>
          <w:rFonts w:ascii="Times New Roman" w:hAnsi="Times New Roman"/>
        </w:rPr>
        <w:t xml:space="preserve"> </w:t>
      </w:r>
      <w:r w:rsidRPr="00FC4E6C">
        <w:t>The Australian</w:t>
      </w:r>
    </w:p>
    <w:p w:rsidR="00FC4E6C" w:rsidRPr="00FC4E6C" w:rsidRDefault="00FC4E6C" w:rsidP="00FC4E6C">
      <w:pPr>
        <w:pStyle w:val="card"/>
      </w:pPr>
      <w:r w:rsidRPr="00FC4E6C">
        <w:t xml:space="preserve">IN the latest Hollywood blockbuster, The Day After Tomorrow, the world is plunged into a sudden and deadly </w:t>
      </w:r>
      <w:r w:rsidRPr="00FC4E6C">
        <w:rPr>
          <w:bCs/>
        </w:rPr>
        <w:t>ice age</w:t>
      </w:r>
      <w:r w:rsidRPr="00FC4E6C">
        <w:t xml:space="preserve"> because humanity tossed too many "greenhouse gases" into the atmosphere.  Now, </w:t>
      </w:r>
      <w:r w:rsidRPr="00FC4E6C">
        <w:rPr>
          <w:rStyle w:val="underline"/>
          <w:b w:val="0"/>
        </w:rPr>
        <w:t>new evidence from the longest ice core ever drilled from Antarctica provides compelling evidence that we're racing towards an icy future.</w:t>
      </w:r>
      <w:r w:rsidRPr="00FC4E6C">
        <w:t xml:space="preserve"> And it's </w:t>
      </w:r>
      <w:r w:rsidRPr="00FC4E6C">
        <w:rPr>
          <w:rStyle w:val="underline"/>
          <w:b w:val="0"/>
        </w:rPr>
        <w:t>thanks to modern global warming and the climate instability it can trigger.  A consortium of researchers from eight nations, led by Eric Wolff of the British Antarctic Survey in Cambridge,</w:t>
      </w:r>
      <w:r w:rsidRPr="00FC4E6C">
        <w:t xml:space="preserve"> has retrieved a core from the 3km-thick ice at a site known as Dome C in East Antarctica. The core reveals in remarkable detail what the climate of Earth was like over the past 740,000 years. Writing in the journal Nature, Dr Wolff and his colleagues </w:t>
      </w:r>
      <w:r w:rsidRPr="00FC4E6C">
        <w:rPr>
          <w:rStyle w:val="underline"/>
          <w:b w:val="0"/>
        </w:rPr>
        <w:t>with the European Project for Ice Coring in Antarctica (EPICA)</w:t>
      </w:r>
      <w:r w:rsidRPr="00FC4E6C">
        <w:t xml:space="preserve"> report they have discovered the telltale signs of eight </w:t>
      </w:r>
      <w:r w:rsidRPr="00FC4E6C">
        <w:rPr>
          <w:bCs/>
        </w:rPr>
        <w:t>ice ages</w:t>
      </w:r>
      <w:r w:rsidRPr="00FC4E6C">
        <w:t xml:space="preserve"> in that period of time. The new work adds to studies of other Antarctic ice cores, finding that four climate cycles, glacial to inter-glacial to glacial, occurred over the past 430,000 years. According to the team, preliminary analysis of the core shows conditions at the end of one of those early </w:t>
      </w:r>
      <w:r w:rsidRPr="00FC4E6C">
        <w:rPr>
          <w:bCs/>
        </w:rPr>
        <w:t>ice ages</w:t>
      </w:r>
      <w:r w:rsidRPr="00FC4E6C">
        <w:t xml:space="preserve"> were similar to conditions at the end of the last </w:t>
      </w:r>
      <w:r w:rsidRPr="00FC4E6C">
        <w:rPr>
          <w:bCs/>
        </w:rPr>
        <w:t>ice age,</w:t>
      </w:r>
      <w:r w:rsidRPr="00FC4E6C">
        <w:t xml:space="preserve"> some 12,000 years ago. That earlier warm inter-glacia period lasted 28,000 years. </w:t>
      </w:r>
      <w:r w:rsidRPr="00FC4E6C">
        <w:rPr>
          <w:rStyle w:val="underline"/>
          <w:b w:val="0"/>
        </w:rPr>
        <w:t>Given the temperature and atmospheric similarities between that period and today, the EPICA scientists conclude we'd be headed for another balmy 16,000 years "without human intervention". Today, levels of the key greenhouse gases, carbon dioxide and methane, are escalating rapidly. The gases</w:t>
      </w:r>
      <w:r w:rsidRPr="00FC4E6C">
        <w:t xml:space="preserve">, produced mainly by burning fossil fuels and other industrial activities, reflect light back towards Earth, </w:t>
      </w:r>
      <w:r w:rsidRPr="00FC4E6C">
        <w:rPr>
          <w:rStyle w:val="underline"/>
          <w:b w:val="0"/>
        </w:rPr>
        <w:t>trigger</w:t>
      </w:r>
      <w:r w:rsidRPr="00FC4E6C">
        <w:t xml:space="preserve">ing </w:t>
      </w:r>
      <w:r w:rsidRPr="00FC4E6C">
        <w:rPr>
          <w:rStyle w:val="underline"/>
          <w:b w:val="0"/>
        </w:rPr>
        <w:t>global warming</w:t>
      </w:r>
      <w:r w:rsidRPr="00FC4E6C">
        <w:rPr>
          <w:bCs/>
        </w:rPr>
        <w:t>.</w:t>
      </w:r>
      <w:r w:rsidRPr="00FC4E6C">
        <w:t xml:space="preserve"> Ironically, </w:t>
      </w:r>
      <w:r w:rsidRPr="00FC4E6C">
        <w:rPr>
          <w:rStyle w:val="underline"/>
          <w:b w:val="0"/>
        </w:rPr>
        <w:t>warming can set off a chain of atmospheric, oceanic and climatological changes that can trigger a sudden climate switch ... and a new ice age.</w:t>
      </w:r>
    </w:p>
    <w:p w:rsidR="00FC4E6C" w:rsidRPr="00FC4E6C" w:rsidRDefault="00FC4E6C" w:rsidP="00FC4E6C"/>
    <w:p w:rsidR="00FC4E6C" w:rsidRPr="00FC4E6C" w:rsidRDefault="00FC4E6C" w:rsidP="00FC4E6C"/>
    <w:p w:rsidR="00FC4E6C" w:rsidRPr="00FC4E6C" w:rsidRDefault="00FC4E6C" w:rsidP="00FC4E6C">
      <w:pPr>
        <w:pStyle w:val="Heading3"/>
        <w:rPr>
          <w:rFonts w:cs="Times New Roman"/>
        </w:rPr>
      </w:pPr>
      <w:bookmarkStart w:id="8" w:name="_Toc128051715"/>
      <w:bookmarkStart w:id="9" w:name="_Toc139114298"/>
      <w:r w:rsidRPr="00FC4E6C">
        <w:rPr>
          <w:rFonts w:cs="Times New Roman"/>
        </w:rPr>
        <w:t>A2: Ag Turns</w:t>
      </w:r>
      <w:bookmarkEnd w:id="8"/>
      <w:bookmarkEnd w:id="9"/>
    </w:p>
    <w:p w:rsidR="00FC4E6C" w:rsidRPr="00FC4E6C" w:rsidRDefault="00FC4E6C" w:rsidP="00FC4E6C">
      <w:pPr>
        <w:pStyle w:val="Heading4"/>
        <w:rPr>
          <w:rFonts w:cs="Times New Roman"/>
        </w:rPr>
      </w:pPr>
      <w:r w:rsidRPr="00FC4E6C">
        <w:rPr>
          <w:rFonts w:cs="Times New Roman"/>
        </w:rPr>
        <w:t>Warming will destroy agriculture.</w:t>
      </w:r>
    </w:p>
    <w:p w:rsidR="00FC4E6C" w:rsidRPr="00FC4E6C" w:rsidRDefault="00FC4E6C" w:rsidP="00FC4E6C">
      <w:r w:rsidRPr="00FC4E6C">
        <w:rPr>
          <w:rStyle w:val="cite"/>
          <w:rFonts w:ascii="Times New Roman" w:hAnsi="Times New Roman"/>
        </w:rPr>
        <w:t>Schwartz &amp; Randall ’03</w:t>
      </w:r>
      <w:r w:rsidRPr="00FC4E6C">
        <w:t xml:space="preserve"> [Peter (Chair of the Global Business Network) &amp; Doug (Co-head of same thing), Oct, “An Abrupt Climate Change Scenario and Its Implications for United States National Security,” http://www.grist.org/pdf/AbruptClimateChange2003.pdf]</w:t>
      </w:r>
    </w:p>
    <w:p w:rsidR="00FC4E6C" w:rsidRPr="00FC4E6C" w:rsidRDefault="00FC4E6C" w:rsidP="00FC4E6C">
      <w:pPr>
        <w:pStyle w:val="card"/>
      </w:pPr>
      <w:r w:rsidRPr="00FC4E6C">
        <w:rPr>
          <w:rStyle w:val="underline"/>
          <w:b w:val="0"/>
        </w:rPr>
        <w:t xml:space="preserve">The </w:t>
      </w:r>
      <w:r w:rsidRPr="00481692">
        <w:rPr>
          <w:rStyle w:val="underline"/>
          <w:b w:val="0"/>
        </w:rPr>
        <w:t>changing weather patterns and ocean temperatures affect agriculture</w:t>
      </w:r>
      <w:r w:rsidRPr="00FC4E6C">
        <w:rPr>
          <w:rStyle w:val="underline"/>
          <w:b w:val="0"/>
        </w:rPr>
        <w:t xml:space="preserve">, fish and wildlife, water and energy. </w:t>
      </w:r>
      <w:r w:rsidRPr="00481692">
        <w:rPr>
          <w:rStyle w:val="underline"/>
          <w:b w:val="0"/>
        </w:rPr>
        <w:t>Crop yields, affected by temperature and water stress as well as length of growing season fall by 10-25% and are less predictable as key regions shift from a warming to a cooling trend. As some agricultural pests die due to temperature changes, other species spread more readily due to the dryness and windiness – requiring alternative pesticides or treatment regiments</w:t>
      </w:r>
      <w:r w:rsidRPr="00FC4E6C">
        <w:rPr>
          <w:rStyle w:val="underline"/>
          <w:b w:val="0"/>
        </w:rPr>
        <w:t>. Commercial fishermen that typically have rights to fish in specific areas will be ill equipped for the massive migration of their prey. With only five or six key grain-growing regions in the world</w:t>
      </w:r>
      <w:r w:rsidRPr="00FC4E6C">
        <w:t xml:space="preserve"> (US, Australia, Argentina, Russia, China, and India), </w:t>
      </w:r>
      <w:r w:rsidRPr="00481692">
        <w:rPr>
          <w:rStyle w:val="underline"/>
          <w:b w:val="0"/>
        </w:rPr>
        <w:t>there is insufficient surplus in global food supplies to offset severe weather conditions in a few regions at the same time</w:t>
      </w:r>
      <w:r w:rsidRPr="00FC4E6C">
        <w:rPr>
          <w:rStyle w:val="underline"/>
          <w:b w:val="0"/>
        </w:rPr>
        <w:t xml:space="preserve"> – let alone four or five. The world’s economic interdependence make the United States increasingly vulnerable to the economic disruption created by local weather shifts in key agricultural and high population areas around the world. </w:t>
      </w:r>
      <w:r w:rsidRPr="00481692">
        <w:rPr>
          <w:rStyle w:val="underline"/>
          <w:b w:val="0"/>
        </w:rPr>
        <w:t>Catastrophic shortages of water and energy supply – both which are stressed around the globe today – cannot be quickly overcome</w:t>
      </w:r>
      <w:r w:rsidRPr="00FC4E6C">
        <w:rPr>
          <w:rStyle w:val="underline"/>
          <w:b w:val="0"/>
        </w:rPr>
        <w:t>.</w:t>
      </w:r>
      <w:r w:rsidRPr="00FC4E6C">
        <w:t xml:space="preserve"> </w:t>
      </w:r>
    </w:p>
    <w:p w:rsidR="00FC4E6C" w:rsidRPr="00FC4E6C" w:rsidRDefault="00FC4E6C" w:rsidP="00FC4E6C"/>
    <w:p w:rsidR="00FC4E6C" w:rsidRPr="00FC4E6C" w:rsidRDefault="00FC4E6C" w:rsidP="00FC4E6C">
      <w:pPr>
        <w:pStyle w:val="Heading4"/>
        <w:rPr>
          <w:rFonts w:cs="Times New Roman"/>
        </w:rPr>
      </w:pPr>
      <w:r w:rsidRPr="00FC4E6C">
        <w:rPr>
          <w:rFonts w:cs="Times New Roman"/>
        </w:rPr>
        <w:t>Warming will destroy water supplies, which is key to agriculture.</w:t>
      </w:r>
    </w:p>
    <w:p w:rsidR="00FC4E6C" w:rsidRPr="00FC4E6C" w:rsidRDefault="00FC4E6C" w:rsidP="00FC4E6C">
      <w:r w:rsidRPr="00FC4E6C">
        <w:rPr>
          <w:rStyle w:val="cite"/>
          <w:rFonts w:ascii="Times New Roman" w:hAnsi="Times New Roman"/>
        </w:rPr>
        <w:t>Schilesinger ’07</w:t>
      </w:r>
      <w:r w:rsidRPr="00FC4E6C">
        <w:t xml:space="preserve"> [Michael, University of Illinois Professor, </w:t>
      </w:r>
      <w:r w:rsidRPr="00FC4E6C">
        <w:rPr>
          <w:i/>
        </w:rPr>
        <w:t>Human-Induced Climate Changes: An Interdisciplinary Assesment</w:t>
      </w:r>
      <w:r w:rsidRPr="00FC4E6C">
        <w:t>]</w:t>
      </w:r>
    </w:p>
    <w:p w:rsidR="00FC4E6C" w:rsidRPr="00FC4E6C" w:rsidRDefault="00FC4E6C" w:rsidP="00FC4E6C">
      <w:pPr>
        <w:pStyle w:val="card"/>
      </w:pPr>
      <w:r w:rsidRPr="00FC4E6C">
        <w:t xml:space="preserve">The impacts in water, Figure 9.5, follow the same general pattern seen in energy (Figure 9.3). </w:t>
      </w:r>
      <w:r w:rsidRPr="00481692">
        <w:rPr>
          <w:rStyle w:val="underline"/>
          <w:b w:val="0"/>
        </w:rPr>
        <w:t>As warming proceeds, the damages are expected to increase over time. Water becomes very valuable with warming because agri</w:t>
      </w:r>
      <w:r w:rsidRPr="00481692">
        <w:rPr>
          <w:rStyle w:val="underline"/>
          <w:b w:val="0"/>
        </w:rPr>
        <w:softHyphen/>
        <w:t>cultural and urban demands for water increase while the supply of available water generally declines. Precipitation varies greatly across regions and climate models. However, with greater evapotranspiration and more rapid melting of winter snows, watershed systems are predicted to have less available water even with small precipitation increases</w:t>
      </w:r>
      <w:r w:rsidRPr="00FC4E6C">
        <w:rPr>
          <w:rStyle w:val="underline"/>
          <w:b w:val="0"/>
        </w:rPr>
        <w:t>.</w:t>
      </w:r>
      <w:r w:rsidRPr="00FC4E6C">
        <w:t xml:space="preserve"> Sys</w:t>
      </w:r>
      <w:r w:rsidRPr="00FC4E6C">
        <w:softHyphen/>
        <w:t>tems can adapt to these changes by storing more water and allocating the water efficiently across users, but these public adaptations will require effective governmental coordination and funding (Mendelsohn, 2000).</w:t>
      </w:r>
    </w:p>
    <w:p w:rsidR="00FC4E6C" w:rsidRPr="00FC4E6C" w:rsidRDefault="00FC4E6C" w:rsidP="00FC4E6C">
      <w:pPr>
        <w:pStyle w:val="Heading4"/>
        <w:rPr>
          <w:rFonts w:cs="Times New Roman"/>
        </w:rPr>
      </w:pPr>
      <w:r w:rsidRPr="00FC4E6C">
        <w:rPr>
          <w:rFonts w:cs="Times New Roman"/>
        </w:rPr>
        <w:t>Warming destroys global agriculture.</w:t>
      </w:r>
    </w:p>
    <w:p w:rsidR="00FC4E6C" w:rsidRPr="00FC4E6C" w:rsidRDefault="00FC4E6C" w:rsidP="00FC4E6C">
      <w:r w:rsidRPr="00FC4E6C">
        <w:rPr>
          <w:rStyle w:val="cite"/>
          <w:rFonts w:ascii="Times New Roman" w:hAnsi="Times New Roman"/>
        </w:rPr>
        <w:t>Africa News ’07</w:t>
      </w:r>
      <w:r w:rsidRPr="00FC4E6C">
        <w:t xml:space="preserve"> [Sep 13, “Africa: Continent’s Agriculture to Suffer Most From Global Warming, Study Says,” Lexis]</w:t>
      </w:r>
    </w:p>
    <w:p w:rsidR="00FC4E6C" w:rsidRPr="00FC4E6C" w:rsidRDefault="00FC4E6C" w:rsidP="00FC4E6C">
      <w:pPr>
        <w:pStyle w:val="card"/>
      </w:pPr>
      <w:r w:rsidRPr="00481692">
        <w:rPr>
          <w:rStyle w:val="underline"/>
          <w:b w:val="0"/>
        </w:rPr>
        <w:t xml:space="preserve">World agriculture faces a serious decline within this century due to </w:t>
      </w:r>
      <w:r w:rsidRPr="00FC4E6C">
        <w:rPr>
          <w:rStyle w:val="hit1"/>
          <w:b w:val="0"/>
          <w:color w:val="auto"/>
        </w:rPr>
        <w:t>global warming</w:t>
      </w:r>
      <w:r w:rsidRPr="00481692">
        <w:rPr>
          <w:rStyle w:val="underline"/>
          <w:b w:val="0"/>
        </w:rPr>
        <w:t xml:space="preserve"> unless emissions of carbon dioxide and other greenhouse gases are substantially reduced from their rising path</w:t>
      </w:r>
      <w:r w:rsidRPr="00FC4E6C">
        <w:rPr>
          <w:rStyle w:val="underline"/>
          <w:b w:val="0"/>
        </w:rPr>
        <w:t>, and developing countries will suffer much steeper declines than high-income countries,</w:t>
      </w:r>
      <w:r w:rsidRPr="00FC4E6C">
        <w:t xml:space="preserve"> according to a new study by a senior fellow at the Center for </w:t>
      </w:r>
      <w:r w:rsidRPr="00FC4E6C">
        <w:rPr>
          <w:rStyle w:val="hit1"/>
          <w:b w:val="0"/>
          <w:color w:val="auto"/>
        </w:rPr>
        <w:t>Global</w:t>
      </w:r>
      <w:r w:rsidRPr="00FC4E6C">
        <w:t xml:space="preserve"> Development and the Peterson Institute. </w:t>
      </w:r>
      <w:r w:rsidRPr="00481692">
        <w:rPr>
          <w:rStyle w:val="underline"/>
          <w:b w:val="0"/>
        </w:rPr>
        <w:t>Developing countries, many of which have average temperatures that are already near or above crop tolerance levels, are predicted to suffer an average 10 to 25 percent decline in agricultural productivity</w:t>
      </w:r>
      <w:r w:rsidRPr="00FC4E6C">
        <w:rPr>
          <w:rStyle w:val="underline"/>
          <w:b w:val="0"/>
        </w:rPr>
        <w:t xml:space="preserve"> by the 2080s, assuming a so-called "business as usual" scenario in which greenhouse gas emissions continue to increase</w:t>
      </w:r>
      <w:r w:rsidRPr="00FC4E6C">
        <w:t xml:space="preserve">, according to the study. Rich countries, which typically have lower average temperatures, will experience a much milder or even positive average effect, ranging from an 8 percent increase in productivity to a 6 percent decline. </w:t>
      </w:r>
      <w:r w:rsidRPr="00FC4E6C">
        <w:rPr>
          <w:rStyle w:val="underline"/>
          <w:b w:val="0"/>
        </w:rPr>
        <w:t>Individual developing countries face even larger declines. India, for example, could see a drop of 30 to 40 percent.</w:t>
      </w:r>
      <w:r w:rsidRPr="00FC4E6C">
        <w:t xml:space="preserve"> Some smaller countries suffer what could only be described as an agricultural productivity collapse.</w:t>
      </w:r>
      <w:r w:rsidRPr="00FC4E6C">
        <w:rPr>
          <w:rStyle w:val="underline"/>
          <w:b w:val="0"/>
        </w:rPr>
        <w:t xml:space="preserve"> Sudan, already wracked by civil war fueled in part by failing rains, is projected to suffer as much as a 56 percent reduction in agricultural production potential; Senegal, a 52 percent fall. </w:t>
      </w:r>
      <w:r w:rsidRPr="00FC4E6C">
        <w:t xml:space="preserve">China, further from the equator than most developing countries, could escape major damage on average, although its south central region would be in jeopardy. The picture is similar in the United States, with projected reductions of 25 to 35 percent in the southeast and the southwestern plains but significant increases in the northern states. </w:t>
      </w:r>
      <w:r w:rsidRPr="00FC4E6C">
        <w:rPr>
          <w:rStyle w:val="underline"/>
          <w:b w:val="0"/>
        </w:rPr>
        <w:t xml:space="preserve">Overall, </w:t>
      </w:r>
      <w:r w:rsidRPr="00481692">
        <w:rPr>
          <w:rStyle w:val="underline"/>
          <w:b w:val="0"/>
        </w:rPr>
        <w:t>agricultural productivity for the entire world is projected to decline from levels otherwise reached by between 3 and 16 percent</w:t>
      </w:r>
      <w:r w:rsidRPr="00FC4E6C">
        <w:rPr>
          <w:rStyle w:val="underline"/>
          <w:b w:val="0"/>
        </w:rPr>
        <w:t xml:space="preserve"> by 2080s </w:t>
      </w:r>
      <w:r w:rsidRPr="00481692">
        <w:rPr>
          <w:rStyle w:val="underline"/>
          <w:b w:val="0"/>
        </w:rPr>
        <w:t xml:space="preserve">as a consequence of </w:t>
      </w:r>
      <w:r w:rsidRPr="00FC4E6C">
        <w:rPr>
          <w:rStyle w:val="hit1"/>
          <w:b w:val="0"/>
          <w:color w:val="auto"/>
        </w:rPr>
        <w:t>global</w:t>
      </w:r>
      <w:r w:rsidRPr="00FC4E6C">
        <w:rPr>
          <w:rStyle w:val="hit1"/>
          <w:color w:val="auto"/>
        </w:rPr>
        <w:t xml:space="preserve"> </w:t>
      </w:r>
      <w:r w:rsidRPr="00FC4E6C">
        <w:rPr>
          <w:rStyle w:val="hit1"/>
          <w:b w:val="0"/>
          <w:color w:val="auto"/>
        </w:rPr>
        <w:t>warming.</w:t>
      </w:r>
      <w:r w:rsidRPr="00481692">
        <w:rPr>
          <w:rStyle w:val="underline"/>
          <w:b w:val="0"/>
        </w:rPr>
        <w:t xml:space="preserve"> The damages would continue to deepen in the following century in the face of still greater </w:t>
      </w:r>
      <w:r w:rsidRPr="00FC4E6C">
        <w:rPr>
          <w:rStyle w:val="hit1"/>
          <w:b w:val="0"/>
          <w:color w:val="auto"/>
        </w:rPr>
        <w:t xml:space="preserve">warming. </w:t>
      </w:r>
      <w:r w:rsidRPr="00FC4E6C">
        <w:t xml:space="preserve">The projections are the work of William Cline, a joint senior fellow at CGD and the Peterson Institute for International Economics. Cline is a pioneer in the study of the economic </w:t>
      </w:r>
      <w:bookmarkStart w:id="10" w:name="ORIGHIT_10"/>
      <w:bookmarkStart w:id="11" w:name="HIT_10"/>
      <w:bookmarkEnd w:id="10"/>
      <w:bookmarkEnd w:id="11"/>
      <w:r w:rsidRPr="00FC4E6C">
        <w:rPr>
          <w:rStyle w:val="hit1"/>
          <w:b w:val="0"/>
          <w:color w:val="auto"/>
        </w:rPr>
        <w:t>impact of global warming,</w:t>
      </w:r>
      <w:r w:rsidRPr="00FC4E6C">
        <w:t xml:space="preserve"> having published an early comprehensive study of the issue in 1992. "Some analysts have suggested that a small amount of </w:t>
      </w:r>
      <w:r w:rsidRPr="00FC4E6C">
        <w:rPr>
          <w:rStyle w:val="hit1"/>
          <w:b w:val="0"/>
          <w:color w:val="auto"/>
        </w:rPr>
        <w:t>global warming</w:t>
      </w:r>
      <w:r w:rsidRPr="00FC4E6C">
        <w:t xml:space="preserve"> could actually increase </w:t>
      </w:r>
      <w:bookmarkStart w:id="12" w:name="ORIGHIT_15"/>
      <w:bookmarkStart w:id="13" w:name="HIT_15"/>
      <w:bookmarkEnd w:id="12"/>
      <w:bookmarkEnd w:id="13"/>
      <w:r w:rsidRPr="00FC4E6C">
        <w:rPr>
          <w:rStyle w:val="hit1"/>
          <w:b w:val="0"/>
          <w:color w:val="auto"/>
        </w:rPr>
        <w:t>global</w:t>
      </w:r>
      <w:r w:rsidRPr="00FC4E6C">
        <w:t xml:space="preserve"> agricultural productivity. My work shows that while productivity may increase in a minority of mostly northern countries, the </w:t>
      </w:r>
      <w:r w:rsidRPr="00FC4E6C">
        <w:rPr>
          <w:rStyle w:val="hit1"/>
          <w:b w:val="0"/>
          <w:color w:val="auto"/>
        </w:rPr>
        <w:t>global impact</w:t>
      </w:r>
      <w:r w:rsidRPr="00FC4E6C">
        <w:t xml:space="preserve"> of climate change on agriculture will be negative by the second half of this century," Cline said. </w:t>
      </w:r>
      <w:r w:rsidRPr="00FC4E6C">
        <w:rPr>
          <w:rStyle w:val="underline"/>
          <w:b w:val="0"/>
        </w:rPr>
        <w:t>"</w:t>
      </w:r>
      <w:r w:rsidRPr="00481692">
        <w:rPr>
          <w:rStyle w:val="underline"/>
          <w:b w:val="0"/>
        </w:rPr>
        <w:t xml:space="preserve">There might be some initial overall benefit to </w:t>
      </w:r>
      <w:bookmarkStart w:id="14" w:name="ORIGHIT_18"/>
      <w:bookmarkStart w:id="15" w:name="HIT_18"/>
      <w:bookmarkEnd w:id="14"/>
      <w:bookmarkEnd w:id="15"/>
      <w:r w:rsidRPr="00FC4E6C">
        <w:rPr>
          <w:rStyle w:val="hit1"/>
          <w:b w:val="0"/>
          <w:color w:val="auto"/>
        </w:rPr>
        <w:t>warming</w:t>
      </w:r>
      <w:r w:rsidRPr="00481692">
        <w:rPr>
          <w:rStyle w:val="underline"/>
          <w:b w:val="0"/>
        </w:rPr>
        <w:t xml:space="preserve"> for a decade or two but because future </w:t>
      </w:r>
      <w:bookmarkStart w:id="16" w:name="ORIGHIT_19"/>
      <w:bookmarkStart w:id="17" w:name="HIT_19"/>
      <w:bookmarkEnd w:id="16"/>
      <w:bookmarkEnd w:id="17"/>
      <w:r w:rsidRPr="00FC4E6C">
        <w:rPr>
          <w:rStyle w:val="hit1"/>
          <w:b w:val="0"/>
          <w:color w:val="auto"/>
        </w:rPr>
        <w:t>warming</w:t>
      </w:r>
      <w:r w:rsidRPr="00481692">
        <w:rPr>
          <w:rStyle w:val="underline"/>
          <w:b w:val="0"/>
        </w:rPr>
        <w:t xml:space="preserve"> depends on greenhouse gas emissions today if we delay action it would put </w:t>
      </w:r>
      <w:bookmarkStart w:id="18" w:name="ORIGHIT_20"/>
      <w:bookmarkStart w:id="19" w:name="HIT_20"/>
      <w:bookmarkEnd w:id="18"/>
      <w:bookmarkEnd w:id="19"/>
      <w:r w:rsidRPr="00FC4E6C">
        <w:rPr>
          <w:rStyle w:val="hit1"/>
          <w:color w:val="auto"/>
        </w:rPr>
        <w:t>global</w:t>
      </w:r>
      <w:r w:rsidRPr="00481692">
        <w:rPr>
          <w:rStyle w:val="underline"/>
          <w:b w:val="0"/>
        </w:rPr>
        <w:t xml:space="preserve"> agriculture on an inexorable trajectory to serious damage</w:t>
      </w:r>
      <w:r w:rsidRPr="00FC4E6C">
        <w:rPr>
          <w:rStyle w:val="underline"/>
          <w:b w:val="0"/>
        </w:rPr>
        <w:t xml:space="preserve">," </w:t>
      </w:r>
      <w:r w:rsidRPr="00FC4E6C">
        <w:t>he added.</w:t>
      </w:r>
    </w:p>
    <w:p w:rsidR="00FC4E6C" w:rsidRPr="00FC4E6C" w:rsidRDefault="00FC4E6C" w:rsidP="00FC4E6C">
      <w:r w:rsidRPr="00FC4E6C">
        <w:t xml:space="preserve"> </w:t>
      </w:r>
    </w:p>
    <w:p w:rsidR="00FC4E6C" w:rsidRPr="00FC4E6C" w:rsidRDefault="00FC4E6C" w:rsidP="00FC4E6C">
      <w:pPr>
        <w:pStyle w:val="Heading3"/>
        <w:rPr>
          <w:rFonts w:cs="Times New Roman"/>
        </w:rPr>
      </w:pPr>
      <w:bookmarkStart w:id="20" w:name="_Toc128051721"/>
      <w:bookmarkStart w:id="21" w:name="_Toc139114299"/>
      <w:r w:rsidRPr="00FC4E6C">
        <w:rPr>
          <w:rFonts w:cs="Times New Roman"/>
        </w:rPr>
        <w:t>A2: SO2 turn</w:t>
      </w:r>
      <w:bookmarkEnd w:id="20"/>
      <w:bookmarkEnd w:id="21"/>
    </w:p>
    <w:p w:rsidR="00FC4E6C" w:rsidRPr="00FC4E6C" w:rsidRDefault="00FC4E6C" w:rsidP="00FC4E6C">
      <w:pPr>
        <w:pStyle w:val="Heading4"/>
        <w:rPr>
          <w:rFonts w:cs="Times New Roman"/>
        </w:rPr>
      </w:pPr>
      <w:r w:rsidRPr="00FC4E6C">
        <w:rPr>
          <w:rFonts w:cs="Times New Roman"/>
        </w:rPr>
        <w:t>SO2 acts like other radiative green house gases and increases the climate temperature.</w:t>
      </w:r>
    </w:p>
    <w:p w:rsidR="00FC4E6C" w:rsidRPr="00FC4E6C" w:rsidRDefault="00FC4E6C" w:rsidP="00FC4E6C">
      <w:r w:rsidRPr="00FC4E6C">
        <w:rPr>
          <w:rStyle w:val="cite"/>
          <w:rFonts w:ascii="Times New Roman" w:hAnsi="Times New Roman"/>
        </w:rPr>
        <w:t xml:space="preserve">Smith ’01 </w:t>
      </w:r>
      <w:r w:rsidRPr="00FC4E6C">
        <w:t>[Steven, Science Direct, Jun,  “Global and regional anthropogenic sulfur dioxide emissions,” online]</w:t>
      </w:r>
    </w:p>
    <w:p w:rsidR="00FC4E6C" w:rsidRPr="00FC4E6C" w:rsidRDefault="00FC4E6C" w:rsidP="00FC4E6C">
      <w:pPr>
        <w:pStyle w:val="card"/>
      </w:pPr>
      <w:r w:rsidRPr="00481692">
        <w:rPr>
          <w:rStyle w:val="underline"/>
          <w:b w:val="0"/>
        </w:rPr>
        <w:t>A knowledge of the time-evolving spatial details of sulfur dioxide emissions is vital for a number of reasons: understanding the processes leading to acid deposition</w:t>
      </w:r>
      <w:r w:rsidRPr="00FC4E6C">
        <w:t xml:space="preserve">; </w:t>
      </w:r>
      <w:r w:rsidRPr="00481692">
        <w:rPr>
          <w:rStyle w:val="underline"/>
          <w:b w:val="0"/>
        </w:rPr>
        <w:t>estimating the atmospheric sulfur dioxide and sulfate aerosol loadings for pollution studies; and estimating sulfate aerosol loadings as a climate forcing agent</w:t>
      </w:r>
      <w:r w:rsidRPr="00FC4E6C">
        <w:rPr>
          <w:rStyle w:val="underline"/>
          <w:b w:val="0"/>
        </w:rPr>
        <w:t>.</w:t>
      </w:r>
      <w:r w:rsidRPr="00FC4E6C">
        <w:t xml:space="preserve"> In all such studies, it is almost essential to have emissions data on a regular latitude–longitude grid and desirable to have data that resolve the seasonal cycle.Here, we have used a variety of methods and data sources to derive, first, a detailed regional and gridded data set for 1990. This was then extended to give corresponding regional data for 1980, 1985, 1995 and 2000. The results were then compared with other emissions estimates.Our results show that global-total emissions have varied little over 1980–2000 (±3 TgS/year). Regionally, however, there have been major changes, summarized in Table 4. The percentage contribution to global emissions from countries around the North Atlantic basin (United States, Canada and Europe) has declined substantially over recent decades while the contribution from Asia has increased. The net effect is a shift from an emissions pattern centered around the North Atlantic to one dominated by Asia. This shift is expected to continue over coming decades (Smith et al., 2000 and Nakicenovic).</w:t>
      </w:r>
      <w:r w:rsidRPr="00481692">
        <w:rPr>
          <w:rStyle w:val="underline"/>
          <w:b w:val="0"/>
        </w:rPr>
        <w:t>These results, and their extension into the future, have important consequences for acid precipitation and pollution, as demonstrated by regional analyses</w:t>
      </w:r>
      <w:r w:rsidRPr="00FC4E6C">
        <w:t xml:space="preserve"> (Alcamo; Foell and National). The main application of the global data set produced here, however, lies in coupled sulfur-chemistry/climate modeling. </w:t>
      </w:r>
      <w:r w:rsidRPr="00FC4E6C">
        <w:rPr>
          <w:rStyle w:val="underline"/>
          <w:b w:val="0"/>
        </w:rPr>
        <w:t>In the climate context, sulfur dioxide emissions are important both in understanding the past and in predicting the future.</w:t>
      </w:r>
      <w:r w:rsidRPr="00FC4E6C">
        <w:t xml:space="preserve"> The emissions estimates produced here form the base data for globally gridded scenarios of future sulfur dioxide emissions (Smith et al., 2000). </w:t>
      </w:r>
      <w:r w:rsidRPr="00FC4E6C">
        <w:rPr>
          <w:rStyle w:val="underline"/>
          <w:b w:val="0"/>
        </w:rPr>
        <w:t>These scenarios have been used to produce projections for the present and future climate including self-consistent atmospheric sulfur chemistry</w:t>
      </w:r>
      <w:r w:rsidRPr="00FC4E6C">
        <w:t xml:space="preserve"> (Dai et al., 2000).To 1990, the net radiative forcing due to sulfur dioxide-derived sulfate aerosols has been around −1.1 W/m2 (Shine et al., 1996) due to the sum of direct (clear sky) and indirect (cloud albedo) effects. While sulfate aerosol forcing is subject to large uncertainties, a value of −1.1 W/m2 implies that sulfate </w:t>
      </w:r>
      <w:r w:rsidRPr="00481692">
        <w:rPr>
          <w:rStyle w:val="underline"/>
          <w:b w:val="0"/>
        </w:rPr>
        <w:t>aerosols have offset almost half of the radiative effect of increasing greenhouse gas concentrations</w:t>
      </w:r>
      <w:r w:rsidRPr="00FC4E6C">
        <w:t xml:space="preserve">. Regionally, the offsetting effect has been much greater (e.g., Taylor; Mitchell and Kiehl). </w:t>
      </w:r>
      <w:r w:rsidRPr="00481692">
        <w:rPr>
          <w:rStyle w:val="underline"/>
          <w:b w:val="0"/>
        </w:rPr>
        <w:t>Sulfate aerosols have, therefore, substantially modified the pattern of climate response to increasing greenhouse gas concentrations</w:t>
      </w:r>
      <w:r w:rsidRPr="00FC4E6C">
        <w:t>.  </w:t>
      </w:r>
    </w:p>
    <w:p w:rsidR="00FC4E6C" w:rsidRPr="00FC4E6C" w:rsidRDefault="00FC4E6C" w:rsidP="00FC4E6C">
      <w:pPr>
        <w:pStyle w:val="Heading4"/>
        <w:rPr>
          <w:rFonts w:cs="Times New Roman"/>
        </w:rPr>
      </w:pPr>
      <w:r w:rsidRPr="00FC4E6C">
        <w:rPr>
          <w:rFonts w:cs="Times New Roman"/>
        </w:rPr>
        <w:t>SO2 causes a more carbonized, warmer planet.</w:t>
      </w:r>
    </w:p>
    <w:p w:rsidR="00FC4E6C" w:rsidRPr="00FC4E6C" w:rsidRDefault="00FC4E6C" w:rsidP="00FC4E6C">
      <w:r w:rsidRPr="00FC4E6C">
        <w:rPr>
          <w:rStyle w:val="cite"/>
          <w:rFonts w:ascii="Times New Roman" w:hAnsi="Times New Roman"/>
        </w:rPr>
        <w:t>Minard ’07</w:t>
      </w:r>
      <w:r w:rsidRPr="00FC4E6C">
        <w:t xml:space="preserve"> [Anne, Master of Science from NAU, Dec 20, “Sulfur Dioxide Kept Ancient Mars Ocean Flowing,” http://news.nationalgeographic.com/news/2007/12/071220-mars-ocean.html]</w:t>
      </w:r>
    </w:p>
    <w:p w:rsidR="00FC4E6C" w:rsidRPr="00FC4E6C" w:rsidRDefault="00FC4E6C" w:rsidP="00FC4E6C">
      <w:pPr>
        <w:pStyle w:val="card"/>
      </w:pPr>
      <w:r w:rsidRPr="00481692">
        <w:rPr>
          <w:rStyle w:val="underline"/>
          <w:b w:val="0"/>
        </w:rPr>
        <w:t>Sulfur dioxide "provides a potential explanation of early Martian</w:t>
      </w:r>
      <w:r w:rsidRPr="00FC4E6C">
        <w:t xml:space="preserve"> </w:t>
      </w:r>
      <w:r w:rsidRPr="00481692">
        <w:rPr>
          <w:rStyle w:val="underline"/>
          <w:b w:val="0"/>
        </w:rPr>
        <w:t>warmth</w:t>
      </w:r>
      <w:r w:rsidRPr="00FC4E6C">
        <w:t xml:space="preserve">," Halevy said.It also explains "... </w:t>
      </w:r>
      <w:r w:rsidRPr="00481692">
        <w:rPr>
          <w:rStyle w:val="underline"/>
          <w:b w:val="0"/>
        </w:rPr>
        <w:t>the absence of carbonates, the existence of clays on ancient Martian surfaces, [and] the abundance of sulfates and the acidic conditions later in Martian history</w:t>
      </w:r>
      <w:r w:rsidRPr="00FC4E6C">
        <w:rPr>
          <w:rStyle w:val="underline"/>
          <w:b w:val="0"/>
        </w:rPr>
        <w:t>.</w:t>
      </w:r>
      <w:r w:rsidRPr="00FC4E6C">
        <w:t xml:space="preserve">"On Earth sulfur dioxide rapidly oxidizes and then leaves the atmosphere—often as acid rain.But on an early, oxygen-free Mars, </w:t>
      </w:r>
      <w:r w:rsidRPr="00481692">
        <w:rPr>
          <w:rStyle w:val="underline"/>
          <w:b w:val="0"/>
        </w:rPr>
        <w:t>the gas would remain longer, the authors say.Volcanically produced sulfur dioxide could have even played the same role on Earth about to 2.5 to 4 billion years ago, when no carbonate rocks were deposited</w:t>
      </w:r>
      <w:r w:rsidRPr="00FC4E6C">
        <w:t>. </w:t>
      </w:r>
    </w:p>
    <w:p w:rsidR="00FC4E6C" w:rsidRPr="00FC4E6C" w:rsidRDefault="00FC4E6C" w:rsidP="00712173">
      <w:pPr>
        <w:rPr>
          <w:sz w:val="14"/>
          <w:lang w:val="x-none"/>
        </w:rPr>
      </w:pPr>
    </w:p>
    <w:p w:rsidR="001B4088" w:rsidRDefault="001B4088" w:rsidP="001B4088">
      <w:pPr>
        <w:pStyle w:val="Heading1"/>
        <w:rPr>
          <w:rFonts w:cs="Times New Roman"/>
        </w:rPr>
      </w:pPr>
      <w:r w:rsidRPr="00FC4E6C">
        <w:rPr>
          <w:rFonts w:cs="Times New Roman"/>
        </w:rPr>
        <w:t>War</w:t>
      </w:r>
    </w:p>
    <w:p w:rsidR="002701F9" w:rsidRDefault="002701F9" w:rsidP="002701F9">
      <w:pPr>
        <w:pStyle w:val="Heading2"/>
      </w:pPr>
      <w:r>
        <w:t xml:space="preserve">Offense </w:t>
      </w:r>
    </w:p>
    <w:p w:rsidR="00692D5C" w:rsidRDefault="00692D5C" w:rsidP="00692D5C">
      <w:pPr>
        <w:pStyle w:val="Heading3"/>
      </w:pPr>
      <w:r>
        <w:t>2NC Causes War Overview</w:t>
      </w:r>
    </w:p>
    <w:p w:rsidR="00692D5C" w:rsidRDefault="00692D5C" w:rsidP="00692D5C"/>
    <w:p w:rsidR="00692D5C" w:rsidRDefault="00692D5C" w:rsidP="00692D5C">
      <w:pPr>
        <w:rPr>
          <w:b/>
        </w:rPr>
      </w:pPr>
      <w:r>
        <w:rPr>
          <w:b/>
        </w:rPr>
        <w:t>Growth causes outward focus</w:t>
      </w:r>
    </w:p>
    <w:p w:rsidR="00692D5C" w:rsidRPr="00692D5C" w:rsidRDefault="00692D5C" w:rsidP="00692D5C">
      <w:pPr>
        <w:rPr>
          <w:rStyle w:val="StyleBoldUnderline"/>
          <w:u w:val="none"/>
        </w:rPr>
      </w:pPr>
      <w:r w:rsidRPr="00692D5C">
        <w:rPr>
          <w:rStyle w:val="StyleBoldUnderline"/>
          <w:b/>
          <w:u w:val="none"/>
        </w:rPr>
        <w:t>Boehmer 2010</w:t>
      </w:r>
      <w:r w:rsidRPr="00692D5C">
        <w:rPr>
          <w:rStyle w:val="StyleBoldUnderline"/>
          <w:u w:val="none"/>
        </w:rPr>
        <w:t xml:space="preserve"> – PhD in political science from Penn State, professor at UTEP, also teaches </w:t>
      </w:r>
      <w:r w:rsidRPr="00692D5C">
        <w:t>research methods and econometrics</w:t>
      </w:r>
      <w:r w:rsidRPr="00692D5C">
        <w:rPr>
          <w:rStyle w:val="StyleBoldUnderline"/>
          <w:u w:val="none"/>
        </w:rPr>
        <w:t xml:space="preserve"> (5/14, Charles R., Defence and Peace Economics, “Economic Growth and Violent International Conflict”, http://pdfserve.informaworld.com/991862__922235442.pdf, WEA)</w:t>
      </w:r>
    </w:p>
    <w:p w:rsidR="00692D5C" w:rsidRPr="00692D5C" w:rsidRDefault="00692D5C" w:rsidP="00692D5C">
      <w:pPr>
        <w:rPr>
          <w:sz w:val="14"/>
        </w:rPr>
      </w:pPr>
      <w:r>
        <w:rPr>
          <w:sz w:val="14"/>
        </w:rPr>
        <w:t xml:space="preserve">DISCUSSION AND CONCLUSIONS The theory set forth earlier theorizes that economic </w:t>
      </w:r>
      <w:r w:rsidRPr="00481692">
        <w:rPr>
          <w:u w:val="single"/>
        </w:rPr>
        <w:t>growth increases perceptions of state strength, increasing</w:t>
      </w:r>
      <w:r>
        <w:rPr>
          <w:sz w:val="14"/>
        </w:rPr>
        <w:t xml:space="preserve"> the likelihood of violent interstate </w:t>
      </w:r>
      <w:r w:rsidRPr="00481692">
        <w:rPr>
          <w:u w:val="single"/>
        </w:rPr>
        <w:t>conflicts</w:t>
      </w:r>
      <w:r>
        <w:rPr>
          <w:sz w:val="14"/>
        </w:rPr>
        <w:t xml:space="preserve">. Economic </w:t>
      </w:r>
      <w:r w:rsidRPr="00481692">
        <w:rPr>
          <w:u w:val="single"/>
        </w:rPr>
        <w:t>growth</w:t>
      </w:r>
      <w:r w:rsidRPr="00692D5C">
        <w:rPr>
          <w:u w:val="single"/>
        </w:rPr>
        <w:t xml:space="preserve"> appears to </w:t>
      </w:r>
      <w:r w:rsidRPr="00481692">
        <w:rPr>
          <w:u w:val="single"/>
        </w:rPr>
        <w:t>increase the resolve of leaders to stand against challenges and</w:t>
      </w:r>
      <w:r>
        <w:rPr>
          <w:u w:val="single"/>
        </w:rPr>
        <w:t xml:space="preserve"> </w:t>
      </w:r>
      <w:r>
        <w:rPr>
          <w:sz w:val="14"/>
        </w:rPr>
        <w:t xml:space="preserve">the willingness to </w:t>
      </w:r>
      <w:r w:rsidRPr="00481692">
        <w:rPr>
          <w:u w:val="single"/>
        </w:rPr>
        <w:t>escalate disputes</w:t>
      </w:r>
      <w:r>
        <w:rPr>
          <w:sz w:val="14"/>
        </w:rPr>
        <w:t xml:space="preserve">. A non-random pattern exists where higher rates of GDP growth over multiple years are positively and significantly related to the most severe international conflicts, whereas this is not true for overall conflict initiations. Moreover, growth of military expenditures, as a measure of the war chest proposition, does not offer any explanation for violent interstate conflicts. This is not to say that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States with growing economies are more apt to reciprocate military challenges by other states and become involved in violent interstate conflicts. The results also show that theories from the Crisis-Scarcity perspective lack explanatory power linking GDP growth rates to war at the state level of analysis. This is not to say that such theories completely lack explanatory power in general, but more particularly that they cannot directly link economic growth rates to state behavior in violent interstate conflicts. In contrast, </w:t>
      </w:r>
      <w:r>
        <w:rPr>
          <w:u w:val="single"/>
        </w:rPr>
        <w:t>theories of diversionary conflict may well hold some explanatory power,</w:t>
      </w:r>
      <w:r>
        <w:rPr>
          <w:sz w:val="14"/>
        </w:rPr>
        <w:t xml:space="preserve"> although not regarding GDP growth in a general test of states from all regions of the world across time. </w:t>
      </w:r>
      <w:r>
        <w:rPr>
          <w:u w:val="single"/>
        </w:rPr>
        <w:t>Perhaps diversionary theory better explains state behaviors short of war</w:t>
      </w:r>
      <w:r>
        <w:rPr>
          <w:sz w:val="14"/>
        </w:rPr>
        <w:t xml:space="preserve">, where the costs of externalizing domestic tensions do not become too costly, or in relation to the foreign policies of particular countries. In many circumstances, engaging in a war to divert attention away from domestic conditions would seemingly exacerbate domestic crisis conditions unless the chances of victory were practically assured. </w:t>
      </w:r>
      <w:r>
        <w:rPr>
          <w:u w:val="single"/>
        </w:rPr>
        <w:t xml:space="preserve">Nonetheless, </w:t>
      </w:r>
      <w:r w:rsidRPr="00481692">
        <w:rPr>
          <w:u w:val="single"/>
        </w:rPr>
        <w:t>this study does show that domestic conflict is associated with interstate conflict</w:t>
      </w:r>
      <w:r>
        <w:rPr>
          <w:u w:val="single"/>
        </w:rPr>
        <w:t>. If diversionary conflict theory has any traction as an economic explanation of violent interstate conflicts, it may require the study of other explanatory variables besides overall GDP growth rates, such as unemployment or inflation rate</w:t>
      </w:r>
      <w:r>
        <w:rPr>
          <w:sz w:val="14"/>
        </w:rPr>
        <w:t xml:space="preserve">s. </w:t>
      </w:r>
    </w:p>
    <w:p w:rsidR="00692D5C" w:rsidRDefault="00692D5C" w:rsidP="00692D5C">
      <w:pPr>
        <w:pStyle w:val="Heading4"/>
      </w:pPr>
      <w:r>
        <w:t>We outweigh on probability and magnitude---wars during growth are more likely and worse—K waves prove</w:t>
      </w:r>
    </w:p>
    <w:p w:rsidR="00692D5C" w:rsidRDefault="00692D5C" w:rsidP="00692D5C">
      <w:r>
        <w:rPr>
          <w:rStyle w:val="tagChar"/>
          <w:rFonts w:eastAsia="Calibri"/>
        </w:rPr>
        <w:t>Mager 86</w:t>
      </w:r>
      <w:r>
        <w:t xml:space="preserve"> [Nathan, economist, </w:t>
      </w:r>
      <w:r>
        <w:rPr>
          <w:i/>
        </w:rPr>
        <w:t>The Kondratieif</w:t>
      </w:r>
      <w:r>
        <w:t xml:space="preserve"> </w:t>
      </w:r>
      <w:r>
        <w:rPr>
          <w:i/>
        </w:rPr>
        <w:t>Waves</w:t>
      </w:r>
      <w:r>
        <w:t>, p 197-8]</w:t>
      </w:r>
    </w:p>
    <w:p w:rsidR="00692D5C" w:rsidRDefault="00692D5C" w:rsidP="00692D5C">
      <w:pPr>
        <w:pStyle w:val="card"/>
      </w:pPr>
      <w:r>
        <w:t xml:space="preserve">The overall trend of the economy shapes perceptions as to its strength and direction. In a hull market, "experts" are almost uniformly optimistic; in a bear market the owlish analysts almost universally suggest caution. </w:t>
      </w:r>
      <w:r w:rsidRPr="00481692">
        <w:rPr>
          <w:rStyle w:val="Box"/>
        </w:rPr>
        <w:t>It is during the upward swings</w:t>
      </w:r>
      <w:r>
        <w:t xml:space="preserve">, </w:t>
      </w:r>
      <w:r>
        <w:rPr>
          <w:u w:val="single"/>
        </w:rPr>
        <w:t>soon after a trough and just before a peak</w:t>
      </w:r>
      <w:r>
        <w:t xml:space="preserve">, </w:t>
      </w:r>
      <w:r w:rsidRPr="00481692">
        <w:rPr>
          <w:u w:val="single"/>
        </w:rPr>
        <w:t>that</w:t>
      </w:r>
      <w:r w:rsidRPr="00481692">
        <w:rPr>
          <w:b/>
          <w:u w:val="single"/>
        </w:rPr>
        <w:t xml:space="preserve"> </w:t>
      </w:r>
      <w:r w:rsidRPr="00481692">
        <w:rPr>
          <w:rStyle w:val="Box"/>
        </w:rPr>
        <w:t>wars become more likely</w:t>
      </w:r>
      <w:r>
        <w:t xml:space="preserve">. It should be noted that </w:t>
      </w:r>
      <w:r>
        <w:rPr>
          <w:u w:val="single"/>
        </w:rPr>
        <w:t>peak wars are the result of a different kind of socioeconomic psychological pressure and have</w:t>
      </w:r>
      <w:r>
        <w:t xml:space="preserve"> quite </w:t>
      </w:r>
      <w:r>
        <w:rPr>
          <w:u w:val="single"/>
        </w:rPr>
        <w:t>different</w:t>
      </w:r>
      <w:r>
        <w:t xml:space="preserve"> economic </w:t>
      </w:r>
      <w:r>
        <w:rPr>
          <w:u w:val="single"/>
        </w:rPr>
        <w:t>results than trough wars</w:t>
      </w:r>
      <w:r>
        <w:t xml:space="preserve">. </w:t>
      </w:r>
      <w:r w:rsidRPr="00481692">
        <w:rPr>
          <w:u w:val="single"/>
        </w:rPr>
        <w:t>Nations become</w:t>
      </w:r>
      <w:r>
        <w:rPr>
          <w:u w:val="single"/>
        </w:rPr>
        <w:t xml:space="preserve"> socially and politically </w:t>
      </w:r>
      <w:r w:rsidRPr="00481692">
        <w:rPr>
          <w:u w:val="single"/>
        </w:rPr>
        <w:t>unsettled after a long period of boom</w:t>
      </w:r>
      <w:r>
        <w:rPr>
          <w:u w:val="single"/>
        </w:rPr>
        <w:t xml:space="preserve"> and expansion</w:t>
      </w:r>
      <w:r>
        <w:t>, perhaps</w:t>
      </w:r>
      <w:r>
        <w:rPr>
          <w:u w:val="single"/>
        </w:rPr>
        <w:t xml:space="preserve"> </w:t>
      </w:r>
      <w:r w:rsidRPr="00481692">
        <w:rPr>
          <w:u w:val="single"/>
        </w:rPr>
        <w:t>because</w:t>
      </w:r>
      <w:r>
        <w:t xml:space="preserve"> in their final stages, </w:t>
      </w:r>
      <w:r>
        <w:rPr>
          <w:u w:val="single"/>
        </w:rPr>
        <w:t xml:space="preserve">peoples' </w:t>
      </w:r>
      <w:r w:rsidRPr="00481692">
        <w:rPr>
          <w:u w:val="single"/>
        </w:rPr>
        <w:t>expectations begin to outrun actual growth</w:t>
      </w:r>
      <w:r>
        <w:t xml:space="preserve"> in the general level of prosperity. </w:t>
      </w:r>
      <w:r w:rsidRPr="00481692">
        <w:rPr>
          <w:u w:val="single"/>
        </w:rPr>
        <w:t>War</w:t>
      </w:r>
      <w:r>
        <w:t xml:space="preserve"> then </w:t>
      </w:r>
      <w:r w:rsidRPr="00481692">
        <w:rPr>
          <w:u w:val="single"/>
        </w:rPr>
        <w:t>becomes the ultimate destination</w:t>
      </w:r>
      <w:r>
        <w:t xml:space="preserve">. Inasmuch </w:t>
      </w:r>
      <w:r w:rsidRPr="00481692">
        <w:rPr>
          <w:u w:val="single"/>
        </w:rPr>
        <w:t>as all</w:t>
      </w:r>
      <w:r>
        <w:rPr>
          <w:u w:val="single"/>
        </w:rPr>
        <w:t xml:space="preserve"> nations arc </w:t>
      </w:r>
      <w:r w:rsidRPr="00481692">
        <w:rPr>
          <w:u w:val="single"/>
        </w:rPr>
        <w:t>attempt</w:t>
      </w:r>
      <w:r>
        <w:rPr>
          <w:u w:val="single"/>
        </w:rPr>
        <w:t xml:space="preserve">ing </w:t>
      </w:r>
      <w:r w:rsidRPr="00481692">
        <w:rPr>
          <w:u w:val="single"/>
        </w:rPr>
        <w:t>to expand simultaneously</w:t>
      </w:r>
      <w:r>
        <w:t xml:space="preserve">, </w:t>
      </w:r>
      <w:r>
        <w:rPr>
          <w:u w:val="single"/>
        </w:rPr>
        <w:t xml:space="preserve">the </w:t>
      </w:r>
      <w:r w:rsidRPr="00481692">
        <w:rPr>
          <w:u w:val="single"/>
        </w:rPr>
        <w:t>intense competition for resources</w:t>
      </w:r>
      <w:r>
        <w:rPr>
          <w:u w:val="single"/>
        </w:rPr>
        <w:t xml:space="preserve"> and markets leads </w:t>
      </w:r>
      <w:r w:rsidRPr="00481692">
        <w:rPr>
          <w:u w:val="single"/>
        </w:rPr>
        <w:t>eventually to military confrontations</w:t>
      </w:r>
      <w:r>
        <w:t xml:space="preserve">, which become contagious.  One explanation suggested is that </w:t>
      </w:r>
      <w:r w:rsidRPr="00481692">
        <w:rPr>
          <w:u w:val="single"/>
        </w:rPr>
        <w:t>during trough wars the public is</w:t>
      </w:r>
      <w:r>
        <w:t xml:space="preserve"> still </w:t>
      </w:r>
      <w:r>
        <w:rPr>
          <w:u w:val="single"/>
        </w:rPr>
        <w:t xml:space="preserve">largely </w:t>
      </w:r>
      <w:r w:rsidRPr="00481692">
        <w:rPr>
          <w:u w:val="single"/>
        </w:rPr>
        <w:t>concerned with private</w:t>
      </w:r>
      <w:r>
        <w:t xml:space="preserve"> considerations and their own </w:t>
      </w:r>
      <w:r w:rsidRPr="00481692">
        <w:rPr>
          <w:u w:val="single"/>
        </w:rPr>
        <w:t>wellbeing</w:t>
      </w:r>
      <w:r>
        <w:t xml:space="preserve">. They tend to be less interested in international disputes, world crusades, or campaigns involving large investment of cash, effort, and the nervous energy needed to pursue projects to a conclusion. </w:t>
      </w:r>
      <w:r w:rsidRPr="00481692">
        <w:rPr>
          <w:rStyle w:val="Box"/>
        </w:rPr>
        <w:t>Trough wars tend to be short</w:t>
      </w:r>
      <w:r>
        <w:t xml:space="preserve">. </w:t>
      </w:r>
      <w:r>
        <w:rPr>
          <w:u w:val="single"/>
        </w:rPr>
        <w:t>They are more a matter of choice and sudden decision by the stronger power</w:t>
      </w:r>
      <w:r>
        <w:t xml:space="preserve">.  Inasmuch </w:t>
      </w:r>
      <w:r>
        <w:rPr>
          <w:u w:val="single"/>
        </w:rPr>
        <w:t>as peak wars are the result of frustration of expectations</w:t>
      </w:r>
      <w:r>
        <w:t xml:space="preserve"> {usually with economic elements), </w:t>
      </w:r>
      <w:r w:rsidRPr="00481692">
        <w:rPr>
          <w:rStyle w:val="Box"/>
        </w:rPr>
        <w:t>peak wars tend to be more</w:t>
      </w:r>
      <w:r>
        <w:rPr>
          <w:rStyle w:val="Box"/>
        </w:rPr>
        <w:t xml:space="preserve"> desperate, more </w:t>
      </w:r>
      <w:r w:rsidRPr="00481692">
        <w:rPr>
          <w:rStyle w:val="Box"/>
        </w:rPr>
        <w:t xml:space="preserve">widespread, and </w:t>
      </w:r>
      <w:r>
        <w:rPr>
          <w:rStyle w:val="Box"/>
        </w:rPr>
        <w:t xml:space="preserve">more </w:t>
      </w:r>
      <w:r w:rsidRPr="00481692">
        <w:rPr>
          <w:rStyle w:val="Box"/>
        </w:rPr>
        <w:t>destructive</w:t>
      </w:r>
      <w:r w:rsidRPr="00481692">
        <w:t>.</w:t>
      </w:r>
    </w:p>
    <w:p w:rsidR="00692D5C" w:rsidRDefault="00692D5C" w:rsidP="00692D5C">
      <w:pPr>
        <w:pStyle w:val="Heading3"/>
      </w:pPr>
      <w:r>
        <w:t>Causes Arms Races</w:t>
      </w:r>
    </w:p>
    <w:p w:rsidR="00692D5C" w:rsidRPr="00692D5C" w:rsidRDefault="00692D5C" w:rsidP="00692D5C">
      <w:pPr>
        <w:pStyle w:val="Heading4"/>
        <w:rPr>
          <w:rFonts w:cs="Times New Roman"/>
        </w:rPr>
      </w:pPr>
      <w:r w:rsidRPr="00692D5C">
        <w:rPr>
          <w:rFonts w:cs="Times New Roman"/>
        </w:rPr>
        <w:t>Specifically, growth causes arms races, which makes all wars more deadly</w:t>
      </w:r>
    </w:p>
    <w:p w:rsidR="00692D5C" w:rsidRPr="00692D5C" w:rsidRDefault="00692D5C" w:rsidP="00692D5C">
      <w:pPr>
        <w:pStyle w:val="Normaltext"/>
        <w:ind w:left="0"/>
        <w:rPr>
          <w:rFonts w:ascii="Times New Roman" w:hAnsi="Times New Roman"/>
        </w:rPr>
      </w:pPr>
      <w:r w:rsidRPr="00692D5C">
        <w:rPr>
          <w:rStyle w:val="SourceBoldedChar"/>
          <w:rFonts w:ascii="Times New Roman" w:hAnsi="Times New Roman"/>
        </w:rPr>
        <w:t>Chase-Dunn and O’Reilly 89</w:t>
      </w:r>
      <w:r w:rsidRPr="00692D5C">
        <w:rPr>
          <w:rFonts w:ascii="Times New Roman" w:hAnsi="Times New Roman"/>
        </w:rPr>
        <w:t xml:space="preserve"> (Christopher Chase-Dunn, Distinguished Professor of Sociology and Director of the Institute for Research on World-Systems at the University of California-Riverside, and Kenneth O’Reilly, Professor of History at the University of Alaska, Anchorage, 1989, in War in the World System, p. 48)</w:t>
      </w:r>
    </w:p>
    <w:p w:rsidR="00692D5C" w:rsidRPr="00692D5C" w:rsidRDefault="00692D5C" w:rsidP="00692D5C">
      <w:pPr>
        <w:pStyle w:val="Normaltext"/>
        <w:ind w:left="0"/>
        <w:rPr>
          <w:rFonts w:ascii="Times New Roman" w:hAnsi="Times New Roman"/>
        </w:rPr>
      </w:pPr>
      <w:r w:rsidRPr="00692D5C">
        <w:rPr>
          <w:rFonts w:ascii="Times New Roman" w:hAnsi="Times New Roman"/>
        </w:rPr>
        <w:t xml:space="preserve">In McNeill’s analysis of military technology and military organization, </w:t>
      </w:r>
      <w:r w:rsidRPr="00692D5C">
        <w:rPr>
          <w:rStyle w:val="StyleBoldUnderline"/>
          <w:rFonts w:ascii="Times New Roman" w:hAnsi="Times New Roman"/>
        </w:rPr>
        <w:t xml:space="preserve">the competition among sovereign states for scarce resources is a constant, but </w:t>
      </w:r>
      <w:r w:rsidRPr="00481692">
        <w:rPr>
          <w:rStyle w:val="StyleBoldUnderline"/>
          <w:rFonts w:ascii="Times New Roman" w:hAnsi="Times New Roman"/>
        </w:rPr>
        <w:t>the availability of resources to engage in warfare and to fund arms races is</w:t>
      </w:r>
      <w:r w:rsidRPr="00692D5C">
        <w:rPr>
          <w:rStyle w:val="StyleBoldUnderline"/>
          <w:rFonts w:ascii="Times New Roman" w:hAnsi="Times New Roman"/>
        </w:rPr>
        <w:t xml:space="preserve"> an upward trend </w:t>
      </w:r>
      <w:r w:rsidRPr="00481692">
        <w:rPr>
          <w:rStyle w:val="StyleBoldUnderline"/>
          <w:rFonts w:ascii="Times New Roman" w:hAnsi="Times New Roman"/>
        </w:rPr>
        <w:t>sustained by</w:t>
      </w:r>
      <w:r w:rsidRPr="00692D5C">
        <w:rPr>
          <w:rStyle w:val="StyleBoldUnderline"/>
          <w:rFonts w:ascii="Times New Roman" w:hAnsi="Times New Roman"/>
        </w:rPr>
        <w:t xml:space="preserve"> the </w:t>
      </w:r>
      <w:r w:rsidRPr="00481692">
        <w:rPr>
          <w:rStyle w:val="StyleBoldUnderline"/>
          <w:rFonts w:ascii="Times New Roman" w:hAnsi="Times New Roman"/>
        </w:rPr>
        <w:t>growth</w:t>
      </w:r>
      <w:r w:rsidRPr="00692D5C">
        <w:rPr>
          <w:rStyle w:val="StyleBoldUnderline"/>
          <w:rFonts w:ascii="Times New Roman" w:hAnsi="Times New Roman"/>
        </w:rPr>
        <w:t xml:space="preserve"> of industrial production in the context of the world market. The increasing </w:t>
      </w:r>
      <w:r w:rsidRPr="00481692">
        <w:rPr>
          <w:rStyle w:val="StyleBoldUnderline"/>
          <w:rFonts w:ascii="Times New Roman" w:hAnsi="Times New Roman"/>
        </w:rPr>
        <w:t>availability of resources</w:t>
      </w:r>
      <w:r w:rsidRPr="00692D5C">
        <w:rPr>
          <w:rStyle w:val="StyleBoldUnderline"/>
          <w:rFonts w:ascii="Times New Roman" w:hAnsi="Times New Roman"/>
        </w:rPr>
        <w:t xml:space="preserve"> for war </w:t>
      </w:r>
      <w:r w:rsidRPr="00481692">
        <w:rPr>
          <w:rStyle w:val="StyleBoldUnderline"/>
          <w:rFonts w:ascii="Times New Roman" w:hAnsi="Times New Roman"/>
        </w:rPr>
        <w:t>and</w:t>
      </w:r>
      <w:r w:rsidRPr="00692D5C">
        <w:rPr>
          <w:rStyle w:val="StyleBoldUnderline"/>
          <w:rFonts w:ascii="Times New Roman" w:hAnsi="Times New Roman"/>
        </w:rPr>
        <w:t xml:space="preserve"> the </w:t>
      </w:r>
      <w:r w:rsidRPr="00481692">
        <w:rPr>
          <w:rStyle w:val="StyleBoldUnderline"/>
          <w:rFonts w:ascii="Times New Roman" w:hAnsi="Times New Roman"/>
        </w:rPr>
        <w:t>application</w:t>
      </w:r>
      <w:r w:rsidRPr="00692D5C">
        <w:rPr>
          <w:rStyle w:val="StyleBoldUnderline"/>
          <w:rFonts w:ascii="Times New Roman" w:hAnsi="Times New Roman"/>
        </w:rPr>
        <w:t xml:space="preserve"> of scientific research and development and national education systems </w:t>
      </w:r>
      <w:r w:rsidRPr="00481692">
        <w:rPr>
          <w:rStyle w:val="StyleBoldUnderline"/>
          <w:rFonts w:ascii="Times New Roman" w:hAnsi="Times New Roman"/>
        </w:rPr>
        <w:t>to military technology lead to escalation</w:t>
      </w:r>
      <w:r w:rsidRPr="00692D5C">
        <w:rPr>
          <w:rStyle w:val="StyleBoldUnderline"/>
          <w:rFonts w:ascii="Times New Roman" w:hAnsi="Times New Roman"/>
        </w:rPr>
        <w:t xml:space="preserve"> of rounds </w:t>
      </w:r>
      <w:r w:rsidRPr="00481692">
        <w:rPr>
          <w:rStyle w:val="StyleBoldUnderline"/>
          <w:rFonts w:ascii="Times New Roman" w:hAnsi="Times New Roman"/>
        </w:rPr>
        <w:t>of competition for superior arms capabilities</w:t>
      </w:r>
      <w:r w:rsidRPr="00692D5C">
        <w:rPr>
          <w:rStyle w:val="StyleBoldUnderline"/>
          <w:rFonts w:ascii="Times New Roman" w:hAnsi="Times New Roman"/>
        </w:rPr>
        <w:t xml:space="preserve"> among core states. The </w:t>
      </w:r>
      <w:r w:rsidRPr="00481692">
        <w:rPr>
          <w:rStyle w:val="StyleBoldUnderline"/>
          <w:rFonts w:ascii="Times New Roman" w:hAnsi="Times New Roman"/>
        </w:rPr>
        <w:t>development of</w:t>
      </w:r>
      <w:r w:rsidRPr="00692D5C">
        <w:rPr>
          <w:rStyle w:val="StyleBoldUnderline"/>
          <w:rFonts w:ascii="Times New Roman" w:hAnsi="Times New Roman"/>
        </w:rPr>
        <w:t xml:space="preserve"> new communications and transportation </w:t>
      </w:r>
      <w:r w:rsidRPr="00481692">
        <w:rPr>
          <w:rStyle w:val="StyleBoldUnderline"/>
          <w:rFonts w:ascii="Times New Roman" w:hAnsi="Times New Roman"/>
        </w:rPr>
        <w:t>technologies increases the speed at which information</w:t>
      </w:r>
      <w:r w:rsidRPr="00692D5C">
        <w:rPr>
          <w:rStyle w:val="StyleBoldUnderline"/>
          <w:rFonts w:ascii="Times New Roman" w:hAnsi="Times New Roman"/>
        </w:rPr>
        <w:t xml:space="preserve"> about changes in military technology </w:t>
      </w:r>
      <w:r w:rsidRPr="00481692">
        <w:rPr>
          <w:rStyle w:val="StyleBoldUnderline"/>
          <w:rFonts w:ascii="Times New Roman" w:hAnsi="Times New Roman"/>
        </w:rPr>
        <w:t>diffuses</w:t>
      </w:r>
      <w:r w:rsidRPr="00692D5C">
        <w:rPr>
          <w:rStyle w:val="StyleBoldUnderline"/>
          <w:rFonts w:ascii="Times New Roman" w:hAnsi="Times New Roman"/>
        </w:rPr>
        <w:t xml:space="preserve"> among competing states, </w:t>
      </w:r>
      <w:r w:rsidRPr="00481692">
        <w:rPr>
          <w:rStyle w:val="StyleBoldUnderline"/>
          <w:rFonts w:ascii="Times New Roman" w:hAnsi="Times New Roman"/>
        </w:rPr>
        <w:t>further driving the trend toward more</w:t>
      </w:r>
      <w:r w:rsidRPr="00692D5C">
        <w:rPr>
          <w:rStyle w:val="StyleBoldUnderline"/>
          <w:rFonts w:ascii="Times New Roman" w:hAnsi="Times New Roman"/>
        </w:rPr>
        <w:t xml:space="preserve"> expensive and more </w:t>
      </w:r>
      <w:r w:rsidRPr="00481692">
        <w:rPr>
          <w:rStyle w:val="StyleBoldUnderline"/>
          <w:rFonts w:ascii="Times New Roman" w:hAnsi="Times New Roman"/>
        </w:rPr>
        <w:t>destructive weapons</w:t>
      </w:r>
      <w:r w:rsidRPr="00692D5C">
        <w:rPr>
          <w:rFonts w:ascii="Times New Roman" w:hAnsi="Times New Roman"/>
        </w:rPr>
        <w:t>.</w:t>
      </w:r>
    </w:p>
    <w:p w:rsidR="00692D5C" w:rsidRDefault="00692D5C" w:rsidP="00692D5C"/>
    <w:p w:rsidR="00692D5C" w:rsidRDefault="00692D5C" w:rsidP="00692D5C">
      <w:pPr>
        <w:pStyle w:val="Heading3"/>
      </w:pPr>
      <w:r>
        <w:t>21x More Likely</w:t>
      </w:r>
    </w:p>
    <w:p w:rsidR="00692D5C" w:rsidRPr="00692D5C" w:rsidRDefault="00692D5C" w:rsidP="00692D5C">
      <w:pPr>
        <w:pStyle w:val="Heading4"/>
      </w:pPr>
      <w:r w:rsidRPr="00692D5C">
        <w:t>Upswings are twenty-one times deadlier than downswings</w:t>
      </w:r>
    </w:p>
    <w:p w:rsidR="00692D5C" w:rsidRPr="00692D5C" w:rsidRDefault="00692D5C" w:rsidP="00692D5C">
      <w:r w:rsidRPr="00692D5C">
        <w:rPr>
          <w:rStyle w:val="StyleStyleBold12pt"/>
        </w:rPr>
        <w:t>Goldstein 88</w:t>
      </w:r>
      <w:r w:rsidRPr="00692D5C">
        <w:t xml:space="preserve"> (Joshua S. Goldstein, Professor of International Relations, American University, 1988, Long Cycles, pp. 244-248)</w:t>
      </w:r>
    </w:p>
    <w:p w:rsidR="00692D5C" w:rsidRPr="00692D5C" w:rsidRDefault="00692D5C" w:rsidP="00692D5C">
      <w:pPr>
        <w:pStyle w:val="Normaltext"/>
        <w:ind w:left="0"/>
        <w:rPr>
          <w:rFonts w:ascii="Times New Roman" w:hAnsi="Times New Roman"/>
        </w:rPr>
      </w:pPr>
      <w:r w:rsidRPr="00692D5C">
        <w:rPr>
          <w:rFonts w:ascii="Times New Roman" w:hAnsi="Times New Roman"/>
        </w:rPr>
        <w:t xml:space="preserve">The connection between economic phase periods and wars is investigated in several ways. Levy’s “great power wars” (class 2, above) are categorized (table 11.4) according to the economic phase period in which the war “mainly” fell (see definitions above, p. 239). Thirty-one wars occurred during upswings, twenty-seven during downswings, and six seriously overlapped phase periods (see also table 11.5, column 7). Thus hardly any more wars occurred on the upswing phases than the downswings. But in total battle fatalities (severity), except for the 1575—94 upswing, there is a clear alternation between upswing and downswing phases. </w:t>
      </w:r>
      <w:r w:rsidRPr="00481692">
        <w:rPr>
          <w:rStyle w:val="StyleBoldUnderline"/>
          <w:rFonts w:ascii="Times New Roman" w:hAnsi="Times New Roman"/>
        </w:rPr>
        <w:t>More severe wars occurred during upswing phases</w:t>
      </w:r>
      <w:r w:rsidRPr="00692D5C">
        <w:rPr>
          <w:rFonts w:ascii="Times New Roman" w:hAnsi="Times New Roman"/>
        </w:rPr>
        <w:t xml:space="preserve">. I have tabulated six war indicators by phase period (table 11 .5).26 The first indicator (col. 3) derives from the list of fatalities (table 11.4), here expressed as an average annual fatality rate in each phase.27 This indicator is also displayed as a bar chart in figure 11.3. With the exception of the (low-fatality) upswing of 1575—94, fatalities follow the pattern of upswings and downswings throughout the 481-year span of the data. Up through 1892, </w:t>
      </w:r>
      <w:r w:rsidRPr="00481692">
        <w:rPr>
          <w:rStyle w:val="StyleBoldUnderline"/>
          <w:rFonts w:ascii="Times New Roman" w:hAnsi="Times New Roman"/>
        </w:rPr>
        <w:t>the</w:t>
      </w:r>
      <w:r w:rsidRPr="00692D5C">
        <w:rPr>
          <w:rStyle w:val="StyleBoldUnderline"/>
          <w:rFonts w:ascii="Times New Roman" w:hAnsi="Times New Roman"/>
        </w:rPr>
        <w:t xml:space="preserve"> average annual </w:t>
      </w:r>
      <w:r w:rsidRPr="00481692">
        <w:rPr>
          <w:rStyle w:val="StyleBoldUnderline"/>
          <w:rFonts w:ascii="Times New Roman" w:hAnsi="Times New Roman"/>
        </w:rPr>
        <w:t>fatality rate</w:t>
      </w:r>
      <w:r w:rsidRPr="00692D5C">
        <w:rPr>
          <w:rStyle w:val="StyleBoldUnderline"/>
          <w:rFonts w:ascii="Times New Roman" w:hAnsi="Times New Roman"/>
        </w:rPr>
        <w:t xml:space="preserve"> was six times higher on upswings than on downswings; if the twentieth century is included, it </w:t>
      </w:r>
      <w:r w:rsidRPr="00481692">
        <w:rPr>
          <w:rStyle w:val="StyleBoldUnderline"/>
          <w:rFonts w:ascii="Times New Roman" w:hAnsi="Times New Roman"/>
        </w:rPr>
        <w:t>is twenty-one times higher on upswings</w:t>
      </w:r>
      <w:r w:rsidRPr="00692D5C">
        <w:rPr>
          <w:rStyle w:val="StyleBoldUnderline"/>
          <w:rFonts w:ascii="Times New Roman" w:hAnsi="Times New Roman"/>
        </w:rPr>
        <w:t xml:space="preserve"> than downswings</w:t>
      </w:r>
      <w:r w:rsidRPr="00692D5C">
        <w:rPr>
          <w:rFonts w:ascii="Times New Roman" w:hAnsi="Times New Roman"/>
        </w:rPr>
        <w:t xml:space="preserve">. Categorizing the same fatality data “strictly” by phase period (col. 4),28 in conjunction with the method just discussed, points to sensitivities to the exact dating of turning points. Not surprisingly, the main effect is on the twentieth century’s two world wars, each overlapping one to two years into an adjacent phase. The results also show the weakest correlation to be in the period 1495—1620. Nonetheless, </w:t>
      </w:r>
      <w:r w:rsidRPr="00692D5C">
        <w:rPr>
          <w:rStyle w:val="StyleBoldUnderline"/>
          <w:rFonts w:ascii="Times New Roman" w:hAnsi="Times New Roman"/>
        </w:rPr>
        <w:t xml:space="preserve">the fatality rate on upswings is still more than four times higher than on downswings for both 1495—1892 and 1495—1975. </w:t>
      </w:r>
      <w:r w:rsidRPr="00481692">
        <w:rPr>
          <w:rStyle w:val="StyleBoldUnderline"/>
          <w:rFonts w:ascii="Times New Roman" w:hAnsi="Times New Roman"/>
        </w:rPr>
        <w:t>The greater severity of war on</w:t>
      </w:r>
      <w:r w:rsidRPr="00692D5C">
        <w:rPr>
          <w:rStyle w:val="StyleBoldUnderline"/>
          <w:rFonts w:ascii="Times New Roman" w:hAnsi="Times New Roman"/>
        </w:rPr>
        <w:t xml:space="preserve"> long wave </w:t>
      </w:r>
      <w:r w:rsidRPr="00481692">
        <w:rPr>
          <w:rStyle w:val="StyleBoldUnderline"/>
          <w:rFonts w:ascii="Times New Roman" w:hAnsi="Times New Roman"/>
        </w:rPr>
        <w:t>upswings</w:t>
      </w:r>
      <w:r w:rsidRPr="00692D5C">
        <w:rPr>
          <w:rStyle w:val="StyleBoldUnderline"/>
          <w:rFonts w:ascii="Times New Roman" w:hAnsi="Times New Roman"/>
        </w:rPr>
        <w:t xml:space="preserve">, then, </w:t>
      </w:r>
      <w:r w:rsidRPr="00481692">
        <w:rPr>
          <w:rStyle w:val="StyleBoldUnderline"/>
          <w:rFonts w:ascii="Times New Roman" w:hAnsi="Times New Roman"/>
        </w:rPr>
        <w:t>is a very strong and consistent correlation</w:t>
      </w:r>
      <w:r w:rsidRPr="00692D5C">
        <w:rPr>
          <w:rFonts w:ascii="Times New Roman" w:hAnsi="Times New Roman"/>
        </w:rPr>
        <w:t>.29</w:t>
      </w:r>
    </w:p>
    <w:p w:rsidR="00692D5C" w:rsidRPr="00692D5C" w:rsidRDefault="00692D5C" w:rsidP="00692D5C"/>
    <w:p w:rsidR="002701F9" w:rsidRDefault="002701F9" w:rsidP="002701F9">
      <w:pPr>
        <w:pStyle w:val="Heading2"/>
      </w:pPr>
      <w:r>
        <w:t>Defense</w:t>
      </w:r>
    </w:p>
    <w:p w:rsidR="00167F44" w:rsidRDefault="00167F44" w:rsidP="00167F44">
      <w:pPr>
        <w:pStyle w:val="Heading3"/>
      </w:pPr>
      <w:r>
        <w:t>No Resources</w:t>
      </w:r>
    </w:p>
    <w:p w:rsidR="00167F44" w:rsidRDefault="00167F44" w:rsidP="00167F44">
      <w:pPr>
        <w:pStyle w:val="Heading4"/>
      </w:pPr>
      <w:r>
        <w:t>Economic collapse prevents military functions</w:t>
      </w:r>
    </w:p>
    <w:p w:rsidR="00167F44" w:rsidRPr="00167F44" w:rsidRDefault="00167F44" w:rsidP="00167F44">
      <w:pPr>
        <w:pStyle w:val="cardtext"/>
        <w:tabs>
          <w:tab w:val="left" w:pos="90"/>
        </w:tabs>
        <w:ind w:left="0" w:right="0"/>
        <w:rPr>
          <w:rFonts w:ascii="Times New Roman" w:hAnsi="Times New Roman"/>
          <w:szCs w:val="20"/>
        </w:rPr>
      </w:pPr>
      <w:r w:rsidRPr="00167F44">
        <w:rPr>
          <w:rStyle w:val="StyleStyleBold12pt"/>
          <w:rFonts w:ascii="Times New Roman" w:hAnsi="Times New Roman"/>
        </w:rPr>
        <w:t>Duedney</w:t>
      </w:r>
      <w:r w:rsidRPr="00167F44">
        <w:rPr>
          <w:rStyle w:val="cite"/>
          <w:rFonts w:ascii="Times New Roman" w:hAnsi="Times New Roman"/>
        </w:rPr>
        <w:t xml:space="preserve"> </w:t>
      </w:r>
      <w:r w:rsidRPr="00167F44">
        <w:rPr>
          <w:rStyle w:val="StyleStyleBold12pt"/>
          <w:rFonts w:ascii="Times New Roman" w:hAnsi="Times New Roman"/>
        </w:rPr>
        <w:t>91</w:t>
      </w:r>
      <w:r w:rsidRPr="00167F44">
        <w:rPr>
          <w:rFonts w:ascii="Times New Roman" w:hAnsi="Times New Roman"/>
          <w:szCs w:val="20"/>
        </w:rPr>
        <w:t xml:space="preserve"> (Daniel, Hewlett Fellow in Science, Technology, and Society – Princeton University, “Environment and Security: Muddled Thinking?”, Bulletin of the Atomic Scientists, April)</w:t>
      </w:r>
    </w:p>
    <w:p w:rsidR="00692D5C" w:rsidRDefault="00167F44" w:rsidP="00167F44">
      <w:pPr>
        <w:pStyle w:val="cardtext"/>
        <w:tabs>
          <w:tab w:val="left" w:pos="90"/>
        </w:tabs>
        <w:ind w:left="0" w:right="0"/>
        <w:rPr>
          <w:rFonts w:ascii="Times New Roman" w:hAnsi="Times New Roman"/>
          <w:sz w:val="16"/>
          <w:szCs w:val="20"/>
        </w:rPr>
      </w:pPr>
      <w:r w:rsidRPr="00167F44">
        <w:rPr>
          <w:rFonts w:ascii="Times New Roman" w:hAnsi="Times New Roman"/>
          <w:sz w:val="16"/>
          <w:szCs w:val="20"/>
        </w:rPr>
        <w:t xml:space="preserve">Poverty wars.  In a second scenario, </w:t>
      </w:r>
      <w:r w:rsidRPr="00167F44">
        <w:rPr>
          <w:rStyle w:val="StyleBoldUnderline"/>
          <w:rFonts w:ascii="Times New Roman" w:hAnsi="Times New Roman"/>
        </w:rPr>
        <w:t xml:space="preserve">declining living standards </w:t>
      </w:r>
      <w:r w:rsidRPr="00167F44">
        <w:rPr>
          <w:rFonts w:ascii="Times New Roman" w:hAnsi="Times New Roman"/>
          <w:sz w:val="16"/>
          <w:szCs w:val="20"/>
        </w:rPr>
        <w:t xml:space="preserve">first </w:t>
      </w:r>
      <w:r w:rsidRPr="00167F44">
        <w:rPr>
          <w:rStyle w:val="StyleBoldUnderline"/>
          <w:rFonts w:ascii="Times New Roman" w:hAnsi="Times New Roman"/>
        </w:rPr>
        <w:t>cause</w:t>
      </w:r>
      <w:r w:rsidRPr="00167F44">
        <w:rPr>
          <w:rFonts w:ascii="Times New Roman" w:hAnsi="Times New Roman"/>
          <w:sz w:val="16"/>
          <w:szCs w:val="20"/>
        </w:rPr>
        <w:t xml:space="preserve"> internal turmoil, then </w:t>
      </w:r>
      <w:r w:rsidRPr="00167F44">
        <w:rPr>
          <w:rStyle w:val="StyleBoldUnderline"/>
          <w:rFonts w:ascii="Times New Roman" w:hAnsi="Times New Roman"/>
        </w:rPr>
        <w:t>war</w:t>
      </w:r>
      <w:r w:rsidRPr="00167F44">
        <w:rPr>
          <w:rFonts w:ascii="Times New Roman" w:hAnsi="Times New Roman"/>
          <w:sz w:val="16"/>
          <w:szCs w:val="20"/>
        </w:rPr>
        <w:t xml:space="preserve">. If groups at all levels of affluence protect their standard of living by pushing deprivation on other groups, class war and revolutionary upheavals could result. Faced with these pressures, liberal democracy and free market systems could increasingly be replaced by authoritarian systems capable of maintaining minimum order.9 If authoritarian regimes are more war-prone because they lack democratic control, and if revolutionary regimes are war-prone because of their ideological fervor and isolation, then the world is likely to become more violent. The record of previous depressions supports the proposition that widespread economic stagnation and unmet economic expectations contribute to international conflict.  Although initially compelling, </w:t>
      </w:r>
      <w:r w:rsidRPr="00167F44">
        <w:rPr>
          <w:rStyle w:val="StyleBoldUnderline"/>
          <w:rFonts w:ascii="Times New Roman" w:hAnsi="Times New Roman"/>
        </w:rPr>
        <w:t xml:space="preserve">this scenario has major flaws. </w:t>
      </w:r>
      <w:r w:rsidRPr="00167F44">
        <w:rPr>
          <w:rFonts w:ascii="Times New Roman" w:hAnsi="Times New Roman"/>
          <w:sz w:val="16"/>
          <w:szCs w:val="20"/>
        </w:rPr>
        <w:t xml:space="preserve">One is that </w:t>
      </w:r>
      <w:r w:rsidRPr="00167F44">
        <w:rPr>
          <w:rStyle w:val="StyleBoldUnderline"/>
          <w:rFonts w:ascii="Times New Roman" w:hAnsi="Times New Roman"/>
        </w:rPr>
        <w:t xml:space="preserve">it is </w:t>
      </w:r>
      <w:r w:rsidRPr="00167F44">
        <w:rPr>
          <w:rFonts w:ascii="Times New Roman" w:hAnsi="Times New Roman"/>
          <w:sz w:val="16"/>
          <w:szCs w:val="20"/>
        </w:rPr>
        <w:t xml:space="preserve">arguably </w:t>
      </w:r>
      <w:r w:rsidRPr="00167F44">
        <w:rPr>
          <w:rStyle w:val="StyleBoldUnderline"/>
          <w:rFonts w:ascii="Times New Roman" w:hAnsi="Times New Roman"/>
        </w:rPr>
        <w:t>based on unsound economic theory</w:t>
      </w:r>
      <w:r w:rsidRPr="00167F44">
        <w:rPr>
          <w:rFonts w:ascii="Times New Roman" w:hAnsi="Times New Roman"/>
          <w:sz w:val="16"/>
          <w:szCs w:val="20"/>
        </w:rPr>
        <w:t xml:space="preserve">. Wealth is formed not so much by the availability of cheap natural resources as by capital formation through savings and more efficient production. Many resource-poor countries, like Japan, are very wealthy, while many countries with more extensive resources are poor. Environmental constraints require an end to economic growth based on growing use of raw materials, but not necessarily an end to growth in the production of goods and services. In addition, </w:t>
      </w:r>
      <w:r w:rsidRPr="00481692">
        <w:rPr>
          <w:rStyle w:val="StyleBoldUnderline"/>
          <w:rFonts w:ascii="Times New Roman" w:hAnsi="Times New Roman"/>
        </w:rPr>
        <w:t xml:space="preserve">economic decline does not </w:t>
      </w:r>
      <w:r w:rsidRPr="00167F44">
        <w:rPr>
          <w:rFonts w:ascii="Times New Roman" w:hAnsi="Times New Roman"/>
          <w:sz w:val="16"/>
          <w:szCs w:val="20"/>
        </w:rPr>
        <w:t xml:space="preserve">necessarily </w:t>
      </w:r>
      <w:r w:rsidRPr="00481692">
        <w:rPr>
          <w:rStyle w:val="StyleBoldUnderline"/>
          <w:rFonts w:ascii="Times New Roman" w:hAnsi="Times New Roman"/>
        </w:rPr>
        <w:t>produce conflict</w:t>
      </w:r>
      <w:r w:rsidRPr="00167F44">
        <w:rPr>
          <w:rFonts w:ascii="Times New Roman" w:hAnsi="Times New Roman"/>
          <w:sz w:val="16"/>
          <w:szCs w:val="20"/>
        </w:rPr>
        <w:t xml:space="preserve">. How societies respond to economic decline may largely depend upon the rate at which such declines occur. And </w:t>
      </w:r>
      <w:r w:rsidRPr="00481692">
        <w:rPr>
          <w:rStyle w:val="StyleBoldUnderline"/>
          <w:rFonts w:ascii="Times New Roman" w:hAnsi="Times New Roman"/>
        </w:rPr>
        <w:t xml:space="preserve">as people get poorer, they </w:t>
      </w:r>
      <w:r w:rsidRPr="00167F44">
        <w:rPr>
          <w:rFonts w:ascii="Times New Roman" w:hAnsi="Times New Roman"/>
          <w:sz w:val="16"/>
          <w:szCs w:val="20"/>
        </w:rPr>
        <w:t xml:space="preserve">may </w:t>
      </w:r>
      <w:r w:rsidRPr="00481692">
        <w:rPr>
          <w:rStyle w:val="StyleBoldUnderline"/>
          <w:rFonts w:ascii="Times New Roman" w:hAnsi="Times New Roman"/>
        </w:rPr>
        <w:t>become less willing to spend scarce resources for military forces</w:t>
      </w:r>
      <w:r w:rsidRPr="00167F44">
        <w:rPr>
          <w:rFonts w:ascii="Times New Roman" w:hAnsi="Times New Roman"/>
          <w:sz w:val="16"/>
          <w:szCs w:val="20"/>
        </w:rPr>
        <w:t>. As Bernard Brodie observed about the modern era, “</w:t>
      </w:r>
      <w:r w:rsidRPr="00481692">
        <w:rPr>
          <w:rStyle w:val="StyleBoldUnderline"/>
          <w:rFonts w:ascii="Times New Roman" w:hAnsi="Times New Roman"/>
        </w:rPr>
        <w:t>The</w:t>
      </w:r>
      <w:r w:rsidRPr="00167F44">
        <w:rPr>
          <w:rStyle w:val="StyleBoldUnderline"/>
          <w:rFonts w:ascii="Times New Roman" w:hAnsi="Times New Roman"/>
        </w:rPr>
        <w:t xml:space="preserve"> </w:t>
      </w:r>
      <w:r w:rsidRPr="00481692">
        <w:rPr>
          <w:rStyle w:val="StyleBoldUnderline"/>
          <w:rFonts w:ascii="Times New Roman" w:hAnsi="Times New Roman"/>
        </w:rPr>
        <w:t>predisposing factors to military aggression are full bellies, not empty ones</w:t>
      </w:r>
      <w:r w:rsidRPr="00167F44">
        <w:rPr>
          <w:rFonts w:ascii="Times New Roman" w:hAnsi="Times New Roman"/>
          <w:sz w:val="16"/>
          <w:szCs w:val="20"/>
        </w:rPr>
        <w:t xml:space="preserve">.” The experience of economic </w:t>
      </w:r>
      <w:r w:rsidRPr="00167F44">
        <w:rPr>
          <w:rStyle w:val="StyleBoldUnderline"/>
          <w:rFonts w:ascii="Times New Roman" w:hAnsi="Times New Roman"/>
        </w:rPr>
        <w:t>depressions</w:t>
      </w:r>
      <w:r w:rsidRPr="00167F44">
        <w:rPr>
          <w:rFonts w:ascii="Times New Roman" w:hAnsi="Times New Roman"/>
          <w:sz w:val="16"/>
          <w:szCs w:val="20"/>
        </w:rPr>
        <w:t xml:space="preserve"> over the last two centuries </w:t>
      </w:r>
      <w:r w:rsidRPr="00167F44">
        <w:rPr>
          <w:rStyle w:val="StyleBoldUnderline"/>
          <w:rFonts w:ascii="Times New Roman" w:hAnsi="Times New Roman"/>
        </w:rPr>
        <w:t>may be irrelevant</w:t>
      </w:r>
      <w:r w:rsidRPr="00167F44">
        <w:rPr>
          <w:rFonts w:ascii="Times New Roman" w:hAnsi="Times New Roman"/>
          <w:sz w:val="16"/>
          <w:szCs w:val="20"/>
        </w:rPr>
        <w:t>, because such depressions were characterized by under-utilized production capacity and falling resource prices. In the 1930s increased military spending stimulated economies, but if economic growth is retarded by environmental constraints, military spending will exacerbate the problem.</w:t>
      </w:r>
    </w:p>
    <w:p w:rsidR="00692D5C" w:rsidRPr="00692D5C" w:rsidRDefault="00692D5C" w:rsidP="00692D5C">
      <w:pPr>
        <w:pStyle w:val="Heading4"/>
        <w:rPr>
          <w:rFonts w:cs="Times New Roman"/>
        </w:rPr>
      </w:pPr>
      <w:r>
        <w:rPr>
          <w:rFonts w:cs="Times New Roman"/>
        </w:rPr>
        <w:t>Collapse solves war—no resources</w:t>
      </w:r>
    </w:p>
    <w:p w:rsidR="00692D5C" w:rsidRPr="00692D5C" w:rsidRDefault="00692D5C" w:rsidP="00692D5C">
      <w:pPr>
        <w:pStyle w:val="Normaltext"/>
        <w:ind w:left="0"/>
        <w:rPr>
          <w:rFonts w:ascii="Times New Roman" w:hAnsi="Times New Roman"/>
        </w:rPr>
      </w:pPr>
      <w:r w:rsidRPr="00692D5C">
        <w:rPr>
          <w:rStyle w:val="SourceBoldedChar"/>
          <w:rFonts w:ascii="Times New Roman" w:hAnsi="Times New Roman"/>
        </w:rPr>
        <w:t>Chase-Dunn and Podobnik 99</w:t>
      </w:r>
      <w:r w:rsidRPr="00692D5C">
        <w:rPr>
          <w:rFonts w:ascii="Times New Roman" w:hAnsi="Times New Roman"/>
        </w:rPr>
        <w:t xml:space="preserve"> (Christopher Chase-Dunn, Director of the Institute for Research on World-Systems, University of California-Riverside, and Bruce Podobnik, Assistant Professor in the Department of Sociology and Anthropology at Lewis and Clark College, 1999, in The Future of Global Conflict, ed. Bornschier and Chase-Dunn, p. 43)</w:t>
      </w:r>
    </w:p>
    <w:p w:rsidR="00692D5C" w:rsidRPr="00692D5C" w:rsidRDefault="00692D5C" w:rsidP="00692D5C">
      <w:pPr>
        <w:pStyle w:val="Normaltext"/>
        <w:ind w:left="0"/>
        <w:rPr>
          <w:rFonts w:ascii="Times New Roman" w:hAnsi="Times New Roman"/>
        </w:rPr>
      </w:pPr>
      <w:r w:rsidRPr="00692D5C">
        <w:rPr>
          <w:rFonts w:ascii="Times New Roman" w:hAnsi="Times New Roman"/>
        </w:rPr>
        <w:t xml:space="preserve">While the onset of a period of hegemonic rivalry is in itself disturbing, the picture becomes even grimmer when the influence of long-terni economic cycles is taken into account. As an extensive body of research documents (see especially Van Duijn, 1983), the 50 to 60 year business cycle known as the Kondratieff wave (K-wave) has been in synchronous operation on an international scale for at least the last two centuries. Utilizing data gathering by Levy (1983) on war severity, Goldstein (1988) demonstrates that there is a corresponding 50 to 60 year cycle in the number of battle deaths per year for the period 1495-1975. Beyond merely showing that the K-wave and the war cycle are linked in a systematic fashion, Goldstein’s research suggests that </w:t>
      </w:r>
      <w:r w:rsidRPr="00692D5C">
        <w:rPr>
          <w:rStyle w:val="StyleBoldUnderline"/>
          <w:rFonts w:ascii="Times New Roman" w:hAnsi="Times New Roman"/>
        </w:rPr>
        <w:t>severe core wars are much more likely to occur late in the upswing phase of the K-wave</w:t>
      </w:r>
      <w:r w:rsidRPr="00692D5C">
        <w:rPr>
          <w:rFonts w:ascii="Times New Roman" w:hAnsi="Times New Roman"/>
        </w:rPr>
        <w:t xml:space="preserve">. This finding is interpreted as showing that, </w:t>
      </w:r>
      <w:r w:rsidRPr="00481692">
        <w:rPr>
          <w:rStyle w:val="StyleBoldUnderline"/>
          <w:rFonts w:ascii="Times New Roman" w:hAnsi="Times New Roman"/>
        </w:rPr>
        <w:t>while states always desire to go to war, they can afford to do so only when economic growth is providing them with sufficient resources</w:t>
      </w:r>
      <w:r w:rsidRPr="00692D5C">
        <w:rPr>
          <w:rFonts w:ascii="Times New Roman" w:hAnsi="Times New Roman"/>
        </w:rPr>
        <w:t xml:space="preserve">. Modelski and Thompson (1996) present a more complex interpretation of the systemic relationship between economic and war cycles, but it closely resembles Goldstein’s hypothesis. In their analysis, a first economic upswing generates the economic resources required by an ascending core state to make a bid for hegemony; a second period of economic growth follows a period of global war and the establishment of a new period of hegemony. Here, again, </w:t>
      </w:r>
      <w:r w:rsidRPr="00692D5C">
        <w:rPr>
          <w:rStyle w:val="StyleBoldUnderline"/>
          <w:rFonts w:ascii="Times New Roman" w:hAnsi="Times New Roman"/>
        </w:rPr>
        <w:t xml:space="preserve">specific </w:t>
      </w:r>
      <w:r w:rsidRPr="00481692">
        <w:rPr>
          <w:rStyle w:val="StyleBoldUnderline"/>
          <w:rFonts w:ascii="Times New Roman" w:hAnsi="Times New Roman"/>
        </w:rPr>
        <w:t>economic upswings are associated with</w:t>
      </w:r>
      <w:r w:rsidRPr="00692D5C">
        <w:rPr>
          <w:rStyle w:val="StyleBoldUnderline"/>
          <w:rFonts w:ascii="Times New Roman" w:hAnsi="Times New Roman"/>
        </w:rPr>
        <w:t xml:space="preserve"> an increased likelihood of the outbreak of core </w:t>
      </w:r>
      <w:r w:rsidRPr="00481692">
        <w:rPr>
          <w:rStyle w:val="StyleBoldUnderline"/>
          <w:rFonts w:ascii="Times New Roman" w:hAnsi="Times New Roman"/>
        </w:rPr>
        <w:t>war</w:t>
      </w:r>
      <w:r w:rsidRPr="00692D5C">
        <w:rPr>
          <w:rFonts w:ascii="Times New Roman" w:hAnsi="Times New Roman"/>
        </w:rPr>
        <w:t xml:space="preserve">. It is widely accepted that the current K-wave, which entered a downturn around 1967-73, is probably now in the process of beginning a new upturn which will reach its apex around 2025. It is also widely accepted that by this period US hegemony, already unravelling, will have been definitively eroded. This convergence of a plateauing economic cycle with a period of political multicentricity within the core should, if history truly does repeat itself, result in the outbreak of full-scale warfare between the declining hegemon and the ascending core powers. Although both Goldstein (1991) and Modelski and Thompson (1996) assert that such a global war can (somehow) be avoided, other theorists consider that </w:t>
      </w:r>
      <w:r w:rsidRPr="00481692">
        <w:rPr>
          <w:rStyle w:val="StyleBoldUnderline"/>
          <w:rFonts w:ascii="Times New Roman" w:hAnsi="Times New Roman"/>
        </w:rPr>
        <w:t>the possibility</w:t>
      </w:r>
      <w:r w:rsidRPr="00692D5C">
        <w:rPr>
          <w:rStyle w:val="StyleBoldUnderline"/>
          <w:rFonts w:ascii="Times New Roman" w:hAnsi="Times New Roman"/>
        </w:rPr>
        <w:t xml:space="preserve"> of such a core war </w:t>
      </w:r>
      <w:r w:rsidRPr="00481692">
        <w:rPr>
          <w:rStyle w:val="StyleBoldUnderline"/>
          <w:rFonts w:ascii="Times New Roman" w:hAnsi="Times New Roman"/>
        </w:rPr>
        <w:t>is sufficiently high that</w:t>
      </w:r>
      <w:r w:rsidRPr="00692D5C">
        <w:rPr>
          <w:rStyle w:val="StyleBoldUnderline"/>
          <w:rFonts w:ascii="Times New Roman" w:hAnsi="Times New Roman"/>
        </w:rPr>
        <w:t xml:space="preserve"> serious </w:t>
      </w:r>
      <w:r w:rsidRPr="00481692">
        <w:rPr>
          <w:rStyle w:val="StyleBoldUnderline"/>
          <w:rFonts w:ascii="Times New Roman" w:hAnsi="Times New Roman"/>
        </w:rPr>
        <w:t>steps should be taken to ensure</w:t>
      </w:r>
      <w:r w:rsidRPr="00692D5C">
        <w:rPr>
          <w:rStyle w:val="StyleBoldUnderline"/>
          <w:rFonts w:ascii="Times New Roman" w:hAnsi="Times New Roman"/>
        </w:rPr>
        <w:t xml:space="preserve"> that such </w:t>
      </w:r>
      <w:r w:rsidRPr="00481692">
        <w:rPr>
          <w:rStyle w:val="StyleBoldUnderline"/>
          <w:rFonts w:ascii="Times New Roman" w:hAnsi="Times New Roman"/>
        </w:rPr>
        <w:t>collective suicide does not occur</w:t>
      </w:r>
      <w:r w:rsidRPr="00692D5C">
        <w:rPr>
          <w:rFonts w:ascii="Times New Roman" w:hAnsi="Times New Roman"/>
        </w:rPr>
        <w:t xml:space="preserve"> (Chase-Dunn and O’Reilly, 1989; Goldfrank, 1987).</w:t>
      </w:r>
    </w:p>
    <w:p w:rsidR="00692D5C" w:rsidRPr="00167F44" w:rsidRDefault="00692D5C" w:rsidP="00167F44">
      <w:pPr>
        <w:pStyle w:val="cardtext"/>
        <w:tabs>
          <w:tab w:val="left" w:pos="90"/>
        </w:tabs>
        <w:ind w:left="0" w:right="0"/>
        <w:rPr>
          <w:rFonts w:ascii="Times New Roman" w:hAnsi="Times New Roman"/>
          <w:sz w:val="16"/>
          <w:szCs w:val="20"/>
        </w:rPr>
      </w:pPr>
    </w:p>
    <w:p w:rsidR="00167F44" w:rsidRDefault="00167F44" w:rsidP="00167F44">
      <w:pPr>
        <w:pStyle w:val="Heading3"/>
      </w:pPr>
      <w:r>
        <w:t>Studies</w:t>
      </w:r>
    </w:p>
    <w:p w:rsidR="00167F44" w:rsidRPr="00CE4CE7" w:rsidRDefault="00167F44" w:rsidP="00167F44">
      <w:pPr>
        <w:pStyle w:val="Heading4"/>
      </w:pPr>
      <w:r w:rsidRPr="00CE4CE7">
        <w:t>There is no causal relationship between the economy and</w:t>
      </w:r>
      <w:r>
        <w:t xml:space="preserve"> conflict—the best study proves—this card is better than Royal</w:t>
      </w:r>
    </w:p>
    <w:p w:rsidR="00167F44" w:rsidRPr="00F3555F" w:rsidRDefault="00167F44" w:rsidP="00167F44">
      <w:r w:rsidRPr="00B06931">
        <w:rPr>
          <w:rStyle w:val="StyleStyleBold12pt"/>
        </w:rPr>
        <w:t>Brandt and Ulfelder 11</w:t>
      </w:r>
      <w:r>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167F44" w:rsidRPr="00167F44" w:rsidRDefault="00167F44" w:rsidP="00167F44">
      <w:r w:rsidRPr="00300389">
        <w:t xml:space="preserve">These </w:t>
      </w:r>
      <w:r w:rsidRPr="004539FB">
        <w:rPr>
          <w:rStyle w:val="TitleChar"/>
          <w:b w:val="0"/>
        </w:rPr>
        <w:t>statements anticipating political fallout from the global economic crisis</w:t>
      </w:r>
      <w:r w:rsidRPr="004539FB">
        <w:t xml:space="preserve"> of 2008–2010 </w:t>
      </w:r>
      <w:r w:rsidRPr="004539FB">
        <w:rPr>
          <w:rStyle w:val="TitleChar"/>
          <w:b w:val="0"/>
        </w:rPr>
        <w:t>reflect a widely held view that economic growth has rapid and profound effects on countries’ political stability.</w:t>
      </w:r>
      <w:r w:rsidRPr="004539FB">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4539FB">
        <w:rPr>
          <w:rStyle w:val="TitleChar"/>
          <w:b w:val="0"/>
        </w:rPr>
        <w:t>When growth slows</w:t>
      </w:r>
      <w:r w:rsidRPr="004539FB">
        <w:t xml:space="preserve">, however, citizens and cronies alike are presumed to grow frustrated with their governments, and the leaders at the receiving end of that frustration are thought to lack the financial resources to respond effectively. </w:t>
      </w:r>
      <w:r w:rsidRPr="004539FB">
        <w:rPr>
          <w:rStyle w:val="TitleChar"/>
          <w:b w:val="0"/>
        </w:rPr>
        <w:t>The expected result is an increase in the risks of social unrest, civil war, coup attempts, and regime breakdown.</w:t>
      </w:r>
      <w:r w:rsidRPr="004539FB">
        <w:t xml:space="preserve"> </w:t>
      </w:r>
      <w:r w:rsidRPr="004539FB">
        <w:rPr>
          <w:rStyle w:val="TitleChar"/>
          <w:b w:val="0"/>
        </w:rPr>
        <w:t xml:space="preserve">Although it is pervasive, </w:t>
      </w:r>
      <w:r w:rsidRPr="00481692">
        <w:rPr>
          <w:rStyle w:val="TitleChar"/>
          <w:b w:val="0"/>
        </w:rPr>
        <w:t>the assumption that</w:t>
      </w:r>
      <w:r w:rsidRPr="004539FB">
        <w:rPr>
          <w:rStyle w:val="TitleChar"/>
          <w:b w:val="0"/>
        </w:rPr>
        <w:t xml:space="preserve"> countries’ economic </w:t>
      </w:r>
      <w:r w:rsidRPr="00481692">
        <w:rPr>
          <w:rStyle w:val="TitleChar"/>
          <w:b w:val="0"/>
        </w:rPr>
        <w:t>growth</w:t>
      </w:r>
      <w:r w:rsidRPr="004539FB">
        <w:rPr>
          <w:rStyle w:val="TitleChar"/>
          <w:b w:val="0"/>
        </w:rPr>
        <w:t xml:space="preserve"> rates strongly </w:t>
      </w:r>
      <w:r w:rsidRPr="00481692">
        <w:rPr>
          <w:rStyle w:val="TitleChar"/>
          <w:b w:val="0"/>
        </w:rPr>
        <w:t>affect</w:t>
      </w:r>
      <w:r w:rsidRPr="004539FB">
        <w:rPr>
          <w:rStyle w:val="TitleChar"/>
          <w:b w:val="0"/>
        </w:rPr>
        <w:t xml:space="preserve"> their </w:t>
      </w:r>
      <w:r w:rsidRPr="00481692">
        <w:rPr>
          <w:rStyle w:val="TitleChar"/>
          <w:b w:val="0"/>
        </w:rPr>
        <w:t>political stability has not been subjected to</w:t>
      </w:r>
      <w:r w:rsidRPr="004539FB">
        <w:rPr>
          <w:rStyle w:val="TitleChar"/>
          <w:b w:val="0"/>
        </w:rPr>
        <w:t xml:space="preserve"> a great deal of careful </w:t>
      </w:r>
      <w:r w:rsidRPr="00481692">
        <w:rPr>
          <w:rStyle w:val="TitleChar"/>
          <w:b w:val="0"/>
        </w:rPr>
        <w:t>empirical analysis, and evidence</w:t>
      </w:r>
      <w:r w:rsidRPr="004539FB">
        <w:rPr>
          <w:rStyle w:val="TitleChar"/>
          <w:b w:val="0"/>
        </w:rPr>
        <w:t xml:space="preserve"> from social science research to date </w:t>
      </w:r>
      <w:r w:rsidRPr="00481692">
        <w:rPr>
          <w:rStyle w:val="TitleChar"/>
          <w:b w:val="0"/>
        </w:rPr>
        <w:t>does not</w:t>
      </w:r>
      <w:r w:rsidRPr="004539FB">
        <w:rPr>
          <w:rStyle w:val="TitleChar"/>
          <w:b w:val="0"/>
        </w:rPr>
        <w:t xml:space="preserve"> unambiguously </w:t>
      </w:r>
      <w:r w:rsidRPr="00481692">
        <w:rPr>
          <w:rStyle w:val="TitleChar"/>
          <w:b w:val="0"/>
        </w:rPr>
        <w:t>support it</w:t>
      </w:r>
      <w:r w:rsidRPr="004539FB">
        <w:rPr>
          <w:rStyle w:val="TitleChar"/>
          <w:b w:val="0"/>
        </w:rPr>
        <w:t>.</w:t>
      </w:r>
      <w:r w:rsidRPr="004539FB">
        <w:t xml:space="preserve"> </w:t>
      </w:r>
      <w:r w:rsidRPr="004539FB">
        <w:rPr>
          <w:rStyle w:val="TitleChar"/>
          <w:b w:val="0"/>
        </w:rPr>
        <w:t>Theoretical models</w:t>
      </w:r>
      <w:r w:rsidRPr="004539FB">
        <w:t xml:space="preserve"> of civil wars, coups d’etat, and transitions to and from democracy often </w:t>
      </w:r>
      <w:r w:rsidRPr="004539FB">
        <w:rPr>
          <w:rStyle w:val="TitleChar"/>
          <w:b w:val="0"/>
        </w:rPr>
        <w:t>specify slow economic growth as a</w:t>
      </w:r>
      <w:r w:rsidRPr="004539FB">
        <w:t xml:space="preserve">n important cause or </w:t>
      </w:r>
      <w:r w:rsidRPr="004539FB">
        <w:rPr>
          <w:rStyle w:val="TitleChar"/>
          <w:b w:val="0"/>
        </w:rPr>
        <w:t>catalyst</w:t>
      </w:r>
      <w:r w:rsidRPr="004539FB">
        <w:t xml:space="preserve"> of those events, </w:t>
      </w:r>
      <w:r w:rsidRPr="004539FB">
        <w:rPr>
          <w:rStyle w:val="TitleChar"/>
          <w:b w:val="0"/>
        </w:rPr>
        <w:t>but empirical studies on the effects of economic growth on these phenomena have produced mixed results.</w:t>
      </w:r>
      <w:r w:rsidRPr="004539FB">
        <w:t xml:space="preserve"> Meanwhile, </w:t>
      </w:r>
      <w:r w:rsidRPr="00481692">
        <w:rPr>
          <w:rStyle w:val="TitleChar"/>
          <w:b w:val="0"/>
        </w:rPr>
        <w:t>the effects of</w:t>
      </w:r>
      <w:r w:rsidRPr="004539FB">
        <w:rPr>
          <w:rStyle w:val="TitleChar"/>
          <w:b w:val="0"/>
        </w:rPr>
        <w:t xml:space="preserve"> economic </w:t>
      </w:r>
      <w:r w:rsidRPr="00481692">
        <w:rPr>
          <w:rStyle w:val="TitleChar"/>
          <w:b w:val="0"/>
        </w:rPr>
        <w:t>growth on</w:t>
      </w:r>
      <w:r w:rsidRPr="004539FB">
        <w:rPr>
          <w:rStyle w:val="TitleChar"/>
          <w:b w:val="0"/>
        </w:rPr>
        <w:t xml:space="preserve"> the occurrence or incidence of </w:t>
      </w:r>
      <w:r w:rsidRPr="00481692">
        <w:rPr>
          <w:rStyle w:val="TitleChar"/>
          <w:b w:val="0"/>
        </w:rPr>
        <w:t xml:space="preserve">social unrest seem to have </w:t>
      </w:r>
      <w:r w:rsidRPr="00481692">
        <w:rPr>
          <w:rStyle w:val="Emphasis"/>
          <w:b w:val="0"/>
        </w:rPr>
        <w:t>hardly been studied</w:t>
      </w:r>
      <w:r w:rsidRPr="004539FB">
        <w:rPr>
          <w:rStyle w:val="Emphasis"/>
          <w:b w:val="0"/>
        </w:rPr>
        <w:t xml:space="preserve"> in recent years</w:t>
      </w:r>
      <w:r w:rsidRPr="004539FB">
        <w:t xml:space="preserve">, as empirical analysis of contentious collective action has concentrated on political opportunity structures and dynamics of protest and repression. </w:t>
      </w:r>
      <w:r w:rsidRPr="004539FB">
        <w:rPr>
          <w:rStyle w:val="TitleChar"/>
          <w:b w:val="0"/>
        </w:rPr>
        <w:t>This paper helps fill that gap by rigorously re-examining the effects of short-term variations in economic growth on the occurrence of several forms of political instability in countries worldwide over the past few decades</w:t>
      </w:r>
      <w:r w:rsidRPr="004539FB">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481692">
        <w:rPr>
          <w:rStyle w:val="TitleChar"/>
          <w:b w:val="0"/>
        </w:rPr>
        <w:t>ours is the first statistical study of this relationship</w:t>
      </w:r>
      <w:r w:rsidRPr="004539FB">
        <w:t xml:space="preserve"> to simultaneously address the possibility of nonlinearity and problems of endogeneity. As such, we believe </w:t>
      </w:r>
      <w:r w:rsidRPr="00481692">
        <w:rPr>
          <w:rStyle w:val="TitleChar"/>
          <w:b w:val="0"/>
        </w:rPr>
        <w:t>this paper offers</w:t>
      </w:r>
      <w:r w:rsidRPr="004539FB">
        <w:rPr>
          <w:rStyle w:val="TitleChar"/>
          <w:b w:val="0"/>
        </w:rPr>
        <w:t xml:space="preserve"> what is probably </w:t>
      </w:r>
      <w:r w:rsidRPr="00481692">
        <w:rPr>
          <w:rStyle w:val="TitleChar"/>
          <w:b w:val="0"/>
        </w:rPr>
        <w:t>the most rigorous</w:t>
      </w:r>
      <w:r w:rsidRPr="004539FB">
        <w:rPr>
          <w:rStyle w:val="TitleChar"/>
          <w:b w:val="0"/>
        </w:rPr>
        <w:t xml:space="preserve"> general </w:t>
      </w:r>
      <w:r w:rsidRPr="00481692">
        <w:rPr>
          <w:rStyle w:val="TitleChar"/>
          <w:b w:val="0"/>
        </w:rPr>
        <w:t>evaluation of this argument</w:t>
      </w:r>
      <w:r w:rsidRPr="004539FB">
        <w:rPr>
          <w:rStyle w:val="TitleChar"/>
          <w:b w:val="0"/>
        </w:rPr>
        <w:t xml:space="preserve"> to date.</w:t>
      </w:r>
      <w:r w:rsidRPr="004539FB">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481692">
        <w:rPr>
          <w:rStyle w:val="TitleChar"/>
          <w:b w:val="0"/>
        </w:rPr>
        <w:t>the relationship between</w:t>
      </w:r>
      <w:r w:rsidRPr="004539FB">
        <w:rPr>
          <w:rStyle w:val="TitleChar"/>
          <w:b w:val="0"/>
        </w:rPr>
        <w:t xml:space="preserve"> economic </w:t>
      </w:r>
      <w:r w:rsidRPr="00481692">
        <w:rPr>
          <w:rStyle w:val="TitleChar"/>
          <w:b w:val="0"/>
        </w:rPr>
        <w:t>growth and</w:t>
      </w:r>
      <w:r w:rsidRPr="004539FB">
        <w:rPr>
          <w:rStyle w:val="TitleChar"/>
          <w:b w:val="0"/>
        </w:rPr>
        <w:t xml:space="preserve"> political </w:t>
      </w:r>
      <w:r w:rsidRPr="00481692">
        <w:rPr>
          <w:rStyle w:val="TitleChar"/>
          <w:b w:val="0"/>
        </w:rPr>
        <w:t>stability is neither as uniform nor as strong as</w:t>
      </w:r>
      <w:r w:rsidRPr="004539FB">
        <w:rPr>
          <w:rStyle w:val="TitleChar"/>
          <w:b w:val="0"/>
        </w:rPr>
        <w:t xml:space="preserve"> the </w:t>
      </w:r>
      <w:r w:rsidRPr="00481692">
        <w:rPr>
          <w:rStyle w:val="TitleChar"/>
          <w:b w:val="0"/>
        </w:rPr>
        <w:t>conventional wisdom</w:t>
      </w:r>
      <w:r w:rsidRPr="004539FB">
        <w:rPr>
          <w:rStyle w:val="TitleChar"/>
          <w:b w:val="0"/>
        </w:rPr>
        <w:t xml:space="preserve">(s) </w:t>
      </w:r>
      <w:r w:rsidRPr="00481692">
        <w:rPr>
          <w:rStyle w:val="TitleChar"/>
          <w:b w:val="0"/>
        </w:rPr>
        <w:t>presume</w:t>
      </w:r>
      <w:r w:rsidRPr="004539FB">
        <w:rPr>
          <w:rStyle w:val="TitleChar"/>
          <w:b w:val="0"/>
        </w:rPr>
        <w:t>(s)</w:t>
      </w:r>
      <w:r w:rsidRPr="004539FB">
        <w:t xml:space="preserve">. We think </w:t>
      </w:r>
      <w:r w:rsidRPr="00481692">
        <w:rPr>
          <w:rStyle w:val="TitleChar"/>
          <w:b w:val="0"/>
        </w:rPr>
        <w:t>these findings</w:t>
      </w:r>
      <w:r w:rsidRPr="004539FB">
        <w:t xml:space="preserve"> also </w:t>
      </w:r>
      <w:r w:rsidRPr="004539FB">
        <w:rPr>
          <w:rStyle w:val="TitleChar"/>
          <w:b w:val="0"/>
        </w:rPr>
        <w:t xml:space="preserve">help </w:t>
      </w:r>
      <w:r w:rsidRPr="00481692">
        <w:rPr>
          <w:rStyle w:val="TitleChar"/>
          <w:b w:val="0"/>
        </w:rPr>
        <w:t>explain why the</w:t>
      </w:r>
      <w:r w:rsidRPr="004539FB">
        <w:rPr>
          <w:rStyle w:val="TitleChar"/>
          <w:b w:val="0"/>
        </w:rPr>
        <w:t xml:space="preserve"> global </w:t>
      </w:r>
      <w:r w:rsidRPr="00481692">
        <w:rPr>
          <w:rStyle w:val="TitleChar"/>
          <w:b w:val="0"/>
        </w:rPr>
        <w:t>recession</w:t>
      </w:r>
      <w:r w:rsidRPr="004539FB">
        <w:rPr>
          <w:rStyle w:val="TitleChar"/>
          <w:b w:val="0"/>
        </w:rPr>
        <w:t xml:space="preserve"> of 2008–2010 </w:t>
      </w:r>
      <w:r w:rsidRPr="00481692">
        <w:rPr>
          <w:rStyle w:val="TitleChar"/>
          <w:b w:val="0"/>
        </w:rPr>
        <w:t>has failed</w:t>
      </w:r>
      <w:r w:rsidRPr="004539FB">
        <w:rPr>
          <w:rStyle w:val="TitleChar"/>
          <w:b w:val="0"/>
        </w:rPr>
        <w:t xml:space="preserve"> thus far </w:t>
      </w:r>
      <w:r w:rsidRPr="00481692">
        <w:rPr>
          <w:rStyle w:val="TitleChar"/>
          <w:b w:val="0"/>
        </w:rPr>
        <w:t>to produce the wave of</w:t>
      </w:r>
      <w:r w:rsidRPr="004539FB">
        <w:rPr>
          <w:rStyle w:val="TitleChar"/>
          <w:b w:val="0"/>
        </w:rPr>
        <w:t xml:space="preserve"> coups and </w:t>
      </w:r>
      <w:r w:rsidRPr="00481692">
        <w:rPr>
          <w:rStyle w:val="TitleChar"/>
          <w:b w:val="0"/>
        </w:rPr>
        <w:t>regime failures</w:t>
      </w:r>
      <w:r w:rsidRPr="004539FB">
        <w:rPr>
          <w:rStyle w:val="TitleChar"/>
          <w:b w:val="0"/>
        </w:rPr>
        <w:t xml:space="preserve"> that </w:t>
      </w:r>
      <w:r w:rsidRPr="00481692">
        <w:rPr>
          <w:rStyle w:val="TitleChar"/>
          <w:b w:val="0"/>
        </w:rPr>
        <w:t>some</w:t>
      </w:r>
      <w:r w:rsidRPr="004539FB">
        <w:rPr>
          <w:rStyle w:val="TitleChar"/>
          <w:b w:val="0"/>
        </w:rPr>
        <w:t xml:space="preserve"> observers had </w:t>
      </w:r>
      <w:r w:rsidRPr="00481692">
        <w:rPr>
          <w:rStyle w:val="TitleChar"/>
          <w:b w:val="0"/>
        </w:rPr>
        <w:t>anticipated</w:t>
      </w:r>
      <w:r w:rsidRPr="004539FB">
        <w:rPr>
          <w:rStyle w:val="TitleChar"/>
          <w:b w:val="0"/>
        </w:rPr>
        <w:t>, in spite of the expected and apparent uptick in social unrest associated with the crisis</w:t>
      </w:r>
      <w:r w:rsidRPr="004539FB">
        <w:t>.</w:t>
      </w:r>
    </w:p>
    <w:p w:rsidR="00167F44" w:rsidRDefault="00167F44" w:rsidP="00167F44">
      <w:pPr>
        <w:pStyle w:val="Heading3"/>
      </w:pPr>
      <w:r>
        <w:t>A2: Diversionary Theory</w:t>
      </w:r>
    </w:p>
    <w:p w:rsidR="00167F44" w:rsidRDefault="00167F44" w:rsidP="00167F44">
      <w:pPr>
        <w:pStyle w:val="Heading4"/>
      </w:pPr>
      <w:r>
        <w:t>Diversionary theory is false---180 empirics disprove it</w:t>
      </w:r>
    </w:p>
    <w:p w:rsidR="00167F44" w:rsidRDefault="00167F44" w:rsidP="00167F44">
      <w:r>
        <w:rPr>
          <w:b/>
        </w:rPr>
        <w:t xml:space="preserve">Gelpi 97 </w:t>
      </w:r>
      <w:r>
        <w:t>(Christopher, Center for International Affairs @ Harvard, "Democratic Diversions," Sage)</w:t>
      </w:r>
    </w:p>
    <w:p w:rsidR="00167F44" w:rsidRPr="00167F44" w:rsidRDefault="00167F44" w:rsidP="00167F44">
      <w:r w:rsidRPr="00481692">
        <w:rPr>
          <w:u w:val="single"/>
        </w:rPr>
        <w:t>Students</w:t>
      </w:r>
      <w:r>
        <w:t xml:space="preserve"> of international politics </w:t>
      </w:r>
      <w:r w:rsidRPr="00481692">
        <w:rPr>
          <w:u w:val="single"/>
        </w:rPr>
        <w:t xml:space="preserve">have </w:t>
      </w:r>
      <w:r w:rsidRPr="00167F44">
        <w:rPr>
          <w:u w:val="single"/>
        </w:rPr>
        <w:t>often</w:t>
      </w:r>
      <w:r w:rsidRPr="00481692">
        <w:rPr>
          <w:u w:val="single"/>
        </w:rPr>
        <w:t xml:space="preserve"> argued that</w:t>
      </w:r>
      <w:r>
        <w:t xml:space="preserve"> state </w:t>
      </w:r>
      <w:r w:rsidRPr="00481692">
        <w:rPr>
          <w:u w:val="single"/>
        </w:rPr>
        <w:t>leaders initiate</w:t>
      </w:r>
      <w:r>
        <w:t xml:space="preserve"> the use of </w:t>
      </w:r>
      <w:r w:rsidRPr="00481692">
        <w:rPr>
          <w:u w:val="single"/>
        </w:rPr>
        <w:t>force internationally to divert attention</w:t>
      </w:r>
      <w:r>
        <w:t xml:space="preserve"> away </w:t>
      </w:r>
      <w:r w:rsidRPr="00481692">
        <w:rPr>
          <w:u w:val="single"/>
        </w:rPr>
        <w:t>from domestic problems</w:t>
      </w:r>
      <w:r>
        <w:t xml:space="preserve">. The author contends that </w:t>
      </w:r>
      <w:r w:rsidRPr="00481692">
        <w:rPr>
          <w:u w:val="single"/>
        </w:rPr>
        <w:t>these arguments</w:t>
      </w:r>
      <w:r>
        <w:t xml:space="preserve"> concerning relationship between domestic unrest and international conflict </w:t>
      </w:r>
      <w:r w:rsidRPr="00481692">
        <w:rPr>
          <w:u w:val="single"/>
        </w:rPr>
        <w:t xml:space="preserve">are </w:t>
      </w:r>
      <w:r w:rsidRPr="00481692">
        <w:rPr>
          <w:b/>
          <w:u w:val="single"/>
        </w:rPr>
        <w:t>not supported empirically</w:t>
      </w:r>
      <w:r w:rsidRPr="00481692">
        <w:rPr>
          <w:u w:val="single"/>
        </w:rPr>
        <w:t xml:space="preserve"> because they focus too narrowly on the incentives</w:t>
      </w:r>
      <w:r>
        <w:t xml:space="preserve"> state leaders have </w:t>
      </w:r>
      <w:r w:rsidRPr="00481692">
        <w:rPr>
          <w:u w:val="single"/>
        </w:rPr>
        <w:t>to use external force</w:t>
      </w:r>
      <w:r>
        <w:t xml:space="preserve"> as a diversionary tactic </w:t>
      </w:r>
      <w:r w:rsidRPr="00481692">
        <w:rPr>
          <w:u w:val="single"/>
        </w:rPr>
        <w:t>without considering alternative solutions to quieting domestic unrest.</w:t>
      </w:r>
      <w:r>
        <w:t xml:space="preserve"> It is hypothesized that democratic leaders will respond to domestic unrest by diverting attention by using force internationally. On the other hand, authoritarian </w:t>
      </w:r>
      <w:r w:rsidRPr="00481692">
        <w:rPr>
          <w:u w:val="single"/>
        </w:rPr>
        <w:t>leaders</w:t>
      </w:r>
      <w:r>
        <w:t xml:space="preserve"> are expected to </w:t>
      </w:r>
      <w:r w:rsidRPr="00481692">
        <w:rPr>
          <w:u w:val="single"/>
        </w:rPr>
        <w:t>repress the unrest directly, and these acts of repression will make them less likely to use force internationally. An analysis of the initiation of force</w:t>
      </w:r>
      <w:r>
        <w:t xml:space="preserve"> by the challenging states </w:t>
      </w:r>
      <w:r w:rsidRPr="00481692">
        <w:rPr>
          <w:b/>
          <w:u w:val="single"/>
        </w:rPr>
        <w:t>in 180 international crises</w:t>
      </w:r>
      <w:r>
        <w:t xml:space="preserve"> between 1948 and 1982 </w:t>
      </w:r>
      <w:r w:rsidRPr="00481692">
        <w:rPr>
          <w:b/>
          <w:u w:val="single"/>
        </w:rPr>
        <w:t>strongly supports these hypotheses</w:t>
      </w:r>
      <w:r>
        <w:t xml:space="preserve">. The results of the analyses and their implications for the literature on diversionary conflicts and the rapidly growing literature on democratic peace are discussed. </w:t>
      </w:r>
    </w:p>
    <w:p w:rsidR="00167F44" w:rsidRPr="0003201B" w:rsidRDefault="00167F44" w:rsidP="00167F44">
      <w:pPr>
        <w:pStyle w:val="Heading4"/>
        <w:tabs>
          <w:tab w:val="left" w:pos="90"/>
        </w:tabs>
        <w:rPr>
          <w:rFonts w:cs="Times New Roman"/>
        </w:rPr>
      </w:pPr>
      <w:r w:rsidRPr="0003201B">
        <w:rPr>
          <w:rFonts w:cs="Times New Roman"/>
        </w:rPr>
        <w:t>Low growth makes politicians cautious—they don’t want to risk war because it makes them vulnerable</w:t>
      </w:r>
    </w:p>
    <w:p w:rsidR="00167F44" w:rsidRPr="0003201B" w:rsidRDefault="00167F44" w:rsidP="00167F44">
      <w:pPr>
        <w:tabs>
          <w:tab w:val="left" w:pos="90"/>
        </w:tabs>
      </w:pPr>
      <w:r w:rsidRPr="0003201B">
        <w:rPr>
          <w:b/>
        </w:rPr>
        <w:t>Boehmer 2007</w:t>
      </w:r>
      <w:r w:rsidRPr="0003201B">
        <w:t xml:space="preserve"> – political science professor at the University of Texas (Charles, Politics &amp; Policy, 35:4, “The Effects of Economic Crisis, Domestic Discord, and State Efficacy on the Decision to Initiate Interstate Conflict”, WEA)</w:t>
      </w:r>
    </w:p>
    <w:p w:rsidR="00167F44" w:rsidRPr="0003201B" w:rsidRDefault="00167F44" w:rsidP="00167F44">
      <w:pPr>
        <w:tabs>
          <w:tab w:val="left" w:pos="90"/>
        </w:tabs>
      </w:pPr>
      <w:r w:rsidRPr="0003201B">
        <w:t>Economic Growth and Fatal MIDs</w:t>
      </w:r>
    </w:p>
    <w:p w:rsidR="00167F44" w:rsidRPr="0003201B" w:rsidRDefault="00167F44" w:rsidP="00167F44">
      <w:pPr>
        <w:tabs>
          <w:tab w:val="left" w:pos="90"/>
        </w:tabs>
      </w:pPr>
      <w:r w:rsidRPr="0003201B">
        <w:t xml:space="preserve">The theory presented earlier predicts that </w:t>
      </w:r>
      <w:r w:rsidRPr="00481692">
        <w:rPr>
          <w:u w:val="single"/>
        </w:rPr>
        <w:t>lower</w:t>
      </w:r>
      <w:r w:rsidRPr="0003201B">
        <w:rPr>
          <w:u w:val="single"/>
        </w:rPr>
        <w:t xml:space="preserve"> rates of </w:t>
      </w:r>
      <w:r w:rsidRPr="00481692">
        <w:rPr>
          <w:u w:val="single"/>
        </w:rPr>
        <w:t>growth suppress</w:t>
      </w:r>
      <w:r w:rsidRPr="0003201B">
        <w:rPr>
          <w:u w:val="single"/>
        </w:rPr>
        <w:t xml:space="preserve"> participation in foreign </w:t>
      </w:r>
      <w:r w:rsidRPr="00481692">
        <w:rPr>
          <w:u w:val="single"/>
        </w:rPr>
        <w:t>conflicts</w:t>
      </w:r>
      <w:r w:rsidRPr="0003201B">
        <w:rPr>
          <w:u w:val="single"/>
        </w:rPr>
        <w:t xml:space="preserve">, </w:t>
      </w:r>
      <w:r w:rsidRPr="00481692">
        <w:rPr>
          <w:u w:val="single"/>
        </w:rPr>
        <w:t>particularly</w:t>
      </w:r>
      <w:r w:rsidRPr="0003201B">
        <w:rPr>
          <w:u w:val="single"/>
        </w:rPr>
        <w:t xml:space="preserve"> concerning </w:t>
      </w:r>
      <w:r w:rsidRPr="00481692">
        <w:rPr>
          <w:u w:val="single"/>
        </w:rPr>
        <w:t>conflict initiation and escalation</w:t>
      </w:r>
      <w:r w:rsidRPr="0003201B">
        <w:rPr>
          <w:u w:val="single"/>
        </w:rPr>
        <w:t xml:space="preserve"> to combat. To sustain combat, states need to be militarily prepared and not open up a second front when they are already fighting</w:t>
      </w:r>
      <w:r w:rsidRPr="0003201B">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sidRPr="0003201B">
        <w:rPr>
          <w:u w:val="single"/>
        </w:rPr>
        <w:t xml:space="preserve">considering that there are many reasons why states fight, the logic presented earlier should hold especially in regard to the risk of participating in more severe conflicts. </w:t>
      </w:r>
      <w:r w:rsidRPr="00481692">
        <w:rPr>
          <w:u w:val="single"/>
        </w:rPr>
        <w:t>Threats to use military force may be safe to make</w:t>
      </w:r>
      <w:r w:rsidRPr="0003201B">
        <w:rPr>
          <w:u w:val="single"/>
        </w:rPr>
        <w:t xml:space="preserve"> and may be made with both external and internal actors in mind</w:t>
      </w:r>
      <w:r w:rsidRPr="00481692">
        <w:rPr>
          <w:u w:val="single"/>
        </w:rPr>
        <w:t>, but in the end may remain mere cheap talk that does not risk escalation</w:t>
      </w:r>
      <w:r w:rsidRPr="0003201B">
        <w:t xml:space="preserve"> if there is a chance to back down. Chiozza and Goemans (2004b) found that secure leaders were more likely to become involved in war than insecure leaders, supporting the theory and evidence presented here. </w:t>
      </w:r>
      <w:r w:rsidRPr="0003201B">
        <w:rPr>
          <w:u w:val="single"/>
        </w:rPr>
        <w:t xml:space="preserve">We should find that </w:t>
      </w:r>
      <w:r w:rsidRPr="00481692">
        <w:rPr>
          <w:u w:val="single"/>
        </w:rPr>
        <w:t xml:space="preserve">leaders who face </w:t>
      </w:r>
      <w:r w:rsidRPr="00F3555F">
        <w:rPr>
          <w:u w:val="single"/>
        </w:rPr>
        <w:t>domestic opposition</w:t>
      </w:r>
      <w:r w:rsidRPr="0003201B">
        <w:rPr>
          <w:u w:val="single"/>
        </w:rPr>
        <w:t xml:space="preserve"> and </w:t>
      </w:r>
      <w:r w:rsidRPr="00481692">
        <w:rPr>
          <w:u w:val="single"/>
        </w:rPr>
        <w:t>a poor</w:t>
      </w:r>
      <w:r w:rsidRPr="0003201B">
        <w:rPr>
          <w:u w:val="single"/>
        </w:rPr>
        <w:t xml:space="preserve">ly performing </w:t>
      </w:r>
      <w:r w:rsidRPr="00481692">
        <w:rPr>
          <w:u w:val="single"/>
        </w:rPr>
        <w:t>economy shy away from situations that could escalate</w:t>
      </w:r>
      <w:r w:rsidRPr="0003201B">
        <w:rPr>
          <w:u w:val="single"/>
        </w:rPr>
        <w:t xml:space="preserve"> to combat if doing so would compromise their ability to retain power</w:t>
      </w:r>
      <w:r w:rsidRPr="0003201B">
        <w:t xml:space="preserve">. </w:t>
      </w:r>
    </w:p>
    <w:p w:rsidR="00167F44" w:rsidRPr="0003201B" w:rsidRDefault="00167F44" w:rsidP="00167F44">
      <w:pPr>
        <w:pStyle w:val="Heading4"/>
        <w:tabs>
          <w:tab w:val="left" w:pos="90"/>
        </w:tabs>
        <w:rPr>
          <w:rFonts w:cs="Times New Roman"/>
        </w:rPr>
      </w:pPr>
      <w:r w:rsidRPr="0003201B">
        <w:rPr>
          <w:rFonts w:cs="Times New Roman"/>
        </w:rPr>
        <w:t>Diversionary wars don’t escalate</w:t>
      </w:r>
    </w:p>
    <w:p w:rsidR="00167F44" w:rsidRPr="0003201B" w:rsidRDefault="00167F44" w:rsidP="00167F44">
      <w:pPr>
        <w:tabs>
          <w:tab w:val="left" w:pos="90"/>
        </w:tabs>
        <w:rPr>
          <w:rStyle w:val="StyleStyleBold12pt"/>
        </w:rPr>
      </w:pPr>
      <w:r w:rsidRPr="0003201B">
        <w:rPr>
          <w:rStyle w:val="StyleStyleBold12pt"/>
        </w:rPr>
        <w:t xml:space="preserve">Bennett and Nordstrom 2k </w:t>
      </w:r>
    </w:p>
    <w:p w:rsidR="00167F44" w:rsidRPr="0003201B" w:rsidRDefault="00167F44" w:rsidP="00167F44">
      <w:pPr>
        <w:tabs>
          <w:tab w:val="left" w:pos="90"/>
        </w:tabs>
        <w:rPr>
          <w:sz w:val="20"/>
        </w:rPr>
      </w:pPr>
      <w:r w:rsidRPr="0003201B">
        <w:rPr>
          <w:sz w:val="20"/>
        </w:rPr>
        <w:t>D. Scott, Ph.D., The U of Michigan, Distinguished prof of Political Science, and Timothy, Associate prof. Director of Graduate Studies @ U of Mississippi, The Journal of Conflict Resolution, Vol. 44, No.1, Feb, pp. 33-61</w:t>
      </w:r>
    </w:p>
    <w:p w:rsidR="002A7915" w:rsidRDefault="00167F44" w:rsidP="00167F44">
      <w:pPr>
        <w:tabs>
          <w:tab w:val="left" w:pos="90"/>
        </w:tabs>
        <w:rPr>
          <w:sz w:val="14"/>
        </w:rPr>
      </w:pPr>
      <w:r w:rsidRPr="0003201B">
        <w:rPr>
          <w:sz w:val="14"/>
        </w:rPr>
        <w:t xml:space="preserve"> When engaging</w:t>
      </w:r>
      <w:r w:rsidRPr="0003201B">
        <w:rPr>
          <w:rStyle w:val="StyleBoldUnderline"/>
        </w:rPr>
        <w:t xml:space="preserve"> in </w:t>
      </w:r>
      <w:r w:rsidRPr="00481692">
        <w:rPr>
          <w:rStyle w:val="StyleBoldUnderline"/>
        </w:rPr>
        <w:t>diversionary actions</w:t>
      </w:r>
      <w:r w:rsidRPr="0003201B">
        <w:rPr>
          <w:rStyle w:val="StyleBoldUnderline"/>
        </w:rPr>
        <w:t xml:space="preserve"> in response to economic problems</w:t>
      </w:r>
      <w:r w:rsidRPr="0003201B">
        <w:rPr>
          <w:sz w:val="14"/>
        </w:rPr>
        <w:t xml:space="preserve">, </w:t>
      </w:r>
      <w:r w:rsidRPr="00481692">
        <w:rPr>
          <w:rStyle w:val="StyleBoldUnderline"/>
        </w:rPr>
        <w:t>leaders will be</w:t>
      </w:r>
      <w:r w:rsidRPr="0003201B">
        <w:rPr>
          <w:sz w:val="14"/>
        </w:rPr>
        <w:t xml:space="preserve">  most </w:t>
      </w:r>
      <w:r w:rsidRPr="00481692">
        <w:rPr>
          <w:rStyle w:val="StyleBoldUnderline"/>
        </w:rPr>
        <w:t>interested in</w:t>
      </w:r>
      <w:r w:rsidRPr="0003201B">
        <w:rPr>
          <w:sz w:val="14"/>
        </w:rPr>
        <w:t xml:space="preserve"> a </w:t>
      </w:r>
      <w:r w:rsidRPr="00481692">
        <w:rPr>
          <w:rStyle w:val="StyleBoldUnderline"/>
        </w:rPr>
        <w:t>cheap, quick victory</w:t>
      </w:r>
      <w:r w:rsidRPr="00481692">
        <w:rPr>
          <w:sz w:val="14"/>
        </w:rPr>
        <w:t xml:space="preserve"> </w:t>
      </w:r>
      <w:r w:rsidRPr="00481692">
        <w:rPr>
          <w:rStyle w:val="StyleBoldUnderline"/>
        </w:rPr>
        <w:t>that gives them the benefit of a rally effect</w:t>
      </w:r>
      <w:r w:rsidRPr="0003201B">
        <w:rPr>
          <w:sz w:val="14"/>
        </w:rPr>
        <w:t xml:space="preserve"> with-  out suffering the long-term costs (in both economic and popularity terms) of an extended  confrontation or war. </w:t>
      </w:r>
      <w:r w:rsidRPr="00481692">
        <w:rPr>
          <w:rStyle w:val="StyleBoldUnderline"/>
        </w:rPr>
        <w:t>This makes weak states</w:t>
      </w:r>
      <w:r w:rsidRPr="0003201B">
        <w:rPr>
          <w:sz w:val="14"/>
        </w:rPr>
        <w:t xml:space="preserve"> particularly </w:t>
      </w:r>
      <w:r w:rsidRPr="00481692">
        <w:rPr>
          <w:rStyle w:val="StyleBoldUnderline"/>
        </w:rPr>
        <w:t>inviting targets</w:t>
      </w:r>
      <w:r w:rsidRPr="0003201B">
        <w:rPr>
          <w:sz w:val="14"/>
        </w:rPr>
        <w:t xml:space="preserve"> for diversion-  ary action since they may be less likely to respond than strong states and because any  response they make will be less costly to the initiator.  *  Following Blainey (1973), </w:t>
      </w:r>
      <w:r w:rsidRPr="0003201B">
        <w:rPr>
          <w:rStyle w:val="StyleBoldUnderline"/>
        </w:rPr>
        <w:t>a state facing poor economic conditions may in factbe the target of an attack</w:t>
      </w:r>
      <w:r w:rsidRPr="0003201B">
        <w:rPr>
          <w:sz w:val="14"/>
        </w:rPr>
        <w:t xml:space="preserve"> </w:t>
      </w:r>
      <w:r w:rsidRPr="0003201B">
        <w:rPr>
          <w:rStyle w:val="StyleBoldUnderline"/>
        </w:rPr>
        <w:t>rather than the initiator</w:t>
      </w:r>
      <w:r w:rsidRPr="0003201B">
        <w:rPr>
          <w:sz w:val="14"/>
        </w:rPr>
        <w:t xml:space="preserve">. This may be even more likely in the context of a  rivalry because rival states are likely to be looking for any advantage over their rivals.  </w:t>
      </w:r>
      <w:r w:rsidRPr="00481692">
        <w:rPr>
          <w:rStyle w:val="StyleBoldUnderline"/>
        </w:rPr>
        <w:t>Leaders may hope to catch an economically challenged rival looking inward</w:t>
      </w:r>
      <w:r w:rsidRPr="0003201B">
        <w:rPr>
          <w:sz w:val="14"/>
        </w:rPr>
        <w:t xml:space="preserve"> in response  to a slowing economy.  *  Following the strategic application of diversionary conflict theory and states' desire to  engage in only cheap conflicts for diversionary purposes, states should avoid conflict initiation against target states experiencing economic problems. </w:t>
      </w:r>
    </w:p>
    <w:p w:rsidR="002A7915" w:rsidRDefault="002A7915" w:rsidP="002A7915"/>
    <w:p w:rsidR="002A7915" w:rsidRPr="00B523D5" w:rsidRDefault="002A7915" w:rsidP="002A7915">
      <w:pPr>
        <w:rPr>
          <w:b/>
        </w:rPr>
      </w:pPr>
      <w:r w:rsidRPr="00B523D5">
        <w:rPr>
          <w:b/>
        </w:rPr>
        <w:t>When growth collapses, leaders just focus more on the internal economy</w:t>
      </w:r>
    </w:p>
    <w:p w:rsidR="002A7915" w:rsidRPr="00B523D5" w:rsidRDefault="002A7915" w:rsidP="002A7915">
      <w:r w:rsidRPr="00B523D5">
        <w:rPr>
          <w:b/>
        </w:rPr>
        <w:t>Bennett and Nordstrom 2000</w:t>
      </w:r>
      <w:r w:rsidRPr="00B523D5">
        <w:t xml:space="preserve"> – Department of Political Science at Penn State (Scott and Timothy, Journal of Conflict Resolution, “Foreign Policy Substitutability and Internal Economic Problems in Enduring Ri</w:t>
      </w:r>
      <w:r>
        <w:t>valries,” February 2000, EBSCO)</w:t>
      </w:r>
    </w:p>
    <w:p w:rsidR="002A7915" w:rsidRPr="00B523D5" w:rsidRDefault="002A7915" w:rsidP="002A7915">
      <w:r w:rsidRPr="00B523D5">
        <w:t xml:space="preserve">INTERNAL CONDITIONS AND EXTERNAL BEHAVIOR: IMPROVEMENTS </w:t>
      </w:r>
    </w:p>
    <w:p w:rsidR="002A7915" w:rsidRDefault="002A7915" w:rsidP="002A7915">
      <w:pPr>
        <w:rPr>
          <w:sz w:val="14"/>
        </w:rPr>
      </w:pPr>
      <w:r w:rsidRPr="00B523D5">
        <w:rPr>
          <w:u w:val="single"/>
        </w:rPr>
        <w:t>By coming at externalization from the substitutability perspective, we hope to deal with some of the theoretical problems</w:t>
      </w:r>
      <w:r w:rsidRPr="00B523D5">
        <w:rPr>
          <w:sz w:val="14"/>
        </w:rPr>
        <w:t xml:space="preserve"> raised by critics of diversionary conflict theory. Substitutability can be seen as a particular problem of model specification where the dependent variable has not been fully developed. We believe that one of the theoretical problems with studies of externalization has been a lack of attention to alternative choices; Bueno de Mesquita actually hints toward this (and the importance of foreign policy substitution) when he argues</w:t>
      </w:r>
      <w:r w:rsidRPr="00B523D5">
        <w:rPr>
          <w:szCs w:val="16"/>
        </w:rPr>
        <w:t xml:space="preserve"> </w:t>
      </w:r>
      <w:r w:rsidRPr="00B523D5">
        <w:rPr>
          <w:szCs w:val="16"/>
          <w:u w:val="single"/>
        </w:rPr>
        <w:t>that it is shortsighted to conclude that a leader will uniformly externalize in response to domestic problems at the expense of other possible policy choices</w:t>
      </w:r>
      <w:r w:rsidRPr="00B523D5">
        <w:rPr>
          <w:szCs w:val="16"/>
        </w:rPr>
        <w:t xml:space="preserve"> </w:t>
      </w:r>
      <w:r w:rsidRPr="00B523D5">
        <w:t>(1985, 130). We hope to improve on the study of externalization and behavior within rivalries by considering multiple outcomes in response to domestic conditions."n particular, we will focus on the alternative option that</w:t>
      </w:r>
      <w:r w:rsidRPr="00B523D5">
        <w:rPr>
          <w:szCs w:val="16"/>
        </w:rPr>
        <w:t xml:space="preserve"> </w:t>
      </w:r>
      <w:r w:rsidRPr="00481692">
        <w:rPr>
          <w:szCs w:val="16"/>
          <w:u w:val="single"/>
        </w:rPr>
        <w:t xml:space="preserve">instead of externalizing, leaders may internalize when faced with </w:t>
      </w:r>
      <w:r w:rsidRPr="00B523D5">
        <w:rPr>
          <w:szCs w:val="16"/>
          <w:u w:val="single"/>
        </w:rPr>
        <w:t xml:space="preserve">domestic </w:t>
      </w:r>
      <w:r w:rsidRPr="00481692">
        <w:rPr>
          <w:szCs w:val="16"/>
          <w:u w:val="single"/>
        </w:rPr>
        <w:t>economic troubles</w:t>
      </w:r>
      <w:r w:rsidRPr="00481692">
        <w:rPr>
          <w:szCs w:val="16"/>
        </w:rPr>
        <w:t xml:space="preserve">. </w:t>
      </w:r>
      <w:r w:rsidRPr="00481692">
        <w:rPr>
          <w:szCs w:val="16"/>
          <w:u w:val="single"/>
        </w:rPr>
        <w:t xml:space="preserve">Rather than diverting the </w:t>
      </w:r>
      <w:r w:rsidRPr="00B523D5">
        <w:rPr>
          <w:szCs w:val="16"/>
          <w:u w:val="single"/>
        </w:rPr>
        <w:t xml:space="preserve">attention of the </w:t>
      </w:r>
      <w:r w:rsidRPr="00481692">
        <w:rPr>
          <w:szCs w:val="16"/>
          <w:u w:val="single"/>
        </w:rPr>
        <w:t xml:space="preserve">public </w:t>
      </w:r>
      <w:r w:rsidRPr="00B523D5">
        <w:rPr>
          <w:szCs w:val="16"/>
          <w:u w:val="single"/>
        </w:rPr>
        <w:t>or relevant elites through military action</w:t>
      </w:r>
      <w:r w:rsidRPr="00B523D5">
        <w:rPr>
          <w:szCs w:val="16"/>
        </w:rPr>
        <w:t xml:space="preserve">, </w:t>
      </w:r>
      <w:r w:rsidRPr="00481692">
        <w:rPr>
          <w:szCs w:val="16"/>
          <w:u w:val="single"/>
        </w:rPr>
        <w:t xml:space="preserve">leaders may </w:t>
      </w:r>
      <w:r w:rsidRPr="00B523D5">
        <w:rPr>
          <w:szCs w:val="16"/>
          <w:u w:val="single"/>
        </w:rPr>
        <w:t xml:space="preserve">actually </w:t>
      </w:r>
      <w:r w:rsidRPr="00481692">
        <w:rPr>
          <w:szCs w:val="16"/>
          <w:u w:val="single"/>
        </w:rPr>
        <w:t xml:space="preserve">work to solve their </w:t>
      </w:r>
      <w:r w:rsidRPr="00B523D5">
        <w:rPr>
          <w:szCs w:val="16"/>
          <w:u w:val="single"/>
        </w:rPr>
        <w:t xml:space="preserve">internal </w:t>
      </w:r>
      <w:r w:rsidRPr="00481692">
        <w:rPr>
          <w:szCs w:val="16"/>
          <w:u w:val="single"/>
        </w:rPr>
        <w:t>problems internally</w:t>
      </w:r>
      <w:r w:rsidRPr="00481692">
        <w:rPr>
          <w:szCs w:val="16"/>
        </w:rPr>
        <w:t>.</w:t>
      </w:r>
      <w:r w:rsidRPr="00B523D5">
        <w:rPr>
          <w:szCs w:val="16"/>
        </w:rPr>
        <w:t xml:space="preserve"> </w:t>
      </w:r>
      <w:r w:rsidRPr="00B523D5">
        <w:t>Tying internal solutions to the external environment, we focus on the possibility that</w:t>
      </w:r>
      <w:r w:rsidRPr="00B523D5">
        <w:rPr>
          <w:szCs w:val="16"/>
        </w:rPr>
        <w:t xml:space="preserve"> </w:t>
      </w:r>
      <w:r w:rsidRPr="00481692">
        <w:rPr>
          <w:szCs w:val="16"/>
          <w:u w:val="single"/>
        </w:rPr>
        <w:t>leaders may work to disengage their country from hostile relationships in the international arena</w:t>
      </w:r>
      <w:r w:rsidRPr="00B523D5">
        <w:rPr>
          <w:szCs w:val="16"/>
          <w:u w:val="single"/>
        </w:rPr>
        <w:t xml:space="preserve"> to deal with domestic issues.</w:t>
      </w:r>
      <w:r w:rsidRPr="00B523D5">
        <w:rPr>
          <w:szCs w:val="16"/>
        </w:rPr>
        <w:t xml:space="preserve"> </w:t>
      </w:r>
      <w:r w:rsidRPr="00481692">
        <w:rPr>
          <w:szCs w:val="16"/>
          <w:u w:val="single"/>
        </w:rPr>
        <w:t>Domestic problems</w:t>
      </w:r>
      <w:r w:rsidRPr="00B523D5">
        <w:rPr>
          <w:szCs w:val="16"/>
          <w:u w:val="single"/>
        </w:rPr>
        <w:t xml:space="preserve"> often </w:t>
      </w:r>
      <w:r w:rsidRPr="00481692">
        <w:rPr>
          <w:szCs w:val="16"/>
          <w:u w:val="single"/>
        </w:rPr>
        <w:t>emerge from the challenges of</w:t>
      </w:r>
      <w:r w:rsidRPr="00B523D5">
        <w:rPr>
          <w:szCs w:val="16"/>
          <w:u w:val="single"/>
        </w:rPr>
        <w:t xml:space="preserve"> spreading finite </w:t>
      </w:r>
      <w:r w:rsidRPr="00481692">
        <w:rPr>
          <w:szCs w:val="16"/>
          <w:u w:val="single"/>
        </w:rPr>
        <w:t>resources</w:t>
      </w:r>
      <w:r w:rsidRPr="00B523D5">
        <w:rPr>
          <w:szCs w:val="16"/>
          <w:u w:val="single"/>
        </w:rPr>
        <w:t xml:space="preserve"> across many different issue areas </w:t>
      </w:r>
      <w:r w:rsidRPr="00481692">
        <w:rPr>
          <w:szCs w:val="16"/>
          <w:u w:val="single"/>
        </w:rPr>
        <w:t>in a manner that satisfies the public and solves real problems</w:t>
      </w:r>
      <w:r w:rsidRPr="00481692">
        <w:rPr>
          <w:szCs w:val="16"/>
        </w:rPr>
        <w:t xml:space="preserve">. </w:t>
      </w:r>
      <w:r w:rsidRPr="00481692">
        <w:rPr>
          <w:szCs w:val="16"/>
          <w:u w:val="single"/>
        </w:rPr>
        <w:t>Turning inward for some time may free up resource</w:t>
      </w:r>
      <w:r w:rsidRPr="00B523D5">
        <w:rPr>
          <w:szCs w:val="16"/>
          <w:u w:val="single"/>
        </w:rPr>
        <w:t>s required to jump-start the domestic economy</w:t>
      </w:r>
      <w:r w:rsidRPr="00B523D5">
        <w:rPr>
          <w:szCs w:val="16"/>
        </w:rPr>
        <w:t xml:space="preserve"> </w:t>
      </w:r>
      <w:r w:rsidRPr="00B523D5">
        <w:rPr>
          <w:szCs w:val="16"/>
          <w:u w:val="single"/>
        </w:rPr>
        <w:t>or</w:t>
      </w:r>
      <w:r w:rsidRPr="00B523D5">
        <w:rPr>
          <w:szCs w:val="16"/>
        </w:rPr>
        <w:t xml:space="preserve"> </w:t>
      </w:r>
      <w:r w:rsidRPr="00B523D5">
        <w:rPr>
          <w:szCs w:val="16"/>
          <w:u w:val="single"/>
        </w:rPr>
        <w:t>may simply provide leaders the time to solve internal distributional issues</w:t>
      </w:r>
      <w:r w:rsidRPr="00B523D5">
        <w:t xml:space="preserve">.   </w:t>
      </w:r>
      <w:r w:rsidRPr="00B523D5">
        <w:rPr>
          <w:sz w:val="14"/>
        </w:rPr>
        <w:t>In our study, we will focus on the condition of the domestic economy (gross domestic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unemployment. 6 Second, we believe that fundamental economic conditions are a source of potential political problems to which leaders must pay attention. Slowing growth or worsening economic conditions may lead to mass dissatisfaction and protests down the road; economic problems may best be dealt with at an early stage before they turn into outward, potentially violent, conflict. This leads us to a third argument, which is that</w:t>
      </w:r>
      <w:r w:rsidRPr="00B523D5">
        <w:rPr>
          <w:szCs w:val="16"/>
        </w:rPr>
        <w:t xml:space="preserve"> </w:t>
      </w:r>
      <w:r w:rsidRPr="00B523D5">
        <w:rPr>
          <w:szCs w:val="16"/>
          <w:u w:val="single"/>
        </w:rPr>
        <w:t>we</w:t>
      </w:r>
      <w:r w:rsidRPr="00B523D5">
        <w:rPr>
          <w:szCs w:val="16"/>
        </w:rPr>
        <w:t xml:space="preserve"> </w:t>
      </w:r>
      <w:r w:rsidRPr="00B523D5">
        <w:t>in fact</w:t>
      </w:r>
      <w:r w:rsidRPr="00B523D5">
        <w:rPr>
          <w:szCs w:val="16"/>
        </w:rPr>
        <w:t xml:space="preserve"> </w:t>
      </w:r>
      <w:r w:rsidRPr="00B523D5">
        <w:rPr>
          <w:szCs w:val="16"/>
          <w:u w:val="single"/>
        </w:rPr>
        <w:t>believe that it may be more appropriate in general to use indicators of latent conflict rather than manifest conflict as indicators of the potential to divert</w:t>
      </w:r>
      <w:r w:rsidRPr="00B523D5">
        <w:rPr>
          <w:szCs w:val="16"/>
        </w:rPr>
        <w:t xml:space="preserve">. </w:t>
      </w:r>
      <w:r w:rsidRPr="00B523D5">
        <w:rPr>
          <w:szCs w:val="16"/>
          <w:u w:val="single"/>
        </w:rPr>
        <w:t>Once the citizens of a country are so distressed that they resort to manifest conflict</w:t>
      </w:r>
      <w:r w:rsidRPr="00B523D5">
        <w:rPr>
          <w:u w:val="single"/>
        </w:rPr>
        <w:t xml:space="preserve"> </w:t>
      </w:r>
      <w:r w:rsidRPr="00B523D5">
        <w:t>(rioting or engaging in open protest</w:t>
      </w:r>
      <w:r w:rsidRPr="00B523D5">
        <w:rPr>
          <w:u w:val="single"/>
        </w:rPr>
        <w:t xml:space="preserve">), </w:t>
      </w:r>
      <w:r w:rsidRPr="00B523D5">
        <w:rPr>
          <w:szCs w:val="16"/>
          <w:u w:val="single"/>
        </w:rPr>
        <w:t>it may be too late for a leader to satisfy them by engaging in distracting foreign policy actions.</w:t>
      </w:r>
      <w:r w:rsidRPr="00B523D5">
        <w:rPr>
          <w:szCs w:val="16"/>
        </w:rPr>
        <w:t xml:space="preserve"> </w:t>
      </w:r>
      <w:r w:rsidRPr="00B523D5">
        <w:rPr>
          <w:sz w:val="14"/>
        </w:rPr>
        <w:t>If indeed leaders do attempt to distract people's attention, then if protest reaches a high level, that attempt has actually failed and we are looking for correlations between failed externalization attempts and further diversion.</w:t>
      </w:r>
    </w:p>
    <w:p w:rsidR="002A7915" w:rsidRPr="0003201B" w:rsidRDefault="002A7915" w:rsidP="002A7915">
      <w:pPr>
        <w:pStyle w:val="Heading3"/>
        <w:tabs>
          <w:tab w:val="left" w:pos="90"/>
        </w:tabs>
        <w:rPr>
          <w:rFonts w:cs="Times New Roman"/>
        </w:rPr>
      </w:pPr>
      <w:bookmarkStart w:id="22" w:name="_Toc327361633"/>
      <w:bookmarkStart w:id="23" w:name="_Toc327361632"/>
      <w:r w:rsidRPr="0003201B">
        <w:rPr>
          <w:rFonts w:cs="Times New Roman"/>
        </w:rPr>
        <w:t>A2: Interdependence Solves War</w:t>
      </w:r>
    </w:p>
    <w:p w:rsidR="002A7915" w:rsidRPr="0003201B" w:rsidRDefault="002A7915" w:rsidP="002A7915">
      <w:pPr>
        <w:pStyle w:val="Heading4"/>
        <w:tabs>
          <w:tab w:val="left" w:pos="90"/>
        </w:tabs>
        <w:rPr>
          <w:rFonts w:cs="Times New Roman"/>
        </w:rPr>
      </w:pPr>
      <w:r w:rsidRPr="0003201B">
        <w:rPr>
          <w:rFonts w:cs="Times New Roman"/>
        </w:rPr>
        <w:t>Growth doesn’t solve war</w:t>
      </w:r>
    </w:p>
    <w:p w:rsidR="002A7915" w:rsidRPr="0003201B" w:rsidRDefault="002A7915" w:rsidP="002A7915">
      <w:pPr>
        <w:tabs>
          <w:tab w:val="left" w:pos="90"/>
        </w:tabs>
        <w:rPr>
          <w:sz w:val="20"/>
        </w:rPr>
      </w:pPr>
      <w:r w:rsidRPr="0003201B">
        <w:t>John</w:t>
      </w:r>
      <w:r w:rsidRPr="0003201B">
        <w:rPr>
          <w:sz w:val="20"/>
        </w:rPr>
        <w:t xml:space="preserve"> </w:t>
      </w:r>
      <w:r w:rsidRPr="0003201B">
        <w:rPr>
          <w:rStyle w:val="StyleStyleBold12pt"/>
        </w:rPr>
        <w:t>Mearsheimer 1</w:t>
      </w:r>
      <w:r w:rsidRPr="0003201B">
        <w:t>, American professor of Political Science at the University of Chicago, Tragedy of Great Power Politics, 370-371</w:t>
      </w:r>
    </w:p>
    <w:p w:rsidR="002A7915" w:rsidRPr="0003201B" w:rsidRDefault="002A7915" w:rsidP="002A7915">
      <w:pPr>
        <w:tabs>
          <w:tab w:val="left" w:pos="90"/>
        </w:tabs>
      </w:pPr>
      <w:r w:rsidRPr="0003201B">
        <w:t xml:space="preserve">There are problems with this perspective, too." In particular, there is always the possibility that a serious economic crisis in some important region, or in the world at large, will undermine the prosperity that this theory needs to work. For example, it is widely believed that Asia's "economic miracle" worked to dampen security competition in that region before 1997, but that the 1997-98 financial crisis in Asia helped foster a "new geopolitics."24 It is also worth noting that although the United States led a successful effort to contain that financial crisis, it was a close call, and there is no guarantee that the next crisis will not spread across the globe. But even in the absence of a major economic crisis, one or more states might not prosper; such </w:t>
      </w:r>
      <w:r w:rsidRPr="00481692">
        <w:rPr>
          <w:u w:val="single"/>
        </w:rPr>
        <w:t>a state would have little to lose economically</w:t>
      </w:r>
      <w:r w:rsidRPr="0003201B">
        <w:t xml:space="preserve">, and maybe even something to gain, </w:t>
      </w:r>
      <w:r w:rsidRPr="00481692">
        <w:rPr>
          <w:u w:val="single"/>
        </w:rPr>
        <w:t>by starting a war</w:t>
      </w:r>
      <w:r w:rsidRPr="0003201B">
        <w:t xml:space="preserve">. A key reason that Iraqi dictator Saddam Hussein invaded Kuwait in August 1990 was that Kuwait was exceeding its oil production quotas (set by the Organization of Petroleum Exporting Countries, or OPEC) and driving down Iraq's oil profits, which the Iraqi economy could ill-afford.25 There are two other reasons to doubt the claim that economic interdependence makes great-power war unlikely. States usually go to war against a single rival, and they aim to win a quick and decisive victory. Also, they invariably seek to discourage other states from joining with the other side in the fight. But </w:t>
      </w:r>
      <w:r w:rsidRPr="0003201B">
        <w:rPr>
          <w:u w:val="single"/>
        </w:rPr>
        <w:t xml:space="preserve">a war against one or even two opponents is unlikely to do much damage to a state's economy, because typically </w:t>
      </w:r>
      <w:r w:rsidRPr="00481692">
        <w:rPr>
          <w:u w:val="single"/>
        </w:rPr>
        <w:t>only a tiny percentage of a state's wealth is tied up in economic intercourse</w:t>
      </w:r>
      <w:r w:rsidRPr="0003201B">
        <w:rPr>
          <w:u w:val="single"/>
        </w:rPr>
        <w:t xml:space="preserve"> with any other state</w:t>
      </w:r>
      <w:r w:rsidRPr="0003201B">
        <w:t xml:space="preserve">. </w:t>
      </w:r>
      <w:r w:rsidRPr="00481692">
        <w:rPr>
          <w:u w:val="single"/>
        </w:rPr>
        <w:t>It is</w:t>
      </w:r>
      <w:r w:rsidRPr="0003201B">
        <w:rPr>
          <w:u w:val="single"/>
        </w:rPr>
        <w:t xml:space="preserve"> even </w:t>
      </w:r>
      <w:r w:rsidRPr="00481692">
        <w:rPr>
          <w:u w:val="single"/>
        </w:rPr>
        <w:t>possible</w:t>
      </w:r>
      <w:r w:rsidRPr="0003201B">
        <w:t xml:space="preserve">, as discussed in Chapter 5, </w:t>
      </w:r>
      <w:r w:rsidRPr="0003201B">
        <w:rPr>
          <w:u w:val="single"/>
        </w:rPr>
        <w:t xml:space="preserve">that </w:t>
      </w:r>
      <w:r w:rsidRPr="00481692">
        <w:rPr>
          <w:u w:val="single"/>
        </w:rPr>
        <w:t>conquest will produce significant</w:t>
      </w:r>
      <w:r w:rsidRPr="0003201B">
        <w:rPr>
          <w:u w:val="single"/>
        </w:rPr>
        <w:t xml:space="preserve"> economic </w:t>
      </w:r>
      <w:r w:rsidRPr="00481692">
        <w:rPr>
          <w:u w:val="single"/>
        </w:rPr>
        <w:t>benefits</w:t>
      </w:r>
      <w:r w:rsidRPr="0003201B">
        <w:t xml:space="preserve">. Finally, an important historical case contradicts this perspective. As noted above, </w:t>
      </w:r>
      <w:r w:rsidRPr="00481692">
        <w:rPr>
          <w:u w:val="single"/>
        </w:rPr>
        <w:t>there was</w:t>
      </w:r>
      <w:r w:rsidRPr="0003201B">
        <w:t xml:space="preserve"> probably about </w:t>
      </w:r>
      <w:r w:rsidRPr="00481692">
        <w:rPr>
          <w:u w:val="single"/>
        </w:rPr>
        <w:t>as much</w:t>
      </w:r>
      <w:r w:rsidRPr="0003201B">
        <w:rPr>
          <w:u w:val="single"/>
        </w:rPr>
        <w:t xml:space="preserve"> economic </w:t>
      </w:r>
      <w:r w:rsidRPr="00481692">
        <w:rPr>
          <w:u w:val="single"/>
        </w:rPr>
        <w:t>interdependence in</w:t>
      </w:r>
      <w:r w:rsidRPr="0003201B">
        <w:rPr>
          <w:u w:val="single"/>
        </w:rPr>
        <w:t xml:space="preserve"> Europe between 1900 and </w:t>
      </w:r>
      <w:r w:rsidRPr="00481692">
        <w:rPr>
          <w:u w:val="single"/>
        </w:rPr>
        <w:t>1914 as</w:t>
      </w:r>
      <w:r w:rsidRPr="0003201B">
        <w:rPr>
          <w:u w:val="single"/>
        </w:rPr>
        <w:t xml:space="preserve"> there is </w:t>
      </w:r>
      <w:r w:rsidRPr="00481692">
        <w:rPr>
          <w:u w:val="single"/>
        </w:rPr>
        <w:t>today</w:t>
      </w:r>
      <w:r w:rsidRPr="0003201B">
        <w:t xml:space="preserve">. Those were also prosperous years for the European great powers. Yet </w:t>
      </w:r>
      <w:r w:rsidRPr="00481692">
        <w:rPr>
          <w:u w:val="single"/>
        </w:rPr>
        <w:t>World War I broke out</w:t>
      </w:r>
      <w:r w:rsidRPr="0003201B">
        <w:t xml:space="preserve"> in 1914. Thus </w:t>
      </w:r>
      <w:r w:rsidRPr="0003201B">
        <w:rPr>
          <w:u w:val="single"/>
        </w:rPr>
        <w:t>a highly interdependent world economy does not make great-power war more or less likely</w:t>
      </w:r>
      <w:r w:rsidRPr="0003201B">
        <w:t>. Great powers must be forever vigilant and never subordinate survival to any other goal, including prosperity.</w:t>
      </w:r>
    </w:p>
    <w:p w:rsidR="002A7915" w:rsidRPr="0003201B" w:rsidRDefault="002A7915" w:rsidP="002A7915">
      <w:pPr>
        <w:pStyle w:val="Heading4"/>
        <w:tabs>
          <w:tab w:val="left" w:pos="90"/>
        </w:tabs>
        <w:rPr>
          <w:rFonts w:cs="Times New Roman"/>
        </w:rPr>
      </w:pPr>
      <w:r w:rsidRPr="0003201B">
        <w:rPr>
          <w:rFonts w:cs="Times New Roman"/>
        </w:rPr>
        <w:t>Interdependence doesn’t solve war</w:t>
      </w:r>
    </w:p>
    <w:p w:rsidR="002A7915" w:rsidRPr="0003201B" w:rsidRDefault="002A7915" w:rsidP="002A7915">
      <w:pPr>
        <w:tabs>
          <w:tab w:val="left" w:pos="90"/>
        </w:tabs>
        <w:rPr>
          <w:b/>
        </w:rPr>
      </w:pPr>
      <w:r w:rsidRPr="0003201B">
        <w:rPr>
          <w:b/>
        </w:rPr>
        <w:t xml:space="preserve">GOLDSTONE 2007 </w:t>
      </w:r>
      <w:r w:rsidRPr="0003201B">
        <w:t>(P.R., PhD candidate in the Department of Political Science and a member of the Security Studies Program at the Massachusetts Institute of Technology. He is a non-resident research fellow at the Center for Peace and Security Studies, Georgetown University, AlterNet, September 25, http://www.alternet.org/audits/62848/?page=entire)</w:t>
      </w:r>
    </w:p>
    <w:p w:rsidR="002A7915" w:rsidRPr="002A7915" w:rsidRDefault="002A7915" w:rsidP="002A7915">
      <w:pPr>
        <w:tabs>
          <w:tab w:val="left" w:pos="90"/>
        </w:tabs>
      </w:pPr>
      <w:r w:rsidRPr="0003201B">
        <w:rPr>
          <w:u w:val="single"/>
        </w:rPr>
        <w:t xml:space="preserve">Many hope trade will constrain </w:t>
      </w:r>
      <w:r w:rsidRPr="0003201B">
        <w:t xml:space="preserve">or perhaps pacify a rising </w:t>
      </w:r>
      <w:r w:rsidRPr="0003201B">
        <w:rPr>
          <w:u w:val="single"/>
        </w:rPr>
        <w:t>China</w:t>
      </w:r>
      <w:r w:rsidRPr="0003201B">
        <w:t xml:space="preserve">, resurgent </w:t>
      </w:r>
      <w:r w:rsidRPr="0003201B">
        <w:rPr>
          <w:u w:val="single"/>
        </w:rPr>
        <w:t>Russia, and</w:t>
      </w:r>
      <w:r w:rsidRPr="0003201B">
        <w:t xml:space="preserve"> proliferation-minded </w:t>
      </w:r>
      <w:r w:rsidRPr="0003201B">
        <w:rPr>
          <w:u w:val="single"/>
        </w:rPr>
        <w:t>Iran</w:t>
      </w:r>
      <w:r w:rsidRPr="0003201B">
        <w:t xml:space="preserve">, as it well may. </w:t>
      </w:r>
      <w:r w:rsidRPr="0003201B">
        <w:rPr>
          <w:u w:val="single"/>
        </w:rPr>
        <w:t>Nonetheless, any prudent analysis must incorporate caveats</w:t>
      </w:r>
      <w:r w:rsidRPr="0003201B">
        <w:t xml:space="preserve"> drawn from states' particular political economy of security policy. </w:t>
      </w:r>
      <w:r w:rsidRPr="0003201B">
        <w:rPr>
          <w:u w:val="single"/>
        </w:rPr>
        <w:t xml:space="preserve">In non-democratic states, </w:t>
      </w:r>
      <w:r w:rsidRPr="00481692">
        <w:rPr>
          <w:u w:val="single"/>
        </w:rPr>
        <w:t>however important global markets may be</w:t>
      </w:r>
      <w:r w:rsidRPr="0003201B">
        <w:rPr>
          <w:u w:val="single"/>
        </w:rPr>
        <w:t xml:space="preserve"> to the economy in aggregate, </w:t>
      </w:r>
      <w:r w:rsidRPr="00481692">
        <w:rPr>
          <w:u w:val="single"/>
        </w:rPr>
        <w:t>elites will be most sensitive to</w:t>
      </w:r>
      <w:r w:rsidRPr="0003201B">
        <w:rPr>
          <w:u w:val="single"/>
        </w:rPr>
        <w:t xml:space="preserve"> sectoral </w:t>
      </w:r>
      <w:r w:rsidRPr="00481692">
        <w:rPr>
          <w:u w:val="single"/>
        </w:rPr>
        <w:t>interests of their specific power base</w:t>
      </w:r>
      <w:r w:rsidRPr="0003201B">
        <w:rPr>
          <w:u w:val="single"/>
        </w:rPr>
        <w:t xml:space="preserve">. This mismatch can cause systematic distortions in their ability to interpret other states' strategic signals correctly when </w:t>
      </w:r>
      <w:r w:rsidRPr="00481692">
        <w:rPr>
          <w:u w:val="single"/>
        </w:rPr>
        <w:t>genuine conflicts of interest emerge</w:t>
      </w:r>
      <w:r w:rsidRPr="0003201B">
        <w:t xml:space="preserve"> with a nation more domestically constrained. </w:t>
      </w:r>
      <w:r w:rsidRPr="00481692">
        <w:rPr>
          <w:u w:val="single"/>
        </w:rPr>
        <w:t>Leadership</w:t>
      </w:r>
      <w:r w:rsidRPr="0003201B">
        <w:rPr>
          <w:u w:val="single"/>
        </w:rPr>
        <w:t xml:space="preserve"> elites drawn from domestic-oriented, uncompetitive, or non-tradable constituencies </w:t>
      </w:r>
      <w:r w:rsidRPr="00481692">
        <w:rPr>
          <w:u w:val="single"/>
        </w:rPr>
        <w:t>will</w:t>
      </w:r>
      <w:r w:rsidRPr="0003201B">
        <w:rPr>
          <w:u w:val="single"/>
        </w:rPr>
        <w:t xml:space="preserve"> tend to </w:t>
      </w:r>
      <w:r w:rsidRPr="00481692">
        <w:rPr>
          <w:u w:val="single"/>
        </w:rPr>
        <w:t>discount deterrent signals sent by trading partners</w:t>
      </w:r>
      <w:r w:rsidRPr="0003201B">
        <w:t xml:space="preserve"> whose own domestic institutions favor those commerce-oriented interests, believing such interests make partners less likely to fulfill their threats. For example, one reason the BJP government of India decided to achieve an open nuclear weapons capability was that its small-business, domestic-oriented heart constituency was both less vulnerable to trade sanctions and less willing to believe that the US would either impose or long sustain such sanctions, given its own increased economic interests in India. </w:t>
      </w:r>
      <w:r w:rsidRPr="0003201B">
        <w:rPr>
          <w:u w:val="single"/>
        </w:rPr>
        <w:t xml:space="preserve">Sometimes, deterrent signals may not be sent at all, since one </w:t>
      </w:r>
      <w:r w:rsidRPr="00481692">
        <w:rPr>
          <w:u w:val="single"/>
        </w:rPr>
        <w:t>nation's governing coalition may include commerce-dependent groups whose interests prevent</w:t>
      </w:r>
      <w:r w:rsidRPr="0003201B">
        <w:rPr>
          <w:u w:val="single"/>
        </w:rPr>
        <w:t xml:space="preserve"> state </w:t>
      </w:r>
      <w:r w:rsidRPr="00481692">
        <w:rPr>
          <w:u w:val="single"/>
        </w:rPr>
        <w:t xml:space="preserve">leaders from actually undertaking </w:t>
      </w:r>
      <w:r w:rsidRPr="0003201B">
        <w:rPr>
          <w:u w:val="single"/>
        </w:rPr>
        <w:t xml:space="preserve">necessary balancing </w:t>
      </w:r>
      <w:r w:rsidRPr="00481692">
        <w:rPr>
          <w:u w:val="single"/>
        </w:rPr>
        <w:t>responses</w:t>
      </w:r>
      <w:r w:rsidRPr="0003201B">
        <w:t xml:space="preserve"> or issuing potent signals of resolve in the first place; </w:t>
      </w:r>
      <w:r w:rsidRPr="0003201B">
        <w:rPr>
          <w:u w:val="single"/>
        </w:rPr>
        <w:t>the result can be fatally muddled strategy and</w:t>
      </w:r>
      <w:r w:rsidRPr="0003201B">
        <w:t xml:space="preserve"> even </w:t>
      </w:r>
      <w:r w:rsidRPr="0003201B">
        <w:rPr>
          <w:u w:val="single"/>
        </w:rPr>
        <w:t>war</w:t>
      </w:r>
      <w:r w:rsidRPr="0003201B">
        <w:t xml:space="preserve"> -- as witness the series of weak attempts before the First World War by finance-dominated Britain to deter "Iron and Rye"-dominated Germany. </w:t>
      </w:r>
      <w:r w:rsidRPr="0003201B">
        <w:rPr>
          <w:u w:val="single"/>
        </w:rPr>
        <w:t xml:space="preserve">The emergence of truly </w:t>
      </w:r>
      <w:r w:rsidRPr="00481692">
        <w:rPr>
          <w:u w:val="single"/>
        </w:rPr>
        <w:t>global markets makes it</w:t>
      </w:r>
      <w:r w:rsidRPr="0003201B">
        <w:rPr>
          <w:u w:val="single"/>
        </w:rPr>
        <w:t xml:space="preserve"> all the </w:t>
      </w:r>
      <w:r w:rsidRPr="00481692">
        <w:rPr>
          <w:u w:val="single"/>
        </w:rPr>
        <w:t>less plausible</w:t>
      </w:r>
      <w:r w:rsidRPr="0003201B">
        <w:rPr>
          <w:u w:val="single"/>
        </w:rPr>
        <w:t xml:space="preserve"> under most circumstances </w:t>
      </w:r>
      <w:r w:rsidRPr="00481692">
        <w:rPr>
          <w:u w:val="single"/>
        </w:rPr>
        <w:t>that a revisionist state will be unable to find some alternative source of resources</w:t>
      </w:r>
      <w:r w:rsidRPr="0003201B">
        <w:rPr>
          <w:u w:val="single"/>
        </w:rPr>
        <w:t xml:space="preserve"> or outlet for its goods. Ironically, the more the international economy resembles a true global marketplace </w:t>
      </w:r>
      <w:r w:rsidRPr="0003201B">
        <w:t xml:space="preserve">rather than an oligopolistic economic forum, </w:t>
      </w:r>
      <w:r w:rsidRPr="0003201B">
        <w:rPr>
          <w:u w:val="single"/>
        </w:rPr>
        <w:t xml:space="preserve">the less likely it would appear that aggressors must inevitably suffer lasting retaliatory cut-offs in trade. </w:t>
      </w:r>
      <w:r w:rsidRPr="00481692">
        <w:rPr>
          <w:u w:val="single"/>
        </w:rPr>
        <w:t>There will always be someone else with the capability to buy and sell</w:t>
      </w:r>
      <w:r w:rsidRPr="0003201B">
        <w:t>.</w:t>
      </w:r>
    </w:p>
    <w:p w:rsidR="002A7915" w:rsidRPr="0003201B" w:rsidRDefault="002A7915" w:rsidP="002A7915">
      <w:pPr>
        <w:pStyle w:val="Heading4"/>
      </w:pPr>
      <w:r w:rsidRPr="0003201B">
        <w:t>Interdependence does not solve war—both world wars disprove this</w:t>
      </w:r>
    </w:p>
    <w:p w:rsidR="002A7915" w:rsidRPr="0003201B" w:rsidRDefault="002A7915" w:rsidP="002A7915">
      <w:pPr>
        <w:tabs>
          <w:tab w:val="left" w:pos="90"/>
        </w:tabs>
        <w:rPr>
          <w:b/>
        </w:rPr>
      </w:pPr>
      <w:r w:rsidRPr="0003201B">
        <w:rPr>
          <w:b/>
        </w:rPr>
        <w:t xml:space="preserve">COPELAND 1996 </w:t>
      </w:r>
      <w:r w:rsidRPr="0003201B">
        <w:t>(Dale, Assistant Professor in the Department of Government and Foreign Affairs at the University of Virginia, International Security, Spring)</w:t>
      </w:r>
    </w:p>
    <w:p w:rsidR="002A7915" w:rsidRPr="002A7915" w:rsidRDefault="002A7915" w:rsidP="002A7915">
      <w:pPr>
        <w:tabs>
          <w:tab w:val="left" w:pos="90"/>
        </w:tabs>
      </w:pPr>
      <w:r w:rsidRPr="0003201B">
        <w:rPr>
          <w:u w:val="single"/>
        </w:rPr>
        <w:t>Liberals argue that</w:t>
      </w:r>
      <w:r w:rsidRPr="0003201B">
        <w:t xml:space="preserve"> </w:t>
      </w:r>
      <w:r w:rsidRPr="0003201B">
        <w:rPr>
          <w:szCs w:val="16"/>
        </w:rPr>
        <w:t>economic interdependence lowers the likelihood of war by increasing the value of trading over the alternative of aggression</w:t>
      </w:r>
      <w:r w:rsidRPr="0003201B">
        <w:t xml:space="preserve">: </w:t>
      </w:r>
      <w:r w:rsidRPr="0003201B">
        <w:rPr>
          <w:u w:val="single"/>
        </w:rPr>
        <w:t>interdependent states would rather trade than invade</w:t>
      </w:r>
      <w:r w:rsidRPr="0003201B">
        <w:t xml:space="preserve">. </w:t>
      </w:r>
      <w:r w:rsidRPr="0003201B">
        <w:rPr>
          <w:szCs w:val="16"/>
        </w:rPr>
        <w:t xml:space="preserve">As long as high levels of interdependence can be maintained, liberals assert, we have reason for optimism. Realists dismiss the liberal argument, arguing that high interdependence increases rather than decreases the probability of war. In anarchy, states must constantly worry about their security. Accordingly, interdependence - meaning mutual dependence and thus vulnerability - gives states an incentive to initiate war, if only to ensure continued access to necessary materials and goods. The unsatisfactory nature of both liberal and realist theories is shown by their difficulties in explaining the run-ups to the two World Wars. </w:t>
      </w:r>
      <w:r w:rsidRPr="0003201B">
        <w:rPr>
          <w:u w:val="single"/>
        </w:rPr>
        <w:t>The period up to World War I exposes a glaring anomaly for liberal theory: the European powers had reached unprecedented levels of trade, yet that did not prevent them from going to war</w:t>
      </w:r>
      <w:r w:rsidRPr="0003201B">
        <w:t xml:space="preserve">. </w:t>
      </w:r>
      <w:r w:rsidRPr="0003201B">
        <w:rPr>
          <w:szCs w:val="16"/>
        </w:rPr>
        <w:t xml:space="preserve">Realists certainly have the correlation right - the war was preceded by high interdependence - but trade levels had been high for the previous thirty years; hence, even if interdependence was a necessary condition for the war, it was not sufficient. </w:t>
      </w:r>
      <w:r w:rsidRPr="0003201B">
        <w:rPr>
          <w:u w:val="single"/>
        </w:rPr>
        <w:t>At first glance, the period from 1920 to 1940 seems to support liberalism</w:t>
      </w:r>
      <w:r w:rsidRPr="0003201B">
        <w:t xml:space="preserve"> over realism. In the 1920s, interdependence was high, and the world was essentially peaceful; in the 1930s, as entrenched protectionism caused interdependence to fall, international tension rose to the point of world war. </w:t>
      </w:r>
      <w:r w:rsidRPr="0003201B">
        <w:rPr>
          <w:u w:val="single"/>
        </w:rPr>
        <w:t>Yet the two most aggressive states in the system during the 1930s</w:t>
      </w:r>
      <w:r w:rsidRPr="0003201B">
        <w:t xml:space="preserve">, Germany and Japan, </w:t>
      </w:r>
      <w:r w:rsidRPr="0003201B">
        <w:rPr>
          <w:u w:val="single"/>
        </w:rPr>
        <w:t>were also the most highly dependent</w:t>
      </w:r>
      <w:r w:rsidRPr="0003201B">
        <w:t xml:space="preserve"> despite their efforts towards autarchy, </w:t>
      </w:r>
      <w:r w:rsidRPr="0003201B">
        <w:rPr>
          <w:u w:val="single"/>
        </w:rPr>
        <w:t>relying on other</w:t>
      </w:r>
      <w:r w:rsidRPr="0003201B">
        <w:t xml:space="preserve"> states, including other </w:t>
      </w:r>
      <w:r w:rsidRPr="0003201B">
        <w:rPr>
          <w:u w:val="single"/>
        </w:rPr>
        <w:t>great powers, for critical raw materials</w:t>
      </w:r>
      <w:r w:rsidRPr="0003201B">
        <w:t xml:space="preserve">. </w:t>
      </w:r>
      <w:r w:rsidRPr="0003201B">
        <w:rPr>
          <w:szCs w:val="16"/>
        </w:rPr>
        <w:t>Realism thus seems correct in arguing that high dependence may lead to conflict, as states use war to ensure access to vital goods. Realism's problem with the interwar era, however, is that Germany and Japan had been even more dependent in the 1920s, yet they sought war only in the late 1930s when their dependence, although still significant, had fallen.</w:t>
      </w:r>
    </w:p>
    <w:bookmarkEnd w:id="22"/>
    <w:bookmarkEnd w:id="23"/>
    <w:p w:rsidR="002A7915" w:rsidRPr="002A7915" w:rsidRDefault="002A7915" w:rsidP="002A7915">
      <w:pPr>
        <w:pStyle w:val="Heading4"/>
      </w:pPr>
    </w:p>
    <w:sectPr w:rsidR="002A7915" w:rsidRPr="002A79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7A38" w:rsidRDefault="00E37A38" w:rsidP="005F5576">
      <w:r>
        <w:separator/>
      </w:r>
    </w:p>
  </w:endnote>
  <w:endnote w:type="continuationSeparator" w:id="0">
    <w:p w:rsidR="00E37A38" w:rsidRDefault="00E37A3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Batang">
    <w:altName w:val="바탕"/>
    <w:panose1 w:val="02030600000101010101"/>
    <w:charset w:val="81"/>
    <w:family w:val="auto"/>
    <w:notTrueType/>
    <w:pitch w:val="fixed"/>
    <w:sig w:usb0="00000001" w:usb1="09060000" w:usb2="00000010" w:usb3="00000000" w:csb0="00080000" w:csb1="00000000"/>
  </w:font>
  <w:font w:name="RealpageTIM11">
    <w:panose1 w:val="00000000000000000000"/>
    <w:charset w:val="00"/>
    <w:family w:val="swiss"/>
    <w:notTrueType/>
    <w:pitch w:val="default"/>
    <w:sig w:usb0="00000003" w:usb1="00000000" w:usb2="00000000" w:usb3="00000000" w:csb0="00000001" w:csb1="00000000"/>
  </w:font>
  <w:font w:name="RealpageTIM11-Italic">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7A38" w:rsidRDefault="00E37A38" w:rsidP="005F5576">
      <w:r>
        <w:separator/>
      </w:r>
    </w:p>
  </w:footnote>
  <w:footnote w:type="continuationSeparator" w:id="0">
    <w:p w:rsidR="00E37A38" w:rsidRDefault="00E37A3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780A88"/>
    <w:multiLevelType w:val="hybridMultilevel"/>
    <w:tmpl w:val="1AD0F5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CB6"/>
    <w:rsid w:val="0000168F"/>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83AFE"/>
    <w:rsid w:val="00090287"/>
    <w:rsid w:val="00090BA2"/>
    <w:rsid w:val="000978A3"/>
    <w:rsid w:val="00097D7E"/>
    <w:rsid w:val="00097E29"/>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67F44"/>
    <w:rsid w:val="001711E1"/>
    <w:rsid w:val="00175018"/>
    <w:rsid w:val="00177828"/>
    <w:rsid w:val="00177A1E"/>
    <w:rsid w:val="00182D51"/>
    <w:rsid w:val="0018565A"/>
    <w:rsid w:val="0019587B"/>
    <w:rsid w:val="001A4F0E"/>
    <w:rsid w:val="001B0A04"/>
    <w:rsid w:val="001B3CEC"/>
    <w:rsid w:val="001B4088"/>
    <w:rsid w:val="001C1970"/>
    <w:rsid w:val="001C1D82"/>
    <w:rsid w:val="001C2147"/>
    <w:rsid w:val="001C587E"/>
    <w:rsid w:val="001C7C90"/>
    <w:rsid w:val="001D0D51"/>
    <w:rsid w:val="001E0023"/>
    <w:rsid w:val="001F7572"/>
    <w:rsid w:val="0020006E"/>
    <w:rsid w:val="002009AE"/>
    <w:rsid w:val="002101DA"/>
    <w:rsid w:val="00217499"/>
    <w:rsid w:val="0024023F"/>
    <w:rsid w:val="00240C4E"/>
    <w:rsid w:val="00243DC0"/>
    <w:rsid w:val="0024425F"/>
    <w:rsid w:val="00250E16"/>
    <w:rsid w:val="00257696"/>
    <w:rsid w:val="0026382E"/>
    <w:rsid w:val="002701F9"/>
    <w:rsid w:val="00272786"/>
    <w:rsid w:val="00287AB7"/>
    <w:rsid w:val="00294D00"/>
    <w:rsid w:val="002A213E"/>
    <w:rsid w:val="002A612B"/>
    <w:rsid w:val="002A7915"/>
    <w:rsid w:val="002B68A4"/>
    <w:rsid w:val="002C1B32"/>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32FDC"/>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C7EE9"/>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22E6"/>
    <w:rsid w:val="0045442E"/>
    <w:rsid w:val="004564E2"/>
    <w:rsid w:val="00462418"/>
    <w:rsid w:val="00471A70"/>
    <w:rsid w:val="00473A79"/>
    <w:rsid w:val="00475E03"/>
    <w:rsid w:val="00476723"/>
    <w:rsid w:val="0047798D"/>
    <w:rsid w:val="0048121E"/>
    <w:rsid w:val="00481692"/>
    <w:rsid w:val="00487EBA"/>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6CB6"/>
    <w:rsid w:val="005579BF"/>
    <w:rsid w:val="00560C3E"/>
    <w:rsid w:val="00563468"/>
    <w:rsid w:val="00564EC2"/>
    <w:rsid w:val="00565EAE"/>
    <w:rsid w:val="00573677"/>
    <w:rsid w:val="00575F7D"/>
    <w:rsid w:val="00580383"/>
    <w:rsid w:val="00580E40"/>
    <w:rsid w:val="00582B94"/>
    <w:rsid w:val="00590731"/>
    <w:rsid w:val="005A506B"/>
    <w:rsid w:val="005A701C"/>
    <w:rsid w:val="005A7230"/>
    <w:rsid w:val="005B2444"/>
    <w:rsid w:val="005B2D14"/>
    <w:rsid w:val="005B3140"/>
    <w:rsid w:val="005B7152"/>
    <w:rsid w:val="005C0B05"/>
    <w:rsid w:val="005D1156"/>
    <w:rsid w:val="005E0681"/>
    <w:rsid w:val="005E3B08"/>
    <w:rsid w:val="005E3FE4"/>
    <w:rsid w:val="005E572E"/>
    <w:rsid w:val="005F126F"/>
    <w:rsid w:val="005F5576"/>
    <w:rsid w:val="006014AB"/>
    <w:rsid w:val="00605F20"/>
    <w:rsid w:val="0061680A"/>
    <w:rsid w:val="00623B70"/>
    <w:rsid w:val="0063578B"/>
    <w:rsid w:val="00636B3D"/>
    <w:rsid w:val="00641025"/>
    <w:rsid w:val="00650645"/>
    <w:rsid w:val="00650E98"/>
    <w:rsid w:val="00656C61"/>
    <w:rsid w:val="006672D8"/>
    <w:rsid w:val="00667431"/>
    <w:rsid w:val="00670D96"/>
    <w:rsid w:val="00672877"/>
    <w:rsid w:val="00682C95"/>
    <w:rsid w:val="00683154"/>
    <w:rsid w:val="00690115"/>
    <w:rsid w:val="00690898"/>
    <w:rsid w:val="00692D5C"/>
    <w:rsid w:val="00693039"/>
    <w:rsid w:val="00693A5A"/>
    <w:rsid w:val="006B302F"/>
    <w:rsid w:val="006C64D4"/>
    <w:rsid w:val="006E53F0"/>
    <w:rsid w:val="006F46C3"/>
    <w:rsid w:val="006F7CDF"/>
    <w:rsid w:val="00700BDB"/>
    <w:rsid w:val="0070121B"/>
    <w:rsid w:val="00701E73"/>
    <w:rsid w:val="00711FE2"/>
    <w:rsid w:val="00712173"/>
    <w:rsid w:val="00712649"/>
    <w:rsid w:val="00714BC9"/>
    <w:rsid w:val="00723576"/>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3CD5"/>
    <w:rsid w:val="00797B76"/>
    <w:rsid w:val="007A3D06"/>
    <w:rsid w:val="007B383B"/>
    <w:rsid w:val="007C350D"/>
    <w:rsid w:val="007C3689"/>
    <w:rsid w:val="007C3C9B"/>
    <w:rsid w:val="007C4BF5"/>
    <w:rsid w:val="007D3012"/>
    <w:rsid w:val="007D65A7"/>
    <w:rsid w:val="007E3F59"/>
    <w:rsid w:val="007E5043"/>
    <w:rsid w:val="007E5183"/>
    <w:rsid w:val="008133F9"/>
    <w:rsid w:val="00817461"/>
    <w:rsid w:val="00823AAC"/>
    <w:rsid w:val="00843043"/>
    <w:rsid w:val="00854C66"/>
    <w:rsid w:val="008553E1"/>
    <w:rsid w:val="0087643B"/>
    <w:rsid w:val="00877669"/>
    <w:rsid w:val="00897F92"/>
    <w:rsid w:val="008A64C9"/>
    <w:rsid w:val="008B180A"/>
    <w:rsid w:val="008B24B7"/>
    <w:rsid w:val="008B780B"/>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5986"/>
    <w:rsid w:val="00A20AC5"/>
    <w:rsid w:val="00A20D78"/>
    <w:rsid w:val="00A2174A"/>
    <w:rsid w:val="00A23441"/>
    <w:rsid w:val="00A26733"/>
    <w:rsid w:val="00A3595E"/>
    <w:rsid w:val="00A46C7F"/>
    <w:rsid w:val="00A73245"/>
    <w:rsid w:val="00A77145"/>
    <w:rsid w:val="00A82989"/>
    <w:rsid w:val="00A904FE"/>
    <w:rsid w:val="00A9262C"/>
    <w:rsid w:val="00AB2177"/>
    <w:rsid w:val="00AB3B76"/>
    <w:rsid w:val="00AB61DD"/>
    <w:rsid w:val="00AC222F"/>
    <w:rsid w:val="00AC2CC7"/>
    <w:rsid w:val="00AC7B3B"/>
    <w:rsid w:val="00AD3CE6"/>
    <w:rsid w:val="00AE1307"/>
    <w:rsid w:val="00AE7586"/>
    <w:rsid w:val="00AF05B5"/>
    <w:rsid w:val="00AF7A65"/>
    <w:rsid w:val="00B06710"/>
    <w:rsid w:val="00B07EBF"/>
    <w:rsid w:val="00B166CB"/>
    <w:rsid w:val="00B235E1"/>
    <w:rsid w:val="00B24C9F"/>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03EA"/>
    <w:rsid w:val="00D21359"/>
    <w:rsid w:val="00D215F6"/>
    <w:rsid w:val="00D22BE1"/>
    <w:rsid w:val="00D2765B"/>
    <w:rsid w:val="00D31DF7"/>
    <w:rsid w:val="00D33B91"/>
    <w:rsid w:val="00D34057"/>
    <w:rsid w:val="00D415C6"/>
    <w:rsid w:val="00D420EA"/>
    <w:rsid w:val="00D4639E"/>
    <w:rsid w:val="00D51ABF"/>
    <w:rsid w:val="00D5444B"/>
    <w:rsid w:val="00D55302"/>
    <w:rsid w:val="00D57CBF"/>
    <w:rsid w:val="00D63FA0"/>
    <w:rsid w:val="00D66ABC"/>
    <w:rsid w:val="00D71CFC"/>
    <w:rsid w:val="00D86024"/>
    <w:rsid w:val="00D94CA3"/>
    <w:rsid w:val="00D96595"/>
    <w:rsid w:val="00DA018C"/>
    <w:rsid w:val="00DA3C9D"/>
    <w:rsid w:val="00DB0F7E"/>
    <w:rsid w:val="00DB5489"/>
    <w:rsid w:val="00DB6C98"/>
    <w:rsid w:val="00DC701C"/>
    <w:rsid w:val="00DD7F91"/>
    <w:rsid w:val="00DE0447"/>
    <w:rsid w:val="00E00376"/>
    <w:rsid w:val="00E01016"/>
    <w:rsid w:val="00E043B1"/>
    <w:rsid w:val="00E14EBD"/>
    <w:rsid w:val="00E16734"/>
    <w:rsid w:val="00E23260"/>
    <w:rsid w:val="00E2367A"/>
    <w:rsid w:val="00E27BC7"/>
    <w:rsid w:val="00E35FC9"/>
    <w:rsid w:val="00E377A4"/>
    <w:rsid w:val="00E37A38"/>
    <w:rsid w:val="00E41346"/>
    <w:rsid w:val="00E420E9"/>
    <w:rsid w:val="00E4635D"/>
    <w:rsid w:val="00E61D76"/>
    <w:rsid w:val="00E674DB"/>
    <w:rsid w:val="00E70912"/>
    <w:rsid w:val="00E75F28"/>
    <w:rsid w:val="00E90AA6"/>
    <w:rsid w:val="00E977B8"/>
    <w:rsid w:val="00E97AD1"/>
    <w:rsid w:val="00EA109B"/>
    <w:rsid w:val="00EA15A8"/>
    <w:rsid w:val="00EA2926"/>
    <w:rsid w:val="00EA6DC2"/>
    <w:rsid w:val="00EB2CDE"/>
    <w:rsid w:val="00EC019D"/>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3CFD"/>
    <w:rsid w:val="00F76366"/>
    <w:rsid w:val="00F805C0"/>
    <w:rsid w:val="00FB4261"/>
    <w:rsid w:val="00FB43B1"/>
    <w:rsid w:val="00FC0608"/>
    <w:rsid w:val="00FC2155"/>
    <w:rsid w:val="00FC41A7"/>
    <w:rsid w:val="00FC4E6C"/>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45CAC1B4-87C9-4A3A-AF60-C4F793AB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D203E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203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 Char1 Char Char Char,TAG"/>
    <w:basedOn w:val="Normal"/>
    <w:next w:val="Normal"/>
    <w:link w:val="Heading2Char"/>
    <w:uiPriority w:val="2"/>
    <w:qFormat/>
    <w:rsid w:val="00D203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
    <w:basedOn w:val="Normal"/>
    <w:next w:val="Normal"/>
    <w:link w:val="Heading3Char"/>
    <w:uiPriority w:val="3"/>
    <w:qFormat/>
    <w:rsid w:val="00D203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Ch,Tags,No Spacing11111,No Spacing111111, Ch,ta"/>
    <w:basedOn w:val="Normal"/>
    <w:next w:val="Normal"/>
    <w:link w:val="Heading4Char"/>
    <w:uiPriority w:val="4"/>
    <w:qFormat/>
    <w:rsid w:val="00D203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203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03EA"/>
  </w:style>
  <w:style w:type="character" w:customStyle="1" w:styleId="Heading1Char">
    <w:name w:val="Heading 1 Char"/>
    <w:aliases w:val="Pocket Char"/>
    <w:basedOn w:val="DefaultParagraphFont"/>
    <w:link w:val="Heading1"/>
    <w:uiPriority w:val="1"/>
    <w:rsid w:val="00D203EA"/>
    <w:rPr>
      <w:rFonts w:ascii="Calibri" w:eastAsiaTheme="majorEastAsia" w:hAnsi="Calibri" w:cstheme="majorBidi"/>
      <w:b/>
      <w:bCs/>
      <w:sz w:val="52"/>
      <w:szCs w:val="28"/>
    </w:rPr>
  </w:style>
  <w:style w:type="character" w:customStyle="1" w:styleId="Heading2Char">
    <w:name w:val="Heading 2 Char"/>
    <w:aliases w:val="Hat Char,Heading 2 Char2 Char Char1,Heading 2 Char1 Char Char Char2,Heading 2 Char Char Char Char Char,Heading 2 Char Char1 Char Char1,Heading 2 Char2 Char2,Heading 2 Char1 Char Char2,Heading 2 Char Char Char Char1,TAG Char1"/>
    <w:basedOn w:val="DefaultParagraphFont"/>
    <w:link w:val="Heading2"/>
    <w:uiPriority w:val="2"/>
    <w:rsid w:val="00D203E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Shrunk"/>
    <w:basedOn w:val="DefaultParagraphFont"/>
    <w:uiPriority w:val="7"/>
    <w:qFormat/>
    <w:rsid w:val="00D203E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203EA"/>
    <w:rPr>
      <w:b/>
      <w:bCs/>
    </w:rPr>
  </w:style>
  <w:style w:type="character" w:customStyle="1" w:styleId="Heading3Char">
    <w:name w:val="Heading 3 Char"/>
    <w:aliases w:val="Block Char,3: Cite Char,Heading 3 Char Char Char1,Index Headers Char,Bold Cite Char1,Citation Char Char Char2,Heading 3 Char1 Char Char Char,Citation Char Char Char Char Char,Citation Char1 Char Char Char,Text 7 Char,Block Writing Char1"/>
    <w:basedOn w:val="DefaultParagraphFont"/>
    <w:link w:val="Heading3"/>
    <w:uiPriority w:val="3"/>
    <w:rsid w:val="00D203EA"/>
    <w:rPr>
      <w:rFonts w:ascii="Calibri" w:eastAsiaTheme="majorEastAsia" w:hAnsi="Calibri" w:cstheme="majorBidi"/>
      <w:b/>
      <w:bCs/>
      <w:sz w:val="32"/>
      <w:u w:val="single"/>
    </w:rPr>
  </w:style>
  <w:style w:type="character" w:customStyle="1" w:styleId="StyleBoldUnderline">
    <w:name w:val="Style Bold Underline"/>
    <w:aliases w:val="Intense Emphasis1,Underline,apple-style-span + 6 pt,Bold,Kern at 16 pt,Intense Emphasis11,Style,Intense Emphasis2,HHeading 3 + 12 pt,Intense Emphasis111,Bold Cite Char,Citation Char Char Char,Intense Emphasis1111,Intense Emphasis3,c"/>
    <w:basedOn w:val="DefaultParagraphFont"/>
    <w:uiPriority w:val="6"/>
    <w:qFormat/>
    <w:rsid w:val="00D203EA"/>
    <w:rPr>
      <w:b w:val="0"/>
      <w:bCs/>
      <w:sz w:val="22"/>
      <w:u w:val="single"/>
    </w:rPr>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tag + 12 pt,Not..."/>
    <w:basedOn w:val="StyleBold"/>
    <w:uiPriority w:val="5"/>
    <w:qFormat/>
    <w:rsid w:val="00D203EA"/>
    <w:rPr>
      <w:b/>
      <w:bCs/>
      <w:sz w:val="26"/>
      <w:u w:val="none"/>
    </w:rPr>
  </w:style>
  <w:style w:type="paragraph" w:styleId="Header">
    <w:name w:val="header"/>
    <w:basedOn w:val="Normal"/>
    <w:link w:val="HeaderChar"/>
    <w:uiPriority w:val="99"/>
    <w:semiHidden/>
    <w:rsid w:val="00D203EA"/>
    <w:pPr>
      <w:tabs>
        <w:tab w:val="center" w:pos="4680"/>
        <w:tab w:val="right" w:pos="9360"/>
      </w:tabs>
    </w:pPr>
  </w:style>
  <w:style w:type="character" w:customStyle="1" w:styleId="HeaderChar">
    <w:name w:val="Header Char"/>
    <w:basedOn w:val="DefaultParagraphFont"/>
    <w:link w:val="Header"/>
    <w:uiPriority w:val="99"/>
    <w:semiHidden/>
    <w:rsid w:val="00D203EA"/>
    <w:rPr>
      <w:rFonts w:ascii="Calibri" w:hAnsi="Calibri" w:cs="Calibri"/>
    </w:rPr>
  </w:style>
  <w:style w:type="paragraph" w:styleId="Footer">
    <w:name w:val="footer"/>
    <w:basedOn w:val="Normal"/>
    <w:link w:val="FooterChar"/>
    <w:uiPriority w:val="99"/>
    <w:semiHidden/>
    <w:rsid w:val="00D203EA"/>
    <w:pPr>
      <w:tabs>
        <w:tab w:val="center" w:pos="4680"/>
        <w:tab w:val="right" w:pos="9360"/>
      </w:tabs>
    </w:pPr>
  </w:style>
  <w:style w:type="character" w:customStyle="1" w:styleId="FooterChar">
    <w:name w:val="Footer Char"/>
    <w:basedOn w:val="DefaultParagraphFont"/>
    <w:link w:val="Footer"/>
    <w:uiPriority w:val="99"/>
    <w:semiHidden/>
    <w:rsid w:val="00D203EA"/>
    <w:rPr>
      <w:rFonts w:ascii="Calibri" w:hAnsi="Calibri" w:cs="Calibri"/>
    </w:rPr>
  </w:style>
  <w:style w:type="character" w:styleId="Hyperlink">
    <w:name w:val="Hyperlink"/>
    <w:aliases w:val="heading 1 (block title),Read,Important,Card Text,Internet Link,Analytic Text"/>
    <w:basedOn w:val="DefaultParagraphFont"/>
    <w:uiPriority w:val="99"/>
    <w:rsid w:val="00D203EA"/>
    <w:rPr>
      <w:color w:val="auto"/>
      <w:u w:val="none"/>
    </w:rPr>
  </w:style>
  <w:style w:type="character" w:styleId="FollowedHyperlink">
    <w:name w:val="FollowedHyperlink"/>
    <w:basedOn w:val="DefaultParagraphFont"/>
    <w:uiPriority w:val="99"/>
    <w:semiHidden/>
    <w:rsid w:val="00D203EA"/>
    <w:rPr>
      <w:color w:val="auto"/>
      <w:u w:val="none"/>
    </w:rPr>
  </w:style>
  <w:style w:type="character" w:customStyle="1" w:styleId="Heading4Char">
    <w:name w:val="Heading 4 Char"/>
    <w:aliases w:val="Tag Char,small text Char,Big card Char,body Char,Normal Tag Char,heading 2 Char,Ch Char,Tags Char1,No Spacing11111 Char,No Spacing111111 Char, Ch Char,ta Char"/>
    <w:basedOn w:val="DefaultParagraphFont"/>
    <w:link w:val="Heading4"/>
    <w:uiPriority w:val="4"/>
    <w:rsid w:val="00D203EA"/>
    <w:rPr>
      <w:rFonts w:ascii="Calibri" w:eastAsiaTheme="majorEastAsia" w:hAnsi="Calibri" w:cstheme="majorBidi"/>
      <w:b/>
      <w:bCs/>
      <w:iCs/>
      <w:sz w:val="26"/>
    </w:rPr>
  </w:style>
  <w:style w:type="paragraph" w:customStyle="1" w:styleId="tag">
    <w:name w:val="tag"/>
    <w:aliases w:val="No Spacing1,tags,No Spacing111,No Spacing11,No Spacing112,No Spacing2,Debate Text,Read stuff,No Spacing1111,No Spacing3,No Spacing1121,Card,Tag and Cite,No Spacing4,No Spacing5,CD - Cite,Dont use,No Spacing11211,nonunderlined,No Spacing21"/>
    <w:basedOn w:val="Normal"/>
    <w:next w:val="Normal"/>
    <w:link w:val="tagChar"/>
    <w:qFormat/>
    <w:rsid w:val="00556CB6"/>
    <w:rPr>
      <w:rFonts w:eastAsia="Times New Roman"/>
      <w:b/>
      <w:sz w:val="24"/>
      <w:szCs w:val="20"/>
      <w:lang w:val="x-none" w:eastAsia="x-none"/>
    </w:rPr>
  </w:style>
  <w:style w:type="character" w:customStyle="1" w:styleId="tagChar">
    <w:name w:val="tag Char"/>
    <w:aliases w:val="Heading 2 Char2 Char Char,Heading 2 Char1 Char Char Char1,Heading 2 Char Char1 Char Char,Heading 2 Char2 Char1,Heading 2 Char1 Char Char1,Char Char Char Char Char1,Char Char Char Char Char Char Char,Char Char Char Char1,TAG Char,Tags Char"/>
    <w:link w:val="tag"/>
    <w:qFormat/>
    <w:rsid w:val="00556CB6"/>
    <w:rPr>
      <w:rFonts w:ascii="Times New Roman" w:eastAsia="Times New Roman" w:hAnsi="Times New Roman" w:cs="Times New Roman"/>
      <w:b/>
      <w:sz w:val="24"/>
      <w:szCs w:val="20"/>
      <w:lang w:val="x-none" w:eastAsia="x-none"/>
    </w:rPr>
  </w:style>
  <w:style w:type="character" w:customStyle="1" w:styleId="underline">
    <w:name w:val="underline"/>
    <w:link w:val="textbold"/>
    <w:qFormat/>
    <w:rsid w:val="00556CB6"/>
    <w:rPr>
      <w:b/>
      <w:u w:val="single"/>
    </w:rPr>
  </w:style>
  <w:style w:type="paragraph" w:customStyle="1" w:styleId="textbold">
    <w:name w:val="text bold"/>
    <w:basedOn w:val="Normal"/>
    <w:link w:val="underline"/>
    <w:rsid w:val="00556CB6"/>
    <w:pPr>
      <w:ind w:left="720"/>
      <w:jc w:val="both"/>
    </w:pPr>
    <w:rPr>
      <w:rFonts w:asciiTheme="minorHAnsi" w:hAnsiTheme="minorHAnsi" w:cstheme="minorBidi"/>
      <w:b/>
      <w:u w:val="single"/>
    </w:rPr>
  </w:style>
  <w:style w:type="paragraph" w:customStyle="1" w:styleId="evidencetext">
    <w:name w:val="evidence text"/>
    <w:basedOn w:val="Normal"/>
    <w:rsid w:val="00A15986"/>
    <w:pPr>
      <w:ind w:left="1440" w:right="720"/>
    </w:pPr>
    <w:rPr>
      <w:rFonts w:ascii="Arial" w:eastAsia="Times New Roman" w:hAnsi="Arial"/>
      <w:color w:val="000000"/>
      <w:szCs w:val="24"/>
    </w:rPr>
  </w:style>
  <w:style w:type="character" w:customStyle="1" w:styleId="highlight2">
    <w:name w:val="highlight2"/>
    <w:rsid w:val="00A15986"/>
    <w:rPr>
      <w:rFonts w:ascii="Arial" w:hAnsi="Arial"/>
      <w:b/>
      <w:sz w:val="18"/>
      <w:u w:val="thick"/>
      <w:bdr w:val="none" w:sz="0" w:space="0" w:color="auto"/>
      <w:shd w:val="clear" w:color="auto" w:fill="auto"/>
    </w:rPr>
  </w:style>
  <w:style w:type="paragraph" w:customStyle="1" w:styleId="card">
    <w:name w:val="card"/>
    <w:basedOn w:val="Normal"/>
    <w:next w:val="Normal"/>
    <w:link w:val="cardChar"/>
    <w:qFormat/>
    <w:rsid w:val="0048121E"/>
    <w:rPr>
      <w:rFonts w:eastAsia="Calibri"/>
      <w:lang w:val="x-none" w:eastAsia="x-none"/>
    </w:rPr>
  </w:style>
  <w:style w:type="character" w:customStyle="1" w:styleId="cardChar">
    <w:name w:val="card Char"/>
    <w:link w:val="card"/>
    <w:locked/>
    <w:rsid w:val="0048121E"/>
    <w:rPr>
      <w:rFonts w:ascii="Times New Roman" w:eastAsia="Calibri" w:hAnsi="Times New Roman" w:cs="Times New Roman"/>
      <w:lang w:val="x-none" w:eastAsia="x-none"/>
    </w:rPr>
  </w:style>
  <w:style w:type="character" w:styleId="Strong">
    <w:name w:val="Strong"/>
    <w:basedOn w:val="DefaultParagraphFont"/>
    <w:uiPriority w:val="22"/>
    <w:qFormat/>
    <w:rsid w:val="001C1970"/>
    <w:rPr>
      <w:b/>
      <w:bCs/>
    </w:rPr>
  </w:style>
  <w:style w:type="character" w:customStyle="1" w:styleId="apple-converted-space">
    <w:name w:val="apple-converted-space"/>
    <w:basedOn w:val="DefaultParagraphFont"/>
    <w:rsid w:val="001C1970"/>
  </w:style>
  <w:style w:type="paragraph" w:customStyle="1" w:styleId="AuthorDate">
    <w:name w:val="AuthorDate"/>
    <w:next w:val="Normal"/>
    <w:link w:val="AuthorDateChar"/>
    <w:rsid w:val="005A723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5A7230"/>
    <w:rPr>
      <w:rFonts w:ascii="Times New Roman" w:eastAsia="Calibri" w:hAnsi="Times New Roman" w:cs="Times New Roman"/>
      <w:b/>
      <w:sz w:val="24"/>
      <w:szCs w:val="20"/>
      <w:u w:val="single"/>
    </w:rPr>
  </w:style>
  <w:style w:type="paragraph" w:customStyle="1" w:styleId="Cards">
    <w:name w:val="Cards"/>
    <w:next w:val="Normal"/>
    <w:link w:val="CardsChar"/>
    <w:qFormat/>
    <w:rsid w:val="00EC019D"/>
    <w:pPr>
      <w:spacing w:after="0" w:line="240" w:lineRule="auto"/>
      <w:jc w:val="both"/>
    </w:pPr>
    <w:rPr>
      <w:rFonts w:ascii="Times New Roman" w:eastAsia="Calibri" w:hAnsi="Times New Roman" w:cs="Times New Roman"/>
      <w:sz w:val="20"/>
      <w:szCs w:val="20"/>
    </w:rPr>
  </w:style>
  <w:style w:type="character" w:customStyle="1" w:styleId="CardsChar">
    <w:name w:val="Cards Char"/>
    <w:link w:val="Cards"/>
    <w:rsid w:val="00EC019D"/>
    <w:rPr>
      <w:rFonts w:ascii="Times New Roman" w:eastAsia="Calibri" w:hAnsi="Times New Roman" w:cs="Times New Roman"/>
      <w:sz w:val="20"/>
      <w:szCs w:val="20"/>
    </w:rPr>
  </w:style>
  <w:style w:type="paragraph" w:customStyle="1" w:styleId="Normaltext">
    <w:name w:val="Normal text"/>
    <w:basedOn w:val="Normal"/>
    <w:link w:val="NormaltextCharChar"/>
    <w:autoRedefine/>
    <w:rsid w:val="00EC019D"/>
    <w:pPr>
      <w:ind w:left="432"/>
    </w:pPr>
    <w:rPr>
      <w:rFonts w:ascii="Arial Narrow" w:hAnsi="Arial Narrow"/>
    </w:rPr>
  </w:style>
  <w:style w:type="character" w:customStyle="1" w:styleId="NormaltextCharChar">
    <w:name w:val="Normal text Char Char"/>
    <w:basedOn w:val="DefaultParagraphFont"/>
    <w:link w:val="Normaltext"/>
    <w:rsid w:val="00EC019D"/>
    <w:rPr>
      <w:rFonts w:ascii="Arial Narrow" w:hAnsi="Arial Narrow" w:cs="Times New Roman"/>
      <w:sz w:val="16"/>
    </w:rPr>
  </w:style>
  <w:style w:type="paragraph" w:customStyle="1" w:styleId="Nothing">
    <w:name w:val="Nothing"/>
    <w:link w:val="NothingChar"/>
    <w:rsid w:val="00DE0447"/>
    <w:pPr>
      <w:spacing w:after="0" w:line="240" w:lineRule="auto"/>
    </w:pPr>
    <w:rPr>
      <w:rFonts w:ascii="Times New Roman" w:eastAsia="Calibri" w:hAnsi="Times New Roman" w:cs="Times New Roman"/>
      <w:sz w:val="20"/>
      <w:szCs w:val="20"/>
    </w:rPr>
  </w:style>
  <w:style w:type="paragraph" w:customStyle="1" w:styleId="BlockHeadings">
    <w:name w:val="Block Headings"/>
    <w:next w:val="Nothing"/>
    <w:link w:val="BlockHeadingsChar"/>
    <w:rsid w:val="00DE0447"/>
    <w:pPr>
      <w:spacing w:after="0" w:line="240" w:lineRule="auto"/>
      <w:jc w:val="center"/>
      <w:outlineLvl w:val="0"/>
    </w:pPr>
    <w:rPr>
      <w:rFonts w:ascii="Times New Roman" w:eastAsia="Calibri" w:hAnsi="Times New Roman" w:cs="Times New Roman"/>
      <w:b/>
      <w:sz w:val="28"/>
      <w:szCs w:val="20"/>
    </w:rPr>
  </w:style>
  <w:style w:type="character" w:customStyle="1" w:styleId="BlockHeadingsChar">
    <w:name w:val="Block Headings Char"/>
    <w:link w:val="BlockHeadings"/>
    <w:rsid w:val="00DE0447"/>
    <w:rPr>
      <w:rFonts w:ascii="Times New Roman" w:eastAsia="Calibri" w:hAnsi="Times New Roman" w:cs="Times New Roman"/>
      <w:b/>
      <w:sz w:val="28"/>
      <w:szCs w:val="20"/>
    </w:rPr>
  </w:style>
  <w:style w:type="character" w:customStyle="1" w:styleId="NothingChar">
    <w:name w:val="Nothing Char"/>
    <w:link w:val="Nothing"/>
    <w:rsid w:val="00DE0447"/>
    <w:rPr>
      <w:rFonts w:ascii="Times New Roman" w:eastAsia="Calibri" w:hAnsi="Times New Roman" w:cs="Times New Roman"/>
      <w:sz w:val="20"/>
      <w:szCs w:val="20"/>
    </w:rPr>
  </w:style>
  <w:style w:type="character" w:customStyle="1" w:styleId="Box">
    <w:name w:val="Box"/>
    <w:qFormat/>
    <w:rsid w:val="001B4088"/>
    <w:rPr>
      <w:b/>
      <w:bCs w:val="0"/>
      <w:u w:val="single"/>
      <w:bdr w:val="single" w:sz="4" w:space="0" w:color="auto" w:frame="1"/>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unhideWhenUsed/>
    <w:rsid w:val="007C4BF5"/>
    <w:rPr>
      <w:rFonts w:eastAsia="Calibri"/>
      <w:sz w:val="24"/>
    </w:rPr>
  </w:style>
  <w:style w:type="character" w:customStyle="1" w:styleId="cite">
    <w:name w:val="cite"/>
    <w:aliases w:val=" Char Char Char1,Char Char Char1,Heading 3 Char1,Char Char2,Underlined Text Char,Block Writing Char,Citation Char Char Char1,Heading 3 Char Char Char,Heading 3 Char Char1,Read Char Char1,Heading 3 Char Char1 Char Char Char,Read Char Char Char"/>
    <w:qFormat/>
    <w:rsid w:val="003C7EE9"/>
    <w:rPr>
      <w:rFonts w:ascii="Georgia" w:hAnsi="Georgia"/>
      <w:b/>
      <w:sz w:val="22"/>
      <w:u w:val="none"/>
    </w:rPr>
  </w:style>
  <w:style w:type="character" w:customStyle="1" w:styleId="Style11ptUnderline">
    <w:name w:val="Style 11 pt Underline"/>
    <w:rsid w:val="003C7EE9"/>
    <w:rPr>
      <w:sz w:val="20"/>
      <w:u w:val="single"/>
    </w:rPr>
  </w:style>
  <w:style w:type="paragraph" w:customStyle="1" w:styleId="Underlining">
    <w:name w:val="Underlining"/>
    <w:basedOn w:val="Normal"/>
    <w:next w:val="Normal"/>
    <w:link w:val="UnderliningChar"/>
    <w:rsid w:val="00712173"/>
    <w:rPr>
      <w:rFonts w:eastAsia="Calibri"/>
      <w:u w:val="single"/>
      <w:lang w:val="x-none" w:eastAsia="x-none"/>
    </w:rPr>
  </w:style>
  <w:style w:type="character" w:customStyle="1" w:styleId="UnderliningChar">
    <w:name w:val="Underlining Char"/>
    <w:link w:val="Underlining"/>
    <w:locked/>
    <w:rsid w:val="00712173"/>
    <w:rPr>
      <w:rFonts w:ascii="Times New Roman" w:eastAsia="Calibri" w:hAnsi="Times New Roman" w:cs="Times New Roman"/>
      <w:u w:val="single"/>
      <w:lang w:val="x-none" w:eastAsia="x-none"/>
    </w:rPr>
  </w:style>
  <w:style w:type="character" w:customStyle="1" w:styleId="apple-style-span">
    <w:name w:val="apple-style-span"/>
    <w:basedOn w:val="DefaultParagraphFont"/>
    <w:rsid w:val="00712173"/>
  </w:style>
  <w:style w:type="character" w:customStyle="1" w:styleId="updated-short-citation">
    <w:name w:val="updated-short-citation"/>
    <w:basedOn w:val="DefaultParagraphFont"/>
    <w:rsid w:val="00712173"/>
  </w:style>
  <w:style w:type="character" w:customStyle="1" w:styleId="Emphasis2">
    <w:name w:val="Emphasis2"/>
    <w:basedOn w:val="DefaultParagraphFont"/>
    <w:rsid w:val="00FC4E6C"/>
    <w:rPr>
      <w:rFonts w:ascii="Cooper Black" w:hAnsi="Cooper Black"/>
      <w:iCs/>
      <w:u w:val="single"/>
    </w:rPr>
  </w:style>
  <w:style w:type="character" w:customStyle="1" w:styleId="hit1">
    <w:name w:val="hit1"/>
    <w:basedOn w:val="DefaultParagraphFont"/>
    <w:rsid w:val="00FC4E6C"/>
    <w:rPr>
      <w:rFonts w:cs="Times New Roman"/>
      <w:b/>
      <w:bCs/>
      <w:color w:val="CC0033"/>
    </w:rPr>
  </w:style>
  <w:style w:type="character" w:customStyle="1" w:styleId="cardtextChar">
    <w:name w:val="card text Char"/>
    <w:link w:val="cardtext"/>
    <w:locked/>
    <w:rsid w:val="00A20AC5"/>
    <w:rPr>
      <w:rFonts w:ascii="Arial" w:eastAsia="MS Mincho" w:hAnsi="Arial" w:cs="Times New Roman"/>
      <w:sz w:val="20"/>
      <w:lang w:eastAsia="ja-JP"/>
    </w:rPr>
  </w:style>
  <w:style w:type="paragraph" w:customStyle="1" w:styleId="cardtext">
    <w:name w:val="card text"/>
    <w:basedOn w:val="Normal"/>
    <w:link w:val="cardtextChar"/>
    <w:qFormat/>
    <w:rsid w:val="00A20AC5"/>
    <w:pPr>
      <w:ind w:left="288" w:right="288"/>
    </w:pPr>
    <w:rPr>
      <w:rFonts w:ascii="Arial" w:eastAsia="MS Mincho" w:hAnsi="Arial"/>
      <w:sz w:val="20"/>
      <w:lang w:eastAsia="ja-JP"/>
    </w:rPr>
  </w:style>
  <w:style w:type="character" w:customStyle="1" w:styleId="TitleChar">
    <w:name w:val="Title Char"/>
    <w:link w:val="Title"/>
    <w:uiPriority w:val="6"/>
    <w:qFormat/>
    <w:rsid w:val="00167F44"/>
    <w:rPr>
      <w:b/>
      <w:bCs/>
      <w:u w:val="single"/>
    </w:rPr>
  </w:style>
  <w:style w:type="paragraph" w:styleId="Title">
    <w:name w:val="Title"/>
    <w:basedOn w:val="Normal"/>
    <w:next w:val="Normal"/>
    <w:link w:val="TitleChar"/>
    <w:uiPriority w:val="6"/>
    <w:qFormat/>
    <w:rsid w:val="00167F44"/>
    <w:pPr>
      <w:pBdr>
        <w:bottom w:val="single" w:sz="8" w:space="4" w:color="4F81BD"/>
      </w:pBdr>
      <w:spacing w:after="300"/>
      <w:contextualSpacing/>
    </w:pPr>
    <w:rPr>
      <w:rFonts w:asciiTheme="minorHAnsi" w:hAnsiTheme="minorHAnsi" w:cstheme="minorBidi"/>
      <w:b/>
      <w:bCs/>
      <w:u w:val="single"/>
    </w:rPr>
  </w:style>
  <w:style w:type="character" w:customStyle="1" w:styleId="TitleChar1">
    <w:name w:val="Title Char1"/>
    <w:basedOn w:val="DefaultParagraphFont"/>
    <w:uiPriority w:val="10"/>
    <w:semiHidden/>
    <w:rsid w:val="00167F44"/>
    <w:rPr>
      <w:rFonts w:asciiTheme="majorHAnsi" w:eastAsiaTheme="majorEastAsia" w:hAnsiTheme="majorHAnsi" w:cstheme="majorBidi"/>
      <w:color w:val="17365D" w:themeColor="text2" w:themeShade="BF"/>
      <w:spacing w:val="5"/>
      <w:kern w:val="28"/>
      <w:sz w:val="52"/>
      <w:szCs w:val="52"/>
    </w:rPr>
  </w:style>
  <w:style w:type="paragraph" w:customStyle="1" w:styleId="cards0">
    <w:name w:val="cards"/>
    <w:basedOn w:val="Normal"/>
    <w:qFormat/>
    <w:rsid w:val="002A7915"/>
    <w:rPr>
      <w:rFonts w:ascii="Georgia" w:eastAsia="Calibri" w:hAnsi="Georgia"/>
    </w:rPr>
  </w:style>
  <w:style w:type="character" w:customStyle="1" w:styleId="SourceBoldedChar">
    <w:name w:val="Source Bolded Char"/>
    <w:basedOn w:val="NormaltextCharChar"/>
    <w:link w:val="SourceBolded"/>
    <w:locked/>
    <w:rsid w:val="0000168F"/>
    <w:rPr>
      <w:rFonts w:ascii="Arial Narrow" w:hAnsi="Arial Narrow" w:cs="Times New Roman"/>
      <w:b/>
      <w:sz w:val="24"/>
    </w:rPr>
  </w:style>
  <w:style w:type="paragraph" w:customStyle="1" w:styleId="SourceBolded">
    <w:name w:val="Source Bolded"/>
    <w:basedOn w:val="Normaltext"/>
    <w:next w:val="Normaltext"/>
    <w:link w:val="SourceBoldedChar"/>
    <w:autoRedefine/>
    <w:rsid w:val="0000168F"/>
    <w:rPr>
      <w:rFonts w:cstheme="minorBidi"/>
      <w:b/>
      <w:sz w:val="24"/>
    </w:rPr>
  </w:style>
  <w:style w:type="paragraph" w:styleId="ListParagraph">
    <w:name w:val="List Paragraph"/>
    <w:basedOn w:val="Normal"/>
    <w:uiPriority w:val="34"/>
    <w:semiHidden/>
    <w:rsid w:val="000016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15050">
      <w:bodyDiv w:val="1"/>
      <w:marLeft w:val="0"/>
      <w:marRight w:val="0"/>
      <w:marTop w:val="0"/>
      <w:marBottom w:val="0"/>
      <w:divBdr>
        <w:top w:val="none" w:sz="0" w:space="0" w:color="auto"/>
        <w:left w:val="none" w:sz="0" w:space="0" w:color="auto"/>
        <w:bottom w:val="none" w:sz="0" w:space="0" w:color="auto"/>
        <w:right w:val="none" w:sz="0" w:space="0" w:color="auto"/>
      </w:divBdr>
    </w:div>
    <w:div w:id="81994987">
      <w:bodyDiv w:val="1"/>
      <w:marLeft w:val="0"/>
      <w:marRight w:val="0"/>
      <w:marTop w:val="0"/>
      <w:marBottom w:val="0"/>
      <w:divBdr>
        <w:top w:val="none" w:sz="0" w:space="0" w:color="auto"/>
        <w:left w:val="none" w:sz="0" w:space="0" w:color="auto"/>
        <w:bottom w:val="none" w:sz="0" w:space="0" w:color="auto"/>
        <w:right w:val="none" w:sz="0" w:space="0" w:color="auto"/>
      </w:divBdr>
    </w:div>
    <w:div w:id="98107954">
      <w:bodyDiv w:val="1"/>
      <w:marLeft w:val="0"/>
      <w:marRight w:val="0"/>
      <w:marTop w:val="0"/>
      <w:marBottom w:val="0"/>
      <w:divBdr>
        <w:top w:val="none" w:sz="0" w:space="0" w:color="auto"/>
        <w:left w:val="none" w:sz="0" w:space="0" w:color="auto"/>
        <w:bottom w:val="none" w:sz="0" w:space="0" w:color="auto"/>
        <w:right w:val="none" w:sz="0" w:space="0" w:color="auto"/>
      </w:divBdr>
    </w:div>
    <w:div w:id="109515122">
      <w:bodyDiv w:val="1"/>
      <w:marLeft w:val="0"/>
      <w:marRight w:val="0"/>
      <w:marTop w:val="0"/>
      <w:marBottom w:val="0"/>
      <w:divBdr>
        <w:top w:val="none" w:sz="0" w:space="0" w:color="auto"/>
        <w:left w:val="none" w:sz="0" w:space="0" w:color="auto"/>
        <w:bottom w:val="none" w:sz="0" w:space="0" w:color="auto"/>
        <w:right w:val="none" w:sz="0" w:space="0" w:color="auto"/>
      </w:divBdr>
    </w:div>
    <w:div w:id="289098454">
      <w:bodyDiv w:val="1"/>
      <w:marLeft w:val="0"/>
      <w:marRight w:val="0"/>
      <w:marTop w:val="0"/>
      <w:marBottom w:val="0"/>
      <w:divBdr>
        <w:top w:val="none" w:sz="0" w:space="0" w:color="auto"/>
        <w:left w:val="none" w:sz="0" w:space="0" w:color="auto"/>
        <w:bottom w:val="none" w:sz="0" w:space="0" w:color="auto"/>
        <w:right w:val="none" w:sz="0" w:space="0" w:color="auto"/>
      </w:divBdr>
    </w:div>
    <w:div w:id="309288337">
      <w:bodyDiv w:val="1"/>
      <w:marLeft w:val="0"/>
      <w:marRight w:val="0"/>
      <w:marTop w:val="0"/>
      <w:marBottom w:val="0"/>
      <w:divBdr>
        <w:top w:val="none" w:sz="0" w:space="0" w:color="auto"/>
        <w:left w:val="none" w:sz="0" w:space="0" w:color="auto"/>
        <w:bottom w:val="none" w:sz="0" w:space="0" w:color="auto"/>
        <w:right w:val="none" w:sz="0" w:space="0" w:color="auto"/>
      </w:divBdr>
    </w:div>
    <w:div w:id="309481354">
      <w:bodyDiv w:val="1"/>
      <w:marLeft w:val="0"/>
      <w:marRight w:val="0"/>
      <w:marTop w:val="0"/>
      <w:marBottom w:val="0"/>
      <w:divBdr>
        <w:top w:val="none" w:sz="0" w:space="0" w:color="auto"/>
        <w:left w:val="none" w:sz="0" w:space="0" w:color="auto"/>
        <w:bottom w:val="none" w:sz="0" w:space="0" w:color="auto"/>
        <w:right w:val="none" w:sz="0" w:space="0" w:color="auto"/>
      </w:divBdr>
    </w:div>
    <w:div w:id="370886506">
      <w:bodyDiv w:val="1"/>
      <w:marLeft w:val="0"/>
      <w:marRight w:val="0"/>
      <w:marTop w:val="0"/>
      <w:marBottom w:val="0"/>
      <w:divBdr>
        <w:top w:val="none" w:sz="0" w:space="0" w:color="auto"/>
        <w:left w:val="none" w:sz="0" w:space="0" w:color="auto"/>
        <w:bottom w:val="none" w:sz="0" w:space="0" w:color="auto"/>
        <w:right w:val="none" w:sz="0" w:space="0" w:color="auto"/>
      </w:divBdr>
    </w:div>
    <w:div w:id="762260021">
      <w:bodyDiv w:val="1"/>
      <w:marLeft w:val="0"/>
      <w:marRight w:val="0"/>
      <w:marTop w:val="0"/>
      <w:marBottom w:val="0"/>
      <w:divBdr>
        <w:top w:val="none" w:sz="0" w:space="0" w:color="auto"/>
        <w:left w:val="none" w:sz="0" w:space="0" w:color="auto"/>
        <w:bottom w:val="none" w:sz="0" w:space="0" w:color="auto"/>
        <w:right w:val="none" w:sz="0" w:space="0" w:color="auto"/>
      </w:divBdr>
    </w:div>
    <w:div w:id="829447151">
      <w:bodyDiv w:val="1"/>
      <w:marLeft w:val="0"/>
      <w:marRight w:val="0"/>
      <w:marTop w:val="0"/>
      <w:marBottom w:val="0"/>
      <w:divBdr>
        <w:top w:val="none" w:sz="0" w:space="0" w:color="auto"/>
        <w:left w:val="none" w:sz="0" w:space="0" w:color="auto"/>
        <w:bottom w:val="none" w:sz="0" w:space="0" w:color="auto"/>
        <w:right w:val="none" w:sz="0" w:space="0" w:color="auto"/>
      </w:divBdr>
    </w:div>
    <w:div w:id="1134130291">
      <w:bodyDiv w:val="1"/>
      <w:marLeft w:val="0"/>
      <w:marRight w:val="0"/>
      <w:marTop w:val="0"/>
      <w:marBottom w:val="0"/>
      <w:divBdr>
        <w:top w:val="none" w:sz="0" w:space="0" w:color="auto"/>
        <w:left w:val="none" w:sz="0" w:space="0" w:color="auto"/>
        <w:bottom w:val="none" w:sz="0" w:space="0" w:color="auto"/>
        <w:right w:val="none" w:sz="0" w:space="0" w:color="auto"/>
      </w:divBdr>
    </w:div>
    <w:div w:id="1157382475">
      <w:bodyDiv w:val="1"/>
      <w:marLeft w:val="0"/>
      <w:marRight w:val="0"/>
      <w:marTop w:val="0"/>
      <w:marBottom w:val="0"/>
      <w:divBdr>
        <w:top w:val="none" w:sz="0" w:space="0" w:color="auto"/>
        <w:left w:val="none" w:sz="0" w:space="0" w:color="auto"/>
        <w:bottom w:val="none" w:sz="0" w:space="0" w:color="auto"/>
        <w:right w:val="none" w:sz="0" w:space="0" w:color="auto"/>
      </w:divBdr>
    </w:div>
    <w:div w:id="1530489032">
      <w:bodyDiv w:val="1"/>
      <w:marLeft w:val="0"/>
      <w:marRight w:val="0"/>
      <w:marTop w:val="0"/>
      <w:marBottom w:val="0"/>
      <w:divBdr>
        <w:top w:val="none" w:sz="0" w:space="0" w:color="auto"/>
        <w:left w:val="none" w:sz="0" w:space="0" w:color="auto"/>
        <w:bottom w:val="none" w:sz="0" w:space="0" w:color="auto"/>
        <w:right w:val="none" w:sz="0" w:space="0" w:color="auto"/>
      </w:divBdr>
    </w:div>
    <w:div w:id="1543515597">
      <w:bodyDiv w:val="1"/>
      <w:marLeft w:val="0"/>
      <w:marRight w:val="0"/>
      <w:marTop w:val="0"/>
      <w:marBottom w:val="0"/>
      <w:divBdr>
        <w:top w:val="none" w:sz="0" w:space="0" w:color="auto"/>
        <w:left w:val="none" w:sz="0" w:space="0" w:color="auto"/>
        <w:bottom w:val="none" w:sz="0" w:space="0" w:color="auto"/>
        <w:right w:val="none" w:sz="0" w:space="0" w:color="auto"/>
      </w:divBdr>
    </w:div>
    <w:div w:id="1757702661">
      <w:bodyDiv w:val="1"/>
      <w:marLeft w:val="0"/>
      <w:marRight w:val="0"/>
      <w:marTop w:val="0"/>
      <w:marBottom w:val="0"/>
      <w:divBdr>
        <w:top w:val="none" w:sz="0" w:space="0" w:color="auto"/>
        <w:left w:val="none" w:sz="0" w:space="0" w:color="auto"/>
        <w:bottom w:val="none" w:sz="0" w:space="0" w:color="auto"/>
        <w:right w:val="none" w:sz="0" w:space="0" w:color="auto"/>
      </w:divBdr>
    </w:div>
    <w:div w:id="1767845740">
      <w:bodyDiv w:val="1"/>
      <w:marLeft w:val="0"/>
      <w:marRight w:val="0"/>
      <w:marTop w:val="0"/>
      <w:marBottom w:val="0"/>
      <w:divBdr>
        <w:top w:val="none" w:sz="0" w:space="0" w:color="auto"/>
        <w:left w:val="none" w:sz="0" w:space="0" w:color="auto"/>
        <w:bottom w:val="none" w:sz="0" w:space="0" w:color="auto"/>
        <w:right w:val="none" w:sz="0" w:space="0" w:color="auto"/>
      </w:divBdr>
    </w:div>
    <w:div w:id="1975676893">
      <w:bodyDiv w:val="1"/>
      <w:marLeft w:val="0"/>
      <w:marRight w:val="0"/>
      <w:marTop w:val="0"/>
      <w:marBottom w:val="0"/>
      <w:divBdr>
        <w:top w:val="none" w:sz="0" w:space="0" w:color="auto"/>
        <w:left w:val="none" w:sz="0" w:space="0" w:color="auto"/>
        <w:bottom w:val="none" w:sz="0" w:space="0" w:color="auto"/>
        <w:right w:val="none" w:sz="0" w:space="0" w:color="auto"/>
      </w:divBdr>
    </w:div>
    <w:div w:id="1976107981">
      <w:bodyDiv w:val="1"/>
      <w:marLeft w:val="0"/>
      <w:marRight w:val="0"/>
      <w:marTop w:val="0"/>
      <w:marBottom w:val="0"/>
      <w:divBdr>
        <w:top w:val="none" w:sz="0" w:space="0" w:color="auto"/>
        <w:left w:val="none" w:sz="0" w:space="0" w:color="auto"/>
        <w:bottom w:val="none" w:sz="0" w:space="0" w:color="auto"/>
        <w:right w:val="none" w:sz="0" w:space="0" w:color="auto"/>
      </w:divBdr>
    </w:div>
    <w:div w:id="203476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mplicityinstitute.org/wp-content/uploads/2011/04/The-Deep-Green-Alternative.pdf" TargetMode="External"/><Relationship Id="rId18" Type="http://schemas.openxmlformats.org/officeDocument/2006/relationships/hyperlink" Target="http://www.ted.com/index.php/talks/view/id/44" TargetMode="External"/><Relationship Id="rId26" Type="http://schemas.openxmlformats.org/officeDocument/2006/relationships/hyperlink" Target="http://ssis.arts.unsw.edu.au/tsw/TSWmain.html" TargetMode="External"/><Relationship Id="rId3" Type="http://schemas.openxmlformats.org/officeDocument/2006/relationships/customXml" Target="../customXml/item3.xml"/><Relationship Id="rId21" Type="http://schemas.openxmlformats.org/officeDocument/2006/relationships/hyperlink" Target="http://simplicityinstitute.org/wp-content/uploads/2011/04/The-Deep-Green-Alternative.pdf" TargetMode="External"/><Relationship Id="rId7" Type="http://schemas.openxmlformats.org/officeDocument/2006/relationships/webSettings" Target="webSettings.xml"/><Relationship Id="rId12" Type="http://schemas.openxmlformats.org/officeDocument/2006/relationships/hyperlink" Target="http://simplicityinstitute.org/wp-content/uploads/2011/04/The-Deep-Green-Alternative.pdf" TargetMode="External"/><Relationship Id="rId17" Type="http://schemas.openxmlformats.org/officeDocument/2006/relationships/hyperlink" Target="http://www.ted.com/index.php/talks/view/id/44" TargetMode="External"/><Relationship Id="rId25" Type="http://schemas.openxmlformats.org/officeDocument/2006/relationships/hyperlink" Target="http://www.thestar.com/opinion/editorialopinion/article/937726--economic-growth-is-not-enough"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C:\wiki\Royal_Military_Academy_Sandhurst" TargetMode="External"/><Relationship Id="rId20" Type="http://schemas.openxmlformats.org/officeDocument/2006/relationships/hyperlink" Target="file:///C:\wiki\Royal_Military_Academy_Sandhurst" TargetMode="External"/><Relationship Id="rId29" Type="http://schemas.openxmlformats.org/officeDocument/2006/relationships/hyperlink" Target="http://thinkprogress.org/romm/2009/10/08/204710/it-is-not-too-damn-late-part-1-the-science/?mobile=n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mplicityinstitute.org/wp-content/uploads/2011/04/The-Deep-Green-Alternative.pdf" TargetMode="External"/><Relationship Id="rId24" Type="http://schemas.openxmlformats.org/officeDocument/2006/relationships/hyperlink" Target="http://newscientist1.blogspot.com/2012/01/boom-and-doom-revisiting-prophecies-of.html"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file:///C:\wiki\Senior_Lecturer" TargetMode="External"/><Relationship Id="rId23" Type="http://schemas.openxmlformats.org/officeDocument/2006/relationships/hyperlink" Target="http://www.energybulletin.net/node/51229" TargetMode="External"/><Relationship Id="rId28" Type="http://schemas.openxmlformats.org/officeDocument/2006/relationships/hyperlink" Target="http://nujournal.net/core.pdf" TargetMode="External"/><Relationship Id="rId10" Type="http://schemas.openxmlformats.org/officeDocument/2006/relationships/hyperlink" Target="http://www.feasta.org/2011/05/14/in-the-world-at-the-limits-to-growth/" TargetMode="External"/><Relationship Id="rId19" Type="http://schemas.openxmlformats.org/officeDocument/2006/relationships/hyperlink" Target="file:///C:\wiki\Senior_Lecturer" TargetMode="External"/><Relationship Id="rId31" Type="http://schemas.openxmlformats.org/officeDocument/2006/relationships/hyperlink" Target="http://www.livescience.com/environment/080410-gw-cosmicray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implicityinstitute.org/wp-content/uploads/2011/04/CrashOnDemandSimplicityInstitute.pdf" TargetMode="External"/><Relationship Id="rId22" Type="http://schemas.openxmlformats.org/officeDocument/2006/relationships/hyperlink" Target="http://www.newparadigmjournal.com/May2007/earthprophecy.htm" TargetMode="External"/><Relationship Id="rId27" Type="http://schemas.openxmlformats.org/officeDocument/2006/relationships/hyperlink" Target="http://www.newparadigmjournal.com/May2007/earthprophecy.htm" TargetMode="External"/><Relationship Id="rId30" Type="http://schemas.openxmlformats.org/officeDocument/2006/relationships/hyperlink" Target="http://www.space.com/php/multimedia/imagegallery/igviewer.php?imgid=3549&amp;gid=262&amp;index=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46</Pages>
  <Words>47845</Words>
  <Characters>272718</Characters>
  <Application>Microsoft Office Word</Application>
  <DocSecurity>0</DocSecurity>
  <Lines>2272</Lines>
  <Paragraphs>639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319924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Birzer</dc:creator>
  <cp:keywords/>
  <dc:description/>
  <cp:lastModifiedBy>Alexandria</cp:lastModifiedBy>
  <cp:revision>1</cp:revision>
  <dcterms:created xsi:type="dcterms:W3CDTF">2017-07-02T18:07:00Z</dcterms:created>
  <dcterms:modified xsi:type="dcterms:W3CDTF">2017-07-02T18:14:00Z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