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B65" w:rsidRPr="00E254BC" w:rsidRDefault="00507B65" w:rsidP="00507B65">
      <w:pPr>
        <w:pStyle w:val="Heading2"/>
      </w:pPr>
      <w:r w:rsidRPr="00E254BC">
        <w:t xml:space="preserve">Links </w:t>
      </w:r>
    </w:p>
    <w:p w:rsidR="00507B65" w:rsidRDefault="00507B65" w:rsidP="00507B65">
      <w:pPr>
        <w:pStyle w:val="Heading3"/>
      </w:pPr>
      <w:r w:rsidRPr="00891295">
        <w:t xml:space="preserve">Art </w:t>
      </w:r>
      <w:r>
        <w:t>Link</w:t>
      </w:r>
    </w:p>
    <w:p w:rsidR="00507B65" w:rsidRPr="00C678C0" w:rsidRDefault="00507B65" w:rsidP="00507B65">
      <w:pPr>
        <w:pStyle w:val="Heading4"/>
      </w:pPr>
      <w:r>
        <w:t>The 1ac is not art, it’s an advertisement – their attempt to trade aesthetics for the ballot colludes with the project of commercialization that values artwork insofar as it has productive potential – this process of commodification renders existence banal and sterilized as we’re plunged into a sea of indifference</w:t>
      </w:r>
    </w:p>
    <w:p w:rsidR="00507B65" w:rsidRPr="00C678C0" w:rsidRDefault="00507B65" w:rsidP="00507B65">
      <w:r w:rsidRPr="005D5897">
        <w:rPr>
          <w:rStyle w:val="Style13ptBold"/>
        </w:rPr>
        <w:t>Baudrillard, 93</w:t>
      </w:r>
      <w:r>
        <w:t xml:space="preserve"> [</w:t>
      </w:r>
      <w:r w:rsidRPr="00C678C0">
        <w:t xml:space="preserve">Jean, </w:t>
      </w:r>
      <w:r>
        <w:t>“</w:t>
      </w:r>
      <w:r w:rsidRPr="005D5897">
        <w:rPr>
          <w:i/>
        </w:rPr>
        <w:t>The</w:t>
      </w:r>
      <w:r w:rsidRPr="00C678C0">
        <w:t xml:space="preserve"> </w:t>
      </w:r>
      <w:r w:rsidRPr="005D5897">
        <w:rPr>
          <w:i/>
        </w:rPr>
        <w:t>Transparency of Evil: Essays on Extreme Phenomena</w:t>
      </w:r>
      <w:r w:rsidRPr="00C678C0">
        <w:t>,</w:t>
      </w:r>
      <w:r>
        <w:t>”</w:t>
      </w:r>
      <w:r w:rsidRPr="00C678C0">
        <w:t xml:space="preserve"> </w:t>
      </w:r>
      <w:r>
        <w:t>pg. 14-5, //MW]</w:t>
      </w:r>
    </w:p>
    <w:p w:rsidR="00507B65" w:rsidRPr="0040180D" w:rsidRDefault="00507B65" w:rsidP="00507B65">
      <w:pPr>
        <w:rPr>
          <w:u w:val="single"/>
        </w:rPr>
      </w:pPr>
      <w:r w:rsidRPr="005D5897">
        <w:rPr>
          <w:rStyle w:val="StyleUnderline"/>
        </w:rPr>
        <w:t xml:space="preserve">We see </w:t>
      </w:r>
      <w:r w:rsidRPr="005D5897">
        <w:rPr>
          <w:rStyle w:val="Emphasis"/>
        </w:rPr>
        <w:t>Art proliferating</w:t>
      </w:r>
      <w:r w:rsidRPr="005D5897">
        <w:rPr>
          <w:rStyle w:val="StyleUnderline"/>
        </w:rPr>
        <w:t xml:space="preserve"> wherever we turn; talk about Art is </w:t>
      </w:r>
      <w:r w:rsidRPr="005D5897">
        <w:rPr>
          <w:rStyle w:val="Emphasis"/>
        </w:rPr>
        <w:t>increasing</w:t>
      </w:r>
      <w:r w:rsidRPr="005D5897">
        <w:rPr>
          <w:rStyle w:val="StyleUnderline"/>
        </w:rPr>
        <w:t xml:space="preserve"> even </w:t>
      </w:r>
      <w:r w:rsidRPr="005D5897">
        <w:rPr>
          <w:rStyle w:val="Emphasis"/>
        </w:rPr>
        <w:t>more rapidly</w:t>
      </w:r>
      <w:r w:rsidRPr="005D5897">
        <w:rPr>
          <w:rStyle w:val="StyleUnderline"/>
        </w:rPr>
        <w:t xml:space="preserve">. But the </w:t>
      </w:r>
      <w:r w:rsidRPr="005D5897">
        <w:rPr>
          <w:rStyle w:val="Emphasis"/>
        </w:rPr>
        <w:t>soul of Art</w:t>
      </w:r>
      <w:r w:rsidRPr="005D5897">
        <w:rPr>
          <w:rStyle w:val="StyleUnderline"/>
        </w:rPr>
        <w:t xml:space="preserve"> - Art as </w:t>
      </w:r>
      <w:r w:rsidRPr="005D5897">
        <w:rPr>
          <w:rStyle w:val="Emphasis"/>
        </w:rPr>
        <w:t>adventure</w:t>
      </w:r>
      <w:r w:rsidRPr="005D5897">
        <w:rPr>
          <w:rStyle w:val="StyleUnderline"/>
        </w:rPr>
        <w:t xml:space="preserve">, Art with its </w:t>
      </w:r>
      <w:r w:rsidRPr="005D5897">
        <w:rPr>
          <w:rStyle w:val="Emphasis"/>
        </w:rPr>
        <w:t>power of illusion,</w:t>
      </w:r>
      <w:r w:rsidRPr="005D5897">
        <w:rPr>
          <w:rStyle w:val="StyleUnderline"/>
        </w:rPr>
        <w:t xml:space="preserve"> its capacity for </w:t>
      </w:r>
      <w:r w:rsidRPr="005D5897">
        <w:rPr>
          <w:rStyle w:val="Emphasis"/>
        </w:rPr>
        <w:t>negating reality</w:t>
      </w:r>
      <w:r w:rsidRPr="005D5897">
        <w:rPr>
          <w:rStyle w:val="StyleUnderline"/>
        </w:rPr>
        <w:t xml:space="preserve">, for setting up an </w:t>
      </w:r>
      <w:r w:rsidRPr="005D5897">
        <w:rPr>
          <w:rStyle w:val="Emphasis"/>
        </w:rPr>
        <w:t>'other scene'</w:t>
      </w:r>
      <w:r w:rsidRPr="005D5897">
        <w:rPr>
          <w:rStyle w:val="StyleUnderline"/>
        </w:rPr>
        <w:t xml:space="preserve"> in opposition to reality, where things obey a </w:t>
      </w:r>
      <w:r w:rsidRPr="005D5897">
        <w:rPr>
          <w:rStyle w:val="Emphasis"/>
        </w:rPr>
        <w:t>higher set</w:t>
      </w:r>
      <w:r w:rsidRPr="005D5897">
        <w:rPr>
          <w:rStyle w:val="StyleUnderline"/>
        </w:rPr>
        <w:t xml:space="preserve"> of </w:t>
      </w:r>
      <w:r w:rsidRPr="005D5897">
        <w:rPr>
          <w:rStyle w:val="Emphasis"/>
        </w:rPr>
        <w:t>rules</w:t>
      </w:r>
      <w:r w:rsidRPr="005D5897">
        <w:rPr>
          <w:rStyle w:val="StyleUnderline"/>
        </w:rPr>
        <w:t xml:space="preserve">, a </w:t>
      </w:r>
      <w:r w:rsidRPr="005D5897">
        <w:rPr>
          <w:rStyle w:val="Emphasis"/>
        </w:rPr>
        <w:t>transcendent figure</w:t>
      </w:r>
      <w:r w:rsidRPr="005D5897">
        <w:rPr>
          <w:rStyle w:val="StyleUnderline"/>
        </w:rPr>
        <w:t xml:space="preserve"> in which beings, like line and colour on a canvas, are apt to </w:t>
      </w:r>
      <w:r w:rsidRPr="005D5897">
        <w:rPr>
          <w:rStyle w:val="Emphasis"/>
        </w:rPr>
        <w:t>lose their meaning</w:t>
      </w:r>
      <w:r w:rsidRPr="005D5897">
        <w:rPr>
          <w:rStyle w:val="StyleUnderline"/>
        </w:rPr>
        <w:t xml:space="preserve">, to </w:t>
      </w:r>
      <w:r w:rsidRPr="005D5897">
        <w:rPr>
          <w:rStyle w:val="Emphasis"/>
        </w:rPr>
        <w:t>extend themselves</w:t>
      </w:r>
      <w:r w:rsidRPr="005D5897">
        <w:rPr>
          <w:sz w:val="16"/>
        </w:rPr>
        <w:t xml:space="preserve"> beyond their own raison d'etre, and</w:t>
      </w:r>
      <w:r w:rsidRPr="005D5897">
        <w:rPr>
          <w:rStyle w:val="StyleUnderline"/>
        </w:rPr>
        <w:t xml:space="preserve">, in an </w:t>
      </w:r>
      <w:r w:rsidRPr="005D5897">
        <w:rPr>
          <w:rStyle w:val="Emphasis"/>
        </w:rPr>
        <w:t>urgent process</w:t>
      </w:r>
      <w:r w:rsidRPr="005D5897">
        <w:rPr>
          <w:rStyle w:val="StyleUnderline"/>
        </w:rPr>
        <w:t xml:space="preserve"> of </w:t>
      </w:r>
      <w:r w:rsidRPr="005D5897">
        <w:rPr>
          <w:rStyle w:val="Emphasis"/>
        </w:rPr>
        <w:t>seduction</w:t>
      </w:r>
      <w:r w:rsidRPr="005D5897">
        <w:rPr>
          <w:rStyle w:val="StyleUnderline"/>
        </w:rPr>
        <w:t xml:space="preserve">, to </w:t>
      </w:r>
      <w:r w:rsidRPr="005D5897">
        <w:rPr>
          <w:rStyle w:val="Emphasis"/>
        </w:rPr>
        <w:t>rediscover</w:t>
      </w:r>
      <w:r w:rsidRPr="005D5897">
        <w:rPr>
          <w:rStyle w:val="StyleUnderline"/>
        </w:rPr>
        <w:t xml:space="preserve"> their </w:t>
      </w:r>
      <w:r w:rsidRPr="005D5897">
        <w:rPr>
          <w:rStyle w:val="Emphasis"/>
        </w:rPr>
        <w:t>ideal form</w:t>
      </w:r>
      <w:r w:rsidRPr="005D5897">
        <w:rPr>
          <w:sz w:val="16"/>
        </w:rPr>
        <w:t xml:space="preserve"> (even though this form may be that of their own destruction) - </w:t>
      </w:r>
      <w:r w:rsidRPr="005D5897">
        <w:rPr>
          <w:rStyle w:val="StyleUnderline"/>
        </w:rPr>
        <w:t xml:space="preserve">in this sense, </w:t>
      </w:r>
      <w:r w:rsidRPr="005D5897">
        <w:rPr>
          <w:rStyle w:val="Emphasis"/>
        </w:rPr>
        <w:t>Art is gone</w:t>
      </w:r>
      <w:r w:rsidRPr="005D5897">
        <w:rPr>
          <w:rStyle w:val="StyleUnderline"/>
        </w:rPr>
        <w:t xml:space="preserve">. Art has disappeared as a </w:t>
      </w:r>
      <w:r w:rsidRPr="005D5897">
        <w:rPr>
          <w:rStyle w:val="Emphasis"/>
        </w:rPr>
        <w:t>symbolic</w:t>
      </w:r>
      <w:r w:rsidRPr="005D5897">
        <w:rPr>
          <w:rStyle w:val="StyleUnderline"/>
        </w:rPr>
        <w:t xml:space="preserve"> </w:t>
      </w:r>
      <w:r w:rsidRPr="005D5897">
        <w:rPr>
          <w:rStyle w:val="Emphasis"/>
        </w:rPr>
        <w:t>pact</w:t>
      </w:r>
      <w:r w:rsidRPr="005D5897">
        <w:rPr>
          <w:rStyle w:val="StyleUnderline"/>
        </w:rPr>
        <w:t xml:space="preserve">, as something thus </w:t>
      </w:r>
      <w:r w:rsidRPr="005D5897">
        <w:rPr>
          <w:rStyle w:val="Emphasis"/>
        </w:rPr>
        <w:t>clearly distinct</w:t>
      </w:r>
      <w:r w:rsidRPr="005D5897">
        <w:rPr>
          <w:rStyle w:val="StyleUnderline"/>
        </w:rPr>
        <w:t xml:space="preserve"> from that </w:t>
      </w:r>
      <w:r w:rsidRPr="005D5897">
        <w:rPr>
          <w:rStyle w:val="Emphasis"/>
        </w:rPr>
        <w:t>pure</w:t>
      </w:r>
      <w:r w:rsidRPr="005D5897">
        <w:rPr>
          <w:rStyle w:val="StyleUnderline"/>
        </w:rPr>
        <w:t xml:space="preserve"> and </w:t>
      </w:r>
      <w:r w:rsidRPr="005D5897">
        <w:rPr>
          <w:rStyle w:val="Emphasis"/>
        </w:rPr>
        <w:t>simple production</w:t>
      </w:r>
      <w:r w:rsidRPr="005D5897">
        <w:rPr>
          <w:rStyle w:val="StyleUnderline"/>
        </w:rPr>
        <w:t xml:space="preserve"> of aesthetic values, that proliferation of </w:t>
      </w:r>
      <w:r w:rsidRPr="005D5897">
        <w:rPr>
          <w:rStyle w:val="Emphasis"/>
        </w:rPr>
        <w:t>signs</w:t>
      </w:r>
      <w:r w:rsidRPr="005D5897">
        <w:rPr>
          <w:rStyle w:val="StyleUnderline"/>
        </w:rPr>
        <w:t xml:space="preserve"> </w:t>
      </w:r>
      <w:r w:rsidRPr="005D5897">
        <w:rPr>
          <w:rStyle w:val="Emphasis"/>
        </w:rPr>
        <w:t>ad infinitum</w:t>
      </w:r>
      <w:r w:rsidRPr="005D5897">
        <w:rPr>
          <w:rStyle w:val="StyleUnderline"/>
        </w:rPr>
        <w:t xml:space="preserve">, that recycling of </w:t>
      </w:r>
      <w:r w:rsidRPr="005D5897">
        <w:rPr>
          <w:rStyle w:val="Emphasis"/>
        </w:rPr>
        <w:t>past</w:t>
      </w:r>
      <w:r w:rsidRPr="005D5897">
        <w:rPr>
          <w:rStyle w:val="StyleUnderline"/>
        </w:rPr>
        <w:t xml:space="preserve"> and </w:t>
      </w:r>
      <w:r w:rsidRPr="005D5897">
        <w:rPr>
          <w:rStyle w:val="Emphasis"/>
        </w:rPr>
        <w:t>present</w:t>
      </w:r>
      <w:r>
        <w:rPr>
          <w:rStyle w:val="StyleUnderline"/>
        </w:rPr>
        <w:t xml:space="preserve"> forms, which we call </w:t>
      </w:r>
      <w:r w:rsidRPr="005D5897">
        <w:rPr>
          <w:rStyle w:val="Emphasis"/>
        </w:rPr>
        <w:t>'culture'</w:t>
      </w:r>
      <w:r w:rsidRPr="005D5897">
        <w:rPr>
          <w:rStyle w:val="StyleUnderline"/>
        </w:rPr>
        <w:t xml:space="preserve">. There are no more </w:t>
      </w:r>
      <w:r w:rsidRPr="005D5897">
        <w:rPr>
          <w:rStyle w:val="Emphasis"/>
        </w:rPr>
        <w:t>fundamental rules</w:t>
      </w:r>
      <w:r w:rsidRPr="005D5897">
        <w:rPr>
          <w:rStyle w:val="StyleUnderline"/>
        </w:rPr>
        <w:t xml:space="preserve">, no more </w:t>
      </w:r>
      <w:r w:rsidRPr="005D5897">
        <w:rPr>
          <w:rStyle w:val="Emphasis"/>
        </w:rPr>
        <w:t>criteria</w:t>
      </w:r>
      <w:r w:rsidRPr="005D5897">
        <w:rPr>
          <w:rStyle w:val="StyleUnderline"/>
        </w:rPr>
        <w:t xml:space="preserve"> of </w:t>
      </w:r>
      <w:r w:rsidRPr="005D5897">
        <w:rPr>
          <w:rStyle w:val="Emphasis"/>
        </w:rPr>
        <w:t>judgement</w:t>
      </w:r>
      <w:r w:rsidRPr="005D5897">
        <w:rPr>
          <w:rStyle w:val="StyleUnderline"/>
        </w:rPr>
        <w:t xml:space="preserve"> or of pleasure. In the </w:t>
      </w:r>
      <w:r w:rsidRPr="005D5897">
        <w:rPr>
          <w:rStyle w:val="Emphasis"/>
        </w:rPr>
        <w:t>aesthetic realm</w:t>
      </w:r>
      <w:r w:rsidRPr="005D5897">
        <w:rPr>
          <w:rStyle w:val="StyleUnderline"/>
        </w:rPr>
        <w:t xml:space="preserve"> of today there is no longer </w:t>
      </w:r>
      <w:r w:rsidRPr="005D5897">
        <w:rPr>
          <w:rStyle w:val="Emphasis"/>
        </w:rPr>
        <w:t>any God</w:t>
      </w:r>
      <w:r w:rsidRPr="005D5897">
        <w:rPr>
          <w:rStyle w:val="StyleUnderline"/>
        </w:rPr>
        <w:t xml:space="preserve"> to re</w:t>
      </w:r>
      <w:r>
        <w:rPr>
          <w:rStyle w:val="StyleUnderline"/>
        </w:rPr>
        <w:t>cognize his own</w:t>
      </w:r>
      <w:r w:rsidRPr="005D5897">
        <w:rPr>
          <w:sz w:val="16"/>
        </w:rPr>
        <w:t xml:space="preserve">. Or, to use a different metaphor, </w:t>
      </w:r>
      <w:r w:rsidRPr="005D5897">
        <w:rPr>
          <w:rStyle w:val="StyleUnderline"/>
        </w:rPr>
        <w:t xml:space="preserve">there is no </w:t>
      </w:r>
      <w:r w:rsidRPr="005D5897">
        <w:rPr>
          <w:rStyle w:val="Emphasis"/>
        </w:rPr>
        <w:t>gold standard</w:t>
      </w:r>
      <w:r w:rsidRPr="005D5897">
        <w:rPr>
          <w:rStyle w:val="StyleUnderline"/>
        </w:rPr>
        <w:t xml:space="preserve"> of </w:t>
      </w:r>
      <w:r w:rsidRPr="005D5897">
        <w:rPr>
          <w:rStyle w:val="Emphasis"/>
        </w:rPr>
        <w:t>aesthetic judgement</w:t>
      </w:r>
      <w:r w:rsidRPr="005D5897">
        <w:rPr>
          <w:rStyle w:val="StyleUnderline"/>
        </w:rPr>
        <w:t xml:space="preserve"> or </w:t>
      </w:r>
      <w:r w:rsidRPr="005D5897">
        <w:rPr>
          <w:rStyle w:val="Emphasis"/>
        </w:rPr>
        <w:t>pleasure</w:t>
      </w:r>
      <w:r w:rsidRPr="005D5897">
        <w:rPr>
          <w:rStyle w:val="StyleUnderline"/>
        </w:rPr>
        <w:t xml:space="preserve">. The situation resembles that of a </w:t>
      </w:r>
      <w:r w:rsidRPr="005D5897">
        <w:rPr>
          <w:rStyle w:val="Emphasis"/>
        </w:rPr>
        <w:t>currency</w:t>
      </w:r>
      <w:r w:rsidRPr="005D5897">
        <w:rPr>
          <w:rStyle w:val="StyleUnderline"/>
        </w:rPr>
        <w:t xml:space="preserve"> which may not be </w:t>
      </w:r>
      <w:r w:rsidRPr="005D5897">
        <w:rPr>
          <w:rStyle w:val="Emphasis"/>
        </w:rPr>
        <w:t>exchanged</w:t>
      </w:r>
      <w:r w:rsidRPr="005D5897">
        <w:rPr>
          <w:rStyle w:val="StyleUnderline"/>
        </w:rPr>
        <w:t xml:space="preserve"> : it can </w:t>
      </w:r>
      <w:r w:rsidRPr="005D5897">
        <w:rPr>
          <w:rStyle w:val="Emphasis"/>
        </w:rPr>
        <w:t>only float,</w:t>
      </w:r>
      <w:r w:rsidRPr="005D5897">
        <w:rPr>
          <w:rStyle w:val="StyleUnderline"/>
        </w:rPr>
        <w:t xml:space="preserve"> its only reference itself, impossible to </w:t>
      </w:r>
      <w:r w:rsidRPr="005D5897">
        <w:rPr>
          <w:rStyle w:val="Emphasis"/>
        </w:rPr>
        <w:t>convert</w:t>
      </w:r>
      <w:r w:rsidRPr="005D5897">
        <w:rPr>
          <w:rStyle w:val="StyleUnderline"/>
        </w:rPr>
        <w:t xml:space="preserve"> into </w:t>
      </w:r>
      <w:r w:rsidRPr="005D5897">
        <w:rPr>
          <w:rStyle w:val="Emphasis"/>
        </w:rPr>
        <w:t>real value</w:t>
      </w:r>
      <w:r w:rsidRPr="005D5897">
        <w:rPr>
          <w:rStyle w:val="StyleUnderline"/>
        </w:rPr>
        <w:t xml:space="preserve"> or </w:t>
      </w:r>
      <w:r w:rsidRPr="005D5897">
        <w:rPr>
          <w:rStyle w:val="Emphasis"/>
        </w:rPr>
        <w:t>wealth</w:t>
      </w:r>
      <w:r w:rsidRPr="005D5897">
        <w:rPr>
          <w:rStyle w:val="StyleUnderline"/>
        </w:rPr>
        <w:t>. Art</w:t>
      </w:r>
      <w:r w:rsidRPr="005D5897">
        <w:rPr>
          <w:sz w:val="16"/>
        </w:rPr>
        <w:t xml:space="preserve">, too, </w:t>
      </w:r>
      <w:r w:rsidRPr="005D5897">
        <w:rPr>
          <w:rStyle w:val="StyleUnderline"/>
        </w:rPr>
        <w:t xml:space="preserve">must </w:t>
      </w:r>
      <w:r w:rsidRPr="005D5897">
        <w:rPr>
          <w:rStyle w:val="Emphasis"/>
        </w:rPr>
        <w:t>circulate</w:t>
      </w:r>
      <w:r w:rsidRPr="005D5897">
        <w:rPr>
          <w:rStyle w:val="StyleUnderline"/>
        </w:rPr>
        <w:t xml:space="preserve"> at </w:t>
      </w:r>
      <w:r w:rsidRPr="005D5897">
        <w:rPr>
          <w:rStyle w:val="Emphasis"/>
        </w:rPr>
        <w:t>top speed</w:t>
      </w:r>
      <w:r w:rsidRPr="005D5897">
        <w:rPr>
          <w:rStyle w:val="StyleUnderline"/>
        </w:rPr>
        <w:t xml:space="preserve">, and is </w:t>
      </w:r>
      <w:r w:rsidRPr="005D5897">
        <w:rPr>
          <w:rStyle w:val="Emphasis"/>
        </w:rPr>
        <w:t>impossible to exchange</w:t>
      </w:r>
      <w:r w:rsidRPr="005D5897">
        <w:rPr>
          <w:rStyle w:val="StyleUnderline"/>
        </w:rPr>
        <w:t xml:space="preserve">. 'Works' of art are indeed no longer exchanged, whether for each other or against a </w:t>
      </w:r>
      <w:r w:rsidRPr="005D5897">
        <w:rPr>
          <w:rStyle w:val="Emphasis"/>
        </w:rPr>
        <w:t>referential value</w:t>
      </w:r>
      <w:r w:rsidRPr="005D5897">
        <w:rPr>
          <w:rStyle w:val="StyleUnderline"/>
        </w:rPr>
        <w:t xml:space="preserve">. </w:t>
      </w:r>
      <w:r w:rsidRPr="005D5897">
        <w:rPr>
          <w:sz w:val="16"/>
        </w:rPr>
        <w:t xml:space="preserve">They no longer have that secret collusiveness which is the strength of a culture. </w:t>
      </w:r>
      <w:r w:rsidRPr="005D5897">
        <w:rPr>
          <w:rStyle w:val="StyleUnderline"/>
        </w:rPr>
        <w:t xml:space="preserve">We no longer read such works - we merely </w:t>
      </w:r>
      <w:r w:rsidRPr="005D5897">
        <w:rPr>
          <w:rStyle w:val="Emphasis"/>
        </w:rPr>
        <w:t>decode them</w:t>
      </w:r>
      <w:r w:rsidRPr="005D5897">
        <w:rPr>
          <w:rStyle w:val="StyleUnderline"/>
        </w:rPr>
        <w:t xml:space="preserve"> according to ever more </w:t>
      </w:r>
      <w:r w:rsidRPr="005D5897">
        <w:rPr>
          <w:rStyle w:val="Emphasis"/>
        </w:rPr>
        <w:t>contradictory criteria</w:t>
      </w:r>
      <w:r w:rsidRPr="005D5897">
        <w:rPr>
          <w:rStyle w:val="StyleUnderline"/>
        </w:rPr>
        <w:t>.</w:t>
      </w:r>
      <w:r w:rsidRPr="005D5897">
        <w:rPr>
          <w:sz w:val="16"/>
        </w:rPr>
        <w:t xml:space="preserve"> Nothing in this sphere conflicts with anything else. Neo-Geometrism, Neo-Expressionism, New Abstraction, New Representationalism - all coexist with a marvellous facility amid general indifference. </w:t>
      </w:r>
      <w:r w:rsidRPr="005D5897">
        <w:rPr>
          <w:rStyle w:val="StyleUnderline"/>
        </w:rPr>
        <w:t xml:space="preserve">It is only because none of these tendencies has </w:t>
      </w:r>
      <w:r w:rsidRPr="005D5897">
        <w:rPr>
          <w:rStyle w:val="Emphasis"/>
        </w:rPr>
        <w:t>any soul</w:t>
      </w:r>
      <w:r w:rsidRPr="005D5897">
        <w:rPr>
          <w:rStyle w:val="StyleUnderline"/>
        </w:rPr>
        <w:t xml:space="preserve"> of its own that they can all </w:t>
      </w:r>
      <w:r w:rsidRPr="005D5897">
        <w:rPr>
          <w:rStyle w:val="Emphasis"/>
        </w:rPr>
        <w:t>inhabit</w:t>
      </w:r>
      <w:r w:rsidRPr="005D5897">
        <w:rPr>
          <w:rStyle w:val="StyleUnderline"/>
        </w:rPr>
        <w:t xml:space="preserve"> the same </w:t>
      </w:r>
      <w:r w:rsidRPr="005D5897">
        <w:rPr>
          <w:rStyle w:val="Emphasis"/>
        </w:rPr>
        <w:t>cultural space;</w:t>
      </w:r>
      <w:r w:rsidRPr="005D5897">
        <w:rPr>
          <w:rStyle w:val="StyleUnderline"/>
        </w:rPr>
        <w:t xml:space="preserve"> only because they arouse nothing but </w:t>
      </w:r>
      <w:r w:rsidRPr="005D5897">
        <w:rPr>
          <w:rStyle w:val="Emphasis"/>
        </w:rPr>
        <w:t>profound indifference</w:t>
      </w:r>
      <w:r w:rsidRPr="005D5897">
        <w:rPr>
          <w:rStyle w:val="StyleUnderline"/>
        </w:rPr>
        <w:t xml:space="preserve"> in us that we can </w:t>
      </w:r>
      <w:r w:rsidRPr="005D5897">
        <w:rPr>
          <w:rStyle w:val="Emphasis"/>
        </w:rPr>
        <w:t>accept them</w:t>
      </w:r>
      <w:r w:rsidRPr="005D5897">
        <w:rPr>
          <w:rStyle w:val="StyleUnderline"/>
        </w:rPr>
        <w:t xml:space="preserve"> all </w:t>
      </w:r>
      <w:r w:rsidRPr="005D5897">
        <w:rPr>
          <w:rStyle w:val="Emphasis"/>
        </w:rPr>
        <w:t>simultaneously</w:t>
      </w:r>
      <w:r w:rsidRPr="005D5897">
        <w:rPr>
          <w:rStyle w:val="StyleUnderline"/>
        </w:rPr>
        <w:t xml:space="preserve">. The art world presents a </w:t>
      </w:r>
      <w:r w:rsidRPr="005D5897">
        <w:rPr>
          <w:rStyle w:val="Emphasis"/>
        </w:rPr>
        <w:t>curious aspect.</w:t>
      </w:r>
      <w:r w:rsidRPr="005D5897">
        <w:rPr>
          <w:rStyle w:val="StyleUnderline"/>
        </w:rPr>
        <w:t xml:space="preserve"> It is as though </w:t>
      </w:r>
      <w:r w:rsidRPr="005D5897">
        <w:rPr>
          <w:rStyle w:val="Emphasis"/>
        </w:rPr>
        <w:t>art</w:t>
      </w:r>
      <w:r w:rsidRPr="005D5897">
        <w:rPr>
          <w:rStyle w:val="StyleUnderline"/>
        </w:rPr>
        <w:t xml:space="preserve"> and </w:t>
      </w:r>
      <w:r w:rsidRPr="005D5897">
        <w:rPr>
          <w:rStyle w:val="Emphasis"/>
        </w:rPr>
        <w:t>artistic</w:t>
      </w:r>
      <w:r w:rsidRPr="005D5897">
        <w:rPr>
          <w:rStyle w:val="StyleUnderline"/>
        </w:rPr>
        <w:t xml:space="preserve"> </w:t>
      </w:r>
      <w:r w:rsidRPr="005D5897">
        <w:rPr>
          <w:rStyle w:val="Emphasis"/>
        </w:rPr>
        <w:t>inspiration</w:t>
      </w:r>
      <w:r w:rsidRPr="005D5897">
        <w:rPr>
          <w:rStyle w:val="StyleUnderline"/>
        </w:rPr>
        <w:t xml:space="preserve"> had entered a </w:t>
      </w:r>
      <w:r w:rsidRPr="005D5897">
        <w:rPr>
          <w:rStyle w:val="Emphasis"/>
        </w:rPr>
        <w:t>kind of stasis</w:t>
      </w:r>
      <w:r w:rsidRPr="005D5897">
        <w:rPr>
          <w:rStyle w:val="StyleUnderline"/>
        </w:rPr>
        <w:t xml:space="preserve"> - as though everything which had </w:t>
      </w:r>
      <w:r w:rsidRPr="005D5897">
        <w:rPr>
          <w:rStyle w:val="Emphasis"/>
        </w:rPr>
        <w:t>developed magnificently</w:t>
      </w:r>
      <w:r w:rsidRPr="005D5897">
        <w:rPr>
          <w:rStyle w:val="StyleUnderline"/>
        </w:rPr>
        <w:t xml:space="preserve"> over </w:t>
      </w:r>
      <w:r w:rsidRPr="005D5897">
        <w:rPr>
          <w:rStyle w:val="Emphasis"/>
        </w:rPr>
        <w:t>several centuries</w:t>
      </w:r>
      <w:r w:rsidRPr="005D5897">
        <w:rPr>
          <w:rStyle w:val="StyleUnderline"/>
        </w:rPr>
        <w:t xml:space="preserve"> had suddenly been </w:t>
      </w:r>
      <w:r w:rsidRPr="005D5897">
        <w:rPr>
          <w:rStyle w:val="Emphasis"/>
        </w:rPr>
        <w:t>immobilized</w:t>
      </w:r>
      <w:r w:rsidRPr="005D5897">
        <w:rPr>
          <w:rStyle w:val="StyleUnderline"/>
        </w:rPr>
        <w:t xml:space="preserve">, </w:t>
      </w:r>
      <w:r w:rsidRPr="005D5897">
        <w:rPr>
          <w:rStyle w:val="Emphasis"/>
        </w:rPr>
        <w:t>paralysed</w:t>
      </w:r>
      <w:r w:rsidRPr="005D5897">
        <w:rPr>
          <w:rStyle w:val="StyleUnderline"/>
        </w:rPr>
        <w:t xml:space="preserve"> by its own </w:t>
      </w:r>
      <w:r w:rsidRPr="005D5897">
        <w:rPr>
          <w:rStyle w:val="Emphasis"/>
        </w:rPr>
        <w:t>image</w:t>
      </w:r>
      <w:r w:rsidRPr="005D5897">
        <w:rPr>
          <w:rStyle w:val="StyleUnderline"/>
        </w:rPr>
        <w:t xml:space="preserve"> and its own </w:t>
      </w:r>
      <w:r w:rsidRPr="005D5897">
        <w:rPr>
          <w:rStyle w:val="Emphasis"/>
        </w:rPr>
        <w:t>riches</w:t>
      </w:r>
      <w:r w:rsidRPr="005D5897">
        <w:rPr>
          <w:rStyle w:val="StyleUnderline"/>
        </w:rPr>
        <w:t xml:space="preserve">. Behind the whole </w:t>
      </w:r>
      <w:r w:rsidRPr="005D5897">
        <w:rPr>
          <w:rStyle w:val="Emphasis"/>
        </w:rPr>
        <w:t>convulsive movement</w:t>
      </w:r>
      <w:r w:rsidRPr="005D5897">
        <w:rPr>
          <w:rStyle w:val="StyleUnderline"/>
        </w:rPr>
        <w:t xml:space="preserve"> of </w:t>
      </w:r>
      <w:r w:rsidRPr="005D5897">
        <w:rPr>
          <w:rStyle w:val="Emphasis"/>
        </w:rPr>
        <w:t>modern art</w:t>
      </w:r>
      <w:r w:rsidRPr="005D5897">
        <w:rPr>
          <w:rStyle w:val="StyleUnderline"/>
        </w:rPr>
        <w:t xml:space="preserve"> lies a kind of </w:t>
      </w:r>
      <w:r w:rsidRPr="005D5897">
        <w:rPr>
          <w:rStyle w:val="Emphasis"/>
        </w:rPr>
        <w:t>inertia</w:t>
      </w:r>
      <w:r w:rsidRPr="005D5897">
        <w:rPr>
          <w:rStyle w:val="StyleUnderline"/>
        </w:rPr>
        <w:t xml:space="preserve">, something that can </w:t>
      </w:r>
      <w:r w:rsidRPr="005D5897">
        <w:rPr>
          <w:rStyle w:val="Emphasis"/>
        </w:rPr>
        <w:t>no</w:t>
      </w:r>
      <w:r w:rsidRPr="005D5897">
        <w:rPr>
          <w:rStyle w:val="StyleUnderline"/>
        </w:rPr>
        <w:t xml:space="preserve"> </w:t>
      </w:r>
      <w:r w:rsidRPr="005D5897">
        <w:rPr>
          <w:rStyle w:val="Emphasis"/>
        </w:rPr>
        <w:t>longer transcend itself</w:t>
      </w:r>
      <w:r w:rsidRPr="005D5897">
        <w:rPr>
          <w:rStyle w:val="StyleUnderline"/>
        </w:rPr>
        <w:t xml:space="preserve"> and has therefore turned </w:t>
      </w:r>
      <w:r w:rsidRPr="005D5897">
        <w:rPr>
          <w:rStyle w:val="Emphasis"/>
        </w:rPr>
        <w:t>in upon itself,</w:t>
      </w:r>
      <w:r w:rsidRPr="005D5897">
        <w:rPr>
          <w:rStyle w:val="StyleUnderline"/>
        </w:rPr>
        <w:t xml:space="preserve"> merely repeating itself at a </w:t>
      </w:r>
      <w:r w:rsidRPr="005D5897">
        <w:rPr>
          <w:rStyle w:val="Emphasis"/>
        </w:rPr>
        <w:t>faster</w:t>
      </w:r>
      <w:r w:rsidRPr="005D5897">
        <w:rPr>
          <w:rStyle w:val="StyleUnderline"/>
        </w:rPr>
        <w:t xml:space="preserve"> and </w:t>
      </w:r>
      <w:r w:rsidRPr="005D5897">
        <w:rPr>
          <w:rStyle w:val="Emphasis"/>
        </w:rPr>
        <w:t>faster rate</w:t>
      </w:r>
      <w:r w:rsidRPr="005D5897">
        <w:rPr>
          <w:rStyle w:val="StyleUnderline"/>
        </w:rPr>
        <w:t>. On the one hand,</w:t>
      </w:r>
      <w:r w:rsidRPr="005D5897">
        <w:rPr>
          <w:sz w:val="16"/>
        </w:rPr>
        <w:t xml:space="preserve"> then, </w:t>
      </w:r>
      <w:r w:rsidRPr="005D5897">
        <w:rPr>
          <w:rStyle w:val="StyleUnderline"/>
        </w:rPr>
        <w:t xml:space="preserve">a </w:t>
      </w:r>
      <w:r w:rsidRPr="005D5897">
        <w:rPr>
          <w:rStyle w:val="Emphasis"/>
        </w:rPr>
        <w:t>stasis</w:t>
      </w:r>
      <w:r w:rsidRPr="005D5897">
        <w:rPr>
          <w:rStyle w:val="StyleUnderline"/>
        </w:rPr>
        <w:t xml:space="preserve"> of the </w:t>
      </w:r>
      <w:r w:rsidRPr="005D5897">
        <w:rPr>
          <w:rStyle w:val="Emphasis"/>
        </w:rPr>
        <w:t>living form</w:t>
      </w:r>
      <w:r w:rsidRPr="005D5897">
        <w:rPr>
          <w:rStyle w:val="StyleUnderline"/>
        </w:rPr>
        <w:t xml:space="preserve"> of </w:t>
      </w:r>
      <w:r w:rsidRPr="005D5897">
        <w:rPr>
          <w:rStyle w:val="Emphasis"/>
        </w:rPr>
        <w:t>art</w:t>
      </w:r>
      <w:r w:rsidRPr="005D5897">
        <w:rPr>
          <w:rStyle w:val="StyleUnderline"/>
        </w:rPr>
        <w:t xml:space="preserve">, and at the same time a </w:t>
      </w:r>
      <w:r w:rsidRPr="005D5897">
        <w:rPr>
          <w:rStyle w:val="Emphasis"/>
        </w:rPr>
        <w:t>proliferative tendency</w:t>
      </w:r>
      <w:r w:rsidRPr="005D5897">
        <w:rPr>
          <w:rStyle w:val="StyleUnderline"/>
        </w:rPr>
        <w:t xml:space="preserve">, </w:t>
      </w:r>
      <w:r w:rsidRPr="005D5897">
        <w:rPr>
          <w:rStyle w:val="Emphasis"/>
        </w:rPr>
        <w:t>wild hyperbole</w:t>
      </w:r>
      <w:r w:rsidRPr="005D5897">
        <w:rPr>
          <w:rStyle w:val="StyleUnderline"/>
        </w:rPr>
        <w:t xml:space="preserve">, and </w:t>
      </w:r>
      <w:r w:rsidRPr="005D5897">
        <w:rPr>
          <w:rStyle w:val="Emphasis"/>
        </w:rPr>
        <w:t>endless variations</w:t>
      </w:r>
      <w:r w:rsidRPr="005D5897">
        <w:rPr>
          <w:rStyle w:val="StyleUnderline"/>
        </w:rPr>
        <w:t xml:space="preserve"> on all earlier forms</w:t>
      </w:r>
      <w:r w:rsidRPr="005D5897">
        <w:rPr>
          <w:sz w:val="16"/>
        </w:rPr>
        <w:t xml:space="preserve"> (the life, moving of itself, of that which is dead)  All this is logical enough: </w:t>
      </w:r>
      <w:r w:rsidRPr="005D5897">
        <w:rPr>
          <w:rStyle w:val="StyleUnderline"/>
        </w:rPr>
        <w:t xml:space="preserve">where there is </w:t>
      </w:r>
      <w:r w:rsidRPr="005D5897">
        <w:rPr>
          <w:rStyle w:val="Emphasis"/>
        </w:rPr>
        <w:t>stasis</w:t>
      </w:r>
      <w:r w:rsidRPr="005D5897">
        <w:rPr>
          <w:rStyle w:val="StyleUnderline"/>
        </w:rPr>
        <w:t xml:space="preserve">, there is </w:t>
      </w:r>
      <w:r w:rsidRPr="005D5897">
        <w:rPr>
          <w:rStyle w:val="Emphasis"/>
        </w:rPr>
        <w:t>metastasis</w:t>
      </w:r>
      <w:r w:rsidRPr="005D5897">
        <w:rPr>
          <w:sz w:val="16"/>
        </w:rPr>
        <w:t xml:space="preserve">. When a living form becomes disordered, when (as in cancer) a genetically determined set of rules ceases to function, the cells begin to proliferate chaotically . </w:t>
      </w:r>
      <w:r w:rsidRPr="005D5897">
        <w:rPr>
          <w:rStyle w:val="StyleUnderline"/>
        </w:rPr>
        <w:t xml:space="preserve">Just as some </w:t>
      </w:r>
      <w:r w:rsidRPr="005D5897">
        <w:rPr>
          <w:rStyle w:val="Emphasis"/>
        </w:rPr>
        <w:t>biological disorders</w:t>
      </w:r>
      <w:r w:rsidRPr="005D5897">
        <w:rPr>
          <w:rStyle w:val="StyleUnderline"/>
        </w:rPr>
        <w:t xml:space="preserve"> indicate a break in the genetic code, so the </w:t>
      </w:r>
      <w:r w:rsidRPr="005D5897">
        <w:rPr>
          <w:rStyle w:val="Emphasis"/>
        </w:rPr>
        <w:t>present disorder</w:t>
      </w:r>
      <w:r w:rsidRPr="005D5897">
        <w:rPr>
          <w:rStyle w:val="StyleUnderline"/>
        </w:rPr>
        <w:t xml:space="preserve"> in </w:t>
      </w:r>
      <w:r w:rsidRPr="005D5897">
        <w:rPr>
          <w:rStyle w:val="Emphasis"/>
        </w:rPr>
        <w:t>art</w:t>
      </w:r>
      <w:r w:rsidRPr="005D5897">
        <w:rPr>
          <w:rStyle w:val="StyleUnderline"/>
        </w:rPr>
        <w:t xml:space="preserve"> may be interpreted as a </w:t>
      </w:r>
      <w:r w:rsidRPr="005D5897">
        <w:rPr>
          <w:rStyle w:val="Emphasis"/>
        </w:rPr>
        <w:t>fundamental</w:t>
      </w:r>
      <w:r w:rsidRPr="005D5897">
        <w:rPr>
          <w:rStyle w:val="StyleUnderline"/>
        </w:rPr>
        <w:t xml:space="preserve"> </w:t>
      </w:r>
      <w:r w:rsidRPr="005D5897">
        <w:rPr>
          <w:rStyle w:val="Emphasis"/>
        </w:rPr>
        <w:t>break</w:t>
      </w:r>
      <w:r w:rsidRPr="005D5897">
        <w:rPr>
          <w:rStyle w:val="StyleUnderline"/>
        </w:rPr>
        <w:t xml:space="preserve"> in the secret code of </w:t>
      </w:r>
      <w:r w:rsidRPr="005D5897">
        <w:rPr>
          <w:rStyle w:val="Emphasis"/>
        </w:rPr>
        <w:t>aesthetics</w:t>
      </w:r>
      <w:r w:rsidRPr="005D5897">
        <w:rPr>
          <w:rStyle w:val="StyleUnderline"/>
        </w:rPr>
        <w:t xml:space="preserve">. By its liberation of </w:t>
      </w:r>
      <w:r w:rsidRPr="00F67E21">
        <w:rPr>
          <w:rStyle w:val="Emphasis"/>
        </w:rPr>
        <w:t>form</w:t>
      </w:r>
      <w:r w:rsidRPr="005D5897">
        <w:rPr>
          <w:rStyle w:val="StyleUnderline"/>
        </w:rPr>
        <w:t xml:space="preserve">, </w:t>
      </w:r>
      <w:r w:rsidRPr="00F67E21">
        <w:rPr>
          <w:rStyle w:val="Emphasis"/>
        </w:rPr>
        <w:t>line</w:t>
      </w:r>
      <w:r w:rsidRPr="005D5897">
        <w:rPr>
          <w:rStyle w:val="StyleUnderline"/>
        </w:rPr>
        <w:t xml:space="preserve">, </w:t>
      </w:r>
      <w:r w:rsidRPr="00F67E21">
        <w:rPr>
          <w:rStyle w:val="Emphasis"/>
        </w:rPr>
        <w:t>colour</w:t>
      </w:r>
      <w:r w:rsidRPr="005D5897">
        <w:rPr>
          <w:rStyle w:val="StyleUnderline"/>
        </w:rPr>
        <w:t xml:space="preserve">, and </w:t>
      </w:r>
      <w:r w:rsidRPr="00F67E21">
        <w:rPr>
          <w:rStyle w:val="Emphasis"/>
        </w:rPr>
        <w:t>aesthetic notions</w:t>
      </w:r>
      <w:r w:rsidRPr="005D5897">
        <w:rPr>
          <w:rStyle w:val="StyleUnderline"/>
        </w:rPr>
        <w:t xml:space="preserve"> </w:t>
      </w:r>
      <w:r w:rsidRPr="005D5897">
        <w:rPr>
          <w:sz w:val="16"/>
        </w:rPr>
        <w:t xml:space="preserve">- as by its mixing up of all cultures, all styles - </w:t>
      </w:r>
      <w:r w:rsidRPr="005D5897">
        <w:rPr>
          <w:rStyle w:val="StyleUnderline"/>
        </w:rPr>
        <w:t xml:space="preserve">our society has given rise to a </w:t>
      </w:r>
      <w:r w:rsidRPr="00F67E21">
        <w:rPr>
          <w:rStyle w:val="Emphasis"/>
        </w:rPr>
        <w:t>general aestheticization</w:t>
      </w:r>
      <w:r w:rsidRPr="005D5897">
        <w:rPr>
          <w:rStyle w:val="StyleUnderline"/>
        </w:rPr>
        <w:t>: all forms of culture</w:t>
      </w:r>
      <w:r w:rsidRPr="005D5897">
        <w:rPr>
          <w:sz w:val="16"/>
        </w:rPr>
        <w:t xml:space="preserve"> - not excluding anti-cultural ones - </w:t>
      </w:r>
      <w:r w:rsidRPr="005D5897">
        <w:rPr>
          <w:rStyle w:val="StyleUnderline"/>
        </w:rPr>
        <w:t xml:space="preserve">are </w:t>
      </w:r>
      <w:r w:rsidRPr="00F67E21">
        <w:rPr>
          <w:rStyle w:val="Emphasis"/>
        </w:rPr>
        <w:t>promoted</w:t>
      </w:r>
      <w:r w:rsidRPr="005D5897">
        <w:rPr>
          <w:rStyle w:val="StyleUnderline"/>
        </w:rPr>
        <w:t xml:space="preserve"> and all models of </w:t>
      </w:r>
      <w:r w:rsidRPr="00F67E21">
        <w:rPr>
          <w:rStyle w:val="Emphasis"/>
        </w:rPr>
        <w:t>representation</w:t>
      </w:r>
      <w:r w:rsidRPr="005D5897">
        <w:rPr>
          <w:rStyle w:val="StyleUnderline"/>
        </w:rPr>
        <w:t xml:space="preserve"> and </w:t>
      </w:r>
      <w:r w:rsidRPr="00F67E21">
        <w:rPr>
          <w:rStyle w:val="Emphasis"/>
        </w:rPr>
        <w:t>anti-representation</w:t>
      </w:r>
      <w:r w:rsidRPr="005D5897">
        <w:rPr>
          <w:rStyle w:val="StyleUnderline"/>
        </w:rPr>
        <w:t xml:space="preserve"> are taken on board. Whereas art was once </w:t>
      </w:r>
      <w:r w:rsidRPr="00F67E21">
        <w:rPr>
          <w:rStyle w:val="Emphasis"/>
        </w:rPr>
        <w:t>essentially a utopia</w:t>
      </w:r>
      <w:r w:rsidRPr="005D5897">
        <w:rPr>
          <w:rStyle w:val="StyleUnderline"/>
        </w:rPr>
        <w:t xml:space="preserve"> - that is to say, </w:t>
      </w:r>
      <w:r w:rsidRPr="00F67E21">
        <w:rPr>
          <w:rStyle w:val="Emphasis"/>
        </w:rPr>
        <w:t>ultimately unrealizable</w:t>
      </w:r>
      <w:r w:rsidRPr="005D5897">
        <w:rPr>
          <w:rStyle w:val="StyleUnderline"/>
        </w:rPr>
        <w:t xml:space="preserve"> - today this utopia has been </w:t>
      </w:r>
      <w:r w:rsidRPr="00F67E21">
        <w:rPr>
          <w:rStyle w:val="Emphasis"/>
        </w:rPr>
        <w:t>realized</w:t>
      </w:r>
      <w:r w:rsidRPr="005D5897">
        <w:rPr>
          <w:rStyle w:val="StyleUnderline"/>
        </w:rPr>
        <w:t xml:space="preserve"> : thanks to the </w:t>
      </w:r>
      <w:r w:rsidRPr="00F67E21">
        <w:rPr>
          <w:rStyle w:val="Emphasis"/>
        </w:rPr>
        <w:t>media</w:t>
      </w:r>
      <w:r w:rsidRPr="005D5897">
        <w:rPr>
          <w:rStyle w:val="StyleUnderline"/>
        </w:rPr>
        <w:t xml:space="preserve">, computer </w:t>
      </w:r>
      <w:r w:rsidRPr="00F67E21">
        <w:rPr>
          <w:rStyle w:val="Emphasis"/>
        </w:rPr>
        <w:t>science</w:t>
      </w:r>
      <w:r w:rsidRPr="005D5897">
        <w:rPr>
          <w:rStyle w:val="StyleUnderline"/>
        </w:rPr>
        <w:t xml:space="preserve"> and </w:t>
      </w:r>
      <w:r w:rsidRPr="00F67E21">
        <w:rPr>
          <w:rStyle w:val="Emphasis"/>
        </w:rPr>
        <w:t>video technology</w:t>
      </w:r>
      <w:r w:rsidRPr="005D5897">
        <w:rPr>
          <w:rStyle w:val="StyleUnderline"/>
        </w:rPr>
        <w:t xml:space="preserve">, everyone is now </w:t>
      </w:r>
      <w:r w:rsidRPr="00F67E21">
        <w:rPr>
          <w:rStyle w:val="Emphasis"/>
        </w:rPr>
        <w:t>potentially a creator</w:t>
      </w:r>
      <w:r w:rsidRPr="005D5897">
        <w:rPr>
          <w:rStyle w:val="StyleUnderline"/>
        </w:rPr>
        <w:t xml:space="preserve">. Even </w:t>
      </w:r>
      <w:r w:rsidRPr="00F67E21">
        <w:rPr>
          <w:rStyle w:val="Emphasis"/>
        </w:rPr>
        <w:t>antiart</w:t>
      </w:r>
      <w:r w:rsidRPr="005D5897">
        <w:rPr>
          <w:rStyle w:val="StyleUnderline"/>
        </w:rPr>
        <w:t xml:space="preserve">, the most radical of artistic utopias, was realized once Duchamp had mounted his bottle-dryer and Andy Warhol had wished he was a machine . All the </w:t>
      </w:r>
      <w:r w:rsidRPr="00F67E21">
        <w:rPr>
          <w:rStyle w:val="Emphasis"/>
        </w:rPr>
        <w:t>industrial machinery</w:t>
      </w:r>
      <w:r w:rsidRPr="005D5897">
        <w:rPr>
          <w:rStyle w:val="StyleUnderline"/>
        </w:rPr>
        <w:t xml:space="preserve"> in the world has acquired an </w:t>
      </w:r>
      <w:r w:rsidRPr="00F67E21">
        <w:rPr>
          <w:rStyle w:val="Emphasis"/>
        </w:rPr>
        <w:t>aesthetic</w:t>
      </w:r>
      <w:r w:rsidRPr="005D5897">
        <w:rPr>
          <w:rStyle w:val="StyleUnderline"/>
        </w:rPr>
        <w:t xml:space="preserve"> </w:t>
      </w:r>
      <w:r w:rsidRPr="00F67E21">
        <w:rPr>
          <w:rStyle w:val="Emphasis"/>
        </w:rPr>
        <w:t>dimension</w:t>
      </w:r>
      <w:r w:rsidRPr="005D5897">
        <w:rPr>
          <w:rStyle w:val="StyleUnderline"/>
        </w:rPr>
        <w:t xml:space="preserve">; all the world's </w:t>
      </w:r>
      <w:r w:rsidRPr="00F67E21">
        <w:rPr>
          <w:rStyle w:val="Emphasis"/>
        </w:rPr>
        <w:t>insignificance</w:t>
      </w:r>
      <w:r w:rsidRPr="005D5897">
        <w:rPr>
          <w:rStyle w:val="StyleUnderline"/>
        </w:rPr>
        <w:t xml:space="preserve"> has been transfigured by the </w:t>
      </w:r>
      <w:r w:rsidRPr="00F67E21">
        <w:rPr>
          <w:rStyle w:val="Emphasis"/>
        </w:rPr>
        <w:t>aestheticizing process.</w:t>
      </w:r>
      <w:r w:rsidRPr="005D5897">
        <w:rPr>
          <w:rStyle w:val="StyleUnderline"/>
        </w:rPr>
        <w:t xml:space="preserve"> It is often said that the West's </w:t>
      </w:r>
      <w:r w:rsidRPr="00F67E21">
        <w:rPr>
          <w:rStyle w:val="Emphasis"/>
        </w:rPr>
        <w:t>great undertaking</w:t>
      </w:r>
      <w:r w:rsidRPr="005D5897">
        <w:rPr>
          <w:rStyle w:val="StyleUnderline"/>
        </w:rPr>
        <w:t xml:space="preserve"> is the </w:t>
      </w:r>
      <w:r w:rsidRPr="00F67E21">
        <w:rPr>
          <w:rStyle w:val="Emphasis"/>
        </w:rPr>
        <w:t>commercialization</w:t>
      </w:r>
      <w:r w:rsidRPr="005D5897">
        <w:rPr>
          <w:rStyle w:val="StyleUnderline"/>
        </w:rPr>
        <w:t xml:space="preserve"> of the </w:t>
      </w:r>
      <w:r w:rsidRPr="00F67E21">
        <w:rPr>
          <w:rStyle w:val="Emphasis"/>
        </w:rPr>
        <w:t>whole world</w:t>
      </w:r>
      <w:r w:rsidRPr="005D5897">
        <w:rPr>
          <w:rStyle w:val="StyleUnderline"/>
        </w:rPr>
        <w:t xml:space="preserve">, the hitching of the </w:t>
      </w:r>
      <w:r w:rsidRPr="00F67E21">
        <w:rPr>
          <w:rStyle w:val="Emphasis"/>
        </w:rPr>
        <w:t>fate</w:t>
      </w:r>
      <w:r w:rsidRPr="005D5897">
        <w:rPr>
          <w:rStyle w:val="StyleUnderline"/>
        </w:rPr>
        <w:t xml:space="preserve"> of </w:t>
      </w:r>
      <w:r w:rsidRPr="00F67E21">
        <w:rPr>
          <w:rStyle w:val="Emphasis"/>
        </w:rPr>
        <w:t>everything</w:t>
      </w:r>
      <w:r w:rsidRPr="005D5897">
        <w:rPr>
          <w:rStyle w:val="StyleUnderline"/>
        </w:rPr>
        <w:t xml:space="preserve"> to the </w:t>
      </w:r>
      <w:r w:rsidRPr="00F67E21">
        <w:rPr>
          <w:rStyle w:val="Emphasis"/>
        </w:rPr>
        <w:t>fate</w:t>
      </w:r>
      <w:r w:rsidRPr="005D5897">
        <w:rPr>
          <w:rStyle w:val="StyleUnderline"/>
        </w:rPr>
        <w:t xml:space="preserve"> of the </w:t>
      </w:r>
      <w:r w:rsidRPr="00F67E21">
        <w:rPr>
          <w:rStyle w:val="Emphasis"/>
        </w:rPr>
        <w:t>commodity</w:t>
      </w:r>
      <w:r w:rsidRPr="005D5897">
        <w:rPr>
          <w:rStyle w:val="StyleUnderline"/>
        </w:rPr>
        <w:t xml:space="preserve">. That </w:t>
      </w:r>
      <w:r w:rsidRPr="00F67E21">
        <w:rPr>
          <w:rStyle w:val="Emphasis"/>
        </w:rPr>
        <w:t>great undertaking</w:t>
      </w:r>
      <w:r w:rsidRPr="005D5897">
        <w:rPr>
          <w:rStyle w:val="StyleUnderline"/>
        </w:rPr>
        <w:t xml:space="preserve"> will turn out rather to have been the </w:t>
      </w:r>
      <w:r w:rsidRPr="00F67E21">
        <w:rPr>
          <w:rStyle w:val="Emphasis"/>
        </w:rPr>
        <w:t>aestheticization</w:t>
      </w:r>
      <w:r w:rsidRPr="005D5897">
        <w:rPr>
          <w:rStyle w:val="StyleUnderline"/>
        </w:rPr>
        <w:t xml:space="preserve"> of the </w:t>
      </w:r>
      <w:r w:rsidRPr="00F67E21">
        <w:rPr>
          <w:rStyle w:val="Emphasis"/>
        </w:rPr>
        <w:t>whole world</w:t>
      </w:r>
      <w:r w:rsidRPr="005D5897">
        <w:rPr>
          <w:rStyle w:val="StyleUnderline"/>
        </w:rPr>
        <w:t xml:space="preserve"> - its cosmopolitan </w:t>
      </w:r>
      <w:r w:rsidRPr="00F67E21">
        <w:rPr>
          <w:rStyle w:val="Emphasis"/>
        </w:rPr>
        <w:t>spectacularization</w:t>
      </w:r>
      <w:r w:rsidRPr="005D5897">
        <w:rPr>
          <w:rStyle w:val="StyleUnderline"/>
        </w:rPr>
        <w:t xml:space="preserve">, its </w:t>
      </w:r>
      <w:r w:rsidRPr="00F67E21">
        <w:rPr>
          <w:rStyle w:val="Emphasis"/>
        </w:rPr>
        <w:t>transformation</w:t>
      </w:r>
      <w:r w:rsidRPr="005D5897">
        <w:rPr>
          <w:rStyle w:val="StyleUnderline"/>
        </w:rPr>
        <w:t xml:space="preserve"> into </w:t>
      </w:r>
      <w:r w:rsidRPr="00F67E21">
        <w:rPr>
          <w:rStyle w:val="Emphasis"/>
        </w:rPr>
        <w:t>images</w:t>
      </w:r>
      <w:r w:rsidRPr="005D5897">
        <w:rPr>
          <w:rStyle w:val="StyleUnderline"/>
        </w:rPr>
        <w:t xml:space="preserve">, its semiological organization. What we are witnessing, beyond the </w:t>
      </w:r>
      <w:r w:rsidRPr="00F67E21">
        <w:rPr>
          <w:rStyle w:val="Emphasis"/>
        </w:rPr>
        <w:t>materialist</w:t>
      </w:r>
      <w:r w:rsidRPr="005D5897">
        <w:rPr>
          <w:rStyle w:val="StyleUnderline"/>
        </w:rPr>
        <w:t xml:space="preserve"> </w:t>
      </w:r>
      <w:r w:rsidRPr="00F67E21">
        <w:rPr>
          <w:rStyle w:val="Emphasis"/>
        </w:rPr>
        <w:t>rule</w:t>
      </w:r>
      <w:r w:rsidRPr="005D5897">
        <w:rPr>
          <w:rStyle w:val="StyleUnderline"/>
        </w:rPr>
        <w:t xml:space="preserve"> of the </w:t>
      </w:r>
      <w:r w:rsidRPr="00F67E21">
        <w:rPr>
          <w:rStyle w:val="Emphasis"/>
        </w:rPr>
        <w:t>commodity</w:t>
      </w:r>
      <w:r w:rsidRPr="005D5897">
        <w:rPr>
          <w:rStyle w:val="StyleUnderline"/>
        </w:rPr>
        <w:t xml:space="preserve">, is a semio-orgy of everything by </w:t>
      </w:r>
      <w:r w:rsidRPr="00F67E21">
        <w:rPr>
          <w:rStyle w:val="Emphasis"/>
        </w:rPr>
        <w:t>means of advertising</w:t>
      </w:r>
      <w:r w:rsidRPr="005D5897">
        <w:rPr>
          <w:rStyle w:val="StyleUnderline"/>
        </w:rPr>
        <w:t xml:space="preserve">, the </w:t>
      </w:r>
      <w:r w:rsidRPr="00F67E21">
        <w:rPr>
          <w:rStyle w:val="Emphasis"/>
        </w:rPr>
        <w:t>media</w:t>
      </w:r>
      <w:r w:rsidRPr="005D5897">
        <w:rPr>
          <w:rStyle w:val="StyleUnderline"/>
        </w:rPr>
        <w:t xml:space="preserve">, or </w:t>
      </w:r>
      <w:r w:rsidRPr="00F67E21">
        <w:rPr>
          <w:rStyle w:val="Emphasis"/>
        </w:rPr>
        <w:t>images</w:t>
      </w:r>
      <w:r w:rsidRPr="005D5897">
        <w:rPr>
          <w:rStyle w:val="StyleUnderline"/>
        </w:rPr>
        <w:t xml:space="preserve">. No matter how </w:t>
      </w:r>
      <w:r w:rsidRPr="00F67E21">
        <w:rPr>
          <w:rStyle w:val="Emphasis"/>
        </w:rPr>
        <w:t>marginal</w:t>
      </w:r>
      <w:r w:rsidRPr="005D5897">
        <w:rPr>
          <w:rStyle w:val="StyleUnderline"/>
        </w:rPr>
        <w:t xml:space="preserve">, or </w:t>
      </w:r>
      <w:r w:rsidRPr="00F67E21">
        <w:rPr>
          <w:rStyle w:val="Emphasis"/>
        </w:rPr>
        <w:t>banal</w:t>
      </w:r>
      <w:r w:rsidRPr="005D5897">
        <w:rPr>
          <w:rStyle w:val="StyleUnderline"/>
        </w:rPr>
        <w:t xml:space="preserve">, or even </w:t>
      </w:r>
      <w:r w:rsidRPr="00F67E21">
        <w:rPr>
          <w:rStyle w:val="Emphasis"/>
        </w:rPr>
        <w:t>obscene</w:t>
      </w:r>
      <w:r w:rsidRPr="005D5897">
        <w:rPr>
          <w:rStyle w:val="StyleUnderline"/>
        </w:rPr>
        <w:t xml:space="preserve"> it may be, everything is subject to </w:t>
      </w:r>
      <w:r w:rsidRPr="00F67E21">
        <w:rPr>
          <w:rStyle w:val="Emphasis"/>
        </w:rPr>
        <w:t>aestheticization</w:t>
      </w:r>
      <w:r w:rsidRPr="005D5897">
        <w:rPr>
          <w:rStyle w:val="StyleUnderline"/>
        </w:rPr>
        <w:t xml:space="preserve">, </w:t>
      </w:r>
      <w:r w:rsidRPr="00F67E21">
        <w:rPr>
          <w:rStyle w:val="Emphasis"/>
        </w:rPr>
        <w:t>culturalization</w:t>
      </w:r>
      <w:r w:rsidRPr="005D5897">
        <w:rPr>
          <w:rStyle w:val="StyleUnderline"/>
        </w:rPr>
        <w:t xml:space="preserve">, </w:t>
      </w:r>
      <w:r w:rsidRPr="00F67E21">
        <w:rPr>
          <w:rStyle w:val="Emphasis"/>
        </w:rPr>
        <w:t>museumification</w:t>
      </w:r>
      <w:r w:rsidRPr="005D5897">
        <w:rPr>
          <w:rStyle w:val="StyleUnderline"/>
        </w:rPr>
        <w:t xml:space="preserve">. Everything is </w:t>
      </w:r>
      <w:r w:rsidRPr="00F67E21">
        <w:rPr>
          <w:rStyle w:val="Emphasis"/>
        </w:rPr>
        <w:t>said</w:t>
      </w:r>
      <w:r w:rsidRPr="005D5897">
        <w:rPr>
          <w:rStyle w:val="StyleUnderline"/>
        </w:rPr>
        <w:t xml:space="preserve">, everything is </w:t>
      </w:r>
      <w:r w:rsidRPr="00F67E21">
        <w:rPr>
          <w:rStyle w:val="Emphasis"/>
        </w:rPr>
        <w:t>exposed</w:t>
      </w:r>
      <w:r w:rsidRPr="005D5897">
        <w:rPr>
          <w:rStyle w:val="StyleUnderline"/>
        </w:rPr>
        <w:t xml:space="preserve">, everything </w:t>
      </w:r>
      <w:r w:rsidRPr="00F67E21">
        <w:rPr>
          <w:rStyle w:val="Emphasis"/>
        </w:rPr>
        <w:t>acquires the force</w:t>
      </w:r>
      <w:r w:rsidRPr="005D5897">
        <w:rPr>
          <w:rStyle w:val="StyleUnderline"/>
        </w:rPr>
        <w:t xml:space="preserve">, or the </w:t>
      </w:r>
      <w:r w:rsidRPr="00F67E21">
        <w:rPr>
          <w:rStyle w:val="Emphasis"/>
        </w:rPr>
        <w:t>manner</w:t>
      </w:r>
      <w:r w:rsidRPr="005D5897">
        <w:rPr>
          <w:rStyle w:val="StyleUnderline"/>
        </w:rPr>
        <w:t xml:space="preserve">, of a </w:t>
      </w:r>
      <w:r w:rsidRPr="00F67E21">
        <w:rPr>
          <w:rStyle w:val="Emphasis"/>
        </w:rPr>
        <w:t>sign</w:t>
      </w:r>
      <w:r w:rsidRPr="005D5897">
        <w:rPr>
          <w:rStyle w:val="StyleUnderline"/>
        </w:rPr>
        <w:t xml:space="preserve">. The system </w:t>
      </w:r>
      <w:r w:rsidRPr="00F67E21">
        <w:rPr>
          <w:rStyle w:val="Emphasis"/>
        </w:rPr>
        <w:t>runs less</w:t>
      </w:r>
      <w:r w:rsidRPr="005D5897">
        <w:rPr>
          <w:rStyle w:val="StyleUnderline"/>
        </w:rPr>
        <w:t xml:space="preserve"> on the </w:t>
      </w:r>
      <w:r w:rsidRPr="00F67E21">
        <w:rPr>
          <w:rStyle w:val="Emphasis"/>
        </w:rPr>
        <w:t>surplus-value</w:t>
      </w:r>
      <w:r w:rsidRPr="005D5897">
        <w:rPr>
          <w:rStyle w:val="StyleUnderline"/>
        </w:rPr>
        <w:t xml:space="preserve"> of the </w:t>
      </w:r>
      <w:r w:rsidRPr="00F67E21">
        <w:rPr>
          <w:rStyle w:val="Emphasis"/>
        </w:rPr>
        <w:t>commodity</w:t>
      </w:r>
      <w:r w:rsidRPr="005D5897">
        <w:rPr>
          <w:rStyle w:val="StyleUnderline"/>
        </w:rPr>
        <w:t xml:space="preserve"> than on the </w:t>
      </w:r>
      <w:r w:rsidRPr="00F67E21">
        <w:rPr>
          <w:rStyle w:val="Emphasis"/>
        </w:rPr>
        <w:t>aesthetic surplus-value</w:t>
      </w:r>
      <w:r w:rsidRPr="005D5897">
        <w:rPr>
          <w:rStyle w:val="StyleUnderline"/>
        </w:rPr>
        <w:t xml:space="preserve"> of the </w:t>
      </w:r>
      <w:r w:rsidRPr="00F67E21">
        <w:rPr>
          <w:rStyle w:val="Emphasis"/>
        </w:rPr>
        <w:t>sign</w:t>
      </w:r>
      <w:r w:rsidRPr="005D5897">
        <w:rPr>
          <w:rStyle w:val="StyleUnderline"/>
        </w:rPr>
        <w:t>.</w:t>
      </w:r>
    </w:p>
    <w:p w:rsidR="00507B65" w:rsidRPr="00C678C0" w:rsidRDefault="00507B65" w:rsidP="00507B65">
      <w:pPr>
        <w:pStyle w:val="Heading4"/>
      </w:pPr>
      <w:r>
        <w:t xml:space="preserve">The affirmative has unknowingly stumbled into the paradox of art and life itself – if everything is art then nothing is, if everything is beautiful then nothing is – we lose all determinants and meaning as boundaries, borders, and limits are eviscerated </w:t>
      </w:r>
    </w:p>
    <w:p w:rsidR="00507B65" w:rsidRPr="00A362E3" w:rsidRDefault="00507B65" w:rsidP="00507B65">
      <w:r w:rsidRPr="00A362E3">
        <w:rPr>
          <w:rStyle w:val="Style13ptBold"/>
        </w:rPr>
        <w:t>Fernando, 12</w:t>
      </w:r>
      <w:r>
        <w:t xml:space="preserve"> [</w:t>
      </w:r>
      <w:r w:rsidRPr="00A362E3">
        <w:t>Jeremy, Jean Baudrillard Fellow</w:t>
      </w:r>
      <w:r>
        <w:t xml:space="preserve"> </w:t>
      </w:r>
      <w:r w:rsidRPr="00A362E3">
        <w:t xml:space="preserve">at the European Graduate School, </w:t>
      </w:r>
      <w:r>
        <w:t>“</w:t>
      </w:r>
      <w:r w:rsidRPr="00A362E3">
        <w:rPr>
          <w:i/>
        </w:rPr>
        <w:t>Writing Death</w:t>
      </w:r>
      <w:r w:rsidRPr="00A362E3">
        <w:t>,</w:t>
      </w:r>
      <w:r>
        <w:t>” //MW]</w:t>
      </w:r>
    </w:p>
    <w:p w:rsidR="00507B65" w:rsidRDefault="00507B65" w:rsidP="00507B65">
      <w:r w:rsidRPr="00C678C0">
        <w:rPr>
          <w:sz w:val="16"/>
        </w:rPr>
        <w:t xml:space="preserve">And it is not as if doing so comes without a price: </w:t>
      </w:r>
      <w:r w:rsidRPr="00A362E3">
        <w:rPr>
          <w:rStyle w:val="StyleUnderline"/>
        </w:rPr>
        <w:t xml:space="preserve">once something is </w:t>
      </w:r>
      <w:r w:rsidRPr="00C678C0">
        <w:rPr>
          <w:rStyle w:val="Emphasis"/>
        </w:rPr>
        <w:t>completely calculable</w:t>
      </w:r>
      <w:r w:rsidRPr="00A362E3">
        <w:rPr>
          <w:rStyle w:val="StyleUnderline"/>
        </w:rPr>
        <w:t xml:space="preserve">, it is also </w:t>
      </w:r>
      <w:r w:rsidRPr="00C678C0">
        <w:rPr>
          <w:rStyle w:val="Emphasis"/>
        </w:rPr>
        <w:t>completely exchangeable</w:t>
      </w:r>
      <w:r w:rsidRPr="00A362E3">
        <w:rPr>
          <w:rStyle w:val="StyleUnderline"/>
        </w:rPr>
        <w:t xml:space="preserve">, completely </w:t>
      </w:r>
      <w:r w:rsidRPr="00C678C0">
        <w:rPr>
          <w:rStyle w:val="Emphasis"/>
        </w:rPr>
        <w:t>transparent</w:t>
      </w:r>
      <w:r w:rsidRPr="00A362E3">
        <w:rPr>
          <w:rStyle w:val="StyleUnderline"/>
        </w:rPr>
        <w:t>.</w:t>
      </w:r>
      <w:r w:rsidRPr="00C678C0">
        <w:rPr>
          <w:sz w:val="16"/>
        </w:rPr>
        <w:t xml:space="preserve"> Here, we might momentarily tune in to Jean Baudrillard and attend to his warning that </w:t>
      </w:r>
      <w:r w:rsidRPr="00C678C0">
        <w:rPr>
          <w:rStyle w:val="Emphasis"/>
        </w:rPr>
        <w:t xml:space="preserve">total transparency </w:t>
      </w:r>
      <w:r w:rsidRPr="00A362E3">
        <w:rPr>
          <w:rStyle w:val="StyleUnderline"/>
        </w:rPr>
        <w:t xml:space="preserve">is the point where "every </w:t>
      </w:r>
      <w:r w:rsidRPr="00C678C0">
        <w:rPr>
          <w:rStyle w:val="Emphasis"/>
        </w:rPr>
        <w:t xml:space="preserve">individual category </w:t>
      </w:r>
      <w:r w:rsidRPr="00A362E3">
        <w:rPr>
          <w:rStyle w:val="StyleUnderline"/>
        </w:rPr>
        <w:t xml:space="preserve">is subject to </w:t>
      </w:r>
      <w:r w:rsidRPr="00C678C0">
        <w:rPr>
          <w:rStyle w:val="Emphasis"/>
        </w:rPr>
        <w:t>contamination</w:t>
      </w:r>
      <w:r w:rsidRPr="00A362E3">
        <w:rPr>
          <w:rStyle w:val="StyleUnderline"/>
        </w:rPr>
        <w:t xml:space="preserve">, </w:t>
      </w:r>
      <w:r w:rsidRPr="00C678C0">
        <w:rPr>
          <w:rStyle w:val="Emphasis"/>
        </w:rPr>
        <w:t xml:space="preserve">substitution </w:t>
      </w:r>
      <w:r w:rsidRPr="00A362E3">
        <w:rPr>
          <w:rStyle w:val="StyleUnderline"/>
        </w:rPr>
        <w:t xml:space="preserve">is possible between </w:t>
      </w:r>
      <w:r w:rsidRPr="00C678C0">
        <w:rPr>
          <w:rStyle w:val="Emphasis"/>
        </w:rPr>
        <w:t xml:space="preserve">any sphere </w:t>
      </w:r>
      <w:r w:rsidRPr="00A362E3">
        <w:rPr>
          <w:rStyle w:val="StyleUnderline"/>
        </w:rPr>
        <w:t xml:space="preserve">and </w:t>
      </w:r>
      <w:r w:rsidRPr="00C678C0">
        <w:rPr>
          <w:rStyle w:val="Emphasis"/>
        </w:rPr>
        <w:t>any other</w:t>
      </w:r>
      <w:r w:rsidRPr="00A362E3">
        <w:rPr>
          <w:rStyle w:val="StyleUnderline"/>
        </w:rPr>
        <w:t>:</w:t>
      </w:r>
      <w:r>
        <w:rPr>
          <w:rStyle w:val="StyleUnderline"/>
        </w:rPr>
        <w:t xml:space="preserve"> </w:t>
      </w:r>
      <w:r w:rsidRPr="00A362E3">
        <w:rPr>
          <w:rStyle w:val="StyleUnderline"/>
        </w:rPr>
        <w:t xml:space="preserve">there is </w:t>
      </w:r>
      <w:r w:rsidRPr="00C678C0">
        <w:rPr>
          <w:rStyle w:val="Emphasis"/>
        </w:rPr>
        <w:t xml:space="preserve">total confusion </w:t>
      </w:r>
      <w:r w:rsidRPr="00A362E3">
        <w:rPr>
          <w:rStyle w:val="StyleUnderline"/>
        </w:rPr>
        <w:t>of types:'</w:t>
      </w:r>
      <w:r w:rsidRPr="00C678C0">
        <w:rPr>
          <w:sz w:val="16"/>
        </w:rPr>
        <w:t xml:space="preserve"> Thus, "</w:t>
      </w:r>
      <w:r w:rsidRPr="00A362E3">
        <w:rPr>
          <w:rStyle w:val="StyleUnderline"/>
        </w:rPr>
        <w:t xml:space="preserve">each category is </w:t>
      </w:r>
      <w:r w:rsidRPr="00C678C0">
        <w:rPr>
          <w:rStyle w:val="Emphasis"/>
        </w:rPr>
        <w:t xml:space="preserve">generalised </w:t>
      </w:r>
      <w:r w:rsidRPr="00A362E3">
        <w:rPr>
          <w:rStyle w:val="StyleUnderline"/>
        </w:rPr>
        <w:t xml:space="preserve">to the </w:t>
      </w:r>
      <w:r w:rsidRPr="00C678C0">
        <w:rPr>
          <w:rStyle w:val="Emphasis"/>
        </w:rPr>
        <w:t>greatest possible extent</w:t>
      </w:r>
      <w:r w:rsidRPr="00A362E3">
        <w:rPr>
          <w:rStyle w:val="StyleUnderline"/>
        </w:rPr>
        <w:t xml:space="preserve">, so that it eventually loses </w:t>
      </w:r>
      <w:r w:rsidRPr="00C678C0">
        <w:rPr>
          <w:rStyle w:val="Emphasis"/>
        </w:rPr>
        <w:t xml:space="preserve">all specificity </w:t>
      </w:r>
      <w:r w:rsidRPr="00A362E3">
        <w:rPr>
          <w:rStyle w:val="StyleUnderline"/>
        </w:rPr>
        <w:t xml:space="preserve">and is reabsorbed by </w:t>
      </w:r>
      <w:r w:rsidRPr="00C678C0">
        <w:rPr>
          <w:rStyle w:val="Emphasis"/>
        </w:rPr>
        <w:t xml:space="preserve">all the other </w:t>
      </w:r>
      <w:r w:rsidRPr="00A362E3">
        <w:rPr>
          <w:rStyle w:val="StyleUnderline"/>
        </w:rPr>
        <w:t xml:space="preserve">categories. When </w:t>
      </w:r>
      <w:r w:rsidRPr="00C678C0">
        <w:rPr>
          <w:rStyle w:val="Emphasis"/>
        </w:rPr>
        <w:t xml:space="preserve">everything </w:t>
      </w:r>
      <w:r w:rsidRPr="00A362E3">
        <w:rPr>
          <w:rStyle w:val="StyleUnderline"/>
        </w:rPr>
        <w:t xml:space="preserve">is political, </w:t>
      </w:r>
      <w:r w:rsidRPr="00C678C0">
        <w:rPr>
          <w:rStyle w:val="Emphasis"/>
        </w:rPr>
        <w:t xml:space="preserve">nothing </w:t>
      </w:r>
      <w:r w:rsidRPr="00A362E3">
        <w:rPr>
          <w:rStyle w:val="StyleUnderline"/>
        </w:rPr>
        <w:t xml:space="preserve">is political anymore, the </w:t>
      </w:r>
      <w:r w:rsidRPr="00C678C0">
        <w:rPr>
          <w:rStyle w:val="Emphasis"/>
        </w:rPr>
        <w:t xml:space="preserve">word itself </w:t>
      </w:r>
      <w:r w:rsidRPr="00A362E3">
        <w:rPr>
          <w:rStyle w:val="StyleUnderline"/>
        </w:rPr>
        <w:t xml:space="preserve">is </w:t>
      </w:r>
      <w:r w:rsidRPr="00C678C0">
        <w:rPr>
          <w:rStyle w:val="Emphasis"/>
        </w:rPr>
        <w:t>meaningless</w:t>
      </w:r>
      <w:r w:rsidRPr="00A362E3">
        <w:rPr>
          <w:rStyle w:val="StyleUnderline"/>
        </w:rPr>
        <w:t xml:space="preserve">. When </w:t>
      </w:r>
      <w:r w:rsidRPr="00C678C0">
        <w:rPr>
          <w:rStyle w:val="Emphasis"/>
        </w:rPr>
        <w:t xml:space="preserve">everything </w:t>
      </w:r>
      <w:r w:rsidRPr="00A362E3">
        <w:rPr>
          <w:rStyle w:val="StyleUnderline"/>
        </w:rPr>
        <w:t xml:space="preserve">is </w:t>
      </w:r>
      <w:r w:rsidRPr="00C678C0">
        <w:rPr>
          <w:rStyle w:val="Emphasis"/>
        </w:rPr>
        <w:t>sexual</w:t>
      </w:r>
      <w:r w:rsidRPr="00A362E3">
        <w:rPr>
          <w:rStyle w:val="StyleUnderline"/>
        </w:rPr>
        <w:t xml:space="preserve">, </w:t>
      </w:r>
      <w:r w:rsidRPr="00C678C0">
        <w:rPr>
          <w:rStyle w:val="Emphasis"/>
        </w:rPr>
        <w:t xml:space="preserve">nothing </w:t>
      </w:r>
      <w:r w:rsidRPr="00A362E3">
        <w:rPr>
          <w:rStyle w:val="StyleUnderline"/>
        </w:rPr>
        <w:t xml:space="preserve">is </w:t>
      </w:r>
      <w:r w:rsidRPr="00C678C0">
        <w:rPr>
          <w:rStyle w:val="Emphasis"/>
        </w:rPr>
        <w:t xml:space="preserve">sexual </w:t>
      </w:r>
      <w:r w:rsidRPr="00A362E3">
        <w:rPr>
          <w:rStyle w:val="StyleUnderline"/>
        </w:rPr>
        <w:t xml:space="preserve">anymore, and sex </w:t>
      </w:r>
      <w:r w:rsidRPr="00C678C0">
        <w:rPr>
          <w:rStyle w:val="Emphasis"/>
        </w:rPr>
        <w:t>loses its determinants.</w:t>
      </w:r>
      <w:r w:rsidRPr="00A362E3">
        <w:rPr>
          <w:rStyle w:val="StyleUnderline"/>
        </w:rPr>
        <w:t xml:space="preserve"> When </w:t>
      </w:r>
      <w:r w:rsidRPr="00C678C0">
        <w:rPr>
          <w:rStyle w:val="Emphasis"/>
        </w:rPr>
        <w:t>everything is aesthetic</w:t>
      </w:r>
      <w:r w:rsidRPr="00A362E3">
        <w:rPr>
          <w:rStyle w:val="StyleUnderline"/>
        </w:rPr>
        <w:t xml:space="preserve">, nothing is </w:t>
      </w:r>
      <w:r w:rsidRPr="00C678C0">
        <w:rPr>
          <w:rStyle w:val="Emphasis"/>
        </w:rPr>
        <w:t xml:space="preserve">beautiful </w:t>
      </w:r>
      <w:r w:rsidRPr="00A362E3">
        <w:rPr>
          <w:rStyle w:val="StyleUnderline"/>
        </w:rPr>
        <w:t xml:space="preserve">or </w:t>
      </w:r>
      <w:r w:rsidRPr="00C678C0">
        <w:rPr>
          <w:rStyle w:val="Emphasis"/>
        </w:rPr>
        <w:t xml:space="preserve">ugly </w:t>
      </w:r>
      <w:r w:rsidRPr="00A362E3">
        <w:rPr>
          <w:rStyle w:val="StyleUnderline"/>
        </w:rPr>
        <w:t xml:space="preserve">anymore, and </w:t>
      </w:r>
      <w:r w:rsidRPr="00C678C0">
        <w:rPr>
          <w:rStyle w:val="Emphasis"/>
        </w:rPr>
        <w:t xml:space="preserve">art </w:t>
      </w:r>
      <w:r w:rsidRPr="00A362E3">
        <w:rPr>
          <w:rStyle w:val="StyleUnderline"/>
        </w:rPr>
        <w:t xml:space="preserve">itself </w:t>
      </w:r>
      <w:r w:rsidRPr="00C678C0">
        <w:rPr>
          <w:rStyle w:val="Emphasis"/>
        </w:rPr>
        <w:t>disappears</w:t>
      </w:r>
      <w:r w:rsidRPr="00A362E3">
        <w:rPr>
          <w:rStyle w:val="StyleUnderline"/>
        </w:rPr>
        <w:t>. This paradoxical state of affairs</w:t>
      </w:r>
      <w:r w:rsidRPr="00C678C0">
        <w:rPr>
          <w:sz w:val="16"/>
        </w:rPr>
        <w:t xml:space="preserve"> ... </w:t>
      </w:r>
      <w:r w:rsidRPr="00A362E3">
        <w:rPr>
          <w:rStyle w:val="StyleUnderline"/>
        </w:rPr>
        <w:t xml:space="preserve">is simultaneously the </w:t>
      </w:r>
      <w:r w:rsidRPr="00C678C0">
        <w:rPr>
          <w:rStyle w:val="Emphasis"/>
        </w:rPr>
        <w:t xml:space="preserve">complete actualisation </w:t>
      </w:r>
      <w:r w:rsidRPr="00A362E3">
        <w:rPr>
          <w:rStyle w:val="StyleUnderline"/>
        </w:rPr>
        <w:t xml:space="preserve">of an idea, the </w:t>
      </w:r>
      <w:r w:rsidRPr="00C678C0">
        <w:rPr>
          <w:rStyle w:val="Emphasis"/>
        </w:rPr>
        <w:t xml:space="preserve">perfect realisation </w:t>
      </w:r>
      <w:r w:rsidRPr="00A362E3">
        <w:rPr>
          <w:rStyle w:val="StyleUnderline"/>
        </w:rPr>
        <w:t xml:space="preserve">of the whole tendency of modernity, and the </w:t>
      </w:r>
      <w:r w:rsidRPr="00C678C0">
        <w:rPr>
          <w:rStyle w:val="Emphasis"/>
        </w:rPr>
        <w:t xml:space="preserve">negation </w:t>
      </w:r>
      <w:r w:rsidRPr="00A362E3">
        <w:rPr>
          <w:rStyle w:val="StyleUnderline"/>
        </w:rPr>
        <w:t xml:space="preserve">of the </w:t>
      </w:r>
      <w:r w:rsidRPr="00C678C0">
        <w:rPr>
          <w:rStyle w:val="Emphasis"/>
        </w:rPr>
        <w:t xml:space="preserve">idea </w:t>
      </w:r>
      <w:r w:rsidRPr="00A362E3">
        <w:rPr>
          <w:rStyle w:val="StyleUnderline"/>
        </w:rPr>
        <w:t xml:space="preserve">and that tendency, their </w:t>
      </w:r>
      <w:r w:rsidRPr="00C678C0">
        <w:rPr>
          <w:rStyle w:val="Emphasis"/>
        </w:rPr>
        <w:t xml:space="preserve">annihilation by virtue </w:t>
      </w:r>
      <w:r w:rsidRPr="00A362E3">
        <w:rPr>
          <w:rStyle w:val="StyleUnderline"/>
        </w:rPr>
        <w:t xml:space="preserve">of their very success, by virtue of their </w:t>
      </w:r>
      <w:r w:rsidRPr="00C678C0">
        <w:rPr>
          <w:rStyle w:val="Emphasis"/>
        </w:rPr>
        <w:t xml:space="preserve">extension </w:t>
      </w:r>
      <w:r w:rsidRPr="00A362E3">
        <w:rPr>
          <w:rStyle w:val="StyleUnderline"/>
        </w:rPr>
        <w:t xml:space="preserve">beyond their </w:t>
      </w:r>
      <w:r w:rsidRPr="00C678C0">
        <w:rPr>
          <w:rStyle w:val="Emphasis"/>
        </w:rPr>
        <w:t xml:space="preserve">own bounds </w:t>
      </w:r>
      <w:r w:rsidRPr="00C678C0">
        <w:rPr>
          <w:sz w:val="16"/>
        </w:rPr>
        <w:t>... :</w:t>
      </w:r>
      <w:r w:rsidRPr="00A362E3">
        <w:rPr>
          <w:rStyle w:val="StyleUnderline"/>
        </w:rPr>
        <w:t xml:space="preserve">' In order for </w:t>
      </w:r>
      <w:r w:rsidRPr="00C678C0">
        <w:rPr>
          <w:rStyle w:val="Emphasis"/>
        </w:rPr>
        <w:t xml:space="preserve">any response </w:t>
      </w:r>
      <w:r w:rsidRPr="00A362E3">
        <w:rPr>
          <w:rStyle w:val="StyleUnderline"/>
        </w:rPr>
        <w:t xml:space="preserve">to be possible, there have to be </w:t>
      </w:r>
      <w:r w:rsidRPr="00C678C0">
        <w:rPr>
          <w:rStyle w:val="Emphasis"/>
        </w:rPr>
        <w:t>boundaries</w:t>
      </w:r>
      <w:r w:rsidRPr="00A362E3">
        <w:rPr>
          <w:rStyle w:val="StyleUnderline"/>
        </w:rPr>
        <w:t xml:space="preserve">, </w:t>
      </w:r>
      <w:r w:rsidRPr="00C678C0">
        <w:rPr>
          <w:rStyle w:val="Emphasis"/>
        </w:rPr>
        <w:t>borders</w:t>
      </w:r>
      <w:r w:rsidRPr="00A362E3">
        <w:rPr>
          <w:rStyle w:val="StyleUnderline"/>
        </w:rPr>
        <w:t xml:space="preserve">, </w:t>
      </w:r>
      <w:r w:rsidRPr="00C678C0">
        <w:rPr>
          <w:rStyle w:val="Emphasis"/>
        </w:rPr>
        <w:t>limits</w:t>
      </w:r>
      <w:r w:rsidRPr="00A362E3">
        <w:rPr>
          <w:rStyle w:val="StyleUnderline"/>
        </w:rPr>
        <w:t>.</w:t>
      </w:r>
      <w:r w:rsidRPr="00C678C0">
        <w:rPr>
          <w:sz w:val="16"/>
        </w:rPr>
        <w:t xml:space="preserve"> For, </w:t>
      </w:r>
      <w:r w:rsidRPr="00C678C0">
        <w:rPr>
          <w:rStyle w:val="Emphasis"/>
        </w:rPr>
        <w:t>without the separation</w:t>
      </w:r>
      <w:r w:rsidRPr="00A362E3">
        <w:rPr>
          <w:rStyle w:val="StyleUnderline"/>
        </w:rPr>
        <w:t xml:space="preserve">, the space, one would not be able to </w:t>
      </w:r>
      <w:r w:rsidRPr="00C678C0">
        <w:rPr>
          <w:rStyle w:val="Emphasis"/>
        </w:rPr>
        <w:t xml:space="preserve">even begin communicating </w:t>
      </w:r>
      <w:r w:rsidRPr="00A362E3">
        <w:rPr>
          <w:rStyle w:val="StyleUnderline"/>
        </w:rPr>
        <w:t xml:space="preserve">with another; everything would just </w:t>
      </w:r>
      <w:r w:rsidRPr="00C678C0">
        <w:rPr>
          <w:rStyle w:val="Emphasis"/>
        </w:rPr>
        <w:t>be the same</w:t>
      </w:r>
      <w:r w:rsidRPr="00A362E3">
        <w:rPr>
          <w:rStyle w:val="StyleUnderline"/>
        </w:rPr>
        <w:t>.</w:t>
      </w:r>
      <w:r w:rsidRPr="00C678C0">
        <w:rPr>
          <w:sz w:val="16"/>
        </w:rPr>
        <w:t xml:space="preserve"> In other words, </w:t>
      </w:r>
      <w:r w:rsidRPr="00A362E3">
        <w:rPr>
          <w:rStyle w:val="StyleUnderline"/>
        </w:rPr>
        <w:t xml:space="preserve">what </w:t>
      </w:r>
      <w:r w:rsidRPr="00C678C0">
        <w:rPr>
          <w:rStyle w:val="Emphasis"/>
        </w:rPr>
        <w:t xml:space="preserve">has to be maintained </w:t>
      </w:r>
      <w:r w:rsidRPr="00A362E3">
        <w:rPr>
          <w:rStyle w:val="StyleUnderline"/>
        </w:rPr>
        <w:t xml:space="preserve">is an </w:t>
      </w:r>
      <w:r w:rsidRPr="00C678C0">
        <w:rPr>
          <w:rStyle w:val="Emphasis"/>
        </w:rPr>
        <w:t>exteriority</w:t>
      </w:r>
      <w:r w:rsidRPr="00A362E3">
        <w:rPr>
          <w:rStyle w:val="StyleUnderline"/>
        </w:rPr>
        <w:t xml:space="preserve">, a </w:t>
      </w:r>
      <w:r w:rsidRPr="00C678C0">
        <w:rPr>
          <w:rStyle w:val="Emphasis"/>
        </w:rPr>
        <w:t xml:space="preserve">finitude </w:t>
      </w:r>
      <w:r w:rsidRPr="00A362E3">
        <w:rPr>
          <w:rStyle w:val="StyleUnderline"/>
        </w:rPr>
        <w:t xml:space="preserve">to all gestures of </w:t>
      </w:r>
      <w:r w:rsidRPr="00C678C0">
        <w:rPr>
          <w:rStyle w:val="Emphasis"/>
        </w:rPr>
        <w:t>knowing</w:t>
      </w:r>
      <w:r w:rsidRPr="00A362E3">
        <w:rPr>
          <w:rStyle w:val="StyleUnderline"/>
        </w:rPr>
        <w:t xml:space="preserve">. This also means that all responding, all response, is </w:t>
      </w:r>
      <w:r w:rsidRPr="00C678C0">
        <w:rPr>
          <w:rStyle w:val="Emphasis"/>
        </w:rPr>
        <w:t>always already finite</w:t>
      </w:r>
      <w:r w:rsidRPr="00A362E3">
        <w:rPr>
          <w:rStyle w:val="StyleUnderline"/>
        </w:rPr>
        <w:t>.</w:t>
      </w:r>
      <w:r w:rsidRPr="00C678C0">
        <w:rPr>
          <w:sz w:val="16"/>
        </w:rPr>
        <w:t xml:space="preserve"> If this were so, </w:t>
      </w:r>
      <w:r w:rsidRPr="00A362E3">
        <w:rPr>
          <w:rStyle w:val="StyleUnderline"/>
        </w:rPr>
        <w:t xml:space="preserve">a question remains with us: what of the situation in which the call was made? The trouble is: if one can never be sure </w:t>
      </w:r>
      <w:r w:rsidRPr="00C678C0">
        <w:rPr>
          <w:rStyle w:val="Emphasis"/>
        </w:rPr>
        <w:t xml:space="preserve">what the call even is, </w:t>
      </w:r>
      <w:r w:rsidRPr="00A362E3">
        <w:rPr>
          <w:rStyle w:val="StyleUnderline"/>
        </w:rPr>
        <w:t xml:space="preserve">when, or even where, it </w:t>
      </w:r>
      <w:r w:rsidRPr="00C678C0">
        <w:rPr>
          <w:rStyle w:val="Emphasis"/>
        </w:rPr>
        <w:t>came from</w:t>
      </w:r>
      <w:r w:rsidRPr="00A362E3">
        <w:rPr>
          <w:rStyle w:val="StyleUnderline"/>
        </w:rPr>
        <w:t xml:space="preserve">-if one is blind to both the </w:t>
      </w:r>
      <w:r w:rsidRPr="00C678C0">
        <w:rPr>
          <w:rStyle w:val="Emphasis"/>
        </w:rPr>
        <w:t xml:space="preserve">source </w:t>
      </w:r>
      <w:r w:rsidRPr="00A362E3">
        <w:rPr>
          <w:rStyle w:val="StyleUnderline"/>
        </w:rPr>
        <w:t xml:space="preserve">and the </w:t>
      </w:r>
      <w:r w:rsidRPr="00C678C0">
        <w:rPr>
          <w:rStyle w:val="Emphasis"/>
        </w:rPr>
        <w:t xml:space="preserve">object </w:t>
      </w:r>
      <w:r w:rsidRPr="00A362E3">
        <w:rPr>
          <w:rStyle w:val="StyleUnderline"/>
        </w:rPr>
        <w:t xml:space="preserve">of the call-one is attempting to </w:t>
      </w:r>
      <w:r w:rsidRPr="00C678C0">
        <w:rPr>
          <w:rStyle w:val="Emphasis"/>
        </w:rPr>
        <w:t xml:space="preserve">respond </w:t>
      </w:r>
      <w:r w:rsidRPr="00A362E3">
        <w:rPr>
          <w:rStyle w:val="StyleUnderline"/>
        </w:rPr>
        <w:t xml:space="preserve">to a </w:t>
      </w:r>
      <w:r w:rsidRPr="00C678C0">
        <w:rPr>
          <w:rStyle w:val="Emphasis"/>
        </w:rPr>
        <w:t>complete unknown</w:t>
      </w:r>
      <w:r w:rsidRPr="00A362E3">
        <w:rPr>
          <w:rStyle w:val="StyleUnderline"/>
        </w:rPr>
        <w:t xml:space="preserve">, an </w:t>
      </w:r>
      <w:r w:rsidRPr="00C678C0">
        <w:rPr>
          <w:rStyle w:val="Emphasis"/>
        </w:rPr>
        <w:t>absolute unknowability</w:t>
      </w:r>
      <w:r w:rsidRPr="00A362E3">
        <w:rPr>
          <w:rStyle w:val="StyleUnderline"/>
        </w:rPr>
        <w:t>.</w:t>
      </w:r>
      <w:r w:rsidRPr="00C678C0">
        <w:rPr>
          <w:sz w:val="16"/>
        </w:rPr>
        <w:t xml:space="preserve"> However, </w:t>
      </w:r>
      <w:r w:rsidRPr="00A362E3">
        <w:rPr>
          <w:rStyle w:val="StyleUnderline"/>
        </w:rPr>
        <w:t xml:space="preserve">even though there is no </w:t>
      </w:r>
      <w:r w:rsidRPr="00C678C0">
        <w:rPr>
          <w:rStyle w:val="Emphasis"/>
        </w:rPr>
        <w:t xml:space="preserve">possibility </w:t>
      </w:r>
      <w:r w:rsidRPr="00A362E3">
        <w:rPr>
          <w:rStyle w:val="StyleUnderline"/>
        </w:rPr>
        <w:t xml:space="preserve">of </w:t>
      </w:r>
      <w:r w:rsidRPr="00C678C0">
        <w:rPr>
          <w:rStyle w:val="Emphasis"/>
        </w:rPr>
        <w:t>verification</w:t>
      </w:r>
      <w:r w:rsidRPr="00A362E3">
        <w:rPr>
          <w:rStyle w:val="StyleUnderline"/>
        </w:rPr>
        <w:t xml:space="preserve">, one is still responding-this suggests that there is still a </w:t>
      </w:r>
      <w:r w:rsidRPr="00C678C0">
        <w:rPr>
          <w:rStyle w:val="Emphasis"/>
        </w:rPr>
        <w:t xml:space="preserve">measure of exchange </w:t>
      </w:r>
      <w:r w:rsidRPr="00A362E3">
        <w:rPr>
          <w:rStyle w:val="StyleUnderline"/>
        </w:rPr>
        <w:t xml:space="preserve">that is taking place. Whether this exchange can be measured is yet </w:t>
      </w:r>
      <w:r w:rsidRPr="00C678C0">
        <w:rPr>
          <w:rStyle w:val="Emphasis"/>
        </w:rPr>
        <w:t>another question</w:t>
      </w:r>
      <w:r w:rsidRPr="00A362E3">
        <w:rPr>
          <w:rStyle w:val="StyleUnderline"/>
        </w:rPr>
        <w:t xml:space="preserve">; one that </w:t>
      </w:r>
      <w:r w:rsidRPr="00C678C0">
        <w:rPr>
          <w:sz w:val="16"/>
        </w:rPr>
        <w:t>perhaps</w:t>
      </w:r>
      <w:r w:rsidRPr="00A362E3">
        <w:rPr>
          <w:rStyle w:val="StyleUnderline"/>
        </w:rPr>
        <w:t xml:space="preserve"> can </w:t>
      </w:r>
      <w:r w:rsidRPr="00C678C0">
        <w:rPr>
          <w:rStyle w:val="Emphasis"/>
        </w:rPr>
        <w:t>never be addressed</w:t>
      </w:r>
      <w:r w:rsidRPr="00A362E3">
        <w:rPr>
          <w:rStyle w:val="StyleUnderline"/>
        </w:rPr>
        <w:t>.</w:t>
      </w:r>
      <w:r w:rsidRPr="00C678C0">
        <w:rPr>
          <w:sz w:val="16"/>
        </w:rPr>
        <w:t xml:space="preserve"> And </w:t>
      </w:r>
      <w:r w:rsidRPr="00C678C0">
        <w:rPr>
          <w:rStyle w:val="StyleUnderline"/>
        </w:rPr>
        <w:t>since there is an exchange that takes place in spite of the fact that the exchange may be impossible, this suggests that the exchange is</w:t>
      </w:r>
      <w:r w:rsidRPr="00C678C0">
        <w:rPr>
          <w:sz w:val="16"/>
        </w:rPr>
        <w:t xml:space="preserve"> a symbolic exchange ritualistic, formal, </w:t>
      </w:r>
      <w:r w:rsidRPr="00C678C0">
        <w:rPr>
          <w:rStyle w:val="Emphasis"/>
        </w:rPr>
        <w:t>nothing more</w:t>
      </w:r>
      <w:r w:rsidRPr="00C678C0">
        <w:rPr>
          <w:rStyle w:val="StyleUnderline"/>
        </w:rPr>
        <w:t xml:space="preserve">-and </w:t>
      </w:r>
      <w:r w:rsidRPr="00C678C0">
        <w:rPr>
          <w:rStyle w:val="Emphasis"/>
        </w:rPr>
        <w:t>nothing less-</w:t>
      </w:r>
      <w:r w:rsidRPr="00C678C0">
        <w:rPr>
          <w:rStyle w:val="StyleUnderline"/>
        </w:rPr>
        <w:t xml:space="preserve">than a </w:t>
      </w:r>
      <w:r w:rsidRPr="00C678C0">
        <w:rPr>
          <w:rStyle w:val="Emphasis"/>
        </w:rPr>
        <w:t>form</w:t>
      </w:r>
      <w:r w:rsidRPr="00C678C0">
        <w:rPr>
          <w:rStyle w:val="StyleUnderline"/>
        </w:rPr>
        <w:t>;</w:t>
      </w:r>
      <w:r w:rsidRPr="00C678C0">
        <w:rPr>
          <w:sz w:val="16"/>
        </w:rPr>
        <w:t xml:space="preserve"> where the form of the exchange is everything-and in which each individual component is meaningless except for its role within the ritual itself. </w:t>
      </w:r>
    </w:p>
    <w:p w:rsidR="00507B65" w:rsidRDefault="00507B65" w:rsidP="00507B65">
      <w:pPr>
        <w:pStyle w:val="Heading3"/>
      </w:pPr>
      <w:r>
        <w:t>Computers Link – Cunningham</w:t>
      </w:r>
    </w:p>
    <w:p w:rsidR="00507B65" w:rsidRPr="002A5881" w:rsidRDefault="00507B65" w:rsidP="00507B65">
      <w:pPr>
        <w:pStyle w:val="Heading4"/>
      </w:pPr>
      <w:r>
        <w:t xml:space="preserve">Computerized education reduces the process of learning to a banal screenshot as genuine responses to material are sterilized in a cybernetic landscape – as students become desensitized and dehumanized by the constantly accelerating pace of information technology, emotion and freedom are rendered obsolete  </w:t>
      </w:r>
    </w:p>
    <w:p w:rsidR="00507B65" w:rsidRDefault="00507B65" w:rsidP="00507B65">
      <w:r w:rsidRPr="008B18E8">
        <w:rPr>
          <w:rStyle w:val="Style13ptBold"/>
        </w:rPr>
        <w:t>Cunningham, 13</w:t>
      </w:r>
      <w:r w:rsidRPr="008B18E8">
        <w:t xml:space="preserve"> [Joseph, Doctoral Student at the University of Cincinnati, “</w:t>
      </w:r>
      <w:r w:rsidRPr="008B18E8">
        <w:rPr>
          <w:i/>
        </w:rPr>
        <w:t>Consumption, Sign, and Simulation: A Baudrillardian Perspective on Online Education,”</w:t>
      </w:r>
      <w:r w:rsidRPr="008B18E8">
        <w:t xml:space="preserve"> </w:t>
      </w:r>
      <w:r>
        <w:t>International Journal of Baudrillard Studies, vol. 10 no. 1, //MW]</w:t>
      </w:r>
    </w:p>
    <w:p w:rsidR="00507B65" w:rsidRDefault="00507B65" w:rsidP="00507B65">
      <w:r>
        <w:t>*edited for language*</w:t>
      </w:r>
    </w:p>
    <w:p w:rsidR="00507B65" w:rsidRDefault="00507B65" w:rsidP="00507B65">
      <w:pPr>
        <w:rPr>
          <w:sz w:val="16"/>
        </w:rPr>
      </w:pPr>
      <w:r w:rsidRPr="00137514">
        <w:rPr>
          <w:rStyle w:val="StyleUnderline"/>
        </w:rPr>
        <w:t xml:space="preserve">All our machines are screens. </w:t>
      </w:r>
      <w:r w:rsidRPr="007505E2">
        <w:rPr>
          <w:rStyle w:val="StyleUnderline"/>
          <w:highlight w:val="yellow"/>
        </w:rPr>
        <w:t xml:space="preserve">We are </w:t>
      </w:r>
      <w:r w:rsidRPr="007505E2">
        <w:rPr>
          <w:rStyle w:val="Emphasis"/>
          <w:highlight w:val="yellow"/>
        </w:rPr>
        <w:t>going to be screens</w:t>
      </w:r>
      <w:r w:rsidRPr="00137514">
        <w:rPr>
          <w:rStyle w:val="StyleUnderline"/>
        </w:rPr>
        <w:t xml:space="preserve">, and the </w:t>
      </w:r>
      <w:r w:rsidRPr="007505E2">
        <w:rPr>
          <w:rStyle w:val="StyleUnderline"/>
          <w:highlight w:val="yellow"/>
        </w:rPr>
        <w:t>interactivity of [people]</w:t>
      </w:r>
      <w:r w:rsidRPr="00137514">
        <w:rPr>
          <w:rStyle w:val="StyleUnderline"/>
        </w:rPr>
        <w:t xml:space="preserve"> has </w:t>
      </w:r>
      <w:r w:rsidRPr="007505E2">
        <w:rPr>
          <w:rStyle w:val="StyleUnderline"/>
          <w:highlight w:val="yellow"/>
        </w:rPr>
        <w:t xml:space="preserve">turned into an </w:t>
      </w:r>
      <w:r w:rsidRPr="007505E2">
        <w:rPr>
          <w:rStyle w:val="Emphasis"/>
          <w:highlight w:val="yellow"/>
        </w:rPr>
        <w:t>interactivity of screens.</w:t>
      </w:r>
      <w:r w:rsidRPr="00137514">
        <w:rPr>
          <w:rStyle w:val="StyleUnderline"/>
        </w:rPr>
        <w:t xml:space="preserve"> We are </w:t>
      </w:r>
      <w:r w:rsidRPr="00137514">
        <w:rPr>
          <w:rStyle w:val="Emphasis"/>
        </w:rPr>
        <w:t>images to one another</w:t>
      </w:r>
      <w:r w:rsidRPr="00137514">
        <w:rPr>
          <w:rStyle w:val="StyleUnderline"/>
        </w:rPr>
        <w:t xml:space="preserve">, </w:t>
      </w:r>
      <w:r w:rsidRPr="007505E2">
        <w:rPr>
          <w:rStyle w:val="StyleUnderline"/>
          <w:highlight w:val="yellow"/>
        </w:rPr>
        <w:t>the only destiny</w:t>
      </w:r>
      <w:r w:rsidRPr="00137514">
        <w:rPr>
          <w:rStyle w:val="StyleUnderline"/>
        </w:rPr>
        <w:t xml:space="preserve"> of an image being the following image on the screen. And </w:t>
      </w:r>
      <w:r w:rsidRPr="007505E2">
        <w:rPr>
          <w:rStyle w:val="StyleUnderline"/>
          <w:highlight w:val="yellow"/>
        </w:rPr>
        <w:t xml:space="preserve">images don’t have </w:t>
      </w:r>
      <w:r w:rsidRPr="00137514">
        <w:rPr>
          <w:rStyle w:val="StyleUnderline"/>
        </w:rPr>
        <w:t xml:space="preserve">to be asked for their </w:t>
      </w:r>
      <w:r w:rsidRPr="007505E2">
        <w:rPr>
          <w:rStyle w:val="StyleUnderline"/>
          <w:highlight w:val="yellow"/>
        </w:rPr>
        <w:t xml:space="preserve">meaning, but to be </w:t>
      </w:r>
      <w:r w:rsidRPr="007505E2">
        <w:rPr>
          <w:rStyle w:val="Emphasis"/>
          <w:highlight w:val="yellow"/>
        </w:rPr>
        <w:t>explored instantaneously</w:t>
      </w:r>
      <w:r w:rsidRPr="00137514">
        <w:rPr>
          <w:sz w:val="16"/>
        </w:rPr>
        <w:t xml:space="preserve">, in an immediate abreaction to meaning, </w:t>
      </w:r>
      <w:r w:rsidRPr="007505E2">
        <w:rPr>
          <w:rStyle w:val="StyleUnderline"/>
          <w:highlight w:val="yellow"/>
        </w:rPr>
        <w:t>in an</w:t>
      </w:r>
      <w:r w:rsidRPr="00137514">
        <w:rPr>
          <w:rStyle w:val="StyleUnderline"/>
        </w:rPr>
        <w:t xml:space="preserve"> </w:t>
      </w:r>
      <w:r w:rsidRPr="00137514">
        <w:rPr>
          <w:rStyle w:val="Emphasis"/>
        </w:rPr>
        <w:t xml:space="preserve">immediate </w:t>
      </w:r>
      <w:r w:rsidRPr="007505E2">
        <w:rPr>
          <w:rStyle w:val="Emphasis"/>
          <w:highlight w:val="yellow"/>
        </w:rPr>
        <w:t>implosion</w:t>
      </w:r>
      <w:r w:rsidRPr="007505E2">
        <w:rPr>
          <w:rStyle w:val="StyleUnderline"/>
          <w:highlight w:val="yellow"/>
        </w:rPr>
        <w:t xml:space="preserve"> of the </w:t>
      </w:r>
      <w:r w:rsidRPr="007505E2">
        <w:rPr>
          <w:rStyle w:val="Emphasis"/>
          <w:highlight w:val="yellow"/>
        </w:rPr>
        <w:t>poles of representation</w:t>
      </w:r>
      <w:r w:rsidRPr="00137514">
        <w:rPr>
          <w:sz w:val="16"/>
        </w:rPr>
        <w:t xml:space="preserve"> (Baudrillard, 2009:20). Baudrillard’s theories regarding technology transcend that of mere technological pessimism, but inhabit realms of time, space, and meaning</w:t>
      </w:r>
      <w:r w:rsidRPr="00137514">
        <w:rPr>
          <w:rStyle w:val="StyleUnderline"/>
        </w:rPr>
        <w:t xml:space="preserve">. </w:t>
      </w:r>
      <w:r w:rsidRPr="007505E2">
        <w:rPr>
          <w:rStyle w:val="StyleUnderline"/>
          <w:highlight w:val="yellow"/>
        </w:rPr>
        <w:t>The form of</w:t>
      </w:r>
      <w:r w:rsidRPr="00137514">
        <w:rPr>
          <w:rStyle w:val="StyleUnderline"/>
        </w:rPr>
        <w:t xml:space="preserve"> the </w:t>
      </w:r>
      <w:r w:rsidRPr="007505E2">
        <w:rPr>
          <w:rStyle w:val="StyleUnderline"/>
          <w:highlight w:val="yellow"/>
        </w:rPr>
        <w:t>technology</w:t>
      </w:r>
      <w:r w:rsidRPr="00137514">
        <w:rPr>
          <w:rStyle w:val="StyleUnderline"/>
        </w:rPr>
        <w:t xml:space="preserve">, that of a screen, </w:t>
      </w:r>
      <w:r w:rsidRPr="007505E2">
        <w:rPr>
          <w:rStyle w:val="StyleUnderline"/>
          <w:highlight w:val="yellow"/>
        </w:rPr>
        <w:t xml:space="preserve">one of </w:t>
      </w:r>
      <w:r w:rsidRPr="007505E2">
        <w:rPr>
          <w:rStyle w:val="Emphasis"/>
          <w:highlight w:val="yellow"/>
        </w:rPr>
        <w:t>continual acceleration</w:t>
      </w:r>
      <w:r w:rsidRPr="007505E2">
        <w:rPr>
          <w:rStyle w:val="StyleUnderline"/>
          <w:highlight w:val="yellow"/>
        </w:rPr>
        <w:t xml:space="preserve">, moves </w:t>
      </w:r>
      <w:r w:rsidRPr="007505E2">
        <w:rPr>
          <w:rStyle w:val="Emphasis"/>
          <w:highlight w:val="yellow"/>
        </w:rPr>
        <w:t>too quickly</w:t>
      </w:r>
      <w:r w:rsidRPr="00137514">
        <w:rPr>
          <w:rStyle w:val="StyleUnderline"/>
        </w:rPr>
        <w:t xml:space="preserve"> and </w:t>
      </w:r>
      <w:r w:rsidRPr="00137514">
        <w:rPr>
          <w:rStyle w:val="Emphasis"/>
        </w:rPr>
        <w:t>erratically</w:t>
      </w:r>
      <w:r w:rsidRPr="00137514">
        <w:rPr>
          <w:rStyle w:val="StyleUnderline"/>
        </w:rPr>
        <w:t xml:space="preserve"> </w:t>
      </w:r>
      <w:r w:rsidRPr="007505E2">
        <w:rPr>
          <w:rStyle w:val="StyleUnderline"/>
          <w:highlight w:val="yellow"/>
        </w:rPr>
        <w:t xml:space="preserve">for </w:t>
      </w:r>
      <w:r w:rsidRPr="007505E2">
        <w:rPr>
          <w:rStyle w:val="Emphasis"/>
          <w:highlight w:val="yellow"/>
        </w:rPr>
        <w:t>meaningful interaction</w:t>
      </w:r>
      <w:r w:rsidRPr="00137514">
        <w:rPr>
          <w:rStyle w:val="StyleUnderline"/>
        </w:rPr>
        <w:t xml:space="preserve"> and </w:t>
      </w:r>
      <w:r w:rsidRPr="00137514">
        <w:rPr>
          <w:rStyle w:val="Emphasis"/>
        </w:rPr>
        <w:t>reflection</w:t>
      </w:r>
      <w:r w:rsidRPr="00137514">
        <w:rPr>
          <w:rStyle w:val="StyleUnderline"/>
        </w:rPr>
        <w:t xml:space="preserve">. </w:t>
      </w:r>
      <w:r w:rsidRPr="007505E2">
        <w:rPr>
          <w:rStyle w:val="StyleUnderline"/>
          <w:highlight w:val="yellow"/>
        </w:rPr>
        <w:t xml:space="preserve">When a student </w:t>
      </w:r>
      <w:r w:rsidRPr="007505E2">
        <w:rPr>
          <w:rStyle w:val="Emphasis"/>
          <w:highlight w:val="yellow"/>
        </w:rPr>
        <w:t>learns through the screen</w:t>
      </w:r>
      <w:r w:rsidRPr="007505E2">
        <w:rPr>
          <w:rStyle w:val="StyleUnderline"/>
          <w:highlight w:val="yellow"/>
        </w:rPr>
        <w:t>, the</w:t>
      </w:r>
      <w:r w:rsidRPr="00137514">
        <w:rPr>
          <w:rStyle w:val="StyleUnderline"/>
        </w:rPr>
        <w:t xml:space="preserve"> </w:t>
      </w:r>
      <w:r w:rsidRPr="00137514">
        <w:rPr>
          <w:rStyle w:val="Emphasis"/>
        </w:rPr>
        <w:t xml:space="preserve">jarring </w:t>
      </w:r>
      <w:r w:rsidRPr="007505E2">
        <w:rPr>
          <w:rStyle w:val="Emphasis"/>
          <w:highlight w:val="yellow"/>
        </w:rPr>
        <w:t>immediacy</w:t>
      </w:r>
      <w:r w:rsidRPr="00137514">
        <w:rPr>
          <w:rStyle w:val="StyleUnderline"/>
        </w:rPr>
        <w:t xml:space="preserve"> of the image </w:t>
      </w:r>
      <w:r w:rsidRPr="007505E2">
        <w:rPr>
          <w:rStyle w:val="StyleUnderline"/>
          <w:highlight w:val="yellow"/>
        </w:rPr>
        <w:t xml:space="preserve">reduces meaning to a </w:t>
      </w:r>
      <w:r w:rsidRPr="007505E2">
        <w:rPr>
          <w:rStyle w:val="Emphasis"/>
          <w:highlight w:val="yellow"/>
        </w:rPr>
        <w:t>screenshot</w:t>
      </w:r>
      <w:r w:rsidRPr="007505E2">
        <w:rPr>
          <w:rStyle w:val="StyleUnderline"/>
          <w:highlight w:val="yellow"/>
        </w:rPr>
        <w:t>, dissipating as</w:t>
      </w:r>
      <w:r w:rsidRPr="00137514">
        <w:rPr>
          <w:rStyle w:val="StyleUnderline"/>
        </w:rPr>
        <w:t xml:space="preserve"> soon as </w:t>
      </w:r>
      <w:r w:rsidRPr="007505E2">
        <w:rPr>
          <w:rStyle w:val="StyleUnderline"/>
          <w:highlight w:val="yellow"/>
        </w:rPr>
        <w:t xml:space="preserve">the </w:t>
      </w:r>
      <w:r w:rsidRPr="007505E2">
        <w:rPr>
          <w:rStyle w:val="Emphasis"/>
          <w:highlight w:val="yellow"/>
        </w:rPr>
        <w:t>next</w:t>
      </w:r>
      <w:r w:rsidRPr="00137514">
        <w:rPr>
          <w:rStyle w:val="Emphasis"/>
        </w:rPr>
        <w:t xml:space="preserve"> screen </w:t>
      </w:r>
      <w:r w:rsidRPr="007505E2">
        <w:rPr>
          <w:rStyle w:val="StyleUnderline"/>
          <w:highlight w:val="yellow"/>
        </w:rPr>
        <w:t>is</w:t>
      </w:r>
      <w:r w:rsidRPr="007505E2">
        <w:rPr>
          <w:rStyle w:val="Emphasis"/>
          <w:highlight w:val="yellow"/>
        </w:rPr>
        <w:t xml:space="preserve"> rendered</w:t>
      </w:r>
      <w:r w:rsidRPr="00137514">
        <w:rPr>
          <w:rStyle w:val="StyleUnderline"/>
        </w:rPr>
        <w:t>.</w:t>
      </w:r>
      <w:r w:rsidRPr="00137514">
        <w:rPr>
          <w:sz w:val="16"/>
        </w:rPr>
        <w:t xml:space="preserve"> Moreover, online courses’ overreliance on text is just as problematic as an overreliance on image. With learning experiences reduced to textual exercises, </w:t>
      </w:r>
      <w:r w:rsidRPr="007505E2">
        <w:rPr>
          <w:rStyle w:val="StyleUnderline"/>
          <w:highlight w:val="yellow"/>
        </w:rPr>
        <w:t>we “have no</w:t>
      </w:r>
      <w:r w:rsidRPr="00137514">
        <w:rPr>
          <w:rStyle w:val="StyleUnderline"/>
        </w:rPr>
        <w:t xml:space="preserve"> access or </w:t>
      </w:r>
      <w:r w:rsidRPr="007505E2">
        <w:rPr>
          <w:rStyle w:val="Emphasis"/>
          <w:highlight w:val="yellow"/>
        </w:rPr>
        <w:t>visceral response</w:t>
      </w:r>
      <w:r w:rsidRPr="00137514">
        <w:rPr>
          <w:rStyle w:val="StyleUnderline"/>
        </w:rPr>
        <w:t xml:space="preserve"> to the pre-reflective, tacit understandings of another’s bodily being…here, textuality is the sole interstitial sight of meaning”</w:t>
      </w:r>
      <w:r w:rsidRPr="00137514">
        <w:rPr>
          <w:sz w:val="16"/>
        </w:rPr>
        <w:t xml:space="preserve"> (Manen and Adams, 2009:17). </w:t>
      </w:r>
      <w:r w:rsidRPr="00137514">
        <w:rPr>
          <w:rStyle w:val="StyleUnderline"/>
        </w:rPr>
        <w:t xml:space="preserve">The </w:t>
      </w:r>
      <w:r w:rsidRPr="000971D3">
        <w:rPr>
          <w:rStyle w:val="StyleUnderline"/>
        </w:rPr>
        <w:t xml:space="preserve">interplay between </w:t>
      </w:r>
      <w:r w:rsidRPr="007505E2">
        <w:rPr>
          <w:rStyle w:val="Emphasis"/>
          <w:highlight w:val="yellow"/>
        </w:rPr>
        <w:t>words</w:t>
      </w:r>
      <w:r w:rsidRPr="007505E2">
        <w:rPr>
          <w:rStyle w:val="StyleUnderline"/>
          <w:highlight w:val="yellow"/>
        </w:rPr>
        <w:t xml:space="preserve"> and </w:t>
      </w:r>
      <w:r w:rsidRPr="007505E2">
        <w:rPr>
          <w:rStyle w:val="Emphasis"/>
          <w:highlight w:val="yellow"/>
        </w:rPr>
        <w:t>images</w:t>
      </w:r>
      <w:r w:rsidRPr="007505E2">
        <w:rPr>
          <w:rStyle w:val="StyleUnderline"/>
          <w:highlight w:val="yellow"/>
        </w:rPr>
        <w:t xml:space="preserve"> as </w:t>
      </w:r>
      <w:r w:rsidRPr="007505E2">
        <w:rPr>
          <w:rStyle w:val="Emphasis"/>
          <w:highlight w:val="yellow"/>
        </w:rPr>
        <w:t>representations</w:t>
      </w:r>
      <w:r w:rsidRPr="007505E2">
        <w:rPr>
          <w:rStyle w:val="StyleUnderline"/>
          <w:highlight w:val="yellow"/>
        </w:rPr>
        <w:t xml:space="preserve"> of</w:t>
      </w:r>
      <w:r w:rsidRPr="00137514">
        <w:rPr>
          <w:rStyle w:val="StyleUnderline"/>
        </w:rPr>
        <w:t xml:space="preserve"> </w:t>
      </w:r>
      <w:r w:rsidRPr="00137514">
        <w:rPr>
          <w:rStyle w:val="Emphasis"/>
        </w:rPr>
        <w:t xml:space="preserve">one’s </w:t>
      </w:r>
      <w:r w:rsidRPr="007505E2">
        <w:rPr>
          <w:rStyle w:val="Emphasis"/>
          <w:highlight w:val="yellow"/>
        </w:rPr>
        <w:t>identity</w:t>
      </w:r>
      <w:r w:rsidRPr="00137514">
        <w:rPr>
          <w:rStyle w:val="StyleUnderline"/>
        </w:rPr>
        <w:t xml:space="preserve"> and </w:t>
      </w:r>
      <w:r w:rsidRPr="00137514">
        <w:rPr>
          <w:rStyle w:val="Emphasis"/>
        </w:rPr>
        <w:t xml:space="preserve">discourse </w:t>
      </w:r>
      <w:r w:rsidRPr="007505E2">
        <w:rPr>
          <w:rStyle w:val="Emphasis"/>
          <w:highlight w:val="yellow"/>
        </w:rPr>
        <w:t>dehumanizes</w:t>
      </w:r>
      <w:r w:rsidRPr="007505E2">
        <w:rPr>
          <w:rStyle w:val="StyleUnderline"/>
          <w:highlight w:val="yellow"/>
        </w:rPr>
        <w:t xml:space="preserve"> the educational process</w:t>
      </w:r>
      <w:r w:rsidRPr="00137514">
        <w:rPr>
          <w:sz w:val="16"/>
        </w:rPr>
        <w:t xml:space="preserve">, yet again, it is not solely the distance intrinsic to online education that creates this deficiency, but rather </w:t>
      </w:r>
      <w:r w:rsidRPr="007505E2">
        <w:rPr>
          <w:rStyle w:val="StyleUnderline"/>
          <w:highlight w:val="yellow"/>
        </w:rPr>
        <w:t>the</w:t>
      </w:r>
      <w:r w:rsidRPr="00137514">
        <w:rPr>
          <w:rStyle w:val="StyleUnderline"/>
        </w:rPr>
        <w:t xml:space="preserve"> </w:t>
      </w:r>
      <w:r w:rsidRPr="00137514">
        <w:rPr>
          <w:rStyle w:val="Emphasis"/>
        </w:rPr>
        <w:t xml:space="preserve">additive </w:t>
      </w:r>
      <w:r w:rsidRPr="007505E2">
        <w:rPr>
          <w:rStyle w:val="Emphasis"/>
          <w:highlight w:val="yellow"/>
        </w:rPr>
        <w:t>constraint</w:t>
      </w:r>
      <w:r w:rsidRPr="007505E2">
        <w:rPr>
          <w:rStyle w:val="StyleUnderline"/>
          <w:highlight w:val="yellow"/>
        </w:rPr>
        <w:t xml:space="preserve"> of the computer</w:t>
      </w:r>
      <w:r w:rsidRPr="00137514">
        <w:rPr>
          <w:rStyle w:val="StyleUnderline"/>
        </w:rPr>
        <w:t xml:space="preserve">, acting as a sort of </w:t>
      </w:r>
      <w:r w:rsidRPr="00137514">
        <w:rPr>
          <w:rStyle w:val="Emphasis"/>
        </w:rPr>
        <w:t>anchor</w:t>
      </w:r>
      <w:r w:rsidRPr="00137514">
        <w:rPr>
          <w:rStyle w:val="StyleUnderline"/>
        </w:rPr>
        <w:t xml:space="preserve">, </w:t>
      </w:r>
      <w:r w:rsidRPr="007505E2">
        <w:rPr>
          <w:rStyle w:val="StyleUnderline"/>
          <w:highlight w:val="yellow"/>
        </w:rPr>
        <w:t xml:space="preserve">fixing us </w:t>
      </w:r>
      <w:r w:rsidRPr="007505E2">
        <w:rPr>
          <w:rStyle w:val="Emphasis"/>
          <w:highlight w:val="yellow"/>
        </w:rPr>
        <w:t>within the digital realm</w:t>
      </w:r>
      <w:r w:rsidRPr="007505E2">
        <w:rPr>
          <w:rStyle w:val="StyleUnderline"/>
          <w:highlight w:val="yellow"/>
        </w:rPr>
        <w:t>, but restraining</w:t>
      </w:r>
      <w:r w:rsidRPr="00137514">
        <w:rPr>
          <w:rStyle w:val="StyleUnderline"/>
        </w:rPr>
        <w:t xml:space="preserve"> </w:t>
      </w:r>
      <w:r w:rsidRPr="00137514">
        <w:rPr>
          <w:rStyle w:val="Emphasis"/>
        </w:rPr>
        <w:t xml:space="preserve">true </w:t>
      </w:r>
      <w:r w:rsidRPr="007505E2">
        <w:rPr>
          <w:rStyle w:val="Emphasis"/>
          <w:highlight w:val="yellow"/>
        </w:rPr>
        <w:t>freedom</w:t>
      </w:r>
      <w:r w:rsidRPr="007505E2">
        <w:rPr>
          <w:rStyle w:val="StyleUnderline"/>
          <w:highlight w:val="yellow"/>
        </w:rPr>
        <w:t xml:space="preserve"> of movement.</w:t>
      </w:r>
      <w:r w:rsidRPr="00137514">
        <w:rPr>
          <w:sz w:val="16"/>
        </w:rPr>
        <w:t xml:space="preserve"> As Baudrillard writes in “Screened Out,” </w:t>
      </w:r>
      <w:r w:rsidRPr="007505E2">
        <w:rPr>
          <w:rStyle w:val="StyleUnderline"/>
          <w:highlight w:val="yellow"/>
        </w:rPr>
        <w:t>the computer is “a</w:t>
      </w:r>
      <w:r w:rsidRPr="00137514">
        <w:rPr>
          <w:rStyle w:val="StyleUnderline"/>
        </w:rPr>
        <w:t xml:space="preserve"> </w:t>
      </w:r>
      <w:r w:rsidRPr="00137514">
        <w:rPr>
          <w:rStyle w:val="Emphasis"/>
        </w:rPr>
        <w:t xml:space="preserve">true </w:t>
      </w:r>
      <w:r w:rsidRPr="007505E2">
        <w:rPr>
          <w:rStyle w:val="Emphasis"/>
          <w:highlight w:val="yellow"/>
        </w:rPr>
        <w:t>prosthesis</w:t>
      </w:r>
      <w:r w:rsidRPr="007505E2">
        <w:rPr>
          <w:rStyle w:val="StyleUnderline"/>
          <w:highlight w:val="yellow"/>
        </w:rPr>
        <w:t>. I am</w:t>
      </w:r>
      <w:r w:rsidRPr="00137514">
        <w:rPr>
          <w:rStyle w:val="StyleUnderline"/>
        </w:rPr>
        <w:t xml:space="preserve"> not merely </w:t>
      </w:r>
      <w:r w:rsidRPr="007505E2">
        <w:rPr>
          <w:rStyle w:val="StyleUnderline"/>
          <w:highlight w:val="yellow"/>
        </w:rPr>
        <w:t>in an</w:t>
      </w:r>
      <w:r w:rsidRPr="00137514">
        <w:rPr>
          <w:rStyle w:val="StyleUnderline"/>
        </w:rPr>
        <w:t xml:space="preserve"> interactive relation with it, but a tactile, </w:t>
      </w:r>
      <w:r w:rsidRPr="007505E2">
        <w:rPr>
          <w:rStyle w:val="Emphasis"/>
          <w:highlight w:val="yellow"/>
        </w:rPr>
        <w:t>intersensory relation</w:t>
      </w:r>
      <w:r w:rsidRPr="007505E2">
        <w:rPr>
          <w:rStyle w:val="StyleUnderline"/>
          <w:highlight w:val="yellow"/>
        </w:rPr>
        <w:t>. I become</w:t>
      </w:r>
      <w:r w:rsidRPr="000971D3">
        <w:rPr>
          <w:rStyle w:val="StyleUnderline"/>
        </w:rPr>
        <w:t xml:space="preserve">, myself, </w:t>
      </w:r>
      <w:r w:rsidRPr="007505E2">
        <w:rPr>
          <w:rStyle w:val="StyleUnderline"/>
          <w:highlight w:val="yellow"/>
        </w:rPr>
        <w:t xml:space="preserve">an </w:t>
      </w:r>
      <w:r w:rsidRPr="007505E2">
        <w:rPr>
          <w:rStyle w:val="Emphasis"/>
          <w:highlight w:val="yellow"/>
        </w:rPr>
        <w:t>ectoplasm of the screen</w:t>
      </w:r>
      <w:r w:rsidRPr="000971D3">
        <w:rPr>
          <w:rStyle w:val="StyleUnderline"/>
        </w:rPr>
        <w:t>”</w:t>
      </w:r>
      <w:r w:rsidRPr="000971D3">
        <w:rPr>
          <w:sz w:val="16"/>
        </w:rPr>
        <w:t xml:space="preserve"> (Baudrillard, 2002:79). Does online </w:t>
      </w:r>
      <w:r w:rsidRPr="007505E2">
        <w:rPr>
          <w:rStyle w:val="StyleUnderline"/>
          <w:highlight w:val="yellow"/>
        </w:rPr>
        <w:t>education reduce students</w:t>
      </w:r>
      <w:r w:rsidRPr="000971D3">
        <w:rPr>
          <w:rStyle w:val="StyleUnderline"/>
        </w:rPr>
        <w:t xml:space="preserve"> and learners </w:t>
      </w:r>
      <w:r w:rsidRPr="007505E2">
        <w:rPr>
          <w:rStyle w:val="StyleUnderline"/>
          <w:highlight w:val="yellow"/>
        </w:rPr>
        <w:t xml:space="preserve">to </w:t>
      </w:r>
      <w:r w:rsidRPr="007505E2">
        <w:rPr>
          <w:rStyle w:val="Emphasis"/>
          <w:highlight w:val="yellow"/>
        </w:rPr>
        <w:t>mere specters</w:t>
      </w:r>
      <w:r w:rsidRPr="007505E2">
        <w:rPr>
          <w:rStyle w:val="StyleUnderline"/>
          <w:highlight w:val="yellow"/>
        </w:rPr>
        <w:t>, floating</w:t>
      </w:r>
      <w:r w:rsidRPr="00137514">
        <w:rPr>
          <w:rStyle w:val="StyleUnderline"/>
        </w:rPr>
        <w:t xml:space="preserve"> adrift </w:t>
      </w:r>
      <w:r w:rsidRPr="007505E2">
        <w:rPr>
          <w:rStyle w:val="StyleUnderline"/>
          <w:highlight w:val="yellow"/>
        </w:rPr>
        <w:t xml:space="preserve">in </w:t>
      </w:r>
      <w:r w:rsidRPr="007505E2">
        <w:rPr>
          <w:rStyle w:val="Emphasis"/>
          <w:highlight w:val="yellow"/>
        </w:rPr>
        <w:t>cyberspace</w:t>
      </w:r>
      <w:r w:rsidRPr="00137514">
        <w:rPr>
          <w:rStyle w:val="StyleUnderline"/>
        </w:rPr>
        <w:t>?</w:t>
      </w:r>
      <w:r w:rsidRPr="00137514">
        <w:rPr>
          <w:sz w:val="16"/>
        </w:rPr>
        <w:t xml:space="preserve"> Perhaps the question itself is ridiculous, but </w:t>
      </w:r>
      <w:r w:rsidRPr="007505E2">
        <w:rPr>
          <w:rStyle w:val="StyleUnderline"/>
          <w:highlight w:val="yellow"/>
        </w:rPr>
        <w:t xml:space="preserve">the process of </w:t>
      </w:r>
      <w:r w:rsidRPr="007505E2">
        <w:rPr>
          <w:rStyle w:val="Emphasis"/>
          <w:highlight w:val="yellow"/>
        </w:rPr>
        <w:t>disconnecting</w:t>
      </w:r>
      <w:r w:rsidRPr="000971D3">
        <w:rPr>
          <w:rStyle w:val="Emphasis"/>
        </w:rPr>
        <w:t xml:space="preserve"> to connect</w:t>
      </w:r>
      <w:r w:rsidRPr="000971D3">
        <w:rPr>
          <w:rStyle w:val="StyleUnderline"/>
        </w:rPr>
        <w:t>,</w:t>
      </w:r>
      <w:r w:rsidRPr="00137514">
        <w:rPr>
          <w:rStyle w:val="StyleUnderline"/>
        </w:rPr>
        <w:t xml:space="preserve"> to </w:t>
      </w:r>
      <w:r w:rsidRPr="007505E2">
        <w:rPr>
          <w:rStyle w:val="Emphasis"/>
          <w:highlight w:val="yellow"/>
        </w:rPr>
        <w:t>silence one’s self</w:t>
      </w:r>
      <w:r w:rsidRPr="007505E2">
        <w:rPr>
          <w:rStyle w:val="StyleUnderline"/>
          <w:highlight w:val="yellow"/>
        </w:rPr>
        <w:t xml:space="preserve"> in</w:t>
      </w:r>
      <w:r w:rsidRPr="00137514">
        <w:rPr>
          <w:rStyle w:val="StyleUnderline"/>
        </w:rPr>
        <w:t xml:space="preserve"> order to be heard </w:t>
      </w:r>
      <w:r w:rsidRPr="000971D3">
        <w:rPr>
          <w:rStyle w:val="StyleUnderline"/>
        </w:rPr>
        <w:t xml:space="preserve">as </w:t>
      </w:r>
      <w:r w:rsidRPr="007505E2">
        <w:rPr>
          <w:rStyle w:val="StyleUnderline"/>
          <w:highlight w:val="yellow"/>
        </w:rPr>
        <w:t xml:space="preserve">a </w:t>
      </w:r>
      <w:r w:rsidRPr="000971D3">
        <w:rPr>
          <w:rStyle w:val="StyleUnderline"/>
        </w:rPr>
        <w:t xml:space="preserve">mere </w:t>
      </w:r>
      <w:r w:rsidRPr="007505E2">
        <w:rPr>
          <w:rStyle w:val="StyleUnderline"/>
          <w:highlight w:val="yellow"/>
        </w:rPr>
        <w:t xml:space="preserve">line of code </w:t>
      </w:r>
      <w:r w:rsidRPr="000971D3">
        <w:rPr>
          <w:rStyle w:val="StyleUnderline"/>
        </w:rPr>
        <w:t xml:space="preserve">in the </w:t>
      </w:r>
      <w:r w:rsidRPr="000971D3">
        <w:rPr>
          <w:rStyle w:val="Emphasis"/>
        </w:rPr>
        <w:t>digitized masses</w:t>
      </w:r>
      <w:r w:rsidRPr="000971D3">
        <w:rPr>
          <w:sz w:val="16"/>
        </w:rPr>
        <w:t>, forces one to take such a question seriously.</w:t>
      </w:r>
      <w:r w:rsidRPr="00137514">
        <w:rPr>
          <w:sz w:val="16"/>
        </w:rPr>
        <w:t xml:space="preserve"> </w:t>
      </w:r>
    </w:p>
    <w:p w:rsidR="00507B65" w:rsidRDefault="00507B65" w:rsidP="00507B65">
      <w:pPr>
        <w:pStyle w:val="Heading3"/>
      </w:pPr>
      <w:r w:rsidRPr="00E254BC">
        <w:t>Death Link</w:t>
      </w:r>
    </w:p>
    <w:p w:rsidR="00507B65" w:rsidRPr="005C4A51" w:rsidRDefault="00507B65" w:rsidP="00507B65">
      <w:pPr>
        <w:pStyle w:val="Heading4"/>
      </w:pPr>
      <w:r>
        <w:t>The 1ac was a finely crafted piece of existential blackmail – their project of risk management and hazard mitigation condemns humanity to a mummified existence, trapped in shielded sarcophagus that creates an existence more deathly than death itself</w:t>
      </w:r>
    </w:p>
    <w:p w:rsidR="00507B65" w:rsidRPr="005C4A51" w:rsidRDefault="00507B65" w:rsidP="00507B65">
      <w:pPr>
        <w:tabs>
          <w:tab w:val="center" w:pos="5234"/>
        </w:tabs>
      </w:pPr>
      <w:r w:rsidRPr="00AB4AF3">
        <w:rPr>
          <w:rStyle w:val="Style13ptBold"/>
        </w:rPr>
        <w:t xml:space="preserve">Baudrillard, 76 </w:t>
      </w:r>
      <w:r w:rsidRPr="005C4A51">
        <w:t xml:space="preserve">[Jean, </w:t>
      </w:r>
      <w:r>
        <w:t>“</w:t>
      </w:r>
      <w:r w:rsidRPr="009A7275">
        <w:rPr>
          <w:i/>
        </w:rPr>
        <w:t>Symbolic Exchange and Death</w:t>
      </w:r>
      <w:r>
        <w:t>,” pg. 177-80, //MW</w:t>
      </w:r>
      <w:r w:rsidRPr="005C4A51">
        <w:t>]</w:t>
      </w:r>
      <w:r>
        <w:tab/>
      </w:r>
    </w:p>
    <w:p w:rsidR="00507B65" w:rsidRPr="00CB07D8" w:rsidRDefault="00507B65" w:rsidP="00507B65">
      <w:pPr>
        <w:rPr>
          <w:u w:val="single"/>
        </w:rPr>
      </w:pPr>
      <w:r w:rsidRPr="00C75C79">
        <w:rPr>
          <w:rStyle w:val="StyleUnderline"/>
        </w:rPr>
        <w:t xml:space="preserve">Security is another form of </w:t>
      </w:r>
      <w:r w:rsidRPr="00C75C79">
        <w:rPr>
          <w:rStyle w:val="Emphasis"/>
        </w:rPr>
        <w:t>social control</w:t>
      </w:r>
      <w:r w:rsidRPr="00C75C79">
        <w:rPr>
          <w:rStyle w:val="StyleUnderline"/>
        </w:rPr>
        <w:t xml:space="preserve">, in the form of life </w:t>
      </w:r>
      <w:r w:rsidRPr="00C75C79">
        <w:rPr>
          <w:rStyle w:val="Emphasis"/>
        </w:rPr>
        <w:t>blackmailed</w:t>
      </w:r>
      <w:r w:rsidRPr="00C75C79">
        <w:rPr>
          <w:rStyle w:val="StyleUnderline"/>
        </w:rPr>
        <w:t xml:space="preserve"> with the </w:t>
      </w:r>
      <w:r w:rsidRPr="00C75C79">
        <w:rPr>
          <w:rStyle w:val="Emphasis"/>
        </w:rPr>
        <w:t>afterlife</w:t>
      </w:r>
      <w:r w:rsidRPr="00C75C79">
        <w:rPr>
          <w:rStyle w:val="StyleUnderline"/>
        </w:rPr>
        <w:t>.</w:t>
      </w:r>
      <w:r w:rsidRPr="00C75C79">
        <w:rPr>
          <w:sz w:val="16"/>
        </w:rPr>
        <w:t xml:space="preserve"> It is universally present for us today, and `</w:t>
      </w:r>
      <w:r w:rsidRPr="00C75C79">
        <w:rPr>
          <w:rStyle w:val="Emphasis"/>
        </w:rPr>
        <w:t>security forces'</w:t>
      </w:r>
      <w:r w:rsidRPr="00C75C79">
        <w:rPr>
          <w:rStyle w:val="StyleUnderline"/>
        </w:rPr>
        <w:t xml:space="preserve"> range from </w:t>
      </w:r>
      <w:r w:rsidRPr="00C75C79">
        <w:rPr>
          <w:rStyle w:val="Emphasis"/>
        </w:rPr>
        <w:t>life assurance</w:t>
      </w:r>
      <w:r w:rsidRPr="00C75C79">
        <w:rPr>
          <w:rStyle w:val="StyleUnderline"/>
        </w:rPr>
        <w:t xml:space="preserve"> and </w:t>
      </w:r>
      <w:r w:rsidRPr="00C75C79">
        <w:rPr>
          <w:rStyle w:val="Emphasis"/>
        </w:rPr>
        <w:t>social security</w:t>
      </w:r>
      <w:r w:rsidRPr="00C75C79">
        <w:rPr>
          <w:rStyle w:val="StyleUnderline"/>
        </w:rPr>
        <w:t xml:space="preserve"> to the </w:t>
      </w:r>
      <w:r w:rsidRPr="00C75C79">
        <w:rPr>
          <w:rStyle w:val="Emphasis"/>
        </w:rPr>
        <w:t>car seatbelt</w:t>
      </w:r>
      <w:r w:rsidRPr="00C75C79">
        <w:rPr>
          <w:rStyle w:val="StyleUnderline"/>
        </w:rPr>
        <w:t xml:space="preserve"> by way of the state security </w:t>
      </w:r>
      <w:r w:rsidRPr="00C75C79">
        <w:rPr>
          <w:rStyle w:val="Emphasis"/>
        </w:rPr>
        <w:t>police force</w:t>
      </w:r>
      <w:r w:rsidRPr="00C75C79">
        <w:rPr>
          <w:rStyle w:val="StyleUnderline"/>
        </w:rPr>
        <w:t>.</w:t>
      </w:r>
      <w:r w:rsidRPr="00C75C79">
        <w:rPr>
          <w:sz w:val="16"/>
        </w:rPr>
        <w:t xml:space="preserve"> 39 `</w:t>
      </w:r>
      <w:r w:rsidRPr="00C75C79">
        <w:rPr>
          <w:rStyle w:val="StyleUnderline"/>
        </w:rPr>
        <w:t xml:space="preserve">Belt up' says an advertising slogan for seatbelts. </w:t>
      </w:r>
      <w:r w:rsidRPr="00C75C79">
        <w:rPr>
          <w:sz w:val="16"/>
        </w:rPr>
        <w:t xml:space="preserve">Of course, </w:t>
      </w:r>
      <w:r w:rsidRPr="00C75C79">
        <w:rPr>
          <w:rStyle w:val="Emphasis"/>
        </w:rPr>
        <w:t>security</w:t>
      </w:r>
      <w:r w:rsidRPr="00C75C79">
        <w:rPr>
          <w:rStyle w:val="StyleUnderline"/>
        </w:rPr>
        <w:t xml:space="preserve">, like ecology, is an </w:t>
      </w:r>
      <w:r w:rsidRPr="00C75C79">
        <w:rPr>
          <w:rStyle w:val="Emphasis"/>
        </w:rPr>
        <w:t>industrial business</w:t>
      </w:r>
      <w:r w:rsidRPr="00C75C79">
        <w:rPr>
          <w:rStyle w:val="StyleUnderline"/>
        </w:rPr>
        <w:t xml:space="preserve"> extending its cover up to the </w:t>
      </w:r>
      <w:r w:rsidRPr="00C75C79">
        <w:rPr>
          <w:rStyle w:val="Emphasis"/>
        </w:rPr>
        <w:t>level</w:t>
      </w:r>
      <w:r w:rsidRPr="00C75C79">
        <w:rPr>
          <w:rStyle w:val="StyleUnderline"/>
        </w:rPr>
        <w:t xml:space="preserve"> of the </w:t>
      </w:r>
      <w:r w:rsidRPr="00C75C79">
        <w:rPr>
          <w:rStyle w:val="Emphasis"/>
        </w:rPr>
        <w:t>species</w:t>
      </w:r>
      <w:r w:rsidRPr="00C75C79">
        <w:rPr>
          <w:rStyle w:val="StyleUnderline"/>
        </w:rPr>
        <w:t xml:space="preserve">: a </w:t>
      </w:r>
      <w:r w:rsidRPr="00C75C79">
        <w:rPr>
          <w:rStyle w:val="Emphasis"/>
        </w:rPr>
        <w:t>convertibility</w:t>
      </w:r>
      <w:r w:rsidRPr="00C75C79">
        <w:rPr>
          <w:rStyle w:val="StyleUnderline"/>
        </w:rPr>
        <w:t xml:space="preserve"> of </w:t>
      </w:r>
      <w:r w:rsidRPr="00C75C79">
        <w:rPr>
          <w:rStyle w:val="Emphasis"/>
        </w:rPr>
        <w:t>accident</w:t>
      </w:r>
      <w:r w:rsidRPr="00C75C79">
        <w:rPr>
          <w:rStyle w:val="StyleUnderline"/>
        </w:rPr>
        <w:t xml:space="preserve">, disease and pollution into </w:t>
      </w:r>
      <w:r w:rsidRPr="00C75C79">
        <w:rPr>
          <w:rStyle w:val="Emphasis"/>
        </w:rPr>
        <w:t>capitalist surplus</w:t>
      </w:r>
      <w:r w:rsidRPr="00C75C79">
        <w:rPr>
          <w:rStyle w:val="StyleUnderline"/>
        </w:rPr>
        <w:t xml:space="preserve"> </w:t>
      </w:r>
      <w:r w:rsidRPr="00C75C79">
        <w:rPr>
          <w:rStyle w:val="Emphasis"/>
        </w:rPr>
        <w:t>profit</w:t>
      </w:r>
      <w:r w:rsidRPr="00C75C79">
        <w:rPr>
          <w:rStyle w:val="StyleUnderline"/>
        </w:rPr>
        <w:t xml:space="preserve"> is operative </w:t>
      </w:r>
      <w:r w:rsidRPr="00C75C79">
        <w:rPr>
          <w:rStyle w:val="Emphasis"/>
        </w:rPr>
        <w:t>everywhere</w:t>
      </w:r>
      <w:r w:rsidRPr="00C75C79">
        <w:rPr>
          <w:rStyle w:val="StyleUnderline"/>
        </w:rPr>
        <w:t>.</w:t>
      </w:r>
      <w:r w:rsidRPr="00C75C79">
        <w:rPr>
          <w:sz w:val="16"/>
        </w:rPr>
        <w:t xml:space="preserve"> But </w:t>
      </w:r>
      <w:r w:rsidRPr="00C75C79">
        <w:rPr>
          <w:rStyle w:val="StyleUnderline"/>
        </w:rPr>
        <w:t xml:space="preserve">this is above all a question of the </w:t>
      </w:r>
      <w:r w:rsidRPr="00C75C79">
        <w:rPr>
          <w:rStyle w:val="Emphasis"/>
        </w:rPr>
        <w:t>worst repression</w:t>
      </w:r>
      <w:r w:rsidRPr="00C75C79">
        <w:rPr>
          <w:rStyle w:val="StyleUnderline"/>
        </w:rPr>
        <w:t xml:space="preserve">, which consists in </w:t>
      </w:r>
      <w:r w:rsidRPr="00C75C79">
        <w:rPr>
          <w:rStyle w:val="Emphasis"/>
        </w:rPr>
        <w:t>dispossessing you</w:t>
      </w:r>
      <w:r w:rsidRPr="00C75C79">
        <w:rPr>
          <w:rStyle w:val="StyleUnderline"/>
        </w:rPr>
        <w:t xml:space="preserve"> of your </w:t>
      </w:r>
      <w:r w:rsidRPr="00C75C79">
        <w:rPr>
          <w:rStyle w:val="Emphasis"/>
        </w:rPr>
        <w:t>own</w:t>
      </w:r>
      <w:r w:rsidRPr="00C75C79">
        <w:rPr>
          <w:rStyle w:val="StyleUnderline"/>
        </w:rPr>
        <w:t xml:space="preserve"> </w:t>
      </w:r>
      <w:r w:rsidRPr="00C75C79">
        <w:rPr>
          <w:rStyle w:val="Emphasis"/>
        </w:rPr>
        <w:t>death</w:t>
      </w:r>
      <w:r w:rsidRPr="00C75C79">
        <w:rPr>
          <w:rStyle w:val="StyleUnderline"/>
        </w:rPr>
        <w:t xml:space="preserve">, which everybody dreams of, as the </w:t>
      </w:r>
      <w:r w:rsidRPr="00C75C79">
        <w:rPr>
          <w:rStyle w:val="Emphasis"/>
        </w:rPr>
        <w:t>darkness</w:t>
      </w:r>
      <w:r w:rsidRPr="00C75C79">
        <w:rPr>
          <w:rStyle w:val="StyleUnderline"/>
        </w:rPr>
        <w:t xml:space="preserve"> beneath their </w:t>
      </w:r>
      <w:r w:rsidRPr="00C75C79">
        <w:rPr>
          <w:rStyle w:val="Emphasis"/>
        </w:rPr>
        <w:t>instinct</w:t>
      </w:r>
      <w:r w:rsidRPr="00C75C79">
        <w:rPr>
          <w:rStyle w:val="StyleUnderline"/>
        </w:rPr>
        <w:t xml:space="preserve"> of </w:t>
      </w:r>
      <w:r w:rsidRPr="00C75C79">
        <w:rPr>
          <w:rStyle w:val="Emphasis"/>
        </w:rPr>
        <w:t>conservation</w:t>
      </w:r>
      <w:r w:rsidRPr="00C75C79">
        <w:rPr>
          <w:rStyle w:val="StyleUnderline"/>
        </w:rPr>
        <w:t xml:space="preserve">. It is necessary to </w:t>
      </w:r>
      <w:r w:rsidRPr="00C75C79">
        <w:rPr>
          <w:rStyle w:val="Emphasis"/>
        </w:rPr>
        <w:t>rob everyone</w:t>
      </w:r>
      <w:r w:rsidRPr="00C75C79">
        <w:rPr>
          <w:rStyle w:val="StyleUnderline"/>
        </w:rPr>
        <w:t xml:space="preserve"> of the </w:t>
      </w:r>
      <w:r w:rsidRPr="00C75C79">
        <w:rPr>
          <w:rStyle w:val="Emphasis"/>
        </w:rPr>
        <w:t>last possibility</w:t>
      </w:r>
      <w:r w:rsidRPr="00C75C79">
        <w:rPr>
          <w:rStyle w:val="StyleUnderline"/>
        </w:rPr>
        <w:t xml:space="preserve"> of giving themselves their </w:t>
      </w:r>
      <w:r w:rsidRPr="00C75C79">
        <w:rPr>
          <w:rStyle w:val="Emphasis"/>
        </w:rPr>
        <w:t>own death</w:t>
      </w:r>
      <w:r w:rsidRPr="00C75C79">
        <w:rPr>
          <w:rStyle w:val="StyleUnderline"/>
        </w:rPr>
        <w:t xml:space="preserve"> as the last `</w:t>
      </w:r>
      <w:r w:rsidRPr="00C75C79">
        <w:rPr>
          <w:rStyle w:val="Emphasis"/>
        </w:rPr>
        <w:t>great escape'</w:t>
      </w:r>
      <w:r w:rsidRPr="00C75C79">
        <w:rPr>
          <w:rStyle w:val="StyleUnderline"/>
        </w:rPr>
        <w:t xml:space="preserve"> from a life laid down by the system.</w:t>
      </w:r>
      <w:r w:rsidRPr="00C75C79">
        <w:rPr>
          <w:sz w:val="16"/>
        </w:rPr>
        <w:t xml:space="preserve"> Again, </w:t>
      </w:r>
      <w:r w:rsidRPr="00C75C79">
        <w:rPr>
          <w:rStyle w:val="StyleUnderline"/>
        </w:rPr>
        <w:t xml:space="preserve">in this </w:t>
      </w:r>
      <w:r w:rsidRPr="00C75C79">
        <w:rPr>
          <w:rStyle w:val="Emphasis"/>
        </w:rPr>
        <w:t>symbolic short-circuit</w:t>
      </w:r>
      <w:r w:rsidRPr="00C75C79">
        <w:rPr>
          <w:rStyle w:val="StyleUnderline"/>
        </w:rPr>
        <w:t xml:space="preserve">, the gift-exchange is the challenge to oneself and one's own life, and is </w:t>
      </w:r>
      <w:r w:rsidRPr="00C75C79">
        <w:rPr>
          <w:rStyle w:val="Emphasis"/>
        </w:rPr>
        <w:t>carried out</w:t>
      </w:r>
      <w:r w:rsidRPr="00C75C79">
        <w:rPr>
          <w:rStyle w:val="StyleUnderline"/>
        </w:rPr>
        <w:t xml:space="preserve"> through </w:t>
      </w:r>
      <w:r w:rsidRPr="00C75C79">
        <w:rPr>
          <w:rStyle w:val="Emphasis"/>
        </w:rPr>
        <w:t>death</w:t>
      </w:r>
      <w:r w:rsidRPr="00C75C79">
        <w:rPr>
          <w:rStyle w:val="StyleUnderline"/>
        </w:rPr>
        <w:t>.</w:t>
      </w:r>
      <w:r w:rsidRPr="00C75C79">
        <w:rPr>
          <w:sz w:val="16"/>
        </w:rPr>
        <w:t xml:space="preserve"> Not because it expresses the individual's asocial rebellion (the defection of one or millions of individuals does not infringe the law of the system at all), but because it carries in it a principle of sociality that is radically antagonistic to our own social repressive principle. </w:t>
      </w:r>
      <w:r w:rsidRPr="00C75C79">
        <w:rPr>
          <w:rStyle w:val="StyleUnderline"/>
        </w:rPr>
        <w:t xml:space="preserve">To </w:t>
      </w:r>
      <w:r w:rsidRPr="00C75C79">
        <w:rPr>
          <w:rStyle w:val="Emphasis"/>
        </w:rPr>
        <w:t>bury death</w:t>
      </w:r>
      <w:r w:rsidRPr="00C75C79">
        <w:rPr>
          <w:rStyle w:val="StyleUnderline"/>
        </w:rPr>
        <w:t xml:space="preserve"> beneath the contrary </w:t>
      </w:r>
      <w:r w:rsidRPr="00C75C79">
        <w:rPr>
          <w:rStyle w:val="Emphasis"/>
        </w:rPr>
        <w:t>myth of security</w:t>
      </w:r>
      <w:r w:rsidRPr="00C75C79">
        <w:rPr>
          <w:rStyle w:val="StyleUnderline"/>
        </w:rPr>
        <w:t xml:space="preserve">, it is necessary to </w:t>
      </w:r>
      <w:r w:rsidRPr="00C75C79">
        <w:rPr>
          <w:rStyle w:val="Emphasis"/>
        </w:rPr>
        <w:t>exhaust</w:t>
      </w:r>
      <w:r w:rsidRPr="00C75C79">
        <w:rPr>
          <w:rStyle w:val="StyleUnderline"/>
        </w:rPr>
        <w:t xml:space="preserve"> the </w:t>
      </w:r>
      <w:r w:rsidRPr="00C75C79">
        <w:rPr>
          <w:rStyle w:val="Emphasis"/>
        </w:rPr>
        <w:t>gift-exchange</w:t>
      </w:r>
      <w:r w:rsidRPr="00C75C79">
        <w:rPr>
          <w:rStyle w:val="StyleUnderline"/>
        </w:rPr>
        <w:t xml:space="preserve">. </w:t>
      </w:r>
      <w:r w:rsidRPr="00C75C79">
        <w:rPr>
          <w:sz w:val="16"/>
        </w:rPr>
        <w:t xml:space="preserve">Is it so that men might live that the demand for death must be exhausted? No, but </w:t>
      </w:r>
      <w:r w:rsidRPr="00C75C79">
        <w:rPr>
          <w:rStyle w:val="StyleUnderline"/>
        </w:rPr>
        <w:t xml:space="preserve">in order that they </w:t>
      </w:r>
      <w:r w:rsidRPr="00C75C79">
        <w:rPr>
          <w:rStyle w:val="Emphasis"/>
        </w:rPr>
        <w:t>die</w:t>
      </w:r>
      <w:r w:rsidRPr="00C75C79">
        <w:rPr>
          <w:rStyle w:val="StyleUnderline"/>
        </w:rPr>
        <w:t xml:space="preserve"> the </w:t>
      </w:r>
      <w:r w:rsidRPr="00C75C79">
        <w:rPr>
          <w:rStyle w:val="Emphasis"/>
        </w:rPr>
        <w:t>only death</w:t>
      </w:r>
      <w:r w:rsidRPr="00C75C79">
        <w:rPr>
          <w:rStyle w:val="StyleUnderline"/>
        </w:rPr>
        <w:t xml:space="preserve"> the </w:t>
      </w:r>
      <w:r w:rsidRPr="00C75C79">
        <w:rPr>
          <w:rStyle w:val="Emphasis"/>
        </w:rPr>
        <w:t>system authorizes</w:t>
      </w:r>
      <w:r w:rsidRPr="00C75C79">
        <w:rPr>
          <w:rStyle w:val="StyleUnderline"/>
        </w:rPr>
        <w:t xml:space="preserve">: the living are </w:t>
      </w:r>
      <w:r w:rsidRPr="00C75C79">
        <w:rPr>
          <w:rStyle w:val="Emphasis"/>
        </w:rPr>
        <w:t>separated</w:t>
      </w:r>
      <w:r w:rsidRPr="00C75C79">
        <w:rPr>
          <w:rStyle w:val="StyleUnderline"/>
        </w:rPr>
        <w:t xml:space="preserve"> from their dead, who no longer exchange anything but the </w:t>
      </w:r>
      <w:r w:rsidRPr="00C75C79">
        <w:rPr>
          <w:rStyle w:val="Emphasis"/>
        </w:rPr>
        <w:t>form</w:t>
      </w:r>
      <w:r w:rsidRPr="00C75C79">
        <w:rPr>
          <w:rStyle w:val="StyleUnderline"/>
        </w:rPr>
        <w:t xml:space="preserve"> of </w:t>
      </w:r>
      <w:r w:rsidRPr="00C75C79">
        <w:rPr>
          <w:rStyle w:val="Emphasis"/>
        </w:rPr>
        <w:t>their afterlife</w:t>
      </w:r>
      <w:r w:rsidRPr="00C75C79">
        <w:rPr>
          <w:rStyle w:val="StyleUnderline"/>
        </w:rPr>
        <w:t xml:space="preserve">, under the sign of </w:t>
      </w:r>
      <w:r w:rsidRPr="00C75C79">
        <w:rPr>
          <w:rStyle w:val="Emphasis"/>
        </w:rPr>
        <w:t>comprehensive insurance</w:t>
      </w:r>
      <w:r w:rsidRPr="00C75C79">
        <w:rPr>
          <w:rStyle w:val="StyleUnderline"/>
        </w:rPr>
        <w:t xml:space="preserve">. Thus car safety: </w:t>
      </w:r>
      <w:r w:rsidRPr="00C75C79">
        <w:rPr>
          <w:rStyle w:val="Emphasis"/>
        </w:rPr>
        <w:t>mummified</w:t>
      </w:r>
      <w:r w:rsidRPr="00C75C79">
        <w:rPr>
          <w:rStyle w:val="StyleUnderline"/>
        </w:rPr>
        <w:t xml:space="preserve"> in his helmet, his seatbelt, all the </w:t>
      </w:r>
      <w:r w:rsidRPr="00C75C79">
        <w:rPr>
          <w:rStyle w:val="Emphasis"/>
        </w:rPr>
        <w:t>paraphernalia of security</w:t>
      </w:r>
      <w:r w:rsidRPr="00C75C79">
        <w:rPr>
          <w:rStyle w:val="StyleUnderline"/>
        </w:rPr>
        <w:t xml:space="preserve">, wrapped up in the </w:t>
      </w:r>
      <w:r w:rsidRPr="00C75C79">
        <w:rPr>
          <w:rStyle w:val="Emphasis"/>
        </w:rPr>
        <w:t>security</w:t>
      </w:r>
      <w:r w:rsidRPr="00C75C79">
        <w:rPr>
          <w:rStyle w:val="StyleUnderline"/>
        </w:rPr>
        <w:t xml:space="preserve"> </w:t>
      </w:r>
      <w:r w:rsidRPr="00C75C79">
        <w:rPr>
          <w:rStyle w:val="Emphasis"/>
        </w:rPr>
        <w:t>myth</w:t>
      </w:r>
      <w:r w:rsidRPr="00C75C79">
        <w:rPr>
          <w:rStyle w:val="StyleUnderline"/>
        </w:rPr>
        <w:t xml:space="preserve">, the driver is </w:t>
      </w:r>
      <w:r w:rsidRPr="00C75C79">
        <w:rPr>
          <w:rStyle w:val="Emphasis"/>
        </w:rPr>
        <w:t>nothing</w:t>
      </w:r>
      <w:r w:rsidRPr="00C75C79">
        <w:rPr>
          <w:rStyle w:val="StyleUnderline"/>
        </w:rPr>
        <w:t xml:space="preserve"> but a </w:t>
      </w:r>
      <w:r w:rsidRPr="00C75C79">
        <w:rPr>
          <w:rStyle w:val="Emphasis"/>
        </w:rPr>
        <w:t>corpse</w:t>
      </w:r>
      <w:r w:rsidRPr="00C75C79">
        <w:rPr>
          <w:rStyle w:val="StyleUnderline"/>
        </w:rPr>
        <w:t xml:space="preserve">, closed up in another, </w:t>
      </w:r>
      <w:r w:rsidRPr="00C75C79">
        <w:rPr>
          <w:rStyle w:val="Emphasis"/>
        </w:rPr>
        <w:t>non-mythic</w:t>
      </w:r>
      <w:r w:rsidRPr="00C75C79">
        <w:rPr>
          <w:rStyle w:val="StyleUnderline"/>
        </w:rPr>
        <w:t xml:space="preserve">, </w:t>
      </w:r>
      <w:r w:rsidRPr="00C75C79">
        <w:rPr>
          <w:rStyle w:val="Emphasis"/>
        </w:rPr>
        <w:t>death</w:t>
      </w:r>
      <w:r w:rsidRPr="00C75C79">
        <w:rPr>
          <w:rStyle w:val="StyleUnderline"/>
        </w:rPr>
        <w:t xml:space="preserve">, as </w:t>
      </w:r>
      <w:r w:rsidRPr="00C75C79">
        <w:rPr>
          <w:rStyle w:val="Emphasis"/>
        </w:rPr>
        <w:t>neutral</w:t>
      </w:r>
      <w:r w:rsidRPr="00C75C79">
        <w:rPr>
          <w:rStyle w:val="StyleUnderline"/>
        </w:rPr>
        <w:t xml:space="preserve"> and </w:t>
      </w:r>
      <w:r w:rsidRPr="00C75C79">
        <w:rPr>
          <w:rStyle w:val="Emphasis"/>
        </w:rPr>
        <w:t>objective</w:t>
      </w:r>
      <w:r w:rsidRPr="00C75C79">
        <w:rPr>
          <w:rStyle w:val="StyleUnderline"/>
        </w:rPr>
        <w:t xml:space="preserve"> as </w:t>
      </w:r>
      <w:r w:rsidRPr="00C75C79">
        <w:rPr>
          <w:rStyle w:val="Emphasis"/>
        </w:rPr>
        <w:t>technology</w:t>
      </w:r>
      <w:r w:rsidRPr="00C75C79">
        <w:rPr>
          <w:rStyle w:val="StyleUnderline"/>
        </w:rPr>
        <w:t xml:space="preserve">, </w:t>
      </w:r>
      <w:r w:rsidRPr="00C75C79">
        <w:rPr>
          <w:rStyle w:val="Emphasis"/>
        </w:rPr>
        <w:t>noiseless</w:t>
      </w:r>
      <w:r w:rsidRPr="00C75C79">
        <w:rPr>
          <w:rStyle w:val="StyleUnderline"/>
        </w:rPr>
        <w:t xml:space="preserve"> and </w:t>
      </w:r>
      <w:r w:rsidRPr="00C75C79">
        <w:rPr>
          <w:rStyle w:val="Emphasis"/>
        </w:rPr>
        <w:t>expertly crafted</w:t>
      </w:r>
      <w:r w:rsidRPr="00C75C79">
        <w:rPr>
          <w:rStyle w:val="StyleUnderline"/>
        </w:rPr>
        <w:t xml:space="preserve">. </w:t>
      </w:r>
      <w:r w:rsidRPr="00C75C79">
        <w:rPr>
          <w:rStyle w:val="Emphasis"/>
        </w:rPr>
        <w:t>Riveted</w:t>
      </w:r>
      <w:r w:rsidRPr="00C75C79">
        <w:rPr>
          <w:rStyle w:val="StyleUnderline"/>
        </w:rPr>
        <w:t xml:space="preserve"> to his machine, </w:t>
      </w:r>
      <w:r w:rsidRPr="00C75C79">
        <w:rPr>
          <w:rStyle w:val="Emphasis"/>
        </w:rPr>
        <w:t>glued</w:t>
      </w:r>
      <w:r w:rsidRPr="00C75C79">
        <w:rPr>
          <w:rStyle w:val="StyleUnderline"/>
        </w:rPr>
        <w:t xml:space="preserve"> to the spot in it, he no longer runs the risk of dying, since he is </w:t>
      </w:r>
      <w:r w:rsidRPr="00C75C79">
        <w:rPr>
          <w:rStyle w:val="Emphasis"/>
        </w:rPr>
        <w:t>already dead</w:t>
      </w:r>
      <w:r w:rsidRPr="00C75C79">
        <w:rPr>
          <w:rStyle w:val="StyleUnderline"/>
        </w:rPr>
        <w:t xml:space="preserve">. This is the </w:t>
      </w:r>
      <w:r w:rsidRPr="00C75C79">
        <w:rPr>
          <w:rStyle w:val="Emphasis"/>
        </w:rPr>
        <w:t>secret</w:t>
      </w:r>
      <w:r w:rsidRPr="00C75C79">
        <w:rPr>
          <w:rStyle w:val="StyleUnderline"/>
        </w:rPr>
        <w:t xml:space="preserve"> of </w:t>
      </w:r>
      <w:r w:rsidRPr="00C75C79">
        <w:rPr>
          <w:rStyle w:val="Emphasis"/>
        </w:rPr>
        <w:t>security</w:t>
      </w:r>
      <w:r w:rsidRPr="00C75C79">
        <w:rPr>
          <w:rStyle w:val="StyleUnderline"/>
        </w:rPr>
        <w:t xml:space="preserve">, like a steak under cellophane: to </w:t>
      </w:r>
      <w:r w:rsidRPr="00C75C79">
        <w:rPr>
          <w:rStyle w:val="Emphasis"/>
        </w:rPr>
        <w:t>surround you</w:t>
      </w:r>
      <w:r w:rsidRPr="00C75C79">
        <w:rPr>
          <w:rStyle w:val="StyleUnderline"/>
        </w:rPr>
        <w:t xml:space="preserve"> with a </w:t>
      </w:r>
      <w:r w:rsidRPr="00C75C79">
        <w:rPr>
          <w:rStyle w:val="Emphasis"/>
        </w:rPr>
        <w:t>sarcophagus</w:t>
      </w:r>
      <w:r w:rsidRPr="00C75C79">
        <w:rPr>
          <w:rStyle w:val="StyleUnderline"/>
        </w:rPr>
        <w:t xml:space="preserve"> in order to </w:t>
      </w:r>
      <w:r w:rsidRPr="00C75C79">
        <w:rPr>
          <w:rStyle w:val="Emphasis"/>
        </w:rPr>
        <w:t>prevent you</w:t>
      </w:r>
      <w:r w:rsidRPr="00C75C79">
        <w:rPr>
          <w:rStyle w:val="StyleUnderline"/>
        </w:rPr>
        <w:t xml:space="preserve"> </w:t>
      </w:r>
      <w:r w:rsidRPr="00C75C79">
        <w:rPr>
          <w:rStyle w:val="Emphasis"/>
        </w:rPr>
        <w:t>from</w:t>
      </w:r>
      <w:r w:rsidRPr="00C75C79">
        <w:rPr>
          <w:rStyle w:val="StyleUnderline"/>
        </w:rPr>
        <w:t xml:space="preserve"> </w:t>
      </w:r>
      <w:r w:rsidRPr="00C75C79">
        <w:rPr>
          <w:rStyle w:val="Emphasis"/>
        </w:rPr>
        <w:t>dying</w:t>
      </w:r>
      <w:r w:rsidRPr="00C75C79">
        <w:rPr>
          <w:rStyle w:val="StyleUnderline"/>
        </w:rPr>
        <w:t xml:space="preserve">. </w:t>
      </w:r>
      <w:r w:rsidRPr="00C75C79">
        <w:rPr>
          <w:sz w:val="16"/>
        </w:rPr>
        <w:t xml:space="preserve">40 </w:t>
      </w:r>
      <w:r w:rsidRPr="00C75C79">
        <w:rPr>
          <w:rStyle w:val="StyleUnderline"/>
        </w:rPr>
        <w:t xml:space="preserve">Our whole </w:t>
      </w:r>
      <w:r w:rsidRPr="00C75C79">
        <w:rPr>
          <w:rStyle w:val="Emphasis"/>
        </w:rPr>
        <w:t>technical culture</w:t>
      </w:r>
      <w:r w:rsidRPr="00C75C79">
        <w:rPr>
          <w:rStyle w:val="StyleUnderline"/>
        </w:rPr>
        <w:t xml:space="preserve"> creates an </w:t>
      </w:r>
      <w:r w:rsidRPr="00C75C79">
        <w:rPr>
          <w:rStyle w:val="Emphasis"/>
        </w:rPr>
        <w:t>artificial milieu</w:t>
      </w:r>
      <w:r w:rsidRPr="00C75C79">
        <w:rPr>
          <w:rStyle w:val="StyleUnderline"/>
        </w:rPr>
        <w:t xml:space="preserve"> of death. It is not only armaments that remain the </w:t>
      </w:r>
      <w:r w:rsidRPr="00C75C79">
        <w:rPr>
          <w:rStyle w:val="Emphasis"/>
        </w:rPr>
        <w:t>general archetype</w:t>
      </w:r>
      <w:r w:rsidRPr="00C75C79">
        <w:rPr>
          <w:rStyle w:val="StyleUnderline"/>
        </w:rPr>
        <w:t xml:space="preserve"> of </w:t>
      </w:r>
      <w:r w:rsidRPr="00C75C79">
        <w:rPr>
          <w:rStyle w:val="Emphasis"/>
        </w:rPr>
        <w:t>material production</w:t>
      </w:r>
      <w:r w:rsidRPr="00C75C79">
        <w:rPr>
          <w:rStyle w:val="StyleUnderline"/>
        </w:rPr>
        <w:t xml:space="preserve">, but the simplest machine around us constitutes a </w:t>
      </w:r>
      <w:r w:rsidRPr="00C75C79">
        <w:rPr>
          <w:rStyle w:val="Emphasis"/>
        </w:rPr>
        <w:t>horizon of death</w:t>
      </w:r>
      <w:r w:rsidRPr="00C75C79">
        <w:rPr>
          <w:rStyle w:val="StyleUnderline"/>
        </w:rPr>
        <w:t xml:space="preserve">, a death that will never be resolved because it has </w:t>
      </w:r>
      <w:r w:rsidRPr="00C75C79">
        <w:rPr>
          <w:rStyle w:val="Emphasis"/>
        </w:rPr>
        <w:t>crystallised</w:t>
      </w:r>
      <w:r w:rsidRPr="00C75C79">
        <w:rPr>
          <w:rStyle w:val="StyleUnderline"/>
        </w:rPr>
        <w:t xml:space="preserve"> </w:t>
      </w:r>
      <w:r w:rsidRPr="00C75C79">
        <w:rPr>
          <w:rStyle w:val="Emphasis"/>
        </w:rPr>
        <w:t>beyond</w:t>
      </w:r>
      <w:r w:rsidRPr="00C75C79">
        <w:rPr>
          <w:rStyle w:val="StyleUnderline"/>
        </w:rPr>
        <w:t xml:space="preserve"> </w:t>
      </w:r>
      <w:r w:rsidRPr="00C75C79">
        <w:rPr>
          <w:rStyle w:val="Emphasis"/>
        </w:rPr>
        <w:t>reach</w:t>
      </w:r>
      <w:r w:rsidRPr="00C75C79">
        <w:rPr>
          <w:rStyle w:val="StyleUnderline"/>
        </w:rPr>
        <w:t xml:space="preserve">: </w:t>
      </w:r>
      <w:r w:rsidRPr="00C75C79">
        <w:rPr>
          <w:rStyle w:val="Emphasis"/>
        </w:rPr>
        <w:t>fixed capital</w:t>
      </w:r>
      <w:r w:rsidRPr="00C75C79">
        <w:rPr>
          <w:rStyle w:val="StyleUnderline"/>
        </w:rPr>
        <w:t xml:space="preserve"> of </w:t>
      </w:r>
      <w:r w:rsidRPr="00C75C79">
        <w:rPr>
          <w:rStyle w:val="Emphasis"/>
        </w:rPr>
        <w:t>death</w:t>
      </w:r>
      <w:r w:rsidRPr="00C75C79">
        <w:rPr>
          <w:rStyle w:val="StyleUnderline"/>
        </w:rPr>
        <w:t xml:space="preserve">, where the </w:t>
      </w:r>
      <w:r w:rsidRPr="00C75C79">
        <w:rPr>
          <w:rStyle w:val="Emphasis"/>
        </w:rPr>
        <w:t>living labour</w:t>
      </w:r>
      <w:r w:rsidRPr="00C75C79">
        <w:rPr>
          <w:rStyle w:val="StyleUnderline"/>
        </w:rPr>
        <w:t xml:space="preserve"> of death has </w:t>
      </w:r>
      <w:r w:rsidRPr="00C75C79">
        <w:rPr>
          <w:rStyle w:val="Emphasis"/>
        </w:rPr>
        <w:t>frozen</w:t>
      </w:r>
      <w:r w:rsidRPr="00C75C79">
        <w:rPr>
          <w:rStyle w:val="StyleUnderline"/>
        </w:rPr>
        <w:t xml:space="preserve"> </w:t>
      </w:r>
      <w:r w:rsidRPr="00C75C79">
        <w:rPr>
          <w:rStyle w:val="Emphasis"/>
        </w:rPr>
        <w:t>over</w:t>
      </w:r>
      <w:r w:rsidRPr="00C75C79">
        <w:rPr>
          <w:rStyle w:val="StyleUnderline"/>
        </w:rPr>
        <w:t xml:space="preserve">, as the labour force is frozen in </w:t>
      </w:r>
      <w:r w:rsidRPr="00C75C79">
        <w:rPr>
          <w:rStyle w:val="Emphasis"/>
        </w:rPr>
        <w:t>fixed capital</w:t>
      </w:r>
      <w:r w:rsidRPr="00C75C79">
        <w:rPr>
          <w:rStyle w:val="StyleUnderline"/>
        </w:rPr>
        <w:t xml:space="preserve"> and </w:t>
      </w:r>
      <w:r w:rsidRPr="00C75C79">
        <w:rPr>
          <w:rStyle w:val="Emphasis"/>
        </w:rPr>
        <w:t>dead labour</w:t>
      </w:r>
      <w:r w:rsidRPr="00C75C79">
        <w:rPr>
          <w:rStyle w:val="StyleUnderline"/>
        </w:rPr>
        <w:t>.</w:t>
      </w:r>
      <w:r w:rsidRPr="00C75C79">
        <w:rPr>
          <w:sz w:val="16"/>
        </w:rPr>
        <w:t xml:space="preserve"> In other words, </w:t>
      </w:r>
      <w:r w:rsidRPr="00C75C79">
        <w:rPr>
          <w:rStyle w:val="StyleUnderline"/>
        </w:rPr>
        <w:t xml:space="preserve">all </w:t>
      </w:r>
      <w:r w:rsidRPr="00C75C79">
        <w:rPr>
          <w:rStyle w:val="Emphasis"/>
        </w:rPr>
        <w:t>material production</w:t>
      </w:r>
      <w:r w:rsidRPr="00C75C79">
        <w:rPr>
          <w:rStyle w:val="StyleUnderline"/>
        </w:rPr>
        <w:t xml:space="preserve"> is merely a gigantic `</w:t>
      </w:r>
      <w:r w:rsidRPr="00C75C79">
        <w:rPr>
          <w:rStyle w:val="Emphasis"/>
        </w:rPr>
        <w:t>character armour'</w:t>
      </w:r>
      <w:r w:rsidRPr="00C75C79">
        <w:rPr>
          <w:rStyle w:val="StyleUnderline"/>
        </w:rPr>
        <w:t xml:space="preserve"> by means of which the species means to keep death at a </w:t>
      </w:r>
      <w:r w:rsidRPr="00C75C79">
        <w:rPr>
          <w:rStyle w:val="Emphasis"/>
        </w:rPr>
        <w:t>respectful distance</w:t>
      </w:r>
      <w:r w:rsidRPr="00C75C79">
        <w:rPr>
          <w:rStyle w:val="StyleUnderline"/>
        </w:rPr>
        <w:t>.</w:t>
      </w:r>
      <w:r w:rsidRPr="00C75C79">
        <w:rPr>
          <w:sz w:val="16"/>
        </w:rPr>
        <w:t xml:space="preserve"> Of course, </w:t>
      </w:r>
      <w:r w:rsidRPr="00C75C79">
        <w:rPr>
          <w:rStyle w:val="StyleUnderline"/>
        </w:rPr>
        <w:t xml:space="preserve">death itself </w:t>
      </w:r>
      <w:r w:rsidRPr="00C75C79">
        <w:rPr>
          <w:rStyle w:val="Emphasis"/>
        </w:rPr>
        <w:t>overshadows</w:t>
      </w:r>
      <w:r w:rsidRPr="00C75C79">
        <w:rPr>
          <w:rStyle w:val="StyleUnderline"/>
        </w:rPr>
        <w:t xml:space="preserve"> the species and seals it into the </w:t>
      </w:r>
      <w:r w:rsidRPr="00C75C79">
        <w:rPr>
          <w:rStyle w:val="Emphasis"/>
        </w:rPr>
        <w:t>armour</w:t>
      </w:r>
      <w:r w:rsidRPr="00C75C79">
        <w:rPr>
          <w:rStyle w:val="StyleUnderline"/>
        </w:rPr>
        <w:t xml:space="preserve"> the species thought to </w:t>
      </w:r>
      <w:r w:rsidRPr="00C75C79">
        <w:rPr>
          <w:rStyle w:val="Emphasis"/>
        </w:rPr>
        <w:t>protect itself</w:t>
      </w:r>
      <w:r w:rsidRPr="00C75C79">
        <w:rPr>
          <w:rStyle w:val="StyleUnderline"/>
        </w:rPr>
        <w:t xml:space="preserve"> with. </w:t>
      </w:r>
      <w:r w:rsidRPr="00C75C79">
        <w:rPr>
          <w:sz w:val="16"/>
        </w:rPr>
        <w:t xml:space="preserve">Here again, commensurate with an entire civilization, we find </w:t>
      </w:r>
      <w:r w:rsidRPr="00C75C79">
        <w:rPr>
          <w:rStyle w:val="StyleUnderline"/>
        </w:rPr>
        <w:t xml:space="preserve">the image of the automobile-sarcophagus: the </w:t>
      </w:r>
      <w:r w:rsidRPr="00C75C79">
        <w:rPr>
          <w:rStyle w:val="Emphasis"/>
        </w:rPr>
        <w:t>protective armour</w:t>
      </w:r>
      <w:r w:rsidRPr="00C75C79">
        <w:rPr>
          <w:rStyle w:val="StyleUnderline"/>
        </w:rPr>
        <w:t xml:space="preserve"> is just </w:t>
      </w:r>
      <w:r w:rsidRPr="00C75C79">
        <w:rPr>
          <w:rStyle w:val="Emphasis"/>
        </w:rPr>
        <w:t>death miniaturised</w:t>
      </w:r>
      <w:r w:rsidRPr="00C75C79">
        <w:rPr>
          <w:rStyle w:val="StyleUnderline"/>
        </w:rPr>
        <w:t xml:space="preserve"> and become a </w:t>
      </w:r>
      <w:r w:rsidRPr="00C75C79">
        <w:rPr>
          <w:rStyle w:val="Emphasis"/>
        </w:rPr>
        <w:t>technical extension</w:t>
      </w:r>
      <w:r w:rsidRPr="00C75C79">
        <w:rPr>
          <w:rStyle w:val="StyleUnderline"/>
        </w:rPr>
        <w:t xml:space="preserve"> of your own body. The </w:t>
      </w:r>
      <w:r w:rsidRPr="00C75C79">
        <w:rPr>
          <w:rStyle w:val="Emphasis"/>
        </w:rPr>
        <w:t>biologisation</w:t>
      </w:r>
      <w:r w:rsidRPr="00C75C79">
        <w:rPr>
          <w:rStyle w:val="StyleUnderline"/>
        </w:rPr>
        <w:t xml:space="preserve"> of the body and the </w:t>
      </w:r>
      <w:r w:rsidRPr="00C75C79">
        <w:rPr>
          <w:rStyle w:val="Emphasis"/>
        </w:rPr>
        <w:t>technicisation</w:t>
      </w:r>
      <w:r w:rsidRPr="00C75C79">
        <w:rPr>
          <w:rStyle w:val="StyleUnderline"/>
        </w:rPr>
        <w:t xml:space="preserve"> of the </w:t>
      </w:r>
      <w:r w:rsidRPr="00C75C79">
        <w:rPr>
          <w:rStyle w:val="Emphasis"/>
        </w:rPr>
        <w:t>environment</w:t>
      </w:r>
      <w:r w:rsidRPr="00C75C79">
        <w:rPr>
          <w:rStyle w:val="StyleUnderline"/>
        </w:rPr>
        <w:t xml:space="preserve"> go hand in ha</w:t>
      </w:r>
      <w:r w:rsidRPr="00C75C79">
        <w:rPr>
          <w:rStyle w:val="Emphasis"/>
        </w:rPr>
        <w:t>n</w:t>
      </w:r>
      <w:r w:rsidRPr="00C75C79">
        <w:rPr>
          <w:rStyle w:val="StyleUnderline"/>
        </w:rPr>
        <w:t xml:space="preserve">d in the same </w:t>
      </w:r>
      <w:r w:rsidRPr="00C75C79">
        <w:rPr>
          <w:rStyle w:val="Emphasis"/>
        </w:rPr>
        <w:t>obsessional neurosis</w:t>
      </w:r>
      <w:r w:rsidRPr="00C75C79">
        <w:rPr>
          <w:rStyle w:val="StyleUnderline"/>
        </w:rPr>
        <w:t xml:space="preserve">. The technical environment is our </w:t>
      </w:r>
      <w:r w:rsidRPr="00C75C79">
        <w:rPr>
          <w:rStyle w:val="Emphasis"/>
        </w:rPr>
        <w:t>over-production</w:t>
      </w:r>
      <w:r w:rsidRPr="00C75C79">
        <w:rPr>
          <w:rStyle w:val="StyleUnderline"/>
        </w:rPr>
        <w:t xml:space="preserve"> of </w:t>
      </w:r>
      <w:r w:rsidRPr="00C75C79">
        <w:rPr>
          <w:rStyle w:val="Emphasis"/>
        </w:rPr>
        <w:t>pollutant</w:t>
      </w:r>
      <w:r w:rsidRPr="00C75C79">
        <w:rPr>
          <w:rStyle w:val="StyleUnderline"/>
        </w:rPr>
        <w:t xml:space="preserve">, </w:t>
      </w:r>
      <w:r w:rsidRPr="00C75C79">
        <w:rPr>
          <w:rStyle w:val="Emphasis"/>
        </w:rPr>
        <w:t>fragile</w:t>
      </w:r>
      <w:r w:rsidRPr="00C75C79">
        <w:rPr>
          <w:rStyle w:val="StyleUnderline"/>
        </w:rPr>
        <w:t xml:space="preserve"> and </w:t>
      </w:r>
      <w:r w:rsidRPr="00C75C79">
        <w:rPr>
          <w:rStyle w:val="Emphasis"/>
        </w:rPr>
        <w:t>obsolescent</w:t>
      </w:r>
      <w:r w:rsidRPr="00C75C79">
        <w:rPr>
          <w:rStyle w:val="StyleUnderline"/>
        </w:rPr>
        <w:t xml:space="preserve"> objects. For production lives, its </w:t>
      </w:r>
      <w:r w:rsidRPr="00C75C79">
        <w:rPr>
          <w:rStyle w:val="Emphasis"/>
        </w:rPr>
        <w:t>entire logic</w:t>
      </w:r>
      <w:r w:rsidRPr="00C75C79">
        <w:rPr>
          <w:rStyle w:val="StyleUnderline"/>
        </w:rPr>
        <w:t xml:space="preserve"> and </w:t>
      </w:r>
      <w:r w:rsidRPr="00C75C79">
        <w:rPr>
          <w:rStyle w:val="Emphasis"/>
        </w:rPr>
        <w:t>strategy</w:t>
      </w:r>
      <w:r w:rsidRPr="00C75C79">
        <w:rPr>
          <w:rStyle w:val="StyleUnderline"/>
        </w:rPr>
        <w:t xml:space="preserve"> are articulated on </w:t>
      </w:r>
      <w:r w:rsidRPr="00C75C79">
        <w:rPr>
          <w:rStyle w:val="Emphasis"/>
        </w:rPr>
        <w:t>fragility</w:t>
      </w:r>
      <w:r w:rsidRPr="00C75C79">
        <w:rPr>
          <w:rStyle w:val="StyleUnderline"/>
        </w:rPr>
        <w:t xml:space="preserve"> and </w:t>
      </w:r>
      <w:r w:rsidRPr="00C75C79">
        <w:rPr>
          <w:rStyle w:val="Emphasis"/>
        </w:rPr>
        <w:t>obsolescence</w:t>
      </w:r>
      <w:r w:rsidRPr="00C75C79">
        <w:rPr>
          <w:rStyle w:val="StyleUnderline"/>
        </w:rPr>
        <w:t xml:space="preserve">. An economy of </w:t>
      </w:r>
      <w:r w:rsidRPr="00C75C79">
        <w:rPr>
          <w:rStyle w:val="Emphasis"/>
        </w:rPr>
        <w:t>stable products</w:t>
      </w:r>
      <w:r w:rsidRPr="00C75C79">
        <w:rPr>
          <w:rStyle w:val="StyleUnderline"/>
        </w:rPr>
        <w:t xml:space="preserve"> and </w:t>
      </w:r>
      <w:r w:rsidRPr="00C75C79">
        <w:rPr>
          <w:rStyle w:val="Emphasis"/>
        </w:rPr>
        <w:t>good objects</w:t>
      </w:r>
      <w:r w:rsidRPr="00C75C79">
        <w:rPr>
          <w:rStyle w:val="StyleUnderline"/>
        </w:rPr>
        <w:t xml:space="preserve"> is indispensable: the economy develops only by </w:t>
      </w:r>
      <w:r w:rsidRPr="00C75C79">
        <w:rPr>
          <w:rStyle w:val="Emphasis"/>
        </w:rPr>
        <w:t>exuding danger</w:t>
      </w:r>
      <w:r w:rsidRPr="00C75C79">
        <w:rPr>
          <w:rStyle w:val="StyleUnderline"/>
        </w:rPr>
        <w:t xml:space="preserve">, </w:t>
      </w:r>
      <w:r w:rsidRPr="00C75C79">
        <w:rPr>
          <w:rStyle w:val="Emphasis"/>
        </w:rPr>
        <w:t>pollution</w:t>
      </w:r>
      <w:r w:rsidRPr="00C75C79">
        <w:rPr>
          <w:rStyle w:val="StyleUnderline"/>
        </w:rPr>
        <w:t xml:space="preserve">, </w:t>
      </w:r>
      <w:r w:rsidRPr="00C75C79">
        <w:rPr>
          <w:rStyle w:val="Emphasis"/>
        </w:rPr>
        <w:t>usury</w:t>
      </w:r>
      <w:r w:rsidRPr="00C75C79">
        <w:rPr>
          <w:rStyle w:val="StyleUnderline"/>
        </w:rPr>
        <w:t xml:space="preserve">, </w:t>
      </w:r>
      <w:r w:rsidRPr="00C75C79">
        <w:rPr>
          <w:rStyle w:val="Emphasis"/>
        </w:rPr>
        <w:t>deception</w:t>
      </w:r>
      <w:r w:rsidRPr="00C75C79">
        <w:rPr>
          <w:rStyle w:val="StyleUnderline"/>
        </w:rPr>
        <w:t xml:space="preserve"> and </w:t>
      </w:r>
      <w:r w:rsidRPr="00C75C79">
        <w:rPr>
          <w:rStyle w:val="Emphasis"/>
        </w:rPr>
        <w:t>haunting</w:t>
      </w:r>
      <w:r w:rsidRPr="00C75C79">
        <w:rPr>
          <w:rStyle w:val="StyleUnderline"/>
        </w:rPr>
        <w:t xml:space="preserve">. The economy lives only on the </w:t>
      </w:r>
      <w:r w:rsidRPr="00C75C79">
        <w:rPr>
          <w:rStyle w:val="Emphasis"/>
        </w:rPr>
        <w:t>suspension of death</w:t>
      </w:r>
      <w:r w:rsidRPr="00C75C79">
        <w:rPr>
          <w:rStyle w:val="StyleUnderline"/>
        </w:rPr>
        <w:t xml:space="preserve"> that it maintains throughout </w:t>
      </w:r>
      <w:r w:rsidRPr="00C75C79">
        <w:rPr>
          <w:rStyle w:val="Emphasis"/>
        </w:rPr>
        <w:t>material production</w:t>
      </w:r>
      <w:r w:rsidRPr="00C75C79">
        <w:rPr>
          <w:rStyle w:val="StyleUnderline"/>
        </w:rPr>
        <w:t xml:space="preserve">, and through renewing the available </w:t>
      </w:r>
      <w:r w:rsidRPr="00C75C79">
        <w:rPr>
          <w:rStyle w:val="Emphasis"/>
        </w:rPr>
        <w:t>death stocks</w:t>
      </w:r>
      <w:r w:rsidRPr="00C75C79">
        <w:rPr>
          <w:rStyle w:val="StyleUnderline"/>
        </w:rPr>
        <w:t xml:space="preserve">, even if it means conjuring it up by a </w:t>
      </w:r>
      <w:r w:rsidRPr="00C75C79">
        <w:rPr>
          <w:rStyle w:val="Emphasis"/>
        </w:rPr>
        <w:t>security build up</w:t>
      </w:r>
      <w:r w:rsidRPr="00C75C79">
        <w:rPr>
          <w:rStyle w:val="StyleUnderline"/>
        </w:rPr>
        <w:t xml:space="preserve">: </w:t>
      </w:r>
      <w:r w:rsidRPr="00C75C79">
        <w:rPr>
          <w:rStyle w:val="Emphasis"/>
        </w:rPr>
        <w:t>blackmail</w:t>
      </w:r>
      <w:r w:rsidRPr="00C75C79">
        <w:rPr>
          <w:rStyle w:val="StyleUnderline"/>
        </w:rPr>
        <w:t xml:space="preserve"> and </w:t>
      </w:r>
      <w:r w:rsidRPr="00C75C79">
        <w:rPr>
          <w:rStyle w:val="Emphasis"/>
        </w:rPr>
        <w:t>repression</w:t>
      </w:r>
      <w:r w:rsidRPr="00C75C79">
        <w:rPr>
          <w:rStyle w:val="StyleUnderline"/>
        </w:rPr>
        <w:t xml:space="preserve">. Death is </w:t>
      </w:r>
      <w:r w:rsidRPr="00C75C79">
        <w:rPr>
          <w:rStyle w:val="Emphasis"/>
        </w:rPr>
        <w:t>definitively secularised</w:t>
      </w:r>
      <w:r w:rsidRPr="00C75C79">
        <w:rPr>
          <w:rStyle w:val="StyleUnderline"/>
        </w:rPr>
        <w:t xml:space="preserve"> in material production, where it is reproduced on a </w:t>
      </w:r>
      <w:r w:rsidRPr="00C75C79">
        <w:rPr>
          <w:rStyle w:val="Emphasis"/>
        </w:rPr>
        <w:t>large scale</w:t>
      </w:r>
      <w:r w:rsidRPr="00C75C79">
        <w:rPr>
          <w:rStyle w:val="StyleUnderline"/>
        </w:rPr>
        <w:t xml:space="preserve"> as </w:t>
      </w:r>
      <w:r w:rsidRPr="00C75C79">
        <w:rPr>
          <w:rStyle w:val="Emphasis"/>
        </w:rPr>
        <w:t>capital</w:t>
      </w:r>
      <w:r w:rsidRPr="00C75C79">
        <w:rPr>
          <w:rStyle w:val="StyleUnderline"/>
        </w:rPr>
        <w:t xml:space="preserve">. </w:t>
      </w:r>
      <w:r w:rsidRPr="00C75C79">
        <w:rPr>
          <w:sz w:val="16"/>
        </w:rPr>
        <w:t xml:space="preserve">Even </w:t>
      </w:r>
      <w:r w:rsidRPr="00C75C79">
        <w:rPr>
          <w:rStyle w:val="StyleUnderline"/>
        </w:rPr>
        <w:t xml:space="preserve">our bodies, which have become </w:t>
      </w:r>
      <w:r w:rsidRPr="00C75C79">
        <w:rPr>
          <w:rStyle w:val="Emphasis"/>
        </w:rPr>
        <w:t>biological machinery</w:t>
      </w:r>
      <w:r w:rsidRPr="00C75C79">
        <w:rPr>
          <w:rStyle w:val="StyleUnderline"/>
        </w:rPr>
        <w:t xml:space="preserve">, are modelled on this </w:t>
      </w:r>
      <w:r w:rsidRPr="00C75C79">
        <w:rPr>
          <w:rStyle w:val="Emphasis"/>
        </w:rPr>
        <w:t>inorganic body</w:t>
      </w:r>
      <w:r w:rsidRPr="00C75C79">
        <w:rPr>
          <w:rStyle w:val="StyleUnderline"/>
        </w:rPr>
        <w:t xml:space="preserve">, and therefore become, at the same time, a </w:t>
      </w:r>
      <w:r w:rsidRPr="00C75C79">
        <w:rPr>
          <w:rStyle w:val="Emphasis"/>
        </w:rPr>
        <w:t>bad object</w:t>
      </w:r>
      <w:r w:rsidRPr="00C75C79">
        <w:rPr>
          <w:rStyle w:val="StyleUnderline"/>
        </w:rPr>
        <w:t xml:space="preserve">, condemned to </w:t>
      </w:r>
      <w:r w:rsidRPr="00C75C79">
        <w:rPr>
          <w:rStyle w:val="Emphasis"/>
        </w:rPr>
        <w:t>disease</w:t>
      </w:r>
      <w:r w:rsidRPr="00C75C79">
        <w:rPr>
          <w:rStyle w:val="StyleUnderline"/>
        </w:rPr>
        <w:t xml:space="preserve">, </w:t>
      </w:r>
      <w:r w:rsidRPr="00C75C79">
        <w:rPr>
          <w:rStyle w:val="Emphasis"/>
        </w:rPr>
        <w:t>accident</w:t>
      </w:r>
      <w:r w:rsidRPr="00C75C79">
        <w:rPr>
          <w:rStyle w:val="StyleUnderline"/>
        </w:rPr>
        <w:t xml:space="preserve"> and </w:t>
      </w:r>
      <w:r w:rsidRPr="00C75C79">
        <w:rPr>
          <w:rStyle w:val="Emphasis"/>
        </w:rPr>
        <w:t>death</w:t>
      </w:r>
      <w:r w:rsidRPr="00C75C79">
        <w:rPr>
          <w:rStyle w:val="StyleUnderline"/>
        </w:rPr>
        <w:t xml:space="preserve">. Living by the </w:t>
      </w:r>
      <w:r w:rsidRPr="00C75C79">
        <w:rPr>
          <w:rStyle w:val="Emphasis"/>
        </w:rPr>
        <w:t>production of death</w:t>
      </w:r>
      <w:r w:rsidRPr="00C75C79">
        <w:rPr>
          <w:rStyle w:val="StyleUnderline"/>
        </w:rPr>
        <w:t xml:space="preserve">, capital has an easy time </w:t>
      </w:r>
      <w:r w:rsidRPr="00C75C79">
        <w:rPr>
          <w:rStyle w:val="Emphasis"/>
        </w:rPr>
        <w:t>producing security</w:t>
      </w:r>
      <w:r w:rsidRPr="00C75C79">
        <w:rPr>
          <w:rStyle w:val="StyleUnderline"/>
        </w:rPr>
        <w:t xml:space="preserve">: it's the same thing. Security is the </w:t>
      </w:r>
      <w:r w:rsidRPr="00C75C79">
        <w:rPr>
          <w:rStyle w:val="Emphasis"/>
        </w:rPr>
        <w:t>industrial prolongation</w:t>
      </w:r>
      <w:r w:rsidRPr="00C75C79">
        <w:rPr>
          <w:rStyle w:val="StyleUnderline"/>
        </w:rPr>
        <w:t xml:space="preserve"> of </w:t>
      </w:r>
      <w:r w:rsidRPr="00C75C79">
        <w:rPr>
          <w:rStyle w:val="Emphasis"/>
        </w:rPr>
        <w:t>death</w:t>
      </w:r>
      <w:r w:rsidRPr="00C75C79">
        <w:rPr>
          <w:rStyle w:val="StyleUnderline"/>
        </w:rPr>
        <w:t xml:space="preserve">, just as ecology is the industrial prolongation of pollution. A few more </w:t>
      </w:r>
      <w:r w:rsidRPr="00C75C79">
        <w:rPr>
          <w:rStyle w:val="Emphasis"/>
        </w:rPr>
        <w:t>bandages</w:t>
      </w:r>
      <w:r w:rsidRPr="00C75C79">
        <w:rPr>
          <w:rStyle w:val="StyleUnderline"/>
        </w:rPr>
        <w:t xml:space="preserve"> on the </w:t>
      </w:r>
      <w:r w:rsidRPr="00C75C79">
        <w:rPr>
          <w:rStyle w:val="Emphasis"/>
        </w:rPr>
        <w:t>sarcophagus</w:t>
      </w:r>
      <w:r w:rsidRPr="00C75C79">
        <w:rPr>
          <w:rStyle w:val="StyleUnderline"/>
        </w:rPr>
        <w:t xml:space="preserve">. This is also true of the </w:t>
      </w:r>
      <w:r w:rsidRPr="00C75C79">
        <w:rPr>
          <w:rStyle w:val="Emphasis"/>
        </w:rPr>
        <w:t>great institutions</w:t>
      </w:r>
      <w:r w:rsidRPr="00C75C79">
        <w:rPr>
          <w:rStyle w:val="StyleUnderline"/>
        </w:rPr>
        <w:t xml:space="preserve"> that are the </w:t>
      </w:r>
      <w:r w:rsidRPr="00C75C79">
        <w:rPr>
          <w:rStyle w:val="Emphasis"/>
        </w:rPr>
        <w:t>glory</w:t>
      </w:r>
      <w:r w:rsidRPr="00C75C79">
        <w:rPr>
          <w:rStyle w:val="StyleUnderline"/>
        </w:rPr>
        <w:t xml:space="preserve"> of our </w:t>
      </w:r>
      <w:r w:rsidRPr="00C75C79">
        <w:rPr>
          <w:rStyle w:val="Emphasis"/>
        </w:rPr>
        <w:t>democracy</w:t>
      </w:r>
      <w:r w:rsidRPr="00C75C79">
        <w:rPr>
          <w:rStyle w:val="StyleUnderline"/>
        </w:rPr>
        <w:t xml:space="preserve">: </w:t>
      </w:r>
      <w:r w:rsidRPr="00C75C79">
        <w:rPr>
          <w:rStyle w:val="Emphasis"/>
        </w:rPr>
        <w:t>Social Security</w:t>
      </w:r>
      <w:r w:rsidRPr="00C75C79">
        <w:rPr>
          <w:rStyle w:val="StyleUnderline"/>
        </w:rPr>
        <w:t xml:space="preserve"> is the </w:t>
      </w:r>
      <w:r w:rsidRPr="00C75C79">
        <w:rPr>
          <w:rStyle w:val="Emphasis"/>
        </w:rPr>
        <w:t>social prosthesis</w:t>
      </w:r>
      <w:r w:rsidRPr="00C75C79">
        <w:rPr>
          <w:rStyle w:val="StyleUnderline"/>
        </w:rPr>
        <w:t xml:space="preserve"> of a </w:t>
      </w:r>
      <w:r w:rsidRPr="00C75C79">
        <w:rPr>
          <w:rStyle w:val="Emphasis"/>
        </w:rPr>
        <w:t>dead society</w:t>
      </w:r>
      <w:r w:rsidRPr="00C75C79">
        <w:rPr>
          <w:sz w:val="16"/>
        </w:rPr>
        <w:t xml:space="preserve"> (`Social Security is death!' -- May '68), that is to say, a society already exterminated in all its symbolic wheels, in its deep system of reciprocities and obligations, which means that neither the concept of security nor that of the `social' ever had any meaning. The `social' begins by taking charge of death. It's the same story as regards cultures that have been destroyed then revived and protected as folklore (cf. M. de Certeau, `La beauté du mort' [in La culture au pluriel, Paris: UGE, 1974]). The same goes for </w:t>
      </w:r>
      <w:r w:rsidRPr="00C75C79">
        <w:rPr>
          <w:rStyle w:val="Emphasis"/>
        </w:rPr>
        <w:t>life assurance</w:t>
      </w:r>
      <w:r w:rsidRPr="00C75C79">
        <w:rPr>
          <w:sz w:val="16"/>
        </w:rPr>
        <w:t xml:space="preserve">, which </w:t>
      </w:r>
      <w:r w:rsidRPr="00C75C79">
        <w:rPr>
          <w:rStyle w:val="StyleUnderline"/>
        </w:rPr>
        <w:t xml:space="preserve">is the domestic variant of a system which everywhere </w:t>
      </w:r>
      <w:r w:rsidRPr="00C75C79">
        <w:rPr>
          <w:rStyle w:val="Emphasis"/>
        </w:rPr>
        <w:t>presupposes death</w:t>
      </w:r>
      <w:r w:rsidRPr="00C75C79">
        <w:rPr>
          <w:rStyle w:val="StyleUnderline"/>
        </w:rPr>
        <w:t xml:space="preserve"> as an </w:t>
      </w:r>
      <w:r w:rsidRPr="00C75C79">
        <w:rPr>
          <w:rStyle w:val="Emphasis"/>
        </w:rPr>
        <w:t>axiom</w:t>
      </w:r>
      <w:r w:rsidRPr="00C75C79">
        <w:rPr>
          <w:rStyle w:val="StyleUnderline"/>
        </w:rPr>
        <w:t xml:space="preserve">. The social translation of the </w:t>
      </w:r>
      <w:r w:rsidRPr="00C75C79">
        <w:rPr>
          <w:rStyle w:val="Emphasis"/>
        </w:rPr>
        <w:t>death of the group</w:t>
      </w:r>
      <w:r w:rsidRPr="00C75C79">
        <w:rPr>
          <w:rStyle w:val="StyleUnderline"/>
        </w:rPr>
        <w:t xml:space="preserve"> -- each </w:t>
      </w:r>
      <w:r w:rsidRPr="00C75C79">
        <w:rPr>
          <w:rStyle w:val="Emphasis"/>
        </w:rPr>
        <w:t>materialising</w:t>
      </w:r>
      <w:r w:rsidRPr="00C75C79">
        <w:rPr>
          <w:rStyle w:val="StyleUnderline"/>
        </w:rPr>
        <w:t xml:space="preserve"> for the other only as </w:t>
      </w:r>
      <w:r w:rsidRPr="00C75C79">
        <w:rPr>
          <w:rStyle w:val="Emphasis"/>
        </w:rPr>
        <w:t>social capital</w:t>
      </w:r>
      <w:r w:rsidRPr="00C75C79">
        <w:rPr>
          <w:rStyle w:val="StyleUnderline"/>
        </w:rPr>
        <w:t xml:space="preserve"> </w:t>
      </w:r>
      <w:r w:rsidRPr="00C75C79">
        <w:rPr>
          <w:rStyle w:val="Emphasis"/>
        </w:rPr>
        <w:t>indexed</w:t>
      </w:r>
      <w:r w:rsidRPr="00C75C79">
        <w:rPr>
          <w:rStyle w:val="StyleUnderline"/>
        </w:rPr>
        <w:t xml:space="preserve"> on death. Death is </w:t>
      </w:r>
      <w:r w:rsidRPr="00C75C79">
        <w:rPr>
          <w:rStyle w:val="Emphasis"/>
        </w:rPr>
        <w:t>dissuaded</w:t>
      </w:r>
      <w:r w:rsidRPr="00C75C79">
        <w:rPr>
          <w:rStyle w:val="StyleUnderline"/>
        </w:rPr>
        <w:t xml:space="preserve"> at the price of a </w:t>
      </w:r>
      <w:r w:rsidRPr="00C75C79">
        <w:rPr>
          <w:rStyle w:val="Emphasis"/>
        </w:rPr>
        <w:t>continual mortification</w:t>
      </w:r>
      <w:r w:rsidRPr="00C75C79">
        <w:rPr>
          <w:rStyle w:val="StyleUnderline"/>
        </w:rPr>
        <w:t xml:space="preserve">: such is the </w:t>
      </w:r>
      <w:r w:rsidRPr="00C75C79">
        <w:rPr>
          <w:rStyle w:val="Emphasis"/>
        </w:rPr>
        <w:t>paradoxical logic</w:t>
      </w:r>
      <w:r w:rsidRPr="00C75C79">
        <w:rPr>
          <w:rStyle w:val="StyleUnderline"/>
        </w:rPr>
        <w:t xml:space="preserve"> of </w:t>
      </w:r>
      <w:r w:rsidRPr="00C75C79">
        <w:rPr>
          <w:rStyle w:val="Emphasis"/>
        </w:rPr>
        <w:t>security</w:t>
      </w:r>
      <w:r w:rsidRPr="00C75C79">
        <w:rPr>
          <w:rStyle w:val="StyleUnderline"/>
        </w:rPr>
        <w:t xml:space="preserve">. </w:t>
      </w:r>
      <w:r w:rsidRPr="00C75C79">
        <w:rPr>
          <w:sz w:val="16"/>
        </w:rPr>
        <w:t xml:space="preserve">In a Christian context, ascesis played the same role. </w:t>
      </w:r>
      <w:r w:rsidRPr="00C75C79">
        <w:rPr>
          <w:rStyle w:val="StyleUnderline"/>
        </w:rPr>
        <w:t xml:space="preserve">The </w:t>
      </w:r>
      <w:r w:rsidRPr="00C75C79">
        <w:rPr>
          <w:rStyle w:val="Emphasis"/>
        </w:rPr>
        <w:t>accumulation of suffering</w:t>
      </w:r>
      <w:r w:rsidRPr="00C75C79">
        <w:rPr>
          <w:rStyle w:val="StyleUnderline"/>
        </w:rPr>
        <w:t xml:space="preserve"> and </w:t>
      </w:r>
      <w:r w:rsidRPr="00C75C79">
        <w:rPr>
          <w:rStyle w:val="Emphasis"/>
        </w:rPr>
        <w:t>penitence</w:t>
      </w:r>
      <w:r w:rsidRPr="00C75C79">
        <w:rPr>
          <w:rStyle w:val="StyleUnderline"/>
        </w:rPr>
        <w:t xml:space="preserve"> was able to play the same role as </w:t>
      </w:r>
      <w:r w:rsidRPr="00C75C79">
        <w:rPr>
          <w:rStyle w:val="Emphasis"/>
        </w:rPr>
        <w:t>character armour</w:t>
      </w:r>
      <w:r w:rsidRPr="00C75C79">
        <w:rPr>
          <w:rStyle w:val="StyleUnderline"/>
        </w:rPr>
        <w:t xml:space="preserve">, as a </w:t>
      </w:r>
      <w:r w:rsidRPr="00C75C79">
        <w:rPr>
          <w:rStyle w:val="Emphasis"/>
        </w:rPr>
        <w:t>protective sarcophagus</w:t>
      </w:r>
      <w:r w:rsidRPr="00C75C79">
        <w:rPr>
          <w:rStyle w:val="StyleUnderline"/>
        </w:rPr>
        <w:t xml:space="preserve"> against hell.</w:t>
      </w:r>
      <w:r w:rsidRPr="00C75C79">
        <w:rPr>
          <w:sz w:val="16"/>
        </w:rPr>
        <w:t xml:space="preserve"> And </w:t>
      </w:r>
      <w:r w:rsidRPr="00C75C79">
        <w:rPr>
          <w:rStyle w:val="StyleUnderline"/>
        </w:rPr>
        <w:t xml:space="preserve">our </w:t>
      </w:r>
      <w:r w:rsidRPr="00C75C79">
        <w:rPr>
          <w:rStyle w:val="Emphasis"/>
        </w:rPr>
        <w:t>obsessional compulsion</w:t>
      </w:r>
      <w:r w:rsidRPr="00C75C79">
        <w:rPr>
          <w:rStyle w:val="StyleUnderline"/>
        </w:rPr>
        <w:t xml:space="preserve"> for security can be interpreted as a </w:t>
      </w:r>
      <w:r w:rsidRPr="00C75C79">
        <w:rPr>
          <w:rStyle w:val="Emphasis"/>
        </w:rPr>
        <w:t>gigantic collective ascesis</w:t>
      </w:r>
      <w:r w:rsidRPr="00C75C79">
        <w:rPr>
          <w:rStyle w:val="StyleUnderline"/>
        </w:rPr>
        <w:t xml:space="preserve">, an </w:t>
      </w:r>
      <w:r w:rsidRPr="00C75C79">
        <w:rPr>
          <w:rStyle w:val="Emphasis"/>
        </w:rPr>
        <w:t>anticipation of death</w:t>
      </w:r>
      <w:r w:rsidRPr="00C75C79">
        <w:rPr>
          <w:rStyle w:val="StyleUnderline"/>
        </w:rPr>
        <w:t xml:space="preserve"> in life itself: from </w:t>
      </w:r>
      <w:r w:rsidRPr="00C75C79">
        <w:rPr>
          <w:rStyle w:val="Emphasis"/>
        </w:rPr>
        <w:t>protection</w:t>
      </w:r>
      <w:r w:rsidRPr="00C75C79">
        <w:rPr>
          <w:rStyle w:val="StyleUnderline"/>
        </w:rPr>
        <w:t xml:space="preserve"> into </w:t>
      </w:r>
      <w:r w:rsidRPr="00C75C79">
        <w:rPr>
          <w:rStyle w:val="Emphasis"/>
        </w:rPr>
        <w:t>protection</w:t>
      </w:r>
      <w:r w:rsidRPr="00C75C79">
        <w:rPr>
          <w:rStyle w:val="StyleUnderline"/>
        </w:rPr>
        <w:t xml:space="preserve">, from </w:t>
      </w:r>
      <w:r w:rsidRPr="00C75C79">
        <w:rPr>
          <w:rStyle w:val="Emphasis"/>
        </w:rPr>
        <w:t>defence</w:t>
      </w:r>
      <w:r w:rsidRPr="00C75C79">
        <w:rPr>
          <w:rStyle w:val="StyleUnderline"/>
        </w:rPr>
        <w:t xml:space="preserve"> to </w:t>
      </w:r>
      <w:r w:rsidRPr="00C75C79">
        <w:rPr>
          <w:rStyle w:val="Emphasis"/>
        </w:rPr>
        <w:t>defence</w:t>
      </w:r>
      <w:r w:rsidRPr="00C75C79">
        <w:rPr>
          <w:rStyle w:val="StyleUnderline"/>
        </w:rPr>
        <w:t xml:space="preserve">, crossing all jurisdictions, institutions and modern </w:t>
      </w:r>
      <w:r w:rsidRPr="00C75C79">
        <w:rPr>
          <w:rStyle w:val="Emphasis"/>
        </w:rPr>
        <w:t>material apparatuses</w:t>
      </w:r>
      <w:r w:rsidRPr="00C75C79">
        <w:rPr>
          <w:rStyle w:val="StyleUnderline"/>
        </w:rPr>
        <w:t xml:space="preserve">, life is no longer anything but a </w:t>
      </w:r>
      <w:r w:rsidRPr="00C75C79">
        <w:rPr>
          <w:rStyle w:val="Emphasis"/>
        </w:rPr>
        <w:t>doleful</w:t>
      </w:r>
      <w:r w:rsidRPr="00C75C79">
        <w:rPr>
          <w:rStyle w:val="StyleUnderline"/>
        </w:rPr>
        <w:t xml:space="preserve">, </w:t>
      </w:r>
      <w:r w:rsidRPr="00C75C79">
        <w:rPr>
          <w:rStyle w:val="Emphasis"/>
        </w:rPr>
        <w:t>defensive book-keeping</w:t>
      </w:r>
      <w:r w:rsidRPr="00C75C79">
        <w:rPr>
          <w:rStyle w:val="StyleUnderline"/>
        </w:rPr>
        <w:t xml:space="preserve">, </w:t>
      </w:r>
      <w:r w:rsidRPr="00C75C79">
        <w:rPr>
          <w:rStyle w:val="Emphasis"/>
        </w:rPr>
        <w:t>locking</w:t>
      </w:r>
      <w:r w:rsidRPr="00C75C79">
        <w:rPr>
          <w:rStyle w:val="StyleUnderline"/>
        </w:rPr>
        <w:t xml:space="preserve"> every risk into its </w:t>
      </w:r>
      <w:r w:rsidRPr="00C75C79">
        <w:rPr>
          <w:rStyle w:val="Emphasis"/>
        </w:rPr>
        <w:t>sarcophagus</w:t>
      </w:r>
      <w:r w:rsidRPr="00C75C79">
        <w:rPr>
          <w:rStyle w:val="StyleUnderline"/>
        </w:rPr>
        <w:t xml:space="preserve">. </w:t>
      </w:r>
    </w:p>
    <w:p w:rsidR="00507B65" w:rsidRPr="00E254BC" w:rsidRDefault="00507B65" w:rsidP="00507B65">
      <w:pPr>
        <w:pStyle w:val="Heading4"/>
      </w:pPr>
      <w:r w:rsidRPr="00E254BC">
        <w:t>Their conception and projection of death as a biological end to life denies the value of death as a reversible and subjective transformation, creating a securitization against death from which social control is made possible and life is reduced to a capitalist prolongation and prohibition of death. This lays the foundation for all exclusions against what is deemed “abnormal,” and makes war, genocide, and discrimination inevitable.</w:t>
      </w:r>
    </w:p>
    <w:p w:rsidR="00507B65" w:rsidRPr="00E254BC" w:rsidRDefault="00507B65" w:rsidP="00507B65">
      <w:r w:rsidRPr="00E254BC">
        <w:rPr>
          <w:rStyle w:val="Style13ptBold"/>
        </w:rPr>
        <w:t>Robinson 12.</w:t>
      </w:r>
      <w:r w:rsidRPr="00E254BC">
        <w:t xml:space="preserve"> Andrew Robinson, political theorist and activist based in the UK, “An A to Z of Theory | Jean Baudrillard: The Rise of Capitalism &amp; the Exclusion of Death” Ceasefire Magazine, March 30, 2012, </w:t>
      </w:r>
      <w:hyperlink r:id="rId7" w:history="1">
        <w:r w:rsidRPr="00E254BC">
          <w:rPr>
            <w:rStyle w:val="Hyperlink"/>
          </w:rPr>
          <w:t>https://ceasefiremagazine.co.uk/in-theory-baudrillard-2/</w:t>
        </w:r>
      </w:hyperlink>
    </w:p>
    <w:p w:rsidR="00507B65" w:rsidRPr="00E254BC" w:rsidRDefault="00507B65" w:rsidP="00507B65">
      <w:pPr>
        <w:rPr>
          <w:u w:val="single"/>
        </w:rPr>
      </w:pPr>
      <w:r w:rsidRPr="00E254BC">
        <w:rPr>
          <w:sz w:val="12"/>
        </w:rPr>
        <w:t xml:space="preserve">The passage to capitalism: </w:t>
      </w:r>
      <w:r w:rsidRPr="00E254BC">
        <w:rPr>
          <w:rStyle w:val="StyleUnderline"/>
          <w:highlight w:val="cyan"/>
        </w:rPr>
        <w:t>Symbolic exchange</w:t>
      </w:r>
      <w:r w:rsidRPr="00E254BC">
        <w:rPr>
          <w:rStyle w:val="StyleUnderline"/>
        </w:rPr>
        <w:t xml:space="preserve"> – </w:t>
      </w:r>
      <w:r w:rsidRPr="00E254BC">
        <w:rPr>
          <w:rStyle w:val="StyleUnderline"/>
          <w:highlight w:val="cyan"/>
        </w:rPr>
        <w:t>or rather, its suppression</w:t>
      </w:r>
      <w:r w:rsidRPr="00E254BC">
        <w:rPr>
          <w:rStyle w:val="StyleUnderline"/>
        </w:rPr>
        <w:t xml:space="preserve"> – </w:t>
      </w:r>
      <w:r w:rsidRPr="00E254BC">
        <w:rPr>
          <w:rStyle w:val="StyleUnderline"/>
          <w:highlight w:val="cyan"/>
        </w:rPr>
        <w:t>plays a</w:t>
      </w:r>
      <w:r w:rsidRPr="00E254BC">
        <w:rPr>
          <w:rStyle w:val="StyleUnderline"/>
        </w:rPr>
        <w:t xml:space="preserve"> </w:t>
      </w:r>
      <w:r w:rsidRPr="00E254BC">
        <w:rPr>
          <w:rStyle w:val="StyleUnderline"/>
          <w:highlight w:val="cyan"/>
        </w:rPr>
        <w:t>central role in</w:t>
      </w:r>
      <w:r w:rsidRPr="00E254BC">
        <w:rPr>
          <w:rStyle w:val="StyleUnderline"/>
        </w:rPr>
        <w:t xml:space="preserve"> the emergence of </w:t>
      </w:r>
      <w:r w:rsidRPr="00E254BC">
        <w:rPr>
          <w:rStyle w:val="StyleUnderline"/>
          <w:highlight w:val="cyan"/>
        </w:rPr>
        <w:t>capitalism</w:t>
      </w:r>
      <w:r w:rsidRPr="00E254BC">
        <w:rPr>
          <w:rStyle w:val="StyleUnderline"/>
        </w:rPr>
        <w:t xml:space="preserve">. </w:t>
      </w:r>
      <w:r w:rsidRPr="00E254BC">
        <w:rPr>
          <w:sz w:val="12"/>
        </w:rPr>
        <w:t xml:space="preserve">  Baudrillard sees a change happening over time. </w:t>
      </w:r>
      <w:r w:rsidRPr="00E254BC">
        <w:rPr>
          <w:rStyle w:val="StyleUnderline"/>
        </w:rPr>
        <w:t xml:space="preserve">Regimes based on </w:t>
      </w:r>
      <w:r w:rsidRPr="00E254BC">
        <w:rPr>
          <w:rStyle w:val="StyleUnderline"/>
          <w:highlight w:val="cyan"/>
        </w:rPr>
        <w:t>symbolic exchange</w:t>
      </w:r>
      <w:r w:rsidRPr="00E254BC">
        <w:rPr>
          <w:sz w:val="12"/>
        </w:rPr>
        <w:t xml:space="preserve"> (differences are exchangeable and related) </w:t>
      </w:r>
      <w:r w:rsidRPr="00E254BC">
        <w:rPr>
          <w:rStyle w:val="StyleUnderline"/>
        </w:rPr>
        <w:t xml:space="preserve">are </w:t>
      </w:r>
      <w:r w:rsidRPr="00E254BC">
        <w:rPr>
          <w:rStyle w:val="StyleUnderline"/>
          <w:highlight w:val="cyan"/>
        </w:rPr>
        <w:t xml:space="preserve">replaced by </w:t>
      </w:r>
      <w:r w:rsidRPr="00E254BC">
        <w:rPr>
          <w:rStyle w:val="StyleUnderline"/>
        </w:rPr>
        <w:t xml:space="preserve">regimes based on </w:t>
      </w:r>
      <w:r w:rsidRPr="00E254BC">
        <w:rPr>
          <w:rStyle w:val="StyleUnderline"/>
          <w:highlight w:val="cyan"/>
        </w:rPr>
        <w:t>equivalence</w:t>
      </w:r>
      <w:r w:rsidRPr="00E254BC">
        <w:rPr>
          <w:sz w:val="12"/>
          <w:highlight w:val="cyan"/>
        </w:rPr>
        <w:t xml:space="preserve"> (</w:t>
      </w:r>
      <w:r w:rsidRPr="00E254BC">
        <w:rPr>
          <w:sz w:val="12"/>
        </w:rPr>
        <w:t xml:space="preserve">everything is, or means, the same). Ceremony gives way to spectacle,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w:t>
      </w:r>
      <w:r w:rsidRPr="00E254BC">
        <w:rPr>
          <w:rStyle w:val="StyleUnderline"/>
        </w:rPr>
        <w:t xml:space="preserve">Capitalism is </w:t>
      </w:r>
      <w:r w:rsidRPr="00E254BC">
        <w:rPr>
          <w:sz w:val="12"/>
        </w:rPr>
        <w:t xml:space="preserve">derived from the autonomisation or separation of economics from the rest of life. It turns economics into the ‘reality-principle’. It is a kind of sorcery, </w:t>
      </w:r>
      <w:r w:rsidRPr="00E254BC">
        <w:rPr>
          <w:rStyle w:val="StyleUnderline"/>
        </w:rPr>
        <w:t xml:space="preserve">connected in some way to the disavowed symbolic level. It subtly shifts the social world from an exchange of death with the Other to </w:t>
      </w:r>
      <w:r w:rsidRPr="00E254BC">
        <w:rPr>
          <w:rStyle w:val="StyleUnderline"/>
          <w:highlight w:val="cyan"/>
        </w:rPr>
        <w:t>an eternal return of the Same.</w:t>
      </w:r>
      <w:r w:rsidRPr="00E254BC">
        <w:rPr>
          <w:rStyle w:val="StyleUnderline"/>
        </w:rPr>
        <w:t xml:space="preserve"> </w:t>
      </w:r>
      <w:r w:rsidRPr="00E254BC">
        <w:rPr>
          <w:sz w:val="12"/>
        </w:rPr>
        <w:t xml:space="preserve">Capitalism functions by reducing everything to a regime based on value and the production of value. </w:t>
      </w:r>
      <w:r w:rsidRPr="00E254BC">
        <w:rPr>
          <w:rStyle w:val="StyleUnderline"/>
        </w:rPr>
        <w:t>To be accepted by capital, something must contribute value</w:t>
      </w:r>
      <w:r w:rsidRPr="00E254BC">
        <w:rPr>
          <w:sz w:val="12"/>
        </w:rPr>
        <w:t xml:space="preserve">. This creates an immense regime of social exchange. However, this social exchange has little in common with symbolic exchange. It ultimately depends on the mark of value itself being unexchangeable. </w:t>
      </w:r>
      <w:r w:rsidRPr="00E254BC">
        <w:rPr>
          <w:rStyle w:val="StyleUnderline"/>
        </w:rPr>
        <w:t>Capital must be endlessly accumulated.</w:t>
      </w:r>
      <w:r w:rsidRPr="00E254BC">
        <w:rPr>
          <w:sz w:val="12"/>
        </w:rPr>
        <w:t xml:space="preserve"> States must not collapse. Capitalism thus introduces the irreversible into social life, by means of accumulation.</w:t>
      </w:r>
      <w:r w:rsidRPr="00E254BC">
        <w:rPr>
          <w:rStyle w:val="StyleUnderline"/>
        </w:rPr>
        <w:t xml:space="preserve"> According to Baudrillard, </w:t>
      </w:r>
      <w:r w:rsidRPr="00E254BC">
        <w:rPr>
          <w:rStyle w:val="StyleUnderline"/>
          <w:highlight w:val="cyan"/>
        </w:rPr>
        <w:t>capitalism rests on an obsession with the abolition of death</w:t>
      </w:r>
      <w:r w:rsidRPr="00E254BC">
        <w:rPr>
          <w:rStyle w:val="StyleUnderline"/>
        </w:rPr>
        <w:t xml:space="preserve">. Capitalism tries to abolish death </w:t>
      </w:r>
      <w:r w:rsidRPr="00E254BC">
        <w:rPr>
          <w:rStyle w:val="StyleUnderline"/>
          <w:highlight w:val="cyan"/>
        </w:rPr>
        <w:t>through</w:t>
      </w:r>
      <w:r w:rsidRPr="00E254BC">
        <w:rPr>
          <w:rStyle w:val="StyleUnderline"/>
        </w:rPr>
        <w:t xml:space="preserve"> </w:t>
      </w:r>
      <w:r w:rsidRPr="00E254BC">
        <w:rPr>
          <w:rStyle w:val="StyleUnderline"/>
          <w:highlight w:val="cyan"/>
        </w:rPr>
        <w:t>accumulation</w:t>
      </w:r>
      <w:r w:rsidRPr="00E254BC">
        <w:rPr>
          <w:rStyle w:val="StyleUnderline"/>
        </w:rPr>
        <w:t xml:space="preserve">. It tries to ward off ambivalence (associated with death) through </w:t>
      </w:r>
      <w:r w:rsidRPr="00E254BC">
        <w:rPr>
          <w:rStyle w:val="StyleUnderline"/>
          <w:highlight w:val="cyan"/>
        </w:rPr>
        <w:t>value (associated with life</w:t>
      </w:r>
      <w:r w:rsidRPr="00E254BC">
        <w:rPr>
          <w:rStyle w:val="StyleUnderline"/>
        </w:rPr>
        <w:t>.</w:t>
      </w:r>
      <w:r w:rsidRPr="00E254BC">
        <w:rPr>
          <w:sz w:val="12"/>
        </w:rPr>
        <w:t xml:space="preserve"> But this is bound to fail. </w:t>
      </w:r>
      <w:r w:rsidRPr="00E254BC">
        <w:rPr>
          <w:rStyle w:val="StyleUnderline"/>
        </w:rPr>
        <w:t xml:space="preserve">General equivalence – the basis of capitalism – is itself the ever-presence of death. The more the system runs from death, the more it places everyone in solitude, facing their own death. Life itself is fundamentally ambivalent. </w:t>
      </w:r>
      <w:r w:rsidRPr="00E254BC">
        <w:rPr>
          <w:rStyle w:val="Emphasis"/>
          <w:highlight w:val="cyan"/>
        </w:rPr>
        <w:t>The attempt to abolish death through fixed value is itself deathly.</w:t>
      </w:r>
      <w:r w:rsidRPr="00E254BC">
        <w:rPr>
          <w:rStyle w:val="StyleUnderline"/>
        </w:rPr>
        <w:t xml:space="preserve"> </w:t>
      </w:r>
      <w:r w:rsidRPr="00E254BC">
        <w:rPr>
          <w:sz w:val="12"/>
        </w:rPr>
        <w:t xml:space="preserve">Accumulation also spreads to other fields. </w:t>
      </w:r>
      <w:r w:rsidRPr="00E254BC">
        <w:rPr>
          <w:rStyle w:val="StyleUnderline"/>
        </w:rPr>
        <w:t>The idea of progress, and linear time,</w:t>
      </w:r>
      <w:r w:rsidRPr="00E254BC">
        <w:rPr>
          <w:sz w:val="12"/>
        </w:rPr>
        <w:t xml:space="preserve"> comes from </w:t>
      </w:r>
      <w:r w:rsidRPr="00E254BC">
        <w:rPr>
          <w:rStyle w:val="StyleUnderline"/>
        </w:rPr>
        <w:t>the accumulation of time,</w:t>
      </w:r>
      <w:r w:rsidRPr="00E254BC">
        <w:rPr>
          <w:sz w:val="12"/>
        </w:rPr>
        <w:t xml:space="preserve"> and of stockpiles of the past. The idea of truth comes from the </w:t>
      </w:r>
      <w:r w:rsidRPr="00E254BC">
        <w:rPr>
          <w:rStyle w:val="StyleUnderline"/>
        </w:rPr>
        <w:t>accumulation of scientific knowledge. Biology rests on the separation of living and non-living. According to Baudrillard, such accumulations are now in crisis. For instance, the accumulation of the past is undermined, because historical objects now have to be concealed to be preserved – otherwise they will be destroyed by excessive consumption.</w:t>
      </w:r>
      <w:r w:rsidRPr="00E254BC">
        <w:rPr>
          <w:sz w:val="12"/>
        </w:rPr>
        <w:t xml:space="preserve">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 And capitalist extraction is always one-way. It amounts to a non-reversible aggression in which one act (of dominating or killing) cannot be returned by the other. </w:t>
      </w:r>
      <w:r w:rsidRPr="00E254BC">
        <w:rPr>
          <w:rStyle w:val="StyleUnderline"/>
        </w:rPr>
        <w:t>It is also this regime which produces scarcity</w:t>
      </w:r>
      <w:r w:rsidRPr="00E254BC">
        <w:rPr>
          <w:sz w:val="12"/>
        </w:rPr>
        <w:t xml:space="preserve"> – Baudrillard here endorses Sahlins’ argument. </w:t>
      </w:r>
      <w:r w:rsidRPr="00E254BC">
        <w:rPr>
          <w:rStyle w:val="StyleUnderline"/>
        </w:rPr>
        <w:t>Capitalism produces the Freudian “death drive”, which is actually an effect of the capitalist culture of death.</w:t>
      </w:r>
      <w:r w:rsidRPr="00E254BC">
        <w:rPr>
          <w:sz w:val="12"/>
        </w:rPr>
        <w:t xml:space="preserve"> For Baudrillard, the limit to both </w:t>
      </w:r>
      <w:r w:rsidRPr="00E254BC">
        <w:rPr>
          <w:rStyle w:val="StyleUnderline"/>
        </w:rPr>
        <w:t>Marx and Freud</w:t>
      </w:r>
      <w:r w:rsidRPr="00E254BC">
        <w:rPr>
          <w:sz w:val="12"/>
        </w:rPr>
        <w:t xml:space="preserve"> is that they </w:t>
      </w:r>
      <w:r w:rsidRPr="00E254BC">
        <w:rPr>
          <w:rStyle w:val="StyleUnderline"/>
        </w:rPr>
        <w:t xml:space="preserve">fail to theorise the separation of </w:t>
      </w:r>
      <w:r w:rsidRPr="00E254BC">
        <w:rPr>
          <w:sz w:val="12"/>
        </w:rPr>
        <w:t xml:space="preserve">the domains they study – </w:t>
      </w:r>
      <w:r w:rsidRPr="00E254BC">
        <w:rPr>
          <w:rStyle w:val="StyleUnderline"/>
        </w:rPr>
        <w:t>the economy and the unconscious.</w:t>
      </w:r>
      <w:r w:rsidRPr="00E254BC">
        <w:rPr>
          <w:sz w:val="12"/>
        </w:rPr>
        <w:t xml:space="preserve"> It is the separation which grounds their functioning, which therefore only occurs under the regime of the code.</w:t>
      </w:r>
      <w:r w:rsidRPr="00E254BC">
        <w:rPr>
          <w:color w:val="FF0000"/>
          <w:sz w:val="12"/>
        </w:rPr>
        <w:t xml:space="preserve"> </w:t>
      </w:r>
      <w:r w:rsidRPr="00E254BC">
        <w:rPr>
          <w:sz w:val="12"/>
        </w:rPr>
        <w:t xml:space="preserve">Baudrillard also criticises theories of desire, including those of Deleuze, Foucault, Freud and Lacan. He believes desire comes into existence based on repression. It is an effect of the denial of the symbolic.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things which are unbound. What is fatal to it is, rather, reversibility. Capitalism continues to be haunted by the forces it has repressed. Separation does not destroy the remainder. Quite the opposite. The remainder continues to exist, and gains power from its repression. This turns the double or shadow into something unquiet, vampiric, and threatening. It becomes an image of the forgotten dead. Anything which reminds us of the repressed aspects excluded from the subject is experienced as uncanny and threatening. It becomes the ‘obscene’, which is present in excess over the ‘scene’ of what is imagined. This is different from theories of lack, such as the Lacanian Real. Baudrillard’s remainder is an excess rather than a lack. It is the carrier of the force of symbolic exchange. Modern culture dreams of radical difference. The reason for this is that it exterminated radical difference by simulating it. The energy of production, the unconscious, and signification all in fact come from the repressed remainder. Our culture is dead from having broken the pact with monstrosity, with radical difference. </w:t>
      </w:r>
      <w:r w:rsidRPr="00E254BC">
        <w:rPr>
          <w:rStyle w:val="StyleUnderline"/>
          <w:highlight w:val="cyan"/>
        </w:rPr>
        <w:t>The West continues to perpetrate genocide on indigenous groups</w:t>
      </w:r>
      <w:r w:rsidRPr="00E254BC">
        <w:rPr>
          <w:rStyle w:val="StyleUnderline"/>
        </w:rPr>
        <w:t xml:space="preserve">. But for Baudrillard, it did the same thing to itself first – </w:t>
      </w:r>
      <w:r w:rsidRPr="00E254BC">
        <w:rPr>
          <w:rStyle w:val="StyleUnderline"/>
          <w:highlight w:val="cyan"/>
        </w:rPr>
        <w:t>destroying</w:t>
      </w:r>
      <w:r w:rsidRPr="00E254BC">
        <w:rPr>
          <w:rStyle w:val="StyleUnderline"/>
        </w:rPr>
        <w:t xml:space="preserve"> </w:t>
      </w:r>
      <w:r w:rsidRPr="00E254BC">
        <w:rPr>
          <w:rStyle w:val="StyleUnderline"/>
          <w:highlight w:val="cyan"/>
        </w:rPr>
        <w:t>its</w:t>
      </w:r>
      <w:r w:rsidRPr="00E254BC">
        <w:rPr>
          <w:rStyle w:val="StyleUnderline"/>
        </w:rPr>
        <w:t xml:space="preserve"> own indigenous logics of </w:t>
      </w:r>
      <w:r w:rsidRPr="00E254BC">
        <w:rPr>
          <w:rStyle w:val="StyleUnderline"/>
          <w:highlight w:val="cyan"/>
        </w:rPr>
        <w:t>symbolic exchange.</w:t>
      </w:r>
      <w:r w:rsidRPr="00E254BC">
        <w:rPr>
          <w:rStyle w:val="StyleUnderline"/>
        </w:rPr>
        <w:t xml:space="preserve"> Indigenous groups have also increasingly lost the symbolic dimension, as modern forms of life have been imported or imposed. This</w:t>
      </w:r>
      <w:r w:rsidRPr="00E254BC">
        <w:rPr>
          <w:sz w:val="12"/>
        </w:rPr>
        <w:t xml:space="preserve"> according to Baudrillard </w:t>
      </w:r>
      <w:r w:rsidRPr="00E254BC">
        <w:rPr>
          <w:rStyle w:val="StyleUnderline"/>
        </w:rPr>
        <w:t>produces chronic confusion and instability. Gift-exchange is radically subversive</w:t>
      </w:r>
      <w:r w:rsidRPr="00E254BC">
        <w:rPr>
          <w:sz w:val="12"/>
        </w:rPr>
        <w:t xml:space="preserve"> of the system. This is not because it is rebellious. Baudrillard thinks the system can survive defections or exodus. It is </w:t>
      </w:r>
      <w:r w:rsidRPr="00E254BC">
        <w:rPr>
          <w:rStyle w:val="StyleUnderline"/>
        </w:rPr>
        <w:t>because it counterposes a different ‘principle of sociality’</w:t>
      </w:r>
      <w:r w:rsidRPr="00E254BC">
        <w:rPr>
          <w:sz w:val="12"/>
        </w:rPr>
        <w:t xml:space="preserve"> to that of the dominant system. According to Baudrillard, the mediations of capitalism exist so that nobody has the opportunity to offer a symbolic challenge or an irreversible gift. They exist to keep the symbolic at bay. </w:t>
      </w:r>
      <w:r w:rsidRPr="00E254BC">
        <w:rPr>
          <w:rStyle w:val="StyleUnderline"/>
        </w:rPr>
        <w:t>The affective charge of death remains present among the oppressed</w:t>
      </w:r>
      <w:r w:rsidRPr="00E254BC">
        <w:rPr>
          <w:sz w:val="12"/>
        </w:rPr>
        <w:t xml:space="preserve">, but not with the ‘properly symbolic rhythm’ of immediate retaliation.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Death plays a central role in Baudrillard’s theory, and is closely related to symbolic exchange. According to Baudrillard, </w:t>
      </w:r>
      <w:r w:rsidRPr="00E254BC">
        <w:rPr>
          <w:rStyle w:val="StyleUnderline"/>
        </w:rPr>
        <w:t xml:space="preserve">what </w:t>
      </w:r>
      <w:r w:rsidRPr="00E254BC">
        <w:rPr>
          <w:rStyle w:val="StyleUnderline"/>
          <w:highlight w:val="cyan"/>
        </w:rPr>
        <w:t>we have lost</w:t>
      </w:r>
      <w:r w:rsidRPr="00E254BC">
        <w:rPr>
          <w:rStyle w:val="StyleUnderline"/>
        </w:rPr>
        <w:t xml:space="preserve"> above all in the transition to alienated society is </w:t>
      </w:r>
      <w:r w:rsidRPr="00E254BC">
        <w:rPr>
          <w:rStyle w:val="StyleUnderline"/>
          <w:highlight w:val="cyan"/>
        </w:rPr>
        <w:t>the ability to engage in exchanges with death.</w:t>
      </w:r>
      <w:r w:rsidRPr="00E254BC">
        <w:rPr>
          <w:rStyle w:val="StyleUnderline"/>
        </w:rPr>
        <w:t xml:space="preserve"> Death should not be seen here in purely literal terms. Baudrillard specifies early on that he does not mean an event affecting a body, but rather</w:t>
      </w:r>
      <w:r w:rsidRPr="00E254BC">
        <w:rPr>
          <w:sz w:val="12"/>
        </w:rPr>
        <w:t xml:space="preserve">, </w:t>
      </w:r>
      <w:r w:rsidRPr="00E254BC">
        <w:rPr>
          <w:rStyle w:val="Emphasis"/>
          <w:highlight w:val="cyan"/>
        </w:rPr>
        <w:t>a form which destroys the determinacy of the subject</w:t>
      </w:r>
      <w:r w:rsidRPr="00E254BC">
        <w:rPr>
          <w:rStyle w:val="StyleUnderline"/>
        </w:rPr>
        <w:t xml:space="preserve"> </w:t>
      </w:r>
      <w:r w:rsidRPr="00E254BC">
        <w:rPr>
          <w:rStyle w:val="Emphasis"/>
          <w:highlight w:val="cyan"/>
        </w:rPr>
        <w:t>and</w:t>
      </w:r>
      <w:r w:rsidRPr="00E254BC">
        <w:rPr>
          <w:rStyle w:val="Emphasis"/>
        </w:rPr>
        <w:t xml:space="preserve"> of </w:t>
      </w:r>
      <w:r w:rsidRPr="00E254BC">
        <w:rPr>
          <w:rStyle w:val="Emphasis"/>
          <w:highlight w:val="cyan"/>
        </w:rPr>
        <w:t>value</w:t>
      </w:r>
      <w:r w:rsidRPr="00E254BC">
        <w:rPr>
          <w:rStyle w:val="StyleUnderline"/>
        </w:rPr>
        <w:t xml:space="preserve"> – which returns things to a state of indeterminacy. </w:t>
      </w:r>
      <w:r w:rsidRPr="00E254BC">
        <w:rPr>
          <w:sz w:val="12"/>
        </w:rPr>
        <w:t>Baudrillard certainly discusses actual deaths, risk-taking, suicide and so on. But he also sees death figuratively, in relation to the decomposition of existing relations, the “death” of the self-image or ego, the interchangeability of processes of life across different categories.</w:t>
      </w:r>
      <w:r w:rsidRPr="00E254BC">
        <w:rPr>
          <w:rStyle w:val="StyleUnderline"/>
        </w:rPr>
        <w:t xml:space="preserve"> For instance, eroticism or sexuality is related to death, because it leads to fusion and communication between bodies. Sexual reproduction carries shades of death because one generation replaces another.</w:t>
      </w:r>
      <w:r w:rsidRPr="00E254BC">
        <w:rPr>
          <w:sz w:val="12"/>
        </w:rPr>
        <w:t xml:space="preserve"> Baudrillard’s concept of death is thus quite similar to Bakhtin’s concept of the grotesque. </w:t>
      </w:r>
      <w:r w:rsidRPr="00E254BC">
        <w:rPr>
          <w:rStyle w:val="StyleUnderline"/>
          <w:highlight w:val="cyan"/>
        </w:rPr>
        <w:t xml:space="preserve">Death refers </w:t>
      </w:r>
      <w:r w:rsidRPr="00E254BC">
        <w:rPr>
          <w:rStyle w:val="StyleUnderline"/>
        </w:rPr>
        <w:t>to metamorphosis</w:t>
      </w:r>
      <w:r w:rsidRPr="00E254BC">
        <w:rPr>
          <w:rStyle w:val="StyleUnderline"/>
          <w:highlight w:val="cyan"/>
        </w:rPr>
        <w:t xml:space="preserve">, reversibility, </w:t>
      </w:r>
      <w:r w:rsidRPr="00E254BC">
        <w:rPr>
          <w:rStyle w:val="StyleUnderline"/>
        </w:rPr>
        <w:t xml:space="preserve">unexpected mutations, social change, subjective transformation, as well as physical death. </w:t>
      </w:r>
      <w:r w:rsidRPr="00E254BC">
        <w:rPr>
          <w:sz w:val="12"/>
        </w:rPr>
        <w:t xml:space="preserve">According to Baudrillard, </w:t>
      </w:r>
      <w:r w:rsidRPr="00E254BC">
        <w:rPr>
          <w:rStyle w:val="StyleUnderline"/>
        </w:rPr>
        <w:t xml:space="preserve">indigenous groups see death as </w:t>
      </w:r>
      <w:r w:rsidRPr="00E254BC">
        <w:rPr>
          <w:rStyle w:val="StyleUnderline"/>
          <w:highlight w:val="cyan"/>
        </w:rPr>
        <w:t>social</w:t>
      </w:r>
      <w:r w:rsidRPr="00E254BC">
        <w:rPr>
          <w:rStyle w:val="StyleUnderline"/>
        </w:rPr>
        <w:t xml:space="preserve">, </w:t>
      </w:r>
      <w:r w:rsidRPr="00E254BC">
        <w:rPr>
          <w:rStyle w:val="StyleUnderline"/>
          <w:highlight w:val="cyan"/>
        </w:rPr>
        <w:t>not</w:t>
      </w:r>
      <w:r w:rsidRPr="00E254BC">
        <w:rPr>
          <w:rStyle w:val="StyleUnderline"/>
        </w:rPr>
        <w:t xml:space="preserve"> natural or </w:t>
      </w:r>
      <w:r w:rsidRPr="00E254BC">
        <w:rPr>
          <w:rStyle w:val="StyleUnderline"/>
          <w:highlight w:val="cyan"/>
        </w:rPr>
        <w:t>biological</w:t>
      </w:r>
      <w:r w:rsidRPr="00E254BC">
        <w:rPr>
          <w:rStyle w:val="StyleUnderline"/>
        </w:rPr>
        <w:t>. They see it as an effect of an adversarial will, which they must absorb.</w:t>
      </w:r>
      <w:r w:rsidRPr="00E254BC">
        <w:rPr>
          <w:sz w:val="12"/>
        </w:rPr>
        <w:t xml:space="preserve"> And </w:t>
      </w:r>
      <w:r w:rsidRPr="00E254BC">
        <w:rPr>
          <w:rStyle w:val="StyleUnderline"/>
        </w:rPr>
        <w:t>they mark it with feasting and rituals</w:t>
      </w:r>
      <w:r w:rsidRPr="00E254BC">
        <w:rPr>
          <w:sz w:val="12"/>
        </w:rPr>
        <w:t xml:space="preserve">. </w:t>
      </w:r>
      <w:r w:rsidRPr="00E254BC">
        <w:rPr>
          <w:rStyle w:val="Emphasis"/>
        </w:rPr>
        <w:t>This is a way of preventing death from becoming an event which does not signify</w:t>
      </w:r>
      <w:r w:rsidRPr="00E254BC">
        <w:rPr>
          <w:rStyle w:val="StyleUnderline"/>
        </w:rPr>
        <w:t xml:space="preserve">. </w:t>
      </w:r>
      <w:r w:rsidRPr="00E254BC">
        <w:rPr>
          <w:sz w:val="12"/>
        </w:rPr>
        <w:t xml:space="preserve">Such a non-signifying event is absolute disorder from the standpoint of symbolic exchange. For Baudrillard, </w:t>
      </w:r>
      <w:r w:rsidRPr="00E254BC">
        <w:rPr>
          <w:rStyle w:val="StyleUnderline"/>
          <w:highlight w:val="cyan"/>
        </w:rPr>
        <w:t xml:space="preserve">the west’s idea </w:t>
      </w:r>
      <w:r w:rsidRPr="00E254BC">
        <w:rPr>
          <w:rStyle w:val="StyleUnderline"/>
        </w:rPr>
        <w:t xml:space="preserve">of </w:t>
      </w:r>
      <w:r w:rsidRPr="00E254BC">
        <w:rPr>
          <w:rStyle w:val="StyleUnderline"/>
          <w:highlight w:val="cyan"/>
        </w:rPr>
        <w:t xml:space="preserve">a biological, </w:t>
      </w:r>
      <w:r w:rsidRPr="00E254BC">
        <w:rPr>
          <w:rStyle w:val="StyleUnderline"/>
        </w:rPr>
        <w:t xml:space="preserve">material </w:t>
      </w:r>
      <w:r w:rsidRPr="00E254BC">
        <w:rPr>
          <w:rStyle w:val="StyleUnderline"/>
          <w:highlight w:val="cyan"/>
        </w:rPr>
        <w:t xml:space="preserve">death is actually an </w:t>
      </w:r>
      <w:r w:rsidRPr="00E254BC">
        <w:rPr>
          <w:rStyle w:val="StyleUnderline"/>
        </w:rPr>
        <w:t xml:space="preserve">idealist </w:t>
      </w:r>
      <w:r w:rsidRPr="00E254BC">
        <w:rPr>
          <w:rStyle w:val="StyleUnderline"/>
          <w:highlight w:val="cyan"/>
        </w:rPr>
        <w:t xml:space="preserve">illusion, </w:t>
      </w:r>
      <w:r w:rsidRPr="00E254BC">
        <w:rPr>
          <w:rStyle w:val="StyleUnderline"/>
        </w:rPr>
        <w:t xml:space="preserve">ignoring the sociality of death. </w:t>
      </w:r>
      <w:r w:rsidRPr="00E254BC">
        <w:rPr>
          <w:sz w:val="12"/>
        </w:rPr>
        <w:t xml:space="preserve">Poststructuralists generally maintain that the problems of the present are rooted in the splitting of life into binary oppositions. </w:t>
      </w:r>
      <w:r w:rsidRPr="00E254BC">
        <w:rPr>
          <w:rStyle w:val="StyleUnderline"/>
        </w:rPr>
        <w:t>For Baudrillard</w:t>
      </w:r>
      <w:r w:rsidRPr="00E254BC">
        <w:rPr>
          <w:rStyle w:val="StyleUnderline"/>
          <w:highlight w:val="cyan"/>
        </w:rPr>
        <w:t xml:space="preserve">, the division between life and death is the </w:t>
      </w:r>
      <w:r w:rsidRPr="00E254BC">
        <w:rPr>
          <w:rStyle w:val="StyleUnderline"/>
        </w:rPr>
        <w:t>original</w:t>
      </w:r>
      <w:r w:rsidRPr="00E254BC">
        <w:rPr>
          <w:rStyle w:val="StyleUnderline"/>
          <w:highlight w:val="cyan"/>
        </w:rPr>
        <w:t>, founding opposition on which the others are founded.</w:t>
      </w:r>
      <w:r w:rsidRPr="00E254BC">
        <w:rPr>
          <w:rStyle w:val="StyleUnderline"/>
        </w:rPr>
        <w:t xml:space="preserve"> After this first split, a whole series of others have been created, confining particular groups – the “mad”, prisoners, children, the old, sexual minorities, women and so on – </w:t>
      </w:r>
      <w:r w:rsidRPr="00E254BC">
        <w:rPr>
          <w:rStyle w:val="StyleUnderline"/>
          <w:highlight w:val="cyan"/>
        </w:rPr>
        <w:t xml:space="preserve">to particular </w:t>
      </w:r>
      <w:r w:rsidRPr="00E254BC">
        <w:rPr>
          <w:rStyle w:val="StyleUnderline"/>
        </w:rPr>
        <w:t xml:space="preserve">segregated </w:t>
      </w:r>
      <w:r w:rsidRPr="00E254BC">
        <w:rPr>
          <w:rStyle w:val="StyleUnderline"/>
          <w:highlight w:val="cyan"/>
        </w:rPr>
        <w:t>situations</w:t>
      </w:r>
      <w:r w:rsidRPr="00E254BC">
        <w:rPr>
          <w:rStyle w:val="StyleUnderline"/>
        </w:rPr>
        <w:t xml:space="preserve">. The definition of the ‘normal human’ has been narrowed over time. Today, nearly </w:t>
      </w:r>
      <w:r w:rsidRPr="00E254BC">
        <w:rPr>
          <w:rStyle w:val="StyleUnderline"/>
          <w:highlight w:val="cyan"/>
        </w:rPr>
        <w:t>everyone</w:t>
      </w:r>
      <w:r w:rsidRPr="00E254BC">
        <w:rPr>
          <w:rStyle w:val="StyleUnderline"/>
        </w:rPr>
        <w:t xml:space="preserve"> </w:t>
      </w:r>
      <w:r w:rsidRPr="00E254BC">
        <w:rPr>
          <w:rStyle w:val="StyleUnderline"/>
          <w:highlight w:val="cyan"/>
        </w:rPr>
        <w:t>belongs</w:t>
      </w:r>
      <w:r w:rsidRPr="00E254BC">
        <w:rPr>
          <w:rStyle w:val="StyleUnderline"/>
        </w:rPr>
        <w:t xml:space="preserve"> </w:t>
      </w:r>
      <w:r w:rsidRPr="00E254BC">
        <w:rPr>
          <w:rStyle w:val="StyleUnderline"/>
          <w:highlight w:val="cyan"/>
        </w:rPr>
        <w:t>to</w:t>
      </w:r>
      <w:r w:rsidRPr="00E254BC">
        <w:rPr>
          <w:rStyle w:val="StyleUnderline"/>
        </w:rPr>
        <w:t xml:space="preserve"> one or another </w:t>
      </w:r>
      <w:r w:rsidRPr="00E254BC">
        <w:rPr>
          <w:rStyle w:val="StyleUnderline"/>
          <w:highlight w:val="cyan"/>
        </w:rPr>
        <w:t xml:space="preserve">marked or deviant </w:t>
      </w:r>
      <w:r w:rsidRPr="00E254BC">
        <w:rPr>
          <w:rStyle w:val="StyleUnderline"/>
        </w:rPr>
        <w:t xml:space="preserve">category. The original exclusion was of the dead – </w:t>
      </w:r>
      <w:r w:rsidRPr="00E254BC">
        <w:rPr>
          <w:rStyle w:val="StyleUnderline"/>
          <w:highlight w:val="cyan"/>
        </w:rPr>
        <w:t>it is defined as abnormal to be dead</w:t>
      </w:r>
      <w:r w:rsidRPr="00E254BC">
        <w:rPr>
          <w:rStyle w:val="StyleUnderline"/>
        </w:rPr>
        <w:t>.</w:t>
      </w:r>
      <w:r w:rsidRPr="00E254BC">
        <w:rPr>
          <w:sz w:val="12"/>
        </w:rPr>
        <w:t xml:space="preserve"> “You livies hate us deadies”. </w:t>
      </w:r>
      <w:r w:rsidRPr="00E254BC">
        <w:rPr>
          <w:rStyle w:val="StyleUnderline"/>
          <w:highlight w:val="cyan"/>
        </w:rPr>
        <w:t>This</w:t>
      </w:r>
      <w:r w:rsidRPr="00E254BC">
        <w:rPr>
          <w:rStyle w:val="StyleUnderline"/>
        </w:rPr>
        <w:t xml:space="preserve"> first split and exclusion </w:t>
      </w:r>
      <w:r w:rsidRPr="00E254BC">
        <w:rPr>
          <w:rStyle w:val="StyleUnderline"/>
          <w:highlight w:val="cyan"/>
        </w:rPr>
        <w:t>forms the basis</w:t>
      </w:r>
      <w:r w:rsidRPr="00E254BC">
        <w:rPr>
          <w:rStyle w:val="StyleUnderline"/>
        </w:rPr>
        <w:t xml:space="preserve">, or archetype, </w:t>
      </w:r>
      <w:r w:rsidRPr="00E254BC">
        <w:rPr>
          <w:rStyle w:val="StyleUnderline"/>
          <w:highlight w:val="cyan"/>
        </w:rPr>
        <w:t>for all the other splits and exclusions – along lines of gender, disability, species, class</w:t>
      </w:r>
      <w:r w:rsidRPr="00E254BC">
        <w:rPr>
          <w:rStyle w:val="StyleUnderline"/>
        </w:rPr>
        <w:t>, and so on.</w:t>
      </w:r>
      <w:r w:rsidRPr="00E254BC">
        <w:rPr>
          <w:sz w:val="12"/>
        </w:rPr>
        <w:t xml:space="preserve"> This discrimination against the dead brings into being the modern experience of death. Baudrillard suggests that death as we know it does not exist outside of this separation between living and dead. </w:t>
      </w:r>
      <w:r w:rsidRPr="00E254BC">
        <w:rPr>
          <w:rStyle w:val="StyleUnderline"/>
        </w:rPr>
        <w:t>The modern view of death is constructed on the model of the machine and the function.</w:t>
      </w:r>
      <w:r w:rsidRPr="00E254BC">
        <w:rPr>
          <w:sz w:val="12"/>
        </w:rPr>
        <w:t xml:space="preserve"> </w:t>
      </w:r>
      <w:r w:rsidRPr="00E254BC">
        <w:rPr>
          <w:rStyle w:val="StyleUnderline"/>
        </w:rPr>
        <w:t>A machine either functions or it does not. The human body is treated as a machine which similarly, either functions or does not. For Baudrillard</w:t>
      </w:r>
      <w:r w:rsidRPr="00E254BC">
        <w:rPr>
          <w:sz w:val="12"/>
        </w:rPr>
        <w:t xml:space="preserve">, </w:t>
      </w:r>
      <w:r w:rsidRPr="00E254BC">
        <w:rPr>
          <w:rStyle w:val="StyleUnderline"/>
        </w:rPr>
        <w:t xml:space="preserve">this misunderstands the nature of life and death. </w:t>
      </w:r>
      <w:r w:rsidRPr="00E254BC">
        <w:rPr>
          <w:sz w:val="12"/>
        </w:rPr>
        <w:t xml:space="preserve">The modern view of death is also necessitated by the rise of subjectivity. </w:t>
      </w:r>
      <w:r w:rsidRPr="00E254BC">
        <w:rPr>
          <w:rStyle w:val="StyleUnderline"/>
        </w:rPr>
        <w:t>The subject needs a beginning and an end, so</w:t>
      </w:r>
      <w:r w:rsidRPr="00E254BC">
        <w:rPr>
          <w:sz w:val="12"/>
        </w:rPr>
        <w:t xml:space="preserve"> as to be reducible to the story it tells. This </w:t>
      </w:r>
      <w:r w:rsidRPr="00E254BC">
        <w:rPr>
          <w:rStyle w:val="StyleUnderline"/>
        </w:rPr>
        <w:t>requires an idea of death as an end.</w:t>
      </w:r>
      <w:r w:rsidRPr="00E254BC">
        <w:rPr>
          <w:sz w:val="12"/>
        </w:rPr>
        <w:t xml:space="preserve"> It is counterposed to the immortality of social institutions. In relation to individuals, ideas of religious immortality is simply an ideological cover for the real exclusion of the dead. But institutions try to remain truly immortal. </w:t>
      </w:r>
      <w:r w:rsidRPr="00E254BC">
        <w:rPr>
          <w:rStyle w:val="StyleUnderline"/>
        </w:rPr>
        <w:t>Modern systems, especially bureaucracies, no longer know how to die – or how to do anything but keep reproducing themselves.</w:t>
      </w:r>
      <w:r w:rsidRPr="00E254BC">
        <w:rPr>
          <w:sz w:val="12"/>
        </w:rPr>
        <w:t xml:space="preserve"> </w:t>
      </w:r>
      <w:r w:rsidRPr="00E254BC">
        <w:rPr>
          <w:rStyle w:val="StyleUnderline"/>
        </w:rPr>
        <w:t>The internalisation of the idea of the subject</w:t>
      </w:r>
      <w:r w:rsidRPr="00E254BC">
        <w:rPr>
          <w:sz w:val="12"/>
        </w:rPr>
        <w:t xml:space="preserve"> or the soul alienates us from our bodies, voices and so on. It creates a split, as Stirner would say, between the category of ‘man’ and the ‘un-man’, the real self irreducible to such categories. It also </w:t>
      </w:r>
      <w:r w:rsidRPr="00E254BC">
        <w:rPr>
          <w:rStyle w:val="StyleUnderline"/>
        </w:rPr>
        <w:t>individualises people, by destroying their actual connections to others.</w:t>
      </w:r>
      <w:r w:rsidRPr="00E254BC">
        <w:rPr>
          <w:sz w:val="12"/>
        </w:rPr>
        <w:t xml:space="preserve"> The symbolic haunts the code as the threat of its own death. The society of the code works constantly to ward off the danger of irruptions of the symbolic. The mortal body is actually an effect of the split introduced by the foreclosure of death. The split never actually stops exchanges across the categories. In the case of death, </w:t>
      </w:r>
      <w:r w:rsidRPr="00E254BC">
        <w:rPr>
          <w:rStyle w:val="StyleUnderline"/>
        </w:rPr>
        <w:t>we still ‘exchange’ with the dead through our own deaths and our anxiety about death.</w:t>
      </w:r>
      <w:r w:rsidRPr="00E254BC">
        <w:rPr>
          <w:sz w:val="12"/>
        </w:rPr>
        <w:t xml:space="preserve"> We no longer have living, mortal relationships with objects either. They are reduced to the instrumental. It is as if we have a transparent veil between us. </w:t>
      </w:r>
      <w:r w:rsidRPr="00E254BC">
        <w:rPr>
          <w:rStyle w:val="StyleUnderline"/>
          <w:highlight w:val="cyan"/>
        </w:rPr>
        <w:t xml:space="preserve">Symbolic exchange </w:t>
      </w:r>
      <w:r w:rsidRPr="00E254BC">
        <w:rPr>
          <w:rStyle w:val="StyleUnderline"/>
        </w:rPr>
        <w:t xml:space="preserve">is based on a game, with game-like rules. When this </w:t>
      </w:r>
      <w:r w:rsidRPr="00E254BC">
        <w:rPr>
          <w:rStyle w:val="StyleUnderline"/>
          <w:highlight w:val="cyan"/>
        </w:rPr>
        <w:t>disappears</w:t>
      </w:r>
      <w:r w:rsidRPr="00E254BC">
        <w:rPr>
          <w:rStyle w:val="StyleUnderline"/>
        </w:rPr>
        <w:t xml:space="preserve">, </w:t>
      </w:r>
      <w:r w:rsidRPr="00E254BC">
        <w:rPr>
          <w:rStyle w:val="Emphasis"/>
        </w:rPr>
        <w:t xml:space="preserve">laws and </w:t>
      </w:r>
      <w:r w:rsidRPr="00E254BC">
        <w:rPr>
          <w:rStyle w:val="Emphasis"/>
          <w:highlight w:val="cyan"/>
        </w:rPr>
        <w:t>the state</w:t>
      </w:r>
      <w:r w:rsidRPr="00E254BC">
        <w:rPr>
          <w:rStyle w:val="Emphasis"/>
        </w:rPr>
        <w:t xml:space="preserve"> are </w:t>
      </w:r>
      <w:r w:rsidRPr="00E254BC">
        <w:rPr>
          <w:rStyle w:val="Emphasis"/>
          <w:highlight w:val="cyan"/>
        </w:rPr>
        <w:t>invented to take their place</w:t>
      </w:r>
      <w:r w:rsidRPr="00E254BC">
        <w:rPr>
          <w:rStyle w:val="StyleUnderline"/>
        </w:rPr>
        <w:t>.</w:t>
      </w:r>
      <w:r w:rsidRPr="00E254BC">
        <w:rPr>
          <w:sz w:val="12"/>
        </w:rPr>
        <w:t xml:space="preserve"> </w:t>
      </w:r>
      <w:r w:rsidRPr="00E254BC">
        <w:rPr>
          <w:rStyle w:val="StyleUnderline"/>
        </w:rPr>
        <w:t>It is the process of excluding, marking, or barring which allows concentrated or transcendental power to come into existence.</w:t>
      </w:r>
      <w:r w:rsidRPr="00E254BC">
        <w:rPr>
          <w:sz w:val="12"/>
        </w:rPr>
        <w:t xml:space="preserve"> Through splits, people turn the other into their ‘imaginary’. For instance, </w:t>
      </w:r>
      <w:r w:rsidRPr="00E254BC">
        <w:rPr>
          <w:rStyle w:val="StyleUnderline"/>
        </w:rPr>
        <w:t>westerners invest the “Third World” with racist fantasies and revolutionary aspirations</w:t>
      </w:r>
      <w:r w:rsidRPr="00E254BC">
        <w:rPr>
          <w:sz w:val="12"/>
        </w:rPr>
        <w:t xml:space="preserve">; the “Third World” invests the west with aspirational fantasies of development. In separation, the other exists only as an imaginary object. </w:t>
      </w:r>
      <w:r w:rsidRPr="00E254BC">
        <w:rPr>
          <w:rStyle w:val="StyleUnderline"/>
        </w:rPr>
        <w:t>Yet the resultant purity is illusory.</w:t>
      </w:r>
      <w:r w:rsidRPr="00E254BC">
        <w:rPr>
          <w:sz w:val="12"/>
        </w:rPr>
        <w:t xml:space="preserve"> For Baudrillard, any such marking or barring of the other brings the other to the core of society. </w:t>
      </w:r>
      <w:r w:rsidRPr="00E254BC">
        <w:rPr>
          <w:rStyle w:val="StyleUnderline"/>
        </w:rPr>
        <w:t xml:space="preserve">“We all” become dead, or mad, or prisoners, and so on, through their exclusion. </w:t>
      </w:r>
      <w:r w:rsidRPr="00E254BC">
        <w:rPr>
          <w:rStyle w:val="Emphasis"/>
          <w:highlight w:val="cyan"/>
        </w:rPr>
        <w:t xml:space="preserve">The goal of ‘survival’ is fundamental to the birth of power. </w:t>
      </w:r>
      <w:r w:rsidRPr="00E254BC">
        <w:rPr>
          <w:rStyle w:val="Emphasis"/>
        </w:rPr>
        <w:t xml:space="preserve">Social control emerges when the union of the living and the dead is shattered, and </w:t>
      </w:r>
      <w:r w:rsidRPr="00E254BC">
        <w:rPr>
          <w:rStyle w:val="Emphasis"/>
          <w:highlight w:val="cyan"/>
        </w:rPr>
        <w:t>the dead become prohibited</w:t>
      </w:r>
      <w:r w:rsidRPr="00E254BC">
        <w:rPr>
          <w:rStyle w:val="Emphasis"/>
        </w:rPr>
        <w:t>.</w:t>
      </w:r>
      <w:r w:rsidRPr="00E254BC">
        <w:rPr>
          <w:sz w:val="12"/>
        </w:rPr>
        <w:t xml:space="preserve"> The social repression of death grounds the repressive socialisation of life. </w:t>
      </w:r>
      <w:r w:rsidRPr="00E254BC">
        <w:rPr>
          <w:rStyle w:val="StyleUnderline"/>
        </w:rPr>
        <w:t xml:space="preserve">People are compelled to survive so as to become useful. </w:t>
      </w:r>
      <w:r w:rsidRPr="00E254BC">
        <w:rPr>
          <w:sz w:val="12"/>
        </w:rPr>
        <w:t xml:space="preserve">For Baudrillard, capitalism’s original relationship to death has historically been concealed by the system of production, and its ends. It only becomes fully visible now this system is collapsing, and production is reduced to operation. </w:t>
      </w:r>
      <w:r w:rsidRPr="00E254BC">
        <w:rPr>
          <w:rStyle w:val="StyleUnderline"/>
        </w:rPr>
        <w:t>In modern societies, death is made invisible, denied, and placed outside society.</w:t>
      </w:r>
      <w:r w:rsidRPr="00E254BC">
        <w:rPr>
          <w:sz w:val="12"/>
        </w:rPr>
        <w:t xml:space="preserve"> </w:t>
      </w:r>
      <w:r w:rsidRPr="00E254BC">
        <w:rPr>
          <w:rStyle w:val="StyleUnderline"/>
        </w:rPr>
        <w:t>For example, elderly people are excluded from society. People no longer expect their own death. As a result, it becomes unintelligible. It keeps returning as ‘nature which will not abide by objective laws’. It can no longer be absorbed through ritual</w:t>
      </w:r>
      <w:r w:rsidRPr="00E254BC">
        <w:rPr>
          <w:sz w:val="12"/>
        </w:rPr>
        <w:t xml:space="preserve">. </w:t>
      </w:r>
      <w:r w:rsidRPr="00E254BC">
        <w:rPr>
          <w:rStyle w:val="StyleUnderline"/>
        </w:rPr>
        <w:t xml:space="preserve">Western society is arranged so death is never done by someone else, but always </w:t>
      </w:r>
      <w:r w:rsidRPr="00E254BC">
        <w:rPr>
          <w:rStyle w:val="Emphasis"/>
        </w:rPr>
        <w:t>attributable to ‘nature’</w:t>
      </w:r>
      <w:r w:rsidRPr="00E254BC">
        <w:rPr>
          <w:rStyle w:val="StyleUnderline"/>
        </w:rPr>
        <w:t>.</w:t>
      </w:r>
      <w:r w:rsidRPr="00E254BC">
        <w:rPr>
          <w:sz w:val="12"/>
        </w:rPr>
        <w:t xml:space="preserve"> </w:t>
      </w:r>
      <w:r w:rsidRPr="00E254BC">
        <w:rPr>
          <w:rStyle w:val="StyleUnderline"/>
        </w:rPr>
        <w:t>This creates a bureaucratic, judicial regime of death</w:t>
      </w:r>
      <w:r w:rsidRPr="00E254BC">
        <w:rPr>
          <w:sz w:val="12"/>
        </w:rPr>
        <w:t xml:space="preserve">, of which the concentration camp is the ultimate symbol. </w:t>
      </w:r>
      <w:r w:rsidRPr="00E254BC">
        <w:rPr>
          <w:rStyle w:val="Emphasis"/>
          <w:highlight w:val="cyan"/>
        </w:rPr>
        <w:t>The system now commands that we must not die</w:t>
      </w:r>
      <w:r w:rsidRPr="00E254BC">
        <w:rPr>
          <w:sz w:val="12"/>
        </w:rPr>
        <w:t xml:space="preserve"> – at least not in any old way. </w:t>
      </w:r>
      <w:r w:rsidRPr="00E254BC">
        <w:rPr>
          <w:rStyle w:val="Emphasis"/>
        </w:rPr>
        <w:t>We may only die if law and medicine allow it.</w:t>
      </w:r>
      <w:r w:rsidRPr="00E254BC">
        <w:rPr>
          <w:sz w:val="12"/>
        </w:rPr>
        <w:t xml:space="preserve"> Hence for instance the spread of health and safety regulations. On the other hand, </w:t>
      </w:r>
      <w:r w:rsidRPr="00E254BC">
        <w:rPr>
          <w:rStyle w:val="Emphasis"/>
        </w:rPr>
        <w:t xml:space="preserve">murder and violence are legalised, provided they can be re-converted into economic value. Baudrillard sees this as </w:t>
      </w:r>
      <w:r w:rsidRPr="00E254BC">
        <w:rPr>
          <w:rStyle w:val="Emphasis"/>
          <w:highlight w:val="cyan"/>
        </w:rPr>
        <w:t>a regressive redistribution of death</w:t>
      </w:r>
      <w:r w:rsidRPr="00E254BC">
        <w:rPr>
          <w:rStyle w:val="Emphasis"/>
        </w:rPr>
        <w:t>.</w:t>
      </w:r>
      <w:r w:rsidRPr="00E254BC">
        <w:rPr>
          <w:sz w:val="12"/>
        </w:rPr>
        <w:t xml:space="preserve"> It is wrested from the circuit of social exchanges and </w:t>
      </w:r>
      <w:r w:rsidRPr="00E254BC">
        <w:rPr>
          <w:rStyle w:val="Emphasis"/>
          <w:highlight w:val="cyan"/>
        </w:rPr>
        <w:t>vested in centralised agencies.</w:t>
      </w:r>
      <w:r w:rsidRPr="00E254BC">
        <w:rPr>
          <w:sz w:val="12"/>
        </w:rPr>
        <w:t xml:space="preserve"> For Baudrillard, there is not a social improvement here. People are effectively being killed, or left to die, by a process which never treats them as having value. On the other hand, even when capitalism becomes permissive, inclusive and tolerant, it still creates an underlying anxiety about being reduced to the status of an object or a marionette. This appears as a constant fear of being manipulated. </w:t>
      </w:r>
      <w:r w:rsidRPr="00E254BC">
        <w:rPr>
          <w:rStyle w:val="StyleUnderline"/>
        </w:rPr>
        <w:t>The slave remains within the master’s dialectic for as long as ‘his’ life or death serves the reproduction of domination.</w:t>
      </w:r>
      <w:r w:rsidRPr="00E254BC">
        <w:rPr>
          <w:sz w:val="12"/>
        </w:rPr>
        <w:t xml:space="preserve"> A fatal ontology?: In Fatal Strategies, Baudrillard suggests an ontology which backs up his analysis of death. The world itself is committed to extremes and to radical antagonism. It is bored of meaning. There is an ‘evil genie’, a principle of Evil which constantly returns in the form of seduction. Historical processes are really pushed forward by this principle. All energy comes from fission and rupture. These cannot be replaced by production or mechanical processes. There is no possibility of a collective project or a coherent society, only the operation of such forces. Every order exists only to be transgressed and dismantled. </w:t>
      </w:r>
      <w:r w:rsidRPr="00E254BC">
        <w:rPr>
          <w:rStyle w:val="StyleUnderline"/>
        </w:rPr>
        <w:t xml:space="preserve">The world is fundamentally unreal. </w:t>
      </w:r>
      <w:r w:rsidRPr="00E254BC">
        <w:rPr>
          <w:rStyle w:val="StyleUnderline"/>
          <w:highlight w:val="cyan"/>
        </w:rPr>
        <w:t>This leads to a necessity of irony</w:t>
      </w:r>
      <w:r w:rsidRPr="00E254BC">
        <w:rPr>
          <w:rStyle w:val="StyleUnderline"/>
        </w:rPr>
        <w:t>,</w:t>
      </w:r>
      <w:r w:rsidRPr="00E254BC">
        <w:rPr>
          <w:sz w:val="12"/>
        </w:rPr>
        <w:t xml:space="preserve"> which is to say, </w:t>
      </w:r>
      <w:r w:rsidRPr="00E254BC">
        <w:rPr>
          <w:rStyle w:val="StyleUnderline"/>
        </w:rPr>
        <w:t xml:space="preserve">the </w:t>
      </w:r>
      <w:r w:rsidRPr="00E254BC">
        <w:rPr>
          <w:rStyle w:val="StyleUnderline"/>
          <w:highlight w:val="cyan"/>
        </w:rPr>
        <w:t>slippage of meaning</w:t>
      </w:r>
      <w:r w:rsidRPr="00E254BC">
        <w:rPr>
          <w:rStyle w:val="StyleUnderline"/>
        </w:rPr>
        <w:t>.</w:t>
      </w:r>
      <w:r w:rsidRPr="00E254BC">
        <w:rPr>
          <w:sz w:val="12"/>
        </w:rPr>
        <w:t xml:space="preserve"> Historically, the symbolic was confined to the metaphysical. It did not affect the physical world. But </w:t>
      </w:r>
      <w:r w:rsidRPr="00E254BC">
        <w:rPr>
          <w:rStyle w:val="StyleUnderline"/>
        </w:rPr>
        <w:t>with the rise of models</w:t>
      </w:r>
      <w:r w:rsidRPr="00E254BC">
        <w:rPr>
          <w:sz w:val="12"/>
        </w:rPr>
        <w:t xml:space="preserve">, with the physical world derived increasingly from the code, </w:t>
      </w:r>
      <w:r w:rsidRPr="00E254BC">
        <w:rPr>
          <w:rStyle w:val="StyleUnderline"/>
        </w:rPr>
        <w:t>the physical world is brought within the symbolic. It becomes reversible.</w:t>
      </w:r>
      <w:r w:rsidRPr="00E254BC">
        <w:rPr>
          <w:sz w:val="12"/>
        </w:rPr>
        <w:t xml:space="preserve"> The rational principle of linear causality collapses. </w:t>
      </w:r>
      <w:r w:rsidRPr="00E254BC">
        <w:rPr>
          <w:rStyle w:val="StyleUnderline"/>
        </w:rPr>
        <w:t>The world is, and always remains, enigmatic. People will give for seduction or</w:t>
      </w:r>
      <w:r w:rsidRPr="00E254BC">
        <w:rPr>
          <w:sz w:val="12"/>
        </w:rPr>
        <w:t xml:space="preserve"> for </w:t>
      </w:r>
      <w:r w:rsidRPr="00E254BC">
        <w:rPr>
          <w:rStyle w:val="StyleUnderline"/>
        </w:rPr>
        <w:t>simulation what they would never give for quality of life.</w:t>
      </w:r>
      <w:r w:rsidRPr="00E254BC">
        <w:rPr>
          <w:sz w:val="12"/>
        </w:rPr>
        <w:t xml:space="preserve"> Advertising, fashion, gambling and so on liberate ‘immoral energies’ which hark back to the magical or archaic gamble on the power of thought against the power of reality. Neoliberalism is in some ways an ultimate release of such diabolical forces. People will look for an ecstatic excess of anything – even boredom or oppression. In this account, the principle of evil becomes the only fixed point. Desire is not inescapable. </w:t>
      </w:r>
      <w:r w:rsidRPr="00E254BC">
        <w:rPr>
          <w:rStyle w:val="StyleUnderline"/>
        </w:rPr>
        <w:t>What is inescapable is the object and its seduction, its ‘principle of evil’. The object at once submits to law and breaks it in practice</w:t>
      </w:r>
      <w:r w:rsidRPr="00E254BC">
        <w:rPr>
          <w:sz w:val="12"/>
        </w:rPr>
        <w:t xml:space="preserve">, mocking it. Its own “game” cannot be discerned. It is a poor conductor of the symbolic order but a good conductor of signs.  </w:t>
      </w:r>
      <w:r w:rsidRPr="00E254BC">
        <w:rPr>
          <w:rStyle w:val="StyleUnderline"/>
        </w:rPr>
        <w:t>The drive towards spectacles, illusions and scenes is stronger than the desire for survival.</w:t>
      </w:r>
    </w:p>
    <w:p w:rsidR="00507B65" w:rsidRPr="003C22B5" w:rsidRDefault="00507B65" w:rsidP="00507B65">
      <w:pPr>
        <w:pStyle w:val="Heading4"/>
      </w:pPr>
      <w:r w:rsidRPr="003C22B5">
        <w:t>Humans are caught in a trap of mortality: we fear death but desire oneness – the affirmative aligns themselves with the former, attempting to flee the process of self-annihilation that was always already within us – instead of resigning yourself to the mediocre existence of the 1ac, playing penny slots and drinking bud light, bet it all on ten and lose yourself</w:t>
      </w:r>
    </w:p>
    <w:p w:rsidR="00507B65" w:rsidRDefault="00507B65" w:rsidP="00507B65">
      <w:r w:rsidRPr="002D6565">
        <w:rPr>
          <w:rStyle w:val="Style13ptBold"/>
        </w:rPr>
        <w:t xml:space="preserve">Haque, 17 </w:t>
      </w:r>
      <w:r w:rsidRPr="002D6565">
        <w:t>[Umair, certified sex god, 2/4, “</w:t>
      </w:r>
      <w:r w:rsidRPr="002D6565">
        <w:rPr>
          <w:i/>
        </w:rPr>
        <w:t>Always Living, Always Dying: The Seed and the Soil</w:t>
      </w:r>
      <w:r w:rsidRPr="002D6565">
        <w:t>,” https://umairhaque.com/always-living-always-dying-e6ce966db4ab, //MW]</w:t>
      </w:r>
    </w:p>
    <w:p w:rsidR="00507B65" w:rsidRPr="00EB7407" w:rsidRDefault="00507B65" w:rsidP="00507B65">
      <w:pPr>
        <w:rPr>
          <w:sz w:val="16"/>
          <w:u w:val="single"/>
        </w:rPr>
      </w:pPr>
      <w:r w:rsidRPr="007505E2">
        <w:rPr>
          <w:rStyle w:val="StyleUnderline"/>
          <w:highlight w:val="yellow"/>
        </w:rPr>
        <w:t>Here we are</w:t>
      </w:r>
      <w:r w:rsidRPr="00A25766">
        <w:rPr>
          <w:sz w:val="16"/>
        </w:rPr>
        <w:t xml:space="preserve">, you and I. </w:t>
      </w:r>
      <w:r w:rsidRPr="002D6565">
        <w:rPr>
          <w:rStyle w:val="StyleUnderline"/>
        </w:rPr>
        <w:t xml:space="preserve">Furiously </w:t>
      </w:r>
      <w:r w:rsidRPr="007505E2">
        <w:rPr>
          <w:rStyle w:val="Emphasis"/>
          <w:highlight w:val="yellow"/>
        </w:rPr>
        <w:t>chasing life</w:t>
      </w:r>
      <w:r w:rsidRPr="002D6565">
        <w:rPr>
          <w:rStyle w:val="Emphasis"/>
        </w:rPr>
        <w:t>,</w:t>
      </w:r>
      <w:r w:rsidRPr="002D6565">
        <w:rPr>
          <w:rStyle w:val="StyleUnderline"/>
        </w:rPr>
        <w:t xml:space="preserve"> desperately </w:t>
      </w:r>
      <w:r w:rsidRPr="007505E2">
        <w:rPr>
          <w:rStyle w:val="Emphasis"/>
          <w:highlight w:val="yellow"/>
        </w:rPr>
        <w:t>running away from death</w:t>
      </w:r>
      <w:r w:rsidRPr="002D6565">
        <w:rPr>
          <w:rStyle w:val="StyleUnderline"/>
        </w:rPr>
        <w:t>.</w:t>
      </w:r>
      <w:r w:rsidRPr="00A25766">
        <w:rPr>
          <w:sz w:val="16"/>
        </w:rPr>
        <w:t xml:space="preserve"> And yet. </w:t>
      </w:r>
      <w:r w:rsidRPr="002E016F">
        <w:rPr>
          <w:rStyle w:val="StyleUnderline"/>
        </w:rPr>
        <w:t>We rarely stop to consider</w:t>
      </w:r>
      <w:r w:rsidRPr="00A25766">
        <w:rPr>
          <w:sz w:val="16"/>
        </w:rPr>
        <w:t xml:space="preserve"> whether </w:t>
      </w:r>
      <w:r w:rsidRPr="002E016F">
        <w:rPr>
          <w:rStyle w:val="StyleUnderline"/>
        </w:rPr>
        <w:t>this way of seeing, of being</w:t>
      </w:r>
      <w:r w:rsidRPr="00A25766">
        <w:rPr>
          <w:sz w:val="16"/>
        </w:rPr>
        <w:t>, at all</w:t>
      </w:r>
      <w:r w:rsidRPr="002E016F">
        <w:rPr>
          <w:rStyle w:val="StyleUnderline"/>
        </w:rPr>
        <w:t xml:space="preserve">. </w:t>
      </w:r>
      <w:r w:rsidRPr="00A25766">
        <w:rPr>
          <w:rStyle w:val="StyleUnderline"/>
        </w:rPr>
        <w:t xml:space="preserve">What </w:t>
      </w:r>
      <w:r w:rsidRPr="007505E2">
        <w:rPr>
          <w:rStyle w:val="StyleUnderline"/>
          <w:highlight w:val="yellow"/>
        </w:rPr>
        <w:t>we are</w:t>
      </w:r>
      <w:r w:rsidRPr="002E016F">
        <w:rPr>
          <w:rStyle w:val="StyleUnderline"/>
        </w:rPr>
        <w:t xml:space="preserve"> most </w:t>
      </w:r>
      <w:r w:rsidRPr="007505E2">
        <w:rPr>
          <w:rStyle w:val="StyleUnderline"/>
          <w:highlight w:val="yellow"/>
        </w:rPr>
        <w:t xml:space="preserve">afraid of </w:t>
      </w:r>
      <w:r w:rsidRPr="00A25766">
        <w:rPr>
          <w:rStyle w:val="StyleUnderline"/>
        </w:rPr>
        <w:t xml:space="preserve">is </w:t>
      </w:r>
      <w:r w:rsidRPr="007505E2">
        <w:rPr>
          <w:rStyle w:val="StyleUnderline"/>
          <w:highlight w:val="yellow"/>
        </w:rPr>
        <w:t xml:space="preserve">the loss of </w:t>
      </w:r>
      <w:r w:rsidRPr="00A25766">
        <w:rPr>
          <w:rStyle w:val="StyleUnderline"/>
        </w:rPr>
        <w:t>identity</w:t>
      </w:r>
      <w:r w:rsidRPr="002E016F">
        <w:rPr>
          <w:rStyle w:val="StyleUnderline"/>
        </w:rPr>
        <w:t xml:space="preserve">, </w:t>
      </w:r>
      <w:r w:rsidRPr="007505E2">
        <w:rPr>
          <w:rStyle w:val="Emphasis"/>
          <w:highlight w:val="yellow"/>
        </w:rPr>
        <w:t>consciousness</w:t>
      </w:r>
      <w:r w:rsidRPr="007505E2">
        <w:rPr>
          <w:rStyle w:val="StyleUnderline"/>
          <w:highlight w:val="yellow"/>
        </w:rPr>
        <w:t xml:space="preserve">, </w:t>
      </w:r>
      <w:r w:rsidRPr="007505E2">
        <w:rPr>
          <w:rStyle w:val="Emphasis"/>
          <w:highlight w:val="yellow"/>
        </w:rPr>
        <w:t>self</w:t>
      </w:r>
      <w:r w:rsidRPr="007505E2">
        <w:rPr>
          <w:rStyle w:val="StyleUnderline"/>
          <w:highlight w:val="yellow"/>
        </w:rPr>
        <w:t>. This we call dying.</w:t>
      </w:r>
      <w:r w:rsidRPr="00A25766">
        <w:rPr>
          <w:sz w:val="16"/>
        </w:rPr>
        <w:t xml:space="preserve"> But the truth is that </w:t>
      </w:r>
      <w:r w:rsidRPr="007505E2">
        <w:rPr>
          <w:rStyle w:val="StyleUnderline"/>
          <w:highlight w:val="yellow"/>
        </w:rPr>
        <w:t>in fact this is</w:t>
      </w:r>
      <w:r w:rsidRPr="002E016F">
        <w:rPr>
          <w:rStyle w:val="StyleUnderline"/>
        </w:rPr>
        <w:t xml:space="preserve"> exactly </w:t>
      </w:r>
      <w:r w:rsidRPr="007505E2">
        <w:rPr>
          <w:rStyle w:val="StyleUnderline"/>
          <w:highlight w:val="yellow"/>
        </w:rPr>
        <w:t xml:space="preserve">what we </w:t>
      </w:r>
      <w:r w:rsidRPr="007505E2">
        <w:rPr>
          <w:rStyle w:val="Emphasis"/>
          <w:highlight w:val="yellow"/>
        </w:rPr>
        <w:t>desire</w:t>
      </w:r>
      <w:r w:rsidRPr="007505E2">
        <w:rPr>
          <w:rStyle w:val="StyleUnderline"/>
          <w:highlight w:val="yellow"/>
        </w:rPr>
        <w:t xml:space="preserve"> and </w:t>
      </w:r>
      <w:r w:rsidRPr="007505E2">
        <w:rPr>
          <w:rStyle w:val="Emphasis"/>
          <w:highlight w:val="yellow"/>
        </w:rPr>
        <w:t>need</w:t>
      </w:r>
      <w:r w:rsidRPr="002E016F">
        <w:rPr>
          <w:rStyle w:val="StyleUnderline"/>
        </w:rPr>
        <w:t xml:space="preserve"> and </w:t>
      </w:r>
      <w:r w:rsidRPr="002E016F">
        <w:rPr>
          <w:rStyle w:val="Emphasis"/>
        </w:rPr>
        <w:t>seek</w:t>
      </w:r>
      <w:r w:rsidRPr="002E016F">
        <w:rPr>
          <w:rStyle w:val="StyleUnderline"/>
        </w:rPr>
        <w:t xml:space="preserve"> the </w:t>
      </w:r>
      <w:r w:rsidRPr="007505E2">
        <w:rPr>
          <w:rStyle w:val="Emphasis"/>
          <w:highlight w:val="yellow"/>
        </w:rPr>
        <w:t>most of all</w:t>
      </w:r>
      <w:r w:rsidRPr="007505E2">
        <w:rPr>
          <w:rStyle w:val="StyleUnderline"/>
          <w:highlight w:val="yellow"/>
        </w:rPr>
        <w:t>. Sitting before a sunset</w:t>
      </w:r>
      <w:r w:rsidRPr="002E016F">
        <w:rPr>
          <w:rStyle w:val="StyleUnderline"/>
        </w:rPr>
        <w:t>,</w:t>
      </w:r>
      <w:r w:rsidRPr="00A25766">
        <w:rPr>
          <w:sz w:val="16"/>
        </w:rPr>
        <w:t xml:space="preserve"> walking along a beach, </w:t>
      </w:r>
      <w:r w:rsidRPr="002E016F">
        <w:rPr>
          <w:rStyle w:val="StyleUnderline"/>
        </w:rPr>
        <w:t xml:space="preserve">holding a loved one — </w:t>
      </w:r>
      <w:r w:rsidRPr="007505E2">
        <w:rPr>
          <w:rStyle w:val="StyleUnderline"/>
          <w:highlight w:val="yellow"/>
        </w:rPr>
        <w:t xml:space="preserve">the “I” </w:t>
      </w:r>
      <w:r w:rsidRPr="00A25766">
        <w:rPr>
          <w:rStyle w:val="StyleUnderline"/>
        </w:rPr>
        <w:t>disappears. It simply</w:t>
      </w:r>
      <w:r w:rsidRPr="002E016F">
        <w:rPr>
          <w:rStyle w:val="StyleUnderline"/>
        </w:rPr>
        <w:t xml:space="preserve"> </w:t>
      </w:r>
      <w:r w:rsidRPr="007505E2">
        <w:rPr>
          <w:rStyle w:val="Emphasis"/>
          <w:highlight w:val="yellow"/>
        </w:rPr>
        <w:t>fades away</w:t>
      </w:r>
      <w:r w:rsidRPr="007505E2">
        <w:rPr>
          <w:rStyle w:val="StyleUnderline"/>
          <w:highlight w:val="yellow"/>
        </w:rPr>
        <w:t>. Identity</w:t>
      </w:r>
      <w:r w:rsidRPr="002E016F">
        <w:rPr>
          <w:rStyle w:val="StyleUnderline"/>
        </w:rPr>
        <w:t xml:space="preserve"> with the little self </w:t>
      </w:r>
      <w:r w:rsidRPr="007505E2">
        <w:rPr>
          <w:rStyle w:val="StyleUnderline"/>
          <w:highlight w:val="yellow"/>
        </w:rPr>
        <w:t xml:space="preserve">has </w:t>
      </w:r>
      <w:r w:rsidRPr="007505E2">
        <w:rPr>
          <w:rStyle w:val="Emphasis"/>
          <w:highlight w:val="yellow"/>
        </w:rPr>
        <w:t>vanished</w:t>
      </w:r>
      <w:r w:rsidRPr="002E016F">
        <w:rPr>
          <w:rStyle w:val="StyleUnderline"/>
        </w:rPr>
        <w:t>.</w:t>
      </w:r>
      <w:r w:rsidRPr="00A25766">
        <w:rPr>
          <w:sz w:val="16"/>
        </w:rPr>
        <w:t xml:space="preserve"> Now </w:t>
      </w:r>
      <w:r w:rsidRPr="007505E2">
        <w:rPr>
          <w:rStyle w:val="StyleUnderline"/>
          <w:highlight w:val="yellow"/>
        </w:rPr>
        <w:t>we</w:t>
      </w:r>
      <w:r w:rsidRPr="002E016F">
        <w:rPr>
          <w:rStyle w:val="StyleUnderline"/>
        </w:rPr>
        <w:t xml:space="preserve"> feel that we </w:t>
      </w:r>
      <w:r w:rsidRPr="007505E2">
        <w:rPr>
          <w:rStyle w:val="StyleUnderline"/>
          <w:highlight w:val="yellow"/>
        </w:rPr>
        <w:t xml:space="preserve">are </w:t>
      </w:r>
      <w:r w:rsidRPr="007505E2">
        <w:rPr>
          <w:rStyle w:val="Emphasis"/>
          <w:highlight w:val="yellow"/>
        </w:rPr>
        <w:t>unified</w:t>
      </w:r>
      <w:r w:rsidRPr="007505E2">
        <w:rPr>
          <w:rStyle w:val="StyleUnderline"/>
          <w:highlight w:val="yellow"/>
        </w:rPr>
        <w:t xml:space="preserve"> with </w:t>
      </w:r>
      <w:r w:rsidRPr="007505E2">
        <w:rPr>
          <w:rStyle w:val="Emphasis"/>
          <w:highlight w:val="yellow"/>
        </w:rPr>
        <w:t xml:space="preserve">something </w:t>
      </w:r>
      <w:r w:rsidRPr="00A25766">
        <w:rPr>
          <w:rStyle w:val="Emphasis"/>
        </w:rPr>
        <w:t>greater</w:t>
      </w:r>
      <w:r w:rsidRPr="002E016F">
        <w:rPr>
          <w:rStyle w:val="StyleUnderline"/>
        </w:rPr>
        <w:t xml:space="preserve">, truer, </w:t>
      </w:r>
      <w:r w:rsidRPr="007505E2">
        <w:rPr>
          <w:rStyle w:val="Emphasis"/>
          <w:highlight w:val="yellow"/>
        </w:rPr>
        <w:t>vaster</w:t>
      </w:r>
      <w:r w:rsidRPr="002E016F">
        <w:rPr>
          <w:rStyle w:val="StyleUnderline"/>
        </w:rPr>
        <w:t>.</w:t>
      </w:r>
      <w:r w:rsidRPr="00A25766">
        <w:rPr>
          <w:sz w:val="16"/>
        </w:rPr>
        <w:t xml:space="preserve"> We are the sunset, the sand, the ocean, the electricity flowing between lovers</w:t>
      </w:r>
      <w:r w:rsidRPr="002E016F">
        <w:rPr>
          <w:rStyle w:val="StyleUnderline"/>
        </w:rPr>
        <w:t>. “</w:t>
      </w:r>
      <w:r w:rsidRPr="007505E2">
        <w:rPr>
          <w:rStyle w:val="Emphasis"/>
          <w:highlight w:val="yellow"/>
        </w:rPr>
        <w:t>We” have died</w:t>
      </w:r>
      <w:r w:rsidRPr="002E016F">
        <w:rPr>
          <w:rStyle w:val="StyleUnderline"/>
        </w:rPr>
        <w:t xml:space="preserve">. The “I” isn’t </w:t>
      </w:r>
      <w:r w:rsidRPr="00A25766">
        <w:rPr>
          <w:rStyle w:val="StyleUnderline"/>
        </w:rPr>
        <w:t xml:space="preserve">there. </w:t>
      </w:r>
      <w:r w:rsidRPr="007505E2">
        <w:rPr>
          <w:rStyle w:val="StyleUnderline"/>
          <w:highlight w:val="yellow"/>
        </w:rPr>
        <w:t xml:space="preserve">The moments at which we feel </w:t>
      </w:r>
      <w:r w:rsidRPr="007505E2">
        <w:rPr>
          <w:rStyle w:val="Emphasis"/>
          <w:highlight w:val="yellow"/>
        </w:rPr>
        <w:t>genuine</w:t>
      </w:r>
      <w:r w:rsidRPr="002E016F">
        <w:rPr>
          <w:rStyle w:val="Emphasis"/>
        </w:rPr>
        <w:t xml:space="preserve"> peace, happiness</w:t>
      </w:r>
      <w:r w:rsidRPr="002E016F">
        <w:rPr>
          <w:rStyle w:val="StyleUnderline"/>
        </w:rPr>
        <w:t xml:space="preserve">, </w:t>
      </w:r>
      <w:r w:rsidRPr="007505E2">
        <w:rPr>
          <w:rStyle w:val="Emphasis"/>
          <w:highlight w:val="yellow"/>
        </w:rPr>
        <w:t>joy</w:t>
      </w:r>
      <w:r w:rsidRPr="007505E2">
        <w:rPr>
          <w:rStyle w:val="StyleUnderline"/>
          <w:highlight w:val="yellow"/>
        </w:rPr>
        <w:t xml:space="preserve">, are those in which </w:t>
      </w:r>
      <w:r w:rsidRPr="007505E2">
        <w:rPr>
          <w:rStyle w:val="Emphasis"/>
          <w:highlight w:val="yellow"/>
        </w:rPr>
        <w:t>there is no us</w:t>
      </w:r>
      <w:r w:rsidRPr="002E016F">
        <w:rPr>
          <w:rStyle w:val="Emphasis"/>
        </w:rPr>
        <w:t xml:space="preserve"> at all</w:t>
      </w:r>
      <w:r w:rsidRPr="002E016F">
        <w:rPr>
          <w:rStyle w:val="StyleUnderline"/>
        </w:rPr>
        <w:t xml:space="preserve">. </w:t>
      </w:r>
      <w:r w:rsidRPr="007505E2">
        <w:rPr>
          <w:rStyle w:val="StyleUnderline"/>
          <w:highlight w:val="yellow"/>
        </w:rPr>
        <w:t>We are fulfilled</w:t>
      </w:r>
      <w:r w:rsidRPr="002E016F">
        <w:rPr>
          <w:rStyle w:val="StyleUnderline"/>
        </w:rPr>
        <w:t xml:space="preserve"> — </w:t>
      </w:r>
      <w:r w:rsidRPr="002E016F">
        <w:rPr>
          <w:rStyle w:val="Emphasis"/>
        </w:rPr>
        <w:t xml:space="preserve">only </w:t>
      </w:r>
      <w:r w:rsidRPr="007505E2">
        <w:rPr>
          <w:rStyle w:val="Emphasis"/>
          <w:highlight w:val="yellow"/>
        </w:rPr>
        <w:t>when we are empty</w:t>
      </w:r>
      <w:r w:rsidRPr="002E016F">
        <w:rPr>
          <w:rStyle w:val="StyleUnderline"/>
        </w:rPr>
        <w:t xml:space="preserve"> of ourselves. </w:t>
      </w:r>
      <w:r w:rsidRPr="007505E2">
        <w:rPr>
          <w:rStyle w:val="StyleUnderline"/>
          <w:highlight w:val="yellow"/>
        </w:rPr>
        <w:t>This conflict</w:t>
      </w:r>
      <w:r w:rsidRPr="002E016F">
        <w:rPr>
          <w:rStyle w:val="StyleUnderline"/>
        </w:rPr>
        <w:t xml:space="preserve"> — between needing the “I” to disappear, and fearing that very disappearance of the “I”</w:t>
      </w:r>
      <w:r w:rsidRPr="00A25766">
        <w:rPr>
          <w:rFonts w:ascii="MS Reference Sans Serif" w:hAnsi="MS Reference Sans Serif" w:cs="MS Reference Sans Serif"/>
          <w:sz w:val="16"/>
        </w:rPr>
        <w:t xml:space="preserve"> </w:t>
      </w:r>
      <w:r w:rsidRPr="00A25766">
        <w:rPr>
          <w:sz w:val="16"/>
        </w:rPr>
        <w:t>—</w:t>
      </w:r>
      <w:r w:rsidRPr="00A25766">
        <w:rPr>
          <w:rFonts w:ascii="MS Reference Sans Serif" w:hAnsi="MS Reference Sans Serif" w:cs="MS Reference Sans Serif"/>
          <w:sz w:val="16"/>
        </w:rPr>
        <w:t xml:space="preserve"> </w:t>
      </w:r>
      <w:r w:rsidRPr="00A25766">
        <w:rPr>
          <w:sz w:val="16"/>
        </w:rPr>
        <w:t xml:space="preserve">is the fundamental source of many of our mistakes in this little life. It </w:t>
      </w:r>
      <w:r w:rsidRPr="007505E2">
        <w:rPr>
          <w:rStyle w:val="StyleUnderline"/>
          <w:highlight w:val="yellow"/>
        </w:rPr>
        <w:t>is where</w:t>
      </w:r>
      <w:r w:rsidRPr="002E016F">
        <w:rPr>
          <w:rStyle w:val="StyleUnderline"/>
        </w:rPr>
        <w:t xml:space="preserve"> our </w:t>
      </w:r>
      <w:r w:rsidRPr="007505E2">
        <w:rPr>
          <w:rStyle w:val="Emphasis"/>
          <w:highlight w:val="yellow"/>
        </w:rPr>
        <w:t>fears</w:t>
      </w:r>
      <w:r w:rsidRPr="007505E2">
        <w:rPr>
          <w:rStyle w:val="StyleUnderline"/>
          <w:highlight w:val="yellow"/>
        </w:rPr>
        <w:t xml:space="preserve"> and </w:t>
      </w:r>
      <w:r w:rsidRPr="007505E2">
        <w:rPr>
          <w:rStyle w:val="Emphasis"/>
          <w:highlight w:val="yellow"/>
        </w:rPr>
        <w:t>anxieties</w:t>
      </w:r>
      <w:r w:rsidRPr="007505E2">
        <w:rPr>
          <w:rStyle w:val="StyleUnderline"/>
          <w:highlight w:val="yellow"/>
        </w:rPr>
        <w:t xml:space="preserve"> come from.</w:t>
      </w:r>
      <w:r w:rsidRPr="00A25766">
        <w:rPr>
          <w:sz w:val="16"/>
        </w:rPr>
        <w:t xml:space="preserve"> Will they reject me? Will they love me? Our palms sweat and we grow nervous. And </w:t>
      </w:r>
      <w:r w:rsidRPr="002E016F">
        <w:rPr>
          <w:rStyle w:val="StyleUnderline"/>
        </w:rPr>
        <w:t xml:space="preserve">yet all we are really after is losing our “I” in them one day. </w:t>
      </w:r>
      <w:r w:rsidRPr="00A25766">
        <w:rPr>
          <w:sz w:val="16"/>
        </w:rPr>
        <w:t xml:space="preserve">Perhaps when I put it this way you see the humor, the gentle comedy of being human. So </w:t>
      </w:r>
      <w:r w:rsidRPr="007505E2">
        <w:rPr>
          <w:rStyle w:val="StyleUnderline"/>
          <w:highlight w:val="yellow"/>
        </w:rPr>
        <w:t xml:space="preserve">we are </w:t>
      </w:r>
      <w:r w:rsidRPr="007505E2">
        <w:rPr>
          <w:rStyle w:val="Emphasis"/>
          <w:highlight w:val="yellow"/>
        </w:rPr>
        <w:t>afraid of dying</w:t>
      </w:r>
      <w:r w:rsidRPr="007505E2">
        <w:rPr>
          <w:rStyle w:val="StyleUnderline"/>
          <w:highlight w:val="yellow"/>
        </w:rPr>
        <w:t xml:space="preserve">. But </w:t>
      </w:r>
      <w:r w:rsidRPr="007505E2">
        <w:rPr>
          <w:rStyle w:val="Emphasis"/>
          <w:highlight w:val="yellow"/>
        </w:rPr>
        <w:t>we are always dying</w:t>
      </w:r>
      <w:r w:rsidRPr="002E016F">
        <w:rPr>
          <w:rStyle w:val="StyleUnderline"/>
        </w:rPr>
        <w:t>.</w:t>
      </w:r>
      <w:r w:rsidRPr="00A25766">
        <w:rPr>
          <w:sz w:val="16"/>
        </w:rPr>
        <w:t xml:space="preserve"> Not in the naive sense</w:t>
      </w:r>
      <w:r w:rsidRPr="00A25766">
        <w:rPr>
          <w:rFonts w:ascii="MS Reference Sans Serif" w:hAnsi="MS Reference Sans Serif" w:cs="MS Reference Sans Serif"/>
          <w:sz w:val="16"/>
        </w:rPr>
        <w:t xml:space="preserve"> </w:t>
      </w:r>
      <w:r w:rsidRPr="00A25766">
        <w:rPr>
          <w:sz w:val="16"/>
        </w:rPr>
        <w:t>—</w:t>
      </w:r>
      <w:r w:rsidRPr="00A25766">
        <w:rPr>
          <w:rFonts w:ascii="MS Reference Sans Serif" w:hAnsi="MS Reference Sans Serif" w:cs="MS Reference Sans Serif"/>
          <w:sz w:val="16"/>
        </w:rPr>
        <w:t xml:space="preserve"> </w:t>
      </w:r>
      <w:r w:rsidRPr="007505E2">
        <w:rPr>
          <w:rStyle w:val="StyleUnderline"/>
          <w:highlight w:val="yellow"/>
        </w:rPr>
        <w:t xml:space="preserve">we are </w:t>
      </w:r>
      <w:r w:rsidRPr="007505E2">
        <w:rPr>
          <w:rStyle w:val="Emphasis"/>
          <w:highlight w:val="yellow"/>
        </w:rPr>
        <w:t>suicidal</w:t>
      </w:r>
      <w:r w:rsidRPr="007505E2">
        <w:rPr>
          <w:rStyle w:val="StyleUnderline"/>
          <w:highlight w:val="yellow"/>
        </w:rPr>
        <w:t>,</w:t>
      </w:r>
      <w:r w:rsidRPr="002E016F">
        <w:rPr>
          <w:rStyle w:val="StyleUnderline"/>
        </w:rPr>
        <w:t xml:space="preserve"> we are </w:t>
      </w:r>
      <w:r w:rsidRPr="002E016F">
        <w:rPr>
          <w:rStyle w:val="Emphasis"/>
        </w:rPr>
        <w:t>harming ourselves</w:t>
      </w:r>
      <w:r w:rsidRPr="002E016F">
        <w:rPr>
          <w:rStyle w:val="StyleUnderline"/>
        </w:rPr>
        <w:t xml:space="preserve">. </w:t>
      </w:r>
      <w:r w:rsidRPr="007505E2">
        <w:rPr>
          <w:rStyle w:val="StyleUnderline"/>
          <w:highlight w:val="yellow"/>
        </w:rPr>
        <w:t>We</w:t>
      </w:r>
      <w:r w:rsidRPr="002E016F">
        <w:rPr>
          <w:rStyle w:val="StyleUnderline"/>
        </w:rPr>
        <w:t xml:space="preserve"> always </w:t>
      </w:r>
      <w:r w:rsidRPr="007505E2">
        <w:rPr>
          <w:rStyle w:val="Emphasis"/>
          <w:highlight w:val="yellow"/>
        </w:rPr>
        <w:t>want to die</w:t>
      </w:r>
      <w:r w:rsidRPr="007505E2">
        <w:rPr>
          <w:rStyle w:val="StyleUnderline"/>
          <w:highlight w:val="yellow"/>
        </w:rPr>
        <w:t>,</w:t>
      </w:r>
      <w:r w:rsidRPr="002E016F">
        <w:rPr>
          <w:rStyle w:val="StyleUnderline"/>
        </w:rPr>
        <w:t xml:space="preserve"> in the truest sense, to </w:t>
      </w:r>
      <w:r w:rsidRPr="007505E2">
        <w:rPr>
          <w:rStyle w:val="Emphasis"/>
          <w:highlight w:val="yellow"/>
        </w:rPr>
        <w:t xml:space="preserve">relinquish </w:t>
      </w:r>
      <w:r w:rsidRPr="00A25766">
        <w:rPr>
          <w:rStyle w:val="Emphasis"/>
        </w:rPr>
        <w:t>identity</w:t>
      </w:r>
      <w:r w:rsidRPr="00A25766">
        <w:rPr>
          <w:rStyle w:val="StyleUnderline"/>
        </w:rPr>
        <w:t xml:space="preserve">, </w:t>
      </w:r>
      <w:r w:rsidRPr="007505E2">
        <w:rPr>
          <w:rStyle w:val="Emphasis"/>
          <w:highlight w:val="yellow"/>
        </w:rPr>
        <w:t>consciousness</w:t>
      </w:r>
      <w:r w:rsidRPr="002E016F">
        <w:rPr>
          <w:rStyle w:val="StyleUnderline"/>
        </w:rPr>
        <w:t xml:space="preserve">, </w:t>
      </w:r>
      <w:r w:rsidRPr="002E016F">
        <w:rPr>
          <w:rStyle w:val="Emphasis"/>
        </w:rPr>
        <w:t>separation</w:t>
      </w:r>
      <w:r w:rsidRPr="002E016F">
        <w:rPr>
          <w:rStyle w:val="StyleUnderline"/>
        </w:rPr>
        <w:t xml:space="preserve">. </w:t>
      </w:r>
      <w:r w:rsidRPr="007505E2">
        <w:rPr>
          <w:rStyle w:val="StyleUnderline"/>
          <w:highlight w:val="yellow"/>
        </w:rPr>
        <w:t>We need to die,</w:t>
      </w:r>
      <w:r w:rsidRPr="002E016F">
        <w:rPr>
          <w:rStyle w:val="StyleUnderline"/>
        </w:rPr>
        <w:t xml:space="preserve"> to be able to surrender the “I”, </w:t>
      </w:r>
      <w:r w:rsidRPr="007505E2">
        <w:rPr>
          <w:rStyle w:val="StyleUnderline"/>
          <w:highlight w:val="yellow"/>
        </w:rPr>
        <w:t xml:space="preserve">to </w:t>
      </w:r>
      <w:r w:rsidRPr="007505E2">
        <w:rPr>
          <w:rStyle w:val="Emphasis"/>
          <w:highlight w:val="yellow"/>
        </w:rPr>
        <w:t>realize</w:t>
      </w:r>
      <w:r w:rsidRPr="007505E2">
        <w:rPr>
          <w:rStyle w:val="StyleUnderline"/>
          <w:highlight w:val="yellow"/>
        </w:rPr>
        <w:t xml:space="preserve"> our </w:t>
      </w:r>
      <w:r w:rsidRPr="00A25766">
        <w:rPr>
          <w:rStyle w:val="Emphasis"/>
        </w:rPr>
        <w:t>t</w:t>
      </w:r>
      <w:r w:rsidRPr="002E016F">
        <w:rPr>
          <w:rStyle w:val="Emphasis"/>
        </w:rPr>
        <w:t xml:space="preserve">rue </w:t>
      </w:r>
      <w:r w:rsidRPr="007505E2">
        <w:rPr>
          <w:rStyle w:val="Emphasis"/>
          <w:highlight w:val="yellow"/>
        </w:rPr>
        <w:t>selves</w:t>
      </w:r>
      <w:r w:rsidRPr="007505E2">
        <w:rPr>
          <w:rStyle w:val="StyleUnderline"/>
          <w:highlight w:val="yellow"/>
        </w:rPr>
        <w:t xml:space="preserve">. It isn’t living that is our </w:t>
      </w:r>
      <w:r w:rsidRPr="007505E2">
        <w:rPr>
          <w:rStyle w:val="Emphasis"/>
          <w:highlight w:val="yellow"/>
        </w:rPr>
        <w:t>highest need</w:t>
      </w:r>
      <w:r w:rsidRPr="007505E2">
        <w:rPr>
          <w:rStyle w:val="StyleUnderline"/>
          <w:highlight w:val="yellow"/>
        </w:rPr>
        <w:t xml:space="preserve">, but </w:t>
      </w:r>
      <w:r w:rsidRPr="007505E2">
        <w:rPr>
          <w:rStyle w:val="Emphasis"/>
          <w:highlight w:val="yellow"/>
        </w:rPr>
        <w:t>dying</w:t>
      </w:r>
      <w:r w:rsidRPr="007505E2">
        <w:rPr>
          <w:rStyle w:val="StyleUnderline"/>
          <w:highlight w:val="yellow"/>
        </w:rPr>
        <w:t>.</w:t>
      </w:r>
      <w:r w:rsidRPr="00A25766">
        <w:rPr>
          <w:sz w:val="16"/>
        </w:rPr>
        <w:t xml:space="preserve"> If dying is not what we suppose it is, then living cannot be either, can it? They are just opposites. Death is the absence of life, and life is the absence of death. Or is it? Perhaps that too is wrong. I have said: “realize our true selves”. </w:t>
      </w:r>
      <w:r w:rsidRPr="007505E2">
        <w:rPr>
          <w:rStyle w:val="StyleUnderline"/>
          <w:highlight w:val="yellow"/>
        </w:rPr>
        <w:t xml:space="preserve">When we let our </w:t>
      </w:r>
      <w:r w:rsidRPr="00A25766">
        <w:rPr>
          <w:rStyle w:val="Emphasis"/>
        </w:rPr>
        <w:t>l</w:t>
      </w:r>
      <w:r w:rsidRPr="002E016F">
        <w:rPr>
          <w:rStyle w:val="Emphasis"/>
        </w:rPr>
        <w:t xml:space="preserve">ittle </w:t>
      </w:r>
      <w:r w:rsidRPr="007505E2">
        <w:rPr>
          <w:rStyle w:val="Emphasis"/>
          <w:highlight w:val="yellow"/>
        </w:rPr>
        <w:t>selves die</w:t>
      </w:r>
      <w:r w:rsidRPr="007505E2">
        <w:rPr>
          <w:rStyle w:val="StyleUnderline"/>
          <w:highlight w:val="yellow"/>
        </w:rPr>
        <w:t xml:space="preserve">, </w:t>
      </w:r>
      <w:r w:rsidRPr="00A25766">
        <w:rPr>
          <w:rStyle w:val="StyleUnderline"/>
        </w:rPr>
        <w:t xml:space="preserve">when </w:t>
      </w:r>
      <w:r w:rsidRPr="00A25766">
        <w:rPr>
          <w:rStyle w:val="Emphasis"/>
        </w:rPr>
        <w:t xml:space="preserve">the “I” is </w:t>
      </w:r>
      <w:r w:rsidRPr="007505E2">
        <w:rPr>
          <w:rStyle w:val="Emphasis"/>
          <w:highlight w:val="yellow"/>
        </w:rPr>
        <w:t>smashed</w:t>
      </w:r>
      <w:r w:rsidRPr="007505E2">
        <w:rPr>
          <w:rStyle w:val="StyleUnderline"/>
          <w:highlight w:val="yellow"/>
        </w:rPr>
        <w:t xml:space="preserve"> on the rocks of the </w:t>
      </w:r>
      <w:r w:rsidRPr="007505E2">
        <w:rPr>
          <w:rStyle w:val="Emphasis"/>
          <w:highlight w:val="yellow"/>
        </w:rPr>
        <w:t>great ocean,</w:t>
      </w:r>
      <w:r w:rsidRPr="007505E2">
        <w:rPr>
          <w:rStyle w:val="StyleUnderline"/>
          <w:highlight w:val="yellow"/>
        </w:rPr>
        <w:t xml:space="preserve"> then we are </w:t>
      </w:r>
      <w:r w:rsidRPr="007505E2">
        <w:rPr>
          <w:rStyle w:val="Emphasis"/>
          <w:highlight w:val="yellow"/>
        </w:rPr>
        <w:t>genuinely alive</w:t>
      </w:r>
      <w:r w:rsidRPr="002E016F">
        <w:rPr>
          <w:rStyle w:val="StyleUnderline"/>
        </w:rPr>
        <w:t xml:space="preserve">. </w:t>
      </w:r>
      <w:r w:rsidRPr="00A25766">
        <w:rPr>
          <w:sz w:val="16"/>
        </w:rPr>
        <w:t xml:space="preserve">Go ahead and think about it again. </w:t>
      </w:r>
      <w:r w:rsidRPr="007505E2">
        <w:rPr>
          <w:rStyle w:val="StyleUnderline"/>
          <w:highlight w:val="yellow"/>
        </w:rPr>
        <w:t>The moments at which you feel</w:t>
      </w:r>
      <w:r w:rsidRPr="002E016F">
        <w:rPr>
          <w:rStyle w:val="StyleUnderline"/>
        </w:rPr>
        <w:t xml:space="preserve"> most </w:t>
      </w:r>
      <w:r w:rsidRPr="007505E2">
        <w:rPr>
          <w:rStyle w:val="StyleUnderline"/>
          <w:highlight w:val="yellow"/>
        </w:rPr>
        <w:t>alive</w:t>
      </w:r>
      <w:r w:rsidRPr="002E016F">
        <w:rPr>
          <w:rStyle w:val="StyleUnderline"/>
        </w:rPr>
        <w:t xml:space="preserve">. </w:t>
      </w:r>
      <w:r w:rsidRPr="00A25766">
        <w:rPr>
          <w:sz w:val="16"/>
        </w:rPr>
        <w:t xml:space="preserve">What are they? You are sitting before a sunset, walking on the beach, holding a loved one. </w:t>
      </w:r>
      <w:r w:rsidRPr="007505E2">
        <w:rPr>
          <w:rStyle w:val="StyleUnderline"/>
          <w:highlight w:val="yellow"/>
        </w:rPr>
        <w:t>The “I” has died.</w:t>
      </w:r>
      <w:r w:rsidRPr="002E016F">
        <w:rPr>
          <w:rStyle w:val="StyleUnderline"/>
        </w:rPr>
        <w:t xml:space="preserve"> </w:t>
      </w:r>
      <w:r w:rsidRPr="00A25766">
        <w:rPr>
          <w:sz w:val="16"/>
        </w:rPr>
        <w:t xml:space="preserve">Now </w:t>
      </w:r>
      <w:r w:rsidRPr="007505E2">
        <w:rPr>
          <w:rStyle w:val="Emphasis"/>
          <w:highlight w:val="yellow"/>
        </w:rPr>
        <w:t>something greater</w:t>
      </w:r>
      <w:r w:rsidRPr="002E016F">
        <w:rPr>
          <w:rStyle w:val="StyleUnderline"/>
        </w:rPr>
        <w:t xml:space="preserve"> is alive in you. The true self </w:t>
      </w:r>
      <w:r w:rsidRPr="007505E2">
        <w:rPr>
          <w:rStyle w:val="StyleUnderline"/>
          <w:highlight w:val="yellow"/>
        </w:rPr>
        <w:t>is revealed</w:t>
      </w:r>
      <w:r w:rsidRPr="002E016F">
        <w:rPr>
          <w:rStyle w:val="StyleUnderline"/>
        </w:rPr>
        <w:t>.</w:t>
      </w:r>
      <w:r w:rsidRPr="00A25766">
        <w:rPr>
          <w:sz w:val="16"/>
        </w:rPr>
        <w:t xml:space="preserve"> We can’t say: </w:t>
      </w:r>
      <w:r w:rsidRPr="002E016F">
        <w:rPr>
          <w:rStyle w:val="StyleUnderline"/>
        </w:rPr>
        <w:t xml:space="preserve">the true self </w:t>
      </w:r>
      <w:r w:rsidRPr="002E016F">
        <w:rPr>
          <w:rStyle w:val="Emphasis"/>
        </w:rPr>
        <w:t>has been born</w:t>
      </w:r>
      <w:r w:rsidRPr="002E016F">
        <w:rPr>
          <w:rStyle w:val="StyleUnderline"/>
        </w:rPr>
        <w:t xml:space="preserve"> in these moments.</w:t>
      </w:r>
      <w:r w:rsidRPr="00A25766">
        <w:rPr>
          <w:sz w:val="16"/>
        </w:rPr>
        <w:t xml:space="preserve"> What these moments allow us to glimpse, if we think about it carefully, is something genuinely remarkable. The true self has always been there, hidden beneath the “I”. The true self that is revealed when you are sitting before the sunset is the same true self revealed when you walk the beach is the same true self revealed when you hold your lover. </w:t>
      </w:r>
      <w:r w:rsidRPr="0045728D">
        <w:rPr>
          <w:rStyle w:val="StyleUnderline"/>
        </w:rPr>
        <w:t xml:space="preserve">They are not different selves. </w:t>
      </w:r>
      <w:r w:rsidRPr="007505E2">
        <w:rPr>
          <w:rStyle w:val="StyleUnderline"/>
          <w:highlight w:val="yellow"/>
        </w:rPr>
        <w:t xml:space="preserve">They are the </w:t>
      </w:r>
      <w:r w:rsidRPr="007505E2">
        <w:rPr>
          <w:rStyle w:val="Emphasis"/>
          <w:highlight w:val="yellow"/>
        </w:rPr>
        <w:t>same self.</w:t>
      </w:r>
      <w:r w:rsidRPr="00A25766">
        <w:rPr>
          <w:sz w:val="16"/>
        </w:rPr>
        <w:t xml:space="preserve"> We know this from experience. </w:t>
      </w:r>
      <w:r w:rsidRPr="00A25766">
        <w:rPr>
          <w:rStyle w:val="StyleUnderline"/>
        </w:rPr>
        <w:t>That self</w:t>
      </w:r>
      <w:r w:rsidRPr="0045728D">
        <w:rPr>
          <w:rStyle w:val="StyleUnderline"/>
        </w:rPr>
        <w:t xml:space="preserve"> has always been what it has been, from the moment you were born. </w:t>
      </w:r>
      <w:r w:rsidRPr="00A25766">
        <w:rPr>
          <w:sz w:val="16"/>
        </w:rPr>
        <w:t xml:space="preserve">Because it is changeless, that true self cannot be said to be affected by anything that you do, or don’t do. It can only be revealed, or hidden. In that sense, </w:t>
      </w:r>
      <w:r w:rsidRPr="007505E2">
        <w:rPr>
          <w:rStyle w:val="StyleUnderline"/>
          <w:highlight w:val="yellow"/>
        </w:rPr>
        <w:t>the</w:t>
      </w:r>
      <w:r w:rsidRPr="0045728D">
        <w:rPr>
          <w:rStyle w:val="StyleUnderline"/>
        </w:rPr>
        <w:t xml:space="preserve"> true </w:t>
      </w:r>
      <w:r w:rsidRPr="007505E2">
        <w:rPr>
          <w:rStyle w:val="StyleUnderline"/>
          <w:highlight w:val="yellow"/>
        </w:rPr>
        <w:t>self</w:t>
      </w:r>
      <w:r w:rsidRPr="00A25766">
        <w:rPr>
          <w:sz w:val="16"/>
        </w:rPr>
        <w:t xml:space="preserve"> is one. It </w:t>
      </w:r>
      <w:r w:rsidRPr="007505E2">
        <w:rPr>
          <w:rStyle w:val="StyleUnderline"/>
          <w:highlight w:val="yellow"/>
        </w:rPr>
        <w:t xml:space="preserve">is </w:t>
      </w:r>
      <w:r w:rsidRPr="007505E2">
        <w:rPr>
          <w:rStyle w:val="Emphasis"/>
          <w:highlight w:val="yellow"/>
        </w:rPr>
        <w:t>indivisible</w:t>
      </w:r>
      <w:r w:rsidRPr="007505E2">
        <w:rPr>
          <w:rStyle w:val="StyleUnderline"/>
          <w:highlight w:val="yellow"/>
        </w:rPr>
        <w:t xml:space="preserve"> and </w:t>
      </w:r>
      <w:r w:rsidRPr="007505E2">
        <w:rPr>
          <w:rStyle w:val="Emphasis"/>
          <w:highlight w:val="yellow"/>
        </w:rPr>
        <w:t>timeless</w:t>
      </w:r>
      <w:r w:rsidRPr="0045728D">
        <w:rPr>
          <w:rStyle w:val="StyleUnderline"/>
        </w:rPr>
        <w:t>.</w:t>
      </w:r>
      <w:r w:rsidRPr="00A25766">
        <w:rPr>
          <w:sz w:val="16"/>
        </w:rPr>
        <w:t xml:space="preserve"> The true self is the one in the individual. </w:t>
      </w:r>
      <w:r w:rsidRPr="007505E2">
        <w:rPr>
          <w:rStyle w:val="StyleUnderline"/>
          <w:highlight w:val="yellow"/>
        </w:rPr>
        <w:t>It is</w:t>
      </w:r>
      <w:r w:rsidRPr="0045728D">
        <w:rPr>
          <w:rStyle w:val="StyleUnderline"/>
        </w:rPr>
        <w:t xml:space="preserve"> what in you is </w:t>
      </w:r>
      <w:r w:rsidRPr="007505E2">
        <w:rPr>
          <w:rStyle w:val="Emphasis"/>
          <w:highlight w:val="yellow"/>
        </w:rPr>
        <w:t>one with everything</w:t>
      </w:r>
      <w:r w:rsidRPr="0045728D">
        <w:rPr>
          <w:rStyle w:val="StyleUnderline"/>
        </w:rPr>
        <w:t xml:space="preserve">, the </w:t>
      </w:r>
      <w:r w:rsidRPr="001B230F">
        <w:rPr>
          <w:rStyle w:val="Emphasis"/>
        </w:rPr>
        <w:t>universal</w:t>
      </w:r>
      <w:r w:rsidRPr="0045728D">
        <w:rPr>
          <w:rStyle w:val="StyleUnderline"/>
        </w:rPr>
        <w:t xml:space="preserve">, and that is why you feel a </w:t>
      </w:r>
      <w:r w:rsidRPr="0045728D">
        <w:rPr>
          <w:rStyle w:val="Emphasis"/>
        </w:rPr>
        <w:t>profound sense of “oneness”</w:t>
      </w:r>
      <w:r w:rsidRPr="0045728D">
        <w:rPr>
          <w:rStyle w:val="StyleUnderline"/>
        </w:rPr>
        <w:t xml:space="preserve"> when you allow it to be revealed.</w:t>
      </w:r>
      <w:r w:rsidRPr="00A25766">
        <w:rPr>
          <w:sz w:val="16"/>
        </w:rPr>
        <w:t xml:space="preserve"> That is why </w:t>
      </w:r>
      <w:r w:rsidRPr="007505E2">
        <w:rPr>
          <w:rStyle w:val="StyleUnderline"/>
          <w:highlight w:val="yellow"/>
        </w:rPr>
        <w:t>we are always</w:t>
      </w:r>
      <w:r w:rsidRPr="0045728D">
        <w:rPr>
          <w:rStyle w:val="StyleUnderline"/>
        </w:rPr>
        <w:t>,</w:t>
      </w:r>
      <w:r w:rsidRPr="00A25766">
        <w:rPr>
          <w:sz w:val="16"/>
        </w:rPr>
        <w:t xml:space="preserve"> always </w:t>
      </w:r>
      <w:r w:rsidRPr="007505E2">
        <w:rPr>
          <w:rStyle w:val="StyleUnderline"/>
          <w:highlight w:val="yellow"/>
        </w:rPr>
        <w:t>pursuing this</w:t>
      </w:r>
      <w:r w:rsidRPr="0045728D">
        <w:rPr>
          <w:rStyle w:val="StyleUnderline"/>
        </w:rPr>
        <w:t xml:space="preserve"> true </w:t>
      </w:r>
      <w:r w:rsidRPr="007505E2">
        <w:rPr>
          <w:rStyle w:val="StyleUnderline"/>
          <w:highlight w:val="yellow"/>
        </w:rPr>
        <w:t>self</w:t>
      </w:r>
      <w:r w:rsidRPr="0045728D">
        <w:rPr>
          <w:rStyle w:val="StyleUnderline"/>
        </w:rPr>
        <w:t xml:space="preserve">, whether it’s </w:t>
      </w:r>
      <w:r w:rsidRPr="007505E2">
        <w:rPr>
          <w:rStyle w:val="StyleUnderline"/>
          <w:highlight w:val="yellow"/>
        </w:rPr>
        <w:t>through</w:t>
      </w:r>
      <w:r w:rsidRPr="0045728D">
        <w:rPr>
          <w:rStyle w:val="StyleUnderline"/>
        </w:rPr>
        <w:t xml:space="preserve"> </w:t>
      </w:r>
      <w:r w:rsidRPr="00A25766">
        <w:rPr>
          <w:sz w:val="16"/>
        </w:rPr>
        <w:t xml:space="preserve">love, </w:t>
      </w:r>
      <w:r w:rsidRPr="007505E2">
        <w:rPr>
          <w:rStyle w:val="StyleUnderline"/>
          <w:highlight w:val="yellow"/>
        </w:rPr>
        <w:t>passion</w:t>
      </w:r>
      <w:r w:rsidRPr="0045728D">
        <w:rPr>
          <w:rStyle w:val="StyleUnderline"/>
        </w:rPr>
        <w:t xml:space="preserve">, meaning, </w:t>
      </w:r>
      <w:r w:rsidRPr="007505E2">
        <w:rPr>
          <w:rStyle w:val="StyleUnderline"/>
          <w:highlight w:val="yellow"/>
        </w:rPr>
        <w:t>or purpose. When we</w:t>
      </w:r>
      <w:r w:rsidRPr="0045728D">
        <w:rPr>
          <w:rStyle w:val="StyleUnderline"/>
        </w:rPr>
        <w:t xml:space="preserve"> can </w:t>
      </w:r>
      <w:r w:rsidRPr="007505E2">
        <w:rPr>
          <w:rStyle w:val="Emphasis"/>
          <w:highlight w:val="yellow"/>
        </w:rPr>
        <w:t>die a little</w:t>
      </w:r>
      <w:r w:rsidRPr="007505E2">
        <w:rPr>
          <w:rStyle w:val="StyleUnderline"/>
          <w:highlight w:val="yellow"/>
        </w:rPr>
        <w:t>, we glimpse what</w:t>
      </w:r>
      <w:r w:rsidRPr="0045728D">
        <w:rPr>
          <w:rStyle w:val="StyleUnderline"/>
        </w:rPr>
        <w:t xml:space="preserve"> this little </w:t>
      </w:r>
      <w:r w:rsidRPr="007505E2">
        <w:rPr>
          <w:rStyle w:val="StyleUnderline"/>
          <w:highlight w:val="yellow"/>
        </w:rPr>
        <w:t>life really is.</w:t>
      </w:r>
      <w:r w:rsidRPr="00A25766">
        <w:rPr>
          <w:sz w:val="16"/>
        </w:rPr>
        <w:t xml:space="preserve"> Life is not the absence of death, then, so </w:t>
      </w:r>
      <w:r w:rsidRPr="007505E2">
        <w:rPr>
          <w:rStyle w:val="StyleUnderline"/>
          <w:highlight w:val="yellow"/>
        </w:rPr>
        <w:t xml:space="preserve">death </w:t>
      </w:r>
      <w:r w:rsidRPr="007505E2">
        <w:rPr>
          <w:rStyle w:val="Emphasis"/>
          <w:highlight w:val="yellow"/>
        </w:rPr>
        <w:t>cannot be</w:t>
      </w:r>
      <w:r w:rsidRPr="007505E2">
        <w:rPr>
          <w:rStyle w:val="StyleUnderline"/>
          <w:highlight w:val="yellow"/>
        </w:rPr>
        <w:t xml:space="preserve"> the </w:t>
      </w:r>
      <w:r w:rsidRPr="007505E2">
        <w:rPr>
          <w:rStyle w:val="Emphasis"/>
          <w:highlight w:val="yellow"/>
        </w:rPr>
        <w:t>absence of life</w:t>
      </w:r>
      <w:r w:rsidRPr="0045728D">
        <w:rPr>
          <w:rStyle w:val="Emphasis"/>
        </w:rPr>
        <w:t>.</w:t>
      </w:r>
      <w:r w:rsidRPr="0045728D">
        <w:rPr>
          <w:rStyle w:val="StyleUnderline"/>
        </w:rPr>
        <w:t xml:space="preserve"> </w:t>
      </w:r>
      <w:r w:rsidRPr="00A25766">
        <w:rPr>
          <w:sz w:val="16"/>
        </w:rPr>
        <w:t xml:space="preserve">Instead, </w:t>
      </w:r>
      <w:r w:rsidRPr="007505E2">
        <w:rPr>
          <w:rStyle w:val="StyleUnderline"/>
          <w:highlight w:val="yellow"/>
        </w:rPr>
        <w:t xml:space="preserve">death and life are </w:t>
      </w:r>
      <w:r w:rsidRPr="001B230F">
        <w:rPr>
          <w:rStyle w:val="Emphasis"/>
        </w:rPr>
        <w:t>two sides</w:t>
      </w:r>
      <w:r w:rsidRPr="001B230F">
        <w:rPr>
          <w:rStyle w:val="StyleUnderline"/>
        </w:rPr>
        <w:t xml:space="preserve"> of </w:t>
      </w:r>
      <w:r w:rsidRPr="001B230F">
        <w:rPr>
          <w:rStyle w:val="Emphasis"/>
        </w:rPr>
        <w:t>one process</w:t>
      </w:r>
      <w:r w:rsidRPr="0045728D">
        <w:rPr>
          <w:rStyle w:val="StyleUnderline"/>
        </w:rPr>
        <w:t xml:space="preserve">, </w:t>
      </w:r>
      <w:r w:rsidRPr="007505E2">
        <w:rPr>
          <w:rStyle w:val="StyleUnderline"/>
          <w:highlight w:val="yellow"/>
        </w:rPr>
        <w:t xml:space="preserve">like </w:t>
      </w:r>
      <w:r w:rsidRPr="007505E2">
        <w:rPr>
          <w:rStyle w:val="Emphasis"/>
          <w:highlight w:val="yellow"/>
        </w:rPr>
        <w:t>ocean</w:t>
      </w:r>
      <w:r w:rsidRPr="007505E2">
        <w:rPr>
          <w:rStyle w:val="StyleUnderline"/>
          <w:highlight w:val="yellow"/>
        </w:rPr>
        <w:t xml:space="preserve"> and </w:t>
      </w:r>
      <w:r w:rsidRPr="007505E2">
        <w:rPr>
          <w:rStyle w:val="Emphasis"/>
          <w:highlight w:val="yellow"/>
        </w:rPr>
        <w:t>sky</w:t>
      </w:r>
      <w:r w:rsidRPr="00A25766">
        <w:rPr>
          <w:sz w:val="16"/>
        </w:rPr>
        <w:t xml:space="preserve">: awareness. </w:t>
      </w:r>
      <w:r w:rsidRPr="007505E2">
        <w:rPr>
          <w:rStyle w:val="StyleUnderline"/>
          <w:highlight w:val="yellow"/>
        </w:rPr>
        <w:t xml:space="preserve">Being is </w:t>
      </w:r>
      <w:r w:rsidRPr="007505E2">
        <w:rPr>
          <w:rStyle w:val="Emphasis"/>
          <w:highlight w:val="yellow"/>
        </w:rPr>
        <w:t>always living</w:t>
      </w:r>
      <w:r w:rsidRPr="007505E2">
        <w:rPr>
          <w:rStyle w:val="StyleUnderline"/>
          <w:highlight w:val="yellow"/>
        </w:rPr>
        <w:t xml:space="preserve">, </w:t>
      </w:r>
      <w:r w:rsidRPr="007505E2">
        <w:rPr>
          <w:rStyle w:val="Emphasis"/>
          <w:highlight w:val="yellow"/>
        </w:rPr>
        <w:t>always dying.</w:t>
      </w:r>
      <w:r w:rsidRPr="00A25766">
        <w:rPr>
          <w:sz w:val="16"/>
        </w:rPr>
        <w:t xml:space="preserve"> The true self is always living, and the little self is always dying. Awareness is seeing all that. That is a lot to think about. Let me put it all more simply. </w:t>
      </w:r>
      <w:r w:rsidRPr="007505E2">
        <w:rPr>
          <w:rStyle w:val="StyleUnderline"/>
          <w:highlight w:val="yellow"/>
        </w:rPr>
        <w:t>We walk through</w:t>
      </w:r>
      <w:r w:rsidRPr="0045728D">
        <w:rPr>
          <w:rStyle w:val="StyleUnderline"/>
        </w:rPr>
        <w:t xml:space="preserve"> this little </w:t>
      </w:r>
      <w:r w:rsidRPr="007505E2">
        <w:rPr>
          <w:rStyle w:val="StyleUnderline"/>
          <w:highlight w:val="yellow"/>
        </w:rPr>
        <w:t xml:space="preserve">life backwards. We </w:t>
      </w:r>
      <w:r w:rsidRPr="007505E2">
        <w:rPr>
          <w:rStyle w:val="Emphasis"/>
          <w:highlight w:val="yellow"/>
        </w:rPr>
        <w:t>chase life</w:t>
      </w:r>
      <w:r w:rsidRPr="007505E2">
        <w:rPr>
          <w:rStyle w:val="StyleUnderline"/>
          <w:highlight w:val="yellow"/>
        </w:rPr>
        <w:t xml:space="preserve">, and </w:t>
      </w:r>
      <w:r w:rsidRPr="007505E2">
        <w:rPr>
          <w:rStyle w:val="Emphasis"/>
          <w:highlight w:val="yellow"/>
        </w:rPr>
        <w:t>fear dying</w:t>
      </w:r>
      <w:r w:rsidRPr="0045728D">
        <w:rPr>
          <w:rStyle w:val="StyleUnderline"/>
        </w:rPr>
        <w:t xml:space="preserve">. </w:t>
      </w:r>
      <w:r w:rsidRPr="00A25766">
        <w:rPr>
          <w:sz w:val="16"/>
        </w:rPr>
        <w:t xml:space="preserve">But the truth is the very opposite. Life is not what we suppose it is at all, and neither is death. Death is not what happens after life. Life is what happens after death. That is why </w:t>
      </w:r>
      <w:r w:rsidRPr="007505E2">
        <w:rPr>
          <w:rStyle w:val="StyleUnderline"/>
          <w:highlight w:val="yellow"/>
        </w:rPr>
        <w:t>we</w:t>
      </w:r>
      <w:r w:rsidRPr="0045728D">
        <w:rPr>
          <w:rStyle w:val="StyleUnderline"/>
        </w:rPr>
        <w:t xml:space="preserve"> are </w:t>
      </w:r>
      <w:r w:rsidRPr="007505E2">
        <w:rPr>
          <w:rStyle w:val="StyleUnderline"/>
          <w:highlight w:val="yellow"/>
        </w:rPr>
        <w:t>constantly</w:t>
      </w:r>
      <w:r w:rsidRPr="0045728D">
        <w:rPr>
          <w:rStyle w:val="StyleUnderline"/>
        </w:rPr>
        <w:t xml:space="preserve"> seeking the destruction of the prisons we call selves — and conflicted when those very selves </w:t>
      </w:r>
      <w:r w:rsidRPr="007505E2">
        <w:rPr>
          <w:rStyle w:val="StyleUnderline"/>
          <w:highlight w:val="yellow"/>
        </w:rPr>
        <w:t>cry “please! don’t destroy me!”</w:t>
      </w:r>
      <w:r w:rsidRPr="00A25766">
        <w:rPr>
          <w:sz w:val="16"/>
        </w:rPr>
        <w:t xml:space="preserve">. Those selves are just thoughts, beliefs, predispositions. They are just seeds whose only real purpose is to bring us somewhere beyond themselves. We must leave those very seeds, those selves behind, which is what is called awareness, if we are to fully live. </w:t>
      </w:r>
      <w:r w:rsidRPr="0045728D">
        <w:rPr>
          <w:rStyle w:val="StyleUnderline"/>
        </w:rPr>
        <w:t xml:space="preserve">So </w:t>
      </w:r>
      <w:r w:rsidRPr="007505E2">
        <w:rPr>
          <w:rStyle w:val="StyleUnderline"/>
          <w:highlight w:val="yellow"/>
        </w:rPr>
        <w:t xml:space="preserve">we are </w:t>
      </w:r>
      <w:r w:rsidRPr="007505E2">
        <w:rPr>
          <w:rStyle w:val="Emphasis"/>
          <w:highlight w:val="yellow"/>
        </w:rPr>
        <w:t>always living</w:t>
      </w:r>
      <w:r w:rsidRPr="007505E2">
        <w:rPr>
          <w:rStyle w:val="StyleUnderline"/>
          <w:highlight w:val="yellow"/>
        </w:rPr>
        <w:t xml:space="preserve">, </w:t>
      </w:r>
      <w:r w:rsidRPr="007505E2">
        <w:rPr>
          <w:rStyle w:val="Emphasis"/>
          <w:highlight w:val="yellow"/>
        </w:rPr>
        <w:t>always dying</w:t>
      </w:r>
      <w:r w:rsidRPr="007505E2">
        <w:rPr>
          <w:rStyle w:val="StyleUnderline"/>
          <w:highlight w:val="yellow"/>
        </w:rPr>
        <w:t xml:space="preserve">. There is no need to </w:t>
      </w:r>
      <w:r w:rsidRPr="007505E2">
        <w:rPr>
          <w:rStyle w:val="Emphasis"/>
          <w:highlight w:val="yellow"/>
        </w:rPr>
        <w:t>chase one</w:t>
      </w:r>
      <w:r w:rsidRPr="007505E2">
        <w:rPr>
          <w:rStyle w:val="StyleUnderline"/>
          <w:highlight w:val="yellow"/>
        </w:rPr>
        <w:t xml:space="preserve"> and </w:t>
      </w:r>
      <w:r w:rsidRPr="007505E2">
        <w:rPr>
          <w:rStyle w:val="Emphasis"/>
          <w:highlight w:val="yellow"/>
        </w:rPr>
        <w:t>fear the other</w:t>
      </w:r>
      <w:r w:rsidRPr="007505E2">
        <w:rPr>
          <w:rStyle w:val="StyleUnderline"/>
          <w:highlight w:val="yellow"/>
        </w:rPr>
        <w:t>. Just</w:t>
      </w:r>
      <w:r w:rsidRPr="0045728D">
        <w:rPr>
          <w:rStyle w:val="StyleUnderline"/>
        </w:rPr>
        <w:t xml:space="preserve"> to </w:t>
      </w:r>
      <w:r w:rsidRPr="007505E2">
        <w:rPr>
          <w:rStyle w:val="StyleUnderline"/>
          <w:highlight w:val="yellow"/>
        </w:rPr>
        <w:t xml:space="preserve">let them </w:t>
      </w:r>
      <w:r w:rsidRPr="007505E2">
        <w:rPr>
          <w:rStyle w:val="Emphasis"/>
          <w:highlight w:val="yellow"/>
        </w:rPr>
        <w:t>unfold</w:t>
      </w:r>
      <w:r w:rsidRPr="0045728D">
        <w:rPr>
          <w:rStyle w:val="StyleUnderline"/>
        </w:rPr>
        <w:t xml:space="preserve">, </w:t>
      </w:r>
      <w:r w:rsidRPr="0045728D">
        <w:rPr>
          <w:rStyle w:val="Emphasis"/>
        </w:rPr>
        <w:t>happen</w:t>
      </w:r>
      <w:r w:rsidRPr="0045728D">
        <w:rPr>
          <w:rStyle w:val="StyleUnderline"/>
        </w:rPr>
        <w:t xml:space="preserve">, </w:t>
      </w:r>
      <w:r w:rsidRPr="0045728D">
        <w:rPr>
          <w:rStyle w:val="Emphasis"/>
        </w:rPr>
        <w:t>occur</w:t>
      </w:r>
      <w:r w:rsidRPr="0045728D">
        <w:rPr>
          <w:rStyle w:val="StyleUnderline"/>
        </w:rPr>
        <w:t xml:space="preserve">, </w:t>
      </w:r>
      <w:r w:rsidRPr="0045728D">
        <w:rPr>
          <w:rStyle w:val="Emphasis"/>
        </w:rPr>
        <w:t>be</w:t>
      </w:r>
      <w:r w:rsidRPr="0045728D">
        <w:rPr>
          <w:rStyle w:val="StyleUnderline"/>
        </w:rPr>
        <w:t xml:space="preserve">. </w:t>
      </w:r>
      <w:r w:rsidRPr="007505E2">
        <w:rPr>
          <w:rStyle w:val="StyleUnderline"/>
          <w:highlight w:val="yellow"/>
        </w:rPr>
        <w:t xml:space="preserve">Then </w:t>
      </w:r>
      <w:r w:rsidRPr="007505E2">
        <w:rPr>
          <w:rStyle w:val="Emphasis"/>
          <w:highlight w:val="yellow"/>
        </w:rPr>
        <w:t>there is joy</w:t>
      </w:r>
      <w:r w:rsidRPr="00A25766">
        <w:rPr>
          <w:sz w:val="16"/>
        </w:rPr>
        <w:t xml:space="preserve">, simplicity, truth. Perhaps you think I </w:t>
      </w:r>
      <w:r w:rsidRPr="001B230F">
        <w:rPr>
          <w:sz w:val="16"/>
        </w:rPr>
        <w:t>mean this in a simplistic</w:t>
      </w:r>
      <w:r w:rsidRPr="00A25766">
        <w:rPr>
          <w:sz w:val="16"/>
        </w:rPr>
        <w:t xml:space="preserve"> way. Life doesn’t matter, and so on. Of course I don’t. I mean precisely the opposite. </w:t>
      </w:r>
      <w:r w:rsidRPr="007505E2">
        <w:rPr>
          <w:rStyle w:val="StyleUnderline"/>
          <w:highlight w:val="yellow"/>
        </w:rPr>
        <w:t xml:space="preserve">You will be </w:t>
      </w:r>
      <w:r w:rsidRPr="007505E2">
        <w:rPr>
          <w:rStyle w:val="Emphasis"/>
          <w:highlight w:val="yellow"/>
        </w:rPr>
        <w:t>afraid of dying</w:t>
      </w:r>
      <w:r w:rsidRPr="007505E2">
        <w:rPr>
          <w:rStyle w:val="StyleUnderline"/>
          <w:highlight w:val="yellow"/>
        </w:rPr>
        <w:t xml:space="preserve"> until </w:t>
      </w:r>
      <w:r w:rsidRPr="001B230F">
        <w:rPr>
          <w:rStyle w:val="StyleUnderline"/>
        </w:rPr>
        <w:t xml:space="preserve">the </w:t>
      </w:r>
      <w:r w:rsidRPr="001B230F">
        <w:rPr>
          <w:rStyle w:val="Emphasis"/>
        </w:rPr>
        <w:t xml:space="preserve">moment of </w:t>
      </w:r>
      <w:r w:rsidRPr="007505E2">
        <w:rPr>
          <w:rStyle w:val="Emphasis"/>
          <w:highlight w:val="yellow"/>
        </w:rPr>
        <w:t>death</w:t>
      </w:r>
      <w:r w:rsidRPr="007505E2">
        <w:rPr>
          <w:rStyle w:val="StyleUnderline"/>
          <w:highlight w:val="yellow"/>
        </w:rPr>
        <w:t xml:space="preserve"> if you don’t </w:t>
      </w:r>
      <w:r w:rsidRPr="001B230F">
        <w:rPr>
          <w:rStyle w:val="StyleUnderline"/>
        </w:rPr>
        <w:t xml:space="preserve">really </w:t>
      </w:r>
      <w:r w:rsidRPr="007505E2">
        <w:rPr>
          <w:rStyle w:val="Emphasis"/>
          <w:highlight w:val="yellow"/>
        </w:rPr>
        <w:t>experience the above</w:t>
      </w:r>
      <w:r w:rsidRPr="0045728D">
        <w:rPr>
          <w:rStyle w:val="StyleUnderline"/>
        </w:rPr>
        <w:t xml:space="preserve">. And </w:t>
      </w:r>
      <w:r w:rsidRPr="007505E2">
        <w:rPr>
          <w:rStyle w:val="StyleUnderline"/>
          <w:highlight w:val="yellow"/>
        </w:rPr>
        <w:t xml:space="preserve">when you reach that </w:t>
      </w:r>
      <w:r w:rsidRPr="001B230F">
        <w:rPr>
          <w:rStyle w:val="StyleUnderline"/>
        </w:rPr>
        <w:t xml:space="preserve">moment, </w:t>
      </w:r>
      <w:r w:rsidRPr="007505E2">
        <w:rPr>
          <w:rStyle w:val="StyleUnderline"/>
          <w:highlight w:val="yellow"/>
        </w:rPr>
        <w:t xml:space="preserve">you will know there was </w:t>
      </w:r>
      <w:r w:rsidRPr="007505E2">
        <w:rPr>
          <w:rStyle w:val="Emphasis"/>
          <w:highlight w:val="yellow"/>
        </w:rPr>
        <w:t>never anything</w:t>
      </w:r>
      <w:r w:rsidRPr="007505E2">
        <w:rPr>
          <w:rStyle w:val="StyleUnderline"/>
          <w:highlight w:val="yellow"/>
        </w:rPr>
        <w:t xml:space="preserve"> to be </w:t>
      </w:r>
      <w:r w:rsidRPr="007505E2">
        <w:rPr>
          <w:rStyle w:val="Emphasis"/>
          <w:highlight w:val="yellow"/>
        </w:rPr>
        <w:t xml:space="preserve">afraid of </w:t>
      </w:r>
      <w:r w:rsidRPr="001B230F">
        <w:rPr>
          <w:rStyle w:val="Emphasis"/>
        </w:rPr>
        <w:t>at all.</w:t>
      </w:r>
      <w:r w:rsidRPr="001B230F">
        <w:rPr>
          <w:rStyle w:val="StyleUnderline"/>
        </w:rPr>
        <w:t xml:space="preserve"> </w:t>
      </w:r>
      <w:r w:rsidRPr="007505E2">
        <w:rPr>
          <w:rStyle w:val="StyleUnderline"/>
          <w:highlight w:val="yellow"/>
        </w:rPr>
        <w:t xml:space="preserve">You have died a </w:t>
      </w:r>
      <w:r w:rsidRPr="007505E2">
        <w:rPr>
          <w:rStyle w:val="Emphasis"/>
          <w:highlight w:val="yellow"/>
        </w:rPr>
        <w:t>million times before</w:t>
      </w:r>
      <w:r w:rsidRPr="007505E2">
        <w:rPr>
          <w:rStyle w:val="StyleUnderline"/>
          <w:highlight w:val="yellow"/>
        </w:rPr>
        <w:t>.</w:t>
      </w:r>
      <w:r w:rsidRPr="00A25766">
        <w:rPr>
          <w:sz w:val="16"/>
        </w:rPr>
        <w:t xml:space="preserve"> The only difference this time is that now you are the seed breaking the soil.</w:t>
      </w:r>
    </w:p>
    <w:p w:rsidR="00507B65" w:rsidRPr="00E254BC" w:rsidRDefault="00507B65" w:rsidP="00507B65">
      <w:pPr>
        <w:pStyle w:val="Heading4"/>
      </w:pPr>
      <w:r w:rsidRPr="00E254BC">
        <w:t>Rational revolutions play into the hands of the system they criticize – the plane of the real already has been lost – only a radical gift of death can exhaust the system to the point of suicide</w:t>
      </w:r>
    </w:p>
    <w:p w:rsidR="00507B65" w:rsidRPr="00E254BC" w:rsidRDefault="00507B65" w:rsidP="00507B65">
      <w:pPr>
        <w:rPr>
          <w:rStyle w:val="Style13ptBold"/>
          <w:b w:val="0"/>
        </w:rPr>
      </w:pPr>
      <w:r w:rsidRPr="00E254BC">
        <w:rPr>
          <w:rStyle w:val="Style13ptBold"/>
        </w:rPr>
        <w:t xml:space="preserve">Baudrillard 76 </w:t>
      </w:r>
      <w:r w:rsidRPr="00E254BC">
        <w:rPr>
          <w:rStyle w:val="Style13ptBold"/>
          <w:sz w:val="16"/>
          <w:szCs w:val="16"/>
        </w:rPr>
        <w:t xml:space="preserve">(Jean, alternate universe Brett Bricker, </w:t>
      </w:r>
      <w:r w:rsidRPr="00E254BC">
        <w:rPr>
          <w:rStyle w:val="Style13ptBold"/>
          <w:i/>
          <w:sz w:val="16"/>
          <w:szCs w:val="16"/>
        </w:rPr>
        <w:t>Symbolic Exchange and Death</w:t>
      </w:r>
      <w:r w:rsidRPr="00E254BC">
        <w:rPr>
          <w:rStyle w:val="Style13ptBold"/>
          <w:sz w:val="16"/>
          <w:szCs w:val="16"/>
        </w:rPr>
        <w:t>, pp. 36-38) DB</w:t>
      </w:r>
    </w:p>
    <w:p w:rsidR="00507B65" w:rsidRPr="00E254BC" w:rsidRDefault="00507B65" w:rsidP="00507B65">
      <w:pPr>
        <w:rPr>
          <w:sz w:val="16"/>
        </w:rPr>
      </w:pPr>
      <w:r w:rsidRPr="00E254BC">
        <w:rPr>
          <w:rStyle w:val="Emphasis"/>
          <w:highlight w:val="cyan"/>
        </w:rPr>
        <w:t>We will not destroy the system by a direct</w:t>
      </w:r>
      <w:r w:rsidRPr="00E254BC">
        <w:rPr>
          <w:rStyle w:val="Emphasis"/>
        </w:rPr>
        <w:t xml:space="preserve">, dialectical </w:t>
      </w:r>
      <w:r w:rsidRPr="00E254BC">
        <w:rPr>
          <w:rStyle w:val="Emphasis"/>
          <w:highlight w:val="cyan"/>
        </w:rPr>
        <w:t>revolution</w:t>
      </w:r>
      <w:r w:rsidRPr="00E254BC">
        <w:rPr>
          <w:rStyle w:val="Emphasis"/>
        </w:rPr>
        <w:t xml:space="preserve"> of the economic or political infrastructure</w:t>
      </w:r>
      <w:r w:rsidRPr="00E254BC">
        <w:rPr>
          <w:sz w:val="16"/>
        </w:rPr>
        <w:t xml:space="preserve">. </w:t>
      </w:r>
      <w:r w:rsidRPr="00E254BC">
        <w:rPr>
          <w:rStyle w:val="StyleUnderline"/>
          <w:highlight w:val="cyan"/>
        </w:rPr>
        <w:t>Everything produced by contradiction</w:t>
      </w:r>
      <w:r w:rsidRPr="00E254BC">
        <w:rPr>
          <w:rStyle w:val="StyleUnderline"/>
        </w:rPr>
        <w:t xml:space="preserve">, by the relation of forces, </w:t>
      </w:r>
      <w:r w:rsidRPr="00E254BC">
        <w:rPr>
          <w:rStyle w:val="StyleUnderline"/>
          <w:highlight w:val="cyan"/>
        </w:rPr>
        <w:t>or by energy</w:t>
      </w:r>
      <w:r w:rsidRPr="00E254BC">
        <w:rPr>
          <w:rStyle w:val="StyleUnderline"/>
        </w:rPr>
        <w:t xml:space="preserve"> in general, </w:t>
      </w:r>
      <w:r w:rsidRPr="00E254BC">
        <w:rPr>
          <w:rStyle w:val="StyleUnderline"/>
          <w:highlight w:val="cyan"/>
        </w:rPr>
        <w:t>will only feed back into the mechanism and give it impetus</w:t>
      </w:r>
      <w:r w:rsidRPr="00E254BC">
        <w:rPr>
          <w:rStyle w:val="StyleUnderline"/>
        </w:rPr>
        <w:t>, following a circular distortion similar to a Moebius strip</w:t>
      </w:r>
      <w:r w:rsidRPr="00E254BC">
        <w:rPr>
          <w:sz w:val="16"/>
        </w:rPr>
        <w:t xml:space="preserve">. </w:t>
      </w:r>
      <w:r w:rsidRPr="00E254BC">
        <w:rPr>
          <w:rStyle w:val="Emphasis"/>
          <w:highlight w:val="cyan"/>
        </w:rPr>
        <w:t>We will never defeat it by following its own logic</w:t>
      </w:r>
      <w:r w:rsidRPr="00E254BC">
        <w:rPr>
          <w:rStyle w:val="Emphasis"/>
        </w:rPr>
        <w:t xml:space="preserve"> of energy, calculation, reason and revolution, history and power, or some finality or counter-finality</w:t>
      </w:r>
      <w:r w:rsidRPr="00E254BC">
        <w:rPr>
          <w:sz w:val="16"/>
        </w:rPr>
        <w:t xml:space="preserve">. </w:t>
      </w:r>
      <w:r w:rsidRPr="00E254BC">
        <w:rPr>
          <w:rStyle w:val="StyleUnderline"/>
        </w:rPr>
        <w:t xml:space="preserve">The worst violence at this level has no purchase, and will only backfire against itself. </w:t>
      </w:r>
      <w:r w:rsidRPr="00E254BC">
        <w:rPr>
          <w:rStyle w:val="StyleUnderline"/>
          <w:highlight w:val="cyan"/>
        </w:rPr>
        <w:t>We will never defeat the system on the plane of the real</w:t>
      </w:r>
      <w:r w:rsidRPr="00E254BC">
        <w:rPr>
          <w:rStyle w:val="StyleUnderline"/>
        </w:rPr>
        <w:t>: the worst error of all our revolutionary strategies is to believe that we will put an end to the system on the plane of the real: this is their imaginary, imposed on them by the system itself,</w:t>
      </w:r>
      <w:r w:rsidRPr="00E254BC">
        <w:rPr>
          <w:sz w:val="16"/>
        </w:rPr>
        <w:t xml:space="preserve"> </w:t>
      </w:r>
      <w:r w:rsidRPr="00E254BC">
        <w:rPr>
          <w:rStyle w:val="StyleUnderline"/>
        </w:rPr>
        <w:t>living or surviving only by always leading those who attack the system to fight amongst each other on the terrain of reality, which is always the reality of the system</w:t>
      </w:r>
      <w:r w:rsidRPr="00E254BC">
        <w:rPr>
          <w:sz w:val="16"/>
        </w:rPr>
        <w:t xml:space="preserve">. This is where they throw all their energies, their imaginary violence, where an implacable logic constantly turns back into the system. </w:t>
      </w:r>
      <w:r w:rsidRPr="00E254BC">
        <w:rPr>
          <w:rStyle w:val="StyleUnderline"/>
          <w:highlight w:val="cyan"/>
        </w:rPr>
        <w:t>We have only to do it violence or counter-violence since it thrives on symbolic violence</w:t>
      </w:r>
      <w:r w:rsidRPr="00E254BC">
        <w:rPr>
          <w:rStyle w:val="StyleUnderline"/>
        </w:rPr>
        <w:t xml:space="preserve"> not in the degraded sense in which this formula has found fortune, as a violence 'of signs', from which the system draws strength, or with which it 'masks' its material violence: symbolic violence is deduced from a logic of the symbolic</w:t>
      </w:r>
      <w:r w:rsidRPr="00E254BC">
        <w:rPr>
          <w:sz w:val="16"/>
        </w:rPr>
        <w:t xml:space="preserve"> (which has nothing to do with the sign or with energy): </w:t>
      </w:r>
      <w:r w:rsidRPr="00E254BC">
        <w:rPr>
          <w:rStyle w:val="Emphasis"/>
          <w:highlight w:val="cyan"/>
        </w:rPr>
        <w:t>reversal</w:t>
      </w:r>
      <w:r w:rsidRPr="00E254BC">
        <w:rPr>
          <w:rStyle w:val="Emphasis"/>
        </w:rPr>
        <w:t xml:space="preserve">, the incessant reversibility </w:t>
      </w:r>
      <w:r w:rsidRPr="00E254BC">
        <w:rPr>
          <w:rStyle w:val="Emphasis"/>
          <w:highlight w:val="cyan"/>
        </w:rPr>
        <w:t>of the counter-gift and</w:t>
      </w:r>
      <w:r w:rsidRPr="00E254BC">
        <w:rPr>
          <w:rStyle w:val="Emphasis"/>
        </w:rPr>
        <w:t xml:space="preserve">, conversely, </w:t>
      </w:r>
      <w:r w:rsidRPr="00E254BC">
        <w:rPr>
          <w:rStyle w:val="Emphasis"/>
          <w:highlight w:val="cyan"/>
        </w:rPr>
        <w:t>the seizing of power by the unilateral exercise of the gift</w:t>
      </w:r>
      <w:r w:rsidRPr="00E254BC">
        <w:rPr>
          <w:rStyle w:val="Emphasis"/>
        </w:rPr>
        <w:t>.</w:t>
      </w:r>
      <w:r w:rsidRPr="00E254BC">
        <w:rPr>
          <w:sz w:val="16"/>
        </w:rPr>
        <w:t xml:space="preserve"> 25</w:t>
      </w:r>
      <w:r w:rsidRPr="00E254BC">
        <w:rPr>
          <w:sz w:val="12"/>
        </w:rPr>
        <w:t>¶</w:t>
      </w:r>
      <w:r w:rsidRPr="00E254BC">
        <w:rPr>
          <w:sz w:val="16"/>
        </w:rPr>
        <w:t xml:space="preserve"> We must therefore displace everything into the sphere of the symbolic, where challenge, reversal and overbidding are the law, so that </w:t>
      </w:r>
      <w:r w:rsidRPr="00E254BC">
        <w:rPr>
          <w:rStyle w:val="Emphasis"/>
          <w:highlight w:val="cyan"/>
        </w:rPr>
        <w:t>we can respond to death only by an equal or superior death</w:t>
      </w:r>
      <w:r w:rsidRPr="00E254BC">
        <w:rPr>
          <w:sz w:val="16"/>
        </w:rPr>
        <w:t xml:space="preserve">. There is no question here of real violence or force, the only question concerns the challenge and the logic of the symbolic. </w:t>
      </w:r>
      <w:r w:rsidRPr="00E254BC">
        <w:rPr>
          <w:rStyle w:val="StyleUnderline"/>
        </w:rPr>
        <w:t>If domination comes from the system's retention of the exclusivity of the gift without counter-gift the gift of work which can only be responded to by destruction or sacrifice</w:t>
      </w:r>
      <w:r w:rsidRPr="00E254BC">
        <w:rPr>
          <w:sz w:val="16"/>
        </w:rPr>
        <w:t xml:space="preserve">, if not in consumption, which is only a spiral of the system of surplus-gratification without result, therefore a spiral of surplus-domination; </w:t>
      </w:r>
      <w:r w:rsidRPr="00E254BC">
        <w:rPr>
          <w:rStyle w:val="StyleUnderline"/>
        </w:rPr>
        <w:t>a gift of media and messages to which, due to the monopoly of the code, nothing is allowed to retort</w:t>
      </w:r>
      <w:r w:rsidRPr="00E254BC">
        <w:rPr>
          <w:sz w:val="16"/>
        </w:rPr>
        <w:t xml:space="preserve">; </w:t>
      </w:r>
      <w:r w:rsidRPr="00E254BC">
        <w:rPr>
          <w:rStyle w:val="Emphasis"/>
        </w:rPr>
        <w:t>the gift</w:t>
      </w:r>
      <w:r w:rsidRPr="00E254BC">
        <w:rPr>
          <w:rStyle w:val="StyleUnderline"/>
        </w:rPr>
        <w:t xml:space="preserve">, everywhere and at every instant, of the social, of the protection agency, </w:t>
      </w:r>
      <w:r w:rsidRPr="00E254BC">
        <w:rPr>
          <w:rStyle w:val="Emphasis"/>
        </w:rPr>
        <w:t>security</w:t>
      </w:r>
      <w:r w:rsidRPr="00E254BC">
        <w:rPr>
          <w:rStyle w:val="StyleUnderline"/>
        </w:rPr>
        <w:t>, gratification and the solicitation of the social from which nothing is any longer permitted to escape then the only solution is to turn the principle of its power back against the system itself</w:t>
      </w:r>
      <w:r w:rsidRPr="00E254BC">
        <w:rPr>
          <w:sz w:val="16"/>
        </w:rPr>
        <w:t xml:space="preserve">: the impossibility of responding or retorting. </w:t>
      </w:r>
      <w:r w:rsidRPr="00E254BC">
        <w:rPr>
          <w:rStyle w:val="Emphasis"/>
          <w:highlight w:val="cyan"/>
        </w:rPr>
        <w:t>To defy the system with a gift to which it cannot respond save by its own collapse and death</w:t>
      </w:r>
      <w:r w:rsidRPr="00E254BC">
        <w:rPr>
          <w:sz w:val="16"/>
        </w:rPr>
        <w:t xml:space="preserve">. Nothing, not even the system, can avoid the symbolic obligation, and </w:t>
      </w:r>
      <w:r w:rsidRPr="00E254BC">
        <w:rPr>
          <w:rStyle w:val="StyleUnderline"/>
        </w:rPr>
        <w:t>it is in this trap that the only chance of a catastrophe for capital remains</w:t>
      </w:r>
      <w:r w:rsidRPr="00E254BC">
        <w:rPr>
          <w:sz w:val="16"/>
        </w:rPr>
        <w:t xml:space="preserve">. The system turns on itself, as a scorpion does when encircled by the challenge of death. For </w:t>
      </w:r>
      <w:r w:rsidRPr="00E254BC">
        <w:rPr>
          <w:rStyle w:val="StyleUnderline"/>
          <w:highlight w:val="cyan"/>
        </w:rPr>
        <w:t>it is summoned to answer</w:t>
      </w:r>
      <w:r w:rsidRPr="00E254BC">
        <w:rPr>
          <w:rStyle w:val="StyleUnderline"/>
        </w:rPr>
        <w:t xml:space="preserve">, if it is not to lose face, to </w:t>
      </w:r>
      <w:r w:rsidRPr="00E254BC">
        <w:rPr>
          <w:rStyle w:val="StyleUnderline"/>
          <w:highlight w:val="cyan"/>
        </w:rPr>
        <w:t>what can only be death</w:t>
      </w:r>
      <w:r w:rsidRPr="00E254BC">
        <w:rPr>
          <w:sz w:val="16"/>
        </w:rPr>
        <w:t xml:space="preserve">. </w:t>
      </w:r>
      <w:r w:rsidRPr="00E254BC">
        <w:rPr>
          <w:rStyle w:val="StyleUnderline"/>
          <w:highlight w:val="cyan"/>
        </w:rPr>
        <w:t>The system must itself commit suicide in response to the multiplied challenge of death and suicide</w:t>
      </w:r>
      <w:r w:rsidRPr="00E254BC">
        <w:rPr>
          <w:sz w:val="16"/>
        </w:rPr>
        <w:t>.</w:t>
      </w:r>
      <w:r w:rsidRPr="00E254BC">
        <w:rPr>
          <w:sz w:val="12"/>
        </w:rPr>
        <w:t>¶</w:t>
      </w:r>
      <w:r w:rsidRPr="00E254BC">
        <w:rPr>
          <w:sz w:val="16"/>
        </w:rPr>
        <w:t xml:space="preserve"> </w:t>
      </w:r>
      <w:r w:rsidRPr="00E254BC">
        <w:rPr>
          <w:rStyle w:val="StyleUnderline"/>
        </w:rPr>
        <w:t>So hostages are taken</w:t>
      </w:r>
      <w:r w:rsidRPr="00E254BC">
        <w:rPr>
          <w:sz w:val="16"/>
        </w:rPr>
        <w:t xml:space="preserve">. On the symbolic or sacrificial plane, from which every moral consideration of the innocence of the victims is ruled out, </w:t>
      </w:r>
      <w:r w:rsidRPr="00E254BC">
        <w:rPr>
          <w:rStyle w:val="StyleUnderline"/>
        </w:rPr>
        <w:t>the hostage is the substitute, the alter-ego of the 'terrorist' the hostage's death for the terrorist's</w:t>
      </w:r>
      <w:r w:rsidRPr="00E254BC">
        <w:rPr>
          <w:sz w:val="16"/>
        </w:rPr>
        <w:t xml:space="preserve">. Hostage and terrorist may thereafter become confused in the same sacrificial act. </w:t>
      </w:r>
      <w:r w:rsidRPr="00E254BC">
        <w:rPr>
          <w:rStyle w:val="StyleUnderline"/>
        </w:rPr>
        <w:t>The stakes are death without any possibility of negotiation, and therefore return to an inevitable overbidding</w:t>
      </w:r>
      <w:r w:rsidRPr="00E254BC">
        <w:rPr>
          <w:sz w:val="16"/>
        </w:rPr>
        <w:t xml:space="preserve">. Of course, they attempt to deploy the whole system of negotiation, and the terrorists themselves often enter into this exchange scenario in terms of this calculated equivalence (the hostages' lives against some ransom or liberation, or indeed for the prestige of the operation alone). From this perspective, taking hostages is not original at all, it simply creates an unforeseen and selective relation of forces which can be resolved either by traditional violence or by negotiation. It is a tactical action. There is something else at stake, however, as we dearly saw at The Hague over the course of ten days of incredible negotiations: </w:t>
      </w:r>
      <w:r w:rsidRPr="00E254BC">
        <w:rPr>
          <w:rStyle w:val="StyleUnderline"/>
        </w:rPr>
        <w:t>no-one knew what could be negotiated, nor could they agree on terms, nor on the possible equivalences of the exchange</w:t>
      </w:r>
      <w:r w:rsidRPr="00E254BC">
        <w:rPr>
          <w:sz w:val="16"/>
        </w:rPr>
        <w:t xml:space="preserve">. Or again, </w:t>
      </w:r>
      <w:r w:rsidRPr="00E254BC">
        <w:rPr>
          <w:rStyle w:val="StyleUnderline"/>
        </w:rPr>
        <w:t xml:space="preserve">even if they were formulated, </w:t>
      </w:r>
      <w:r w:rsidRPr="00E254BC">
        <w:rPr>
          <w:rStyle w:val="StyleUnderline"/>
          <w:highlight w:val="cyan"/>
        </w:rPr>
        <w:t>the 'terrorists' demands' amounted to a radical denial of negotiation</w:t>
      </w:r>
      <w:r w:rsidRPr="00E254BC">
        <w:rPr>
          <w:sz w:val="16"/>
        </w:rPr>
        <w:t xml:space="preserve">. It is precisely here that everything is played out, for with the impossibility of all negotiation we pass into the symbolic order, which is ignorant of this type of calculation and exchange (the system itself lives solely by negotiation, even if this takes place in the equilibrium of violence). </w:t>
      </w:r>
      <w:r w:rsidRPr="00E254BC">
        <w:rPr>
          <w:rStyle w:val="StyleUnderline"/>
        </w:rPr>
        <w:t xml:space="preserve">The system can only respond to this irruption of the symbolic (the most serious thing to befall it, basically the only 'revolution') by </w:t>
      </w:r>
      <w:r w:rsidRPr="00E254BC">
        <w:rPr>
          <w:rStyle w:val="StyleUnderline"/>
          <w:highlight w:val="cyan"/>
        </w:rPr>
        <w:t>the</w:t>
      </w:r>
      <w:r w:rsidRPr="00E254BC">
        <w:rPr>
          <w:rStyle w:val="StyleUnderline"/>
        </w:rPr>
        <w:t xml:space="preserve"> real, </w:t>
      </w:r>
      <w:r w:rsidRPr="00E254BC">
        <w:rPr>
          <w:rStyle w:val="StyleUnderline"/>
          <w:highlight w:val="cyan"/>
        </w:rPr>
        <w:t>physical death of the terrorists</w:t>
      </w:r>
      <w:r w:rsidRPr="00E254BC">
        <w:rPr>
          <w:sz w:val="16"/>
        </w:rPr>
        <w:t xml:space="preserve">. </w:t>
      </w:r>
      <w:r w:rsidRPr="00E254BC">
        <w:rPr>
          <w:rStyle w:val="Emphasis"/>
        </w:rPr>
        <w:t>This</w:t>
      </w:r>
      <w:r w:rsidRPr="00E254BC">
        <w:rPr>
          <w:sz w:val="16"/>
        </w:rPr>
        <w:t xml:space="preserve">, however, </w:t>
      </w:r>
      <w:r w:rsidRPr="00E254BC">
        <w:rPr>
          <w:rStyle w:val="Emphasis"/>
          <w:highlight w:val="cyan"/>
        </w:rPr>
        <w:t>is its defeat</w:t>
      </w:r>
      <w:r w:rsidRPr="00E254BC">
        <w:rPr>
          <w:rStyle w:val="Emphasis"/>
        </w:rPr>
        <w:t xml:space="preserve">, </w:t>
      </w:r>
      <w:r w:rsidRPr="00E254BC">
        <w:rPr>
          <w:rStyle w:val="Emphasis"/>
          <w:highlight w:val="cyan"/>
        </w:rPr>
        <w:t>since their death was their stake</w:t>
      </w:r>
      <w:r w:rsidRPr="00E254BC">
        <w:rPr>
          <w:rStyle w:val="Emphasis"/>
        </w:rPr>
        <w:t xml:space="preserve">, so that </w:t>
      </w:r>
      <w:r w:rsidRPr="00E254BC">
        <w:rPr>
          <w:rStyle w:val="Emphasis"/>
          <w:highlight w:val="cyan"/>
        </w:rPr>
        <w:t>by bringing about their deaths the system has merely impaled itself on its own violence without really responding to the challenge that was thrown to it</w:t>
      </w:r>
      <w:r w:rsidRPr="00E254BC">
        <w:rPr>
          <w:sz w:val="16"/>
        </w:rPr>
        <w:t xml:space="preserve">. Because the system can easily compute every death, even war atrocities, but cannot compute the death-challenge or symbolic death, since this death has no calculable equivalent, it opens up an inexpiable overbidding by other means than a death in exchange. </w:t>
      </w:r>
      <w:r w:rsidRPr="00E254BC">
        <w:rPr>
          <w:rStyle w:val="StyleUnderline"/>
          <w:highlight w:val="cyan"/>
        </w:rPr>
        <w:t>Nothing corresponds to death except death</w:t>
      </w:r>
      <w:r w:rsidRPr="00E254BC">
        <w:rPr>
          <w:sz w:val="16"/>
        </w:rPr>
        <w:t xml:space="preserve">. Which is precisely what happens in this case: </w:t>
      </w:r>
      <w:r w:rsidRPr="00E254BC">
        <w:rPr>
          <w:rStyle w:val="StyleUnderline"/>
        </w:rPr>
        <w:t>the system itself is driven to suicide in return, which suicide is manifest in its disarray and defeat</w:t>
      </w:r>
      <w:r w:rsidRPr="00E254BC">
        <w:rPr>
          <w:sz w:val="16"/>
        </w:rPr>
        <w:t xml:space="preserve">. However infinitesimal in terms of relations of forces it might be, the colossal apparatus of power is eliminated in this situation where (the very excess of its) derision is turned back against itself. The police and the army, all the institutions and mobilised violence of power whether individually or massed together, can do nothing against this lowly but symbolic death. For </w:t>
      </w:r>
      <w:r w:rsidRPr="00E254BC">
        <w:rPr>
          <w:rStyle w:val="StyleUnderline"/>
        </w:rPr>
        <w:t>this death draws it onto a plane where there is no longer any response possible for it</w:t>
      </w:r>
      <w:r w:rsidRPr="00E254BC">
        <w:rPr>
          <w:sz w:val="16"/>
        </w:rPr>
        <w:t xml:space="preserve"> (hence the sudden structural liquefaction of power in '68, not because it was less strong, but because of the simple symbolic displacement operated by the students' practices). </w:t>
      </w:r>
      <w:r w:rsidRPr="00E254BC">
        <w:rPr>
          <w:rStyle w:val="StyleUnderline"/>
        </w:rPr>
        <w:t>The system can only die in exchange, defeat itself to lift the challenge. Its death at this instant is a symbolic response, but a death which wears it out</w:t>
      </w:r>
      <w:r w:rsidRPr="00E254BC">
        <w:rPr>
          <w:sz w:val="16"/>
        </w:rPr>
        <w:t>.</w:t>
      </w:r>
      <w:r w:rsidRPr="00E254BC">
        <w:rPr>
          <w:sz w:val="12"/>
        </w:rPr>
        <w:t>¶</w:t>
      </w:r>
      <w:r w:rsidRPr="00E254BC">
        <w:rPr>
          <w:sz w:val="16"/>
        </w:rPr>
        <w:t xml:space="preserve"> </w:t>
      </w:r>
      <w:r w:rsidRPr="00E254BC">
        <w:rPr>
          <w:rStyle w:val="StyleUnderline"/>
        </w:rPr>
        <w:t>The challenge has the efficiency of a murderer</w:t>
      </w:r>
      <w:r w:rsidRPr="00E254BC">
        <w:rPr>
          <w:sz w:val="16"/>
        </w:rPr>
        <w:t xml:space="preserve">. Every society apart from ours knows that, or used to know it. Ours is in the process of rediscovering it. </w:t>
      </w:r>
      <w:r w:rsidRPr="00E254BC">
        <w:rPr>
          <w:rStyle w:val="StyleUnderline"/>
        </w:rPr>
        <w:t>The routes of symbolic effectiveness are those of an alternative politics</w:t>
      </w:r>
      <w:r w:rsidRPr="00E254BC">
        <w:rPr>
          <w:sz w:val="16"/>
        </w:rPr>
        <w:t>.</w:t>
      </w:r>
      <w:r w:rsidRPr="00E254BC">
        <w:rPr>
          <w:rStyle w:val="StyleUnderline"/>
          <w:sz w:val="12"/>
        </w:rPr>
        <w:t xml:space="preserve">¶ </w:t>
      </w:r>
      <w:r w:rsidRPr="00E254BC">
        <w:rPr>
          <w:sz w:val="16"/>
        </w:rPr>
        <w:t>Thus the dying ascetic challenges God ever to give him the equivalent of this death. God does all he can to give him this equivalent 'a hundred times over', in the form of prestige, of spiritual power, indeed of global hegemony. But the ascetic's secret dream is to attain such an extent of mortification that even God would be unable either to take up the challenge, or to absorb the debt. He will then have triumphed over God, and become God himself. That is why the ascetic is always close to heresy and sacrilege, and as such condemned by the Church, whose function it is merely to preserve God from this symbolic face-to-face, to protect Him from this mortal challenge where He is summoned to die, to sacrifice Himself in order to take up the challenge of the mortified ascetic. The Church will have had this role for all time, avoiding this type of catastrophic confrontation (catastrophic primarily for the Church) and substituting a rule-bound exchange of penitences and gratifications, the impressario of a system of equivalences between God and men.</w:t>
      </w:r>
      <w:r w:rsidRPr="00E254BC">
        <w:rPr>
          <w:sz w:val="12"/>
        </w:rPr>
        <w:t>¶</w:t>
      </w:r>
      <w:r w:rsidRPr="00E254BC">
        <w:rPr>
          <w:sz w:val="16"/>
        </w:rPr>
        <w:t xml:space="preserve"> The same situation exists in our relation to the system of power. </w:t>
      </w:r>
      <w:r w:rsidRPr="00E254BC">
        <w:rPr>
          <w:rStyle w:val="Emphasis"/>
          <w:highlight w:val="cyan"/>
        </w:rPr>
        <w:t>All these institutions</w:t>
      </w:r>
      <w:r w:rsidRPr="00E254BC">
        <w:rPr>
          <w:rStyle w:val="Emphasis"/>
        </w:rPr>
        <w:t xml:space="preserve">, all these social, economic, political and psychological mediations, </w:t>
      </w:r>
      <w:r w:rsidRPr="00E254BC">
        <w:rPr>
          <w:rStyle w:val="Emphasis"/>
          <w:highlight w:val="cyan"/>
        </w:rPr>
        <w:t>are there so that no-one ever has the opportunity to issue this symbolic challenge, this challenge to the death</w:t>
      </w:r>
      <w:r w:rsidRPr="00E254BC">
        <w:rPr>
          <w:rStyle w:val="StyleUnderline"/>
        </w:rPr>
        <w:t>, the irreversible gift which, like the absolute mortification of the ascetic, brings about a victory over all power, however powerful its authority may be</w:t>
      </w:r>
      <w:r w:rsidRPr="00E254BC">
        <w:rPr>
          <w:sz w:val="16"/>
        </w:rPr>
        <w:t>. It is no longer necessary that the possibility of this direct symbolic confrontation ever takes place. And this is the source of our profound boredom.</w:t>
      </w:r>
      <w:r w:rsidRPr="00E254BC">
        <w:rPr>
          <w:sz w:val="12"/>
        </w:rPr>
        <w:t>¶</w:t>
      </w:r>
      <w:r w:rsidRPr="00E254BC">
        <w:rPr>
          <w:sz w:val="16"/>
        </w:rPr>
        <w:t xml:space="preserve"> </w:t>
      </w:r>
      <w:r w:rsidRPr="00E254BC">
        <w:rPr>
          <w:rStyle w:val="Emphasis"/>
        </w:rPr>
        <w:t xml:space="preserve">This is why </w:t>
      </w:r>
      <w:r w:rsidRPr="00E254BC">
        <w:rPr>
          <w:rStyle w:val="Emphasis"/>
          <w:highlight w:val="cyan"/>
        </w:rPr>
        <w:t>taking hostages and</w:t>
      </w:r>
      <w:r w:rsidRPr="00E254BC">
        <w:rPr>
          <w:rStyle w:val="Emphasis"/>
        </w:rPr>
        <w:t xml:space="preserve"> other </w:t>
      </w:r>
      <w:r w:rsidRPr="00E254BC">
        <w:rPr>
          <w:rStyle w:val="Emphasis"/>
          <w:highlight w:val="cyan"/>
        </w:rPr>
        <w:t>similar acts rekindle</w:t>
      </w:r>
      <w:r w:rsidRPr="00E254BC">
        <w:rPr>
          <w:rStyle w:val="Emphasis"/>
        </w:rPr>
        <w:t xml:space="preserve"> some </w:t>
      </w:r>
      <w:r w:rsidRPr="00E254BC">
        <w:rPr>
          <w:rStyle w:val="Emphasis"/>
          <w:highlight w:val="cyan"/>
        </w:rPr>
        <w:t>fascination</w:t>
      </w:r>
      <w:r w:rsidRPr="00E254BC">
        <w:rPr>
          <w:rStyle w:val="Emphasis"/>
        </w:rPr>
        <w:t xml:space="preserve">: </w:t>
      </w:r>
      <w:r w:rsidRPr="00E254BC">
        <w:rPr>
          <w:rStyle w:val="Emphasis"/>
          <w:highlight w:val="cyan"/>
        </w:rPr>
        <w:t>they are</w:t>
      </w:r>
      <w:r w:rsidRPr="00E254BC">
        <w:rPr>
          <w:rStyle w:val="Emphasis"/>
        </w:rPr>
        <w:t xml:space="preserve"> at once </w:t>
      </w:r>
      <w:r w:rsidRPr="00E254BC">
        <w:rPr>
          <w:rStyle w:val="Emphasis"/>
          <w:highlight w:val="cyan"/>
        </w:rPr>
        <w:t>an exorbitant</w:t>
      </w:r>
      <w:r w:rsidRPr="00E254BC">
        <w:rPr>
          <w:rStyle w:val="Emphasis"/>
        </w:rPr>
        <w:t xml:space="preserve"> </w:t>
      </w:r>
      <w:r w:rsidRPr="00E254BC">
        <w:rPr>
          <w:rStyle w:val="Emphasis"/>
          <w:highlight w:val="cyan"/>
        </w:rPr>
        <w:t>mirror for the system of its own repressive violence</w:t>
      </w:r>
      <w:r w:rsidRPr="00E254BC">
        <w:rPr>
          <w:rStyle w:val="Emphasis"/>
        </w:rPr>
        <w:t xml:space="preserve">, and the model of a symbolic violence which is always forbidden it, </w:t>
      </w:r>
      <w:r w:rsidRPr="00E254BC">
        <w:rPr>
          <w:rStyle w:val="Emphasis"/>
          <w:highlight w:val="cyan"/>
        </w:rPr>
        <w:t>the only violence it cannot exert: its own death</w:t>
      </w:r>
      <w:r w:rsidRPr="00E254BC">
        <w:rPr>
          <w:sz w:val="16"/>
        </w:rPr>
        <w:t>.</w:t>
      </w:r>
    </w:p>
    <w:p w:rsidR="00507B65" w:rsidRPr="00E254BC" w:rsidRDefault="00507B65" w:rsidP="00507B65">
      <w:pPr>
        <w:pStyle w:val="Heading4"/>
      </w:pPr>
      <w:r w:rsidRPr="00E254BC">
        <w:t>The separation of life and death is the primary force of social control.</w:t>
      </w:r>
    </w:p>
    <w:p w:rsidR="00507B65" w:rsidRPr="00E254BC" w:rsidRDefault="00507B65" w:rsidP="00507B65">
      <w:pPr>
        <w:rPr>
          <w:rStyle w:val="Style13ptBold"/>
          <w:b w:val="0"/>
        </w:rPr>
      </w:pPr>
      <w:r w:rsidRPr="00E254BC">
        <w:rPr>
          <w:rStyle w:val="Style13ptBold"/>
        </w:rPr>
        <w:t xml:space="preserve">Baudrillard 76 </w:t>
      </w:r>
      <w:r w:rsidRPr="00E254BC">
        <w:rPr>
          <w:rStyle w:val="Style13ptBold"/>
          <w:sz w:val="16"/>
          <w:szCs w:val="16"/>
        </w:rPr>
        <w:t xml:space="preserve">(Jean, the hyperreal slim shady, </w:t>
      </w:r>
      <w:r w:rsidRPr="00E254BC">
        <w:rPr>
          <w:rStyle w:val="Style13ptBold"/>
          <w:i/>
          <w:sz w:val="16"/>
          <w:szCs w:val="16"/>
        </w:rPr>
        <w:t>Symbolic Exchange and Death</w:t>
      </w:r>
      <w:r w:rsidRPr="00E254BC">
        <w:rPr>
          <w:rStyle w:val="Style13ptBold"/>
          <w:sz w:val="16"/>
          <w:szCs w:val="16"/>
        </w:rPr>
        <w:t>, pp. 129-132) //LM</w:t>
      </w:r>
    </w:p>
    <w:p w:rsidR="00507B65" w:rsidRPr="00E254BC" w:rsidRDefault="00507B65" w:rsidP="00507B65"/>
    <w:p w:rsidR="00507B65" w:rsidRPr="00E254BC" w:rsidRDefault="00507B65" w:rsidP="00507B65">
      <w:pPr>
        <w:rPr>
          <w:sz w:val="16"/>
        </w:rPr>
      </w:pPr>
      <w:r w:rsidRPr="00E254BC">
        <w:rPr>
          <w:sz w:val="16"/>
        </w:rPr>
        <w:t xml:space="preserve">Death Power </w:t>
      </w:r>
      <w:r w:rsidRPr="00E254BC">
        <w:rPr>
          <w:rStyle w:val="StyleUnderline"/>
          <w:highlight w:val="cyan"/>
        </w:rPr>
        <w:t xml:space="preserve">The emergence of survival can </w:t>
      </w:r>
      <w:r w:rsidRPr="00E254BC">
        <w:rPr>
          <w:rStyle w:val="StyleUnderline"/>
        </w:rPr>
        <w:t xml:space="preserve">therefore </w:t>
      </w:r>
      <w:r w:rsidRPr="00E254BC">
        <w:rPr>
          <w:rStyle w:val="StyleUnderline"/>
          <w:highlight w:val="cyan"/>
        </w:rPr>
        <w:t>be analysed as the fundamental operation in the birth of power</w:t>
      </w:r>
      <w:r w:rsidRPr="00E254BC">
        <w:rPr>
          <w:sz w:val="16"/>
        </w:rPr>
        <w:t xml:space="preserve">. Not only because </w:t>
      </w:r>
      <w:r w:rsidRPr="00E254BC">
        <w:rPr>
          <w:rStyle w:val="StyleUnderline"/>
          <w:highlight w:val="cyan"/>
        </w:rPr>
        <w:t>this</w:t>
      </w:r>
      <w:r w:rsidRPr="00E254BC">
        <w:rPr>
          <w:rStyle w:val="StyleUnderline"/>
        </w:rPr>
        <w:t xml:space="preserve"> set-up </w:t>
      </w:r>
      <w:r w:rsidRPr="00E254BC">
        <w:rPr>
          <w:rStyle w:val="StyleUnderline"/>
          <w:highlight w:val="cyan"/>
        </w:rPr>
        <w:t xml:space="preserve">will permit the necessity of </w:t>
      </w:r>
      <w:r w:rsidRPr="00E254BC">
        <w:rPr>
          <w:rStyle w:val="StyleUnderline"/>
        </w:rPr>
        <w:t xml:space="preserve">the </w:t>
      </w:r>
      <w:r w:rsidRPr="00E254BC">
        <w:rPr>
          <w:rStyle w:val="StyleUnderline"/>
          <w:highlight w:val="cyan"/>
        </w:rPr>
        <w:t>sacrifice of this life and the threat of recompense in the next</w:t>
      </w:r>
      <w:r w:rsidRPr="00E254BC">
        <w:rPr>
          <w:sz w:val="16"/>
        </w:rPr>
        <w:t xml:space="preserve"> (this is exactly the priest-caste's strategy), </w:t>
      </w:r>
      <w:r w:rsidRPr="00E254BC">
        <w:rPr>
          <w:rStyle w:val="StyleUnderline"/>
        </w:rPr>
        <w:t>but more profoundly by instituting the prohibition of death</w:t>
      </w:r>
      <w:r w:rsidRPr="00E254BC">
        <w:rPr>
          <w:sz w:val="16"/>
        </w:rPr>
        <w:t xml:space="preserve"> and, at the same time, the agency that oversees this prohibition of death: power. </w:t>
      </w:r>
      <w:r w:rsidRPr="00E254BC">
        <w:rPr>
          <w:rStyle w:val="Emphasis"/>
          <w:highlight w:val="cyan"/>
        </w:rPr>
        <w:t>Shattering the union of the living and the dead, and slapping a prohibition on death and the dead</w:t>
      </w:r>
      <w:r w:rsidRPr="00E254BC">
        <w:rPr>
          <w:rStyle w:val="Emphasis"/>
        </w:rPr>
        <w:t xml:space="preserve">: </w:t>
      </w:r>
      <w:r w:rsidRPr="00E254BC">
        <w:rPr>
          <w:rStyle w:val="Emphasis"/>
          <w:highlight w:val="cyan"/>
        </w:rPr>
        <w:t>the primary source of social control. Power is possible only if death is no longer free</w:t>
      </w:r>
      <w:r w:rsidRPr="00E254BC">
        <w:rPr>
          <w:rStyle w:val="StyleUnderline"/>
        </w:rPr>
        <w:t xml:space="preserve">, only if the dead are put under surveillance, in anticipation of the future confinement of </w:t>
      </w:r>
      <w:r w:rsidRPr="00E254BC">
        <w:rPr>
          <w:rStyle w:val="StyleUnderline"/>
          <w:highlight w:val="cyan"/>
        </w:rPr>
        <w:t>life</w:t>
      </w:r>
      <w:r w:rsidRPr="00E254BC">
        <w:rPr>
          <w:rStyle w:val="StyleUnderline"/>
        </w:rPr>
        <w:t xml:space="preserve"> in its entirety</w:t>
      </w:r>
      <w:r w:rsidRPr="00E254BC">
        <w:rPr>
          <w:sz w:val="16"/>
        </w:rPr>
        <w:t xml:space="preserve">. This is the fundamental Law, and power is the guardian at the gates of this Law. It is not the repression of unconscious pulsions, libido, or whatever other energy that is fundamental, and it is not anthropological; </w:t>
      </w:r>
      <w:r w:rsidRPr="00E254BC">
        <w:rPr>
          <w:rStyle w:val="StyleUnderline"/>
        </w:rPr>
        <w:t xml:space="preserve">it </w:t>
      </w:r>
      <w:r w:rsidRPr="00E254BC">
        <w:rPr>
          <w:rStyle w:val="StyleUnderline"/>
          <w:highlight w:val="cyan"/>
        </w:rPr>
        <w:t>is the repression of death</w:t>
      </w:r>
      <w:r w:rsidRPr="00E254BC">
        <w:rPr>
          <w:rStyle w:val="StyleUnderline"/>
        </w:rPr>
        <w:t>, the social repression of death in the sense that this is what facilitates the shift towards the repressive socialisation of life</w:t>
      </w:r>
      <w:r w:rsidRPr="00E254BC">
        <w:rPr>
          <w:sz w:val="16"/>
        </w:rPr>
        <w:t xml:space="preserve">. Historically, we know that </w:t>
      </w:r>
      <w:r w:rsidRPr="00E254BC">
        <w:rPr>
          <w:rStyle w:val="StyleUnderline"/>
        </w:rPr>
        <w:t>sacerdotal power is based on a monopoly over death and exclusive control over relations with the dead</w:t>
      </w:r>
      <w:r w:rsidRPr="00E254BC">
        <w:rPr>
          <w:sz w:val="16"/>
        </w:rPr>
        <w:t xml:space="preserve">. 4 The dead are the first restricted area, the exchange of whom is restored by an obligatory mediation by the priests. </w:t>
      </w:r>
      <w:r w:rsidRPr="00E254BC">
        <w:rPr>
          <w:rStyle w:val="StyleUnderline"/>
          <w:highlight w:val="cyan"/>
        </w:rPr>
        <w:t>Power is established on death's borders</w:t>
      </w:r>
      <w:r w:rsidRPr="00E254BC">
        <w:rPr>
          <w:sz w:val="16"/>
          <w:highlight w:val="cyan"/>
        </w:rPr>
        <w:t xml:space="preserve">. </w:t>
      </w:r>
      <w:r w:rsidRPr="00E254BC">
        <w:rPr>
          <w:rStyle w:val="StyleUnderline"/>
          <w:highlight w:val="cyan"/>
        </w:rPr>
        <w:t>It will subsequently be sustained by further separations</w:t>
      </w:r>
      <w:r w:rsidRPr="00E254BC">
        <w:rPr>
          <w:sz w:val="16"/>
        </w:rPr>
        <w:t xml:space="preserve"> (the soul and the body, the male and the female, good and evil, etc.) that have infinite ramifications, but </w:t>
      </w:r>
      <w:r w:rsidRPr="00E254BC">
        <w:rPr>
          <w:rStyle w:val="StyleUnderline"/>
        </w:rPr>
        <w:t>the principal separation is between life and death</w:t>
      </w:r>
      <w:r w:rsidRPr="00E254BC">
        <w:rPr>
          <w:sz w:val="16"/>
        </w:rPr>
        <w:t xml:space="preserve">.5 When the French say that power 'holds the bar',6 it is no metaphor: it is the bar between life and death, the decree that suspends exchange between life and death, the tollgate and border control between the two banks. This is precisely the way in which power will later be instituted between the subject separated from its body, between the individual separated from its social body, between man separated from his labour: the agency of mediation and representation flourishes in this rupture. We must take note, however, that the archetype of this operation is the separation between a group and its dead, or between each of us today and our own deaths. Every form of power will have something of this smell about it, because it is on the manipulation and administration of death that power, in the final analysis, is based. </w:t>
      </w:r>
      <w:r w:rsidRPr="00E254BC">
        <w:rPr>
          <w:rStyle w:val="Emphasis"/>
          <w:highlight w:val="cyan"/>
        </w:rPr>
        <w:t>All the agencies of repression and control are installed in this divided space</w:t>
      </w:r>
      <w:r w:rsidRPr="00E254BC">
        <w:rPr>
          <w:sz w:val="16"/>
        </w:rPr>
        <w:t xml:space="preserve">, </w:t>
      </w:r>
      <w:r w:rsidRPr="00E254BC">
        <w:rPr>
          <w:rStyle w:val="StyleUnderline"/>
          <w:highlight w:val="cyan"/>
        </w:rPr>
        <w:t>in the suspense between a life and its</w:t>
      </w:r>
      <w:r w:rsidRPr="00E254BC">
        <w:rPr>
          <w:rStyle w:val="StyleUnderline"/>
        </w:rPr>
        <w:t xml:space="preserve"> proper </w:t>
      </w:r>
      <w:r w:rsidRPr="00E254BC">
        <w:rPr>
          <w:rStyle w:val="StyleUnderline"/>
          <w:highlight w:val="cyan"/>
        </w:rPr>
        <w:t>end</w:t>
      </w:r>
      <w:r w:rsidRPr="00E254BC">
        <w:rPr>
          <w:rStyle w:val="StyleUnderline"/>
        </w:rPr>
        <w:t>, that is, in the production of a literally fantastic and artificial temporality</w:t>
      </w:r>
      <w:r w:rsidRPr="00E254BC">
        <w:rPr>
          <w:sz w:val="16"/>
        </w:rPr>
        <w:t xml:space="preserve"> (since at every instant every life has its proper death there already, that is to say, in this same instant lies the finality it attains). </w:t>
      </w:r>
      <w:r w:rsidRPr="00E254BC">
        <w:rPr>
          <w:rStyle w:val="StyleUnderline"/>
          <w:highlight w:val="cyan"/>
        </w:rPr>
        <w:t>The</w:t>
      </w:r>
      <w:r w:rsidRPr="00E254BC">
        <w:rPr>
          <w:rStyle w:val="StyleUnderline"/>
        </w:rPr>
        <w:t xml:space="preserve"> first </w:t>
      </w:r>
      <w:r w:rsidRPr="00E254BC">
        <w:rPr>
          <w:rStyle w:val="StyleUnderline"/>
          <w:highlight w:val="cyan"/>
        </w:rPr>
        <w:t>abstract social time is installed in this rupture of</w:t>
      </w:r>
      <w:r w:rsidRPr="00E254BC">
        <w:rPr>
          <w:rStyle w:val="StyleUnderline"/>
        </w:rPr>
        <w:t xml:space="preserve"> the indivisible unity of </w:t>
      </w:r>
      <w:r w:rsidRPr="00E254BC">
        <w:rPr>
          <w:rStyle w:val="StyleUnderline"/>
          <w:highlight w:val="cyan"/>
        </w:rPr>
        <w:t>life and death</w:t>
      </w:r>
      <w:r w:rsidRPr="00E254BC">
        <w:rPr>
          <w:sz w:val="16"/>
        </w:rPr>
        <w:t xml:space="preserve"> (well before abstract social labour time!). </w:t>
      </w:r>
      <w:r w:rsidRPr="00E254BC">
        <w:rPr>
          <w:rStyle w:val="StyleUnderline"/>
          <w:highlight w:val="cyan"/>
        </w:rPr>
        <w:t>All the future forms of alienation</w:t>
      </w:r>
      <w:r w:rsidRPr="00E254BC">
        <w:rPr>
          <w:rStyle w:val="StyleUnderline"/>
        </w:rPr>
        <w:t xml:space="preserve"> that Marx denounces, the separations and abstractions of political economy, </w:t>
      </w:r>
      <w:r w:rsidRPr="00E254BC">
        <w:rPr>
          <w:rStyle w:val="StyleUnderline"/>
          <w:highlight w:val="cyan"/>
        </w:rPr>
        <w:t>take root in this separation of death</w:t>
      </w:r>
      <w:r w:rsidRPr="00E254BC">
        <w:rPr>
          <w:sz w:val="16"/>
        </w:rPr>
        <w:t xml:space="preserve">. The economic operation consists in life taking death hostage. This is a residual life which can from now on be read in the operational terms of calculation and value. For example, in Chamisso's The Man who Lost his Shadow, Peter Schlemil becomes a rich and powerful capitalist once his shadow has been lost (once death is taken hostage: the pact with the Devil is only ever a political-economic pact). </w:t>
      </w:r>
      <w:r w:rsidRPr="00E254BC">
        <w:rPr>
          <w:rStyle w:val="Emphasis"/>
          <w:highlight w:val="cyan"/>
        </w:rPr>
        <w:t>Life given over to death: the very operation of the symbolic</w:t>
      </w:r>
      <w:r w:rsidRPr="00E254BC">
        <w:rPr>
          <w:rStyle w:val="StyleUnderline"/>
        </w:rPr>
        <w:t xml:space="preserve">. </w:t>
      </w:r>
      <w:r w:rsidRPr="00E254BC">
        <w:rPr>
          <w:rStyle w:val="StyleUnderline"/>
          <w:highlight w:val="cyan"/>
        </w:rPr>
        <w:t>The Exchange of Death in the Primitive Order Savages have no biological concept of death</w:t>
      </w:r>
      <w:r w:rsidRPr="00E254BC">
        <w:rPr>
          <w:sz w:val="16"/>
        </w:rPr>
        <w:t>. Or rather, the biological fact, that is, death, birth or disease, everything that comes from nature and that we accord the privilege of necessity and objectivity, quite simply has no meaning for them</w:t>
      </w:r>
      <w:r w:rsidRPr="00E254BC">
        <w:rPr>
          <w:sz w:val="16"/>
          <w:highlight w:val="cyan"/>
        </w:rPr>
        <w:t xml:space="preserve">. </w:t>
      </w:r>
      <w:r w:rsidRPr="00E254BC">
        <w:rPr>
          <w:rStyle w:val="StyleUnderline"/>
          <w:highlight w:val="cyan"/>
        </w:rPr>
        <w:t>This is absolute disorder, since it cannot be symbolically exchanged, and what cannot be symbolically exchanged constitutes a mortal danger for the group</w:t>
      </w:r>
      <w:r w:rsidRPr="00E254BC">
        <w:rPr>
          <w:sz w:val="16"/>
        </w:rPr>
        <w:t xml:space="preserve">. 7 </w:t>
      </w:r>
      <w:r w:rsidRPr="00E254BC">
        <w:rPr>
          <w:rStyle w:val="StyleUnderline"/>
        </w:rPr>
        <w:t>They are unreconciled</w:t>
      </w:r>
      <w:r w:rsidRPr="00E254BC">
        <w:rPr>
          <w:sz w:val="16"/>
        </w:rPr>
        <w:t xml:space="preserve">, unexpiated, sorcerous and hostile forces that prowl around the soul and the body, </w:t>
      </w:r>
      <w:r w:rsidRPr="00E254BC">
        <w:rPr>
          <w:rStyle w:val="StyleUnderline"/>
          <w:highlight w:val="cyan"/>
        </w:rPr>
        <w:t>that stalk the living and the dead</w:t>
      </w:r>
      <w:r w:rsidRPr="00E254BC">
        <w:rPr>
          <w:rStyle w:val="StyleUnderline"/>
        </w:rPr>
        <w:t xml:space="preserve">; defunct, </w:t>
      </w:r>
      <w:r w:rsidRPr="00E254BC">
        <w:rPr>
          <w:rStyle w:val="StyleUnderline"/>
          <w:highlight w:val="cyan"/>
        </w:rPr>
        <w:t>cosmic energies that</w:t>
      </w:r>
      <w:r w:rsidRPr="00E254BC">
        <w:rPr>
          <w:rStyle w:val="StyleUnderline"/>
        </w:rPr>
        <w:t xml:space="preserve"> the group </w:t>
      </w:r>
      <w:r w:rsidRPr="00E254BC">
        <w:rPr>
          <w:rStyle w:val="StyleUnderline"/>
          <w:highlight w:val="cyan"/>
        </w:rPr>
        <w:t>was unable to bring under control through exchange</w:t>
      </w:r>
      <w:r w:rsidRPr="00E254BC">
        <w:rPr>
          <w:sz w:val="16"/>
          <w:highlight w:val="cyan"/>
        </w:rPr>
        <w:t>.</w:t>
      </w:r>
      <w:r w:rsidRPr="00E254BC">
        <w:rPr>
          <w:sz w:val="16"/>
        </w:rPr>
        <w:t xml:space="preserve"> </w:t>
      </w:r>
      <w:r w:rsidRPr="00E254BC">
        <w:rPr>
          <w:rStyle w:val="StyleUnderline"/>
        </w:rPr>
        <w:t>We have de-socialised death by overturning bio-anthropological laws, by according it the immunity of science and by making it autonomous</w:t>
      </w:r>
      <w:r w:rsidRPr="00E254BC">
        <w:rPr>
          <w:sz w:val="16"/>
        </w:rPr>
        <w:t>, as individual fatality. But the physical materiality of death, which paralyses us through the 'objective' credence we give it, does not stop the primitives. They have never 'naturalised' death, they know that death (like the body, like the natural event) is a social relation, that its definition is social. In this they are much more 'materialist' than we are, since for them the real materiality of death, like that of the commodity for Marx, lies in its form, which is always the form of a social relation. Instead, all our idealism converges on the illusion of a biological materiality of death: our discourse of 'reality', which is in fact the discourse of the imaginary, surpasses the primitives in the intervention of the symbolic. Initiation is the accented beat of the operation of the symbolic. It aims neither to conjure death away, nor to 'overcome' it, but to articulate it socially. As R. Jaulin describes in La Mort Sara [Paris: Plon, 1967], the ancestral group 'swallows the koys' (young initiation candidates), who die 'symbolically' in order to be reborn. Above all, we must avoid understanding this according to the degraded meaning we attach to it, but in the sense that their death becomes the stakes of a reciprocal-antagonistic exchange between the ancestors and the living. Further, instead of a break</w:t>
      </w:r>
      <w:r w:rsidRPr="00E254BC">
        <w:rPr>
          <w:rStyle w:val="StyleUnderline"/>
        </w:rPr>
        <w:t>, a social relation between the partners is established</w:t>
      </w:r>
      <w:r w:rsidRPr="00E254BC">
        <w:rPr>
          <w:sz w:val="16"/>
        </w:rPr>
        <w:t xml:space="preserve">, a circulation of gifts and counter-gifts as intense as the circulation of precious goods and women: an incessant play of responses where death can no longer establish itself as end or agency. </w:t>
      </w:r>
      <w:r w:rsidRPr="00E254BC">
        <w:rPr>
          <w:rStyle w:val="StyleUnderline"/>
        </w:rPr>
        <w:t>By offering her a piece of flesh, the brother gives his wife to a dead member of the family, in order to bring him back to life.</w:t>
      </w:r>
      <w:r w:rsidRPr="00E254BC">
        <w:rPr>
          <w:sz w:val="16"/>
        </w:rPr>
        <w:t xml:space="preserve"> By nourishing her, this dead man is included in the life of the group. </w:t>
      </w:r>
      <w:r w:rsidRPr="00E254BC">
        <w:rPr>
          <w:rStyle w:val="StyleUnderline"/>
        </w:rPr>
        <w:t>But the exchange is reciprocal</w:t>
      </w:r>
      <w:r w:rsidRPr="00E254BC">
        <w:rPr>
          <w:sz w:val="16"/>
        </w:rPr>
        <w:t>. The dead man gives his wife, the clan's land, to a living member of the family in order to come back to life by assimilating himself to her and to bring her back to life by assimilating her to himself. The important moment is when the moh (the grand priests) put the koy (the initiates) to death, so that the latter are then consumed by their ancestors, then the earth gives birth to them as their mother had given birth to them. After having been 'killed', the initiates are left in the hands of their initiatory, 'cultural' parents, who instruct them, care for them and train them (initiatory birth).</w:t>
      </w:r>
    </w:p>
    <w:p w:rsidR="00507B65" w:rsidRPr="00E254BC" w:rsidRDefault="00507B65" w:rsidP="00507B65">
      <w:pPr>
        <w:pStyle w:val="Heading4"/>
      </w:pPr>
      <w:r w:rsidRPr="00E254BC">
        <w:t>The aff’s abolition of death is based on the humanistic flight from death that perpetuates anxiety and alienation</w:t>
      </w:r>
    </w:p>
    <w:p w:rsidR="00507B65" w:rsidRPr="00E254BC" w:rsidRDefault="00507B65" w:rsidP="00507B65">
      <w:r w:rsidRPr="00E254BC">
        <w:rPr>
          <w:rStyle w:val="Style13ptBold"/>
        </w:rPr>
        <w:t>Perniola 11</w:t>
      </w:r>
      <w:r w:rsidRPr="00E254BC">
        <w:t xml:space="preserve"> </w:t>
      </w:r>
      <w:r w:rsidRPr="00E254BC">
        <w:rPr>
          <w:sz w:val="16"/>
          <w:szCs w:val="16"/>
        </w:rPr>
        <w:t>(Mario, University of Turin, “Being-Towards-Death and the Simulacrum of Death: Heidegger and Baudrillard”, translated by Chris Turner, Duke University Press, Cultural Politics, Volume 7, Issue 3, November 2011, pp. 345-358) DB</w:t>
      </w:r>
    </w:p>
    <w:p w:rsidR="00507B65" w:rsidRPr="00E254BC" w:rsidRDefault="00507B65" w:rsidP="00507B65">
      <w:pPr>
        <w:rPr>
          <w:sz w:val="14"/>
        </w:rPr>
      </w:pPr>
      <w:r w:rsidRPr="00E254BC">
        <w:rPr>
          <w:sz w:val="14"/>
        </w:rPr>
        <w:t xml:space="preserve">One of the essential achievements of Being and Time is the setting-aside of the metaphysical conception of death. Within that conception lie not merely the theological idea of death, understood as entry into another life, but also its humanist conception, which regards death as an alien simple-presence, or as being linked in a purely extrinsic way with human life. Heidegger writes, “Death is a way to be, which Dasein takes over as soon as it is.”1 What the naturalistic definition signifies, </w:t>
      </w:r>
      <w:r w:rsidRPr="00E254BC">
        <w:rPr>
          <w:rStyle w:val="StyleUnderline"/>
        </w:rPr>
        <w:t>understanding death as decease, is not only extremely reductive, but also of a piece with a conception of existence grasped as simple-presence</w:t>
      </w:r>
      <w:r w:rsidRPr="00E254BC">
        <w:rPr>
          <w:sz w:val="14"/>
        </w:rPr>
        <w:t xml:space="preserve"> – that is to say, as excluding any being-possible, and hence metaphysical in its derivation. The theological conception of death as entry into eternity is based on a metaphysical theory of man conceived in the image of God;2 similarly, </w:t>
      </w:r>
      <w:r w:rsidRPr="00E254BC">
        <w:rPr>
          <w:rStyle w:val="Emphasis"/>
          <w:highlight w:val="cyan"/>
        </w:rPr>
        <w:t>the humanistic conception of death understood as decease</w:t>
      </w:r>
      <w:r w:rsidRPr="00E254BC">
        <w:rPr>
          <w:rStyle w:val="Emphasis"/>
        </w:rPr>
        <w:t xml:space="preserve"> (that is to say, analyzed from the anthropological, psychological, or biological standpoint) </w:t>
      </w:r>
      <w:r w:rsidRPr="00E254BC">
        <w:rPr>
          <w:rStyle w:val="Emphasis"/>
          <w:highlight w:val="cyan"/>
        </w:rPr>
        <w:t>is based on an equally metaphysical theory of man – of man conceived as constant permanence or as constant simple-presence</w:t>
      </w:r>
      <w:r w:rsidRPr="00E254BC">
        <w:rPr>
          <w:sz w:val="14"/>
        </w:rPr>
        <w:t>.3 Death cannot be wrested away from metaphysics unless man is too or, in other words, unless possibility is implicit in the concept of being-there (Dasein). According to Heidegger, it is in this way that death becomes the most proper, most authentic possibility of Dasein.</w:t>
      </w:r>
      <w:r w:rsidRPr="00E254BC">
        <w:rPr>
          <w:sz w:val="12"/>
        </w:rPr>
        <w:t>¶</w:t>
      </w:r>
      <w:r w:rsidRPr="00E254BC">
        <w:rPr>
          <w:sz w:val="14"/>
        </w:rPr>
        <w:t xml:space="preserve"> Like Heidegger, Baudrillard brings out the basic solidarity between the theological and humanist viewpoints, their common concern being to keep life and death tidily separated: “Life is life, and death is always death.”4 Theology and </w:t>
      </w:r>
      <w:r w:rsidRPr="00E254BC">
        <w:rPr>
          <w:rStyle w:val="StyleUnderline"/>
          <w:highlight w:val="cyan"/>
        </w:rPr>
        <w:t>humanism</w:t>
      </w:r>
      <w:r w:rsidRPr="00E254BC">
        <w:rPr>
          <w:rStyle w:val="StyleUnderline"/>
        </w:rPr>
        <w:t xml:space="preserve"> both </w:t>
      </w:r>
      <w:r w:rsidRPr="00E254BC">
        <w:rPr>
          <w:rStyle w:val="StyleUnderline"/>
          <w:highlight w:val="cyan"/>
        </w:rPr>
        <w:t>conceive life as an identity entirely unrelated to death, as an absolute positivity that must at all costs be distinguished from nothingness:</w:t>
      </w:r>
      <w:r w:rsidRPr="00E254BC">
        <w:rPr>
          <w:rStyle w:val="StyleUnderline"/>
        </w:rPr>
        <w:t xml:space="preserve"> both aspire </w:t>
      </w:r>
      <w:r w:rsidRPr="00E254BC">
        <w:rPr>
          <w:rStyle w:val="StyleUnderline"/>
          <w:highlight w:val="cyan"/>
        </w:rPr>
        <w:t xml:space="preserve">to </w:t>
      </w:r>
      <w:r w:rsidRPr="00E254BC">
        <w:rPr>
          <w:rStyle w:val="Emphasis"/>
          <w:highlight w:val="cyan"/>
        </w:rPr>
        <w:t>abolish death</w:t>
      </w:r>
      <w:r w:rsidRPr="00E254BC">
        <w:rPr>
          <w:rStyle w:val="StyleUnderline"/>
        </w:rPr>
        <w:t>, the one through the eternity of the spirit, the other through the indefinite development of the scientific process</w:t>
      </w:r>
      <w:r w:rsidRPr="00E254BC">
        <w:rPr>
          <w:sz w:val="14"/>
        </w:rPr>
        <w:t>. Underlying each is a concept of time linked to political economy and modeled on the idea of unlimited accumulation.</w:t>
      </w:r>
      <w:r w:rsidRPr="00E254BC">
        <w:rPr>
          <w:sz w:val="12"/>
        </w:rPr>
        <w:t>¶</w:t>
      </w:r>
      <w:r w:rsidRPr="00E254BC">
        <w:rPr>
          <w:sz w:val="14"/>
        </w:rPr>
        <w:t xml:space="preserve"> Theology and </w:t>
      </w:r>
      <w:r w:rsidRPr="00E254BC">
        <w:rPr>
          <w:rStyle w:val="StyleUnderline"/>
        </w:rPr>
        <w:t>humanism may be regarded as the theoretical formulation of an extremely common form of everyday behavior which consists in not thinking about death, in acting as though it did not exist, and in providing a “constant tranquillization”</w:t>
      </w:r>
      <w:r w:rsidRPr="00E254BC">
        <w:rPr>
          <w:sz w:val="14"/>
        </w:rPr>
        <w:t xml:space="preserve"> (ständige Beruhigung) about it.5 For Heidegger, </w:t>
      </w:r>
      <w:r w:rsidRPr="00E254BC">
        <w:rPr>
          <w:rStyle w:val="Emphasis"/>
          <w:highlight w:val="cyan"/>
        </w:rPr>
        <w:t>alienation</w:t>
      </w:r>
      <w:r w:rsidRPr="00E254BC">
        <w:rPr>
          <w:sz w:val="14"/>
        </w:rPr>
        <w:t xml:space="preserve"> (Entfremdung) </w:t>
      </w:r>
      <w:r w:rsidRPr="00E254BC">
        <w:rPr>
          <w:rStyle w:val="Emphasis"/>
          <w:highlight w:val="cyan"/>
        </w:rPr>
        <w:t>consists</w:t>
      </w:r>
      <w:r w:rsidRPr="00E254BC">
        <w:rPr>
          <w:rStyle w:val="Emphasis"/>
        </w:rPr>
        <w:t xml:space="preserve"> precisely </w:t>
      </w:r>
      <w:r w:rsidRPr="00E254BC">
        <w:rPr>
          <w:rStyle w:val="Emphasis"/>
          <w:highlight w:val="cyan"/>
        </w:rPr>
        <w:t>in this</w:t>
      </w:r>
      <w:r w:rsidRPr="00E254BC">
        <w:rPr>
          <w:rStyle w:val="Emphasis"/>
        </w:rPr>
        <w:t xml:space="preserve"> </w:t>
      </w:r>
      <w:r w:rsidRPr="00E254BC">
        <w:rPr>
          <w:rStyle w:val="Emphasis"/>
          <w:highlight w:val="cyan"/>
        </w:rPr>
        <w:t>flight from death</w:t>
      </w:r>
      <w:r w:rsidRPr="00E254BC">
        <w:rPr>
          <w:sz w:val="14"/>
        </w:rPr>
        <w:t xml:space="preserve"> </w:t>
      </w:r>
      <w:r w:rsidRPr="00E254BC">
        <w:rPr>
          <w:rStyle w:val="StyleUnderline"/>
          <w:highlight w:val="cyan"/>
        </w:rPr>
        <w:t>which pushes Dasein into a fallacious self-confusion</w:t>
      </w:r>
      <w:r w:rsidRPr="00E254BC">
        <w:rPr>
          <w:rStyle w:val="StyleUnderline"/>
        </w:rPr>
        <w:t xml:space="preserve"> that is sometimes misinterpreted as “perfection” or “concrete life.”</w:t>
      </w:r>
      <w:r w:rsidRPr="00E254BC">
        <w:rPr>
          <w:sz w:val="14"/>
        </w:rPr>
        <w:t xml:space="preserve"> The parading of an indifferent tranquility in the face of the fact (Tatsache) that one dies constitutes “evasive concealment” (verhüllendes Ausweichen) towards Dasein’s being-towards-the-end. </w:t>
      </w:r>
      <w:r w:rsidRPr="00E254BC">
        <w:rPr>
          <w:rStyle w:val="StyleUnderline"/>
        </w:rPr>
        <w:t xml:space="preserve">It obliterates the fact (Faktum) “that </w:t>
      </w:r>
      <w:r w:rsidRPr="00E254BC">
        <w:rPr>
          <w:rStyle w:val="Emphasis"/>
          <w:highlight w:val="cyan"/>
        </w:rPr>
        <w:t>each person’s Dasein has effectively always been dying</w:t>
      </w:r>
      <w:r w:rsidRPr="00E254BC">
        <w:rPr>
          <w:rStyle w:val="Emphasis"/>
        </w:rPr>
        <w:t>.”</w:t>
      </w:r>
      <w:r w:rsidRPr="00E254BC">
        <w:rPr>
          <w:sz w:val="14"/>
        </w:rPr>
        <w:t xml:space="preserve"> </w:t>
      </w:r>
      <w:r w:rsidRPr="00E254BC">
        <w:rPr>
          <w:rStyle w:val="StyleUnderline"/>
        </w:rPr>
        <w:t xml:space="preserve">Dasein’s </w:t>
      </w:r>
      <w:r w:rsidRPr="00E254BC">
        <w:rPr>
          <w:rStyle w:val="Emphasis"/>
          <w:highlight w:val="cyan"/>
        </w:rPr>
        <w:t>fleeing from the encounter with itself</w:t>
      </w:r>
      <w:r w:rsidRPr="00E254BC">
        <w:rPr>
          <w:rStyle w:val="StyleUnderline"/>
        </w:rPr>
        <w:t xml:space="preserve">, with its most specific potentiality – that is to say, </w:t>
      </w:r>
      <w:r w:rsidRPr="00E254BC">
        <w:rPr>
          <w:rStyle w:val="Emphasis"/>
        </w:rPr>
        <w:t>the encounter with death – is strictly linked to the affective condition of anxiety</w:t>
      </w:r>
      <w:r w:rsidRPr="00E254BC">
        <w:rPr>
          <w:sz w:val="14"/>
        </w:rPr>
        <w:t xml:space="preserve">. Unlike fear, </w:t>
      </w:r>
      <w:r w:rsidRPr="00E254BC">
        <w:rPr>
          <w:rStyle w:val="StyleUnderline"/>
        </w:rPr>
        <w:t>anxiety does not involve a threat from some determinate entity in the world, but remains totally undetermined</w:t>
      </w:r>
      <w:r w:rsidRPr="00E254BC">
        <w:rPr>
          <w:sz w:val="14"/>
        </w:rPr>
        <w:t xml:space="preserve">: “That in the face of which anxiety is anxious is Being-in-the-world itself,”6 namely “the nothing and nowhere” that characterize it phenomenally. Anxiety is linked to the fact of feeling estranged or uncanny (unheimlich), of “not-being-at-home” (Nichtzuhause-sein). </w:t>
      </w:r>
      <w:r w:rsidRPr="00E254BC">
        <w:rPr>
          <w:rStyle w:val="StyleUnderline"/>
        </w:rPr>
        <w:t>This Unheimlichkeit or uncanniness harasses Dasein and threatens it, if only implicitly: everydayness is constantly engaged in acts of diversion in the attempt to eliminate it</w:t>
      </w:r>
      <w:r w:rsidRPr="00E254BC">
        <w:rPr>
          <w:sz w:val="14"/>
        </w:rPr>
        <w:t>. But that flight turns out to be futile: “Anxiety can arise in the most innocuous Situations”;7 it constitutes the basic affective situation of everyday life.</w:t>
      </w:r>
      <w:r w:rsidRPr="00E254BC">
        <w:rPr>
          <w:sz w:val="12"/>
        </w:rPr>
        <w:t>¶</w:t>
      </w:r>
      <w:r w:rsidRPr="00E254BC">
        <w:rPr>
          <w:sz w:val="14"/>
        </w:rPr>
        <w:t xml:space="preserve"> Baudrillard in turn discovers that </w:t>
      </w:r>
      <w:r w:rsidRPr="00E254BC">
        <w:rPr>
          <w:rStyle w:val="StyleUnderline"/>
        </w:rPr>
        <w:t xml:space="preserve">a </w:t>
      </w:r>
      <w:r w:rsidRPr="00E254BC">
        <w:rPr>
          <w:rStyle w:val="StyleUnderline"/>
          <w:highlight w:val="cyan"/>
        </w:rPr>
        <w:t>rejection of death lies at the basis of Western everydayness</w:t>
      </w:r>
      <w:r w:rsidRPr="00E254BC">
        <w:rPr>
          <w:rStyle w:val="StyleUnderline"/>
        </w:rPr>
        <w:t>: “</w:t>
      </w:r>
      <w:r w:rsidRPr="00E254BC">
        <w:rPr>
          <w:rStyle w:val="Emphasis"/>
        </w:rPr>
        <w:t xml:space="preserve">little by little, </w:t>
      </w:r>
      <w:r w:rsidRPr="00E254BC">
        <w:rPr>
          <w:rStyle w:val="Emphasis"/>
          <w:highlight w:val="cyan"/>
        </w:rPr>
        <w:t>the dead cease to exist. They are thrown out of the group’s symbolic circulation</w:t>
      </w:r>
      <w:r w:rsidRPr="00E254BC">
        <w:rPr>
          <w:rStyle w:val="Emphasis"/>
        </w:rPr>
        <w:t>.”</w:t>
      </w:r>
      <w:r w:rsidRPr="00E254BC">
        <w:rPr>
          <w:sz w:val="14"/>
        </w:rPr>
        <w:t xml:space="preserve">8 </w:t>
      </w:r>
      <w:r w:rsidRPr="00E254BC">
        <w:rPr>
          <w:rStyle w:val="StyleUnderline"/>
        </w:rPr>
        <w:t>Contemporary daily life rigorously proscribes death: the fact of being dead “is not normal”; it is an inconceivable anomaly</w:t>
      </w:r>
      <w:r w:rsidRPr="00E254BC">
        <w:rPr>
          <w:sz w:val="14"/>
        </w:rPr>
        <w:t xml:space="preserve">. Unlike primitive cultures, which are established on the basis of an intense relation of symbolic reversibility between life and death, </w:t>
      </w:r>
      <w:r w:rsidRPr="00E254BC">
        <w:rPr>
          <w:rStyle w:val="Emphasis"/>
        </w:rPr>
        <w:t xml:space="preserve">modern </w:t>
      </w:r>
      <w:r w:rsidRPr="00E254BC">
        <w:rPr>
          <w:rStyle w:val="Emphasis"/>
          <w:highlight w:val="cyan"/>
        </w:rPr>
        <w:t>Western civilization pronounces a virtual prohibition on death, excluding it from the sphere of its experience</w:t>
      </w:r>
      <w:r w:rsidRPr="00E254BC">
        <w:rPr>
          <w:sz w:val="14"/>
        </w:rPr>
        <w:t xml:space="preserve">. </w:t>
      </w:r>
      <w:r w:rsidRPr="00E254BC">
        <w:rPr>
          <w:rStyle w:val="Emphasis"/>
        </w:rPr>
        <w:t xml:space="preserve">This pretension </w:t>
      </w:r>
      <w:r w:rsidRPr="00E254BC">
        <w:rPr>
          <w:rStyle w:val="Emphasis"/>
          <w:highlight w:val="cyan"/>
        </w:rPr>
        <w:t>to eradicate the experience of death is linked to the effort of material production and accumulation on the part of the capitalist economy</w:t>
      </w:r>
      <w:r w:rsidRPr="00E254BC">
        <w:rPr>
          <w:sz w:val="14"/>
        </w:rPr>
        <w:t xml:space="preserve">. This is why </w:t>
      </w:r>
      <w:r w:rsidRPr="00E254BC">
        <w:rPr>
          <w:rStyle w:val="StyleUnderline"/>
        </w:rPr>
        <w:t>it is in modern society that death becomes death drive</w:t>
      </w:r>
      <w:r w:rsidRPr="00E254BC">
        <w:rPr>
          <w:sz w:val="14"/>
        </w:rPr>
        <w:t xml:space="preserve"> </w:t>
      </w:r>
      <w:r w:rsidRPr="00E254BC">
        <w:rPr>
          <w:rStyle w:val="StyleUnderline"/>
        </w:rPr>
        <w:t>insofar</w:t>
      </w:r>
      <w:r w:rsidRPr="00E254BC">
        <w:rPr>
          <w:sz w:val="14"/>
        </w:rPr>
        <w:t xml:space="preserve">, precisely, </w:t>
      </w:r>
      <w:r w:rsidRPr="00E254BC">
        <w:rPr>
          <w:rStyle w:val="StyleUnderline"/>
        </w:rPr>
        <w:t>as it is repressed, rejected, and kept in the Unconscious</w:t>
      </w:r>
      <w:r w:rsidRPr="00E254BC">
        <w:rPr>
          <w:sz w:val="14"/>
        </w:rPr>
        <w:t xml:space="preserve">. Baudrillard thus provides a historical-social interpretation of the Freudian concept of the death drive, which removes this from the metaphysical context in which psychoanalysis locates it. </w:t>
      </w:r>
      <w:r w:rsidRPr="00E254BC">
        <w:rPr>
          <w:rStyle w:val="StyleUnderline"/>
          <w:highlight w:val="cyan"/>
        </w:rPr>
        <w:t>Death becomes this repressed</w:t>
      </w:r>
      <w:r w:rsidRPr="00E254BC">
        <w:rPr>
          <w:rStyle w:val="StyleUnderline"/>
        </w:rPr>
        <w:t xml:space="preserve"> </w:t>
      </w:r>
      <w:r w:rsidRPr="00E254BC">
        <w:rPr>
          <w:rStyle w:val="StyleUnderline"/>
          <w:highlight w:val="cyan"/>
        </w:rPr>
        <w:t>drive which returns</w:t>
      </w:r>
      <w:r w:rsidRPr="00E254BC">
        <w:rPr>
          <w:rStyle w:val="StyleUnderline"/>
        </w:rPr>
        <w:t xml:space="preserve"> everywhere in daily life, doing so </w:t>
      </w:r>
      <w:r w:rsidRPr="00E254BC">
        <w:rPr>
          <w:rStyle w:val="StyleUnderline"/>
          <w:highlight w:val="cyan"/>
        </w:rPr>
        <w:t>in the form of anxiety about death</w:t>
      </w:r>
      <w:r w:rsidRPr="00E254BC">
        <w:rPr>
          <w:sz w:val="14"/>
        </w:rPr>
        <w:t xml:space="preserve">: </w:t>
      </w:r>
      <w:r w:rsidRPr="00E254BC">
        <w:rPr>
          <w:rStyle w:val="StyleUnderline"/>
        </w:rPr>
        <w:t>the absence of channels to enable symbolic exchange with death and its acknowledgment within society considerably amplifies death’s force by transforming it into a hidden, subterranean psychological power that is all the more obsessive for being the less evident</w:t>
      </w:r>
      <w:r w:rsidRPr="00E254BC">
        <w:rPr>
          <w:sz w:val="14"/>
        </w:rPr>
        <w:t>: “</w:t>
      </w:r>
      <w:r w:rsidRPr="00E254BC">
        <w:rPr>
          <w:rStyle w:val="Emphasis"/>
        </w:rPr>
        <w:t>If the cemetery no longer exists, that is because modern cities have entirely taken over its function: they are dead cities and cities of death</w:t>
      </w:r>
      <w:r w:rsidRPr="00E254BC">
        <w:rPr>
          <w:sz w:val="14"/>
        </w:rPr>
        <w:t xml:space="preserve">,”9 precisely because </w:t>
      </w:r>
      <w:r w:rsidRPr="00E254BC">
        <w:rPr>
          <w:rStyle w:val="Emphasis"/>
          <w:highlight w:val="cyan"/>
        </w:rPr>
        <w:t>death is symbolically absent from them, but subterraneanly sovereign</w:t>
      </w:r>
      <w:r w:rsidRPr="00E254BC">
        <w:rPr>
          <w:sz w:val="14"/>
        </w:rPr>
        <w:t>.</w:t>
      </w:r>
    </w:p>
    <w:p w:rsidR="00507B65" w:rsidRPr="00E254BC" w:rsidRDefault="00507B65" w:rsidP="00507B65">
      <w:pPr>
        <w:pStyle w:val="Heading4"/>
      </w:pPr>
      <w:r w:rsidRPr="00E254BC">
        <w:t xml:space="preserve">The attempt to ensure survival terminates in a life denying politics </w:t>
      </w:r>
    </w:p>
    <w:p w:rsidR="00507B65" w:rsidRPr="00E254BC" w:rsidRDefault="00507B65" w:rsidP="00507B65">
      <w:r w:rsidRPr="00E254BC">
        <w:rPr>
          <w:rStyle w:val="Style13ptBold"/>
        </w:rPr>
        <w:t>Baudrillard 88.</w:t>
      </w:r>
      <w:r w:rsidRPr="00E254BC">
        <w:t xml:space="preserve"> Jean Baudrillard, America, pg. 42</w:t>
      </w:r>
    </w:p>
    <w:p w:rsidR="00507B65" w:rsidRPr="00E254BC" w:rsidRDefault="00507B65" w:rsidP="00507B65"/>
    <w:p w:rsidR="00507B65" w:rsidRPr="00E254BC" w:rsidRDefault="00507B65" w:rsidP="00507B65">
      <w:pPr>
        <w:rPr>
          <w:rStyle w:val="StyleUnderline"/>
        </w:rPr>
      </w:pPr>
      <w:r w:rsidRPr="00E254BC">
        <w:rPr>
          <w:rStyle w:val="StyleUnderline"/>
        </w:rPr>
        <w:t xml:space="preserve">Everywhere </w:t>
      </w:r>
      <w:r w:rsidRPr="00E254BC">
        <w:rPr>
          <w:rStyle w:val="StyleUnderline"/>
          <w:highlight w:val="cyan"/>
        </w:rPr>
        <w:t xml:space="preserve">survival has become </w:t>
      </w:r>
      <w:r w:rsidRPr="00E254BC">
        <w:rPr>
          <w:rStyle w:val="Emphasis"/>
          <w:highlight w:val="cyan"/>
        </w:rPr>
        <w:t>a burning issue</w:t>
      </w:r>
      <w:r w:rsidRPr="00E254BC">
        <w:t xml:space="preserve">, perhaps </w:t>
      </w:r>
      <w:r w:rsidRPr="00E254BC">
        <w:rPr>
          <w:rStyle w:val="StyleUnderline"/>
        </w:rPr>
        <w:t>by some obscure weariness of life or a collective desire for catastrophe (though we should not take all this too seriously: it is also a playing at catastrophe)</w:t>
      </w:r>
      <w:r w:rsidRPr="00E254BC">
        <w:t xml:space="preserve">. Certainly, </w:t>
      </w:r>
      <w:r w:rsidRPr="00E254BC">
        <w:rPr>
          <w:rStyle w:val="StyleUnderline"/>
        </w:rPr>
        <w:t xml:space="preserve">this </w:t>
      </w:r>
      <w:r w:rsidRPr="00E254BC">
        <w:rPr>
          <w:rStyle w:val="StyleUnderline"/>
          <w:highlight w:val="cyan"/>
        </w:rPr>
        <w:t xml:space="preserve">whole panoply of </w:t>
      </w:r>
      <w:r w:rsidRPr="00E254BC">
        <w:rPr>
          <w:rStyle w:val="Emphasis"/>
          <w:highlight w:val="cyan"/>
        </w:rPr>
        <w:t>survival issues</w:t>
      </w:r>
      <w:r w:rsidRPr="00E254BC">
        <w:rPr>
          <w:rStyle w:val="StyleUnderline"/>
        </w:rPr>
        <w:t xml:space="preserve"> - </w:t>
      </w:r>
      <w:r w:rsidRPr="00E254BC">
        <w:rPr>
          <w:rStyle w:val="StyleUnderline"/>
          <w:highlight w:val="cyan"/>
        </w:rPr>
        <w:t>dieting</w:t>
      </w:r>
      <w:r w:rsidRPr="00E254BC">
        <w:rPr>
          <w:rStyle w:val="StyleUnderline"/>
        </w:rPr>
        <w:t xml:space="preserve">, </w:t>
      </w:r>
      <w:r w:rsidRPr="00E254BC">
        <w:rPr>
          <w:rStyle w:val="StyleUnderline"/>
          <w:highlight w:val="cyan"/>
        </w:rPr>
        <w:t>ecology</w:t>
      </w:r>
      <w:r w:rsidRPr="00E254BC">
        <w:rPr>
          <w:rStyle w:val="StyleUnderline"/>
        </w:rPr>
        <w:t xml:space="preserve">, saving the sequoias, </w:t>
      </w:r>
      <w:r w:rsidRPr="00E254BC">
        <w:rPr>
          <w:rStyle w:val="StyleUnderline"/>
          <w:highlight w:val="cyan"/>
        </w:rPr>
        <w:t>seals</w:t>
      </w:r>
      <w:r w:rsidRPr="00E254BC">
        <w:rPr>
          <w:rStyle w:val="StyleUnderline"/>
        </w:rPr>
        <w:t xml:space="preserve"> or the </w:t>
      </w:r>
      <w:r w:rsidRPr="00E254BC">
        <w:rPr>
          <w:rStyle w:val="StyleUnderline"/>
          <w:highlight w:val="cyan"/>
        </w:rPr>
        <w:t>human race</w:t>
      </w:r>
      <w:r w:rsidRPr="00E254BC">
        <w:rPr>
          <w:rStyle w:val="StyleUnderline"/>
        </w:rPr>
        <w:t xml:space="preserve"> - tends </w:t>
      </w:r>
      <w:r w:rsidRPr="00E254BC">
        <w:rPr>
          <w:rStyle w:val="StyleUnderline"/>
          <w:highlight w:val="cyan"/>
        </w:rPr>
        <w:t xml:space="preserve">to </w:t>
      </w:r>
      <w:r w:rsidRPr="00E254BC">
        <w:rPr>
          <w:rStyle w:val="Emphasis"/>
          <w:highlight w:val="cyan"/>
        </w:rPr>
        <w:t xml:space="preserve">prove </w:t>
      </w:r>
      <w:r w:rsidRPr="00E254BC">
        <w:rPr>
          <w:rStyle w:val="Emphasis"/>
        </w:rPr>
        <w:t xml:space="preserve">that </w:t>
      </w:r>
      <w:r w:rsidRPr="00E254BC">
        <w:rPr>
          <w:rStyle w:val="Emphasis"/>
          <w:highlight w:val="cyan"/>
        </w:rPr>
        <w:t xml:space="preserve">we are </w:t>
      </w:r>
      <w:r w:rsidRPr="00E254BC">
        <w:rPr>
          <w:rStyle w:val="Emphasis"/>
        </w:rPr>
        <w:t xml:space="preserve">very much </w:t>
      </w:r>
      <w:r w:rsidRPr="00E254BC">
        <w:rPr>
          <w:rStyle w:val="Emphasis"/>
          <w:highlight w:val="cyan"/>
        </w:rPr>
        <w:t>alive</w:t>
      </w:r>
      <w:r w:rsidRPr="00E254BC">
        <w:rPr>
          <w:rStyle w:val="StyleUnderline"/>
        </w:rPr>
        <w:t xml:space="preserve"> (just as all imaginary fairy-tales tend to </w:t>
      </w:r>
      <w:r w:rsidRPr="00E254BC">
        <w:rPr>
          <w:rStyle w:val="Emphasis"/>
        </w:rPr>
        <w:t>prove that the real world is very real</w:t>
      </w:r>
      <w:r w:rsidRPr="00E254BC">
        <w:t xml:space="preserve">). But </w:t>
      </w:r>
      <w:r w:rsidRPr="00E254BC">
        <w:rPr>
          <w:rStyle w:val="StyleUnderline"/>
        </w:rPr>
        <w:t xml:space="preserve">this is not so certain, for not only is the fact of living not really well-attested, but </w:t>
      </w:r>
      <w:r w:rsidRPr="00E254BC">
        <w:rPr>
          <w:rStyle w:val="StyleUnderline"/>
          <w:highlight w:val="cyan"/>
        </w:rPr>
        <w:t xml:space="preserve">the paradox of </w:t>
      </w:r>
      <w:r w:rsidRPr="00E254BC">
        <w:rPr>
          <w:rStyle w:val="StyleUnderline"/>
        </w:rPr>
        <w:t xml:space="preserve">this </w:t>
      </w:r>
      <w:r w:rsidRPr="00E254BC">
        <w:rPr>
          <w:rStyle w:val="StyleUnderline"/>
          <w:highlight w:val="cyan"/>
        </w:rPr>
        <w:t xml:space="preserve">society is </w:t>
      </w:r>
      <w:r w:rsidRPr="00E254BC">
        <w:rPr>
          <w:rStyle w:val="StyleUnderline"/>
        </w:rPr>
        <w:t xml:space="preserve">that </w:t>
      </w:r>
      <w:r w:rsidRPr="00E254BC">
        <w:rPr>
          <w:rStyle w:val="StyleUnderline"/>
          <w:highlight w:val="cyan"/>
        </w:rPr>
        <w:t xml:space="preserve">you </w:t>
      </w:r>
      <w:r w:rsidRPr="00E254BC">
        <w:rPr>
          <w:rStyle w:val="Emphasis"/>
          <w:highlight w:val="cyan"/>
        </w:rPr>
        <w:t xml:space="preserve">cannot </w:t>
      </w:r>
      <w:r w:rsidRPr="00E254BC">
        <w:rPr>
          <w:rStyle w:val="Emphasis"/>
        </w:rPr>
        <w:t xml:space="preserve">even </w:t>
      </w:r>
      <w:r w:rsidRPr="00E254BC">
        <w:rPr>
          <w:rStyle w:val="Emphasis"/>
          <w:highlight w:val="cyan"/>
        </w:rPr>
        <w:t xml:space="preserve">die in it </w:t>
      </w:r>
      <w:r w:rsidRPr="00E254BC">
        <w:rPr>
          <w:rStyle w:val="Emphasis"/>
        </w:rPr>
        <w:t xml:space="preserve">any more </w:t>
      </w:r>
      <w:r w:rsidRPr="00E254BC">
        <w:rPr>
          <w:rStyle w:val="Emphasis"/>
          <w:highlight w:val="cyan"/>
        </w:rPr>
        <w:t>since you are already dead</w:t>
      </w:r>
      <w:r w:rsidRPr="00E254BC">
        <w:t xml:space="preserve">. . . This is real suspense. </w:t>
      </w:r>
      <w:r w:rsidRPr="00E254BC">
        <w:rPr>
          <w:rStyle w:val="StyleUnderline"/>
        </w:rPr>
        <w:t xml:space="preserve">And it is not simply </w:t>
      </w:r>
      <w:r w:rsidRPr="00E254BC">
        <w:rPr>
          <w:rStyle w:val="Emphasis"/>
        </w:rPr>
        <w:t>an effect of living in the nuclear age</w:t>
      </w:r>
      <w:r w:rsidRPr="00E254BC">
        <w:rPr>
          <w:rStyle w:val="StyleUnderline"/>
        </w:rPr>
        <w:t>, but derives from the ease with which we now live, which makes survivors of us all</w:t>
      </w:r>
      <w:r w:rsidRPr="00E254BC">
        <w:t xml:space="preserve">. </w:t>
      </w:r>
      <w:r w:rsidRPr="00E254BC">
        <w:rPr>
          <w:rStyle w:val="StyleUnderline"/>
          <w:highlight w:val="cyan"/>
        </w:rPr>
        <w:t xml:space="preserve">If the </w:t>
      </w:r>
      <w:r w:rsidRPr="00E254BC">
        <w:rPr>
          <w:rStyle w:val="Emphasis"/>
          <w:highlight w:val="cyan"/>
        </w:rPr>
        <w:t>bomb drops</w:t>
      </w:r>
      <w:r w:rsidRPr="00E254BC">
        <w:rPr>
          <w:rStyle w:val="StyleUnderline"/>
          <w:highlight w:val="cyan"/>
        </w:rPr>
        <w:t>, we shall [not</w:t>
      </w:r>
      <w:r w:rsidRPr="00E254BC">
        <w:rPr>
          <w:rStyle w:val="StyleUnderline"/>
        </w:rPr>
        <w:t xml:space="preserve">] </w:t>
      </w:r>
      <w:r w:rsidRPr="00E254BC">
        <w:rPr>
          <w:rStyle w:val="Emphasis"/>
        </w:rPr>
        <w:t>neither</w:t>
      </w:r>
      <w:r w:rsidRPr="00E254BC">
        <w:rPr>
          <w:rStyle w:val="StyleUnderline"/>
        </w:rPr>
        <w:t xml:space="preserve"> </w:t>
      </w:r>
      <w:r w:rsidRPr="00E254BC">
        <w:rPr>
          <w:rStyle w:val="StyleUnderline"/>
          <w:highlight w:val="cyan"/>
        </w:rPr>
        <w:t>have</w:t>
      </w:r>
      <w:r w:rsidRPr="00E254BC">
        <w:rPr>
          <w:rStyle w:val="StyleUnderline"/>
        </w:rPr>
        <w:t xml:space="preserve"> the </w:t>
      </w:r>
      <w:r w:rsidRPr="00E254BC">
        <w:rPr>
          <w:rStyle w:val="Emphasis"/>
        </w:rPr>
        <w:t>time</w:t>
      </w:r>
      <w:r w:rsidRPr="00E254BC">
        <w:rPr>
          <w:rStyle w:val="StyleUnderline"/>
        </w:rPr>
        <w:t xml:space="preserve"> to die nor </w:t>
      </w:r>
      <w:r w:rsidRPr="00E254BC">
        <w:rPr>
          <w:rStyle w:val="Emphasis"/>
          <w:highlight w:val="cyan"/>
        </w:rPr>
        <w:t>any awareness</w:t>
      </w:r>
      <w:r w:rsidRPr="00E254BC">
        <w:rPr>
          <w:rStyle w:val="StyleUnderline"/>
          <w:highlight w:val="cyan"/>
        </w:rPr>
        <w:t xml:space="preserve"> of dying</w:t>
      </w:r>
      <w:r w:rsidRPr="00E254BC">
        <w:rPr>
          <w:rStyle w:val="StyleUnderline"/>
        </w:rPr>
        <w:t xml:space="preserve">. But already in our hyper-protected society we </w:t>
      </w:r>
      <w:r w:rsidRPr="00E254BC">
        <w:rPr>
          <w:rStyle w:val="Emphasis"/>
        </w:rPr>
        <w:t>no longer have any awareness of death</w:t>
      </w:r>
      <w:r w:rsidRPr="00E254BC">
        <w:rPr>
          <w:rStyle w:val="StyleUnderline"/>
        </w:rPr>
        <w:t xml:space="preserve">, since we have subtly passed over into a state where </w:t>
      </w:r>
      <w:r w:rsidRPr="00E254BC">
        <w:rPr>
          <w:rStyle w:val="Emphasis"/>
        </w:rPr>
        <w:t>life is excessively easy</w:t>
      </w:r>
      <w:r w:rsidRPr="00E254BC">
        <w:rPr>
          <w:rStyle w:val="StyleUnderline"/>
        </w:rPr>
        <w:t xml:space="preserve">. </w:t>
      </w:r>
    </w:p>
    <w:p w:rsidR="00507B65" w:rsidRPr="00E254BC" w:rsidRDefault="00507B65" w:rsidP="00507B65">
      <w:r w:rsidRPr="00E254BC">
        <w:rPr>
          <w:rStyle w:val="StyleUnderline"/>
        </w:rPr>
        <w:t>The holocaust created an anticipatory form</w:t>
      </w:r>
      <w:r w:rsidRPr="00E254BC">
        <w:t xml:space="preserve"> of such a condition. </w:t>
      </w:r>
      <w:r w:rsidRPr="00E254BC">
        <w:rPr>
          <w:rStyle w:val="StyleUnderline"/>
        </w:rPr>
        <w:t xml:space="preserve">What the inmates of the concentration camps were deprived of was the very possibility of having control of their own deaths, of playing, even gambling with their own deaths, making their deaths a sacrifice: they were </w:t>
      </w:r>
      <w:r w:rsidRPr="00E254BC">
        <w:rPr>
          <w:rStyle w:val="Emphasis"/>
        </w:rPr>
        <w:t>robbed of power over their own deaths</w:t>
      </w:r>
      <w:r w:rsidRPr="00E254BC">
        <w:t xml:space="preserve">. And </w:t>
      </w:r>
      <w:r w:rsidRPr="00E254BC">
        <w:rPr>
          <w:rStyle w:val="Emphasis"/>
        </w:rPr>
        <w:t>this is what is happening to all of us, in slow, homeopathic doses, by virtue of the very development of our systems</w:t>
      </w:r>
      <w:r w:rsidRPr="00E254BC">
        <w:t xml:space="preserve">. </w:t>
      </w:r>
      <w:r w:rsidRPr="00E254BC">
        <w:rPr>
          <w:rStyle w:val="StyleUnderline"/>
        </w:rPr>
        <w:t xml:space="preserve">The </w:t>
      </w:r>
      <w:r w:rsidRPr="00E254BC">
        <w:rPr>
          <w:rStyle w:val="Emphasis"/>
        </w:rPr>
        <w:t>explosions</w:t>
      </w:r>
      <w:r w:rsidRPr="00E254BC">
        <w:rPr>
          <w:rStyle w:val="StyleUnderline"/>
        </w:rPr>
        <w:t xml:space="preserve"> and the extermination (Auschwitz and Hiroshima) </w:t>
      </w:r>
      <w:r w:rsidRPr="00E254BC">
        <w:rPr>
          <w:rStyle w:val="Emphasis"/>
        </w:rPr>
        <w:t>still go on</w:t>
      </w:r>
      <w:r w:rsidRPr="00E254BC">
        <w:rPr>
          <w:rStyle w:val="StyleUnderline"/>
        </w:rPr>
        <w:t xml:space="preserve">, though they have simply taken on a </w:t>
      </w:r>
      <w:r w:rsidRPr="00E254BC">
        <w:rPr>
          <w:rStyle w:val="Emphasis"/>
        </w:rPr>
        <w:t>purulent, endemic form</w:t>
      </w:r>
      <w:r w:rsidRPr="00E254BC">
        <w:t xml:space="preserve">. The chain reaction continues nonetheless, the contagion, the unfolding of the viral and bacteriological process. The end of history was precisely the inauguration of this chain reaction. </w:t>
      </w:r>
    </w:p>
    <w:p w:rsidR="00507B65" w:rsidRPr="00E254BC" w:rsidRDefault="00507B65" w:rsidP="00507B65">
      <w:r w:rsidRPr="00E254BC">
        <w:rPr>
          <w:rStyle w:val="Emphasis"/>
          <w:highlight w:val="cyan"/>
        </w:rPr>
        <w:t>The obsessive desire for survival</w:t>
      </w:r>
      <w:r w:rsidRPr="00E254BC">
        <w:rPr>
          <w:rStyle w:val="Emphasis"/>
        </w:rPr>
        <w:t xml:space="preserve"> (and </w:t>
      </w:r>
      <w:r w:rsidRPr="00E254BC">
        <w:rPr>
          <w:rStyle w:val="Emphasis"/>
          <w:highlight w:val="cyan"/>
        </w:rPr>
        <w:t>not</w:t>
      </w:r>
      <w:r w:rsidRPr="00E254BC">
        <w:rPr>
          <w:rStyle w:val="Emphasis"/>
        </w:rPr>
        <w:t xml:space="preserve"> for </w:t>
      </w:r>
      <w:r w:rsidRPr="00E254BC">
        <w:rPr>
          <w:rStyle w:val="Emphasis"/>
          <w:highlight w:val="cyan"/>
        </w:rPr>
        <w:t>life</w:t>
      </w:r>
      <w:r w:rsidRPr="00E254BC">
        <w:rPr>
          <w:rStyle w:val="Emphasis"/>
        </w:rPr>
        <w:t xml:space="preserve">) </w:t>
      </w:r>
      <w:r w:rsidRPr="00E254BC">
        <w:rPr>
          <w:rStyle w:val="Emphasis"/>
          <w:highlight w:val="cyan"/>
        </w:rPr>
        <w:t>is a symptom of this state of affairs and doubtless also the most worrying sign of the degradation of the species</w:t>
      </w:r>
      <w:r w:rsidRPr="00E254BC">
        <w:t xml:space="preserve">. </w:t>
      </w:r>
      <w:r w:rsidRPr="00E254BC">
        <w:rPr>
          <w:rStyle w:val="StyleUnderline"/>
          <w:highlight w:val="cyan"/>
        </w:rPr>
        <w:t xml:space="preserve">If you think about the </w:t>
      </w:r>
      <w:r w:rsidRPr="00E254BC">
        <w:rPr>
          <w:rStyle w:val="Emphasis"/>
          <w:highlight w:val="cyan"/>
        </w:rPr>
        <w:t>forms</w:t>
      </w:r>
      <w:r w:rsidRPr="00E254BC">
        <w:rPr>
          <w:rStyle w:val="StyleUnderline"/>
          <w:highlight w:val="cyan"/>
        </w:rPr>
        <w:t xml:space="preserve"> that </w:t>
      </w:r>
      <w:r w:rsidRPr="00E254BC">
        <w:rPr>
          <w:rStyle w:val="Emphasis"/>
          <w:highlight w:val="cyan"/>
        </w:rPr>
        <w:t>desire currently takes</w:t>
      </w:r>
      <w:r w:rsidRPr="00E254BC">
        <w:rPr>
          <w:rStyle w:val="StyleUnderline"/>
          <w:highlight w:val="cyan"/>
        </w:rPr>
        <w:t xml:space="preserve"> -antinuclear shelters, cryogenization, high-pressure therapy - you see that they are </w:t>
      </w:r>
      <w:r w:rsidRPr="00E254BC">
        <w:rPr>
          <w:rStyle w:val="Emphasis"/>
          <w:highlight w:val="cyan"/>
        </w:rPr>
        <w:t>exactly the forms of extermination</w:t>
      </w:r>
      <w:r w:rsidRPr="00E254BC">
        <w:rPr>
          <w:highlight w:val="cyan"/>
        </w:rPr>
        <w:t>.</w:t>
      </w:r>
      <w:r w:rsidRPr="00E254BC">
        <w:t xml:space="preserve"> </w:t>
      </w:r>
      <w:r w:rsidRPr="00E254BC">
        <w:rPr>
          <w:rStyle w:val="StyleUnderline"/>
        </w:rPr>
        <w:t>To avoid dying, one chooses to withdraw into some protective bubble or other</w:t>
      </w:r>
      <w:r w:rsidRPr="00E254BC">
        <w:t xml:space="preserve">. In this light, we should take it as a reassuring sign that people lost interest in antinuclear protection so quickly (the shelter market has become a mere prestige market, like the market for artworks or luxury yachts). </w:t>
      </w:r>
      <w:r w:rsidRPr="00E254BC">
        <w:rPr>
          <w:rStyle w:val="StyleUnderline"/>
        </w:rPr>
        <w:t xml:space="preserve">It seems that people have become </w:t>
      </w:r>
      <w:r w:rsidRPr="00E254BC">
        <w:rPr>
          <w:rStyle w:val="Emphasis"/>
        </w:rPr>
        <w:t>tired of nuclear blackmail</w:t>
      </w:r>
      <w:r w:rsidRPr="00E254BC">
        <w:rPr>
          <w:rStyle w:val="StyleUnderline"/>
        </w:rPr>
        <w:t xml:space="preserve"> and decided not to give in to it, leaving the threat of destruction hanging in mid-air over them, perhaps with an obscure sense of how unreal it is. A fine example of a vital reaction disguised as resignation. </w:t>
      </w:r>
      <w:r w:rsidRPr="00E254BC">
        <w:rPr>
          <w:rStyle w:val="Emphasis"/>
        </w:rPr>
        <w:t>‘</w:t>
      </w:r>
      <w:r w:rsidRPr="00E254BC">
        <w:rPr>
          <w:rStyle w:val="Emphasis"/>
          <w:highlight w:val="cyan"/>
        </w:rPr>
        <w:t>If we have to die, better to die in the open air than in an underground sarcophagus.</w:t>
      </w:r>
      <w:r w:rsidRPr="00E254BC">
        <w:rPr>
          <w:rStyle w:val="Emphasis"/>
        </w:rPr>
        <w:t xml:space="preserve">’ </w:t>
      </w:r>
      <w:r w:rsidRPr="00E254BC">
        <w:rPr>
          <w:rStyle w:val="StyleUnderline"/>
        </w:rPr>
        <w:t>At a stroke an end is put to survival blackmail and life can go on</w:t>
      </w:r>
      <w:r w:rsidRPr="00E254BC">
        <w:t xml:space="preserve">. </w:t>
      </w:r>
    </w:p>
    <w:p w:rsidR="00507B65" w:rsidRPr="00E254BC" w:rsidRDefault="00507B65" w:rsidP="00507B65">
      <w:r w:rsidRPr="00E254BC">
        <w:rPr>
          <w:rStyle w:val="StyleUnderline"/>
        </w:rPr>
        <w:t>Everyone is weary of these apocalyptic visions - the great scenario of the nuclear threat, the theatrical negotiations, ‘Star Wars’</w:t>
      </w:r>
      <w:r w:rsidRPr="00E254BC">
        <w:t xml:space="preserve">. In the end, </w:t>
      </w:r>
      <w:r w:rsidRPr="00E254BC">
        <w:rPr>
          <w:rStyle w:val="Emphasis"/>
        </w:rPr>
        <w:t>they defend themselves with a lack of imagination</w:t>
      </w:r>
      <w:r w:rsidRPr="00E254BC">
        <w:t xml:space="preserve">. </w:t>
      </w:r>
      <w:r w:rsidRPr="00E254BC">
        <w:rPr>
          <w:rStyle w:val="StyleUnderline"/>
        </w:rPr>
        <w:t>Even attempts to stimulate that imagination</w:t>
      </w:r>
      <w:r w:rsidRPr="00E254BC">
        <w:t xml:space="preserve"> in films like The Last Day </w:t>
      </w:r>
      <w:r w:rsidRPr="00E254BC">
        <w:rPr>
          <w:rStyle w:val="StyleUnderline"/>
        </w:rPr>
        <w:t>have not worked</w:t>
      </w:r>
      <w:r w:rsidRPr="00E254BC">
        <w:t xml:space="preserve">. </w:t>
      </w:r>
      <w:r w:rsidRPr="00E254BC">
        <w:rPr>
          <w:rStyle w:val="Emphasis"/>
        </w:rPr>
        <w:t>Nothing has ever been able to make this nuclear scene - or obscenity - credible</w:t>
      </w:r>
      <w:r w:rsidRPr="00E254BC">
        <w:t xml:space="preserve">. </w:t>
      </w:r>
      <w:r w:rsidRPr="00E254BC">
        <w:rPr>
          <w:rStyle w:val="StyleUnderline"/>
        </w:rPr>
        <w:t xml:space="preserve">With delicate matters like this (as with cancer), </w:t>
      </w:r>
      <w:r w:rsidRPr="00E254BC">
        <w:rPr>
          <w:rStyle w:val="Emphasis"/>
        </w:rPr>
        <w:t>imagining death has the effect of bringing the fatal event closer</w:t>
      </w:r>
      <w:r w:rsidRPr="00E254BC">
        <w:t xml:space="preserve">. </w:t>
      </w:r>
      <w:r w:rsidRPr="00E254BC">
        <w:rPr>
          <w:rStyle w:val="Emphasis"/>
          <w:highlight w:val="cyan"/>
        </w:rPr>
        <w:t>The masses’ silent indifference to nuclear pathos</w:t>
      </w:r>
      <w:r w:rsidRPr="00E254BC">
        <w:rPr>
          <w:rStyle w:val="StyleUnderline"/>
        </w:rPr>
        <w:t xml:space="preserve"> (whether it comes from the nuclear powers or from antinuclear campaigners) </w:t>
      </w:r>
      <w:r w:rsidRPr="00E254BC">
        <w:rPr>
          <w:rStyle w:val="StyleUnderline"/>
          <w:highlight w:val="cyan"/>
        </w:rPr>
        <w:t>is</w:t>
      </w:r>
      <w:r w:rsidRPr="00E254BC">
        <w:rPr>
          <w:rStyle w:val="StyleUnderline"/>
        </w:rPr>
        <w:t xml:space="preserve"> therefore </w:t>
      </w:r>
      <w:r w:rsidRPr="00E254BC">
        <w:rPr>
          <w:rStyle w:val="Emphasis"/>
          <w:highlight w:val="cyan"/>
        </w:rPr>
        <w:t>a great sign of hope and a political fact of the utmost importancse</w:t>
      </w:r>
      <w:r w:rsidRPr="00E254BC">
        <w:t xml:space="preserve">. </w:t>
      </w:r>
    </w:p>
    <w:p w:rsidR="00507B65" w:rsidRPr="00E254BC" w:rsidRDefault="00507B65" w:rsidP="00507B65">
      <w:pPr>
        <w:pStyle w:val="Heading4"/>
      </w:pPr>
      <w:r w:rsidRPr="00E254BC">
        <w:t>The otherization of death creates a violent duality.</w:t>
      </w:r>
    </w:p>
    <w:p w:rsidR="00507B65" w:rsidRPr="00E254BC" w:rsidRDefault="00507B65" w:rsidP="00507B65">
      <w:r w:rsidRPr="00E254BC">
        <w:rPr>
          <w:rStyle w:val="Style13ptBold"/>
        </w:rPr>
        <w:t>Smith 16</w:t>
      </w:r>
      <w:r w:rsidRPr="00E254BC">
        <w:t xml:space="preserve"> </w:t>
      </w:r>
      <w:r w:rsidRPr="00E254BC">
        <w:rPr>
          <w:sz w:val="16"/>
          <w:szCs w:val="16"/>
        </w:rPr>
        <w:t>(Laura Katherine, PhD candidate in Literature and Culture at KU Leuven, Belgium, “Trans-Baudrillard: Towards a Seductive Immunity”, Parallax, 22:3, 330-346, DOI: 10.1080/13534645.2016.1201923) DB</w:t>
      </w:r>
    </w:p>
    <w:p w:rsidR="00507B65" w:rsidRPr="00E254BC" w:rsidRDefault="00507B65" w:rsidP="00507B65">
      <w:pPr>
        <w:rPr>
          <w:sz w:val="14"/>
        </w:rPr>
      </w:pPr>
      <w:r w:rsidRPr="00E254BC">
        <w:rPr>
          <w:sz w:val="14"/>
        </w:rPr>
        <w:t xml:space="preserve">A rhetoric of division underpins what Baudrillard calls </w:t>
      </w:r>
      <w:r w:rsidRPr="00E254BC">
        <w:rPr>
          <w:rStyle w:val="StyleUnderline"/>
        </w:rPr>
        <w:t>modernity’s ‘production of the other’</w:t>
      </w:r>
      <w:r w:rsidRPr="00E254BC">
        <w:rPr>
          <w:sz w:val="14"/>
        </w:rPr>
        <w:t xml:space="preserve">. 24 This is </w:t>
      </w:r>
      <w:r w:rsidRPr="00E254BC">
        <w:rPr>
          <w:rStyle w:val="StyleUnderline"/>
        </w:rPr>
        <w:t>Baudrillard’s critique of the production/consumption of difference</w:t>
      </w:r>
      <w:r w:rsidRPr="00E254BC">
        <w:rPr>
          <w:sz w:val="14"/>
        </w:rPr>
        <w:t xml:space="preserve">. </w:t>
      </w:r>
      <w:r w:rsidRPr="00E254BC">
        <w:rPr>
          <w:rStyle w:val="Emphasis"/>
          <w:highlight w:val="cyan"/>
        </w:rPr>
        <w:t xml:space="preserve">The production of difference </w:t>
      </w:r>
      <w:r w:rsidRPr="00E254BC">
        <w:rPr>
          <w:rStyle w:val="Emphasis"/>
        </w:rPr>
        <w:t xml:space="preserve">ironically </w:t>
      </w:r>
      <w:r w:rsidRPr="00E254BC">
        <w:rPr>
          <w:rStyle w:val="Emphasis"/>
          <w:highlight w:val="cyan"/>
        </w:rPr>
        <w:t xml:space="preserve">perpetuates a society of sameness because </w:t>
      </w:r>
      <w:r w:rsidRPr="00E254BC">
        <w:rPr>
          <w:rStyle w:val="Emphasis"/>
        </w:rPr>
        <w:t xml:space="preserve">such </w:t>
      </w:r>
      <w:r w:rsidRPr="00E254BC">
        <w:rPr>
          <w:rStyle w:val="Emphasis"/>
          <w:highlight w:val="cyan"/>
        </w:rPr>
        <w:t xml:space="preserve">false categorical division masks the problematic suppression of </w:t>
      </w:r>
      <w:r w:rsidRPr="00E254BC">
        <w:rPr>
          <w:rStyle w:val="Emphasis"/>
        </w:rPr>
        <w:t xml:space="preserve">what Baudrillard calls </w:t>
      </w:r>
      <w:r w:rsidRPr="00E254BC">
        <w:rPr>
          <w:rStyle w:val="Emphasis"/>
          <w:highlight w:val="cyan"/>
        </w:rPr>
        <w:t>‘the symbolic reproduction of the other</w:t>
      </w:r>
      <w:r w:rsidRPr="00E254BC">
        <w:rPr>
          <w:rStyle w:val="Emphasis"/>
        </w:rPr>
        <w:t>’</w:t>
      </w:r>
      <w:r w:rsidRPr="00E254BC">
        <w:rPr>
          <w:sz w:val="14"/>
        </w:rPr>
        <w:t xml:space="preserve">. 25 Here, the reader is confronted with Baudrillard’s employment of concepts as particularly two-fold. In opposition to modernity’s ‘production of the other’, </w:t>
      </w:r>
      <w:r w:rsidRPr="00E254BC">
        <w:rPr>
          <w:rStyle w:val="StyleUnderline"/>
          <w:highlight w:val="cyan"/>
        </w:rPr>
        <w:t>Baudrillard’s ‘other’ is defined as ‘illness, death, negativity, violence [and] strangeness’ and is characterized as</w:t>
      </w:r>
      <w:r w:rsidRPr="00E254BC">
        <w:rPr>
          <w:rStyle w:val="StyleUnderline"/>
        </w:rPr>
        <w:t xml:space="preserve"> ‘absent</w:t>
      </w:r>
      <w:r w:rsidRPr="00E254BC">
        <w:rPr>
          <w:rStyle w:val="StyleUnderline"/>
          <w:highlight w:val="cyan"/>
        </w:rPr>
        <w:t>, enigmatic [</w:t>
      </w:r>
      <w:r w:rsidRPr="00E254BC">
        <w:rPr>
          <w:rStyle w:val="StyleUnderline"/>
        </w:rPr>
        <w:t>and] antagonistic’.</w:t>
      </w:r>
      <w:r w:rsidRPr="00E254BC">
        <w:rPr>
          <w:sz w:val="14"/>
        </w:rPr>
        <w:t xml:space="preserve"> 26 </w:t>
      </w:r>
      <w:r w:rsidRPr="00E254BC">
        <w:rPr>
          <w:rStyle w:val="StyleUnderline"/>
        </w:rPr>
        <w:t>This other</w:t>
      </w:r>
      <w:r w:rsidRPr="00E254BC">
        <w:rPr>
          <w:sz w:val="14"/>
        </w:rPr>
        <w:t xml:space="preserve">, Baudrillard argues, </w:t>
      </w:r>
      <w:r w:rsidRPr="00E254BC">
        <w:rPr>
          <w:rStyle w:val="StyleUnderline"/>
        </w:rPr>
        <w:t>is continually symbolically repressed in a socio-political sphere that perpetuates the ‘virus of difference’</w:t>
      </w:r>
      <w:r w:rsidRPr="00E254BC">
        <w:rPr>
          <w:sz w:val="14"/>
        </w:rPr>
        <w:t xml:space="preserve">. 27 Baudrillard’s ‘radical other’ is always an irreducible singularity.¶ </w:t>
      </w:r>
      <w:r w:rsidRPr="00E254BC">
        <w:rPr>
          <w:rStyle w:val="StyleUnderline"/>
        </w:rPr>
        <w:t>The production of difference as strategy to attain extinction of the symbolic reproduction of this other may seem counter-intuitive</w:t>
      </w:r>
      <w:r w:rsidRPr="00E254BC">
        <w:rPr>
          <w:sz w:val="14"/>
        </w:rPr>
        <w:t xml:space="preserve">, however, </w:t>
      </w:r>
      <w:r w:rsidRPr="00E254BC">
        <w:rPr>
          <w:rStyle w:val="Emphasis"/>
          <w:highlight w:val="cyan"/>
        </w:rPr>
        <w:t xml:space="preserve">this production of difference promotes a narrative of Progress, which masks the condition of </w:t>
      </w:r>
      <w:r w:rsidRPr="00E254BC">
        <w:rPr>
          <w:rStyle w:val="Emphasis"/>
        </w:rPr>
        <w:t xml:space="preserve">fatal </w:t>
      </w:r>
      <w:r w:rsidRPr="00E254BC">
        <w:rPr>
          <w:rStyle w:val="Emphasis"/>
          <w:highlight w:val="cyan"/>
        </w:rPr>
        <w:t>sameness that characterizes the general state of transindifferenc</w:t>
      </w:r>
      <w:r w:rsidRPr="00E254BC">
        <w:rPr>
          <w:rStyle w:val="Emphasis"/>
        </w:rPr>
        <w:t>e</w:t>
      </w:r>
      <w:r w:rsidRPr="00E254BC">
        <w:rPr>
          <w:sz w:val="14"/>
        </w:rPr>
        <w:t xml:space="preserve">; that is, </w:t>
      </w:r>
      <w:r w:rsidRPr="00E254BC">
        <w:rPr>
          <w:rStyle w:val="StyleUnderline"/>
        </w:rPr>
        <w:t>the state of the contemporary</w:t>
      </w:r>
      <w:r w:rsidRPr="00E254BC">
        <w:rPr>
          <w:sz w:val="14"/>
        </w:rPr>
        <w:t xml:space="preserve"> – the wake of Simulation, which Sylvère Lotringer defined as an ‘anthropological diagnostic’. 28 Baudrillard explains this in the following way: ‘</w:t>
      </w:r>
      <w:r w:rsidRPr="00E254BC">
        <w:rPr>
          <w:rStyle w:val="Emphasis"/>
          <w:highlight w:val="cyan"/>
        </w:rPr>
        <w:t xml:space="preserve">What we </w:t>
      </w:r>
      <w:r w:rsidRPr="00E254BC">
        <w:rPr>
          <w:rStyle w:val="Emphasis"/>
        </w:rPr>
        <w:t xml:space="preserve">ourselves </w:t>
      </w:r>
      <w:r w:rsidRPr="00E254BC">
        <w:rPr>
          <w:rStyle w:val="Emphasis"/>
          <w:highlight w:val="cyan"/>
        </w:rPr>
        <w:t xml:space="preserve">have fallen victim to </w:t>
      </w:r>
      <w:r w:rsidRPr="00E254BC">
        <w:rPr>
          <w:rStyle w:val="Emphasis"/>
        </w:rPr>
        <w:t xml:space="preserve">[…] is </w:t>
      </w:r>
      <w:r w:rsidRPr="00E254BC">
        <w:rPr>
          <w:rStyle w:val="Emphasis"/>
          <w:highlight w:val="cyan"/>
        </w:rPr>
        <w:t xml:space="preserve">a virus destructive of otherness </w:t>
      </w:r>
      <w:r w:rsidRPr="00E254BC">
        <w:rPr>
          <w:rStyle w:val="Emphasis"/>
        </w:rPr>
        <w:t>[…]</w:t>
      </w:r>
      <w:r w:rsidRPr="00E254BC">
        <w:rPr>
          <w:rStyle w:val="Emphasis"/>
          <w:highlight w:val="cyan"/>
        </w:rPr>
        <w:t xml:space="preserve"> (That is) the symbolic reproduction of the other, favouring, </w:t>
      </w:r>
      <w:r w:rsidRPr="00E254BC">
        <w:rPr>
          <w:rStyle w:val="Emphasis"/>
        </w:rPr>
        <w:t>rather</w:t>
      </w:r>
      <w:r w:rsidRPr="00E254BC">
        <w:rPr>
          <w:rStyle w:val="Emphasis"/>
          <w:highlight w:val="cyan"/>
        </w:rPr>
        <w:t>, a cloned, asexual reproduction of the species-less individual’</w:t>
      </w:r>
      <w:r w:rsidRPr="00E254BC">
        <w:rPr>
          <w:sz w:val="14"/>
        </w:rPr>
        <w:t xml:space="preserve">. 29 </w:t>
      </w:r>
      <w:r w:rsidRPr="00E254BC">
        <w:rPr>
          <w:rStyle w:val="StyleUnderline"/>
        </w:rPr>
        <w:t>Sameness is more troubling to Baudrillard than (his) ‘other’ of ‘illness, death, negativity, violence (and) strangeness’</w:t>
      </w:r>
      <w:r w:rsidRPr="00E254BC">
        <w:rPr>
          <w:sz w:val="14"/>
        </w:rPr>
        <w:t xml:space="preserve">. </w:t>
      </w:r>
      <w:r w:rsidRPr="00E254BC">
        <w:rPr>
          <w:rStyle w:val="Emphasis"/>
          <w:highlight w:val="cyan"/>
        </w:rPr>
        <w:t>This sameness</w:t>
      </w:r>
      <w:r w:rsidRPr="00E254BC">
        <w:rPr>
          <w:rStyle w:val="StyleUnderline"/>
        </w:rPr>
        <w:t xml:space="preserve">, born out of a story of difference, </w:t>
      </w:r>
      <w:r w:rsidRPr="00E254BC">
        <w:rPr>
          <w:rStyle w:val="Emphasis"/>
          <w:highlight w:val="cyan"/>
        </w:rPr>
        <w:t>is the ‘other’ that Baudrillard identifies as the ‘negotiable other, the other of difference [that] has to be promoted’</w:t>
      </w:r>
      <w:r w:rsidRPr="00E254BC">
        <w:rPr>
          <w:rStyle w:val="Emphasis"/>
        </w:rPr>
        <w:t>.</w:t>
      </w:r>
      <w:r w:rsidRPr="00E254BC">
        <w:rPr>
          <w:sz w:val="14"/>
        </w:rPr>
        <w:t xml:space="preserve"> 30 It is this other, </w:t>
      </w:r>
      <w:r w:rsidRPr="00E254BC">
        <w:rPr>
          <w:rStyle w:val="StyleUnderline"/>
        </w:rPr>
        <w:t>a repeated reproduction in a social of promoted immunity</w:t>
      </w:r>
      <w:r w:rsidRPr="00E254BC">
        <w:rPr>
          <w:sz w:val="14"/>
        </w:rPr>
        <w:t xml:space="preserve">, towards which Baudrillard is critical.31¶ </w:t>
      </w:r>
      <w:r w:rsidRPr="00E254BC">
        <w:rPr>
          <w:rStyle w:val="StyleUnderline"/>
          <w:highlight w:val="cyan"/>
        </w:rPr>
        <w:t>The terms we are used to setting in opposition to each other are</w:t>
      </w:r>
      <w:r w:rsidRPr="00E254BC">
        <w:rPr>
          <w:rStyle w:val="StyleUnderline"/>
        </w:rPr>
        <w:t xml:space="preserve"> quite simply </w:t>
      </w:r>
      <w:r w:rsidRPr="00E254BC">
        <w:rPr>
          <w:rStyle w:val="StyleUnderline"/>
          <w:highlight w:val="cyan"/>
        </w:rPr>
        <w:t>incompatible, which means that the concept of difference has no meaning</w:t>
      </w:r>
      <w:r w:rsidRPr="00E254BC">
        <w:rPr>
          <w:rStyle w:val="StyleUnderline"/>
        </w:rPr>
        <w:t>’</w:t>
      </w:r>
      <w:r w:rsidRPr="00E254BC">
        <w:rPr>
          <w:sz w:val="14"/>
        </w:rPr>
        <w:t xml:space="preserve">. 32 This passage identifies </w:t>
      </w:r>
      <w:r w:rsidRPr="00E254BC">
        <w:rPr>
          <w:rStyle w:val="Emphasis"/>
          <w:highlight w:val="cyan"/>
        </w:rPr>
        <w:t xml:space="preserve">the superfluity of oppositional difference </w:t>
      </w:r>
      <w:r w:rsidRPr="00E254BC">
        <w:rPr>
          <w:rStyle w:val="Emphasis"/>
        </w:rPr>
        <w:t xml:space="preserve">that </w:t>
      </w:r>
      <w:r w:rsidRPr="00E254BC">
        <w:rPr>
          <w:rStyle w:val="Emphasis"/>
          <w:highlight w:val="cyan"/>
        </w:rPr>
        <w:t>is central to modernity’s ‘production of the other’</w:t>
      </w:r>
      <w:r w:rsidRPr="00E254BC">
        <w:rPr>
          <w:sz w:val="14"/>
        </w:rPr>
        <w:t xml:space="preserve">. Good versus Evil, for example, has the reputation of fundamental opposing forces yet the relation turns out to be two sides of the same coin. William Pawlett notes that, for both Bataille and Baudrillard,¶ </w:t>
      </w:r>
      <w:r w:rsidRPr="00E254BC">
        <w:rPr>
          <w:rStyle w:val="Emphasis"/>
          <w:highlight w:val="cyan"/>
        </w:rPr>
        <w:t>Evil must be recognised and affirmed</w:t>
      </w:r>
      <w:r w:rsidRPr="00E254BC">
        <w:rPr>
          <w:rStyle w:val="StyleUnderline"/>
        </w:rPr>
        <w:t xml:space="preserve">, </w:t>
      </w:r>
      <w:r w:rsidRPr="00E254BC">
        <w:rPr>
          <w:rStyle w:val="StyleUnderline"/>
          <w:highlight w:val="cyan"/>
        </w:rPr>
        <w:t>without Evil there can be no challenge to the</w:t>
      </w:r>
      <w:r w:rsidRPr="00E254BC">
        <w:rPr>
          <w:rStyle w:val="StyleUnderline"/>
        </w:rPr>
        <w:t xml:space="preserve"> social and </w:t>
      </w:r>
      <w:r w:rsidRPr="00E254BC">
        <w:rPr>
          <w:rStyle w:val="StyleUnderline"/>
          <w:highlight w:val="cyan"/>
        </w:rPr>
        <w:t>political order</w:t>
      </w:r>
      <w:r w:rsidRPr="00E254BC">
        <w:rPr>
          <w:rStyle w:val="StyleUnderline"/>
        </w:rPr>
        <w:t>, no defiance, no creative renewal and, since Good and Evil are never found in isolation, without Evil there can be no Good</w:t>
      </w:r>
      <w:r w:rsidRPr="00E254BC">
        <w:rPr>
          <w:sz w:val="14"/>
        </w:rPr>
        <w:t xml:space="preserve">.33¶ Baudrillard’s writing suggests that </w:t>
      </w:r>
      <w:r w:rsidRPr="00E254BC">
        <w:rPr>
          <w:rStyle w:val="StyleUnderline"/>
        </w:rPr>
        <w:t>the production of incompatible binary opposites sparks a sense of antagonism, which provokes a superfluous fixation on defensive immunity across all bodies</w:t>
      </w:r>
      <w:r w:rsidRPr="00E254BC">
        <w:rPr>
          <w:sz w:val="14"/>
        </w:rPr>
        <w:t xml:space="preserve"> (physical and political). </w:t>
      </w:r>
      <w:r w:rsidRPr="00E254BC">
        <w:rPr>
          <w:rStyle w:val="Emphasis"/>
          <w:highlight w:val="cyan"/>
        </w:rPr>
        <w:t>This results</w:t>
      </w:r>
      <w:r w:rsidRPr="00E254BC">
        <w:rPr>
          <w:sz w:val="14"/>
        </w:rPr>
        <w:t xml:space="preserve">, Baudrillard warns, </w:t>
      </w:r>
      <w:r w:rsidRPr="00E254BC">
        <w:rPr>
          <w:rStyle w:val="Emphasis"/>
          <w:highlight w:val="cyan"/>
        </w:rPr>
        <w:t>in the ‘[elimination of] ourselves’</w:t>
      </w:r>
      <w:r w:rsidRPr="00E254BC">
        <w:rPr>
          <w:sz w:val="14"/>
        </w:rPr>
        <w:t xml:space="preserve">. 34 To contrast this divisive categorical other with Baudrillard’s definition of other underscores that, for him, </w:t>
      </w:r>
      <w:r w:rsidRPr="00E254BC">
        <w:rPr>
          <w:rStyle w:val="StyleUnderline"/>
        </w:rPr>
        <w:t>an appreciation of oneself always already implies such internal ‘otherness’</w:t>
      </w:r>
      <w:r w:rsidRPr="00E254BC">
        <w:rPr>
          <w:sz w:val="14"/>
        </w:rPr>
        <w:t xml:space="preserve">. Such an otherness complicates a simplistic definition of immunity as defence and protection. Against whom is one fighting when Baudrillard’s other is always already bound to oneself?¶ </w:t>
      </w:r>
      <w:r w:rsidRPr="00E254BC">
        <w:rPr>
          <w:rStyle w:val="StyleUnderline"/>
        </w:rPr>
        <w:t>A promotion of divisiveness is absorbed and incorporated in the culturally constructed idea of immunity – a promoted immunity is protection, defence and exemption at all cost</w:t>
      </w:r>
      <w:r w:rsidRPr="00E254BC">
        <w:rPr>
          <w:sz w:val="14"/>
        </w:rPr>
        <w:t xml:space="preserve">. </w:t>
      </w:r>
      <w:r w:rsidRPr="00E254BC">
        <w:rPr>
          <w:rStyle w:val="StyleUnderline"/>
        </w:rPr>
        <w:t>Baudrillard exposes and critiques an ideology of linear Progress or the innate goodness of Progress</w:t>
      </w:r>
      <w:r w:rsidRPr="00E254BC">
        <w:rPr>
          <w:sz w:val="14"/>
        </w:rPr>
        <w:t xml:space="preserve">, understood as division and conquest, by underscoring that </w:t>
      </w:r>
      <w:r w:rsidRPr="00E254BC">
        <w:rPr>
          <w:rStyle w:val="Emphasis"/>
          <w:highlight w:val="cyan"/>
        </w:rPr>
        <w:t>such a system operates in conflict with the world’s fundamental condition of duality/</w:t>
      </w:r>
      <w:r w:rsidRPr="00E254BC">
        <w:rPr>
          <w:rStyle w:val="Emphasis"/>
        </w:rPr>
        <w:t xml:space="preserve">reversibility </w:t>
      </w:r>
      <w:r w:rsidRPr="00E254BC">
        <w:rPr>
          <w:rStyle w:val="Emphasis"/>
          <w:highlight w:val="cyan"/>
        </w:rPr>
        <w:t xml:space="preserve">wherein ‘Good’ is always </w:t>
      </w:r>
      <w:r w:rsidRPr="00E254BC">
        <w:rPr>
          <w:rStyle w:val="Emphasis"/>
        </w:rPr>
        <w:t xml:space="preserve">shadowed and </w:t>
      </w:r>
      <w:r w:rsidRPr="00E254BC">
        <w:rPr>
          <w:rStyle w:val="Emphasis"/>
          <w:highlight w:val="cyan"/>
        </w:rPr>
        <w:t>bound to ‘Evil’ and vice-versa</w:t>
      </w:r>
      <w:r w:rsidRPr="00E254BC">
        <w:rPr>
          <w:sz w:val="14"/>
        </w:rPr>
        <w:t xml:space="preserve">. For Baudrillard, </w:t>
      </w:r>
      <w:r w:rsidRPr="00E254BC">
        <w:rPr>
          <w:rStyle w:val="StyleUnderline"/>
        </w:rPr>
        <w:t>the idea of Progress that presupposes division is imagined yet enacted</w:t>
      </w:r>
      <w:r w:rsidRPr="00E254BC">
        <w:rPr>
          <w:sz w:val="14"/>
        </w:rPr>
        <w:t xml:space="preserve">. Baudrillard identifies </w:t>
      </w:r>
      <w:r w:rsidRPr="00E254BC">
        <w:rPr>
          <w:rStyle w:val="StyleUnderline"/>
        </w:rPr>
        <w:t>immunity as conceived and performed in cyclical consumption as ideal and repeatedly internalized</w:t>
      </w:r>
      <w:r w:rsidRPr="00E254BC">
        <w:rPr>
          <w:sz w:val="14"/>
        </w:rPr>
        <w:t>. Two areas are explored wherein the question of immunity arises: that of war and that of the body, both of which hinge upon the technological and political, albeit in their simulated state of trans-beyond.</w:t>
      </w:r>
    </w:p>
    <w:p w:rsidR="00507B65" w:rsidRPr="00E254BC" w:rsidRDefault="00507B65" w:rsidP="00507B65">
      <w:pPr>
        <w:pStyle w:val="Heading4"/>
      </w:pPr>
      <w:r w:rsidRPr="00E254BC">
        <w:t xml:space="preserve">Stigmatization of death applies meaning to a meaningless event.  </w:t>
      </w:r>
    </w:p>
    <w:p w:rsidR="00507B65" w:rsidRPr="00E254BC" w:rsidRDefault="00507B65" w:rsidP="00507B65">
      <w:pPr>
        <w:rPr>
          <w:rStyle w:val="Style13ptBold"/>
          <w:b w:val="0"/>
        </w:rPr>
      </w:pPr>
      <w:r w:rsidRPr="00E254BC">
        <w:rPr>
          <w:rStyle w:val="Style13ptBold"/>
        </w:rPr>
        <w:t xml:space="preserve">Baudrillard 76 </w:t>
      </w:r>
      <w:r w:rsidRPr="00E254BC">
        <w:rPr>
          <w:rStyle w:val="Style13ptBold"/>
          <w:sz w:val="16"/>
          <w:szCs w:val="16"/>
        </w:rPr>
        <w:t xml:space="preserve">(Jean, the hyperreal slim shady, </w:t>
      </w:r>
      <w:r w:rsidRPr="00E254BC">
        <w:rPr>
          <w:rStyle w:val="Style13ptBold"/>
          <w:i/>
          <w:sz w:val="16"/>
          <w:szCs w:val="16"/>
        </w:rPr>
        <w:t>Symbolic Exchange and Death</w:t>
      </w:r>
      <w:r w:rsidRPr="00E254BC">
        <w:rPr>
          <w:rStyle w:val="Style13ptBold"/>
          <w:sz w:val="16"/>
          <w:szCs w:val="16"/>
        </w:rPr>
        <w:t>, pp. 158-163) //LM</w:t>
      </w:r>
    </w:p>
    <w:p w:rsidR="00507B65" w:rsidRPr="00E254BC" w:rsidRDefault="00507B65" w:rsidP="00507B65">
      <w:pPr>
        <w:ind w:firstLine="720"/>
      </w:pPr>
    </w:p>
    <w:p w:rsidR="00507B65" w:rsidRPr="00E254BC" w:rsidRDefault="00507B65" w:rsidP="00507B65">
      <w:pPr>
        <w:rPr>
          <w:sz w:val="14"/>
        </w:rPr>
      </w:pPr>
      <w:r w:rsidRPr="00E254BC">
        <w:rPr>
          <w:sz w:val="14"/>
        </w:rPr>
        <w:t xml:space="preserve">Punctual Death, Biological Death </w:t>
      </w:r>
      <w:r w:rsidRPr="00E254BC">
        <w:rPr>
          <w:rStyle w:val="StyleUnderline"/>
          <w:highlight w:val="cyan"/>
        </w:rPr>
        <w:t xml:space="preserve">The irreversibility of </w:t>
      </w:r>
      <w:r w:rsidRPr="00E254BC">
        <w:rPr>
          <w:rStyle w:val="StyleUnderline"/>
        </w:rPr>
        <w:t xml:space="preserve">biological </w:t>
      </w:r>
      <w:r w:rsidRPr="00E254BC">
        <w:rPr>
          <w:rStyle w:val="StyleUnderline"/>
          <w:highlight w:val="cyan"/>
        </w:rPr>
        <w:t>death</w:t>
      </w:r>
      <w:r w:rsidRPr="00E254BC">
        <w:rPr>
          <w:sz w:val="14"/>
        </w:rPr>
        <w:t>, its objective and punctual character</w:t>
      </w:r>
      <w:r w:rsidRPr="00E254BC">
        <w:rPr>
          <w:rStyle w:val="StyleUnderline"/>
        </w:rPr>
        <w:t>, is a modern fact of science</w:t>
      </w:r>
      <w:r w:rsidRPr="00E254BC">
        <w:rPr>
          <w:sz w:val="14"/>
        </w:rPr>
        <w:t xml:space="preserve">. </w:t>
      </w:r>
      <w:r w:rsidRPr="00E254BC">
        <w:rPr>
          <w:rStyle w:val="StyleUnderline"/>
        </w:rPr>
        <w:t xml:space="preserve">It </w:t>
      </w:r>
      <w:r w:rsidRPr="00E254BC">
        <w:rPr>
          <w:rStyle w:val="StyleUnderline"/>
          <w:highlight w:val="cyan"/>
        </w:rPr>
        <w:t>is specific to our culture. Every other culture says that death begins before death, that life goes on after life, and that it is impossible to distinguish life from death</w:t>
      </w:r>
      <w:r w:rsidRPr="00E254BC">
        <w:rPr>
          <w:rStyle w:val="StyleUnderline"/>
        </w:rPr>
        <w:t>.</w:t>
      </w:r>
      <w:r w:rsidRPr="00E254BC">
        <w:rPr>
          <w:sz w:val="14"/>
        </w:rPr>
        <w:t xml:space="preserve"> </w:t>
      </w:r>
      <w:r w:rsidRPr="00E254BC">
        <w:rPr>
          <w:rStyle w:val="StyleUnderline"/>
        </w:rPr>
        <w:t>Against the representation which sees in one the term of the other, we must try to see the radical indeterminacy of life and death, and the impossibility of their autonomy in the symbolic order</w:t>
      </w:r>
      <w:r w:rsidRPr="00E254BC">
        <w:rPr>
          <w:sz w:val="14"/>
        </w:rPr>
        <w:t xml:space="preserve">. </w:t>
      </w:r>
      <w:r w:rsidRPr="00E254BC">
        <w:rPr>
          <w:rStyle w:val="StyleUnderline"/>
        </w:rPr>
        <w:t>Death</w:t>
      </w:r>
      <w:r w:rsidRPr="00E254BC">
        <w:rPr>
          <w:sz w:val="14"/>
        </w:rPr>
        <w:t xml:space="preserve"> is not a due payment [échéance], it </w:t>
      </w:r>
      <w:r w:rsidRPr="00E254BC">
        <w:rPr>
          <w:rStyle w:val="StyleUnderline"/>
        </w:rPr>
        <w:t>is a nuance of life;</w:t>
      </w:r>
      <w:r w:rsidRPr="00E254BC">
        <w:rPr>
          <w:sz w:val="14"/>
        </w:rPr>
        <w:t xml:space="preserve"> or, life is a nuance of death. But </w:t>
      </w:r>
      <w:r w:rsidRPr="00E254BC">
        <w:rPr>
          <w:rStyle w:val="StyleUnderline"/>
          <w:highlight w:val="cyan"/>
        </w:rPr>
        <w:t>our</w:t>
      </w:r>
      <w:r w:rsidRPr="00E254BC">
        <w:rPr>
          <w:rStyle w:val="StyleUnderline"/>
        </w:rPr>
        <w:t xml:space="preserve"> </w:t>
      </w:r>
      <w:r w:rsidRPr="00E254BC">
        <w:rPr>
          <w:rStyle w:val="StyleUnderline"/>
          <w:highlight w:val="cyan"/>
        </w:rPr>
        <w:t>modern idea of death is controlled by a very different system of representations</w:t>
      </w:r>
      <w:r w:rsidRPr="00E254BC">
        <w:rPr>
          <w:sz w:val="14"/>
        </w:rPr>
        <w:t xml:space="preserve">: that of the machine and the function. A machine either works or it does not. Thus </w:t>
      </w:r>
      <w:r w:rsidRPr="00E254BC">
        <w:rPr>
          <w:rStyle w:val="StyleUnderline"/>
          <w:highlight w:val="cyan"/>
        </w:rPr>
        <w:t>the biological machine is either dead or alive</w:t>
      </w:r>
      <w:r w:rsidRPr="00E254BC">
        <w:rPr>
          <w:sz w:val="14"/>
        </w:rPr>
        <w:t xml:space="preserve">. </w:t>
      </w:r>
      <w:r w:rsidRPr="00E254BC">
        <w:rPr>
          <w:rStyle w:val="StyleUnderline"/>
        </w:rPr>
        <w:t>The symbolic order is ignorant of this digital abstraction</w:t>
      </w:r>
      <w:r w:rsidRPr="00E254BC">
        <w:rPr>
          <w:sz w:val="14"/>
        </w:rPr>
        <w:t xml:space="preserve">. And </w:t>
      </w:r>
      <w:r w:rsidRPr="00E254BC">
        <w:rPr>
          <w:rStyle w:val="Emphasis"/>
          <w:highlight w:val="cyan"/>
        </w:rPr>
        <w:t>even biology acknowledges that we start dying at birth</w:t>
      </w:r>
      <w:r w:rsidRPr="00E254BC">
        <w:rPr>
          <w:rStyle w:val="Emphasis"/>
        </w:rPr>
        <w:t>,</w:t>
      </w:r>
      <w:r w:rsidRPr="00E254BC">
        <w:rPr>
          <w:sz w:val="14"/>
        </w:rPr>
        <w:t xml:space="preserve"> but this remains with the category of a functional definition. 25 It is quite another thing to say that </w:t>
      </w:r>
      <w:r w:rsidRPr="00E254BC">
        <w:rPr>
          <w:rStyle w:val="StyleUnderline"/>
        </w:rPr>
        <w:t>death articulates life</w:t>
      </w:r>
      <w:r w:rsidRPr="00E254BC">
        <w:rPr>
          <w:sz w:val="14"/>
        </w:rPr>
        <w:t xml:space="preserve">, is exchanged with life and is the apogee of life: for </w:t>
      </w:r>
      <w:r w:rsidRPr="00E254BC">
        <w:rPr>
          <w:rStyle w:val="StyleUnderline"/>
        </w:rPr>
        <w:t>then it becomes absurd to make life a process which expires with death, and more absurd still to make death equivalent to a deficit and, an accelerated repayment</w:t>
      </w:r>
      <w:r w:rsidRPr="00E254BC">
        <w:rPr>
          <w:sz w:val="14"/>
        </w:rPr>
        <w:t xml:space="preserve">. </w:t>
      </w:r>
      <w:r w:rsidRPr="00E254BC">
        <w:rPr>
          <w:rStyle w:val="Emphasis"/>
          <w:highlight w:val="cyan"/>
        </w:rPr>
        <w:t>Neither life nor death can any longer be assigned a given end</w:t>
      </w:r>
      <w:r w:rsidRPr="00E254BC">
        <w:rPr>
          <w:rStyle w:val="Emphasis"/>
        </w:rPr>
        <w:t>:</w:t>
      </w:r>
      <w:r w:rsidRPr="00E254BC">
        <w:rPr>
          <w:sz w:val="14"/>
        </w:rPr>
        <w:t xml:space="preserve"> </w:t>
      </w:r>
      <w:r w:rsidRPr="00E254BC">
        <w:rPr>
          <w:rStyle w:val="StyleUnderline"/>
          <w:highlight w:val="cyan"/>
        </w:rPr>
        <w:t>there is</w:t>
      </w:r>
      <w:r w:rsidRPr="00E254BC">
        <w:rPr>
          <w:sz w:val="14"/>
        </w:rPr>
        <w:t xml:space="preserve"> therefore</w:t>
      </w:r>
      <w:r w:rsidRPr="00E254BC">
        <w:rPr>
          <w:sz w:val="14"/>
          <w:highlight w:val="cyan"/>
        </w:rPr>
        <w:t xml:space="preserve"> </w:t>
      </w:r>
      <w:r w:rsidRPr="00E254BC">
        <w:rPr>
          <w:rStyle w:val="StyleUnderline"/>
          <w:highlight w:val="cyan"/>
        </w:rPr>
        <w:t>no punctuality nor any possible definition of death</w:t>
      </w:r>
      <w:r w:rsidRPr="00E254BC">
        <w:rPr>
          <w:sz w:val="14"/>
        </w:rPr>
        <w:t xml:space="preserve">. We are living entirely within evolutionist thought, which states that we go from life to death: this is the illusion of the subject that sustains both biology and metaphysics (biology wishes to reverse metaphysics, but merely prolongs it). But </w:t>
      </w:r>
      <w:r w:rsidRPr="00E254BC">
        <w:rPr>
          <w:rStyle w:val="StyleUnderline"/>
        </w:rPr>
        <w:t>there is no longer even a subject who dies at a given moment</w:t>
      </w:r>
      <w:r w:rsidRPr="00E254BC">
        <w:rPr>
          <w:sz w:val="14"/>
        </w:rPr>
        <w:t xml:space="preserve">. It is more real to say that whole parts of 'ourselves' (of our bodies, our language) fall from life to death, while the living are subjected to the work of mourning. In this way, a few of the living manage to forget them gradually, as God managed to forget the drowned girl who was carried away by the stream of water in Brecht's song: Und es geschah, dass Gott sie allmählich vergass, zuerst das Gesicht, dann die Hände, und zuletzt das Haar . . . [It happened (very slowly) that it gently slid from God's thoughts: First her face, then her hands, and right at the end her hair.] ['The Drowned Girl' in Bertolt Brecht: Poems and Songs, ed and tr. John Willett, London: Methuen, 1990, p. 14] </w:t>
      </w:r>
      <w:r w:rsidRPr="00E254BC">
        <w:rPr>
          <w:rStyle w:val="StyleUnderline"/>
          <w:highlight w:val="cyan"/>
        </w:rPr>
        <w:t>The subject's identity is continually falling apart</w:t>
      </w:r>
      <w:r w:rsidRPr="00E254BC">
        <w:rPr>
          <w:sz w:val="14"/>
        </w:rPr>
        <w:t xml:space="preserve">, falling into God's forgetting. But this death is not at all biological. At one pole, biochemistry, asexual protozoa are not affected by death, they divide and branch out (nor is the genetic code, for its part, ever affected by death: it is transmitted unchanged beyond individual fates). At the other, symbolic, pole, death and nothingness no longer exist, since in the symbolic, life and death are reversible. Only in the infinitesimal space of the individual conscious subject does death take on an irreversible meaning. Even here, </w:t>
      </w:r>
      <w:r w:rsidRPr="00E254BC">
        <w:rPr>
          <w:rStyle w:val="Emphasis"/>
          <w:highlight w:val="cyan"/>
        </w:rPr>
        <w:t>death is not an event, but a myth experienced as anticipation</w:t>
      </w:r>
      <w:r w:rsidRPr="00E254BC">
        <w:rPr>
          <w:rStyle w:val="StyleUnderline"/>
        </w:rPr>
        <w:t>.</w:t>
      </w:r>
      <w:r w:rsidRPr="00E254BC">
        <w:rPr>
          <w:sz w:val="14"/>
        </w:rPr>
        <w:t xml:space="preserve"> The subject needs a myth of its end, as of its origin, to form its identity. </w:t>
      </w:r>
      <w:r w:rsidRPr="00E254BC">
        <w:rPr>
          <w:rStyle w:val="StyleUnderline"/>
        </w:rPr>
        <w:t xml:space="preserve">In reality, </w:t>
      </w:r>
      <w:r w:rsidRPr="00E254BC">
        <w:rPr>
          <w:rStyle w:val="StyleUnderline"/>
          <w:highlight w:val="cyan"/>
        </w:rPr>
        <w:t>the subject is never there</w:t>
      </w:r>
      <w:r w:rsidRPr="00E254BC">
        <w:rPr>
          <w:sz w:val="14"/>
        </w:rPr>
        <w:t>: like the face, the hands and the hair, and even before no doubt</w:t>
      </w:r>
      <w:r w:rsidRPr="00E254BC">
        <w:rPr>
          <w:sz w:val="14"/>
          <w:highlight w:val="cyan"/>
        </w:rPr>
        <w:t xml:space="preserve">, </w:t>
      </w:r>
      <w:r w:rsidRPr="00E254BC">
        <w:rPr>
          <w:rStyle w:val="StyleUnderline"/>
          <w:highlight w:val="cyan"/>
        </w:rPr>
        <w:t>it is always already somewhere else</w:t>
      </w:r>
      <w:r w:rsidRPr="00E254BC">
        <w:rPr>
          <w:rStyle w:val="StyleUnderline"/>
        </w:rPr>
        <w:t xml:space="preserve">, trapped in a senseless distribution, </w:t>
      </w:r>
      <w:r w:rsidRPr="00E254BC">
        <w:rPr>
          <w:rStyle w:val="StyleUnderline"/>
          <w:highlight w:val="cyan"/>
        </w:rPr>
        <w:t>an endless cycle impelled by death</w:t>
      </w:r>
      <w:r w:rsidRPr="00E254BC">
        <w:rPr>
          <w:sz w:val="14"/>
        </w:rPr>
        <w:t xml:space="preserve">. This death, everywhere in life, must be conjured up and localised in a precise point of time and a precise place: the body. </w:t>
      </w:r>
      <w:r w:rsidRPr="00E254BC">
        <w:rPr>
          <w:rStyle w:val="StyleUnderline"/>
        </w:rPr>
        <w:t>In biological death, death and the body neutralise instead of stimulating each other</w:t>
      </w:r>
      <w:r w:rsidRPr="00E254BC">
        <w:rPr>
          <w:sz w:val="14"/>
        </w:rPr>
        <w:t xml:space="preserve">. The mindbody duality is biology's fundamental presupposition. In a certain sense, </w:t>
      </w:r>
      <w:r w:rsidRPr="00E254BC">
        <w:rPr>
          <w:rStyle w:val="StyleUnderline"/>
          <w:highlight w:val="cyan"/>
        </w:rPr>
        <w:t>this duality is death itself, since it objectifies the body as residual</w:t>
      </w:r>
      <w:r w:rsidRPr="00E254BC">
        <w:rPr>
          <w:rStyle w:val="StyleUnderline"/>
        </w:rPr>
        <w:t xml:space="preserve">, as a bad object </w:t>
      </w:r>
      <w:r w:rsidRPr="00E254BC">
        <w:rPr>
          <w:rStyle w:val="StyleUnderline"/>
          <w:highlight w:val="cyan"/>
        </w:rPr>
        <w:t xml:space="preserve">which takes </w:t>
      </w:r>
      <w:r w:rsidRPr="00E254BC">
        <w:rPr>
          <w:rStyle w:val="StyleUnderline"/>
        </w:rPr>
        <w:t xml:space="preserve">its </w:t>
      </w:r>
      <w:r w:rsidRPr="00E254BC">
        <w:rPr>
          <w:rStyle w:val="StyleUnderline"/>
          <w:highlight w:val="cyan"/>
        </w:rPr>
        <w:t>revenge by dying.</w:t>
      </w:r>
      <w:r w:rsidRPr="00E254BC">
        <w:rPr>
          <w:sz w:val="14"/>
        </w:rPr>
        <w:t xml:space="preserve"> It is according to the mind that the body becomes the brute, objective fact, fated for sex, anguish and death. It is according to the mind, this imaginary schizz, that </w:t>
      </w:r>
      <w:r w:rsidRPr="00E254BC">
        <w:rPr>
          <w:rStyle w:val="StyleUnderline"/>
        </w:rPr>
        <w:t>the body becomes the 'reality' that exists only in being condemned to death</w:t>
      </w:r>
      <w:r w:rsidRPr="00E254BC">
        <w:rPr>
          <w:sz w:val="14"/>
        </w:rPr>
        <w:t xml:space="preserve">. Therefore </w:t>
      </w:r>
      <w:r w:rsidRPr="00E254BC">
        <w:rPr>
          <w:rStyle w:val="StyleUnderline"/>
        </w:rPr>
        <w:t>the mortal body is no more 'real' than the immortal soul</w:t>
      </w:r>
      <w:r w:rsidRPr="00E254BC">
        <w:rPr>
          <w:sz w:val="14"/>
        </w:rPr>
        <w:t xml:space="preserve">: both result simultaneously from the same abstraction, and with them the two great complementary metaphysics: the idealism of the soul (with all its moral metamorphoses) and the 'materialist' idealism of the body, prolonged in biology. Biology lives on as much by the separation of mind and body as from any other Christian or Cartesian metaphysics, but it no longer declares this. The mind or soul is not mentioned any more: as an ideal principle, it has entirely passed into the moral discipline of science; into the legitimating principle of technical operations on the real and on the world; into the principles of an 'objective' materialism. In the Middle Ages, those who practised the discourse of the mind or soul were closer to the 'bodily signs' (Octavio Paz, Conjunctions and Disjunctions [tr. Helen Lane, New York: Arcade, 1990] ) than biological science, which, techniques and axioms, has passed entirely over to the side of the 'non-body'. The Accident and the Catastrophe There is a paradox of modern bourgeois rationality concerning death. To conceive of it as natural, profane and irreversible constitutes the sign of the 'Enlightenment' and Reason, but enters into sharp contradiction with the principles of bourgeois rationality, with its individual values, the unlimited progress of science, and its mastery of nature in all things. </w:t>
      </w:r>
      <w:r w:rsidRPr="00E254BC">
        <w:rPr>
          <w:rStyle w:val="StyleUnderline"/>
        </w:rPr>
        <w:t>Death, neutralised as a 'natural fact', gradually becomes a scandal</w:t>
      </w:r>
      <w:r w:rsidRPr="00E254BC">
        <w:rPr>
          <w:sz w:val="14"/>
        </w:rPr>
        <w:t xml:space="preserve">. Octavio Paz has analysed this brilliantly in his theory of the Accident: </w:t>
      </w:r>
      <w:r w:rsidRPr="00E254BC">
        <w:rPr>
          <w:rStyle w:val="StyleUnderline"/>
        </w:rPr>
        <w:t>Modern science has eliminated epidemics and has given us plausible explanations of other natural catastrophes</w:t>
      </w:r>
      <w:r w:rsidRPr="00E254BC">
        <w:rPr>
          <w:sz w:val="14"/>
        </w:rPr>
        <w:t xml:space="preserve">: </w:t>
      </w:r>
      <w:r w:rsidRPr="00E254BC">
        <w:rPr>
          <w:rStyle w:val="StyleUnderline"/>
        </w:rPr>
        <w:t>nature has ceased to be the depository of our guilt feelings; at the same time, technology has extended and widened the notion of accident and, what is more, it has given it an absolutely different character. . . . Accidents are part of our daily life and their shadow peoples our dreams</w:t>
      </w:r>
      <w:r w:rsidRPr="00E254BC">
        <w:rPr>
          <w:sz w:val="14"/>
        </w:rPr>
        <w:t xml:space="preserve">. . . . The uncertainty principle in contemporary physics and Gödel's proof in logic are the equivalent of the Accident in the historical world. . . . Axiomatic and deterministic systems have lost their consistency and revealed an inherent defect. But it is not really a defect: it is a property of the system, something that belongs to it as a system. The Accident is not an exception or a sickness of our political regimes; nor is it a correctable defect of our civilisation: it is the natural consequence of our science, our politics and our morality. The Accident is part of our idea of progress. . . . The Accident has become a paradox of necessity: it possesses the fatality of necessity and at the same time the uncertainty of freedom. The non-body, transformed into a materialist science, is a synonym for terror: the Accident is one of the attributes of reason that we adore. . . . </w:t>
      </w:r>
      <w:r w:rsidRPr="00E254BC">
        <w:rPr>
          <w:rStyle w:val="StyleUnderline"/>
        </w:rPr>
        <w:t>Christian morality has given its powers of repression over to it, but at the same time this superhuman power has lost any pretension to morality</w:t>
      </w:r>
      <w:r w:rsidRPr="00E254BC">
        <w:rPr>
          <w:sz w:val="14"/>
        </w:rPr>
        <w:t xml:space="preserve">. It is the return of the anguish of the Aztecs, without any celestial signs or presages. Catastrophe has become banal and laughable because in the final analysis the Accident is only an accident. (Conjunctions and Disjunctions, pp. 11113) Just as society gives rise to madmen and anomalies at its peripheries in the process of normalisation so reason and the technical mastery of nature, as they become more entrenched, become surrounded by the catastrophic breakdown of the 'inorganic body of nature' they give rise to as unreason. This unreason is intolerable, since reason wants to be sovereign and can no longer even think of what escapes it; it is unresolvable since for us there are no longer any propitiating or reconciling rituals: the accident, like death, is absurd, that's all there is to it. It is a piece of sabotage. An evil demon is there to make this beautiful machine always break down. Hence this rationalist culture suffers, like no other, from a collective paranoia. Something or someone must have been responsible for the least accident, the slightest irregularity, the least catastrophe, an earth tremor, a house in ruins, bad weather; everything is an assassination attempt. Thus the new wave of sabotage, terrorism and banditism is less interesting than the fact that what happens is interpreted this way. Accident or not? Undecidable. Nor is it important, since the category of the Accident analysed by Octavio Paz has fallen under that of the assassination attempt. And this is normal in a rational system: since chance can only be left to a human will, every breakdown is interpreted as a curse, an evil spell, or, politically, as a breach of the social order. 26 And it is true that a natural catastrophe is a danger to the established order, not only because of the real disorder it provokes, but by the blow it strikes to every sovereign 'rationality', politics included. Hence the state of siege for the earth tremor (Nicaragua), hence the police presence at the scenes of catastrophes (which, at the time of the Ermenonville DC-10 catastrophe, is more important than at a demonstration). For no-one knows to what extent the </w:t>
      </w:r>
      <w:r w:rsidRPr="00E254BC">
        <w:rPr>
          <w:rStyle w:val="StyleUnderline"/>
          <w:highlight w:val="cyan"/>
        </w:rPr>
        <w:t>'death drive', primed by the accident</w:t>
      </w:r>
      <w:r w:rsidRPr="00E254BC">
        <w:rPr>
          <w:rStyle w:val="StyleUnderline"/>
        </w:rPr>
        <w:t xml:space="preserve"> or the catastrophe, </w:t>
      </w:r>
      <w:r w:rsidRPr="00E254BC">
        <w:rPr>
          <w:rStyle w:val="StyleUnderline"/>
          <w:highlight w:val="cyan"/>
        </w:rPr>
        <w:t>may be unleashed</w:t>
      </w:r>
      <w:r w:rsidRPr="00E254BC">
        <w:rPr>
          <w:rStyle w:val="StyleUnderline"/>
        </w:rPr>
        <w:t xml:space="preserve"> on this occasion </w:t>
      </w:r>
      <w:r w:rsidRPr="00E254BC">
        <w:rPr>
          <w:rStyle w:val="StyleUnderline"/>
          <w:highlight w:val="cyan"/>
        </w:rPr>
        <w:t>and turn against the political order</w:t>
      </w:r>
      <w:r w:rsidRPr="00E254BC">
        <w:rPr>
          <w:rStyle w:val="StyleUnderline"/>
        </w:rPr>
        <w:t>.</w:t>
      </w:r>
      <w:r w:rsidRPr="00E254BC">
        <w:rPr>
          <w:sz w:val="14"/>
        </w:rPr>
        <w:t xml:space="preserve"> It is remarkable that we have returned, in the heyday of the rational system and as a full logical consequence of this system, to the 'primitive' vision where we impute a hostile will to every event, and particularly to death. But it is ourselves and ourselves alone who are full primitives (which nickname we attach to the primitives in order to exorcise it). For the 'primitives' themselves, this conception corresponded to the logic of their reciprocal and ambivalent exchanges involving everything around them; even natural catastrophes and death were easily intelligible through the categories of their social structures, whereas for us it is plainly paralogical. This is arational paranoia, the axioms of which give rise to an increasingly ubiquitous and absolute unintelligibility: death as unacceptable and insoluble, the Accident as persecution, as the absurd and spiteful resistance of a matter or a nature that will not abide by the 'objective' laws with which we have pursued it. Hence the ever increasing fascination with the catastrophe, the accident and the assassination attempt: </w:t>
      </w:r>
      <w:r w:rsidRPr="00E254BC">
        <w:rPr>
          <w:rStyle w:val="StyleUnderline"/>
        </w:rPr>
        <w:t xml:space="preserve">reason itself is pursued by the hope of a universal revolt against its own norms and privileges. </w:t>
      </w:r>
      <w:r w:rsidRPr="00E254BC">
        <w:rPr>
          <w:rStyle w:val="Emphasis"/>
          <w:highlight w:val="cyan"/>
        </w:rPr>
        <w:t>'Natural' Death</w:t>
      </w:r>
      <w:r w:rsidRPr="00E254BC">
        <w:rPr>
          <w:rStyle w:val="StyleUnderline"/>
        </w:rPr>
        <w:t xml:space="preserve"> An ideal or standard form of death, 'natural' death, corresponds to the biological definition of death and the rational logical will. This death </w:t>
      </w:r>
      <w:r w:rsidRPr="00E254BC">
        <w:rPr>
          <w:rStyle w:val="Emphasis"/>
          <w:highlight w:val="cyan"/>
        </w:rPr>
        <w:t>is 'normal' since it comes 'at life's proper term'</w:t>
      </w:r>
      <w:r w:rsidRPr="00E254BC">
        <w:rPr>
          <w:rStyle w:val="StyleUnderline"/>
        </w:rPr>
        <w:t>.</w:t>
      </w:r>
      <w:r w:rsidRPr="00E254BC">
        <w:rPr>
          <w:sz w:val="14"/>
        </w:rPr>
        <w:t xml:space="preserve"> Its very concept issues from the possibility of pushing back the limits of life: living becomes a process of accumulation, and science and technology start to play a role in this quantitative strategy. </w:t>
      </w:r>
      <w:r w:rsidRPr="00E254BC">
        <w:rPr>
          <w:rStyle w:val="StyleUnderline"/>
        </w:rPr>
        <w:t>Science and technology do not manage to fulfil an original desire to live as long as possible</w:t>
      </w:r>
      <w:r w:rsidRPr="00E254BC">
        <w:rPr>
          <w:sz w:val="14"/>
        </w:rPr>
        <w:t xml:space="preserve">; through the symbolic disintrication of death, life passes into life-capital (into a quantitative evaluation), which alone gives rise to a biomedical science and technology of prolonging life. </w:t>
      </w:r>
      <w:r w:rsidRPr="00E254BC">
        <w:rPr>
          <w:rStyle w:val="StyleUnderline"/>
        </w:rPr>
        <w:t>Natural death therefore signifies not the acceptance of death within 'the order of things', but a systematic denegation of death. Natural death is subject to science, and death's call is to be exterminated by science.</w:t>
      </w:r>
      <w:r w:rsidRPr="00E254BC">
        <w:rPr>
          <w:sz w:val="14"/>
        </w:rPr>
        <w:t xml:space="preserve"> This clearly signifies that </w:t>
      </w:r>
      <w:r w:rsidRPr="00E254BC">
        <w:rPr>
          <w:rStyle w:val="Emphasis"/>
          <w:highlight w:val="cyan"/>
        </w:rPr>
        <w:t>death is inhuman, irrational and senseless, like untamed nature</w:t>
      </w:r>
      <w:r w:rsidRPr="00E254BC">
        <w:rPr>
          <w:sz w:val="14"/>
        </w:rPr>
        <w:t xml:space="preserve"> (the Western concept of 'nature' is always the concept of a repressed or domesticated nature). </w:t>
      </w:r>
      <w:r w:rsidRPr="00E254BC">
        <w:rPr>
          <w:rStyle w:val="StyleUnderline"/>
          <w:highlight w:val="cyan"/>
        </w:rPr>
        <w:t>The only good death is a death that has been defeated and subjected to the law</w:t>
      </w:r>
      <w:r w:rsidRPr="00E254BC">
        <w:rPr>
          <w:rStyle w:val="StyleUnderline"/>
        </w:rPr>
        <w:t xml:space="preserve">: this is the ideal of natural death. It should be possible for everyone to reach the term of their biological 'capital', to enjoy life 'to the end' without violence or premature death. </w:t>
      </w:r>
      <w:r w:rsidRPr="00E254BC">
        <w:rPr>
          <w:sz w:val="14"/>
        </w:rPr>
        <w:t xml:space="preserve">As if everyone had their own little print-out of a life-plan, their 'normal expectation' of life, basically a 'contract of life'; hence the social demand for a quality of life that makes up part of a natural death. The new social contract: </w:t>
      </w:r>
      <w:r w:rsidRPr="00E254BC">
        <w:rPr>
          <w:rStyle w:val="StyleUnderline"/>
        </w:rPr>
        <w:t>society as a whole, with its science and technology, becomes collectively responsible for the death of each individual</w:t>
      </w:r>
      <w:r w:rsidRPr="00E254BC">
        <w:rPr>
          <w:sz w:val="14"/>
        </w:rPr>
        <w:t xml:space="preserve">. 27 This demand could moreover involve calling the existing order into question, as do quantitative (wage) demands: to demand a just lifespan just as one demands just rewards for one's labour power. Essentially, this right, like every other, conceals a repressive jurisdiction. </w:t>
      </w:r>
      <w:r w:rsidRPr="00E254BC">
        <w:rPr>
          <w:rStyle w:val="StyleUnderline"/>
          <w:highlight w:val="cyan"/>
        </w:rPr>
        <w:t>Everyone has a right</w:t>
      </w:r>
      <w:r w:rsidRPr="00E254BC">
        <w:rPr>
          <w:rStyle w:val="StyleUnderline"/>
        </w:rPr>
        <w:t xml:space="preserve">, but also a duty, </w:t>
      </w:r>
      <w:r w:rsidRPr="00E254BC">
        <w:rPr>
          <w:rStyle w:val="StyleUnderline"/>
          <w:highlight w:val="cyan"/>
        </w:rPr>
        <w:t>to a natural death</w:t>
      </w:r>
      <w:r w:rsidRPr="00E254BC">
        <w:rPr>
          <w:rStyle w:val="StyleUnderline"/>
        </w:rPr>
        <w:t xml:space="preserve">, </w:t>
      </w:r>
      <w:r w:rsidRPr="00E254BC">
        <w:rPr>
          <w:rStyle w:val="StyleUnderline"/>
          <w:highlight w:val="cyan"/>
        </w:rPr>
        <w:t>for this death is characteristic of the system of political economy, its typical obligation to die</w:t>
      </w:r>
      <w:r w:rsidRPr="00E254BC">
        <w:rPr>
          <w:rStyle w:val="StyleUnderline"/>
        </w:rPr>
        <w:t xml:space="preserve">: </w:t>
      </w:r>
      <w:r w:rsidRPr="00E254BC">
        <w:rPr>
          <w:sz w:val="14"/>
        </w:rPr>
        <w:t xml:space="preserve">1. As a system of maximalisation of the forces of production (in an 'extensive' system of manpower, slaves have no natural death, they are made to work themselves to death); 2. More importantly, that </w:t>
      </w:r>
      <w:r w:rsidRPr="00E254BC">
        <w:rPr>
          <w:rStyle w:val="StyleUnderline"/>
        </w:rPr>
        <w:t>everyone should have a right to their life (</w:t>
      </w:r>
      <w:r w:rsidRPr="00E254BC">
        <w:rPr>
          <w:sz w:val="14"/>
        </w:rPr>
        <w:t>habeas corpus habeas vitam) extends social jurisdiction over death</w:t>
      </w:r>
      <w:r w:rsidRPr="00E254BC">
        <w:rPr>
          <w:sz w:val="14"/>
          <w:highlight w:val="cyan"/>
        </w:rPr>
        <w:t xml:space="preserve">. </w:t>
      </w:r>
      <w:r w:rsidRPr="00E254BC">
        <w:rPr>
          <w:rStyle w:val="StyleUnderline"/>
          <w:highlight w:val="cyan"/>
        </w:rPr>
        <w:t>Death is socialised</w:t>
      </w:r>
      <w:r w:rsidRPr="00E254BC">
        <w:rPr>
          <w:rStyle w:val="StyleUnderline"/>
        </w:rPr>
        <w:t xml:space="preserve"> like everything else, </w:t>
      </w:r>
      <w:r w:rsidRPr="00E254BC">
        <w:rPr>
          <w:rStyle w:val="StyleUnderline"/>
          <w:highlight w:val="cyan"/>
        </w:rPr>
        <w:t xml:space="preserve">and can no longer be anything but natural, since every other death is a </w:t>
      </w:r>
      <w:r w:rsidRPr="00E254BC">
        <w:rPr>
          <w:rStyle w:val="StyleUnderline"/>
        </w:rPr>
        <w:t xml:space="preserve">social </w:t>
      </w:r>
      <w:r w:rsidRPr="00E254BC">
        <w:rPr>
          <w:rStyle w:val="StyleUnderline"/>
          <w:highlight w:val="cyan"/>
        </w:rPr>
        <w:t>scandal</w:t>
      </w:r>
      <w:r w:rsidRPr="00E254BC">
        <w:rPr>
          <w:sz w:val="14"/>
        </w:rPr>
        <w:t xml:space="preserve">: we have not done what is necessary. Is this social progress? No, it is rather the progress of the social, which even annexes death to itself. </w:t>
      </w:r>
      <w:r w:rsidRPr="00E254BC">
        <w:rPr>
          <w:rStyle w:val="Emphasis"/>
          <w:highlight w:val="cyan"/>
        </w:rPr>
        <w:t>Everyone is dispossessed of their death</w:t>
      </w:r>
      <w:r w:rsidRPr="00E254BC">
        <w:rPr>
          <w:rStyle w:val="StyleUnderline"/>
        </w:rPr>
        <w:t>, and will no longer be able to die as it is now understood.</w:t>
      </w:r>
      <w:r w:rsidRPr="00E254BC">
        <w:rPr>
          <w:sz w:val="14"/>
        </w:rPr>
        <w:t xml:space="preserve"> One will no longer be free to live as long as possible. Amongst other things, </w:t>
      </w:r>
      <w:r w:rsidRPr="00E254BC">
        <w:rPr>
          <w:rStyle w:val="StyleUnderline"/>
        </w:rPr>
        <w:t>this signifies the ban on consuming one's life without taking limits into account</w:t>
      </w:r>
      <w:r w:rsidRPr="00E254BC">
        <w:rPr>
          <w:sz w:val="14"/>
        </w:rPr>
        <w:t>. In short, the principle of natural death is equivalent to the neutralisation of life. 28 The same goes for the question of equality in death</w:t>
      </w:r>
      <w:r w:rsidRPr="00E254BC">
        <w:rPr>
          <w:sz w:val="14"/>
          <w:highlight w:val="cyan"/>
        </w:rPr>
        <w:t xml:space="preserve">: </w:t>
      </w:r>
      <w:r w:rsidRPr="00E254BC">
        <w:rPr>
          <w:rStyle w:val="StyleUnderline"/>
          <w:highlight w:val="cyan"/>
        </w:rPr>
        <w:t>life must be reduced to quantity</w:t>
      </w:r>
      <w:r w:rsidRPr="00E254BC">
        <w:rPr>
          <w:rStyle w:val="StyleUnderline"/>
        </w:rPr>
        <w:t xml:space="preserve"> (and death therefore to nothing) in order </w:t>
      </w:r>
      <w:r w:rsidRPr="00E254BC">
        <w:rPr>
          <w:rStyle w:val="StyleUnderline"/>
          <w:highlight w:val="cyan"/>
        </w:rPr>
        <w:t>to adjust it to democracy and the law of equivalences</w:t>
      </w:r>
      <w:r w:rsidRPr="00E254BC">
        <w:rPr>
          <w:sz w:val="14"/>
        </w:rPr>
        <w:t>.</w:t>
      </w:r>
    </w:p>
    <w:p w:rsidR="00507B65" w:rsidRPr="00E254BC" w:rsidRDefault="00507B65" w:rsidP="00507B65">
      <w:pPr>
        <w:pStyle w:val="Heading4"/>
      </w:pPr>
      <w:r w:rsidRPr="00E254BC">
        <w:t>Capitalism uses death as a tool to leverage other its subjects.</w:t>
      </w:r>
    </w:p>
    <w:p w:rsidR="00507B65" w:rsidRPr="00E254BC" w:rsidRDefault="00507B65" w:rsidP="00507B65">
      <w:pPr>
        <w:rPr>
          <w:bCs/>
        </w:rPr>
      </w:pPr>
      <w:r w:rsidRPr="00E254BC">
        <w:rPr>
          <w:rStyle w:val="Style13ptBold"/>
        </w:rPr>
        <w:t xml:space="preserve">Baudrillard 76 </w:t>
      </w:r>
      <w:r w:rsidRPr="00E254BC">
        <w:rPr>
          <w:rStyle w:val="Style13ptBold"/>
          <w:sz w:val="16"/>
          <w:szCs w:val="16"/>
        </w:rPr>
        <w:t xml:space="preserve">(Jean, alternate universe Brett Bricker, </w:t>
      </w:r>
      <w:r w:rsidRPr="00E254BC">
        <w:rPr>
          <w:rStyle w:val="Style13ptBold"/>
          <w:i/>
          <w:sz w:val="16"/>
          <w:szCs w:val="16"/>
        </w:rPr>
        <w:t>Symbolic Exchange and Death</w:t>
      </w:r>
      <w:r w:rsidRPr="00E254BC">
        <w:rPr>
          <w:rStyle w:val="Style13ptBold"/>
          <w:sz w:val="16"/>
          <w:szCs w:val="16"/>
        </w:rPr>
        <w:t>, pp. 39-43) DB</w:t>
      </w:r>
    </w:p>
    <w:p w:rsidR="00507B65" w:rsidRPr="00E254BC" w:rsidRDefault="00507B65" w:rsidP="00507B65">
      <w:pPr>
        <w:rPr>
          <w:sz w:val="14"/>
        </w:rPr>
      </w:pPr>
      <w:r w:rsidRPr="00E254BC">
        <w:rPr>
          <w:sz w:val="14"/>
        </w:rPr>
        <w:t xml:space="preserve">Labour power is instituted on death. </w:t>
      </w:r>
      <w:r w:rsidRPr="00E254BC">
        <w:rPr>
          <w:rStyle w:val="StyleUnderline"/>
          <w:highlight w:val="cyan"/>
        </w:rPr>
        <w:t>A man must die to become labour power. He converts</w:t>
      </w:r>
      <w:r w:rsidRPr="00E254BC">
        <w:rPr>
          <w:rStyle w:val="StyleUnderline"/>
        </w:rPr>
        <w:t xml:space="preserve"> this </w:t>
      </w:r>
      <w:r w:rsidRPr="00E254BC">
        <w:rPr>
          <w:rStyle w:val="StyleUnderline"/>
          <w:highlight w:val="cyan"/>
        </w:rPr>
        <w:t>death into a wage</w:t>
      </w:r>
      <w:r w:rsidRPr="00E254BC">
        <w:rPr>
          <w:sz w:val="14"/>
        </w:rPr>
        <w:t xml:space="preserve">. But the economic violence capital inflicted on him in the equivalence of the wage and labour power is nothing next to the symbolic violence inflicted on him by his definition as a productive force. Faking this equivalence is nothing next to the equivalence, qua signs, of wages and death. </w:t>
      </w:r>
      <w:r w:rsidRPr="00E254BC">
        <w:rPr>
          <w:rStyle w:val="StyleUnderline"/>
        </w:rPr>
        <w:t xml:space="preserve">The very possibility of </w:t>
      </w:r>
      <w:r w:rsidRPr="00E254BC">
        <w:rPr>
          <w:rStyle w:val="StyleUnderline"/>
          <w:highlight w:val="cyan"/>
        </w:rPr>
        <w:t>quantitative equivalence presupposes death</w:t>
      </w:r>
      <w:r w:rsidRPr="00E254BC">
        <w:rPr>
          <w:sz w:val="14"/>
        </w:rPr>
        <w:t xml:space="preserve">. </w:t>
      </w:r>
      <w:r w:rsidRPr="00E254BC">
        <w:rPr>
          <w:rStyle w:val="StyleUnderline"/>
        </w:rPr>
        <w:t xml:space="preserve">The equivalence of wages </w:t>
      </w:r>
      <w:r w:rsidRPr="00E254BC">
        <w:rPr>
          <w:rStyle w:val="StyleUnderline"/>
          <w:highlight w:val="cyan"/>
        </w:rPr>
        <w:t>and</w:t>
      </w:r>
      <w:r w:rsidRPr="00E254BC">
        <w:rPr>
          <w:rStyle w:val="StyleUnderline"/>
        </w:rPr>
        <w:t xml:space="preserve"> labour power presupposes </w:t>
      </w:r>
      <w:r w:rsidRPr="00E254BC">
        <w:rPr>
          <w:rStyle w:val="StyleUnderline"/>
          <w:highlight w:val="cyan"/>
        </w:rPr>
        <w:t>the death of the worker</w:t>
      </w:r>
      <w:r w:rsidRPr="00E254BC">
        <w:rPr>
          <w:sz w:val="14"/>
        </w:rPr>
        <w:t xml:space="preserve">, while that of any commodity and any other presupposes the symbolic extermination of objects. </w:t>
      </w:r>
      <w:r w:rsidRPr="00E254BC">
        <w:rPr>
          <w:rStyle w:val="StyleUnderline"/>
        </w:rPr>
        <w:t>Death makes the calculation of equivalence, and regulation by indifference, possible in general</w:t>
      </w:r>
      <w:r w:rsidRPr="00E254BC">
        <w:rPr>
          <w:sz w:val="14"/>
        </w:rPr>
        <w:t xml:space="preserve">. </w:t>
      </w:r>
      <w:r w:rsidRPr="00E254BC">
        <w:rPr>
          <w:rStyle w:val="StyleUnderline"/>
          <w:highlight w:val="cyan"/>
        </w:rPr>
        <w:t xml:space="preserve">This death is not violent </w:t>
      </w:r>
      <w:r w:rsidRPr="00E254BC">
        <w:rPr>
          <w:rStyle w:val="StyleUnderline"/>
        </w:rPr>
        <w:t>and physical</w:t>
      </w:r>
      <w:r w:rsidRPr="00E254BC">
        <w:rPr>
          <w:rStyle w:val="StyleUnderline"/>
          <w:highlight w:val="cyan"/>
        </w:rPr>
        <w:t xml:space="preserve">, it is the indifferent consumption of life and death, </w:t>
      </w:r>
      <w:r w:rsidRPr="00E254BC">
        <w:rPr>
          <w:rStyle w:val="Emphasis"/>
          <w:highlight w:val="cyan"/>
        </w:rPr>
        <w:t>the mutual neutralisation of life and death in sur-vival</w:t>
      </w:r>
      <w:r w:rsidRPr="00E254BC">
        <w:rPr>
          <w:rStyle w:val="Emphasis"/>
        </w:rPr>
        <w:t>, or death deferred</w:t>
      </w:r>
      <w:r w:rsidRPr="00E254BC">
        <w:rPr>
          <w:sz w:val="14"/>
        </w:rPr>
        <w:t>.</w:t>
      </w:r>
      <w:r w:rsidRPr="00E254BC">
        <w:rPr>
          <w:rStyle w:val="StyleUnderline"/>
        </w:rPr>
        <w:t xml:space="preserve"> </w:t>
      </w:r>
      <w:r w:rsidRPr="00E254BC">
        <w:rPr>
          <w:rStyle w:val="StyleUnderline"/>
          <w:highlight w:val="cyan"/>
        </w:rPr>
        <w:t>Labour is slow death</w:t>
      </w:r>
      <w:r w:rsidRPr="00E254BC">
        <w:rPr>
          <w:sz w:val="14"/>
        </w:rPr>
        <w:t xml:space="preserve">. This is generally understood in the sense of physical exhaustion. But it must be understood in another sense. Labour is not opposed, like a sort of death, to the 'fulfilment of life', which is the idealist view; </w:t>
      </w:r>
      <w:r w:rsidRPr="00E254BC">
        <w:rPr>
          <w:rStyle w:val="StyleUnderline"/>
        </w:rPr>
        <w:t>labour is opposed as a slow death to a violent death</w:t>
      </w:r>
      <w:r w:rsidRPr="00E254BC">
        <w:rPr>
          <w:sz w:val="14"/>
        </w:rPr>
        <w:t xml:space="preserve">. That is the symbolic reality. </w:t>
      </w:r>
      <w:r w:rsidRPr="00E254BC">
        <w:rPr>
          <w:rStyle w:val="StyleUnderline"/>
          <w:highlight w:val="cyan"/>
        </w:rPr>
        <w:t>Labour is opposed as deferred death to</w:t>
      </w:r>
      <w:r w:rsidRPr="00E254BC">
        <w:rPr>
          <w:rStyle w:val="StyleUnderline"/>
        </w:rPr>
        <w:t xml:space="preserve"> the </w:t>
      </w:r>
      <w:r w:rsidRPr="00E254BC">
        <w:rPr>
          <w:rStyle w:val="StyleUnderline"/>
          <w:highlight w:val="cyan"/>
        </w:rPr>
        <w:t>immediate death</w:t>
      </w:r>
      <w:r w:rsidRPr="00E254BC">
        <w:rPr>
          <w:rStyle w:val="StyleUnderline"/>
        </w:rPr>
        <w:t xml:space="preserve"> of sacrifice</w:t>
      </w:r>
      <w:r w:rsidRPr="00E254BC">
        <w:rPr>
          <w:sz w:val="14"/>
        </w:rPr>
        <w:t xml:space="preserve">. Against every pious and 'revolutionary' view of the 'labour (or culture) is the opposite of life' type, we must maintain that </w:t>
      </w:r>
      <w:r w:rsidRPr="00E254BC">
        <w:rPr>
          <w:rStyle w:val="StyleUnderline"/>
          <w:highlight w:val="cyan"/>
        </w:rPr>
        <w:t>the only alternative to labour</w:t>
      </w:r>
      <w:r w:rsidRPr="00E254BC">
        <w:rPr>
          <w:rStyle w:val="StyleUnderline"/>
        </w:rPr>
        <w:t xml:space="preserve"> is not free time, or non-labour, it </w:t>
      </w:r>
      <w:r w:rsidRPr="00E254BC">
        <w:rPr>
          <w:rStyle w:val="StyleUnderline"/>
          <w:highlight w:val="cyan"/>
        </w:rPr>
        <w:t>is sacrifice</w:t>
      </w:r>
      <w:r w:rsidRPr="00E254BC">
        <w:rPr>
          <w:sz w:val="14"/>
        </w:rPr>
        <w:t xml:space="preserve">. All this becomes clear in the genealogy of the slave. First, the prisoner of war is purely and simply put to death (one does him an honour in this way). Then he is 'spared' [épargné] and conserved [conservé] (=servus), under the category of spoils of war and a prestige good: he becomes a slave and passes into sumptuary domesticity. It is only later that he passes into servile labour. However, he is no longer a 'labourer', since labour only appears in the phase of the serf or the emancipated slave, finally relieved of the mortgage of being put to death. Why is he freed? Precisely in order to work. </w:t>
      </w:r>
      <w:r w:rsidRPr="00E254BC">
        <w:rPr>
          <w:rStyle w:val="StyleUnderline"/>
          <w:highlight w:val="cyan"/>
        </w:rPr>
        <w:t>Labour</w:t>
      </w:r>
      <w:r w:rsidRPr="00E254BC">
        <w:rPr>
          <w:rStyle w:val="StyleUnderline"/>
        </w:rPr>
        <w:t xml:space="preserve"> therefore everywhere draws its inspiration from deferred death</w:t>
      </w:r>
      <w:r w:rsidRPr="00E254BC">
        <w:rPr>
          <w:sz w:val="14"/>
        </w:rPr>
        <w:t xml:space="preserve">. </w:t>
      </w:r>
      <w:r w:rsidRPr="00E254BC">
        <w:rPr>
          <w:rStyle w:val="StyleUnderline"/>
        </w:rPr>
        <w:t xml:space="preserve">It </w:t>
      </w:r>
      <w:r w:rsidRPr="00E254BC">
        <w:rPr>
          <w:rStyle w:val="StyleUnderline"/>
          <w:highlight w:val="cyan"/>
        </w:rPr>
        <w:t>comes from deferred death</w:t>
      </w:r>
      <w:r w:rsidRPr="00E254BC">
        <w:rPr>
          <w:sz w:val="14"/>
        </w:rPr>
        <w:t xml:space="preserve">. Slow or violent, immediate or deferred, </w:t>
      </w:r>
      <w:r w:rsidRPr="00E254BC">
        <w:rPr>
          <w:rStyle w:val="Emphasis"/>
          <w:highlight w:val="cyan"/>
        </w:rPr>
        <w:t>the scansion of death is decisive</w:t>
      </w:r>
      <w:r w:rsidRPr="00E254BC">
        <w:rPr>
          <w:rStyle w:val="Emphasis"/>
        </w:rPr>
        <w:t xml:space="preserve">: </w:t>
      </w:r>
      <w:r w:rsidRPr="00E254BC">
        <w:rPr>
          <w:rStyle w:val="Emphasis"/>
          <w:highlight w:val="cyan"/>
        </w:rPr>
        <w:t xml:space="preserve">it </w:t>
      </w:r>
      <w:r w:rsidRPr="00E254BC">
        <w:rPr>
          <w:rStyle w:val="Emphasis"/>
        </w:rPr>
        <w:t xml:space="preserve">is what radically </w:t>
      </w:r>
      <w:r w:rsidRPr="00E254BC">
        <w:rPr>
          <w:rStyle w:val="Emphasis"/>
          <w:highlight w:val="cyan"/>
        </w:rPr>
        <w:t>distinguishes</w:t>
      </w:r>
      <w:r w:rsidRPr="00E254BC">
        <w:rPr>
          <w:rStyle w:val="Emphasis"/>
        </w:rPr>
        <w:t xml:space="preserve"> two types of organisation, </w:t>
      </w:r>
      <w:r w:rsidRPr="00E254BC">
        <w:rPr>
          <w:rStyle w:val="Emphasis"/>
          <w:highlight w:val="cyan"/>
        </w:rPr>
        <w:t>the economic and the sacrificial</w:t>
      </w:r>
      <w:r w:rsidRPr="00E254BC">
        <w:rPr>
          <w:sz w:val="14"/>
        </w:rPr>
        <w:t xml:space="preserve">. </w:t>
      </w:r>
      <w:r w:rsidRPr="00E254BC">
        <w:rPr>
          <w:rStyle w:val="StyleUnderline"/>
        </w:rPr>
        <w:t>We live irreversibly in the first of these, which has inexorably taken root in the différance of death</w:t>
      </w:r>
      <w:r w:rsidRPr="00E254BC">
        <w:rPr>
          <w:sz w:val="14"/>
        </w:rPr>
        <w:t xml:space="preserve">. The scenario has never changed. </w:t>
      </w:r>
      <w:r w:rsidRPr="00E254BC">
        <w:rPr>
          <w:rStyle w:val="StyleUnderline"/>
        </w:rPr>
        <w:t>Whoever works has not been put to death, he is refused this honour</w:t>
      </w:r>
      <w:r w:rsidRPr="00E254BC">
        <w:rPr>
          <w:sz w:val="14"/>
        </w:rPr>
        <w:t xml:space="preserve">. And </w:t>
      </w:r>
      <w:r w:rsidRPr="00E254BC">
        <w:rPr>
          <w:rStyle w:val="StyleUnderline"/>
          <w:highlight w:val="cyan"/>
        </w:rPr>
        <w:t>labour is</w:t>
      </w:r>
      <w:r w:rsidRPr="00E254BC">
        <w:rPr>
          <w:rStyle w:val="StyleUnderline"/>
        </w:rPr>
        <w:t xml:space="preserve"> first of all </w:t>
      </w:r>
      <w:r w:rsidRPr="00E254BC">
        <w:rPr>
          <w:rStyle w:val="StyleUnderline"/>
          <w:highlight w:val="cyan"/>
        </w:rPr>
        <w:t>the</w:t>
      </w:r>
      <w:r w:rsidRPr="00E254BC">
        <w:rPr>
          <w:rStyle w:val="StyleUnderline"/>
        </w:rPr>
        <w:t xml:space="preserve"> </w:t>
      </w:r>
      <w:r w:rsidRPr="00E254BC">
        <w:rPr>
          <w:rStyle w:val="StyleUnderline"/>
          <w:highlight w:val="cyan"/>
        </w:rPr>
        <w:t>sign of being judged worthy only of life</w:t>
      </w:r>
      <w:r w:rsidRPr="00E254BC">
        <w:rPr>
          <w:sz w:val="14"/>
        </w:rPr>
        <w:t xml:space="preserve">. Does capital exploit the workers to death? Paradoxically, </w:t>
      </w:r>
      <w:r w:rsidRPr="00E254BC">
        <w:rPr>
          <w:rStyle w:val="Emphasis"/>
          <w:highlight w:val="cyan"/>
        </w:rPr>
        <w:t>the worst it inflicts on them is refusing them death</w:t>
      </w:r>
      <w:r w:rsidRPr="00E254BC">
        <w:rPr>
          <w:sz w:val="14"/>
        </w:rPr>
        <w:t xml:space="preserve">. It is </w:t>
      </w:r>
      <w:r w:rsidRPr="00E254BC">
        <w:rPr>
          <w:rStyle w:val="Emphasis"/>
          <w:highlight w:val="cyan"/>
        </w:rPr>
        <w:t xml:space="preserve">by deferring their death that they are made into slaves and condemned to </w:t>
      </w:r>
      <w:r w:rsidRPr="00E254BC">
        <w:rPr>
          <w:rStyle w:val="Emphasis"/>
        </w:rPr>
        <w:t xml:space="preserve">the indefinite abjection of </w:t>
      </w:r>
      <w:r w:rsidRPr="00E254BC">
        <w:rPr>
          <w:rStyle w:val="Emphasis"/>
          <w:highlight w:val="cyan"/>
        </w:rPr>
        <w:t>a life of labour</w:t>
      </w:r>
      <w:r w:rsidRPr="00E254BC">
        <w:rPr>
          <w:sz w:val="14"/>
        </w:rPr>
        <w:t xml:space="preserve">. </w:t>
      </w:r>
      <w:r w:rsidRPr="00E254BC">
        <w:rPr>
          <w:rStyle w:val="StyleUnderline"/>
        </w:rPr>
        <w:t>The substance of labour and exploitation is indifferent in this symbolic relation</w:t>
      </w:r>
      <w:r w:rsidRPr="00E254BC">
        <w:rPr>
          <w:sz w:val="14"/>
        </w:rPr>
        <w:t xml:space="preserve">. </w:t>
      </w:r>
      <w:r w:rsidRPr="00E254BC">
        <w:rPr>
          <w:rStyle w:val="Emphasis"/>
          <w:highlight w:val="cyan"/>
        </w:rPr>
        <w:t>The power of the master always primarily derives from this suspension of death</w:t>
      </w:r>
      <w:r w:rsidRPr="00E254BC">
        <w:rPr>
          <w:sz w:val="14"/>
        </w:rPr>
        <w:t xml:space="preserve">. Power is therefore never, contrary to what we might imagine, the power of putting to death, but exactly the opposite, that of allowing to live a life that the slave lacks the power to give. </w:t>
      </w:r>
      <w:r w:rsidRPr="00E254BC">
        <w:rPr>
          <w:rStyle w:val="StyleUnderline"/>
        </w:rPr>
        <w:t>The master confiscates the death of the other while retaining the right to risk his own</w:t>
      </w:r>
      <w:r w:rsidRPr="00E254BC">
        <w:rPr>
          <w:sz w:val="14"/>
        </w:rPr>
        <w:t xml:space="preserve">. </w:t>
      </w:r>
      <w:r w:rsidRPr="00E254BC">
        <w:rPr>
          <w:rStyle w:val="StyleUnderline"/>
        </w:rPr>
        <w:t>The slave is refused this, and is condemned to a life without return, and therefore without possible expiation</w:t>
      </w:r>
      <w:r w:rsidRPr="00E254BC">
        <w:rPr>
          <w:sz w:val="14"/>
        </w:rPr>
        <w:t xml:space="preserve">. </w:t>
      </w:r>
      <w:r w:rsidRPr="00E254BC">
        <w:rPr>
          <w:rStyle w:val="StyleUnderline"/>
        </w:rPr>
        <w:t>By removing death, the master removes the slave from the circulation of symbolic goods</w:t>
      </w:r>
      <w:r w:rsidRPr="00E254BC">
        <w:rPr>
          <w:sz w:val="14"/>
        </w:rPr>
        <w:t xml:space="preserve">. This is the violence the master does to the slave, condemning him to labour power. There lies the secret of power (in the dialectic of the master and the slave, Hegel also derives the domination of the master from the deferred threat of death hanging over the slave). </w:t>
      </w:r>
      <w:r w:rsidRPr="00E254BC">
        <w:rPr>
          <w:rStyle w:val="StyleUnderline"/>
          <w:highlight w:val="cyan"/>
        </w:rPr>
        <w:t xml:space="preserve">Labour, production and exploitation would </w:t>
      </w:r>
      <w:r w:rsidRPr="00E254BC">
        <w:rPr>
          <w:rStyle w:val="StyleUnderline"/>
        </w:rPr>
        <w:t xml:space="preserve">only </w:t>
      </w:r>
      <w:r w:rsidRPr="00E254BC">
        <w:rPr>
          <w:rStyle w:val="StyleUnderline"/>
          <w:highlight w:val="cyan"/>
        </w:rPr>
        <w:t>be one of the possible avatars of this power structure, which is a structure of death</w:t>
      </w:r>
      <w:r w:rsidRPr="00E254BC">
        <w:rPr>
          <w:sz w:val="14"/>
        </w:rPr>
        <w:t xml:space="preserve">. This changes every revolutionary perspective on the abolition of power. </w:t>
      </w:r>
      <w:r w:rsidRPr="00E254BC">
        <w:rPr>
          <w:rStyle w:val="StyleUnderline"/>
        </w:rPr>
        <w:t>If power is death deferred, it will not be removed insofar as the suspension of this death will not be removed</w:t>
      </w:r>
      <w:r w:rsidRPr="00E254BC">
        <w:rPr>
          <w:sz w:val="14"/>
        </w:rPr>
        <w:t xml:space="preserve">. And if power, of which this is always and everywhere the definition, resides in the act of giving without being given, it is clear that </w:t>
      </w:r>
      <w:r w:rsidRPr="00E254BC">
        <w:rPr>
          <w:rStyle w:val="Emphasis"/>
          <w:highlight w:val="cyan"/>
        </w:rPr>
        <w:t>the power the master has to unilaterally grant life will only be abolished if this life can be given to him in a non-deferred death</w:t>
      </w:r>
      <w:r w:rsidRPr="00E254BC">
        <w:rPr>
          <w:sz w:val="14"/>
        </w:rPr>
        <w:t xml:space="preserve">. </w:t>
      </w:r>
      <w:r w:rsidRPr="00E254BC">
        <w:rPr>
          <w:rStyle w:val="Emphasis"/>
          <w:highlight w:val="cyan"/>
        </w:rPr>
        <w:t>There is no other alternative; you will never abolish this power by staying alive</w:t>
      </w:r>
      <w:r w:rsidRPr="00E254BC">
        <w:rPr>
          <w:rStyle w:val="StyleUnderline"/>
        </w:rPr>
        <w:t>, since there will have been no reversal of what has been given</w:t>
      </w:r>
      <w:r w:rsidRPr="00E254BC">
        <w:rPr>
          <w:sz w:val="14"/>
        </w:rPr>
        <w:t xml:space="preserve">. Only </w:t>
      </w:r>
      <w:r w:rsidRPr="00E254BC">
        <w:rPr>
          <w:rStyle w:val="StyleUnderline"/>
        </w:rPr>
        <w:t>the surrender of this life, retaliating against a deferred death with an immediate death, constitutes a radical response, and the only possibility of abolishing power</w:t>
      </w:r>
      <w:r w:rsidRPr="00E254BC">
        <w:rPr>
          <w:sz w:val="14"/>
        </w:rPr>
        <w:t xml:space="preserve">. No revolutionary strategy can begin without the slave putting his own death back at stake, since this is what the master puts off in the différance from which he profits by securing his power. Refuse to be put to death, refuse to live in the mortal reprieve of power, refuse the duty of this life and never be quits with living, in effect be under obligation to settle this long-term credit through the slow death of labour, since </w:t>
      </w:r>
      <w:r w:rsidRPr="00E254BC">
        <w:rPr>
          <w:rStyle w:val="StyleUnderline"/>
        </w:rPr>
        <w:t>this slow death does not alter the future of this abject dimension, in the fatality of power</w:t>
      </w:r>
      <w:r w:rsidRPr="00E254BC">
        <w:rPr>
          <w:sz w:val="14"/>
        </w:rPr>
        <w:t xml:space="preserve">. </w:t>
      </w:r>
      <w:r w:rsidRPr="00E254BC">
        <w:rPr>
          <w:rStyle w:val="Emphasis"/>
          <w:highlight w:val="cyan"/>
        </w:rPr>
        <w:t>Violent death changes everything, slow death changes nothing</w:t>
      </w:r>
      <w:r w:rsidRPr="00E254BC">
        <w:rPr>
          <w:sz w:val="14"/>
          <w:highlight w:val="cyan"/>
        </w:rPr>
        <w:t>,</w:t>
      </w:r>
      <w:r w:rsidRPr="00E254BC">
        <w:rPr>
          <w:sz w:val="14"/>
        </w:rPr>
        <w:t xml:space="preserve"> for </w:t>
      </w:r>
      <w:r w:rsidRPr="00E254BC">
        <w:rPr>
          <w:rStyle w:val="StyleUnderline"/>
          <w:highlight w:val="cyan"/>
        </w:rPr>
        <w:t>there is a rhythm, a scansion necessary to symbolic exchange:</w:t>
      </w:r>
      <w:r w:rsidRPr="00E254BC">
        <w:rPr>
          <w:rStyle w:val="StyleUnderline"/>
        </w:rPr>
        <w:t xml:space="preserve"> something has to be given in the same movement and following the same rhythm, otherwise there is no reciprocity and it is quite simply not given</w:t>
      </w:r>
      <w:r w:rsidRPr="00E254BC">
        <w:rPr>
          <w:sz w:val="14"/>
        </w:rPr>
        <w:t>. The strategy of the system of power is to displace the time of the exchange, substituting continuity and mortal linearity for the immediate retaliation of death</w:t>
      </w:r>
      <w:r w:rsidRPr="00E254BC">
        <w:rPr>
          <w:sz w:val="14"/>
          <w:highlight w:val="cyan"/>
        </w:rPr>
        <w:t xml:space="preserve">. </w:t>
      </w:r>
      <w:r w:rsidRPr="00E254BC">
        <w:rPr>
          <w:rStyle w:val="StyleUnderline"/>
          <w:highlight w:val="cyan"/>
        </w:rPr>
        <w:t>It is</w:t>
      </w:r>
      <w:r w:rsidRPr="00E254BC">
        <w:rPr>
          <w:rStyle w:val="StyleUnderline"/>
        </w:rPr>
        <w:t xml:space="preserve"> thus </w:t>
      </w:r>
      <w:r w:rsidRPr="00E254BC">
        <w:rPr>
          <w:rStyle w:val="StyleUnderline"/>
          <w:highlight w:val="cyan"/>
        </w:rPr>
        <w:t>futile for the slave</w:t>
      </w:r>
      <w:r w:rsidRPr="00E254BC">
        <w:rPr>
          <w:rStyle w:val="StyleUnderline"/>
        </w:rPr>
        <w:t xml:space="preserve"> (the worker) </w:t>
      </w:r>
      <w:r w:rsidRPr="00E254BC">
        <w:rPr>
          <w:rStyle w:val="StyleUnderline"/>
          <w:highlight w:val="cyan"/>
        </w:rPr>
        <w:t>to give little by little</w:t>
      </w:r>
      <w:r w:rsidRPr="00E254BC">
        <w:rPr>
          <w:rStyle w:val="StyleUnderline"/>
        </w:rPr>
        <w:t xml:space="preserve">, in infinitesimal doses, </w:t>
      </w:r>
      <w:r w:rsidRPr="00E254BC">
        <w:rPr>
          <w:rStyle w:val="StyleUnderline"/>
          <w:highlight w:val="cyan"/>
        </w:rPr>
        <w:t>to the rope of labour on which he is hung to death</w:t>
      </w:r>
      <w:r w:rsidRPr="00E254BC">
        <w:rPr>
          <w:sz w:val="14"/>
        </w:rPr>
        <w:t xml:space="preserve">, to give his life to the master or to capital, for this 'sacrifice' in small doses is no longer a sacrifice it doesn't touch the most important thing, the différance of death, and merely distils a process whose structure remains the same. We could in fact advance the hypothesis that in labour the exploited renders his life to the exploiter and thereby regains, by means of this very exploitation, a power of symbolic response. There was counter-power in the labour process as the exploited put their own (slow) death at stake. Here we agree with Lyotard's hypothesis on the level of libidinal economics: </w:t>
      </w:r>
      <w:r w:rsidRPr="00E254BC">
        <w:rPr>
          <w:rStyle w:val="StyleUnderline"/>
        </w:rPr>
        <w:t>the intensity of the exploited's enjoyment [jouissance] in their very abjection</w:t>
      </w:r>
      <w:r w:rsidRPr="00E254BC">
        <w:rPr>
          <w:sz w:val="14"/>
        </w:rPr>
        <w:t xml:space="preserve">. And Lyotard is right. </w:t>
      </w:r>
      <w:r w:rsidRPr="00E254BC">
        <w:rPr>
          <w:rStyle w:val="Emphasis"/>
          <w:highlight w:val="cyan"/>
        </w:rPr>
        <w:t>Libidinal intensity, the charge of desire and the surrendering of death are always there in the exploited</w:t>
      </w:r>
      <w:r w:rsidRPr="00E254BC">
        <w:rPr>
          <w:sz w:val="14"/>
        </w:rPr>
        <w:t xml:space="preserve">, 26 </w:t>
      </w:r>
      <w:r w:rsidRPr="00E254BC">
        <w:rPr>
          <w:rStyle w:val="StyleUnderline"/>
        </w:rPr>
        <w:t>but no longer on the properly symbolic rhythm of the immediate retaliation, and therefore total resolution</w:t>
      </w:r>
      <w:r w:rsidRPr="00E254BC">
        <w:rPr>
          <w:sz w:val="14"/>
        </w:rPr>
        <w:t xml:space="preserve">. </w:t>
      </w:r>
      <w:r w:rsidRPr="00E254BC">
        <w:rPr>
          <w:rStyle w:val="Emphasis"/>
          <w:highlight w:val="cyan"/>
        </w:rPr>
        <w:t>The enjoyment of powerlessness</w:t>
      </w:r>
      <w:r w:rsidRPr="00E254BC">
        <w:rPr>
          <w:rStyle w:val="StyleUnderline"/>
        </w:rPr>
        <w:t xml:space="preserve"> (on sole condition that this is not a phantasy aimed at reinstating the triumph of desire at the level of the proletariat</w:t>
      </w:r>
      <w:r w:rsidRPr="00E254BC">
        <w:rPr>
          <w:rStyle w:val="StyleUnderline"/>
          <w:highlight w:val="cyan"/>
        </w:rPr>
        <w:t>) will never abolish power</w:t>
      </w:r>
      <w:r w:rsidRPr="00E254BC">
        <w:rPr>
          <w:sz w:val="14"/>
        </w:rPr>
        <w:t xml:space="preserve">. The very modality of the response to the slow death of labour leaves </w:t>
      </w:r>
      <w:r w:rsidRPr="00E254BC">
        <w:rPr>
          <w:rStyle w:val="StyleUnderline"/>
          <w:highlight w:val="cyan"/>
        </w:rPr>
        <w:t>the master</w:t>
      </w:r>
      <w:r w:rsidRPr="00E254BC">
        <w:rPr>
          <w:sz w:val="14"/>
        </w:rPr>
        <w:t xml:space="preserve"> the possibility of, once again, </w:t>
      </w:r>
      <w:r w:rsidRPr="00E254BC">
        <w:rPr>
          <w:rStyle w:val="StyleUnderline"/>
        </w:rPr>
        <w:t>repeatedly</w:t>
      </w:r>
      <w:r w:rsidRPr="00E254BC">
        <w:rPr>
          <w:rStyle w:val="StyleUnderline"/>
          <w:highlight w:val="cyan"/>
        </w:rPr>
        <w:t>, giving the slave life through labour</w:t>
      </w:r>
      <w:r w:rsidRPr="00E254BC">
        <w:rPr>
          <w:sz w:val="14"/>
        </w:rPr>
        <w:t xml:space="preserve">. The accounts are never settled, it always profits power, the dialectic of power which plays on the splitting of the poles of death, the poles of exchange. </w:t>
      </w:r>
      <w:r w:rsidRPr="00E254BC">
        <w:rPr>
          <w:rStyle w:val="StyleUnderline"/>
        </w:rPr>
        <w:t>The slave remains the prisoner of the master's dialectic, while his death, or his distilled life, serves the indefinite repetition of domination</w:t>
      </w:r>
      <w:r w:rsidRPr="00E254BC">
        <w:rPr>
          <w:sz w:val="14"/>
        </w:rPr>
        <w:t xml:space="preserve">. This domination increases as the system is charged with neutralising the symbolic retaliation by buying it back through wages. If, through labour, the exploited attempts to give his life to the exploiter, the latter wards off this restitution by means of wages. Here again we must take a symbolic radiograph. Contrary to all appearances and experience (capital buys its labour power from the worker and extorts surplus labour), </w:t>
      </w:r>
      <w:r w:rsidRPr="00E254BC">
        <w:rPr>
          <w:rStyle w:val="StyleUnderline"/>
        </w:rPr>
        <w:t>capital gives labour to the worker (and the worker himself gives capital to the capitalist)</w:t>
      </w:r>
      <w:r w:rsidRPr="00E254BC">
        <w:rPr>
          <w:sz w:val="14"/>
        </w:rPr>
        <w:t xml:space="preserve">. In German this is Arbeitgeber: the entrepreneur is a 'provider of labour'; and Arbeitnehmer: </w:t>
      </w:r>
      <w:r w:rsidRPr="00E254BC">
        <w:rPr>
          <w:rStyle w:val="Emphasis"/>
          <w:highlight w:val="cyan"/>
        </w:rPr>
        <w:t>it is the capitalist who gives, who has the initiative of the gift, which secures him, as in every social order, a pre-eminence and a power far beyond the economic</w:t>
      </w:r>
      <w:r w:rsidRPr="00E254BC">
        <w:rPr>
          <w:sz w:val="14"/>
        </w:rPr>
        <w:t xml:space="preserve">. </w:t>
      </w:r>
      <w:r w:rsidRPr="00E254BC">
        <w:rPr>
          <w:rStyle w:val="StyleUnderline"/>
        </w:rPr>
        <w:t>The refusal of labour, in its radical form, is the refusal of this symbolic domination and the humiliation of being bestowed upon</w:t>
      </w:r>
      <w:r w:rsidRPr="00E254BC">
        <w:rPr>
          <w:sz w:val="14"/>
        </w:rPr>
        <w:t xml:space="preserve">. The gift and the taking of labour function directly as the code of the dominant social relation, as the code of discrimination. Wages are the mark of this poisonous gift, the sign which epitomises the whole code. They sanction this unilateral gift of labour, or rather wages symbolically buy back the domination exercised by capital through the gift of labour. At the same time, they furnish capital with the possibility of confining the operation to a contractual dimension, thus stabilising confrontation on economic ground. Furthermore, wages turn the wage-earner into a 'consumer of goods', reiterating his status as a 'consumer of labour' and reinforcing his symbolic deficit. To refuse labour, to dispute wages is thus to put the process of the gift, expiation and economic compensation back into question, and therefore to expose the fundamental symbolic process. Wages are no longer 'grabbed' today. You too are given a wage, not in exchange for labour, but so that you spend it, which is itself another kind of labour. In the consumption or use of objects, the wage-consumer finds herself reproducing exactly the same symbolic relation of slow death as she undergoes in labour. </w:t>
      </w:r>
      <w:r w:rsidRPr="00E254BC">
        <w:rPr>
          <w:rStyle w:val="StyleUnderline"/>
        </w:rPr>
        <w:t>The user experiences exactly the same deferred death in the object (she does not sacrifice it, she 'uses' it and 'uses' it functionally) as the worker does in capital</w:t>
      </w:r>
      <w:r w:rsidRPr="00E254BC">
        <w:rPr>
          <w:sz w:val="14"/>
        </w:rPr>
        <w:t xml:space="preserve">. And just as wages buy back this unilateral gift of labour, </w:t>
      </w:r>
      <w:r w:rsidRPr="00E254BC">
        <w:rPr>
          <w:rStyle w:val="StyleUnderline"/>
        </w:rPr>
        <w:t>the price paid for the object is only the user buying back the object's deferred death</w:t>
      </w:r>
      <w:r w:rsidRPr="00E254BC">
        <w:rPr>
          <w:sz w:val="14"/>
        </w:rPr>
        <w:t xml:space="preserve">. The proof of this lies in the symbolic rule which states that what falls to you without charge (lotteries, presents, gambling wins) must not be devoted to use, but spent as pure loss. </w:t>
      </w:r>
      <w:r w:rsidRPr="00E254BC">
        <w:rPr>
          <w:rStyle w:val="StyleUnderline"/>
        </w:rPr>
        <w:t>Every domination must be bought back, redeemed. This was formerly done through sacrificial death (the ritual death of the king or the leader), or even by ritual inversion (feasts and other social rites: but these are still forms of sacrifice)</w:t>
      </w:r>
      <w:r w:rsidRPr="00E254BC">
        <w:rPr>
          <w:sz w:val="14"/>
        </w:rPr>
        <w:t xml:space="preserve">. </w:t>
      </w:r>
      <w:r w:rsidRPr="00E254BC">
        <w:rPr>
          <w:rStyle w:val="StyleUnderline"/>
        </w:rPr>
        <w:t xml:space="preserve">This social game of reversal comes to an end with the dialectic of the master and the slave, where </w:t>
      </w:r>
      <w:r w:rsidRPr="00E254BC">
        <w:rPr>
          <w:rStyle w:val="Emphasis"/>
          <w:highlight w:val="cyan"/>
        </w:rPr>
        <w:t>the reversibility of power cedes its place to a dialectic of the reproduction of power</w:t>
      </w:r>
      <w:r w:rsidRPr="00E254BC">
        <w:rPr>
          <w:sz w:val="14"/>
        </w:rPr>
        <w:t xml:space="preserve">. The redemption of power must always, however, be simulated, and this is done by the apparatus of capital where formal redemption takes place throughout the immense machine of labour, wages and consumption. </w:t>
      </w:r>
      <w:r w:rsidRPr="00E254BC">
        <w:rPr>
          <w:rStyle w:val="StyleUnderline"/>
          <w:highlight w:val="cyan"/>
        </w:rPr>
        <w:t>Economics is the sphere</w:t>
      </w:r>
      <w:r w:rsidRPr="00E254BC">
        <w:rPr>
          <w:rStyle w:val="StyleUnderline"/>
        </w:rPr>
        <w:t xml:space="preserve"> of redemption par excellence, </w:t>
      </w:r>
      <w:r w:rsidRPr="00E254BC">
        <w:rPr>
          <w:rStyle w:val="StyleUnderline"/>
          <w:highlight w:val="cyan"/>
        </w:rPr>
        <w:t>where the domination of capital manages to redeem itself without ever</w:t>
      </w:r>
      <w:r w:rsidRPr="00E254BC">
        <w:rPr>
          <w:rStyle w:val="StyleUnderline"/>
        </w:rPr>
        <w:t xml:space="preserve"> really </w:t>
      </w:r>
      <w:r w:rsidRPr="00E254BC">
        <w:rPr>
          <w:rStyle w:val="StyleUnderline"/>
          <w:highlight w:val="cyan"/>
        </w:rPr>
        <w:t>putting itself at stake</w:t>
      </w:r>
      <w:r w:rsidRPr="00E254BC">
        <w:rPr>
          <w:sz w:val="14"/>
        </w:rPr>
        <w:t xml:space="preserve">. On the contrary, </w:t>
      </w:r>
      <w:r w:rsidRPr="00E254BC">
        <w:rPr>
          <w:rStyle w:val="StyleUnderline"/>
          <w:highlight w:val="cyan"/>
        </w:rPr>
        <w:t>it diverts the process of redemption into its own infinite reproduction</w:t>
      </w:r>
      <w:r w:rsidRPr="00E254BC">
        <w:rPr>
          <w:sz w:val="14"/>
        </w:rPr>
        <w:t xml:space="preserve">. This is perhaps where we find the necessity of economics and its historical appearance, at the level of societies so much more vast and mobile than primitive groups, where the urgency of a system of redemption which could be measured, controlled and infinitely extended (which rituals cannot be) all at the same time, and which above all would not put the exercise and heredity of power back into question. Production and consumption are an original and unprecedented solution to this problem. By simulating redemption in this new form, </w:t>
      </w:r>
      <w:r w:rsidRPr="00E254BC">
        <w:rPr>
          <w:rStyle w:val="StyleUnderline"/>
        </w:rPr>
        <w:t>the slide from the symbolic into the economic allows the definitive hegemony of political force over society to be secured</w:t>
      </w:r>
      <w:r w:rsidRPr="00E254BC">
        <w:rPr>
          <w:sz w:val="14"/>
        </w:rPr>
        <w:t xml:space="preserve">. Economics miraculously succeeds in masking the real structure of power by reversing the terms of its definition. </w:t>
      </w:r>
      <w:r w:rsidRPr="00E254BC">
        <w:rPr>
          <w:rStyle w:val="StyleUnderline"/>
        </w:rPr>
        <w:t>While power consists in unilateral giving (of life in particular, see above), a contrary interpretation has been successfully imposed: power would consist in a unilateral taking and appropriation</w:t>
      </w:r>
      <w:r w:rsidRPr="00E254BC">
        <w:rPr>
          <w:sz w:val="14"/>
        </w:rPr>
        <w:t xml:space="preserve">. Under cover of this ingenious retraction, real symbolic domination can continue to do as it will, since </w:t>
      </w:r>
      <w:r w:rsidRPr="00E254BC">
        <w:rPr>
          <w:rStyle w:val="Emphasis"/>
          <w:highlight w:val="cyan"/>
        </w:rPr>
        <w:t xml:space="preserve">all the efforts of those under this domination will rush into the trap of taking </w:t>
      </w:r>
      <w:r w:rsidRPr="00E254BC">
        <w:rPr>
          <w:rStyle w:val="Emphasis"/>
        </w:rPr>
        <w:t>back from power what it has taken from them</w:t>
      </w:r>
      <w:r w:rsidRPr="00E254BC">
        <w:rPr>
          <w:rStyle w:val="Emphasis"/>
          <w:highlight w:val="cyan"/>
        </w:rPr>
        <w:t>, even 'taking power' themselves, thus blindly pushing on along the lines of their domination</w:t>
      </w:r>
      <w:r w:rsidRPr="00E254BC">
        <w:rPr>
          <w:sz w:val="14"/>
        </w:rPr>
        <w:t xml:space="preserve">. In fact, labour, wages, power and revolution must all be read against the grain: labour is not exploitation, it is given by capital; wages are not grabbed, capital gives them too it does not buy a labour power, it buys back the power of capital; 27 </w:t>
      </w:r>
      <w:r w:rsidRPr="00E254BC">
        <w:rPr>
          <w:rStyle w:val="StyleUnderline"/>
        </w:rPr>
        <w:t>the slow death of labour is not endured, it is a desperate attempt, a challenge to capital's unilateral gift of labour</w:t>
      </w:r>
      <w:r w:rsidRPr="00E254BC">
        <w:rPr>
          <w:sz w:val="14"/>
        </w:rPr>
        <w:t xml:space="preserve">; </w:t>
      </w:r>
      <w:r w:rsidRPr="00E254BC">
        <w:rPr>
          <w:rStyle w:val="Emphasis"/>
          <w:highlight w:val="cyan"/>
        </w:rPr>
        <w:t xml:space="preserve">the only </w:t>
      </w:r>
      <w:r w:rsidRPr="00E254BC">
        <w:rPr>
          <w:rStyle w:val="Emphasis"/>
        </w:rPr>
        <w:t xml:space="preserve">effective </w:t>
      </w:r>
      <w:r w:rsidRPr="00E254BC">
        <w:rPr>
          <w:rStyle w:val="Emphasis"/>
          <w:highlight w:val="cyan"/>
        </w:rPr>
        <w:t>reply to power is to give it back what it gives you</w:t>
      </w:r>
      <w:r w:rsidRPr="00E254BC">
        <w:rPr>
          <w:rStyle w:val="Emphasis"/>
        </w:rPr>
        <w:t>, and this is only symbolically possible</w:t>
      </w:r>
      <w:r w:rsidRPr="00E254BC">
        <w:rPr>
          <w:rStyle w:val="Emphasis"/>
          <w:highlight w:val="cyan"/>
        </w:rPr>
        <w:t xml:space="preserve"> by means of death</w:t>
      </w:r>
      <w:r w:rsidRPr="00E254BC">
        <w:rPr>
          <w:sz w:val="14"/>
        </w:rPr>
        <w:t xml:space="preserve">. However, if, as we have seen, the system itself deposes economics, removes its substance and its credibility, then, in this perspective, doesn't it put its own symbolic domination back into question? No, since the system brings about the overall reign of its power strategy, the gift without counter-gift, which becomes fused with deferred death. The same social relations are set up in the media and in consumption, where we have seen ('Requiem pour les Media' [Utopie, 4, 1971]) that there is no possible response or counter-gift to the unilateral delivery of messages. We were able to interpret. (CERFI's project concerning automobile accidents) auto-slaughter as the price that the collective pays to its institutions . . . : </w:t>
      </w:r>
      <w:r w:rsidRPr="00E254BC">
        <w:rPr>
          <w:rStyle w:val="StyleUnderline"/>
        </w:rPr>
        <w:t>the State's gifts inscribe a 'debt' in the collective accounts book</w:t>
      </w:r>
      <w:r w:rsidRPr="00E254BC">
        <w:rPr>
          <w:sz w:val="14"/>
        </w:rPr>
        <w:t xml:space="preserve">. </w:t>
      </w:r>
      <w:r w:rsidRPr="00E254BC">
        <w:rPr>
          <w:rStyle w:val="Emphasis"/>
          <w:highlight w:val="cyan"/>
        </w:rPr>
        <w:t>Gratuitous death is then merely an attempt to absorb this deficit</w:t>
      </w:r>
      <w:r w:rsidRPr="00E254BC">
        <w:rPr>
          <w:sz w:val="14"/>
        </w:rPr>
        <w:t xml:space="preserve">. The blood on the roads is a desperate form 'of compensation for the State's tarmac gifts. </w:t>
      </w:r>
      <w:r w:rsidRPr="00E254BC">
        <w:rPr>
          <w:rStyle w:val="StyleUnderline"/>
        </w:rPr>
        <w:t>The accident thus takes its place in the space that institutes a symbolic debt towards the State</w:t>
      </w:r>
      <w:r w:rsidRPr="00E254BC">
        <w:rPr>
          <w:sz w:val="14"/>
        </w:rPr>
        <w:t xml:space="preserve">. It is likely that the more this debt grows, the more marked will be the tendency towards the accident. Every 'rational' strategy for curbing this phenomenon (prevention, speed limits, rescue services, repression) is effectively negligible. They simulate the possibility of integrating the accident into a rational system, and are therefore incapable of grasping the root of the problem: </w:t>
      </w:r>
      <w:r w:rsidRPr="00E254BC">
        <w:rPr>
          <w:rStyle w:val="StyleUnderline"/>
        </w:rPr>
        <w:t>balancing a symbolic debt which founds, legitimates and reinforces the collective dependency on the State</w:t>
      </w:r>
      <w:r w:rsidRPr="00E254BC">
        <w:rPr>
          <w:sz w:val="14"/>
        </w:rPr>
        <w:t xml:space="preserve">. On the contrary, these 'rational' strategies accentuate the phenomenon. In order to avert the effects of accidents, </w:t>
      </w:r>
      <w:r w:rsidRPr="00E254BC">
        <w:rPr>
          <w:rStyle w:val="StyleUnderline"/>
        </w:rPr>
        <w:t>they propose to institute more mechanisms, more state institutions, supplementary 'gifts', which are simply means of aggravating the symbolic debt</w:t>
      </w:r>
      <w:r w:rsidRPr="00E254BC">
        <w:rPr>
          <w:sz w:val="14"/>
        </w:rPr>
        <w:t xml:space="preserve">. In this way the struggle is everywhere opposed to a political authority (cf. Pierre Clastres, Society against </w:t>
      </w:r>
      <w:r w:rsidRPr="00E254BC">
        <w:rPr>
          <w:rStyle w:val="Emphasis"/>
          <w:highlight w:val="cyan"/>
        </w:rPr>
        <w:t>the State</w:t>
      </w:r>
      <w:r w:rsidRPr="00E254BC">
        <w:rPr>
          <w:sz w:val="14"/>
        </w:rPr>
        <w:t xml:space="preserve"> [tr. R. Hurley and A. Stein, New York: Zone Books, 1990]), </w:t>
      </w:r>
      <w:r w:rsidRPr="00E254BC">
        <w:rPr>
          <w:rStyle w:val="Emphasis"/>
          <w:highlight w:val="cyan"/>
        </w:rPr>
        <w:t>which sets all the power it can draw from its showers of gifts the survival it maintains and the death it withdraws above the struggle in order to stockpile and then distil it for its own ends</w:t>
      </w:r>
      <w:r w:rsidRPr="00E254BC">
        <w:rPr>
          <w:sz w:val="14"/>
        </w:rPr>
        <w:t xml:space="preserve">. Nobody really accepts this bonus forever, you give what you can, 28 but </w:t>
      </w:r>
      <w:r w:rsidRPr="00E254BC">
        <w:rPr>
          <w:rStyle w:val="StyleUnderline"/>
        </w:rPr>
        <w:t xml:space="preserve">power always gives more so as to serve better, and </w:t>
      </w:r>
      <w:r w:rsidRPr="00E254BC">
        <w:rPr>
          <w:rStyle w:val="Emphasis"/>
          <w:highlight w:val="cyan"/>
        </w:rPr>
        <w:t xml:space="preserve">an entire society </w:t>
      </w:r>
      <w:r w:rsidRPr="00E254BC">
        <w:rPr>
          <w:rStyle w:val="Emphasis"/>
        </w:rPr>
        <w:t xml:space="preserve">or a few individuals </w:t>
      </w:r>
      <w:r w:rsidRPr="00E254BC">
        <w:rPr>
          <w:rStyle w:val="Emphasis"/>
          <w:highlight w:val="cyan"/>
        </w:rPr>
        <w:t>can go to great lengths, even their own destruction, to put an end to it</w:t>
      </w:r>
      <w:r w:rsidRPr="00E254BC">
        <w:rPr>
          <w:sz w:val="14"/>
          <w:highlight w:val="cyan"/>
        </w:rPr>
        <w:t xml:space="preserve">. </w:t>
      </w:r>
      <w:r w:rsidRPr="00E254BC">
        <w:rPr>
          <w:rStyle w:val="Emphasis"/>
          <w:highlight w:val="cyan"/>
        </w:rPr>
        <w:t>This is the only absolute weapon, and the mere collective threat of it can make power collapse</w:t>
      </w:r>
      <w:r w:rsidRPr="00E254BC">
        <w:rPr>
          <w:sz w:val="14"/>
        </w:rPr>
        <w:t xml:space="preserve">. </w:t>
      </w:r>
      <w:r w:rsidRPr="00E254BC">
        <w:rPr>
          <w:rStyle w:val="StyleUnderline"/>
        </w:rPr>
        <w:t>Power, faced with this symbolic 'blackmail'</w:t>
      </w:r>
      <w:r w:rsidRPr="00E254BC">
        <w:rPr>
          <w:sz w:val="14"/>
        </w:rPr>
        <w:t xml:space="preserve"> (the barricades of '68, hostage-taking), </w:t>
      </w:r>
      <w:r w:rsidRPr="00E254BC">
        <w:rPr>
          <w:rStyle w:val="StyleUnderline"/>
        </w:rPr>
        <w:t>loses its footing:</w:t>
      </w:r>
      <w:r w:rsidRPr="00E254BC">
        <w:rPr>
          <w:sz w:val="14"/>
        </w:rPr>
        <w:t xml:space="preserve"> </w:t>
      </w:r>
      <w:r w:rsidRPr="00E254BC">
        <w:rPr>
          <w:rStyle w:val="Emphasis"/>
          <w:highlight w:val="cyan"/>
        </w:rPr>
        <w:t>since it thrives on my slow death, I will oppose it with my violent death</w:t>
      </w:r>
      <w:r w:rsidRPr="00E254BC">
        <w:rPr>
          <w:sz w:val="14"/>
        </w:rPr>
        <w:t xml:space="preserve">. And it is </w:t>
      </w:r>
      <w:r w:rsidRPr="00E254BC">
        <w:rPr>
          <w:rStyle w:val="StyleUnderline"/>
          <w:highlight w:val="cyan"/>
        </w:rPr>
        <w:t>because we are living with slow death that we dream of a violent death</w:t>
      </w:r>
      <w:r w:rsidRPr="00E254BC">
        <w:rPr>
          <w:rStyle w:val="StyleUnderline"/>
        </w:rPr>
        <w:t>. Even this dream is unbearable to power</w:t>
      </w:r>
      <w:r w:rsidRPr="00E254BC">
        <w:rPr>
          <w:sz w:val="14"/>
        </w:rPr>
        <w:t>.</w:t>
      </w:r>
    </w:p>
    <w:p w:rsidR="00507B65" w:rsidRPr="00E254BC" w:rsidRDefault="00507B65" w:rsidP="00507B65">
      <w:pPr>
        <w:pStyle w:val="Heading4"/>
      </w:pPr>
      <w:r w:rsidRPr="00E254BC">
        <w:t>The desire to abolish death clouds political decision making.</w:t>
      </w:r>
    </w:p>
    <w:p w:rsidR="00507B65" w:rsidRPr="00E254BC" w:rsidRDefault="00507B65" w:rsidP="00507B65">
      <w:pPr>
        <w:rPr>
          <w:rStyle w:val="Style13ptBold"/>
          <w:b w:val="0"/>
        </w:rPr>
      </w:pPr>
      <w:r w:rsidRPr="00E254BC">
        <w:rPr>
          <w:rStyle w:val="Style13ptBold"/>
        </w:rPr>
        <w:t xml:space="preserve">Baudrillard 76 </w:t>
      </w:r>
      <w:r w:rsidRPr="00E254BC">
        <w:rPr>
          <w:rStyle w:val="Style13ptBold"/>
          <w:sz w:val="16"/>
          <w:szCs w:val="16"/>
        </w:rPr>
        <w:t xml:space="preserve">(Jean, the hyperreal slim shady, </w:t>
      </w:r>
      <w:r w:rsidRPr="00E254BC">
        <w:rPr>
          <w:rStyle w:val="Style13ptBold"/>
          <w:i/>
          <w:sz w:val="16"/>
          <w:szCs w:val="16"/>
        </w:rPr>
        <w:t>Symbolic Exchange and Death</w:t>
      </w:r>
      <w:r w:rsidRPr="00E254BC">
        <w:rPr>
          <w:rStyle w:val="Style13ptBold"/>
          <w:sz w:val="16"/>
          <w:szCs w:val="16"/>
        </w:rPr>
        <w:t>, pp. 146-148) //LM</w:t>
      </w:r>
    </w:p>
    <w:p w:rsidR="00507B65" w:rsidRPr="00E254BC" w:rsidRDefault="00507B65" w:rsidP="00507B65">
      <w:pPr>
        <w:ind w:firstLine="720"/>
      </w:pPr>
    </w:p>
    <w:p w:rsidR="00507B65" w:rsidRPr="00E254BC" w:rsidRDefault="00507B65" w:rsidP="00507B65">
      <w:pPr>
        <w:rPr>
          <w:sz w:val="14"/>
        </w:rPr>
      </w:pPr>
      <w:r w:rsidRPr="00E254BC">
        <w:rPr>
          <w:sz w:val="14"/>
        </w:rPr>
        <w:t xml:space="preserve">With the disintegration of traditional Christian and feudal communities through bourgeois Reason and the nascent system of political economy, </w:t>
      </w:r>
      <w:r w:rsidRPr="00E254BC">
        <w:rPr>
          <w:rStyle w:val="Emphasis"/>
          <w:highlight w:val="cyan"/>
        </w:rPr>
        <w:t>death is no longer divided</w:t>
      </w:r>
      <w:r w:rsidRPr="00E254BC">
        <w:rPr>
          <w:sz w:val="14"/>
        </w:rPr>
        <w:t xml:space="preserve">. </w:t>
      </w:r>
      <w:r w:rsidRPr="00E254BC">
        <w:rPr>
          <w:rStyle w:val="StyleUnderline"/>
          <w:highlight w:val="cyan"/>
        </w:rPr>
        <w:t>It is cast in the image of the material goods which</w:t>
      </w:r>
      <w:r w:rsidRPr="00E254BC">
        <w:rPr>
          <w:rStyle w:val="StyleUnderline"/>
        </w:rPr>
        <w:t xml:space="preserve">, as in previous exchanges, </w:t>
      </w:r>
      <w:r w:rsidRPr="00E254BC">
        <w:rPr>
          <w:rStyle w:val="StyleUnderline"/>
          <w:highlight w:val="cyan"/>
        </w:rPr>
        <w:t>begin to circulate less between inseparable partner</w:t>
      </w:r>
      <w:r w:rsidRPr="00E254BC">
        <w:rPr>
          <w:sz w:val="14"/>
          <w:highlight w:val="cyan"/>
        </w:rPr>
        <w:t>s</w:t>
      </w:r>
      <w:r w:rsidRPr="00E254BC">
        <w:rPr>
          <w:sz w:val="14"/>
        </w:rPr>
        <w:t xml:space="preserve"> (it is always more or less a community or a clan who exchange), </w:t>
      </w:r>
      <w:r w:rsidRPr="00E254BC">
        <w:rPr>
          <w:rStyle w:val="StyleUnderline"/>
          <w:highlight w:val="cyan"/>
        </w:rPr>
        <w:t>and increasingly under the sign of a general equivalent</w:t>
      </w:r>
      <w:r w:rsidRPr="00E254BC">
        <w:rPr>
          <w:sz w:val="14"/>
        </w:rPr>
        <w:t xml:space="preserve">. In the capitalist mode, everyone is alone before the general equivalent. It is no coincidence that, in the same way, </w:t>
      </w:r>
      <w:r w:rsidRPr="00E254BC">
        <w:rPr>
          <w:rStyle w:val="StyleUnderline"/>
          <w:highlight w:val="cyan"/>
        </w:rPr>
        <w:t xml:space="preserve">everyone finds themselves alone before death, since </w:t>
      </w:r>
      <w:r w:rsidRPr="00E254BC">
        <w:rPr>
          <w:rStyle w:val="Emphasis"/>
          <w:highlight w:val="cyan"/>
        </w:rPr>
        <w:t>death is general equivalence</w:t>
      </w:r>
      <w:r w:rsidRPr="00E254BC">
        <w:rPr>
          <w:sz w:val="14"/>
        </w:rPr>
        <w:t>. From this point on</w:t>
      </w:r>
      <w:r w:rsidRPr="00E254BC">
        <w:rPr>
          <w:rStyle w:val="StyleUnderline"/>
        </w:rPr>
        <w:t xml:space="preserve"> the obsession with death and </w:t>
      </w:r>
      <w:r w:rsidRPr="00E254BC">
        <w:rPr>
          <w:rStyle w:val="StyleUnderline"/>
          <w:highlight w:val="cyan"/>
        </w:rPr>
        <w:t>the will to abolish death through accumulation become the fundamental motor of the rationality of political economy</w:t>
      </w:r>
      <w:r w:rsidRPr="00E254BC">
        <w:rPr>
          <w:sz w:val="14"/>
          <w:highlight w:val="cyan"/>
        </w:rPr>
        <w:t>.</w:t>
      </w:r>
      <w:r w:rsidRPr="00E254BC">
        <w:rPr>
          <w:sz w:val="14"/>
        </w:rPr>
        <w:t xml:space="preserve"> </w:t>
      </w:r>
      <w:r w:rsidRPr="00E254BC">
        <w:rPr>
          <w:rStyle w:val="StyleUnderline"/>
          <w:highlight w:val="cyan"/>
        </w:rPr>
        <w:t>Value</w:t>
      </w:r>
      <w:r w:rsidRPr="00E254BC">
        <w:rPr>
          <w:sz w:val="14"/>
        </w:rPr>
        <w:t xml:space="preserve">, in particular time as value, </w:t>
      </w:r>
      <w:r w:rsidRPr="00E254BC">
        <w:rPr>
          <w:rStyle w:val="StyleUnderline"/>
          <w:highlight w:val="cyan"/>
        </w:rPr>
        <w:t>is accumulated in the phantasm of death</w:t>
      </w:r>
      <w:r w:rsidRPr="00E254BC">
        <w:rPr>
          <w:rStyle w:val="StyleUnderline"/>
        </w:rPr>
        <w:t xml:space="preserve"> deferred, pending the term of a linear infinity of value.</w:t>
      </w:r>
      <w:r w:rsidRPr="00E254BC">
        <w:rPr>
          <w:sz w:val="14"/>
        </w:rPr>
        <w:t xml:space="preserve"> Even those who no longer believe in a personal eternity believe in the infinity of time as they do in a species-capital of double-compound interests. </w:t>
      </w:r>
      <w:r w:rsidRPr="00E254BC">
        <w:rPr>
          <w:rStyle w:val="StyleUnderline"/>
          <w:highlight w:val="cyan"/>
        </w:rPr>
        <w:t>The infinity of capital passes into the infinity of time, the eternity of a productive system no longer familiar with the reversibility of gift-exchange, but instead with the irreversibility of quantitative growth</w:t>
      </w:r>
      <w:r w:rsidRPr="00E254BC">
        <w:rPr>
          <w:sz w:val="14"/>
        </w:rPr>
        <w:t>. The accumulation of time imposes the idea of progress, as the accumulation of science imposes the idea of truth: in each case, what is accumulated is no longer symbolically exchanged, but becomes an objective dimension. Ultimately</w:t>
      </w:r>
      <w:r w:rsidRPr="00E254BC">
        <w:rPr>
          <w:rStyle w:val="StyleUnderline"/>
          <w:highlight w:val="cyan"/>
        </w:rPr>
        <w:t>, the total objectivity of time, like total accumulation, is the total impossibility of symbolic exchange, that is, death</w:t>
      </w:r>
      <w:r w:rsidRPr="00E254BC">
        <w:rPr>
          <w:sz w:val="14"/>
        </w:rPr>
        <w:t xml:space="preserve">. Hence the absolute impasse of </w:t>
      </w:r>
      <w:r w:rsidRPr="00E254BC">
        <w:rPr>
          <w:rStyle w:val="StyleUnderline"/>
          <w:highlight w:val="cyan"/>
        </w:rPr>
        <w:t>political economy</w:t>
      </w:r>
      <w:r w:rsidRPr="00E254BC">
        <w:rPr>
          <w:rStyle w:val="StyleUnderline"/>
        </w:rPr>
        <w:t xml:space="preserve">, </w:t>
      </w:r>
      <w:r w:rsidRPr="00E254BC">
        <w:rPr>
          <w:sz w:val="14"/>
        </w:rPr>
        <w:t>which</w:t>
      </w:r>
      <w:r w:rsidRPr="00E254BC">
        <w:rPr>
          <w:rStyle w:val="StyleUnderline"/>
        </w:rPr>
        <w:t xml:space="preserve"> </w:t>
      </w:r>
      <w:r w:rsidRPr="00E254BC">
        <w:rPr>
          <w:rStyle w:val="StyleUnderline"/>
          <w:highlight w:val="cyan"/>
        </w:rPr>
        <w:t xml:space="preserve">intends to eliminate death through accumulation: </w:t>
      </w:r>
      <w:r w:rsidRPr="00E254BC">
        <w:rPr>
          <w:rStyle w:val="Emphasis"/>
          <w:highlight w:val="cyan"/>
        </w:rPr>
        <w:t>the time of accumulation is the time of death itself</w:t>
      </w:r>
      <w:r w:rsidRPr="00E254BC">
        <w:rPr>
          <w:sz w:val="14"/>
        </w:rPr>
        <w:t xml:space="preserve">. We cannot hope for a dialectical revolution at the end of this process of spiralling hoarding. We already know that the economic rationalisation of exchange (the market) is the social form which produces scarcity (Marshall Sahlins, 'The original affluent society', in Stone Age Economics [Chicago: Aldine and Atherton, 1972]). Similarly, </w:t>
      </w:r>
      <w:r w:rsidRPr="00E254BC">
        <w:rPr>
          <w:rStyle w:val="StyleUnderline"/>
        </w:rPr>
        <w:t>the infinite accumulation of time as value under the sign of general equivalence entails the absolute scarcity of time that is death</w:t>
      </w:r>
      <w:r w:rsidRPr="00E254BC">
        <w:rPr>
          <w:sz w:val="14"/>
        </w:rPr>
        <w:t xml:space="preserve">. A contradiction in capitalism? No, communism in this instance is in solidarity with political economy, since, in accordance with the same fantastic schema of an eternal accumulation of productive forces, communism too aims for the abolition of death. Only its total ignorance of death (save perhaps as a hostile horizon to be conquered by science and technics) has protected it up to now from the worst contradictions. For </w:t>
      </w:r>
      <w:r w:rsidRPr="00E254BC">
        <w:rPr>
          <w:rStyle w:val="StyleUnderline"/>
        </w:rPr>
        <w:t>nothing can will the abolition of the law of value if you want to abolish death, that is, to preserve life as absolute value, at the same time. Life itself must leave the law of value and achieve a successful exchange against death</w:t>
      </w:r>
      <w:r w:rsidRPr="00E254BC">
        <w:rPr>
          <w:sz w:val="14"/>
        </w:rPr>
        <w:t xml:space="preserve">. The materialists, with their idealistic life expurgated of death, a life 'free' at last of all ambivalence, hardly trouble themselves with this. 21 </w:t>
      </w:r>
      <w:r w:rsidRPr="00E254BC">
        <w:rPr>
          <w:rStyle w:val="StyleUnderline"/>
        </w:rPr>
        <w:t>Our whole culture is just one huge effort to dissociate life and death, to ward off the ambivalence of death in the interests of life as value, and time as the general equivalent. The elimination of death is our phantasm</w:t>
      </w:r>
      <w:r w:rsidRPr="00E254BC">
        <w:rPr>
          <w:sz w:val="14"/>
        </w:rPr>
        <w:t xml:space="preserve">, and ramifies in every direction: for religion, the afterlife and immortality; for science, truth; and for economics, productivity and accumulation. </w:t>
      </w:r>
      <w:r w:rsidRPr="00E254BC">
        <w:rPr>
          <w:rStyle w:val="StyleUnderline"/>
        </w:rPr>
        <w:t>No other culture had this distinctive opposition of life and death in the interests of life as positivity:</w:t>
      </w:r>
      <w:r w:rsidRPr="00E254BC">
        <w:rPr>
          <w:sz w:val="14"/>
        </w:rPr>
        <w:t xml:space="preserve"> </w:t>
      </w:r>
      <w:r w:rsidRPr="00E254BC">
        <w:rPr>
          <w:rStyle w:val="StyleUnderline"/>
        </w:rPr>
        <w:t>life as accumulation, death as due payment</w:t>
      </w:r>
      <w:r w:rsidRPr="00E254BC">
        <w:rPr>
          <w:sz w:val="14"/>
        </w:rPr>
        <w:t xml:space="preserve">. No other culture had this impasse: as soon as the ambivalence of life and death and the symbolic reversibility of death comes to an end, we enter into a process of accumulation of life as value; but by the same token, we also enter the field of the equivalent production of death. So life-become-value is constantly perverted by the equivalent death. </w:t>
      </w:r>
      <w:r w:rsidRPr="00E254BC">
        <w:rPr>
          <w:rStyle w:val="StyleUnderline"/>
          <w:highlight w:val="cyan"/>
        </w:rPr>
        <w:t>Death</w:t>
      </w:r>
      <w:r w:rsidRPr="00E254BC">
        <w:rPr>
          <w:sz w:val="14"/>
        </w:rPr>
        <w:t>, at the same instant</w:t>
      </w:r>
      <w:r w:rsidRPr="00E254BC">
        <w:rPr>
          <w:sz w:val="14"/>
          <w:highlight w:val="cyan"/>
        </w:rPr>
        <w:t xml:space="preserve">, </w:t>
      </w:r>
      <w:r w:rsidRPr="00E254BC">
        <w:rPr>
          <w:rStyle w:val="StyleUnderline"/>
          <w:highlight w:val="cyan"/>
        </w:rPr>
        <w:t>becomes the object of a perverse desire. Desire invests the very separation of life and death. This is the only way that we can speak of a death-drive</w:t>
      </w:r>
      <w:r w:rsidRPr="00E254BC">
        <w:rPr>
          <w:sz w:val="14"/>
        </w:rPr>
        <w:t xml:space="preserve">. This is the only way we can speak of the unconscious, for the unconscious is only the accumulation of equivalent death, the </w:t>
      </w:r>
      <w:r w:rsidRPr="00E254BC">
        <w:rPr>
          <w:rStyle w:val="StyleUnderline"/>
        </w:rPr>
        <w:t>death that is no longer exchanged</w:t>
      </w:r>
      <w:r w:rsidRPr="00E254BC">
        <w:rPr>
          <w:sz w:val="14"/>
        </w:rPr>
        <w:t xml:space="preserve"> and can only be cashed out in the phantasm. The symbolic is the inverse dream of an end of accumulation and a possible reversibility of death in exchange. </w:t>
      </w:r>
      <w:r w:rsidRPr="00E254BC">
        <w:rPr>
          <w:rStyle w:val="StyleUnderline"/>
          <w:highlight w:val="cyan"/>
        </w:rPr>
        <w:t>Symbolic death</w:t>
      </w:r>
      <w:r w:rsidRPr="00E254BC">
        <w:rPr>
          <w:sz w:val="14"/>
        </w:rPr>
        <w:t xml:space="preserve">, </w:t>
      </w:r>
      <w:r w:rsidRPr="00E254BC">
        <w:rPr>
          <w:rStyle w:val="StyleUnderline"/>
        </w:rPr>
        <w:t xml:space="preserve">which </w:t>
      </w:r>
      <w:r w:rsidRPr="00E254BC">
        <w:rPr>
          <w:rStyle w:val="StyleUnderline"/>
          <w:highlight w:val="cyan"/>
        </w:rPr>
        <w:t>has not undergone the imaginary disjunction of life and death</w:t>
      </w:r>
      <w:r w:rsidRPr="00E254BC">
        <w:rPr>
          <w:rStyle w:val="StyleUnderline"/>
        </w:rPr>
        <w:t xml:space="preserve"> which is at the origin of the reality of death, is exchanged in a social ritual of feasting</w:t>
      </w:r>
      <w:r w:rsidRPr="00E254BC">
        <w:rPr>
          <w:sz w:val="14"/>
        </w:rPr>
        <w:t>. Imaginary-real death (our own) can only be redeemed through the individual work of mourning, which the subject carries out over the death of others and over himself from the start of his own life. This work of mourning has fuelled Western metaphysics of death since Christianity, even in the metaphysical concept of the death drive.</w:t>
      </w:r>
    </w:p>
    <w:p w:rsidR="00507B65" w:rsidRPr="00E254BC" w:rsidRDefault="00507B65" w:rsidP="00507B65">
      <w:pPr>
        <w:pStyle w:val="Heading4"/>
      </w:pPr>
      <w:r w:rsidRPr="00E254BC">
        <w:t>Securitization in the face of death destroys value to life.</w:t>
      </w:r>
    </w:p>
    <w:p w:rsidR="00507B65" w:rsidRPr="00E254BC" w:rsidRDefault="00507B65" w:rsidP="00507B65">
      <w:pPr>
        <w:rPr>
          <w:rStyle w:val="Style13ptBold"/>
          <w:b w:val="0"/>
        </w:rPr>
      </w:pPr>
      <w:r w:rsidRPr="00E254BC">
        <w:rPr>
          <w:rStyle w:val="Style13ptBold"/>
        </w:rPr>
        <w:t xml:space="preserve">Baudrillard 76 </w:t>
      </w:r>
      <w:r w:rsidRPr="00E254BC">
        <w:rPr>
          <w:rStyle w:val="Style13ptBold"/>
          <w:sz w:val="16"/>
          <w:szCs w:val="16"/>
        </w:rPr>
        <w:t xml:space="preserve">(Jean Baudrillard, sociologist, </w:t>
      </w:r>
      <w:r w:rsidRPr="00E254BC">
        <w:rPr>
          <w:rStyle w:val="Style13ptBold"/>
          <w:i/>
          <w:sz w:val="16"/>
          <w:szCs w:val="16"/>
        </w:rPr>
        <w:t>Symbolic Exchange and Death</w:t>
      </w:r>
      <w:r w:rsidRPr="00E254BC">
        <w:rPr>
          <w:rStyle w:val="Style13ptBold"/>
          <w:sz w:val="16"/>
          <w:szCs w:val="16"/>
        </w:rPr>
        <w:t>, 1976, pp. 177-181)//LM</w:t>
      </w:r>
    </w:p>
    <w:p w:rsidR="00507B65" w:rsidRPr="00E254BC" w:rsidRDefault="00507B65" w:rsidP="00507B65"/>
    <w:p w:rsidR="00507B65" w:rsidRPr="00C57BEF" w:rsidRDefault="00507B65" w:rsidP="00507B65">
      <w:pPr>
        <w:rPr>
          <w:sz w:val="16"/>
        </w:rPr>
      </w:pPr>
      <w:r w:rsidRPr="00E254BC">
        <w:rPr>
          <w:rStyle w:val="Emphasis"/>
        </w:rPr>
        <w:t xml:space="preserve">Security is another form of social control, </w:t>
      </w:r>
      <w:r w:rsidRPr="00E254BC">
        <w:rPr>
          <w:rStyle w:val="StyleUnderline"/>
        </w:rPr>
        <w:t>in the form of life blackmailed with the afterlife</w:t>
      </w:r>
      <w:r w:rsidRPr="00E254BC">
        <w:rPr>
          <w:sz w:val="16"/>
        </w:rPr>
        <w:t xml:space="preserve">. It is universally present for us today, and </w:t>
      </w:r>
      <w:r w:rsidRPr="00E254BC">
        <w:rPr>
          <w:rStyle w:val="StyleUnderline"/>
        </w:rPr>
        <w:t>'security forces' range from life assurance and social security to the car seatbelt by way of the state security police force</w:t>
      </w:r>
      <w:r w:rsidRPr="00E254BC">
        <w:rPr>
          <w:sz w:val="16"/>
        </w:rPr>
        <w:t xml:space="preserve">. 39 'Belt up' says an advertising slogan for seatbelts. Of course, </w:t>
      </w:r>
      <w:r w:rsidRPr="00E254BC">
        <w:rPr>
          <w:rStyle w:val="StyleUnderline"/>
        </w:rPr>
        <w:t>security</w:t>
      </w:r>
      <w:r w:rsidRPr="00E254BC">
        <w:rPr>
          <w:sz w:val="16"/>
        </w:rPr>
        <w:t xml:space="preserve">, like ecology, </w:t>
      </w:r>
      <w:r w:rsidRPr="00E254BC">
        <w:rPr>
          <w:rStyle w:val="StyleUnderline"/>
        </w:rPr>
        <w:t>is an industrial business extending its cover up to the level of the species</w:t>
      </w:r>
      <w:r w:rsidRPr="00E254BC">
        <w:rPr>
          <w:sz w:val="16"/>
        </w:rPr>
        <w:t xml:space="preserve">: a convertibility of accident, disease and pollution into capitalist surplus profit is operative everywhere. But this is above all a question of the worst repression, which consists in </w:t>
      </w:r>
      <w:r w:rsidRPr="00E254BC">
        <w:rPr>
          <w:rStyle w:val="StyleUnderline"/>
        </w:rPr>
        <w:t>dispossessing you of your own death</w:t>
      </w:r>
      <w:r w:rsidRPr="00E254BC">
        <w:rPr>
          <w:sz w:val="16"/>
        </w:rPr>
        <w:t xml:space="preserve">, which everybody dreams of, as the darkness beneath their instinct of conservation. </w:t>
      </w:r>
      <w:r w:rsidRPr="00E254BC">
        <w:rPr>
          <w:rStyle w:val="StyleUnderline"/>
        </w:rPr>
        <w:t>It is necessary to rob everyone of the last possibility of giving themselves their own death as the last 'great escape' from a life laid down by the system</w:t>
      </w:r>
      <w:r w:rsidRPr="00E254BC">
        <w:rPr>
          <w:sz w:val="16"/>
        </w:rPr>
        <w:t xml:space="preserve">. Again, in this symbolic short-circuit, the gift-exchange is the challenge to oneself and one's own life, and is carried out through death. Not because it expresses the individual's asocial rebellion (the defection of one or millions of individuals does not infringe the law of the system at all), but because it carries in it a principle of sociality that is radically antagonistic to our own social repressive principle. </w:t>
      </w:r>
      <w:r w:rsidRPr="00E254BC">
        <w:rPr>
          <w:rStyle w:val="StyleUnderline"/>
        </w:rPr>
        <w:t>To bury death beneath the contrary myth of security, it is necessary to exhaust the gift-exchange</w:t>
      </w:r>
      <w:r w:rsidRPr="00E254BC">
        <w:rPr>
          <w:sz w:val="16"/>
        </w:rPr>
        <w:t xml:space="preserve">. Is it so that men might live that the demand for death must be exhausted? No, but in order that they die the only death the system authorises: </w:t>
      </w:r>
      <w:r w:rsidRPr="00E254BC">
        <w:rPr>
          <w:rStyle w:val="StyleUnderline"/>
        </w:rPr>
        <w:t>the living are separated from their dead, who no longer exchange anything but the form of their afterlife</w:t>
      </w:r>
      <w:r w:rsidRPr="00E254BC">
        <w:rPr>
          <w:sz w:val="16"/>
        </w:rPr>
        <w:t xml:space="preserve">, under the sign of comprehensive insurance. Thus car safety: mummified in his helmet, his seatbelt, all the paraphernalia of security, wrapped up in the security myth, the driver is nothing but a corpse, closed up in another, nonmythic, death, as neutral and objective as technology, noiseless and expertly crafted. Riveted to his machine, glued to the spot in it, he no longer runs the risk of dying, since he is already dead. </w:t>
      </w:r>
      <w:r w:rsidRPr="00E254BC">
        <w:rPr>
          <w:rStyle w:val="StyleUnderline"/>
        </w:rPr>
        <w:t xml:space="preserve">This is the secret of security, like a steak under cellophane: </w:t>
      </w:r>
      <w:r w:rsidRPr="00E254BC">
        <w:rPr>
          <w:rStyle w:val="Emphasis"/>
        </w:rPr>
        <w:t>to surround you with a sarcophagus in order to prevent you from dying</w:t>
      </w:r>
      <w:r w:rsidRPr="00E254BC">
        <w:rPr>
          <w:sz w:val="16"/>
        </w:rPr>
        <w:t>.40 Our whole technical culture creates an artificial milieu of death. It is not only armaments that remain the general archetype of material production, but the simplest machine around us constitutes a horizon of death, a death that will never be resolved because it has crystallised beyond reach: fixed capital of death, where the living labour of death has frozen over, as the labour force is frozen in fixed capital and dead labour. In other words</w:t>
      </w:r>
      <w:r w:rsidRPr="00E254BC">
        <w:rPr>
          <w:rStyle w:val="StyleUnderline"/>
        </w:rPr>
        <w:t>, all material production is merely a gigantic 'character armour' by means of which the species means to keep death at a respectful distance</w:t>
      </w:r>
      <w:r w:rsidRPr="00E254BC">
        <w:rPr>
          <w:sz w:val="16"/>
        </w:rPr>
        <w:t xml:space="preserve">. Of course, death itself overshadows the species and seals it into the armour the species thought to protect itself with. Here again, commensurate with an entire civilisation, we find the image of the automobile-sarcophagus: the protective armour is just death miniaturised and become a technical extension of your own body. The biologisation of the body and the technicisation of the environment go hand in hand in the same obsessional neurosis. The technical environment is our over-production of pollutant, fragile and obsolescent objects. For production lives, its entire logic and strategy are articulated on fragility and obsolescence. An economy of stable products and good objects is indispensable: the economy develops only by exuding danger, pollution, usury, deception and haunting. The economy lives only on the suspension of death that it maintains throughout material production, and through renewing the available death stocks, even if it means conjuring it up by a security build up: blackmail and repression. Death is definitively secularised in material production, where it is reproduced on a large scale as capital. Even our bodies, which have become biological machinery, are modelled on this inorganic body, and therefore become, at the same time, a bad object, condemned to disease, accident and death. </w:t>
      </w:r>
      <w:r w:rsidRPr="00E254BC">
        <w:rPr>
          <w:rStyle w:val="StyleUnderline"/>
        </w:rPr>
        <w:t>Living by the production of death, capital has an easy time producing security:</w:t>
      </w:r>
      <w:r w:rsidRPr="00E254BC">
        <w:rPr>
          <w:sz w:val="16"/>
        </w:rPr>
        <w:t xml:space="preserve"> it's the same thing. </w:t>
      </w:r>
      <w:r w:rsidRPr="00E254BC">
        <w:rPr>
          <w:rStyle w:val="Emphasis"/>
        </w:rPr>
        <w:t>Security is the industrial prolongation of death</w:t>
      </w:r>
      <w:r w:rsidRPr="00E254BC">
        <w:rPr>
          <w:rStyle w:val="StyleUnderline"/>
        </w:rPr>
        <w:t>, just as ecology is the industrial prolongation of pollution. A few more bandages on the sarcophagus</w:t>
      </w:r>
      <w:r w:rsidRPr="00E254BC">
        <w:rPr>
          <w:sz w:val="16"/>
        </w:rPr>
        <w:t>. This is also true of the great institutions that are the glory of our democracy: Social Security is the social prosthesis of a dead society ('Social Security is death!' May '68), that is to say, a society already exterminated in all its symbolic wheels, in its deep system of reciprocities and obligations, which means that neither the concept of security nor that of the 'social' ever had any meaning. The 'social' begins by taking charge of death. It's the same story as regards cultures that have been destroyed then revived and protected as folklore (cf. M. de Certeau, 'La beautédu mort' [in La culture au pluriel, Paris: UGE, 1974]). The same goes for life assurance, which is the domestic variant of a system which everywhere presupposes death as an axiom. The social translation of the death of the group each materialising for the other only as social capital indexed on death</w:t>
      </w:r>
      <w:r w:rsidRPr="00E254BC">
        <w:rPr>
          <w:rStyle w:val="StyleUnderline"/>
        </w:rPr>
        <w:t>. Death is dissuaded at the price of a continual mortification: such is the paradoxical logic of security</w:t>
      </w:r>
      <w:r w:rsidRPr="00E254BC">
        <w:rPr>
          <w:sz w:val="16"/>
        </w:rPr>
        <w:t xml:space="preserve">. In a Christian context, ascesis played the same role. The accumulation of suffering and penitence was able to play the same role as character armour, as a protective sarcophagus against hell. And our obsessional compulsion for security can be interpreted as a gigantic collective ascesis, an anticipation of death in life itself: from protection into protection, from defence to defence, crossing all jurisdictions, institutions and modern material apparatuses, life is no longer anything but a doleful, defensive book-keeping, locking every risk into its sarcophagus. Keeping the accounts on survival, instead of the radical compatibility of life and death. </w:t>
      </w:r>
      <w:r w:rsidRPr="00E254BC">
        <w:rPr>
          <w:rStyle w:val="Emphasis"/>
        </w:rPr>
        <w:t>Our system lives off the production of death and pretends to manufacture security.</w:t>
      </w:r>
      <w:r w:rsidRPr="00E254BC">
        <w:rPr>
          <w:rStyle w:val="StyleUnderline"/>
        </w:rPr>
        <w:t xml:space="preserve"> </w:t>
      </w:r>
      <w:r w:rsidRPr="00E254BC">
        <w:rPr>
          <w:sz w:val="16"/>
        </w:rPr>
        <w:t xml:space="preserve">An about-face? Not at all, just a simple twist in the cycle whose two ends meet. That an automobile firm remodels itself on the basis of security (like industry on anti-pollution measures) without altering its range, objectives or products shows that security is only a question of exchanging terms. Security is only an internal condition of the reproduction of the system when it reaches a certain level of expansion, just as feedback is only an internal regulating procedure for systems that have reached a certain point of complexity. After having exalted production, today we must therefore make security heroic. 'At a time when anybody at all can be killed driving any car whatsoever, at whatever speed, the true hero is he who refuses to die' (a Porsche hoarding: 'Let's put an end to a certain glorification of death'). But this is difficult, since people are indifferent to security: they did not want it when Ford and General Motors proposed it between 1955 and 1960. It had to be imposed in every instance. Irresponsible and blind? No, this resistance must be added to that which traditional groups throughout have opposed to 'rational' social progress: vaccination, medicine, job security, a school education, hygiene, birth control and many other things: Always these resistances have been broken, and today we can produce a 'natural', 'eternal' and 'spontaneous' state based on the need for security and all the good things that our civilisation has produced. We have successfully infected people with the virus of conservation and security, even though they will have to fight to the death to get it. In fact, it is more complicated, since they are fighting for the right to security, which is of a profoundly different order. As regards security itself, no-one gives a damn. They had to be infected over generations for them to end up believing that they 'needed' it, and this success is an essential aspect of 'social' domestication and colonisation. That entire groups would have preferred to die out rather than see their own structures annihilated by the terrorist intervention of medicine, reason, science and centralised power this has been forgotten, swept away under the universal moral law of the 'instinct' of conservation. However, this resistance always reappears, even if only in the form of the workers' refusal to apply safety standards in the factories; what do they want out of this, if not to salvage a little bit of control over their lives, even if they put themselves at risk, or if its price is increasing exploitation (since they produce at ever greater speed)? These are not 'rational' proletarians. But they struggle in their own way, and they know that economic exploitation is not as serious as the 'accursed share', the accursed fragment that above all they must not allow to be taken from them, the share of symbolic challenge, which is at the same time a challenge to security and to their own lives. The boss can exploit them to death, but he will only really dominate them if he manages to make each identify with their own individual interests and become the accountant and the capitalist of their own lives. He would then genuinely be the Master, and the worker the slave. As long as the exploited retain the choice of life and death through this small resistance to security and the moral order, they win on their own, symbolic, ground. The car driver's resistance to security is of the same order and must be eliminated as immoral: thus </w:t>
      </w:r>
      <w:r w:rsidRPr="00E254BC">
        <w:rPr>
          <w:rStyle w:val="Emphasis"/>
        </w:rPr>
        <w:t>suicide has been prohibited</w:t>
      </w:r>
      <w:r w:rsidRPr="00E254BC">
        <w:rPr>
          <w:rStyle w:val="StyleUnderline"/>
        </w:rPr>
        <w:t xml:space="preserve"> or condemned everywhere because primarily it signifies a challenge that society cannot reply to, and which therefore ensures the pre-eminence of a single suicide over the whole social order.</w:t>
      </w:r>
      <w:r w:rsidRPr="00E254BC">
        <w:rPr>
          <w:sz w:val="16"/>
        </w:rPr>
        <w:t xml:space="preserve"> Always </w:t>
      </w:r>
      <w:r w:rsidRPr="00E254BC">
        <w:rPr>
          <w:rStyle w:val="StyleUnderline"/>
        </w:rPr>
        <w:t>the accursed share</w:t>
      </w:r>
      <w:r w:rsidRPr="00E254BC">
        <w:rPr>
          <w:sz w:val="16"/>
        </w:rPr>
        <w:t xml:space="preserve"> (the fragment that everyone takes from their own lives so as to challenge the social order; the fragment that everyone takes from their own body so as to give it; this may even be their own death, on condition that everyone gives it away), the fragment which is the whole secret of symbolic exchange, because it is given, received and returned, and </w:t>
      </w:r>
      <w:r w:rsidRPr="00E254BC">
        <w:rPr>
          <w:rStyle w:val="StyleUnderline"/>
        </w:rPr>
        <w:t>cannot therefore be breached by the dominant exchange, remaining irreducible to its law and fatal to it: its only real adversary, the only one it must exterminate</w:t>
      </w:r>
      <w:r w:rsidRPr="00E254BC">
        <w:rPr>
          <w:sz w:val="16"/>
        </w:rPr>
        <w:t xml:space="preserve">. Funeral Homes and Catacombs By dint of washing, soaping, furbishing, brushing, painting, sponging, polishing, cleaning and scouring, the grime from the things washed rubs off onto living things. Victor Hugo The same goes for death: by dint of being washed and sponged, cleaned and scoured, denied and warded off, death rubs off onto every aspect of life. Our whole culture is hygienic, and aims to expurgate life from death. The detergents in the weakest washing powder are intended for death. </w:t>
      </w:r>
      <w:r w:rsidRPr="00E254BC">
        <w:rPr>
          <w:rStyle w:val="StyleUnderline"/>
        </w:rPr>
        <w:t xml:space="preserve">To </w:t>
      </w:r>
      <w:r w:rsidRPr="00E254BC">
        <w:rPr>
          <w:rStyle w:val="Emphasis"/>
        </w:rPr>
        <w:t>sterilise death at all costs</w:t>
      </w:r>
      <w:r w:rsidRPr="00E254BC">
        <w:rPr>
          <w:rStyle w:val="StyleUnderline"/>
        </w:rPr>
        <w:t>, to varnish it, cryogenically freeze it, aircondition it, put make-up on it, 'design' it, to pursue it with the same relentlessness as grime, sex, bacteriological or radioactive waste</w:t>
      </w:r>
      <w:r w:rsidRPr="00E254BC">
        <w:rPr>
          <w:sz w:val="16"/>
        </w:rPr>
        <w:t xml:space="preserve">. The make-up of death: Hugo's formula makes us think of those American funeral homes where death is immediately shielded from mourning and the promiscuity of the living in order to be 'designed' according to the purest laws of standing, smiling and international marketing. It is not so worrying that the dead man is made beautiful and given the appearance of a representation. Every society has always done this. They have always staved off the abjection of natural death, the social abjection of decomposition which voids the corpse of its signs and its social force of signification, leaving it as nothing more than a substance, and by the same token, precipitating the group into the terror of its own symbolic decomposition. </w:t>
      </w:r>
      <w:r w:rsidRPr="00E254BC">
        <w:rPr>
          <w:rStyle w:val="Emphasis"/>
        </w:rPr>
        <w:t>It is necessary to ward off death</w:t>
      </w:r>
      <w:r w:rsidRPr="00E254BC">
        <w:rPr>
          <w:rStyle w:val="StyleUnderline"/>
        </w:rPr>
        <w:t>, to smother it in artificiality in order to evade the unbearable moment when flesh becomes nothing but flesh, and ceases to be a sign. The skeleton, with its stripped bones, already seals the possible reconciliation of the group, for it regains the force of the mask and the sign</w:t>
      </w:r>
      <w:r w:rsidRPr="00E254BC">
        <w:rPr>
          <w:sz w:val="16"/>
        </w:rPr>
        <w:t xml:space="preserve">. But between the two, there is the abject passage through nature and the biological that must be warded off at all costs by sarcophagic practices (the devouring of flesh), which are in fact semiurguic practices. Therefore, every thanatopraxis, even in contemporary societies, is analysed as the will to ward off this sudden loss of signs that befalls the dead, to prevent there remaining, in the asocial flesh of the dead, something which signifies nothing. 41 In short, every society has its sarcophagic rituals; embalming, the artificial preservation of the flesh, is one of its variants. The practices of the funeral homes, which appear so ridiculous and misplaced to us, idealists of natural death that we are, therefore remain faithful to the most remote traditions. The point at which they become absurd is their connotation of naturalness. When the primitive showers the dead with signs, it is in order to make the transition towards the state of death as quick as possible, </w:t>
      </w:r>
      <w:r w:rsidRPr="00E254BC">
        <w:rPr>
          <w:rStyle w:val="StyleUnderline"/>
        </w:rPr>
        <w:t xml:space="preserve">beyond </w:t>
      </w:r>
      <w:r w:rsidRPr="00E254BC">
        <w:rPr>
          <w:rStyle w:val="Emphasis"/>
        </w:rPr>
        <w:t xml:space="preserve">the ambiguity between the living and the dead </w:t>
      </w:r>
      <w:r w:rsidRPr="00E254BC">
        <w:rPr>
          <w:rStyle w:val="StyleUnderline"/>
        </w:rPr>
        <w:t>which is precisely what the disintegrating flesh testifies to. It is not a question of making the dead play the role of the living: the primitive concedes the dead their difference, for it is at this cost that they will be able to become partners and exchange their signs.</w:t>
      </w:r>
      <w:r w:rsidRPr="00E254BC">
        <w:rPr>
          <w:sz w:val="16"/>
        </w:rPr>
        <w:t xml:space="preserve"> The funeral home scenario goes the other way. Here, it becomes a question of the dead retaining the appearance of life, the naturalness of life: he still smiles at you, the same colours, the same skin, he seems himself even after death, he is even a little fresher than when he was alive, and lacks only speech (but we can still hear this in stereo). A faked death, idealised in the colours of life: the secret idea is that life is natural and death is against nature. Death must therefore be naturalised in a stuffed simulacrum of life. In all of this there is on the one hand a refusal to let death signify, take on the force of a sign, and, behind this sentimental nature-fetishism on the other, a great ferocity as regards the dead himself: rotting and change are forbidden, and instead of being carried over to death and thus the symbolic recognition of the living, he is maintained as a puppet within the orbit of the living in order to serve as an alibi and a simulacrum of their own lives. Consigned to the natural, he loses his right to difference along with every chance of a social status. This is what separates those societies that are afraid neither of the sign nor of death, since they make it signify overtly, </w:t>
      </w:r>
      <w:r w:rsidRPr="00E254BC">
        <w:rPr>
          <w:rStyle w:val="StyleUnderline"/>
        </w:rPr>
        <w:t>from our 'ideological' societies where everything is buried under the natural, where signs have become nothing but designs, entertaining the illusion of a natural reason</w:t>
      </w:r>
      <w:r w:rsidRPr="00E254BC">
        <w:rPr>
          <w:sz w:val="16"/>
        </w:rPr>
        <w:t>. Death is the first victim of this ideologisation: rigidly set in the banal simulacrum of life, it becomes shameful and obscene.</w:t>
      </w:r>
    </w:p>
    <w:p w:rsidR="00507B65" w:rsidRDefault="00507B65" w:rsidP="00507B65">
      <w:pPr>
        <w:pStyle w:val="Heading3"/>
      </w:pPr>
      <w:r>
        <w:t>Disease Link</w:t>
      </w:r>
    </w:p>
    <w:p w:rsidR="00507B65" w:rsidRPr="00B746B3" w:rsidRDefault="00507B65" w:rsidP="00507B65">
      <w:pPr>
        <w:pStyle w:val="Heading4"/>
      </w:pPr>
      <w:r>
        <w:t>Their attempt to expunge diseases and contagions is nothing more than a fanatical measure that seeks to endlessly sterilize and immunize an inherently infectious world – the 1ac’s move to securitize the planet from impending plagues can only ever lead to mass purges in the name of cleansing humanity itself</w:t>
      </w:r>
    </w:p>
    <w:p w:rsidR="00507B65" w:rsidRPr="005C4A51" w:rsidRDefault="00507B65" w:rsidP="00507B65">
      <w:r w:rsidRPr="00B746B3">
        <w:rPr>
          <w:rStyle w:val="Style13ptBold"/>
        </w:rPr>
        <w:t>Baudrillard, 93</w:t>
      </w:r>
      <w:r>
        <w:t xml:space="preserve"> [Jean, “</w:t>
      </w:r>
      <w:r w:rsidRPr="00B746B3">
        <w:rPr>
          <w:i/>
        </w:rPr>
        <w:t>The Transparency of Evil: Essays on Extreme Phenomena</w:t>
      </w:r>
      <w:r>
        <w:t>,” pg. 61-2, //MW]</w:t>
      </w:r>
    </w:p>
    <w:p w:rsidR="00507B65" w:rsidRPr="00B746B3" w:rsidRDefault="00507B65" w:rsidP="00507B65">
      <w:pPr>
        <w:rPr>
          <w:rStyle w:val="Emphasis"/>
        </w:rPr>
      </w:pPr>
      <w:r w:rsidRPr="00B746B3">
        <w:rPr>
          <w:rStyle w:val="StyleUnderline"/>
        </w:rPr>
        <w:t>The Boy in the Bubble is</w:t>
      </w:r>
      <w:r w:rsidRPr="00B746B3">
        <w:rPr>
          <w:sz w:val="16"/>
        </w:rPr>
        <w:t xml:space="preserve"> a prefigurement of </w:t>
      </w:r>
      <w:r w:rsidRPr="00B746B3">
        <w:rPr>
          <w:rStyle w:val="StyleUnderline"/>
        </w:rPr>
        <w:t xml:space="preserve">the future - of that </w:t>
      </w:r>
      <w:r w:rsidRPr="00B746B3">
        <w:rPr>
          <w:rStyle w:val="Emphasis"/>
        </w:rPr>
        <w:t>total asepsis</w:t>
      </w:r>
      <w:r w:rsidRPr="00B746B3">
        <w:rPr>
          <w:rStyle w:val="StyleUnderline"/>
        </w:rPr>
        <w:t xml:space="preserve">, that </w:t>
      </w:r>
      <w:r w:rsidRPr="00B746B3">
        <w:rPr>
          <w:rStyle w:val="Emphasis"/>
        </w:rPr>
        <w:t>total extirpation</w:t>
      </w:r>
      <w:r w:rsidRPr="00B746B3">
        <w:rPr>
          <w:rStyle w:val="StyleUnderline"/>
        </w:rPr>
        <w:t xml:space="preserve"> of germs, which is the </w:t>
      </w:r>
      <w:r w:rsidRPr="00B746B3">
        <w:rPr>
          <w:rStyle w:val="Emphasis"/>
        </w:rPr>
        <w:t>biological form</w:t>
      </w:r>
      <w:r w:rsidRPr="00B746B3">
        <w:rPr>
          <w:rStyle w:val="StyleUnderline"/>
        </w:rPr>
        <w:t xml:space="preserve"> of </w:t>
      </w:r>
      <w:r w:rsidRPr="00B746B3">
        <w:rPr>
          <w:rStyle w:val="Emphasis"/>
        </w:rPr>
        <w:t>transparency</w:t>
      </w:r>
      <w:r w:rsidRPr="00B746B3">
        <w:rPr>
          <w:rStyle w:val="StyleUnderline"/>
        </w:rPr>
        <w:t xml:space="preserve">. He epitomizes the kind of </w:t>
      </w:r>
      <w:r w:rsidRPr="00B746B3">
        <w:rPr>
          <w:rStyle w:val="Emphasis"/>
        </w:rPr>
        <w:t>vacuum-sealed existence</w:t>
      </w:r>
      <w:r w:rsidRPr="00B746B3">
        <w:rPr>
          <w:rStyle w:val="StyleUnderline"/>
        </w:rPr>
        <w:t xml:space="preserve"> hitherto reserved for </w:t>
      </w:r>
      <w:r w:rsidRPr="00B746B3">
        <w:rPr>
          <w:rStyle w:val="Emphasis"/>
        </w:rPr>
        <w:t>bacteria</w:t>
      </w:r>
      <w:r w:rsidRPr="00B746B3">
        <w:rPr>
          <w:rStyle w:val="StyleUnderline"/>
        </w:rPr>
        <w:t xml:space="preserve"> and </w:t>
      </w:r>
      <w:r w:rsidRPr="00B746B3">
        <w:rPr>
          <w:rStyle w:val="Emphasis"/>
        </w:rPr>
        <w:t>particles</w:t>
      </w:r>
      <w:r w:rsidRPr="00B746B3">
        <w:rPr>
          <w:rStyle w:val="StyleUnderline"/>
        </w:rPr>
        <w:t xml:space="preserve"> in laboratories but now destined for us as</w:t>
      </w:r>
      <w:r w:rsidRPr="00B746B3">
        <w:rPr>
          <w:sz w:val="16"/>
        </w:rPr>
        <w:t>, more and more,</w:t>
      </w:r>
      <w:r w:rsidRPr="00B746B3">
        <w:rPr>
          <w:rStyle w:val="StyleUnderline"/>
        </w:rPr>
        <w:t xml:space="preserve"> we are </w:t>
      </w:r>
      <w:r w:rsidRPr="00B746B3">
        <w:rPr>
          <w:rStyle w:val="Emphasis"/>
        </w:rPr>
        <w:t>vacuum-pressed</w:t>
      </w:r>
      <w:r w:rsidRPr="00B746B3">
        <w:rPr>
          <w:rStyle w:val="StyleUnderline"/>
        </w:rPr>
        <w:t xml:space="preserve"> like records, vacuum-packed like deep-frozen foods and </w:t>
      </w:r>
      <w:r w:rsidRPr="00B746B3">
        <w:rPr>
          <w:rStyle w:val="Emphasis"/>
        </w:rPr>
        <w:t>vacuum-enclosed</w:t>
      </w:r>
      <w:r w:rsidRPr="00B746B3">
        <w:rPr>
          <w:rStyle w:val="StyleUnderline"/>
        </w:rPr>
        <w:t xml:space="preserve"> for </w:t>
      </w:r>
      <w:r w:rsidRPr="00B746B3">
        <w:rPr>
          <w:rStyle w:val="Emphasis"/>
        </w:rPr>
        <w:t>death</w:t>
      </w:r>
      <w:r w:rsidRPr="00B746B3">
        <w:rPr>
          <w:rStyle w:val="StyleUnderline"/>
        </w:rPr>
        <w:t xml:space="preserve"> as victims of </w:t>
      </w:r>
      <w:r w:rsidRPr="00B746B3">
        <w:rPr>
          <w:rStyle w:val="Emphasis"/>
        </w:rPr>
        <w:t>fanatical</w:t>
      </w:r>
      <w:r w:rsidRPr="00B746B3">
        <w:rPr>
          <w:rStyle w:val="StyleUnderline"/>
        </w:rPr>
        <w:t xml:space="preserve"> therapeutic </w:t>
      </w:r>
      <w:r w:rsidRPr="00B746B3">
        <w:rPr>
          <w:rStyle w:val="Emphasis"/>
        </w:rPr>
        <w:t>measures</w:t>
      </w:r>
      <w:r w:rsidRPr="00B746B3">
        <w:rPr>
          <w:rStyle w:val="StyleUnderline"/>
        </w:rPr>
        <w:t>.</w:t>
      </w:r>
      <w:r w:rsidRPr="00B746B3">
        <w:rPr>
          <w:sz w:val="16"/>
        </w:rPr>
        <w:t xml:space="preserve"> That we think and reflect in a vacuum is demonstrated by the ubiquitousness of artificial intelligence. </w:t>
      </w:r>
      <w:r w:rsidRPr="00B746B3">
        <w:rPr>
          <w:rStyle w:val="StyleUnderline"/>
        </w:rPr>
        <w:t xml:space="preserve">It is not absurd to suppose that the </w:t>
      </w:r>
      <w:r w:rsidRPr="00B746B3">
        <w:rPr>
          <w:rStyle w:val="Emphasis"/>
        </w:rPr>
        <w:t>extermination of man</w:t>
      </w:r>
      <w:r w:rsidRPr="00B746B3">
        <w:rPr>
          <w:rStyle w:val="StyleUnderline"/>
        </w:rPr>
        <w:t xml:space="preserve"> begins with the extermination of </w:t>
      </w:r>
      <w:r w:rsidRPr="00B746B3">
        <w:rPr>
          <w:rStyle w:val="Emphasis"/>
        </w:rPr>
        <w:t>man's germs</w:t>
      </w:r>
      <w:r w:rsidRPr="00B746B3">
        <w:rPr>
          <w:rStyle w:val="StyleUnderline"/>
        </w:rPr>
        <w:t xml:space="preserve">. One has only to consider the </w:t>
      </w:r>
      <w:r w:rsidRPr="00B746B3">
        <w:rPr>
          <w:rStyle w:val="Emphasis"/>
        </w:rPr>
        <w:t>human being himself</w:t>
      </w:r>
      <w:r w:rsidRPr="00B746B3">
        <w:rPr>
          <w:rStyle w:val="StyleUnderline"/>
        </w:rPr>
        <w:t xml:space="preserve">, complete with his </w:t>
      </w:r>
      <w:r w:rsidRPr="00B746B3">
        <w:rPr>
          <w:rStyle w:val="Emphasis"/>
        </w:rPr>
        <w:t>emotions</w:t>
      </w:r>
      <w:r w:rsidRPr="00B746B3">
        <w:rPr>
          <w:rStyle w:val="StyleUnderline"/>
        </w:rPr>
        <w:t xml:space="preserve">, his </w:t>
      </w:r>
      <w:r w:rsidRPr="00B746B3">
        <w:rPr>
          <w:rStyle w:val="Emphasis"/>
        </w:rPr>
        <w:t>passions</w:t>
      </w:r>
      <w:r w:rsidRPr="00B746B3">
        <w:rPr>
          <w:rStyle w:val="StyleUnderline"/>
        </w:rPr>
        <w:t xml:space="preserve">, his </w:t>
      </w:r>
      <w:r w:rsidRPr="00B746B3">
        <w:rPr>
          <w:rStyle w:val="Emphasis"/>
        </w:rPr>
        <w:t>laughter</w:t>
      </w:r>
      <w:r w:rsidRPr="00B746B3">
        <w:rPr>
          <w:sz w:val="16"/>
        </w:rPr>
        <w:t>, his sex and his secretions,</w:t>
      </w:r>
      <w:r w:rsidRPr="00B746B3">
        <w:rPr>
          <w:rStyle w:val="StyleUnderline"/>
        </w:rPr>
        <w:t xml:space="preserve"> to conclude that man is nothing but a </w:t>
      </w:r>
      <w:r w:rsidRPr="00B746B3">
        <w:rPr>
          <w:rStyle w:val="Emphasis"/>
        </w:rPr>
        <w:t>dirty little germ</w:t>
      </w:r>
      <w:r w:rsidRPr="00B746B3">
        <w:rPr>
          <w:rStyle w:val="StyleUnderline"/>
        </w:rPr>
        <w:t xml:space="preserve"> - an irrational virus marring a </w:t>
      </w:r>
      <w:r w:rsidRPr="00B746B3">
        <w:rPr>
          <w:rStyle w:val="Emphasis"/>
        </w:rPr>
        <w:t>universe of transparency</w:t>
      </w:r>
      <w:r w:rsidRPr="00B746B3">
        <w:rPr>
          <w:rStyle w:val="StyleUnderline"/>
        </w:rPr>
        <w:t xml:space="preserve">. Once he has been purged, once everything has been </w:t>
      </w:r>
      <w:r w:rsidRPr="00B746B3">
        <w:rPr>
          <w:rStyle w:val="Emphasis"/>
        </w:rPr>
        <w:t>cleaned up</w:t>
      </w:r>
      <w:r w:rsidRPr="00B746B3">
        <w:rPr>
          <w:rStyle w:val="StyleUnderline"/>
        </w:rPr>
        <w:t xml:space="preserve"> and </w:t>
      </w:r>
      <w:r w:rsidRPr="00B746B3">
        <w:rPr>
          <w:rStyle w:val="Emphasis"/>
        </w:rPr>
        <w:t>all infection</w:t>
      </w:r>
      <w:r w:rsidRPr="00B746B3">
        <w:rPr>
          <w:rStyle w:val="StyleUnderline"/>
        </w:rPr>
        <w:t xml:space="preserve"> - whether of a social or a bacillary kind - has been </w:t>
      </w:r>
      <w:r w:rsidRPr="00B746B3">
        <w:rPr>
          <w:rStyle w:val="Emphasis"/>
        </w:rPr>
        <w:t>driven out</w:t>
      </w:r>
      <w:r w:rsidRPr="00B746B3">
        <w:rPr>
          <w:rStyle w:val="StyleUnderline"/>
        </w:rPr>
        <w:t xml:space="preserve">, then only the virus of </w:t>
      </w:r>
      <w:r w:rsidRPr="00B746B3">
        <w:rPr>
          <w:rStyle w:val="Emphasis"/>
        </w:rPr>
        <w:t>sadness</w:t>
      </w:r>
      <w:r w:rsidRPr="00B746B3">
        <w:rPr>
          <w:rStyle w:val="StyleUnderline"/>
        </w:rPr>
        <w:t xml:space="preserve"> will remain in a </w:t>
      </w:r>
      <w:r w:rsidRPr="00B746B3">
        <w:rPr>
          <w:rStyle w:val="Emphasis"/>
        </w:rPr>
        <w:t>mortally</w:t>
      </w:r>
      <w:r w:rsidRPr="00B746B3">
        <w:rPr>
          <w:rStyle w:val="StyleUnderline"/>
        </w:rPr>
        <w:t xml:space="preserve"> </w:t>
      </w:r>
      <w:r w:rsidRPr="00B746B3">
        <w:rPr>
          <w:rStyle w:val="Emphasis"/>
        </w:rPr>
        <w:t>clean</w:t>
      </w:r>
      <w:r w:rsidRPr="00B746B3">
        <w:rPr>
          <w:rStyle w:val="StyleUnderline"/>
        </w:rPr>
        <w:t xml:space="preserve"> and mortally</w:t>
      </w:r>
      <w:r w:rsidRPr="00B746B3">
        <w:rPr>
          <w:rStyle w:val="Emphasis"/>
        </w:rPr>
        <w:t xml:space="preserve"> sophisticated</w:t>
      </w:r>
      <w:r w:rsidRPr="00B746B3">
        <w:rPr>
          <w:rStyle w:val="StyleUnderline"/>
        </w:rPr>
        <w:t xml:space="preserve"> world. Thought, itself a </w:t>
      </w:r>
      <w:r w:rsidRPr="00B746B3">
        <w:rPr>
          <w:sz w:val="16"/>
        </w:rPr>
        <w:t xml:space="preserve">sort of </w:t>
      </w:r>
      <w:r w:rsidRPr="00B746B3">
        <w:rPr>
          <w:rStyle w:val="StyleUnderline"/>
        </w:rPr>
        <w:t xml:space="preserve">network of </w:t>
      </w:r>
      <w:r w:rsidRPr="00B746B3">
        <w:rPr>
          <w:rStyle w:val="Emphasis"/>
        </w:rPr>
        <w:t>antibodies</w:t>
      </w:r>
      <w:r w:rsidRPr="00B746B3">
        <w:rPr>
          <w:rStyle w:val="StyleUnderline"/>
        </w:rPr>
        <w:t xml:space="preserve"> and natural </w:t>
      </w:r>
      <w:r w:rsidRPr="00B746B3">
        <w:rPr>
          <w:rStyle w:val="Emphasis"/>
        </w:rPr>
        <w:t>immune defences</w:t>
      </w:r>
      <w:r w:rsidRPr="00B746B3">
        <w:rPr>
          <w:rStyle w:val="StyleUnderline"/>
        </w:rPr>
        <w:t xml:space="preserve">, is also </w:t>
      </w:r>
      <w:r w:rsidRPr="00B746B3">
        <w:rPr>
          <w:rStyle w:val="Emphasis"/>
        </w:rPr>
        <w:t>highly vulnerable</w:t>
      </w:r>
      <w:r w:rsidRPr="00B746B3">
        <w:rPr>
          <w:rStyle w:val="StyleUnderline"/>
        </w:rPr>
        <w:t xml:space="preserve">. </w:t>
      </w:r>
      <w:r w:rsidRPr="00B746B3">
        <w:rPr>
          <w:sz w:val="16"/>
        </w:rPr>
        <w:t xml:space="preserve">It is in acute danger of being conveniently replaced by an electronic cerebrospinal bubble from which any animal or metaphysical reflex has been expunged. Even without all the technological advantages of the Boy in the Bubble, </w:t>
      </w:r>
      <w:r w:rsidRPr="00B746B3">
        <w:rPr>
          <w:rStyle w:val="StyleUnderline"/>
        </w:rPr>
        <w:t xml:space="preserve">we are already living in the </w:t>
      </w:r>
      <w:r w:rsidRPr="00B746B3">
        <w:rPr>
          <w:rStyle w:val="Emphasis"/>
        </w:rPr>
        <w:t>bubble</w:t>
      </w:r>
      <w:r w:rsidRPr="00B746B3">
        <w:rPr>
          <w:rStyle w:val="StyleUnderline"/>
        </w:rPr>
        <w:t xml:space="preserve"> ourselves - already,</w:t>
      </w:r>
      <w:r w:rsidRPr="00B746B3">
        <w:rPr>
          <w:sz w:val="16"/>
        </w:rPr>
        <w:t xml:space="preserve"> like those characters in Bosch paintings, </w:t>
      </w:r>
      <w:r w:rsidRPr="00B746B3">
        <w:rPr>
          <w:rStyle w:val="StyleUnderline"/>
        </w:rPr>
        <w:t xml:space="preserve">enclosed in a </w:t>
      </w:r>
      <w:r w:rsidRPr="00B746B3">
        <w:rPr>
          <w:rStyle w:val="Emphasis"/>
        </w:rPr>
        <w:t>crystal sphere</w:t>
      </w:r>
      <w:r w:rsidRPr="00B746B3">
        <w:rPr>
          <w:rStyle w:val="StyleUnderline"/>
        </w:rPr>
        <w:t xml:space="preserve">: a </w:t>
      </w:r>
      <w:r w:rsidRPr="00B746B3">
        <w:rPr>
          <w:rStyle w:val="Emphasis"/>
        </w:rPr>
        <w:t>transparent envelope</w:t>
      </w:r>
      <w:r w:rsidRPr="00B746B3">
        <w:rPr>
          <w:rStyle w:val="StyleUnderline"/>
        </w:rPr>
        <w:t xml:space="preserve"> in which we have taken refuge and where we remain, bereft of everything yet </w:t>
      </w:r>
      <w:r w:rsidRPr="00B746B3">
        <w:rPr>
          <w:rStyle w:val="Emphasis"/>
        </w:rPr>
        <w:t>overprotected</w:t>
      </w:r>
      <w:r w:rsidRPr="00B746B3">
        <w:rPr>
          <w:rStyle w:val="StyleUnderline"/>
        </w:rPr>
        <w:t xml:space="preserve">, doomed to </w:t>
      </w:r>
      <w:r w:rsidRPr="00B746B3">
        <w:rPr>
          <w:rStyle w:val="Emphasis"/>
        </w:rPr>
        <w:t>artificial immunity</w:t>
      </w:r>
      <w:r w:rsidRPr="00B746B3">
        <w:rPr>
          <w:rStyle w:val="StyleUnderline"/>
        </w:rPr>
        <w:t xml:space="preserve">, continual </w:t>
      </w:r>
      <w:r w:rsidRPr="00B746B3">
        <w:rPr>
          <w:rStyle w:val="Emphasis"/>
        </w:rPr>
        <w:t>transfusions</w:t>
      </w:r>
      <w:r w:rsidRPr="00B746B3">
        <w:rPr>
          <w:rStyle w:val="StyleUnderline"/>
        </w:rPr>
        <w:t xml:space="preserve"> and, at the </w:t>
      </w:r>
      <w:r w:rsidRPr="00B746B3">
        <w:rPr>
          <w:rStyle w:val="Emphasis"/>
        </w:rPr>
        <w:t>slightest contact</w:t>
      </w:r>
      <w:r w:rsidRPr="00B746B3">
        <w:rPr>
          <w:rStyle w:val="StyleUnderline"/>
        </w:rPr>
        <w:t xml:space="preserve"> with the world outside, </w:t>
      </w:r>
      <w:r w:rsidRPr="00B746B3">
        <w:rPr>
          <w:rStyle w:val="Emphasis"/>
        </w:rPr>
        <w:t>instant death.</w:t>
      </w:r>
      <w:r w:rsidRPr="00B746B3">
        <w:rPr>
          <w:sz w:val="16"/>
        </w:rPr>
        <w:t xml:space="preserve"> This is why </w:t>
      </w:r>
      <w:r w:rsidRPr="00B746B3">
        <w:rPr>
          <w:rStyle w:val="StyleUnderline"/>
        </w:rPr>
        <w:t>we are all losing our defences</w:t>
      </w:r>
      <w:r w:rsidRPr="00B746B3">
        <w:rPr>
          <w:sz w:val="16"/>
        </w:rPr>
        <w:t xml:space="preserve"> - why </w:t>
      </w:r>
      <w:r w:rsidRPr="00B746B3">
        <w:rPr>
          <w:rStyle w:val="StyleUnderline"/>
        </w:rPr>
        <w:t xml:space="preserve">we are all potentially </w:t>
      </w:r>
      <w:r w:rsidRPr="00B746B3">
        <w:rPr>
          <w:rStyle w:val="Emphasis"/>
        </w:rPr>
        <w:t>immunodeficient</w:t>
      </w:r>
      <w:r w:rsidRPr="00B746B3">
        <w:rPr>
          <w:rStyle w:val="StyleUnderline"/>
        </w:rPr>
        <w:t>. All integrated and hyperintegrated systems</w:t>
      </w:r>
      <w:r w:rsidRPr="00B746B3">
        <w:rPr>
          <w:sz w:val="16"/>
        </w:rPr>
        <w:t xml:space="preserve"> - the technological system, the social system, even thought itself in artificial intelligence and its derivatives -</w:t>
      </w:r>
      <w:r w:rsidRPr="00B746B3">
        <w:rPr>
          <w:rStyle w:val="StyleUnderline"/>
        </w:rPr>
        <w:t xml:space="preserve"> tend towards the extreme constituted by </w:t>
      </w:r>
      <w:r w:rsidRPr="00B746B3">
        <w:rPr>
          <w:rStyle w:val="Emphasis"/>
        </w:rPr>
        <w:t>immunodeficiency</w:t>
      </w:r>
      <w:r w:rsidRPr="00B746B3">
        <w:rPr>
          <w:rStyle w:val="StyleUnderline"/>
        </w:rPr>
        <w:t xml:space="preserve">. Seeking to eliminate all </w:t>
      </w:r>
      <w:r w:rsidRPr="00B746B3">
        <w:rPr>
          <w:rStyle w:val="Emphasis"/>
        </w:rPr>
        <w:t>external aggression</w:t>
      </w:r>
      <w:r w:rsidRPr="00B746B3">
        <w:rPr>
          <w:rStyle w:val="StyleUnderline"/>
        </w:rPr>
        <w:t xml:space="preserve">, they secrete their own </w:t>
      </w:r>
      <w:r w:rsidRPr="00B746B3">
        <w:rPr>
          <w:rStyle w:val="Emphasis"/>
        </w:rPr>
        <w:t>internal virulence</w:t>
      </w:r>
      <w:r w:rsidRPr="00B746B3">
        <w:rPr>
          <w:rStyle w:val="StyleUnderline"/>
        </w:rPr>
        <w:t xml:space="preserve">, their own </w:t>
      </w:r>
      <w:r w:rsidRPr="00B746B3">
        <w:rPr>
          <w:rStyle w:val="Emphasis"/>
        </w:rPr>
        <w:t>malignant reversibility</w:t>
      </w:r>
      <w:r w:rsidRPr="00B746B3">
        <w:rPr>
          <w:rStyle w:val="StyleUnderline"/>
        </w:rPr>
        <w:t xml:space="preserve">. When a certain </w:t>
      </w:r>
      <w:r w:rsidRPr="00B746B3">
        <w:rPr>
          <w:rStyle w:val="Emphasis"/>
        </w:rPr>
        <w:t>saturation point</w:t>
      </w:r>
      <w:r w:rsidRPr="00B746B3">
        <w:rPr>
          <w:rStyle w:val="StyleUnderline"/>
        </w:rPr>
        <w:t xml:space="preserve"> is reached, such systems effect this </w:t>
      </w:r>
      <w:r w:rsidRPr="00B746B3">
        <w:rPr>
          <w:rStyle w:val="Emphasis"/>
        </w:rPr>
        <w:t>reversal</w:t>
      </w:r>
      <w:r w:rsidRPr="00B746B3">
        <w:rPr>
          <w:rStyle w:val="StyleUnderline"/>
        </w:rPr>
        <w:t xml:space="preserve"> and undergo this alteration willy-nilly - and thus tend to </w:t>
      </w:r>
      <w:r w:rsidRPr="00B746B3">
        <w:rPr>
          <w:rStyle w:val="Emphasis"/>
        </w:rPr>
        <w:t>self-destruct</w:t>
      </w:r>
      <w:r w:rsidRPr="00B746B3">
        <w:rPr>
          <w:rStyle w:val="StyleUnderline"/>
        </w:rPr>
        <w:t xml:space="preserve">. Their </w:t>
      </w:r>
      <w:r w:rsidRPr="00B746B3">
        <w:rPr>
          <w:rStyle w:val="Emphasis"/>
        </w:rPr>
        <w:t>very transparency</w:t>
      </w:r>
      <w:r w:rsidRPr="00B746B3">
        <w:rPr>
          <w:rStyle w:val="StyleUnderline"/>
        </w:rPr>
        <w:t xml:space="preserve"> becomes a threat to them, and the crystal has its </w:t>
      </w:r>
      <w:r w:rsidRPr="00B746B3">
        <w:rPr>
          <w:rStyle w:val="Emphasis"/>
        </w:rPr>
        <w:t>revenge</w:t>
      </w:r>
      <w:r w:rsidRPr="00B746B3">
        <w:rPr>
          <w:rStyle w:val="StyleUnderline"/>
        </w:rPr>
        <w:t>.</w:t>
      </w:r>
      <w:r w:rsidRPr="00B746B3">
        <w:rPr>
          <w:sz w:val="16"/>
        </w:rPr>
        <w:t xml:space="preserve"> In a hyperprotected space </w:t>
      </w:r>
      <w:r w:rsidRPr="00B746B3">
        <w:rPr>
          <w:rStyle w:val="StyleUnderline"/>
        </w:rPr>
        <w:t xml:space="preserve">the body loses </w:t>
      </w:r>
      <w:r w:rsidRPr="00B746B3">
        <w:rPr>
          <w:rStyle w:val="Emphasis"/>
        </w:rPr>
        <w:t>all its defences</w:t>
      </w:r>
      <w:r w:rsidRPr="00B746B3">
        <w:rPr>
          <w:rStyle w:val="StyleUnderline"/>
        </w:rPr>
        <w:t xml:space="preserve">. So sterile are operating rooms that no </w:t>
      </w:r>
      <w:r w:rsidRPr="00B746B3">
        <w:rPr>
          <w:rStyle w:val="Emphasis"/>
        </w:rPr>
        <w:t>germ</w:t>
      </w:r>
      <w:r w:rsidRPr="00B746B3">
        <w:rPr>
          <w:rStyle w:val="StyleUnderline"/>
        </w:rPr>
        <w:t xml:space="preserve"> or </w:t>
      </w:r>
      <w:r w:rsidRPr="00B746B3">
        <w:rPr>
          <w:rStyle w:val="Emphasis"/>
        </w:rPr>
        <w:t>bacterium</w:t>
      </w:r>
      <w:r w:rsidRPr="00B746B3">
        <w:rPr>
          <w:rStyle w:val="StyleUnderline"/>
        </w:rPr>
        <w:t xml:space="preserve"> can survive there. Yet this is the very place where </w:t>
      </w:r>
      <w:r w:rsidRPr="00B746B3">
        <w:rPr>
          <w:rStyle w:val="Emphasis"/>
        </w:rPr>
        <w:t>mysterious</w:t>
      </w:r>
      <w:r w:rsidRPr="00B746B3">
        <w:rPr>
          <w:rStyle w:val="StyleUnderline"/>
        </w:rPr>
        <w:t xml:space="preserve">, anomalous viral diseases </w:t>
      </w:r>
      <w:r w:rsidRPr="00B746B3">
        <w:rPr>
          <w:rStyle w:val="Emphasis"/>
        </w:rPr>
        <w:t>make their appearance</w:t>
      </w:r>
      <w:r w:rsidRPr="00B746B3">
        <w:rPr>
          <w:rStyle w:val="StyleUnderline"/>
        </w:rPr>
        <w:t xml:space="preserve">. The fact is that viruses </w:t>
      </w:r>
      <w:r w:rsidRPr="00B746B3">
        <w:rPr>
          <w:rStyle w:val="Emphasis"/>
        </w:rPr>
        <w:t>proliferate</w:t>
      </w:r>
      <w:r w:rsidRPr="00B746B3">
        <w:rPr>
          <w:rStyle w:val="StyleUnderline"/>
        </w:rPr>
        <w:t xml:space="preserve"> as soon as they find a </w:t>
      </w:r>
      <w:r w:rsidRPr="00B746B3">
        <w:rPr>
          <w:rStyle w:val="Emphasis"/>
        </w:rPr>
        <w:t>free space</w:t>
      </w:r>
      <w:r w:rsidRPr="00B746B3">
        <w:rPr>
          <w:rStyle w:val="StyleUnderline"/>
        </w:rPr>
        <w:t xml:space="preserve">. A world </w:t>
      </w:r>
      <w:r w:rsidRPr="00B746B3">
        <w:rPr>
          <w:rStyle w:val="Emphasis"/>
        </w:rPr>
        <w:t>purged</w:t>
      </w:r>
      <w:r w:rsidRPr="00B746B3">
        <w:rPr>
          <w:rStyle w:val="StyleUnderline"/>
        </w:rPr>
        <w:t xml:space="preserve"> of the old forms of infection</w:t>
      </w:r>
      <w:r w:rsidRPr="00B746B3">
        <w:rPr>
          <w:sz w:val="16"/>
        </w:rPr>
        <w:t>, a world 'ideal' from the clinical point of view,</w:t>
      </w:r>
      <w:r w:rsidRPr="00B746B3">
        <w:rPr>
          <w:rStyle w:val="StyleUnderline"/>
        </w:rPr>
        <w:t xml:space="preserve"> offers a </w:t>
      </w:r>
      <w:r w:rsidRPr="00B746B3">
        <w:rPr>
          <w:rStyle w:val="Emphasis"/>
        </w:rPr>
        <w:t>perfect field</w:t>
      </w:r>
      <w:r w:rsidRPr="00B746B3">
        <w:rPr>
          <w:rStyle w:val="StyleUnderline"/>
        </w:rPr>
        <w:t xml:space="preserve"> of operations for the </w:t>
      </w:r>
      <w:r w:rsidRPr="00B746B3">
        <w:rPr>
          <w:rStyle w:val="Emphasis"/>
        </w:rPr>
        <w:t>impalpable</w:t>
      </w:r>
      <w:r w:rsidRPr="00B746B3">
        <w:rPr>
          <w:rStyle w:val="StyleUnderline"/>
        </w:rPr>
        <w:t xml:space="preserve"> and </w:t>
      </w:r>
      <w:r w:rsidRPr="00B746B3">
        <w:rPr>
          <w:rStyle w:val="Emphasis"/>
        </w:rPr>
        <w:t>implacable pathology</w:t>
      </w:r>
      <w:r w:rsidRPr="00B746B3">
        <w:rPr>
          <w:rStyle w:val="StyleUnderline"/>
        </w:rPr>
        <w:t xml:space="preserve"> which arises from the </w:t>
      </w:r>
      <w:r w:rsidRPr="00B746B3">
        <w:rPr>
          <w:rStyle w:val="Emphasis"/>
        </w:rPr>
        <w:t>sterilization itself.</w:t>
      </w:r>
    </w:p>
    <w:p w:rsidR="00507B65" w:rsidRDefault="00507B65" w:rsidP="00507B65">
      <w:pPr>
        <w:pStyle w:val="Heading3"/>
      </w:pPr>
      <w:r>
        <w:t>Deleuze Link</w:t>
      </w:r>
    </w:p>
    <w:p w:rsidR="00507B65" w:rsidRPr="006205BE" w:rsidRDefault="00507B65" w:rsidP="00507B65">
      <w:pPr>
        <w:pStyle w:val="Heading4"/>
      </w:pPr>
      <w:r>
        <w:t>D&amp;G are filthy capitalists</w:t>
      </w:r>
    </w:p>
    <w:p w:rsidR="00507B65" w:rsidRPr="006205BE" w:rsidRDefault="00507B65" w:rsidP="00507B65">
      <w:r w:rsidRPr="006205BE">
        <w:rPr>
          <w:rStyle w:val="Style13ptBold"/>
        </w:rPr>
        <w:t xml:space="preserve">McQueen, 13 </w:t>
      </w:r>
      <w:r w:rsidRPr="006205BE">
        <w:t>[Sean, professor at Monash Univeristy, “</w:t>
      </w:r>
      <w:r w:rsidRPr="006205BE">
        <w:rPr>
          <w:i/>
        </w:rPr>
        <w:t>Seducing-machines: Baudrillard, Deleuze, and Crash</w:t>
      </w:r>
      <w:r w:rsidRPr="006205BE">
        <w:t>,”</w:t>
      </w:r>
      <w:r>
        <w:t xml:space="preserve"> </w:t>
      </w:r>
      <w:r w:rsidRPr="006205BE">
        <w:t>International Journal of Baudrillard Studies, vol. 10 no. 1, //MW]</w:t>
      </w:r>
    </w:p>
    <w:p w:rsidR="00507B65" w:rsidRDefault="00507B65" w:rsidP="00507B65">
      <w:pPr>
        <w:rPr>
          <w:rStyle w:val="StyleUnderline"/>
        </w:rPr>
      </w:pPr>
      <w:r w:rsidRPr="006205BE">
        <w:rPr>
          <w:rStyle w:val="StyleUnderline"/>
        </w:rPr>
        <w:t>In considering both Deleuze and Baudrillard, we are presented with two strikingly different</w:t>
      </w:r>
      <w:r w:rsidRPr="006205BE">
        <w:t xml:space="preserve"> post-Marxist </w:t>
      </w:r>
      <w:r w:rsidRPr="006205BE">
        <w:rPr>
          <w:rStyle w:val="StyleUnderline"/>
        </w:rPr>
        <w:t>political economies differentiated by considerations of both production and desire as either positive or negative forces informed by the logic of capitalism: in the</w:t>
      </w:r>
      <w:r w:rsidRPr="006205BE">
        <w:t xml:space="preserve"> case of the </w:t>
      </w:r>
      <w:r w:rsidRPr="006205BE">
        <w:rPr>
          <w:rStyle w:val="StyleUnderline"/>
        </w:rPr>
        <w:t xml:space="preserve">former, we are presented with intensive, real and reality-producing desiring-machines; in the </w:t>
      </w:r>
      <w:r w:rsidRPr="006205BE">
        <w:t>case of the</w:t>
      </w:r>
      <w:r w:rsidRPr="006205BE">
        <w:rPr>
          <w:rStyle w:val="StyleUnderline"/>
        </w:rPr>
        <w:t xml:space="preserve"> latter, a critique of the simulated conflation of desire and power (a “molecular” Law</w:t>
      </w:r>
      <w:r w:rsidRPr="006205BE">
        <w:t xml:space="preserve">). But both strains of thought seek to think outside of Marx’s universal equivalency that guarantees exchangeability. Capitalism sees in the social a commodity. </w:t>
      </w:r>
      <w:r w:rsidRPr="006205BE">
        <w:rPr>
          <w:rStyle w:val="StyleUnderline"/>
        </w:rPr>
        <w:t>Deleuze and Guattari</w:t>
      </w:r>
      <w:r w:rsidRPr="006205BE">
        <w:t xml:space="preserve"> challenge this by </w:t>
      </w:r>
      <w:r w:rsidRPr="006205BE">
        <w:rPr>
          <w:rStyle w:val="StyleUnderline"/>
        </w:rPr>
        <w:t>seek</w:t>
      </w:r>
      <w:r w:rsidRPr="006205BE">
        <w:t xml:space="preserve">ing </w:t>
      </w:r>
      <w:r w:rsidRPr="006205BE">
        <w:rPr>
          <w:rStyle w:val="StyleUnderline"/>
        </w:rPr>
        <w:t>to overcome capitalism’s self-regulating control over the positive forces it creates (desire</w:t>
      </w:r>
      <w:r>
        <w:rPr>
          <w:rStyle w:val="StyleUnderline"/>
        </w:rPr>
        <w:t xml:space="preserve"> </w:t>
      </w:r>
      <w:r w:rsidRPr="006205BE">
        <w:rPr>
          <w:rStyle w:val="StyleUnderline"/>
        </w:rPr>
        <w:t>and</w:t>
      </w:r>
      <w:r>
        <w:rPr>
          <w:rStyle w:val="StyleUnderline"/>
        </w:rPr>
        <w:t xml:space="preserve"> </w:t>
      </w:r>
      <w:r w:rsidRPr="006205BE">
        <w:rPr>
          <w:rStyle w:val="StyleUnderline"/>
        </w:rPr>
        <w:t>production) by conflating desire</w:t>
      </w:r>
      <w:r>
        <w:rPr>
          <w:rStyle w:val="StyleUnderline"/>
        </w:rPr>
        <w:t xml:space="preserve"> </w:t>
      </w:r>
      <w:r w:rsidRPr="006205BE">
        <w:rPr>
          <w:rStyle w:val="StyleUnderline"/>
        </w:rPr>
        <w:t>with</w:t>
      </w:r>
      <w:r>
        <w:rPr>
          <w:rStyle w:val="StyleUnderline"/>
        </w:rPr>
        <w:t xml:space="preserve"> </w:t>
      </w:r>
      <w:r w:rsidRPr="006205BE">
        <w:rPr>
          <w:rStyle w:val="StyleUnderline"/>
        </w:rPr>
        <w:t>production, and seek its proliferation.</w:t>
      </w:r>
      <w:r w:rsidRPr="006205BE">
        <w:t xml:space="preserve"> Marx understood consumption as false needs generated by capitalism, although </w:t>
      </w:r>
      <w:r w:rsidRPr="006205BE">
        <w:rPr>
          <w:rStyle w:val="StyleUnderline"/>
        </w:rPr>
        <w:t xml:space="preserve">for Baudrillard this was a gross metaphysic </w:t>
      </w:r>
      <w:r w:rsidRPr="006205BE">
        <w:t xml:space="preserve">(1981) </w:t>
      </w:r>
      <w:r w:rsidRPr="006205BE">
        <w:rPr>
          <w:rStyle w:val="StyleUnderline"/>
        </w:rPr>
        <w:t xml:space="preserve">because it implied a functional, logical and binary process. </w:t>
      </w:r>
      <w:r w:rsidRPr="006205BE">
        <w:t xml:space="preserve">Thus, </w:t>
      </w:r>
      <w:r w:rsidRPr="006205BE">
        <w:rPr>
          <w:rStyle w:val="StyleUnderline"/>
        </w:rPr>
        <w:t>for Baudrillard, Marxism is unable to see beyond production</w:t>
      </w:r>
      <w:r w:rsidRPr="006205BE">
        <w:t xml:space="preserve"> (1975), </w:t>
      </w:r>
      <w:r w:rsidRPr="006205BE">
        <w:rPr>
          <w:rStyle w:val="StyleUnderline"/>
        </w:rPr>
        <w:t xml:space="preserve">and as much can be said for his thoughts on Deleuze. </w:t>
      </w:r>
      <w:r w:rsidRPr="006205BE">
        <w:t xml:space="preserve">But </w:t>
      </w:r>
      <w:r w:rsidRPr="006205BE">
        <w:rPr>
          <w:rStyle w:val="StyleUnderline"/>
        </w:rPr>
        <w:t>for Deleuze and Guattari, the distinction between production and consumption is negligible</w:t>
      </w:r>
      <w:r w:rsidRPr="006205BE">
        <w:t>, as the latter, far from being inversive, folds itself into the former: ‘everything is production:</w:t>
      </w:r>
      <w:r>
        <w:t xml:space="preserve"> </w:t>
      </w:r>
      <w:r w:rsidRPr="006205BE">
        <w:t>production of productions</w:t>
      </w:r>
      <w:r>
        <w:t xml:space="preserve"> </w:t>
      </w:r>
      <w:r w:rsidRPr="006205BE">
        <w:t>[…]</w:t>
      </w:r>
      <w:r>
        <w:t xml:space="preserve"> </w:t>
      </w:r>
      <w:r w:rsidRPr="006205BE">
        <w:t>productions of consumptions, of sensual pleasures […] incorporating recording and consumption within production itself, thus making them the productions of one and the same process’ (2009: 4).</w:t>
      </w:r>
      <w:r>
        <w:t xml:space="preserve"> </w:t>
      </w:r>
      <w:r w:rsidRPr="006205BE">
        <w:t xml:space="preserve">In its own way, desiring-production seeks to disrupt Marx’s conceptions of use-value and exchange value: ‘The definition of surplus value must be modified in terms of the machinic surplus value of constant capital, which distinguishes itself from the human surplus value of variable capital and from the nonmeasurable nature of this aggregate of surplus value of flux’ (Ibid.:237). But </w:t>
      </w:r>
      <w:r w:rsidRPr="006205BE">
        <w:rPr>
          <w:rStyle w:val="StyleUnderline"/>
        </w:rPr>
        <w:t>when Baudrillard says that desiring-production is a simulation, he intentionally annuls its pretences to the discourse of liberation. Maximum participation is demanded of the social by capitalism, and the proliferation of sign-values (forms that have no relation to either use value of exchange value) cancels the symbolic space of alienation the subject once occupied, meaning that transgression and revolution are inconceivable.</w:t>
      </w:r>
      <w:r w:rsidRPr="006205BE">
        <w:t xml:space="preserve"> For Baudrillard, </w:t>
      </w:r>
      <w:r w:rsidRPr="006205BE">
        <w:rPr>
          <w:rStyle w:val="StyleUnderline"/>
        </w:rPr>
        <w:t>what can be exchanged can be assigned value, and what is real is that which can be simulated. Thus unregulated, nomadic desire is a capital-sanctioned transgression (a taboo that</w:t>
      </w:r>
      <w:r>
        <w:rPr>
          <w:rStyle w:val="StyleUnderline"/>
        </w:rPr>
        <w:t xml:space="preserve"> </w:t>
      </w:r>
      <w:r w:rsidRPr="006205BE">
        <w:rPr>
          <w:rStyle w:val="StyleUnderline"/>
        </w:rPr>
        <w:t>must</w:t>
      </w:r>
      <w:r>
        <w:rPr>
          <w:rStyle w:val="StyleUnderline"/>
        </w:rPr>
        <w:t xml:space="preserve"> </w:t>
      </w:r>
      <w:r w:rsidRPr="006205BE">
        <w:rPr>
          <w:rStyle w:val="StyleUnderline"/>
        </w:rPr>
        <w:t>be broken) that will always return to production within the limits of capital. Every term in a Deleuzian multiplicity, no matter how heterogeneous, is exchangeable for another of equal value.</w:t>
      </w:r>
      <w:r w:rsidRPr="006205BE">
        <w:t xml:space="preserve"> </w:t>
      </w:r>
      <w:r w:rsidRPr="006205BE">
        <w:rPr>
          <w:rStyle w:val="StyleUnderline"/>
        </w:rPr>
        <w:t>For Deleuze, every machine connects with another machine and another and so on; for Baudrillard, each machinic component is as interchangeable as the next: an endless simulation of desire and production.</w:t>
      </w:r>
    </w:p>
    <w:p w:rsidR="00507B65" w:rsidRPr="00BC1521" w:rsidRDefault="00507B65" w:rsidP="00507B65">
      <w:pPr>
        <w:pStyle w:val="Heading4"/>
      </w:pPr>
      <w:r w:rsidRPr="00BC1521">
        <w:t>Rhizomes are hyperreal</w:t>
      </w:r>
    </w:p>
    <w:p w:rsidR="00507B65" w:rsidRPr="006205BE" w:rsidRDefault="00507B65" w:rsidP="00507B65">
      <w:r w:rsidRPr="006205BE">
        <w:rPr>
          <w:rStyle w:val="Style13ptBold"/>
        </w:rPr>
        <w:t xml:space="preserve">McQueen, 13 </w:t>
      </w:r>
      <w:r w:rsidRPr="006205BE">
        <w:t>[Sean, professor at Monash Univeristy, “</w:t>
      </w:r>
      <w:r w:rsidRPr="006205BE">
        <w:rPr>
          <w:i/>
        </w:rPr>
        <w:t>Seducing-machines: Baudrillard, Deleuze, and Crash</w:t>
      </w:r>
      <w:r w:rsidRPr="006205BE">
        <w:t>,”</w:t>
      </w:r>
      <w:r>
        <w:t xml:space="preserve"> </w:t>
      </w:r>
      <w:r w:rsidRPr="006205BE">
        <w:t>International Journal of Baudrillard Studies, vol. 10 no. 1, //MW]</w:t>
      </w:r>
    </w:p>
    <w:p w:rsidR="00507B65" w:rsidRPr="006205BE" w:rsidRDefault="00507B65" w:rsidP="00507B65">
      <w:pPr>
        <w:rPr>
          <w:rStyle w:val="StyleUnderline"/>
        </w:rPr>
      </w:pPr>
      <w:r w:rsidRPr="00BC1521">
        <w:rPr>
          <w:sz w:val="16"/>
        </w:rPr>
        <w:t xml:space="preserve">Surprisingly, “becoming-object” is nomenclature specific to Baudrillard rather than to Deleuze. </w:t>
      </w:r>
      <w:r w:rsidRPr="006205BE">
        <w:rPr>
          <w:rStyle w:val="StyleUnderline"/>
        </w:rPr>
        <w:t>If Deleuze can be considered a philosopher of difference, then Baudrillard is a philosopher of the object, in either its sociological orientation in consumption, or in its seductive, fatal form. For Deleuze and Guattari, the process of becoming is to occupy “molecular” states</w:t>
      </w:r>
      <w:r w:rsidRPr="00BC1521">
        <w:rPr>
          <w:sz w:val="16"/>
        </w:rPr>
        <w:t xml:space="preserve"> forms marginalised by psychoanalysis (animal, woman, etc.) and Western philosophy, </w:t>
      </w:r>
      <w:r w:rsidRPr="006205BE">
        <w:rPr>
          <w:rStyle w:val="StyleUnderline"/>
        </w:rPr>
        <w:t>in order to think of oneself not as a ready-made self, but as a type of proto-subject that allows for and insists upon constant metamorphosis and flux: an assemblage, a multiplicity, a body without organs, or what have you: a desiring-machine in general.</w:t>
      </w:r>
      <w:r w:rsidRPr="00BC1521">
        <w:rPr>
          <w:sz w:val="16"/>
        </w:rPr>
        <w:t xml:space="preserve"> There is no doubt that </w:t>
      </w:r>
      <w:r w:rsidRPr="006205BE">
        <w:rPr>
          <w:rStyle w:val="StyleUnderline"/>
        </w:rPr>
        <w:t xml:space="preserve">for Baudrillard, Deleuze’s libidinal, desiring-machines exist, but these too have passed into simulation </w:t>
      </w:r>
      <w:r w:rsidRPr="00BC1521">
        <w:rPr>
          <w:sz w:val="16"/>
        </w:rPr>
        <w:t xml:space="preserve">(1987a: 15, 35): </w:t>
      </w:r>
      <w:r w:rsidRPr="006205BE">
        <w:rPr>
          <w:rStyle w:val="StyleUnderline"/>
        </w:rPr>
        <w:t>there is no desire to apprehend or locate within or as the real; both power and desire fall under the sign of production, and become the mirror image of one another, and anticipate one another. Thus when ‘power blends into desire and desire blends into power, let’s forget them both’</w:t>
      </w:r>
      <w:r w:rsidRPr="00BC1521">
        <w:rPr>
          <w:sz w:val="16"/>
        </w:rPr>
        <w:t xml:space="preserve"> (Ballard [1973] 1995: 19). </w:t>
      </w:r>
      <w:r w:rsidRPr="006205BE">
        <w:rPr>
          <w:rStyle w:val="StyleUnderline"/>
        </w:rPr>
        <w:t xml:space="preserve">While production, desiring-machines and becomings are both products of and producers of the real for Deleuze and Guattari </w:t>
      </w:r>
      <w:r w:rsidRPr="00BC1521">
        <w:rPr>
          <w:sz w:val="16"/>
        </w:rPr>
        <w:t xml:space="preserve">(2009: 26) </w:t>
      </w:r>
      <w:r w:rsidRPr="006205BE">
        <w:rPr>
          <w:rStyle w:val="StyleUnderline"/>
        </w:rPr>
        <w:t>Baudrillard insists that these concepts are</w:t>
      </w:r>
      <w:r w:rsidRPr="00BC1521">
        <w:rPr>
          <w:sz w:val="16"/>
        </w:rPr>
        <w:t xml:space="preserve"> strictly metaphorical, </w:t>
      </w:r>
      <w:r w:rsidRPr="006205BE">
        <w:rPr>
          <w:rStyle w:val="StyleUnderline"/>
        </w:rPr>
        <w:t>unsubstantial and, indeed, injurious perpetuations of the logic of simulated capital. The symbolic alienation of deterritorialisation</w:t>
      </w:r>
      <w:r w:rsidRPr="00BC1521">
        <w:rPr>
          <w:sz w:val="16"/>
        </w:rPr>
        <w:t xml:space="preserve"> (Baudrillard, 1988a: 50) </w:t>
      </w:r>
      <w:r w:rsidRPr="006205BE">
        <w:rPr>
          <w:rStyle w:val="StyleUnderline"/>
        </w:rPr>
        <w:t xml:space="preserve">is no more real than desire, the ‘psychic metaphor of capital’ </w:t>
      </w:r>
      <w:r w:rsidRPr="00BC1521">
        <w:rPr>
          <w:sz w:val="16"/>
        </w:rPr>
        <w:t xml:space="preserve">(1987a: 26). </w:t>
      </w:r>
      <w:r w:rsidRPr="006205BE">
        <w:rPr>
          <w:rStyle w:val="StyleUnderline"/>
        </w:rPr>
        <w:t>To become-object, to be seduced, is also to undergo a metamorphosis that accepts the body as capable of being ensnared in the game of appearances. And one must not desire. ‘Only the subject desires; only the object seduces’</w:t>
      </w:r>
      <w:r w:rsidRPr="00BC1521">
        <w:rPr>
          <w:sz w:val="16"/>
        </w:rPr>
        <w:t xml:space="preserve"> (Baudrillard, 2008: 141). These descriptions seemed to be a language in search of objects, or even, perhaps, the beginnings of a new sexuality divorced from any possible physical expression (Ballard [1973] 1995: 35). However carnal an act of sodomy with Vaughan would have been, the erotic dimension was absent. Yet his absence made a sexual act with Vaughan entirely possible […]; an event as stylised and abstracted as those recorded in Vaughan’s photographs (Ballard [1973] 1995: 103). That the body is abstracted and detached from the real and as interchangeable as a photograph is evident: images from medical textbooks are subsectioned and substituted for the body so that it becomes a ‘broken mosaic’ (Ballard [1973] 1995: 10); in the car, the body is luminous, dispersed and kaleidoscoped over reflective interiors (ibid.:171); car crash scenes take the form of interactive art installations. </w:t>
      </w:r>
      <w:r w:rsidRPr="006205BE">
        <w:rPr>
          <w:rStyle w:val="StyleUnderline"/>
        </w:rPr>
        <w:t xml:space="preserve">Baudrillard’s main objection is that a Deleuzian machine is one that still has the capacity to signify by means of anatomy, functionality and desire. To be removed from the law of appearances is to preclude seduction, and to fall back into waste desire: </w:t>
      </w:r>
      <w:r w:rsidRPr="00BC1521">
        <w:rPr>
          <w:sz w:val="16"/>
        </w:rPr>
        <w:t xml:space="preserve">‘Without Vaughan watching us, recording our postures and skin areas with his camera, my orgasm had seemed empty and sterile, a jerking away of waste tissue’ (ibid.: 120). </w:t>
      </w:r>
      <w:r w:rsidRPr="006205BE">
        <w:rPr>
          <w:rStyle w:val="StyleUnderline"/>
        </w:rPr>
        <w:t>No matter how decentred or molecular, desire and production are proper to the privileging of the subject and the real; simulation and reversibility are proper to the object and to seduction.</w:t>
      </w:r>
    </w:p>
    <w:p w:rsidR="00507B65" w:rsidRPr="006205BE" w:rsidRDefault="00507B65" w:rsidP="00507B65"/>
    <w:p w:rsidR="00507B65" w:rsidRPr="004D2F9E" w:rsidRDefault="00507B65" w:rsidP="00507B65"/>
    <w:p w:rsidR="00507B65" w:rsidRDefault="00507B65" w:rsidP="00507B65">
      <w:pPr>
        <w:pStyle w:val="Heading3"/>
      </w:pPr>
      <w:r>
        <w:t>Education Reform Link</w:t>
      </w:r>
    </w:p>
    <w:p w:rsidR="00507B65" w:rsidRPr="00DB1390" w:rsidRDefault="00507B65" w:rsidP="00507B65">
      <w:pPr>
        <w:pStyle w:val="Heading4"/>
      </w:pPr>
      <w:r>
        <w:t>The education system is a Ponzi scheme designed to funnel subjugated bodies into global apparatuses of capital under the guise of “expanded opportunity” and a “brighter tomorrow” – their attempt to expand access and equality merely sustains this myth, allowing students to be mobilized in global economic warfare</w:t>
      </w:r>
    </w:p>
    <w:p w:rsidR="00507B65" w:rsidRPr="0039446F" w:rsidRDefault="00507B65" w:rsidP="00507B65">
      <w:r w:rsidRPr="0039446F">
        <w:rPr>
          <w:rStyle w:val="Style13ptBold"/>
        </w:rPr>
        <w:t>Senese, 95</w:t>
      </w:r>
      <w:r w:rsidRPr="0039446F">
        <w:t xml:space="preserve"> [Guy B., Assistant Professor of Leadership and Educational Policy Studies at Northern Illinois University, “</w:t>
      </w:r>
      <w:r w:rsidRPr="0039446F">
        <w:rPr>
          <w:i/>
        </w:rPr>
        <w:t>Simulation, Spectacle, and the Ironies of Education Reform,</w:t>
      </w:r>
      <w:r w:rsidRPr="0039446F">
        <w:t>” pg. 40-3, //MW]</w:t>
      </w:r>
    </w:p>
    <w:p w:rsidR="00507B65" w:rsidRPr="004358BA" w:rsidRDefault="00507B65" w:rsidP="00507B65">
      <w:pPr>
        <w:rPr>
          <w:rStyle w:val="Emphasis"/>
        </w:rPr>
      </w:pPr>
      <w:r w:rsidRPr="0039446F">
        <w:rPr>
          <w:rStyle w:val="StyleUnderline"/>
          <w:highlight w:val="yellow"/>
        </w:rPr>
        <w:t xml:space="preserve">For Baudrillard, </w:t>
      </w:r>
      <w:r w:rsidRPr="0039446F">
        <w:rPr>
          <w:rStyle w:val="Emphasis"/>
          <w:highlight w:val="yellow"/>
        </w:rPr>
        <w:t>reform</w:t>
      </w:r>
      <w:r w:rsidRPr="00224271">
        <w:rPr>
          <w:rStyle w:val="Emphasis"/>
        </w:rPr>
        <w:t xml:space="preserve"> projects</w:t>
      </w:r>
      <w:r w:rsidRPr="00224271">
        <w:rPr>
          <w:rStyle w:val="StyleUnderline"/>
        </w:rPr>
        <w:t xml:space="preserve"> </w:t>
      </w:r>
      <w:r w:rsidRPr="0039446F">
        <w:rPr>
          <w:rStyle w:val="StyleUnderline"/>
          <w:highlight w:val="yellow"/>
        </w:rPr>
        <w:t>can be understood as</w:t>
      </w:r>
      <w:r w:rsidRPr="00224271">
        <w:rPr>
          <w:rStyle w:val="StyleUnderline"/>
        </w:rPr>
        <w:t xml:space="preserve"> </w:t>
      </w:r>
      <w:r w:rsidRPr="00224271">
        <w:rPr>
          <w:rStyle w:val="Emphasis"/>
        </w:rPr>
        <w:t xml:space="preserve">quasi-public </w:t>
      </w:r>
      <w:r w:rsidRPr="0039446F">
        <w:rPr>
          <w:rStyle w:val="Emphasis"/>
          <w:highlight w:val="yellow"/>
        </w:rPr>
        <w:t>advertisements</w:t>
      </w:r>
      <w:r w:rsidRPr="00224271">
        <w:rPr>
          <w:rStyle w:val="StyleUnderline"/>
        </w:rPr>
        <w:t xml:space="preserve"> </w:t>
      </w:r>
      <w:r w:rsidRPr="00677584">
        <w:rPr>
          <w:sz w:val="16"/>
        </w:rPr>
        <w:t xml:space="preserve">and promotions. </w:t>
      </w:r>
      <w:r w:rsidRPr="0039446F">
        <w:rPr>
          <w:rStyle w:val="StyleUnderline"/>
          <w:highlight w:val="yellow"/>
        </w:rPr>
        <w:t>These</w:t>
      </w:r>
      <w:r w:rsidRPr="00224271">
        <w:rPr>
          <w:rStyle w:val="StyleUnderline"/>
        </w:rPr>
        <w:t xml:space="preserve"> promotions </w:t>
      </w:r>
      <w:r w:rsidRPr="0039446F">
        <w:rPr>
          <w:rStyle w:val="StyleUnderline"/>
          <w:highlight w:val="yellow"/>
        </w:rPr>
        <w:t>enter</w:t>
      </w:r>
      <w:r w:rsidRPr="00224271">
        <w:rPr>
          <w:rStyle w:val="StyleUnderline"/>
        </w:rPr>
        <w:t xml:space="preserve"> the world of </w:t>
      </w:r>
      <w:r w:rsidRPr="0039446F">
        <w:rPr>
          <w:rStyle w:val="Emphasis"/>
          <w:highlight w:val="yellow"/>
        </w:rPr>
        <w:t>consumer circulation</w:t>
      </w:r>
      <w:r w:rsidRPr="00224271">
        <w:rPr>
          <w:rStyle w:val="StyleUnderline"/>
        </w:rPr>
        <w:t xml:space="preserve"> independent </w:t>
      </w:r>
      <w:r w:rsidRPr="0039446F">
        <w:rPr>
          <w:rStyle w:val="StyleUnderline"/>
        </w:rPr>
        <w:t>of</w:t>
      </w:r>
      <w:r w:rsidRPr="00224271">
        <w:rPr>
          <w:rStyle w:val="StyleUnderline"/>
        </w:rPr>
        <w:t xml:space="preserve"> the logic of </w:t>
      </w:r>
      <w:r w:rsidRPr="00224271">
        <w:rPr>
          <w:rStyle w:val="Emphasis"/>
        </w:rPr>
        <w:t>capital accumulation</w:t>
      </w:r>
      <w:r w:rsidRPr="00224271">
        <w:rPr>
          <w:rStyle w:val="StyleUnderline"/>
        </w:rPr>
        <w:t xml:space="preserve">. </w:t>
      </w:r>
      <w:r w:rsidRPr="00677584">
        <w:rPr>
          <w:sz w:val="16"/>
        </w:rPr>
        <w:t xml:space="preserve">The power of this circulation is a function of ideology only tangentially related to the facticity of the object of the promotion. For boxing, the damaging, sometimes death-dealing struggle is obscured when reformers shape the debate. This shaping works to alter the true dangers of the activity and serves as advertisements for the importance of reformers. </w:t>
      </w:r>
      <w:r w:rsidRPr="0039446F">
        <w:rPr>
          <w:rStyle w:val="StyleUnderline"/>
          <w:highlight w:val="yellow"/>
        </w:rPr>
        <w:t xml:space="preserve">For </w:t>
      </w:r>
      <w:r w:rsidRPr="0039446F">
        <w:rPr>
          <w:rStyle w:val="Emphasis"/>
          <w:highlight w:val="yellow"/>
        </w:rPr>
        <w:t>education</w:t>
      </w:r>
      <w:r w:rsidRPr="0039446F">
        <w:rPr>
          <w:rStyle w:val="StyleUnderline"/>
          <w:highlight w:val="yellow"/>
        </w:rPr>
        <w:t xml:space="preserve">, the ideology of </w:t>
      </w:r>
      <w:r w:rsidRPr="0039446F">
        <w:rPr>
          <w:rStyle w:val="Emphasis"/>
          <w:highlight w:val="yellow"/>
        </w:rPr>
        <w:t>equal opportunity</w:t>
      </w:r>
      <w:r w:rsidRPr="00224271">
        <w:rPr>
          <w:rStyle w:val="StyleUnderline"/>
        </w:rPr>
        <w:t xml:space="preserve"> and </w:t>
      </w:r>
      <w:r w:rsidRPr="00224271">
        <w:rPr>
          <w:rStyle w:val="Emphasis"/>
        </w:rPr>
        <w:t>excellence</w:t>
      </w:r>
      <w:r w:rsidRPr="00224271">
        <w:rPr>
          <w:rStyle w:val="StyleUnderline"/>
        </w:rPr>
        <w:t xml:space="preserve"> </w:t>
      </w:r>
      <w:r w:rsidRPr="0039446F">
        <w:rPr>
          <w:rStyle w:val="StyleUnderline"/>
          <w:highlight w:val="yellow"/>
        </w:rPr>
        <w:t xml:space="preserve">is an </w:t>
      </w:r>
      <w:r w:rsidRPr="0039446F">
        <w:rPr>
          <w:rStyle w:val="Emphasis"/>
          <w:highlight w:val="yellow"/>
        </w:rPr>
        <w:t>advertisement</w:t>
      </w:r>
      <w:r w:rsidRPr="0039446F">
        <w:rPr>
          <w:rStyle w:val="StyleUnderline"/>
          <w:highlight w:val="yellow"/>
        </w:rPr>
        <w:t xml:space="preserve"> </w:t>
      </w:r>
      <w:r w:rsidRPr="0039446F">
        <w:rPr>
          <w:rStyle w:val="StyleUnderline"/>
        </w:rPr>
        <w:t>for the</w:t>
      </w:r>
      <w:r w:rsidRPr="00224271">
        <w:rPr>
          <w:rStyle w:val="StyleUnderline"/>
        </w:rPr>
        <w:t xml:space="preserve"> </w:t>
      </w:r>
      <w:r w:rsidRPr="00224271">
        <w:rPr>
          <w:rStyle w:val="Emphasis"/>
        </w:rPr>
        <w:t xml:space="preserve">deeper </w:t>
      </w:r>
      <w:r w:rsidRPr="0039446F">
        <w:rPr>
          <w:rStyle w:val="Emphasis"/>
        </w:rPr>
        <w:t>struggle</w:t>
      </w:r>
      <w:r w:rsidRPr="00224271">
        <w:rPr>
          <w:rStyle w:val="StyleUnderline"/>
        </w:rPr>
        <w:t xml:space="preserve"> </w:t>
      </w:r>
      <w:r w:rsidRPr="0039446F">
        <w:rPr>
          <w:rStyle w:val="StyleUnderline"/>
          <w:highlight w:val="yellow"/>
        </w:rPr>
        <w:t>where</w:t>
      </w:r>
      <w:r w:rsidRPr="00224271">
        <w:rPr>
          <w:rStyle w:val="StyleUnderline"/>
        </w:rPr>
        <w:t xml:space="preserve"> </w:t>
      </w:r>
      <w:r w:rsidRPr="00224271">
        <w:rPr>
          <w:rStyle w:val="Emphasis"/>
        </w:rPr>
        <w:t>public-</w:t>
      </w:r>
      <w:r w:rsidRPr="0039446F">
        <w:rPr>
          <w:rStyle w:val="Emphasis"/>
          <w:highlight w:val="yellow"/>
        </w:rPr>
        <w:t>school compulsion</w:t>
      </w:r>
      <w:r w:rsidRPr="0039446F">
        <w:rPr>
          <w:rStyle w:val="StyleUnderline"/>
          <w:highlight w:val="yellow"/>
        </w:rPr>
        <w:t xml:space="preserve"> becomes the</w:t>
      </w:r>
      <w:r w:rsidRPr="00224271">
        <w:rPr>
          <w:rStyle w:val="StyleUnderline"/>
        </w:rPr>
        <w:t xml:space="preserve"> </w:t>
      </w:r>
      <w:r w:rsidRPr="00224271">
        <w:rPr>
          <w:rStyle w:val="Emphasis"/>
        </w:rPr>
        <w:t xml:space="preserve">standardized </w:t>
      </w:r>
      <w:r w:rsidRPr="0039446F">
        <w:rPr>
          <w:rStyle w:val="Emphasis"/>
          <w:highlight w:val="yellow"/>
        </w:rPr>
        <w:t>substitute</w:t>
      </w:r>
      <w:r w:rsidRPr="0039446F">
        <w:rPr>
          <w:rStyle w:val="StyleUnderline"/>
          <w:highlight w:val="yellow"/>
        </w:rPr>
        <w:t xml:space="preserve"> for the </w:t>
      </w:r>
      <w:r w:rsidRPr="0039446F">
        <w:rPr>
          <w:rStyle w:val="Emphasis"/>
          <w:highlight w:val="yellow"/>
        </w:rPr>
        <w:t>lost power</w:t>
      </w:r>
      <w:r w:rsidRPr="0039446F">
        <w:rPr>
          <w:rStyle w:val="StyleUnderline"/>
          <w:highlight w:val="yellow"/>
        </w:rPr>
        <w:t xml:space="preserve"> of </w:t>
      </w:r>
      <w:r w:rsidRPr="0039446F">
        <w:rPr>
          <w:rStyle w:val="Emphasis"/>
          <w:highlight w:val="yellow"/>
        </w:rPr>
        <w:t>working-class persons</w:t>
      </w:r>
      <w:r w:rsidRPr="00224271">
        <w:rPr>
          <w:rStyle w:val="StyleUnderline"/>
        </w:rPr>
        <w:t xml:space="preserve"> to amass private goods and time for their own and their </w:t>
      </w:r>
      <w:r w:rsidRPr="00224271">
        <w:rPr>
          <w:rStyle w:val="Emphasis"/>
        </w:rPr>
        <w:t>communities' betterment</w:t>
      </w:r>
      <w:r w:rsidRPr="00224271">
        <w:rPr>
          <w:rStyle w:val="StyleUnderline"/>
        </w:rPr>
        <w:t xml:space="preserve">. The </w:t>
      </w:r>
      <w:r w:rsidRPr="00224271">
        <w:rPr>
          <w:rStyle w:val="Emphasis"/>
        </w:rPr>
        <w:t xml:space="preserve">orchestration of </w:t>
      </w:r>
      <w:r w:rsidRPr="0039446F">
        <w:rPr>
          <w:rStyle w:val="Emphasis"/>
          <w:highlight w:val="yellow"/>
        </w:rPr>
        <w:t>schooling</w:t>
      </w:r>
      <w:r w:rsidRPr="00224271">
        <w:rPr>
          <w:rStyle w:val="StyleUnderline"/>
        </w:rPr>
        <w:t xml:space="preserve"> appears in this light somewhat </w:t>
      </w:r>
      <w:r w:rsidRPr="0039446F">
        <w:rPr>
          <w:rStyle w:val="StyleUnderline"/>
          <w:highlight w:val="yellow"/>
        </w:rPr>
        <w:t xml:space="preserve">like a </w:t>
      </w:r>
      <w:r w:rsidRPr="0039446F">
        <w:rPr>
          <w:rStyle w:val="Emphasis"/>
          <w:highlight w:val="yellow"/>
        </w:rPr>
        <w:t>dance marathon</w:t>
      </w:r>
      <w:r w:rsidRPr="0039446F">
        <w:rPr>
          <w:rStyle w:val="StyleUnderline"/>
          <w:highlight w:val="yellow"/>
        </w:rPr>
        <w:t>, a</w:t>
      </w:r>
      <w:r w:rsidRPr="00224271">
        <w:rPr>
          <w:rStyle w:val="StyleUnderline"/>
        </w:rPr>
        <w:t xml:space="preserve"> </w:t>
      </w:r>
      <w:r w:rsidRPr="00224271">
        <w:rPr>
          <w:rStyle w:val="Emphasis"/>
        </w:rPr>
        <w:t>decorous</w:t>
      </w:r>
      <w:r w:rsidRPr="00224271">
        <w:rPr>
          <w:rStyle w:val="StyleUnderline"/>
        </w:rPr>
        <w:t xml:space="preserve"> and </w:t>
      </w:r>
      <w:r w:rsidRPr="0039446F">
        <w:rPr>
          <w:rStyle w:val="Emphasis"/>
          <w:highlight w:val="yellow"/>
        </w:rPr>
        <w:t>energetic activity</w:t>
      </w:r>
      <w:r w:rsidRPr="0039446F">
        <w:rPr>
          <w:rStyle w:val="StyleUnderline"/>
          <w:highlight w:val="yellow"/>
        </w:rPr>
        <w:t xml:space="preserve"> initially</w:t>
      </w:r>
      <w:r w:rsidRPr="00EF5AA3">
        <w:rPr>
          <w:rStyle w:val="StyleUnderline"/>
        </w:rPr>
        <w:t xml:space="preserve">, but one </w:t>
      </w:r>
      <w:r w:rsidRPr="0039446F">
        <w:rPr>
          <w:rStyle w:val="StyleUnderline"/>
          <w:highlight w:val="yellow"/>
        </w:rPr>
        <w:t>which grinds to a</w:t>
      </w:r>
      <w:r w:rsidRPr="00224271">
        <w:rPr>
          <w:rStyle w:val="StyleUnderline"/>
        </w:rPr>
        <w:t xml:space="preserve">n </w:t>
      </w:r>
      <w:r w:rsidRPr="00224271">
        <w:rPr>
          <w:rStyle w:val="Emphasis"/>
        </w:rPr>
        <w:t>obscure</w:t>
      </w:r>
      <w:r w:rsidRPr="00224271">
        <w:rPr>
          <w:rStyle w:val="StyleUnderline"/>
        </w:rPr>
        <w:t xml:space="preserve"> and </w:t>
      </w:r>
      <w:r w:rsidRPr="00EF5AA3">
        <w:rPr>
          <w:rStyle w:val="Emphasis"/>
        </w:rPr>
        <w:t>deadly</w:t>
      </w:r>
      <w:r w:rsidRPr="00EF5AA3">
        <w:rPr>
          <w:rStyle w:val="StyleUnderline"/>
        </w:rPr>
        <w:t xml:space="preserve"> </w:t>
      </w:r>
      <w:r w:rsidRPr="00EF5AA3">
        <w:rPr>
          <w:rStyle w:val="Emphasis"/>
          <w:highlight w:val="yellow"/>
        </w:rPr>
        <w:t xml:space="preserve">march </w:t>
      </w:r>
      <w:r w:rsidRPr="00EF5AA3">
        <w:rPr>
          <w:rStyle w:val="StyleUnderline"/>
          <w:highlight w:val="yellow"/>
        </w:rPr>
        <w:t>of</w:t>
      </w:r>
      <w:r w:rsidRPr="00EF5AA3">
        <w:rPr>
          <w:rStyle w:val="Emphasis"/>
          <w:highlight w:val="yellow"/>
        </w:rPr>
        <w:t xml:space="preserve"> endurance</w:t>
      </w:r>
      <w:r w:rsidRPr="00EF5AA3">
        <w:rPr>
          <w:rStyle w:val="StyleUnderline"/>
          <w:highlight w:val="yellow"/>
        </w:rPr>
        <w:t xml:space="preserve"> a</w:t>
      </w:r>
      <w:r w:rsidRPr="0039446F">
        <w:rPr>
          <w:rStyle w:val="StyleUnderline"/>
          <w:highlight w:val="yellow"/>
        </w:rPr>
        <w:t>nd success of a few</w:t>
      </w:r>
      <w:r w:rsidRPr="00224271">
        <w:rPr>
          <w:rStyle w:val="StyleUnderline"/>
        </w:rPr>
        <w:t xml:space="preserve"> </w:t>
      </w:r>
      <w:r w:rsidRPr="00224271">
        <w:rPr>
          <w:rStyle w:val="Emphasis"/>
        </w:rPr>
        <w:t xml:space="preserve">only </w:t>
      </w:r>
      <w:r w:rsidRPr="0039446F">
        <w:rPr>
          <w:rStyle w:val="Emphasis"/>
          <w:highlight w:val="yellow"/>
        </w:rPr>
        <w:t>at the expense</w:t>
      </w:r>
      <w:r w:rsidRPr="0039446F">
        <w:rPr>
          <w:rStyle w:val="StyleUnderline"/>
          <w:highlight w:val="yellow"/>
        </w:rPr>
        <w:t xml:space="preserve"> of</w:t>
      </w:r>
      <w:r w:rsidRPr="00224271">
        <w:rPr>
          <w:rStyle w:val="StyleUnderline"/>
        </w:rPr>
        <w:t xml:space="preserve"> those </w:t>
      </w:r>
      <w:r w:rsidRPr="0039446F">
        <w:rPr>
          <w:rStyle w:val="Emphasis"/>
          <w:highlight w:val="yellow"/>
        </w:rPr>
        <w:t>contestants who fall</w:t>
      </w:r>
      <w:r w:rsidRPr="00224271">
        <w:rPr>
          <w:rStyle w:val="StyleUnderline"/>
        </w:rPr>
        <w:t xml:space="preserve">. </w:t>
      </w:r>
      <w:r w:rsidRPr="00677584">
        <w:rPr>
          <w:sz w:val="16"/>
        </w:rPr>
        <w:t xml:space="preserve">We may follow Baudrillard into his world, </w:t>
      </w:r>
      <w:r w:rsidRPr="004358BA">
        <w:rPr>
          <w:rStyle w:val="StyleUnderline"/>
        </w:rPr>
        <w:t xml:space="preserve">where what things stand for are </w:t>
      </w:r>
      <w:r w:rsidRPr="004358BA">
        <w:rPr>
          <w:rStyle w:val="Emphasis"/>
        </w:rPr>
        <w:t>more important</w:t>
      </w:r>
      <w:r w:rsidRPr="004358BA">
        <w:rPr>
          <w:rStyle w:val="StyleUnderline"/>
        </w:rPr>
        <w:t xml:space="preserve"> than </w:t>
      </w:r>
      <w:r w:rsidRPr="004358BA">
        <w:rPr>
          <w:rStyle w:val="Emphasis"/>
        </w:rPr>
        <w:t>what they are for</w:t>
      </w:r>
      <w:r w:rsidRPr="004358BA">
        <w:rPr>
          <w:rStyle w:val="StyleUnderline"/>
        </w:rPr>
        <w:t xml:space="preserve">. </w:t>
      </w:r>
      <w:r w:rsidRPr="00265DCA">
        <w:rPr>
          <w:rStyle w:val="StyleUnderline"/>
          <w:highlight w:val="yellow"/>
        </w:rPr>
        <w:t>Reform, as a</w:t>
      </w:r>
      <w:r w:rsidRPr="004358BA">
        <w:rPr>
          <w:rStyle w:val="StyleUnderline"/>
        </w:rPr>
        <w:t xml:space="preserve"> sort of </w:t>
      </w:r>
      <w:r w:rsidRPr="004358BA">
        <w:rPr>
          <w:rStyle w:val="Emphasis"/>
        </w:rPr>
        <w:t>spectacular</w:t>
      </w:r>
      <w:r w:rsidRPr="004358BA">
        <w:rPr>
          <w:rStyle w:val="StyleUnderline"/>
        </w:rPr>
        <w:t xml:space="preserve">, </w:t>
      </w:r>
      <w:r w:rsidRPr="004358BA">
        <w:rPr>
          <w:rStyle w:val="Emphasis"/>
        </w:rPr>
        <w:t>decorous</w:t>
      </w:r>
      <w:r w:rsidRPr="004358BA">
        <w:rPr>
          <w:rStyle w:val="StyleUnderline"/>
        </w:rPr>
        <w:t xml:space="preserve"> </w:t>
      </w:r>
      <w:r w:rsidRPr="00EF5AA3">
        <w:rPr>
          <w:rStyle w:val="Emphasis"/>
          <w:highlight w:val="yellow"/>
        </w:rPr>
        <w:t>democratic mobilization</w:t>
      </w:r>
      <w:r w:rsidRPr="00EF5AA3">
        <w:rPr>
          <w:rStyle w:val="StyleUnderline"/>
          <w:highlight w:val="yellow"/>
        </w:rPr>
        <w:t xml:space="preserve"> </w:t>
      </w:r>
      <w:r w:rsidRPr="00265DCA">
        <w:rPr>
          <w:rStyle w:val="StyleUnderline"/>
          <w:highlight w:val="yellow"/>
        </w:rPr>
        <w:t xml:space="preserve">of care, stands for </w:t>
      </w:r>
      <w:r w:rsidRPr="00265DCA">
        <w:rPr>
          <w:rStyle w:val="Emphasis"/>
          <w:highlight w:val="yellow"/>
        </w:rPr>
        <w:t>rectitude</w:t>
      </w:r>
      <w:r w:rsidRPr="00265DCA">
        <w:rPr>
          <w:rStyle w:val="StyleUnderline"/>
          <w:highlight w:val="yellow"/>
        </w:rPr>
        <w:t xml:space="preserve">, but is </w:t>
      </w:r>
      <w:r w:rsidRPr="00265DCA">
        <w:rPr>
          <w:rStyle w:val="Emphasis"/>
          <w:highlight w:val="yellow"/>
        </w:rPr>
        <w:t>coded</w:t>
      </w:r>
      <w:r w:rsidRPr="00265DCA">
        <w:rPr>
          <w:rStyle w:val="StyleUnderline"/>
          <w:highlight w:val="yellow"/>
        </w:rPr>
        <w:t xml:space="preserve"> to promote </w:t>
      </w:r>
      <w:r w:rsidRPr="00265DCA">
        <w:rPr>
          <w:rStyle w:val="Emphasis"/>
          <w:highlight w:val="yellow"/>
        </w:rPr>
        <w:t>little</w:t>
      </w:r>
      <w:r w:rsidRPr="004358BA">
        <w:rPr>
          <w:rStyle w:val="Emphasis"/>
        </w:rPr>
        <w:t xml:space="preserve"> if any </w:t>
      </w:r>
      <w:r w:rsidRPr="00265DCA">
        <w:rPr>
          <w:rStyle w:val="Emphasis"/>
          <w:highlight w:val="yellow"/>
        </w:rPr>
        <w:t>substantial change</w:t>
      </w:r>
      <w:r w:rsidRPr="004358BA">
        <w:rPr>
          <w:rStyle w:val="StyleUnderline"/>
        </w:rPr>
        <w:t>.</w:t>
      </w:r>
      <w:r w:rsidRPr="00677584">
        <w:rPr>
          <w:sz w:val="16"/>
        </w:rPr>
        <w:t xml:space="preserve"> Indeed </w:t>
      </w:r>
      <w:r w:rsidRPr="00265DCA">
        <w:rPr>
          <w:rStyle w:val="StyleUnderline"/>
        </w:rPr>
        <w:t>Baudrillard claimed</w:t>
      </w:r>
      <w:r w:rsidRPr="004358BA">
        <w:rPr>
          <w:rStyle w:val="StyleUnderline"/>
        </w:rPr>
        <w:t xml:space="preserve"> that </w:t>
      </w:r>
      <w:r w:rsidRPr="00265DCA">
        <w:rPr>
          <w:rStyle w:val="StyleUnderline"/>
          <w:highlight w:val="yellow"/>
        </w:rPr>
        <w:t>"</w:t>
      </w:r>
      <w:r w:rsidRPr="00265DCA">
        <w:rPr>
          <w:rStyle w:val="Emphasis"/>
          <w:highlight w:val="yellow"/>
        </w:rPr>
        <w:t>control of the code</w:t>
      </w:r>
      <w:r w:rsidRPr="00265DCA">
        <w:rPr>
          <w:rStyle w:val="StyleUnderline"/>
          <w:highlight w:val="yellow"/>
        </w:rPr>
        <w:t>" and</w:t>
      </w:r>
      <w:r w:rsidRPr="004358BA">
        <w:rPr>
          <w:rStyle w:val="StyleUnderline"/>
        </w:rPr>
        <w:t xml:space="preserve"> the </w:t>
      </w:r>
      <w:r w:rsidRPr="004358BA">
        <w:rPr>
          <w:rStyle w:val="Emphasis"/>
        </w:rPr>
        <w:t>proliferation</w:t>
      </w:r>
      <w:r w:rsidRPr="004358BA">
        <w:rPr>
          <w:rStyle w:val="StyleUnderline"/>
        </w:rPr>
        <w:t xml:space="preserve"> of </w:t>
      </w:r>
      <w:r w:rsidRPr="00265DCA">
        <w:rPr>
          <w:rStyle w:val="Emphasis"/>
          <w:highlight w:val="yellow"/>
        </w:rPr>
        <w:t>sign values</w:t>
      </w:r>
      <w:r w:rsidRPr="00265DCA">
        <w:rPr>
          <w:rStyle w:val="StyleUnderline"/>
          <w:highlight w:val="yellow"/>
        </w:rPr>
        <w:t xml:space="preserve"> are of more significance than</w:t>
      </w:r>
      <w:r w:rsidRPr="004358BA">
        <w:rPr>
          <w:rStyle w:val="StyleUnderline"/>
        </w:rPr>
        <w:t xml:space="preserve"> </w:t>
      </w:r>
      <w:r w:rsidRPr="004358BA">
        <w:rPr>
          <w:rStyle w:val="Emphasis"/>
        </w:rPr>
        <w:t xml:space="preserve">control of labor </w:t>
      </w:r>
      <w:r w:rsidRPr="004358BA">
        <w:rPr>
          <w:rStyle w:val="StyleUnderline"/>
        </w:rPr>
        <w:t xml:space="preserve">and </w:t>
      </w:r>
      <w:r w:rsidRPr="00EF5AA3">
        <w:rPr>
          <w:rStyle w:val="StyleUnderline"/>
        </w:rPr>
        <w:t xml:space="preserve">the </w:t>
      </w:r>
      <w:r w:rsidRPr="00EF5AA3">
        <w:rPr>
          <w:rStyle w:val="Emphasis"/>
        </w:rPr>
        <w:t xml:space="preserve">sphere of </w:t>
      </w:r>
      <w:r w:rsidRPr="00265DCA">
        <w:rPr>
          <w:rStyle w:val="Emphasis"/>
          <w:highlight w:val="yellow"/>
        </w:rPr>
        <w:t>production</w:t>
      </w:r>
      <w:r w:rsidRPr="004358BA">
        <w:rPr>
          <w:rStyle w:val="Emphasis"/>
        </w:rPr>
        <w:t>.</w:t>
      </w:r>
      <w:r w:rsidRPr="00677584">
        <w:rPr>
          <w:sz w:val="16"/>
        </w:rPr>
        <w:t xml:space="preserve"> He argued for theoretical perspective in which </w:t>
      </w:r>
      <w:r w:rsidRPr="00265DCA">
        <w:rPr>
          <w:rStyle w:val="StyleUnderline"/>
          <w:highlight w:val="yellow"/>
        </w:rPr>
        <w:t xml:space="preserve">the most </w:t>
      </w:r>
      <w:r w:rsidRPr="00265DCA">
        <w:rPr>
          <w:rStyle w:val="Emphasis"/>
          <w:highlight w:val="yellow"/>
        </w:rPr>
        <w:t>fruitful</w:t>
      </w:r>
      <w:r w:rsidRPr="004358BA">
        <w:rPr>
          <w:rStyle w:val="Emphasis"/>
        </w:rPr>
        <w:t xml:space="preserve"> area</w:t>
      </w:r>
      <w:r w:rsidRPr="004358BA">
        <w:rPr>
          <w:rStyle w:val="StyleUnderline"/>
        </w:rPr>
        <w:t xml:space="preserve"> of </w:t>
      </w:r>
      <w:r w:rsidRPr="00265DCA">
        <w:rPr>
          <w:rStyle w:val="StyleUnderline"/>
          <w:highlight w:val="yellow"/>
        </w:rPr>
        <w:t>approach is to</w:t>
      </w:r>
      <w:r w:rsidRPr="004358BA">
        <w:rPr>
          <w:rStyle w:val="StyleUnderline"/>
        </w:rPr>
        <w:t xml:space="preserve"> </w:t>
      </w:r>
      <w:r w:rsidRPr="004358BA">
        <w:rPr>
          <w:rStyle w:val="Emphasis"/>
        </w:rPr>
        <w:t>oppose</w:t>
      </w:r>
      <w:r w:rsidRPr="004358BA">
        <w:rPr>
          <w:rStyle w:val="StyleUnderline"/>
        </w:rPr>
        <w:t xml:space="preserve"> and </w:t>
      </w:r>
      <w:r w:rsidRPr="00265DCA">
        <w:rPr>
          <w:rStyle w:val="Emphasis"/>
          <w:highlight w:val="yellow"/>
        </w:rPr>
        <w:t>expose</w:t>
      </w:r>
      <w:r w:rsidRPr="00265DCA">
        <w:rPr>
          <w:rStyle w:val="StyleUnderline"/>
          <w:highlight w:val="yellow"/>
        </w:rPr>
        <w:t xml:space="preserve"> </w:t>
      </w:r>
      <w:r w:rsidRPr="00EF5AA3">
        <w:rPr>
          <w:rStyle w:val="StyleUnderline"/>
        </w:rPr>
        <w:t xml:space="preserve">the </w:t>
      </w:r>
      <w:r w:rsidRPr="00EF5AA3">
        <w:rPr>
          <w:rStyle w:val="Emphasis"/>
        </w:rPr>
        <w:t xml:space="preserve">process of </w:t>
      </w:r>
      <w:r w:rsidRPr="00265DCA">
        <w:rPr>
          <w:rStyle w:val="Emphasis"/>
          <w:highlight w:val="yellow"/>
        </w:rPr>
        <w:t>signification</w:t>
      </w:r>
      <w:r w:rsidRPr="004358BA">
        <w:rPr>
          <w:rStyle w:val="StyleUnderline"/>
        </w:rPr>
        <w:t xml:space="preserve"> that makes possible the process of </w:t>
      </w:r>
      <w:r w:rsidRPr="004358BA">
        <w:rPr>
          <w:rStyle w:val="Emphasis"/>
        </w:rPr>
        <w:t>obscurity</w:t>
      </w:r>
      <w:r w:rsidRPr="004358BA">
        <w:rPr>
          <w:rStyle w:val="StyleUnderline"/>
        </w:rPr>
        <w:t xml:space="preserve">, </w:t>
      </w:r>
      <w:r w:rsidRPr="005D426D">
        <w:rPr>
          <w:rStyle w:val="StyleUnderline"/>
          <w:highlight w:val="yellow"/>
        </w:rPr>
        <w:t>which operates as a function of the</w:t>
      </w:r>
      <w:r w:rsidRPr="004358BA">
        <w:rPr>
          <w:rStyle w:val="StyleUnderline"/>
        </w:rPr>
        <w:t xml:space="preserve"> </w:t>
      </w:r>
      <w:r w:rsidRPr="004358BA">
        <w:rPr>
          <w:rStyle w:val="Emphasis"/>
        </w:rPr>
        <w:t xml:space="preserve">symbolic </w:t>
      </w:r>
      <w:r w:rsidRPr="005D426D">
        <w:rPr>
          <w:rStyle w:val="Emphasis"/>
          <w:highlight w:val="yellow"/>
        </w:rPr>
        <w:t>universe</w:t>
      </w:r>
      <w:r w:rsidRPr="005D426D">
        <w:rPr>
          <w:rStyle w:val="StyleUnderline"/>
          <w:highlight w:val="yellow"/>
        </w:rPr>
        <w:t xml:space="preserve"> of </w:t>
      </w:r>
      <w:r w:rsidRPr="005D426D">
        <w:rPr>
          <w:rStyle w:val="Emphasis"/>
          <w:highlight w:val="yellow"/>
        </w:rPr>
        <w:t>competition</w:t>
      </w:r>
      <w:r w:rsidRPr="005D426D">
        <w:rPr>
          <w:rStyle w:val="StyleUnderline"/>
          <w:highlight w:val="yellow"/>
        </w:rPr>
        <w:t xml:space="preserve"> </w:t>
      </w:r>
      <w:r w:rsidRPr="005D426D">
        <w:rPr>
          <w:rStyle w:val="StyleUnderline"/>
        </w:rPr>
        <w:t xml:space="preserve">and </w:t>
      </w:r>
      <w:r w:rsidRPr="005D426D">
        <w:rPr>
          <w:rStyle w:val="Emphasis"/>
        </w:rPr>
        <w:t>struggle</w:t>
      </w:r>
      <w:r w:rsidRPr="005D426D">
        <w:rPr>
          <w:rStyle w:val="StyleUnderline"/>
        </w:rPr>
        <w:t xml:space="preserve"> </w:t>
      </w:r>
      <w:r w:rsidRPr="005D426D">
        <w:rPr>
          <w:rStyle w:val="StyleUnderline"/>
          <w:highlight w:val="yellow"/>
        </w:rPr>
        <w:t xml:space="preserve">in </w:t>
      </w:r>
      <w:r w:rsidRPr="005D426D">
        <w:rPr>
          <w:rStyle w:val="Emphasis"/>
          <w:highlight w:val="yellow"/>
        </w:rPr>
        <w:t>capitalist societies</w:t>
      </w:r>
      <w:r w:rsidRPr="005D426D">
        <w:rPr>
          <w:rStyle w:val="StyleUnderline"/>
        </w:rPr>
        <w:t>. For Baudrillard, capital itself is a "</w:t>
      </w:r>
      <w:r w:rsidRPr="005D426D">
        <w:rPr>
          <w:rStyle w:val="Emphasis"/>
        </w:rPr>
        <w:t>demented enterprise</w:t>
      </w:r>
      <w:r w:rsidRPr="005D426D">
        <w:rPr>
          <w:rStyle w:val="StyleUnderline"/>
        </w:rPr>
        <w:t xml:space="preserve">, </w:t>
      </w:r>
      <w:r w:rsidRPr="005D426D">
        <w:rPr>
          <w:rStyle w:val="Emphasis"/>
        </w:rPr>
        <w:t>without</w:t>
      </w:r>
      <w:r w:rsidRPr="004358BA">
        <w:rPr>
          <w:rStyle w:val="Emphasis"/>
        </w:rPr>
        <w:t xml:space="preserve"> limits</w:t>
      </w:r>
      <w:r w:rsidRPr="004358BA">
        <w:rPr>
          <w:rStyle w:val="StyleUnderline"/>
        </w:rPr>
        <w:t xml:space="preserve">, to abolish the </w:t>
      </w:r>
      <w:r w:rsidRPr="004358BA">
        <w:rPr>
          <w:rStyle w:val="Emphasis"/>
        </w:rPr>
        <w:t>symbolic universe</w:t>
      </w:r>
      <w:r w:rsidRPr="004358BA">
        <w:rPr>
          <w:rStyle w:val="StyleUnderline"/>
        </w:rPr>
        <w:t xml:space="preserve"> in an indifference that is </w:t>
      </w:r>
      <w:r w:rsidRPr="004358BA">
        <w:rPr>
          <w:rStyle w:val="Emphasis"/>
        </w:rPr>
        <w:t>always greater</w:t>
      </w:r>
      <w:r w:rsidRPr="004358BA">
        <w:rPr>
          <w:rStyle w:val="StyleUnderline"/>
        </w:rPr>
        <w:t xml:space="preserve">, and in </w:t>
      </w:r>
      <w:r w:rsidRPr="004358BA">
        <w:rPr>
          <w:rStyle w:val="Emphasis"/>
        </w:rPr>
        <w:t xml:space="preserve">circulation </w:t>
      </w:r>
      <w:r w:rsidRPr="00D864AE">
        <w:rPr>
          <w:rStyle w:val="Emphasis"/>
        </w:rPr>
        <w:t>of values</w:t>
      </w:r>
      <w:r w:rsidRPr="00D864AE">
        <w:rPr>
          <w:rStyle w:val="StyleUnderline"/>
        </w:rPr>
        <w:t xml:space="preserve"> always </w:t>
      </w:r>
      <w:r w:rsidRPr="00D864AE">
        <w:rPr>
          <w:rStyle w:val="Emphasis"/>
        </w:rPr>
        <w:t>accelerated</w:t>
      </w:r>
      <w:r w:rsidRPr="00677584">
        <w:rPr>
          <w:sz w:val="16"/>
        </w:rPr>
        <w:t xml:space="preserve"> ... </w:t>
      </w:r>
      <w:r w:rsidRPr="00D864AE">
        <w:rPr>
          <w:rStyle w:val="StyleUnderline"/>
        </w:rPr>
        <w:t xml:space="preserve">capital is described as the </w:t>
      </w:r>
      <w:r w:rsidRPr="00D864AE">
        <w:rPr>
          <w:rStyle w:val="Emphasis"/>
        </w:rPr>
        <w:t>reign</w:t>
      </w:r>
      <w:r w:rsidRPr="00D864AE">
        <w:rPr>
          <w:rStyle w:val="StyleUnderline"/>
        </w:rPr>
        <w:t xml:space="preserve"> without limits of </w:t>
      </w:r>
      <w:r w:rsidRPr="00D864AE">
        <w:rPr>
          <w:rStyle w:val="Emphasis"/>
        </w:rPr>
        <w:t>exchange value</w:t>
      </w:r>
      <w:r w:rsidRPr="00D864AE">
        <w:rPr>
          <w:rStyle w:val="StyleUnderline"/>
        </w:rPr>
        <w:t xml:space="preserve">." </w:t>
      </w:r>
      <w:r w:rsidRPr="00677584">
        <w:rPr>
          <w:sz w:val="16"/>
        </w:rPr>
        <w:t>Thus the de-mentation of participants in a competitive struggle must be met by the de-mentation of our efforts to describe and define the symbolic universe encapsulating these struggles.</w:t>
      </w:r>
      <w:r w:rsidRPr="005D426D">
        <w:rPr>
          <w:rStyle w:val="StyleUnderline"/>
        </w:rPr>
        <w:t xml:space="preserve"> </w:t>
      </w:r>
      <w:r w:rsidRPr="00677584">
        <w:rPr>
          <w:sz w:val="16"/>
        </w:rPr>
        <w:t xml:space="preserve">Boxing and </w:t>
      </w:r>
      <w:r w:rsidRPr="00D864AE">
        <w:rPr>
          <w:rStyle w:val="StyleUnderline"/>
        </w:rPr>
        <w:t xml:space="preserve">schooling play a part in this </w:t>
      </w:r>
      <w:r w:rsidRPr="00D864AE">
        <w:rPr>
          <w:rStyle w:val="Emphasis"/>
        </w:rPr>
        <w:t>symbolic universe</w:t>
      </w:r>
      <w:r w:rsidRPr="00D864AE">
        <w:rPr>
          <w:rStyle w:val="StyleUnderline"/>
        </w:rPr>
        <w:t xml:space="preserve">, and </w:t>
      </w:r>
      <w:r w:rsidRPr="00D864AE">
        <w:rPr>
          <w:rStyle w:val="Emphasis"/>
        </w:rPr>
        <w:t>all</w:t>
      </w:r>
      <w:r w:rsidRPr="00D864AE">
        <w:rPr>
          <w:rStyle w:val="StyleUnderline"/>
        </w:rPr>
        <w:t xml:space="preserve"> </w:t>
      </w:r>
      <w:r w:rsidRPr="00D864AE">
        <w:rPr>
          <w:rStyle w:val="Emphasis"/>
        </w:rPr>
        <w:t>efforts to reform</w:t>
      </w:r>
      <w:r w:rsidRPr="00D864AE">
        <w:rPr>
          <w:rStyle w:val="StyleUnderline"/>
        </w:rPr>
        <w:t xml:space="preserve"> must also reform their </w:t>
      </w:r>
      <w:r w:rsidRPr="00D864AE">
        <w:rPr>
          <w:rStyle w:val="Emphasis"/>
        </w:rPr>
        <w:t>metaphorical message</w:t>
      </w:r>
      <w:r w:rsidRPr="005D426D">
        <w:rPr>
          <w:rStyle w:val="StyleUnderline"/>
        </w:rPr>
        <w:t>. For Baudrillard</w:t>
      </w:r>
      <w:r w:rsidRPr="004358BA">
        <w:rPr>
          <w:rStyle w:val="StyleUnderline"/>
        </w:rPr>
        <w:t xml:space="preserve"> </w:t>
      </w:r>
      <w:r w:rsidRPr="00D864AE">
        <w:rPr>
          <w:rStyle w:val="StyleUnderline"/>
          <w:highlight w:val="yellow"/>
        </w:rPr>
        <w:t xml:space="preserve">the </w:t>
      </w:r>
      <w:r w:rsidRPr="00D864AE">
        <w:rPr>
          <w:rStyle w:val="StyleUnderline"/>
        </w:rPr>
        <w:t xml:space="preserve">struggles of </w:t>
      </w:r>
      <w:r w:rsidRPr="00D864AE">
        <w:rPr>
          <w:rStyle w:val="Emphasis"/>
          <w:highlight w:val="yellow"/>
        </w:rPr>
        <w:t>Right</w:t>
      </w:r>
      <w:r w:rsidRPr="00D864AE">
        <w:rPr>
          <w:rStyle w:val="StyleUnderline"/>
          <w:highlight w:val="yellow"/>
        </w:rPr>
        <w:t xml:space="preserve"> and </w:t>
      </w:r>
      <w:r w:rsidRPr="00D864AE">
        <w:rPr>
          <w:rStyle w:val="Emphasis"/>
          <w:highlight w:val="yellow"/>
        </w:rPr>
        <w:t>Left</w:t>
      </w:r>
      <w:r w:rsidRPr="00D864AE">
        <w:rPr>
          <w:rStyle w:val="StyleUnderline"/>
          <w:highlight w:val="yellow"/>
        </w:rPr>
        <w:t>, which have</w:t>
      </w:r>
      <w:r w:rsidRPr="004358BA">
        <w:rPr>
          <w:rStyle w:val="StyleUnderline"/>
        </w:rPr>
        <w:t xml:space="preserve"> their counterpart in </w:t>
      </w:r>
      <w:r w:rsidRPr="00D864AE">
        <w:rPr>
          <w:rStyle w:val="Emphasis"/>
          <w:highlight w:val="yellow"/>
        </w:rPr>
        <w:t>reform efforts in education</w:t>
      </w:r>
      <w:r w:rsidRPr="004358BA">
        <w:rPr>
          <w:rStyle w:val="StyleUnderline"/>
        </w:rPr>
        <w:t xml:space="preserve">, particularly </w:t>
      </w:r>
      <w:r w:rsidRPr="00D864AE">
        <w:rPr>
          <w:rStyle w:val="StyleUnderline"/>
          <w:highlight w:val="yellow"/>
        </w:rPr>
        <w:t xml:space="preserve">have </w:t>
      </w:r>
      <w:r w:rsidRPr="00D864AE">
        <w:rPr>
          <w:rStyle w:val="Emphasis"/>
          <w:highlight w:val="yellow"/>
        </w:rPr>
        <w:t>imploded</w:t>
      </w:r>
      <w:r w:rsidRPr="00D864AE">
        <w:rPr>
          <w:rStyle w:val="StyleUnderline"/>
          <w:highlight w:val="yellow"/>
        </w:rPr>
        <w:t xml:space="preserve"> in a </w:t>
      </w:r>
      <w:r w:rsidRPr="00D864AE">
        <w:rPr>
          <w:rStyle w:val="Emphasis"/>
          <w:highlight w:val="yellow"/>
        </w:rPr>
        <w:t>media-saturated society</w:t>
      </w:r>
      <w:r w:rsidRPr="00D864AE">
        <w:rPr>
          <w:rStyle w:val="StyleUnderline"/>
          <w:highlight w:val="yellow"/>
        </w:rPr>
        <w:t xml:space="preserve">, in which differences become </w:t>
      </w:r>
      <w:r w:rsidRPr="00D864AE">
        <w:rPr>
          <w:rStyle w:val="Emphasis"/>
          <w:highlight w:val="yellow"/>
        </w:rPr>
        <w:t>signs</w:t>
      </w:r>
      <w:r w:rsidRPr="00D864AE">
        <w:rPr>
          <w:rStyle w:val="StyleUnderline"/>
          <w:highlight w:val="yellow"/>
        </w:rPr>
        <w:t xml:space="preserve"> simulating </w:t>
      </w:r>
      <w:r w:rsidRPr="00D864AE">
        <w:rPr>
          <w:rStyle w:val="Emphasis"/>
          <w:highlight w:val="yellow"/>
        </w:rPr>
        <w:t>democratic debate</w:t>
      </w:r>
      <w:r w:rsidRPr="00D864AE">
        <w:rPr>
          <w:rStyle w:val="StyleUnderline"/>
          <w:highlight w:val="yellow"/>
        </w:rPr>
        <w:t>.</w:t>
      </w:r>
      <w:r w:rsidRPr="004358BA">
        <w:rPr>
          <w:rStyle w:val="StyleUnderline"/>
        </w:rPr>
        <w:t xml:space="preserve"> </w:t>
      </w:r>
      <w:r w:rsidRPr="00677584">
        <w:rPr>
          <w:sz w:val="16"/>
        </w:rPr>
        <w:t xml:space="preserve">Capital is itself a fundamental challenge to the natural order of value and moral hierarchy. </w:t>
      </w:r>
      <w:r w:rsidRPr="00D864AE">
        <w:rPr>
          <w:rStyle w:val="Emphasis"/>
          <w:highlight w:val="yellow"/>
        </w:rPr>
        <w:t>Justice</w:t>
      </w:r>
      <w:r w:rsidRPr="00D864AE">
        <w:rPr>
          <w:rStyle w:val="StyleUnderline"/>
          <w:highlight w:val="yellow"/>
        </w:rPr>
        <w:t xml:space="preserve"> and </w:t>
      </w:r>
      <w:r w:rsidRPr="00D864AE">
        <w:rPr>
          <w:rStyle w:val="Emphasis"/>
          <w:highlight w:val="yellow"/>
        </w:rPr>
        <w:t>reason</w:t>
      </w:r>
      <w:r w:rsidRPr="00D864AE">
        <w:rPr>
          <w:rStyle w:val="StyleUnderline"/>
          <w:highlight w:val="yellow"/>
        </w:rPr>
        <w:t xml:space="preserve"> are only </w:t>
      </w:r>
      <w:r w:rsidRPr="00D864AE">
        <w:rPr>
          <w:rStyle w:val="Emphasis"/>
          <w:highlight w:val="yellow"/>
        </w:rPr>
        <w:t>accidental</w:t>
      </w:r>
      <w:r w:rsidRPr="004358BA">
        <w:rPr>
          <w:rStyle w:val="StyleUnderline"/>
        </w:rPr>
        <w:t xml:space="preserve"> to its </w:t>
      </w:r>
      <w:r w:rsidRPr="004358BA">
        <w:rPr>
          <w:rStyle w:val="Emphasis"/>
        </w:rPr>
        <w:t>efficiencies</w:t>
      </w:r>
      <w:r w:rsidRPr="004358BA">
        <w:rPr>
          <w:rStyle w:val="StyleUnderline"/>
        </w:rPr>
        <w:t xml:space="preserve">. With </w:t>
      </w:r>
      <w:r w:rsidRPr="00D864AE">
        <w:rPr>
          <w:rStyle w:val="StyleUnderline"/>
          <w:color w:val="000000" w:themeColor="text1"/>
        </w:rPr>
        <w:t xml:space="preserve">Baudrillard </w:t>
      </w:r>
      <w:r w:rsidRPr="004358BA">
        <w:rPr>
          <w:rStyle w:val="StyleUnderline"/>
        </w:rPr>
        <w:t xml:space="preserve">we might argue that </w:t>
      </w:r>
      <w:r w:rsidRPr="00D864AE">
        <w:rPr>
          <w:rStyle w:val="Emphasis"/>
          <w:highlight w:val="yellow"/>
        </w:rPr>
        <w:t>reform</w:t>
      </w:r>
      <w:r w:rsidRPr="00D864AE">
        <w:rPr>
          <w:rStyle w:val="StyleUnderline"/>
          <w:highlight w:val="yellow"/>
        </w:rPr>
        <w:t xml:space="preserve"> and </w:t>
      </w:r>
      <w:r w:rsidRPr="00D864AE">
        <w:rPr>
          <w:rStyle w:val="Emphasis"/>
          <w:highlight w:val="yellow"/>
        </w:rPr>
        <w:t>democratic process</w:t>
      </w:r>
      <w:r w:rsidRPr="00D864AE">
        <w:rPr>
          <w:rStyle w:val="StyleUnderline"/>
          <w:highlight w:val="yellow"/>
        </w:rPr>
        <w:t xml:space="preserve"> "involve the injection of </w:t>
      </w:r>
      <w:r w:rsidRPr="00D864AE">
        <w:rPr>
          <w:rStyle w:val="Emphasis"/>
          <w:highlight w:val="yellow"/>
        </w:rPr>
        <w:t>homeopathic doses</w:t>
      </w:r>
      <w:r w:rsidRPr="00D864AE">
        <w:rPr>
          <w:rStyle w:val="StyleUnderline"/>
          <w:highlight w:val="yellow"/>
        </w:rPr>
        <w:t xml:space="preserve"> of the</w:t>
      </w:r>
      <w:r w:rsidRPr="004358BA">
        <w:rPr>
          <w:rStyle w:val="StyleUnderline"/>
        </w:rPr>
        <w:t xml:space="preserve"> </w:t>
      </w:r>
      <w:r w:rsidRPr="004358BA">
        <w:rPr>
          <w:rStyle w:val="Emphasis"/>
        </w:rPr>
        <w:t>social</w:t>
      </w:r>
      <w:r w:rsidRPr="004358BA">
        <w:rPr>
          <w:rStyle w:val="StyleUnderline"/>
        </w:rPr>
        <w:t xml:space="preserve"> and the </w:t>
      </w:r>
      <w:r w:rsidRPr="00D864AE">
        <w:rPr>
          <w:rStyle w:val="Emphasis"/>
          <w:highlight w:val="yellow"/>
        </w:rPr>
        <w:t>political</w:t>
      </w:r>
      <w:r w:rsidRPr="00D864AE">
        <w:rPr>
          <w:rStyle w:val="StyleUnderline"/>
          <w:highlight w:val="yellow"/>
        </w:rPr>
        <w:t xml:space="preserve"> into a body in which</w:t>
      </w:r>
      <w:r w:rsidRPr="004358BA">
        <w:rPr>
          <w:rStyle w:val="StyleUnderline"/>
        </w:rPr>
        <w:t xml:space="preserve"> the </w:t>
      </w:r>
      <w:r w:rsidRPr="00D864AE">
        <w:rPr>
          <w:rStyle w:val="Emphasis"/>
          <w:highlight w:val="yellow"/>
        </w:rPr>
        <w:t>previous vestiges</w:t>
      </w:r>
      <w:r w:rsidRPr="00D864AE">
        <w:rPr>
          <w:rStyle w:val="StyleUnderline"/>
          <w:highlight w:val="yellow"/>
        </w:rPr>
        <w:t xml:space="preserve"> are </w:t>
      </w:r>
      <w:r w:rsidRPr="00D864AE">
        <w:rPr>
          <w:rStyle w:val="Emphasis"/>
          <w:highlight w:val="yellow"/>
        </w:rPr>
        <w:t>dying</w:t>
      </w:r>
      <w:r w:rsidRPr="004358BA">
        <w:rPr>
          <w:rStyle w:val="StyleUnderline"/>
        </w:rPr>
        <w:t>.</w:t>
      </w:r>
      <w:r>
        <w:rPr>
          <w:rStyle w:val="StyleUnderline"/>
        </w:rPr>
        <w:t>”</w:t>
      </w:r>
      <w:r w:rsidRPr="00677584">
        <w:rPr>
          <w:rStyle w:val="StyleUnderline"/>
          <w:sz w:val="16"/>
        </w:rPr>
        <w:t xml:space="preserve"> </w:t>
      </w:r>
      <w:r w:rsidRPr="00677584">
        <w:rPr>
          <w:sz w:val="16"/>
        </w:rPr>
        <w:t xml:space="preserve">Svi Shapiro contributed an analysis of the 1980s excellence movement that illuminates some of </w:t>
      </w:r>
      <w:r w:rsidRPr="00D864AE">
        <w:rPr>
          <w:rStyle w:val="StyleUnderline"/>
        </w:rPr>
        <w:t xml:space="preserve">these </w:t>
      </w:r>
      <w:r w:rsidRPr="00D864AE">
        <w:rPr>
          <w:rStyle w:val="Emphasis"/>
        </w:rPr>
        <w:t>homeopathic</w:t>
      </w:r>
      <w:r w:rsidRPr="00D864AE">
        <w:rPr>
          <w:rStyle w:val="StyleUnderline"/>
        </w:rPr>
        <w:t xml:space="preserve"> and </w:t>
      </w:r>
      <w:r w:rsidRPr="00D864AE">
        <w:rPr>
          <w:rStyle w:val="Emphasis"/>
          <w:highlight w:val="yellow"/>
        </w:rPr>
        <w:t>spectacular elements</w:t>
      </w:r>
      <w:r w:rsidRPr="00D864AE">
        <w:rPr>
          <w:rStyle w:val="StyleUnderline"/>
          <w:highlight w:val="yellow"/>
        </w:rPr>
        <w:t xml:space="preserve"> of </w:t>
      </w:r>
      <w:r w:rsidRPr="00D864AE">
        <w:rPr>
          <w:rStyle w:val="Emphasis"/>
          <w:highlight w:val="yellow"/>
        </w:rPr>
        <w:t>education reform.</w:t>
      </w:r>
      <w:r w:rsidRPr="00677584">
        <w:rPr>
          <w:sz w:val="16"/>
        </w:rPr>
        <w:t xml:space="preserve"> He argued, for example, that the National Commission on Excellence in Education (NCEE) report, "</w:t>
      </w:r>
      <w:r w:rsidRPr="004358BA">
        <w:rPr>
          <w:rStyle w:val="StyleUnderline"/>
        </w:rPr>
        <w:t xml:space="preserve">while </w:t>
      </w:r>
      <w:r w:rsidRPr="004358BA">
        <w:rPr>
          <w:rStyle w:val="Emphasis"/>
        </w:rPr>
        <w:t>stopping short</w:t>
      </w:r>
      <w:r w:rsidRPr="004358BA">
        <w:rPr>
          <w:rStyle w:val="StyleUnderline"/>
        </w:rPr>
        <w:t xml:space="preserve"> of calling for </w:t>
      </w:r>
      <w:r w:rsidRPr="004358BA">
        <w:rPr>
          <w:rStyle w:val="Emphasis"/>
        </w:rPr>
        <w:t>new outlays</w:t>
      </w:r>
      <w:r w:rsidRPr="004358BA">
        <w:rPr>
          <w:rStyle w:val="StyleUnderline"/>
        </w:rPr>
        <w:t xml:space="preserve">, also makes clear its support for a </w:t>
      </w:r>
      <w:r w:rsidRPr="004358BA">
        <w:rPr>
          <w:rStyle w:val="Emphasis"/>
        </w:rPr>
        <w:t>strong federal role</w:t>
      </w:r>
      <w:r w:rsidRPr="004358BA">
        <w:rPr>
          <w:rStyle w:val="StyleUnderline"/>
        </w:rPr>
        <w:t xml:space="preserve">." This </w:t>
      </w:r>
      <w:r w:rsidRPr="00D864AE">
        <w:rPr>
          <w:rStyle w:val="StyleUnderline"/>
          <w:highlight w:val="yellow"/>
        </w:rPr>
        <w:t>highlight</w:t>
      </w:r>
      <w:r w:rsidRPr="004358BA">
        <w:rPr>
          <w:rStyle w:val="StyleUnderline"/>
        </w:rPr>
        <w:t xml:space="preserve">s </w:t>
      </w:r>
      <w:r w:rsidRPr="00D864AE">
        <w:rPr>
          <w:rStyle w:val="StyleUnderline"/>
          <w:highlight w:val="yellow"/>
        </w:rPr>
        <w:t xml:space="preserve">the </w:t>
      </w:r>
      <w:r w:rsidRPr="00D864AE">
        <w:rPr>
          <w:rStyle w:val="Emphasis"/>
          <w:highlight w:val="yellow"/>
        </w:rPr>
        <w:t>paradoxical allegiance</w:t>
      </w:r>
      <w:r w:rsidRPr="00D864AE">
        <w:rPr>
          <w:rStyle w:val="StyleUnderline"/>
          <w:highlight w:val="yellow"/>
        </w:rPr>
        <w:t xml:space="preserve"> to</w:t>
      </w:r>
      <w:r w:rsidRPr="00D864AE">
        <w:rPr>
          <w:rStyle w:val="StyleUnderline"/>
        </w:rPr>
        <w:t xml:space="preserve"> a "</w:t>
      </w:r>
      <w:r w:rsidRPr="00D864AE">
        <w:rPr>
          <w:rStyle w:val="Emphasis"/>
        </w:rPr>
        <w:t xml:space="preserve">new </w:t>
      </w:r>
      <w:r w:rsidRPr="00D864AE">
        <w:rPr>
          <w:rStyle w:val="Emphasis"/>
          <w:highlight w:val="yellow"/>
        </w:rPr>
        <w:t>federalism</w:t>
      </w:r>
      <w:r w:rsidRPr="00D864AE">
        <w:rPr>
          <w:rStyle w:val="StyleUnderline"/>
          <w:highlight w:val="yellow"/>
        </w:rPr>
        <w:t>,</w:t>
      </w:r>
      <w:r w:rsidRPr="004358BA">
        <w:rPr>
          <w:rStyle w:val="StyleUnderline"/>
        </w:rPr>
        <w:t>"</w:t>
      </w:r>
      <w:r w:rsidRPr="00677584">
        <w:rPr>
          <w:sz w:val="16"/>
        </w:rPr>
        <w:t xml:space="preserve"> evident in the growing privatization impulse, </w:t>
      </w:r>
      <w:r w:rsidRPr="00D864AE">
        <w:rPr>
          <w:rStyle w:val="StyleUnderline"/>
          <w:highlight w:val="yellow"/>
        </w:rPr>
        <w:t xml:space="preserve">while the </w:t>
      </w:r>
      <w:r w:rsidRPr="00D864AE">
        <w:rPr>
          <w:rStyle w:val="Emphasis"/>
          <w:highlight w:val="yellow"/>
        </w:rPr>
        <w:t>education of children</w:t>
      </w:r>
      <w:r w:rsidRPr="00D864AE">
        <w:rPr>
          <w:rStyle w:val="StyleUnderline"/>
          <w:highlight w:val="yellow"/>
        </w:rPr>
        <w:t xml:space="preserve"> is</w:t>
      </w:r>
      <w:r w:rsidRPr="004358BA">
        <w:rPr>
          <w:rStyle w:val="StyleUnderline"/>
        </w:rPr>
        <w:t xml:space="preserve"> quietly </w:t>
      </w:r>
      <w:r w:rsidRPr="00D864AE">
        <w:rPr>
          <w:rStyle w:val="StyleUnderline"/>
          <w:highlight w:val="yellow"/>
        </w:rPr>
        <w:t xml:space="preserve">redefined as </w:t>
      </w:r>
      <w:r w:rsidRPr="00D864AE">
        <w:rPr>
          <w:rStyle w:val="StyleUnderline"/>
        </w:rPr>
        <w:t xml:space="preserve">the </w:t>
      </w:r>
      <w:r w:rsidRPr="00D864AE">
        <w:rPr>
          <w:rStyle w:val="Emphasis"/>
        </w:rPr>
        <w:t>sole protectorate</w:t>
      </w:r>
      <w:r w:rsidRPr="00D864AE">
        <w:rPr>
          <w:rStyle w:val="StyleUnderline"/>
        </w:rPr>
        <w:t xml:space="preserve"> of </w:t>
      </w:r>
      <w:r w:rsidRPr="00D864AE">
        <w:rPr>
          <w:rStyle w:val="StyleUnderline"/>
          <w:highlight w:val="yellow"/>
        </w:rPr>
        <w:t>a "</w:t>
      </w:r>
      <w:r w:rsidRPr="00D864AE">
        <w:rPr>
          <w:rStyle w:val="Emphasis"/>
          <w:highlight w:val="yellow"/>
        </w:rPr>
        <w:t>national interest</w:t>
      </w:r>
      <w:r w:rsidRPr="00D864AE">
        <w:rPr>
          <w:rStyle w:val="StyleUnderline"/>
          <w:highlight w:val="yellow"/>
        </w:rPr>
        <w:t>.</w:t>
      </w:r>
      <w:r w:rsidRPr="00D864AE">
        <w:rPr>
          <w:rStyle w:val="StyleUnderline"/>
        </w:rPr>
        <w:t>"</w:t>
      </w:r>
      <w:r w:rsidRPr="004358BA">
        <w:rPr>
          <w:rStyle w:val="StyleUnderline"/>
        </w:rPr>
        <w:t xml:space="preserve"> This interest is that of </w:t>
      </w:r>
      <w:r w:rsidRPr="004358BA">
        <w:rPr>
          <w:rStyle w:val="Emphasis"/>
        </w:rPr>
        <w:t>business primarily</w:t>
      </w:r>
      <w:r w:rsidRPr="004358BA">
        <w:rPr>
          <w:rStyle w:val="StyleUnderline"/>
        </w:rPr>
        <w:t>, and</w:t>
      </w:r>
      <w:r w:rsidRPr="00677584">
        <w:rPr>
          <w:sz w:val="16"/>
        </w:rPr>
        <w:t xml:space="preserve"> the NCEE report's apparent </w:t>
      </w:r>
      <w:r w:rsidRPr="00D864AE">
        <w:rPr>
          <w:rStyle w:val="StyleUnderline"/>
        </w:rPr>
        <w:t xml:space="preserve">concern with </w:t>
      </w:r>
      <w:r w:rsidRPr="00D864AE">
        <w:rPr>
          <w:rStyle w:val="StyleUnderline"/>
          <w:highlight w:val="yellow"/>
        </w:rPr>
        <w:t>education</w:t>
      </w:r>
      <w:r w:rsidRPr="00D864AE">
        <w:rPr>
          <w:rStyle w:val="StyleUnderline"/>
        </w:rPr>
        <w:t xml:space="preserve"> in</w:t>
      </w:r>
      <w:r w:rsidRPr="004358BA">
        <w:rPr>
          <w:rStyle w:val="StyleUnderline"/>
        </w:rPr>
        <w:t xml:space="preserve"> the humanities, civics, </w:t>
      </w:r>
      <w:r w:rsidRPr="00D864AE">
        <w:rPr>
          <w:rStyle w:val="StyleUnderline"/>
          <w:highlight w:val="yellow"/>
        </w:rPr>
        <w:t>or the development of a "</w:t>
      </w:r>
      <w:r w:rsidRPr="00D864AE">
        <w:rPr>
          <w:rStyle w:val="Emphasis"/>
          <w:highlight w:val="yellow"/>
        </w:rPr>
        <w:t>literate citizenry</w:t>
      </w:r>
      <w:r w:rsidRPr="00D864AE">
        <w:rPr>
          <w:rStyle w:val="StyleUnderline"/>
          <w:highlight w:val="yellow"/>
        </w:rPr>
        <w:t>" are</w:t>
      </w:r>
      <w:r w:rsidRPr="004358BA">
        <w:rPr>
          <w:rStyle w:val="StyleUnderline"/>
        </w:rPr>
        <w:t xml:space="preserve"> in fact </w:t>
      </w:r>
      <w:r w:rsidRPr="00D864AE">
        <w:rPr>
          <w:rStyle w:val="StyleUnderline"/>
          <w:highlight w:val="yellow"/>
        </w:rPr>
        <w:t xml:space="preserve">subsidiary to the </w:t>
      </w:r>
      <w:r w:rsidRPr="00D864AE">
        <w:rPr>
          <w:rStyle w:val="Emphasis"/>
          <w:highlight w:val="yellow"/>
        </w:rPr>
        <w:t>human capital development</w:t>
      </w:r>
      <w:r w:rsidRPr="00D864AE">
        <w:rPr>
          <w:rStyle w:val="StyleUnderline"/>
          <w:highlight w:val="yellow"/>
        </w:rPr>
        <w:t xml:space="preserve"> interests of </w:t>
      </w:r>
      <w:r w:rsidRPr="00D864AE">
        <w:rPr>
          <w:rStyle w:val="Emphasis"/>
          <w:highlight w:val="yellow"/>
        </w:rPr>
        <w:t>business</w:t>
      </w:r>
      <w:r w:rsidRPr="00D864AE">
        <w:rPr>
          <w:rStyle w:val="StyleUnderline"/>
          <w:highlight w:val="yellow"/>
        </w:rPr>
        <w:t>. "</w:t>
      </w:r>
      <w:r w:rsidRPr="00D864AE">
        <w:rPr>
          <w:rStyle w:val="Emphasis"/>
        </w:rPr>
        <w:t>Knowledge</w:t>
      </w:r>
      <w:r w:rsidRPr="004358BA">
        <w:rPr>
          <w:rStyle w:val="StyleUnderline"/>
        </w:rPr>
        <w:t xml:space="preserve">, </w:t>
      </w:r>
      <w:r w:rsidRPr="00D864AE">
        <w:rPr>
          <w:rStyle w:val="Emphasis"/>
          <w:highlight w:val="yellow"/>
        </w:rPr>
        <w:t>learning information</w:t>
      </w:r>
      <w:r w:rsidRPr="00D864AE">
        <w:rPr>
          <w:rStyle w:val="StyleUnderline"/>
          <w:highlight w:val="yellow"/>
        </w:rPr>
        <w:t xml:space="preserve"> and</w:t>
      </w:r>
      <w:r w:rsidRPr="004358BA">
        <w:rPr>
          <w:rStyle w:val="StyleUnderline"/>
        </w:rPr>
        <w:t xml:space="preserve"> </w:t>
      </w:r>
      <w:r w:rsidRPr="004358BA">
        <w:rPr>
          <w:rStyle w:val="Emphasis"/>
        </w:rPr>
        <w:t xml:space="preserve">skilled </w:t>
      </w:r>
      <w:r w:rsidRPr="00D864AE">
        <w:rPr>
          <w:rStyle w:val="Emphasis"/>
          <w:highlight w:val="yellow"/>
        </w:rPr>
        <w:t>intelligence</w:t>
      </w:r>
      <w:r w:rsidRPr="00D864AE">
        <w:rPr>
          <w:rStyle w:val="StyleUnderline"/>
          <w:highlight w:val="yellow"/>
        </w:rPr>
        <w:t xml:space="preserve"> are</w:t>
      </w:r>
      <w:r w:rsidRPr="004358BA">
        <w:rPr>
          <w:rStyle w:val="StyleUnderline"/>
        </w:rPr>
        <w:t xml:space="preserve"> the new </w:t>
      </w:r>
      <w:r w:rsidRPr="00D864AE">
        <w:rPr>
          <w:rStyle w:val="Emphasis"/>
          <w:highlight w:val="yellow"/>
        </w:rPr>
        <w:t xml:space="preserve">raw materials </w:t>
      </w:r>
      <w:r w:rsidRPr="00D864AE">
        <w:rPr>
          <w:rStyle w:val="StyleUnderline"/>
          <w:highlight w:val="yellow"/>
        </w:rPr>
        <w:t xml:space="preserve">of </w:t>
      </w:r>
      <w:r w:rsidRPr="00D864AE">
        <w:rPr>
          <w:rStyle w:val="Emphasis"/>
          <w:highlight w:val="yellow"/>
        </w:rPr>
        <w:t>international commerce</w:t>
      </w:r>
      <w:r w:rsidRPr="00677584">
        <w:rPr>
          <w:sz w:val="16"/>
        </w:rPr>
        <w:t>," the report concludes,"</w:t>
      </w:r>
      <w:r w:rsidRPr="004358BA">
        <w:rPr>
          <w:rStyle w:val="StyleUnderline"/>
        </w:rPr>
        <w:t xml:space="preserve"> </w:t>
      </w:r>
      <w:r w:rsidRPr="00D864AE">
        <w:rPr>
          <w:rStyle w:val="StyleUnderline"/>
          <w:highlight w:val="yellow"/>
        </w:rPr>
        <w:t>and are</w:t>
      </w:r>
      <w:r w:rsidRPr="004358BA">
        <w:rPr>
          <w:rStyle w:val="StyleUnderline"/>
        </w:rPr>
        <w:t xml:space="preserve"> today </w:t>
      </w:r>
      <w:r w:rsidRPr="00D864AE">
        <w:rPr>
          <w:rStyle w:val="StyleUnderline"/>
          <w:highlight w:val="yellow"/>
        </w:rPr>
        <w:t xml:space="preserve">spreading </w:t>
      </w:r>
      <w:r w:rsidRPr="00D864AE">
        <w:rPr>
          <w:rStyle w:val="Emphasis"/>
          <w:highlight w:val="yellow"/>
        </w:rPr>
        <w:t>throughout the world</w:t>
      </w:r>
      <w:r w:rsidRPr="004358BA">
        <w:rPr>
          <w:rStyle w:val="StyleUnderline"/>
        </w:rPr>
        <w:t xml:space="preserve"> as vigorously as </w:t>
      </w:r>
      <w:r w:rsidRPr="004358BA">
        <w:rPr>
          <w:rStyle w:val="Emphasis"/>
        </w:rPr>
        <w:t>miracle drugs</w:t>
      </w:r>
      <w:r w:rsidRPr="00677584">
        <w:rPr>
          <w:sz w:val="16"/>
        </w:rPr>
        <w:t xml:space="preserve"> ... </w:t>
      </w:r>
      <w:r w:rsidRPr="00EF5AA3">
        <w:rPr>
          <w:rStyle w:val="StyleUnderline"/>
        </w:rPr>
        <w:t xml:space="preserve">if only </w:t>
      </w:r>
      <w:r w:rsidRPr="00EF5AA3">
        <w:rPr>
          <w:rStyle w:val="StyleUnderline"/>
          <w:highlight w:val="yellow"/>
        </w:rPr>
        <w:t xml:space="preserve">to </w:t>
      </w:r>
      <w:r w:rsidRPr="00EF5AA3">
        <w:rPr>
          <w:rStyle w:val="Emphasis"/>
          <w:highlight w:val="yellow"/>
        </w:rPr>
        <w:t>keep</w:t>
      </w:r>
      <w:r w:rsidRPr="004358BA">
        <w:rPr>
          <w:rStyle w:val="StyleUnderline"/>
        </w:rPr>
        <w:t xml:space="preserve"> and </w:t>
      </w:r>
      <w:r w:rsidRPr="004358BA">
        <w:rPr>
          <w:rStyle w:val="Emphasis"/>
        </w:rPr>
        <w:t>improve</w:t>
      </w:r>
      <w:r w:rsidRPr="004358BA">
        <w:rPr>
          <w:rStyle w:val="StyleUnderline"/>
        </w:rPr>
        <w:t xml:space="preserve"> on </w:t>
      </w:r>
      <w:r w:rsidRPr="00EF5AA3">
        <w:rPr>
          <w:rStyle w:val="StyleUnderline"/>
          <w:highlight w:val="yellow"/>
        </w:rPr>
        <w:t>the</w:t>
      </w:r>
      <w:r w:rsidRPr="004358BA">
        <w:rPr>
          <w:rStyle w:val="StyleUnderline"/>
        </w:rPr>
        <w:t xml:space="preserve"> </w:t>
      </w:r>
      <w:r w:rsidRPr="004358BA">
        <w:rPr>
          <w:rStyle w:val="Emphasis"/>
        </w:rPr>
        <w:t xml:space="preserve">slim </w:t>
      </w:r>
      <w:r w:rsidRPr="00EF5AA3">
        <w:rPr>
          <w:rStyle w:val="Emphasis"/>
          <w:highlight w:val="yellow"/>
        </w:rPr>
        <w:t>competitive edge</w:t>
      </w:r>
      <w:r w:rsidRPr="00EF5AA3">
        <w:rPr>
          <w:rStyle w:val="StyleUnderline"/>
          <w:highlight w:val="yellow"/>
        </w:rPr>
        <w:t xml:space="preserve"> we</w:t>
      </w:r>
      <w:r w:rsidRPr="004358BA">
        <w:rPr>
          <w:rStyle w:val="StyleUnderline"/>
        </w:rPr>
        <w:t xml:space="preserve"> will </w:t>
      </w:r>
      <w:r w:rsidRPr="00EF5AA3">
        <w:rPr>
          <w:rStyle w:val="StyleUnderline"/>
          <w:highlight w:val="yellow"/>
        </w:rPr>
        <w:t xml:space="preserve">retain </w:t>
      </w:r>
      <w:r w:rsidRPr="00842889">
        <w:rPr>
          <w:rStyle w:val="StyleUnderline"/>
          <w:highlight w:val="yellow"/>
        </w:rPr>
        <w:t>in world markets</w:t>
      </w:r>
      <w:r w:rsidRPr="00EF5AA3">
        <w:rPr>
          <w:rStyle w:val="StyleUnderline"/>
        </w:rPr>
        <w:t xml:space="preserve">, we must </w:t>
      </w:r>
      <w:r w:rsidRPr="00EF5AA3">
        <w:rPr>
          <w:rStyle w:val="Emphasis"/>
        </w:rPr>
        <w:t>rededicate</w:t>
      </w:r>
      <w:r w:rsidRPr="00EF5AA3">
        <w:rPr>
          <w:rStyle w:val="StyleUnderline"/>
        </w:rPr>
        <w:t xml:space="preserve"> ourselves to</w:t>
      </w:r>
      <w:r w:rsidRPr="004358BA">
        <w:rPr>
          <w:rStyle w:val="StyleUnderline"/>
        </w:rPr>
        <w:t xml:space="preserve"> </w:t>
      </w:r>
      <w:r w:rsidRPr="00EF5AA3">
        <w:rPr>
          <w:rStyle w:val="StyleUnderline"/>
        </w:rPr>
        <w:t xml:space="preserve">the </w:t>
      </w:r>
      <w:r w:rsidRPr="00EF5AA3">
        <w:rPr>
          <w:rStyle w:val="Emphasis"/>
        </w:rPr>
        <w:t>reform</w:t>
      </w:r>
      <w:r w:rsidRPr="00EF5AA3">
        <w:rPr>
          <w:rStyle w:val="StyleUnderline"/>
        </w:rPr>
        <w:t xml:space="preserve"> of our </w:t>
      </w:r>
      <w:r w:rsidRPr="00EF5AA3">
        <w:rPr>
          <w:rStyle w:val="Emphasis"/>
        </w:rPr>
        <w:t>educational system</w:t>
      </w:r>
      <w:r w:rsidRPr="00EF5AA3">
        <w:rPr>
          <w:rStyle w:val="StyleUnderline"/>
        </w:rPr>
        <w:t>." Yet, disguised by</w:t>
      </w:r>
      <w:r w:rsidRPr="004358BA">
        <w:rPr>
          <w:rStyle w:val="StyleUnderline"/>
        </w:rPr>
        <w:t xml:space="preserve"> the </w:t>
      </w:r>
      <w:r w:rsidRPr="00EF5AA3">
        <w:rPr>
          <w:rStyle w:val="StyleUnderline"/>
        </w:rPr>
        <w:t>metaphors of</w:t>
      </w:r>
      <w:r w:rsidRPr="004358BA">
        <w:rPr>
          <w:rStyle w:val="StyleUnderline"/>
        </w:rPr>
        <w:t xml:space="preserve"> </w:t>
      </w:r>
      <w:r w:rsidRPr="004358BA">
        <w:rPr>
          <w:rStyle w:val="Emphasis"/>
        </w:rPr>
        <w:t>expansion</w:t>
      </w:r>
      <w:r w:rsidRPr="004358BA">
        <w:rPr>
          <w:rStyle w:val="StyleUnderline"/>
        </w:rPr>
        <w:t xml:space="preserve"> and </w:t>
      </w:r>
      <w:r w:rsidRPr="00EF5AA3">
        <w:rPr>
          <w:rStyle w:val="Emphasis"/>
        </w:rPr>
        <w:t>productivity</w:t>
      </w:r>
      <w:r w:rsidRPr="004358BA">
        <w:rPr>
          <w:rStyle w:val="StyleUnderline"/>
        </w:rPr>
        <w:t xml:space="preserve"> is the reality for </w:t>
      </w:r>
      <w:r w:rsidRPr="004358BA">
        <w:rPr>
          <w:rStyle w:val="Emphasis"/>
        </w:rPr>
        <w:t>working-class children</w:t>
      </w:r>
      <w:r w:rsidRPr="004358BA">
        <w:rPr>
          <w:rStyle w:val="StyleUnderline"/>
        </w:rPr>
        <w:t xml:space="preserve"> of the struggle </w:t>
      </w:r>
      <w:r w:rsidRPr="00677584">
        <w:rPr>
          <w:sz w:val="16"/>
        </w:rPr>
        <w:t xml:space="preserve">for what they hope are actual, not symbolic, life chances. </w:t>
      </w:r>
    </w:p>
    <w:p w:rsidR="00507B65" w:rsidRPr="00F70B25" w:rsidRDefault="00507B65" w:rsidP="00507B65">
      <w:pPr>
        <w:pStyle w:val="Heading3"/>
      </w:pPr>
      <w:r w:rsidRPr="00E254BC">
        <w:t>Foucault Link</w:t>
      </w:r>
    </w:p>
    <w:p w:rsidR="00507B65" w:rsidRPr="00E254BC" w:rsidRDefault="00507B65" w:rsidP="00507B65">
      <w:pPr>
        <w:pStyle w:val="Heading4"/>
      </w:pPr>
      <w:r w:rsidRPr="00E254BC">
        <w:t>Genealogy/History</w:t>
      </w:r>
    </w:p>
    <w:p w:rsidR="00507B65" w:rsidRPr="00E254BC" w:rsidRDefault="00507B65" w:rsidP="00507B65">
      <w:pPr>
        <w:rPr>
          <w:rStyle w:val="Style13ptBold"/>
          <w:b w:val="0"/>
          <w:sz w:val="16"/>
        </w:rPr>
      </w:pPr>
      <w:r w:rsidRPr="00E254BC">
        <w:rPr>
          <w:rStyle w:val="Style13ptBold"/>
        </w:rPr>
        <w:t>Baudrillard 81</w:t>
      </w:r>
      <w:r w:rsidRPr="00E254BC">
        <w:rPr>
          <w:rFonts w:eastAsia="Times New Roman" w:cs="Arial"/>
          <w:color w:val="222222"/>
          <w:sz w:val="19"/>
          <w:szCs w:val="19"/>
          <w:shd w:val="clear" w:color="auto" w:fill="FFFFFF"/>
        </w:rPr>
        <w:t>. Jean Baudrillard, Philosopher, Sociologist, Cultural Theorist, “Simulation and Simulacra,” 1981, Paris, 45-50.</w:t>
      </w:r>
    </w:p>
    <w:p w:rsidR="00507B65" w:rsidRPr="00E254BC" w:rsidRDefault="00507B65" w:rsidP="00507B65">
      <w:pPr>
        <w:rPr>
          <w:sz w:val="16"/>
        </w:rPr>
      </w:pPr>
      <w:r w:rsidRPr="00E254BC">
        <w:rPr>
          <w:sz w:val="16"/>
        </w:rPr>
        <w:t xml:space="preserve">In a violent and contemporary period of history (let's say between the two world wars and the cold war), it is myth that invades cinema as imaginary content. It is the golden age of despotic and legendary resurrections. Myth, chased from the real by the violence of </w:t>
      </w:r>
      <w:r w:rsidRPr="00E254BC">
        <w:rPr>
          <w:rStyle w:val="StyleUnderline"/>
        </w:rPr>
        <w:t>history, finds refuge in cinema.</w:t>
      </w:r>
      <w:r w:rsidRPr="00E254BC">
        <w:rPr>
          <w:sz w:val="16"/>
        </w:rPr>
        <w:t xml:space="preserve"> Today, it is </w:t>
      </w:r>
      <w:r w:rsidRPr="00E254BC">
        <w:rPr>
          <w:rStyle w:val="StyleUnderline"/>
        </w:rPr>
        <w:t>history itself that invades the cinema according to the same scenario - the historical stake chased from our lives by this sort of immense neutralization, which is dubbed peaceful coexistence on a global level, and pacified monotony on the quotidian level - this history exorcised by a slowly or brutally congealing society celebrates its</w:t>
      </w:r>
      <w:r w:rsidRPr="00E254BC">
        <w:rPr>
          <w:sz w:val="16"/>
        </w:rPr>
        <w:t xml:space="preserve"> 46 </w:t>
      </w:r>
      <w:r w:rsidRPr="00E254BC">
        <w:rPr>
          <w:rStyle w:val="StyleUnderline"/>
        </w:rPr>
        <w:t>resurrection in force on the screen, according to the same process that used to make lost myths live again. History is our lost referential</w:t>
      </w:r>
      <w:r w:rsidRPr="00E254BC">
        <w:rPr>
          <w:sz w:val="16"/>
        </w:rPr>
        <w:t xml:space="preserve">, that is to say our myth. It is by virtue of this fact that it takes the place of myths on the screen. </w:t>
      </w:r>
      <w:r w:rsidRPr="00E254BC">
        <w:rPr>
          <w:rStyle w:val="StyleUnderline"/>
        </w:rPr>
        <w:t xml:space="preserve">The illusion would be to congratulate oneself on this "awareness of history </w:t>
      </w:r>
      <w:r w:rsidRPr="00E254BC">
        <w:rPr>
          <w:sz w:val="16"/>
        </w:rPr>
        <w:t xml:space="preserve">on the part of cinema," as one congratulated oneself on the "entrance of politics into the university." Same misunderstanding, same mystification. </w:t>
      </w:r>
      <w:r w:rsidRPr="00E254BC">
        <w:rPr>
          <w:rStyle w:val="StyleUnderline"/>
        </w:rPr>
        <w:t>The politics that enter the university are those that come from history, a retro politics, emptied of substance and legalized in their superficial exercise, with the air of a game and a field of adventure, this kind of politics is like sexuality or permanent education</w:t>
      </w:r>
      <w:r w:rsidRPr="00E254BC">
        <w:rPr>
          <w:sz w:val="16"/>
        </w:rPr>
        <w:t xml:space="preserve"> (or like social security in its time), that is, </w:t>
      </w:r>
      <w:r w:rsidRPr="00E254BC">
        <w:rPr>
          <w:rStyle w:val="StyleUnderline"/>
        </w:rPr>
        <w:t>posthumous liberalization.</w:t>
      </w:r>
      <w:r w:rsidRPr="00E254BC">
        <w:rPr>
          <w:sz w:val="16"/>
        </w:rPr>
        <w:t xml:space="preserve"> </w:t>
      </w:r>
      <w:r w:rsidRPr="00E254BC">
        <w:rPr>
          <w:rStyle w:val="StyleUnderline"/>
        </w:rPr>
        <w:t>The great event</w:t>
      </w:r>
      <w:r w:rsidRPr="00E254BC">
        <w:rPr>
          <w:sz w:val="16"/>
        </w:rPr>
        <w:t xml:space="preserve"> </w:t>
      </w:r>
      <w:r w:rsidRPr="00E254BC">
        <w:rPr>
          <w:rStyle w:val="StyleUnderline"/>
        </w:rPr>
        <w:t>of this period</w:t>
      </w:r>
      <w:r w:rsidRPr="00E254BC">
        <w:rPr>
          <w:sz w:val="16"/>
        </w:rPr>
        <w:t xml:space="preserve">, the great trauma, </w:t>
      </w:r>
      <w:r w:rsidRPr="00E254BC">
        <w:rPr>
          <w:rStyle w:val="StyleUnderline"/>
        </w:rPr>
        <w:t>is this decline of strong referentials, these death pangs of the real and of the rational that open onto an age of simulation. Whereas so many generations, and particularly the last, lived in the march of history, in the euphoric or catastrophic expectation of a revolution - today one has the impression that history has retreated, leaving behind it an indifferent nebula, traversed by currents, but emptied of references. It is into this void that the phantasms of a past history recede, the panoply of events, ideologies, retro fashions - no longer so much because people believe in them or still place some hope in them, but simply to resurrect the period when at least there was history, at least there was violence</w:t>
      </w:r>
      <w:r w:rsidRPr="00E254BC">
        <w:rPr>
          <w:sz w:val="16"/>
        </w:rPr>
        <w:t xml:space="preserve"> (albeit fascist), </w:t>
      </w:r>
      <w:r w:rsidRPr="00E254BC">
        <w:rPr>
          <w:rStyle w:val="StyleUnderline"/>
        </w:rPr>
        <w:t>when at least life and death were at stake. Anything serves to escape this void</w:t>
      </w:r>
      <w:r w:rsidRPr="00E254BC">
        <w:rPr>
          <w:sz w:val="16"/>
        </w:rPr>
        <w:t xml:space="preserve">, this leukemia of history and of politics, this hemorrhage of values - it is in proportion to this distress that all content can be evoked pell-mell, that </w:t>
      </w:r>
      <w:r w:rsidRPr="00E254BC">
        <w:rPr>
          <w:rStyle w:val="StyleUnderline"/>
        </w:rPr>
        <w:t>all previous history is resurrected in bulk - a controlling idea no longer selects, only nostalgia endlessly accumulates: war, fascism, the pageantry of the belle epoque, or the revolutionary struggles, everything is equivalent and is mixed indiscriminately in the same morose and funereal exaltation, in the same retro fascination. There is however a privileging of the immediately preceding era (fascism, war, the period immediately following the war - the innumerable films that play on these themes for us have a closer, more perverse, denser, more confused essence).</w:t>
      </w:r>
      <w:r w:rsidRPr="00E254BC">
        <w:rPr>
          <w:sz w:val="16"/>
        </w:rPr>
        <w:t xml:space="preserve"> One can explain it by 47 evoking the Freudian theory of fetishism (perhaps also a retro hypothesis). This trauma (loss of referentials) is similar to the discovery of the difference between the sexes in children, as serious, as profound, as irreversible: the fetishization of an object intervenes to obscure this unbearable discovery, but precisely, says Freud, this object is not just any object, it is often the last object perceived before the traumatic discovery. Thus the fetishized history will preferably be the one immediately preceding our "irreferential" era. </w:t>
      </w:r>
      <w:r w:rsidRPr="00E254BC">
        <w:rPr>
          <w:rStyle w:val="StyleUnderline"/>
        </w:rPr>
        <w:t>Whence the omnipresence of fascism and of war in retro - a coincidence, an affinity that is not at all political; it is naive to conclude that the evocation of fascism signals a current renewal of fascism (it is precisely because one is no longer there, because one is in something else, which is still less amusing, it is for this reason that fascism can again become fascinating in its filtered cruelty</w:t>
      </w:r>
      <w:r w:rsidRPr="00E254BC">
        <w:rPr>
          <w:sz w:val="16"/>
        </w:rPr>
        <w:t xml:space="preserve">, aestheticized by retro).*1 </w:t>
      </w:r>
      <w:r w:rsidRPr="00E254BC">
        <w:rPr>
          <w:rStyle w:val="StyleUnderline"/>
        </w:rPr>
        <w:t>History thus made its triumphal entry</w:t>
      </w:r>
      <w:r w:rsidRPr="00E254BC">
        <w:rPr>
          <w:sz w:val="16"/>
        </w:rPr>
        <w:t xml:space="preserve"> into cinema, </w:t>
      </w:r>
      <w:r w:rsidRPr="00E254BC">
        <w:rPr>
          <w:rStyle w:val="StyleUnderline"/>
        </w:rPr>
        <w:t>posthumously</w:t>
      </w:r>
      <w:r w:rsidRPr="00E254BC">
        <w:rPr>
          <w:sz w:val="16"/>
        </w:rPr>
        <w:t xml:space="preserve"> (the term historical has undergone the same fate: a "historical" moment, monument, congress, figure are in this way designated as fossils). </w:t>
      </w:r>
      <w:r w:rsidRPr="00E254BC">
        <w:rPr>
          <w:rStyle w:val="StyleUnderline"/>
        </w:rPr>
        <w:t>Its reinjection has no value as conscious awareness but only as nostalgia for a lost referential.</w:t>
      </w:r>
      <w:r w:rsidRPr="00E254BC">
        <w:rPr>
          <w:sz w:val="16"/>
        </w:rPr>
        <w:t xml:space="preserve"> This does not signify that history has never appeared in cinema as a powerful moment, as a contemporary process, as insurrection and not as resurrection. In the "real" as in cinema, there was history but there isn't any anymore. </w:t>
      </w:r>
      <w:r w:rsidRPr="00E254BC">
        <w:rPr>
          <w:rStyle w:val="StyleUnderline"/>
        </w:rPr>
        <w:t>Today, the history that is "given back" to us (precisely because it was taken from us) has no more of a relation to a "historical real" than neofiguration in painting does to the classical figuration of the real. Neofiguration is an invocation of resemblance, but at the same time the flagrant proof of the disappearance of objects in their very representation: hyperreal. Therein objects shine in a sort of hyperresemblance</w:t>
      </w:r>
      <w:r w:rsidRPr="00E254BC">
        <w:rPr>
          <w:sz w:val="16"/>
        </w:rPr>
        <w:t xml:space="preserve"> (like history in contemporary cinema) </w:t>
      </w:r>
      <w:r w:rsidRPr="00E254BC">
        <w:rPr>
          <w:rStyle w:val="StyleUnderline"/>
        </w:rPr>
        <w:t>that makes it so that fundamentally they no longer resemble anything, except the empty figure of resemblance, the empty form of representation.</w:t>
      </w:r>
      <w:r w:rsidRPr="00E254BC">
        <w:rPr>
          <w:sz w:val="16"/>
        </w:rPr>
        <w:t xml:space="preserve"> It is a question of life or death: these objects are no longer either living or deadly. That is why they are so exact, so minute, frozen in the state in which a brutal loss of the real would have seized them. All, but not only, those historical films whose very perfection is disquieting: Chinatown, Three Days of the 48 Condor, Barry Lyndon, 1900, All the President's Men, etc. </w:t>
      </w:r>
      <w:r w:rsidRPr="00E254BC">
        <w:rPr>
          <w:rStyle w:val="StyleUnderline"/>
        </w:rPr>
        <w:t>One has the impression of it being a question of perfect remakes, of extraordinary montages that emerge more from a combinatory culture</w:t>
      </w:r>
      <w:r w:rsidRPr="00E254BC">
        <w:rPr>
          <w:sz w:val="16"/>
        </w:rPr>
        <w:t xml:space="preserve"> (or McLuhanesque mosaic), of large photo-, kino-, historicosynthesis machines, etc., rather than one of veritable films. Let's understand each other: their quality is not in question. </w:t>
      </w:r>
      <w:r w:rsidRPr="00E254BC">
        <w:rPr>
          <w:rStyle w:val="StyleUnderline"/>
        </w:rPr>
        <w:t>The problem is rather that in some sense we are left completely indifferent.</w:t>
      </w:r>
      <w:r w:rsidRPr="00E254BC">
        <w:rPr>
          <w:sz w:val="16"/>
        </w:rPr>
        <w:t xml:space="preserve"> Take The Last Picture Show: like me, you would have had to be sufficiently distracted to have thought it to be an original production from the 1950s: a very good film about the customs in and the atmosphere of the American small town. Just a slight suspicion: it was a little too good, more in tune, better than the others, without the psychological, moral, and sentimental blotches of the films of that era. Stupefaction when one discovers that it is a 1970s film, perfect retro, purged, pure, the hyperrealist restitution of 1950s cinema. One talks of remaking silent films, those will also doubtlessly be better than those of the period. A whole generation of films is emerging that will be to those one knew what the android is to man: marvelous artifacts, without weakness, pleasing simulacra that lack only the imaginary, and the hallucination inherent to cinema. Most of what we see today (the best) is already of this order. Barry Lyndon is the best example: one never did better, one will never do better in ... in what? Not in evoking, not even in evoking, in simulating. </w:t>
      </w:r>
      <w:r w:rsidRPr="00E254BC">
        <w:rPr>
          <w:rStyle w:val="StyleUnderline"/>
        </w:rPr>
        <w:t>All the toxic radiation has been filtered, all the ingredients are there, in precise doses, not a single error. Cool, cold pleasure, not even aesthetic in the strict sense: functional pleasure, equational pleasure, pleasure of machination.</w:t>
      </w:r>
      <w:r w:rsidRPr="00E254BC">
        <w:rPr>
          <w:sz w:val="16"/>
        </w:rPr>
        <w:t xml:space="preserve"> One only has to dream of Visconti (Guepard, Senso, etc., which in certain respects make one think of Barry Lyndon) to grasp the difference, not only in style, but in the cinematographic act. In Visconti, there is meaning, history, a sensual rhetoric, dead time, a passionate game, not only in the historical content, but in the mise-en-scène. None of that in Kubrick, who manipulates his film like a chess player, who makes an operational scenario of history. And this does not return to the old opposition between the spirit of finesse and the spirit of geometry: that opposition still comes from the game and the stakes of meaning, whereas we are entering an era of films 49 that in themselves no longer have meaning strictly speaking, an era of great synthesizing machines of varying geometry. Is there something of this already in Leone's Westerns? Maybe. </w:t>
      </w:r>
      <w:r w:rsidRPr="00E254BC">
        <w:rPr>
          <w:rStyle w:val="StyleUnderline"/>
        </w:rPr>
        <w:t xml:space="preserve">All the registers slide in that direction. Chinatown: it is the detective movie renamed by laser. It is not really a question of perfection: technical perfection can be part of meaning, and in that case it is neither retro nor hyperrealist, it is an effect of art. Here, technical perfection is an effect of the model: it is one of the referential tactical values. In the absence of real syntax of meaning, one has nothing but the tactical values of a group in which are admirably combined, for example, the CIA as a mythological machine that does everything, Robert Redford as polyvalent star, social relations as a necessary reference to history, technical virtuosity as a necessary reference to cinema. </w:t>
      </w:r>
      <w:r w:rsidRPr="00E254BC">
        <w:rPr>
          <w:sz w:val="16"/>
        </w:rPr>
        <w:t xml:space="preserve">The cinema and its trajectory: from the most fantastic or mythical to the realistic and the hyperrealistic. The cinema in its current efforts is getting closer and closer, and with greater and greater perfection, to the absolute real, in its banality, its veracity, in its naked obviousness, in its boredom, and at the same time in its presumption, in its pretension to being the real, the immediate, the unsignified, which is the craziest of undertakings (similarly, functionalism's pretension to designating - design - the greatest degree of correspondence between the object and its function, and its use value, is a truly absurd enterprise); no culture has ever had toward its signs this naive and paranoid, puritan and terrorist vision. </w:t>
      </w:r>
      <w:r w:rsidRPr="00E254BC">
        <w:rPr>
          <w:rStyle w:val="StyleUnderline"/>
        </w:rPr>
        <w:t>Terrorism is always that of the real.</w:t>
      </w:r>
      <w:r w:rsidRPr="00E254BC">
        <w:rPr>
          <w:sz w:val="16"/>
        </w:rPr>
        <w:t xml:space="preserve"> </w:t>
      </w:r>
    </w:p>
    <w:p w:rsidR="00507B65" w:rsidRPr="00E254BC" w:rsidRDefault="00507B65" w:rsidP="00507B65">
      <w:pPr>
        <w:rPr>
          <w:sz w:val="16"/>
        </w:rPr>
      </w:pPr>
    </w:p>
    <w:p w:rsidR="00507B65" w:rsidRDefault="00507B65" w:rsidP="00507B65">
      <w:pPr>
        <w:pStyle w:val="Heading3"/>
      </w:pPr>
      <w:r w:rsidRPr="00E254BC">
        <w:t>Heg Link</w:t>
      </w:r>
    </w:p>
    <w:p w:rsidR="00507B65" w:rsidRPr="005C4A51" w:rsidRDefault="00507B65" w:rsidP="00507B65">
      <w:pPr>
        <w:pStyle w:val="Heading4"/>
      </w:pPr>
      <w:r>
        <w:t xml:space="preserve">They have misrepresented hegemony – American power sustains itself through the constant spectacle of war and destruction, a sadistic attachment to ruination that can only ever lead to suicidal implosion </w:t>
      </w:r>
    </w:p>
    <w:p w:rsidR="00507B65" w:rsidRPr="001A4B9B" w:rsidRDefault="00507B65" w:rsidP="00507B65">
      <w:r w:rsidRPr="001A4B9B">
        <w:rPr>
          <w:rStyle w:val="Style13ptBold"/>
        </w:rPr>
        <w:t>Baudrillard, 05</w:t>
      </w:r>
      <w:r>
        <w:t xml:space="preserve"> [Jean, </w:t>
      </w:r>
      <w:r w:rsidRPr="001A4B9B">
        <w:t>“</w:t>
      </w:r>
      <w:r w:rsidRPr="001A4B9B">
        <w:rPr>
          <w:i/>
        </w:rPr>
        <w:t>Pornography of War,</w:t>
      </w:r>
      <w:r w:rsidRPr="001A4B9B">
        <w:t>” Cultural Politics, vol. 1 no. 1, pg. 23-25, //MW</w:t>
      </w:r>
      <w:r>
        <w:t>]</w:t>
      </w:r>
    </w:p>
    <w:p w:rsidR="00507B65" w:rsidRPr="00CB07D8" w:rsidRDefault="00507B65" w:rsidP="00507B65">
      <w:pPr>
        <w:rPr>
          <w:u w:val="single"/>
        </w:rPr>
      </w:pPr>
      <w:r w:rsidRPr="00AB4AF3">
        <w:rPr>
          <w:sz w:val="16"/>
        </w:rPr>
        <w:t xml:space="preserve">In the case of 9/11, </w:t>
      </w:r>
      <w:r w:rsidRPr="00AB4AF3">
        <w:rPr>
          <w:rStyle w:val="StyleUnderline"/>
        </w:rPr>
        <w:t xml:space="preserve">the thrilling images of a </w:t>
      </w:r>
      <w:r w:rsidRPr="00B946BA">
        <w:rPr>
          <w:rStyle w:val="Emphasis"/>
        </w:rPr>
        <w:t>major event</w:t>
      </w:r>
      <w:r w:rsidRPr="00AB4AF3">
        <w:rPr>
          <w:rStyle w:val="StyleUnderline"/>
        </w:rPr>
        <w:t>;</w:t>
      </w:r>
      <w:r w:rsidRPr="00AB4AF3">
        <w:rPr>
          <w:sz w:val="16"/>
        </w:rPr>
        <w:t xml:space="preserve"> in the other, </w:t>
      </w:r>
      <w:r w:rsidRPr="00AB4AF3">
        <w:rPr>
          <w:rStyle w:val="StyleUnderline"/>
        </w:rPr>
        <w:t xml:space="preserve">the shaming images of something that is the </w:t>
      </w:r>
      <w:r w:rsidRPr="00B946BA">
        <w:rPr>
          <w:rStyle w:val="Emphasis"/>
        </w:rPr>
        <w:t>opposite</w:t>
      </w:r>
      <w:r w:rsidRPr="00AB4AF3">
        <w:rPr>
          <w:rStyle w:val="StyleUnderline"/>
        </w:rPr>
        <w:t xml:space="preserve"> of an </w:t>
      </w:r>
      <w:r w:rsidRPr="00B946BA">
        <w:rPr>
          <w:rStyle w:val="Emphasis"/>
        </w:rPr>
        <w:t>event</w:t>
      </w:r>
      <w:r w:rsidRPr="00AB4AF3">
        <w:rPr>
          <w:rStyle w:val="StyleUnderline"/>
        </w:rPr>
        <w:t xml:space="preserve">, a </w:t>
      </w:r>
      <w:r w:rsidRPr="00B946BA">
        <w:rPr>
          <w:rStyle w:val="Emphasis"/>
        </w:rPr>
        <w:t>non-event</w:t>
      </w:r>
      <w:r w:rsidRPr="00AB4AF3">
        <w:rPr>
          <w:rStyle w:val="StyleUnderline"/>
        </w:rPr>
        <w:t xml:space="preserve"> of </w:t>
      </w:r>
      <w:r w:rsidRPr="00B946BA">
        <w:rPr>
          <w:rStyle w:val="Emphasis"/>
        </w:rPr>
        <w:t>obscene banality</w:t>
      </w:r>
      <w:r w:rsidRPr="00AB4AF3">
        <w:rPr>
          <w:rStyle w:val="StyleUnderline"/>
        </w:rPr>
        <w:t xml:space="preserve">, the </w:t>
      </w:r>
      <w:r w:rsidRPr="00B946BA">
        <w:rPr>
          <w:rStyle w:val="Emphasis"/>
        </w:rPr>
        <w:t>atrocious</w:t>
      </w:r>
      <w:r w:rsidRPr="00AB4AF3">
        <w:rPr>
          <w:rStyle w:val="StyleUnderline"/>
        </w:rPr>
        <w:t xml:space="preserve"> but </w:t>
      </w:r>
      <w:r w:rsidRPr="00B946BA">
        <w:rPr>
          <w:rStyle w:val="Emphasis"/>
        </w:rPr>
        <w:t>banal degradation</w:t>
      </w:r>
      <w:r w:rsidRPr="00AB4AF3">
        <w:rPr>
          <w:rStyle w:val="StyleUnderline"/>
        </w:rPr>
        <w:t xml:space="preserve"> </w:t>
      </w:r>
      <w:r w:rsidRPr="00AB4AF3">
        <w:rPr>
          <w:sz w:val="16"/>
        </w:rPr>
        <w:t xml:space="preserve">not merely </w:t>
      </w:r>
      <w:r w:rsidRPr="00AB4AF3">
        <w:rPr>
          <w:rStyle w:val="StyleUnderline"/>
        </w:rPr>
        <w:t xml:space="preserve">of the </w:t>
      </w:r>
      <w:r w:rsidRPr="00B946BA">
        <w:rPr>
          <w:rStyle w:val="Emphasis"/>
        </w:rPr>
        <w:t>victims</w:t>
      </w:r>
      <w:r w:rsidRPr="00AB4AF3">
        <w:rPr>
          <w:rStyle w:val="StyleUnderline"/>
        </w:rPr>
        <w:t xml:space="preserve"> but also of the amateur stage managers of this </w:t>
      </w:r>
      <w:r w:rsidRPr="00AB4AF3">
        <w:rPr>
          <w:rStyle w:val="Emphasis"/>
        </w:rPr>
        <w:t>parody of violence</w:t>
      </w:r>
      <w:r w:rsidRPr="00AB4AF3">
        <w:rPr>
          <w:rStyle w:val="StyleUnderline"/>
        </w:rPr>
        <w:t>.</w:t>
      </w:r>
      <w:r w:rsidRPr="00AB4AF3">
        <w:rPr>
          <w:sz w:val="16"/>
        </w:rPr>
        <w:t xml:space="preserve"> For the worst thing about this is that here </w:t>
      </w:r>
      <w:r w:rsidRPr="00AB4AF3">
        <w:rPr>
          <w:rStyle w:val="StyleUnderline"/>
        </w:rPr>
        <w:t xml:space="preserve">we have a </w:t>
      </w:r>
      <w:r w:rsidRPr="00B946BA">
        <w:rPr>
          <w:rStyle w:val="Emphasis"/>
        </w:rPr>
        <w:t>parody of violence</w:t>
      </w:r>
      <w:r w:rsidRPr="00AB4AF3">
        <w:rPr>
          <w:rStyle w:val="StyleUnderline"/>
        </w:rPr>
        <w:t xml:space="preserve">, a </w:t>
      </w:r>
      <w:r w:rsidRPr="00B946BA">
        <w:rPr>
          <w:rStyle w:val="Emphasis"/>
        </w:rPr>
        <w:t>parody of war</w:t>
      </w:r>
      <w:r w:rsidRPr="00AB4AF3">
        <w:rPr>
          <w:rStyle w:val="StyleUnderline"/>
        </w:rPr>
        <w:t xml:space="preserve"> itself, pornography becoming the </w:t>
      </w:r>
      <w:r w:rsidRPr="00B946BA">
        <w:rPr>
          <w:rStyle w:val="Emphasis"/>
        </w:rPr>
        <w:t>ultimate form</w:t>
      </w:r>
      <w:r w:rsidRPr="00AB4AF3">
        <w:rPr>
          <w:rStyle w:val="StyleUnderline"/>
        </w:rPr>
        <w:t xml:space="preserve"> of </w:t>
      </w:r>
      <w:r w:rsidRPr="00B946BA">
        <w:rPr>
          <w:rStyle w:val="Emphasis"/>
        </w:rPr>
        <w:t>abjection of a war</w:t>
      </w:r>
      <w:r w:rsidRPr="00AB4AF3">
        <w:rPr>
          <w:rStyle w:val="StyleUnderline"/>
        </w:rPr>
        <w:t xml:space="preserve"> that is incapable of being </w:t>
      </w:r>
      <w:r w:rsidRPr="00B946BA">
        <w:rPr>
          <w:rStyle w:val="Emphasis"/>
        </w:rPr>
        <w:t>merely war</w:t>
      </w:r>
      <w:r w:rsidRPr="00AB4AF3">
        <w:rPr>
          <w:rStyle w:val="StyleUnderline"/>
        </w:rPr>
        <w:t>,</w:t>
      </w:r>
      <w:r w:rsidRPr="00AB4AF3">
        <w:rPr>
          <w:sz w:val="16"/>
        </w:rPr>
        <w:t xml:space="preserve"> of merely killing, </w:t>
      </w:r>
      <w:r w:rsidRPr="00AB4AF3">
        <w:rPr>
          <w:rStyle w:val="StyleUnderline"/>
        </w:rPr>
        <w:t xml:space="preserve">and that is being drawn out into an </w:t>
      </w:r>
      <w:r w:rsidRPr="00B946BA">
        <w:rPr>
          <w:rStyle w:val="Emphasis"/>
        </w:rPr>
        <w:t>infantile</w:t>
      </w:r>
      <w:r w:rsidRPr="00AB4AF3">
        <w:rPr>
          <w:sz w:val="16"/>
        </w:rPr>
        <w:t>, Ubuesque “</w:t>
      </w:r>
      <w:r w:rsidRPr="00B946BA">
        <w:rPr>
          <w:rStyle w:val="Emphasis"/>
        </w:rPr>
        <w:t>reality show</w:t>
      </w:r>
      <w:r w:rsidRPr="00AB4AF3">
        <w:rPr>
          <w:rStyle w:val="StyleUnderline"/>
        </w:rPr>
        <w:t xml:space="preserve">,” a desperate </w:t>
      </w:r>
      <w:r w:rsidRPr="00AB4AF3">
        <w:rPr>
          <w:rStyle w:val="Emphasis"/>
        </w:rPr>
        <w:t>simulacrum of power</w:t>
      </w:r>
      <w:r w:rsidRPr="00AB4AF3">
        <w:rPr>
          <w:rStyle w:val="StyleUnderline"/>
        </w:rPr>
        <w:t xml:space="preserve">. </w:t>
      </w:r>
      <w:r w:rsidRPr="00AB4AF3">
        <w:rPr>
          <w:sz w:val="16"/>
        </w:rPr>
        <w:t xml:space="preserve">These scenes are the illustration of a </w:t>
      </w:r>
      <w:r w:rsidRPr="00AB4AF3">
        <w:rPr>
          <w:rStyle w:val="StyleUnderline"/>
        </w:rPr>
        <w:t>power</w:t>
      </w:r>
      <w:r w:rsidRPr="00AB4AF3">
        <w:rPr>
          <w:sz w:val="16"/>
        </w:rPr>
        <w:t xml:space="preserve"> that, </w:t>
      </w:r>
      <w:r w:rsidRPr="00AB4AF3">
        <w:rPr>
          <w:rStyle w:val="StyleUnderline"/>
        </w:rPr>
        <w:t xml:space="preserve">having reached its </w:t>
      </w:r>
      <w:r w:rsidRPr="00B946BA">
        <w:rPr>
          <w:rStyle w:val="Emphasis"/>
        </w:rPr>
        <w:t>extreme point</w:t>
      </w:r>
      <w:r w:rsidRPr="00AB4AF3">
        <w:rPr>
          <w:rStyle w:val="StyleUnderline"/>
        </w:rPr>
        <w:t xml:space="preserve">, no longer knows what to </w:t>
      </w:r>
      <w:r w:rsidRPr="00B946BA">
        <w:rPr>
          <w:rStyle w:val="Emphasis"/>
        </w:rPr>
        <w:t>do with itself</w:t>
      </w:r>
      <w:r w:rsidRPr="00AB4AF3">
        <w:rPr>
          <w:rStyle w:val="StyleUnderline"/>
        </w:rPr>
        <w:t xml:space="preserve">, of a power now </w:t>
      </w:r>
      <w:r w:rsidRPr="00B946BA">
        <w:rPr>
          <w:rStyle w:val="Emphasis"/>
        </w:rPr>
        <w:t>aimless</w:t>
      </w:r>
      <w:r w:rsidRPr="00AB4AF3">
        <w:rPr>
          <w:rStyle w:val="StyleUnderline"/>
        </w:rPr>
        <w:t xml:space="preserve"> and </w:t>
      </w:r>
      <w:r w:rsidRPr="00B946BA">
        <w:rPr>
          <w:rStyle w:val="Emphasis"/>
        </w:rPr>
        <w:t>purposeless</w:t>
      </w:r>
      <w:r w:rsidRPr="00AB4AF3">
        <w:rPr>
          <w:rStyle w:val="StyleUnderline"/>
        </w:rPr>
        <w:t xml:space="preserve"> since it has </w:t>
      </w:r>
      <w:r w:rsidRPr="00AB4AF3">
        <w:rPr>
          <w:rStyle w:val="Emphasis"/>
        </w:rPr>
        <w:t>no plausible enemy</w:t>
      </w:r>
      <w:r w:rsidRPr="00AB4AF3">
        <w:rPr>
          <w:rStyle w:val="StyleUnderline"/>
        </w:rPr>
        <w:t xml:space="preserve"> and acts with </w:t>
      </w:r>
      <w:r w:rsidRPr="00AB4AF3">
        <w:rPr>
          <w:rStyle w:val="Emphasis"/>
        </w:rPr>
        <w:t>total impunity</w:t>
      </w:r>
      <w:r w:rsidRPr="00AB4AF3">
        <w:rPr>
          <w:rStyle w:val="StyleUnderline"/>
        </w:rPr>
        <w:t>.</w:t>
      </w:r>
      <w:r w:rsidRPr="00AB4AF3">
        <w:rPr>
          <w:sz w:val="16"/>
        </w:rPr>
        <w:t xml:space="preserve"> </w:t>
      </w:r>
      <w:r w:rsidRPr="00AB4AF3">
        <w:rPr>
          <w:rStyle w:val="StyleUnderline"/>
        </w:rPr>
        <w:t xml:space="preserve">All it can do now is inflict </w:t>
      </w:r>
      <w:r w:rsidRPr="00AB4AF3">
        <w:rPr>
          <w:rStyle w:val="Emphasis"/>
        </w:rPr>
        <w:t>gratuitous humiliation</w:t>
      </w:r>
      <w:r w:rsidRPr="00AB4AF3">
        <w:rPr>
          <w:sz w:val="16"/>
        </w:rPr>
        <w:t xml:space="preserve">, and, as we know, </w:t>
      </w:r>
      <w:r w:rsidRPr="00AB4AF3">
        <w:rPr>
          <w:rStyle w:val="StyleUnderline"/>
        </w:rPr>
        <w:t xml:space="preserve">the violence we inflict on others is only ever the </w:t>
      </w:r>
      <w:r w:rsidRPr="00B946BA">
        <w:rPr>
          <w:rStyle w:val="Emphasis"/>
        </w:rPr>
        <w:t>expression of the violence</w:t>
      </w:r>
      <w:r w:rsidRPr="00AB4AF3">
        <w:rPr>
          <w:rStyle w:val="StyleUnderline"/>
        </w:rPr>
        <w:t xml:space="preserve"> we do </w:t>
      </w:r>
      <w:r w:rsidRPr="00B946BA">
        <w:rPr>
          <w:rStyle w:val="Emphasis"/>
        </w:rPr>
        <w:t>to ourselves</w:t>
      </w:r>
      <w:r w:rsidRPr="00AB4AF3">
        <w:rPr>
          <w:rStyle w:val="StyleUnderline"/>
        </w:rPr>
        <w:t xml:space="preserve">. And it can only </w:t>
      </w:r>
      <w:r w:rsidRPr="00AB4AF3">
        <w:rPr>
          <w:sz w:val="16"/>
        </w:rPr>
        <w:t xml:space="preserve">humiliate itself in the process, </w:t>
      </w:r>
      <w:r w:rsidRPr="00B946BA">
        <w:rPr>
          <w:rStyle w:val="Emphasis"/>
        </w:rPr>
        <w:t>demean</w:t>
      </w:r>
      <w:r w:rsidRPr="00AB4AF3">
        <w:rPr>
          <w:rStyle w:val="StyleUnderline"/>
        </w:rPr>
        <w:t xml:space="preserve"> and </w:t>
      </w:r>
      <w:r w:rsidRPr="00B946BA">
        <w:rPr>
          <w:rStyle w:val="Emphasis"/>
        </w:rPr>
        <w:t>deny</w:t>
      </w:r>
      <w:r w:rsidRPr="00AB4AF3">
        <w:rPr>
          <w:rStyle w:val="StyleUnderline"/>
        </w:rPr>
        <w:t xml:space="preserve"> itself in a kind of </w:t>
      </w:r>
      <w:r w:rsidRPr="00B946BA">
        <w:rPr>
          <w:rStyle w:val="Emphasis"/>
        </w:rPr>
        <w:t>perverse relentlessness</w:t>
      </w:r>
      <w:r w:rsidRPr="00AB4AF3">
        <w:rPr>
          <w:rStyle w:val="StyleUnderline"/>
        </w:rPr>
        <w:t xml:space="preserve">. </w:t>
      </w:r>
      <w:r w:rsidRPr="00AB4AF3">
        <w:rPr>
          <w:sz w:val="16"/>
        </w:rPr>
        <w:t xml:space="preserve">Ignominy and sleaze are the last symptoms of a power that no longer knows what to do with itself. </w:t>
      </w:r>
      <w:r w:rsidRPr="00AB4AF3">
        <w:rPr>
          <w:rStyle w:val="StyleUnderline"/>
        </w:rPr>
        <w:t xml:space="preserve">September 11th was like a </w:t>
      </w:r>
      <w:r w:rsidRPr="00B946BA">
        <w:rPr>
          <w:rStyle w:val="Emphasis"/>
        </w:rPr>
        <w:t>global reaction</w:t>
      </w:r>
      <w:r w:rsidRPr="00AB4AF3">
        <w:rPr>
          <w:rStyle w:val="StyleUnderline"/>
        </w:rPr>
        <w:t xml:space="preserve"> of all those who </w:t>
      </w:r>
      <w:r w:rsidRPr="00AB4AF3">
        <w:rPr>
          <w:rStyle w:val="Emphasis"/>
        </w:rPr>
        <w:t>no longer know what to do with</w:t>
      </w:r>
      <w:r w:rsidRPr="00AB4AF3">
        <w:rPr>
          <w:rStyle w:val="StyleUnderline"/>
        </w:rPr>
        <w:t xml:space="preserve"> – and can no longer bear – this world power</w:t>
      </w:r>
      <w:r w:rsidRPr="00AB4AF3">
        <w:rPr>
          <w:sz w:val="16"/>
        </w:rPr>
        <w:t xml:space="preserve">. In the case of the abuse inflicted on the Iraqis, it is worse still: </w:t>
      </w:r>
      <w:r w:rsidRPr="00AB4AF3">
        <w:rPr>
          <w:rStyle w:val="StyleUnderline"/>
        </w:rPr>
        <w:t xml:space="preserve">it is power itself that no longer knows what to </w:t>
      </w:r>
      <w:r w:rsidRPr="00B946BA">
        <w:rPr>
          <w:rStyle w:val="Emphasis"/>
        </w:rPr>
        <w:t>do with itself</w:t>
      </w:r>
      <w:r w:rsidRPr="00AB4AF3">
        <w:rPr>
          <w:rStyle w:val="StyleUnderline"/>
        </w:rPr>
        <w:t xml:space="preserve"> and can no longer </w:t>
      </w:r>
      <w:r w:rsidRPr="00B946BA">
        <w:rPr>
          <w:rStyle w:val="Emphasis"/>
        </w:rPr>
        <w:t>bear itself</w:t>
      </w:r>
      <w:r w:rsidRPr="00AB4AF3">
        <w:rPr>
          <w:sz w:val="16"/>
        </w:rPr>
        <w:t xml:space="preserve">, other than in inhuman self-parody. </w:t>
      </w:r>
      <w:r w:rsidRPr="00AB4AF3">
        <w:rPr>
          <w:rStyle w:val="StyleUnderline"/>
        </w:rPr>
        <w:t xml:space="preserve">These images are as </w:t>
      </w:r>
      <w:r w:rsidRPr="00B946BA">
        <w:rPr>
          <w:rStyle w:val="Emphasis"/>
        </w:rPr>
        <w:t>lethal for America</w:t>
      </w:r>
      <w:r w:rsidRPr="00AB4AF3">
        <w:rPr>
          <w:rStyle w:val="StyleUnderline"/>
        </w:rPr>
        <w:t xml:space="preserve"> as the pictures of the World Trade Center in flames.</w:t>
      </w:r>
      <w:r w:rsidRPr="00AB4AF3">
        <w:rPr>
          <w:sz w:val="16"/>
        </w:rPr>
        <w:t xml:space="preserve"> Yet it is not America in itself that stands accused, and there is no point laying all this at the Americans’ door: </w:t>
      </w:r>
      <w:r w:rsidRPr="00AB4AF3">
        <w:rPr>
          <w:rStyle w:val="StyleUnderline"/>
        </w:rPr>
        <w:t xml:space="preserve">the infernal machine </w:t>
      </w:r>
      <w:r w:rsidRPr="00AB4AF3">
        <w:rPr>
          <w:rStyle w:val="Emphasis"/>
        </w:rPr>
        <w:t>generates its own impetus</w:t>
      </w:r>
      <w:r w:rsidRPr="00AB4AF3">
        <w:rPr>
          <w:rStyle w:val="StyleUnderline"/>
        </w:rPr>
        <w:t xml:space="preserve">, freewheeling out of control in </w:t>
      </w:r>
      <w:r w:rsidRPr="00AB4AF3">
        <w:rPr>
          <w:rStyle w:val="Emphasis"/>
        </w:rPr>
        <w:t>literally suicidal acts</w:t>
      </w:r>
      <w:r w:rsidRPr="00AB4AF3">
        <w:rPr>
          <w:rStyle w:val="StyleUnderline"/>
        </w:rPr>
        <w:t>.</w:t>
      </w:r>
      <w:r w:rsidRPr="00AB4AF3">
        <w:rPr>
          <w:sz w:val="16"/>
        </w:rPr>
        <w:t xml:space="preserve"> The </w:t>
      </w:r>
      <w:r w:rsidRPr="00AB4AF3">
        <w:rPr>
          <w:rStyle w:val="StyleUnderline"/>
        </w:rPr>
        <w:t>Americans’ power has</w:t>
      </w:r>
      <w:r w:rsidRPr="00AB4AF3">
        <w:rPr>
          <w:sz w:val="16"/>
        </w:rPr>
        <w:t xml:space="preserve"> in fact </w:t>
      </w:r>
      <w:r w:rsidRPr="00AB4AF3">
        <w:rPr>
          <w:rStyle w:val="StyleUnderline"/>
        </w:rPr>
        <w:t xml:space="preserve">become </w:t>
      </w:r>
      <w:r w:rsidRPr="00B946BA">
        <w:rPr>
          <w:rStyle w:val="Emphasis"/>
        </w:rPr>
        <w:t>too much for them</w:t>
      </w:r>
      <w:r w:rsidRPr="00AB4AF3">
        <w:rPr>
          <w:rStyle w:val="StyleUnderline"/>
        </w:rPr>
        <w:t xml:space="preserve">. </w:t>
      </w:r>
      <w:r w:rsidRPr="00AB4AF3">
        <w:rPr>
          <w:sz w:val="16"/>
        </w:rPr>
        <w:t xml:space="preserve">They no longer have the means to exorcize it. And we are party to that power. </w:t>
      </w:r>
      <w:r w:rsidRPr="00AB4AF3">
        <w:rPr>
          <w:rStyle w:val="StyleUnderline"/>
        </w:rPr>
        <w:t xml:space="preserve">It is the </w:t>
      </w:r>
      <w:r w:rsidRPr="00B946BA">
        <w:rPr>
          <w:rStyle w:val="Emphasis"/>
        </w:rPr>
        <w:t>whole of the West</w:t>
      </w:r>
      <w:r w:rsidRPr="00AB4AF3">
        <w:rPr>
          <w:rStyle w:val="StyleUnderline"/>
        </w:rPr>
        <w:t xml:space="preserve"> whose bad conscience </w:t>
      </w:r>
      <w:r w:rsidRPr="00B946BA">
        <w:rPr>
          <w:rStyle w:val="Emphasis"/>
        </w:rPr>
        <w:t>crystallizes</w:t>
      </w:r>
      <w:r w:rsidRPr="00AB4AF3">
        <w:rPr>
          <w:rStyle w:val="StyleUnderline"/>
        </w:rPr>
        <w:t xml:space="preserve"> in these images; it is the </w:t>
      </w:r>
      <w:r w:rsidRPr="00B946BA">
        <w:rPr>
          <w:rStyle w:val="Emphasis"/>
        </w:rPr>
        <w:t>whole of the West</w:t>
      </w:r>
      <w:r w:rsidRPr="00AB4AF3">
        <w:rPr>
          <w:rStyle w:val="StyleUnderline"/>
        </w:rPr>
        <w:t xml:space="preserve"> that is present in the American soldiers’ </w:t>
      </w:r>
      <w:r w:rsidRPr="00AB4AF3">
        <w:rPr>
          <w:rStyle w:val="Emphasis"/>
        </w:rPr>
        <w:t xml:space="preserve">sadistic outburst of laughter; </w:t>
      </w:r>
      <w:r w:rsidRPr="00AB4AF3">
        <w:rPr>
          <w:sz w:val="16"/>
        </w:rPr>
        <w:t xml:space="preserve">just as it </w:t>
      </w:r>
      <w:r w:rsidRPr="00AB4AF3">
        <w:rPr>
          <w:rStyle w:val="StyleUnderline"/>
        </w:rPr>
        <w:t xml:space="preserve">is the whole of the West that is behind the </w:t>
      </w:r>
      <w:r w:rsidRPr="00B946BA">
        <w:rPr>
          <w:rStyle w:val="Emphasis"/>
        </w:rPr>
        <w:t>building</w:t>
      </w:r>
      <w:r w:rsidRPr="00AB4AF3">
        <w:rPr>
          <w:rStyle w:val="StyleUnderline"/>
        </w:rPr>
        <w:t xml:space="preserve"> of the </w:t>
      </w:r>
      <w:r w:rsidRPr="00B946BA">
        <w:rPr>
          <w:rStyle w:val="Emphasis"/>
        </w:rPr>
        <w:t>Israeli wall</w:t>
      </w:r>
      <w:r w:rsidRPr="00AB4AF3">
        <w:rPr>
          <w:rStyle w:val="StyleUnderline"/>
        </w:rPr>
        <w:t>.</w:t>
      </w:r>
      <w:r w:rsidRPr="00AB4AF3">
        <w:rPr>
          <w:sz w:val="16"/>
        </w:rPr>
        <w:t xml:space="preserve"> This is the truth of these images; this is their burden: the excess of a potency designating itself as abject and pornographic. </w:t>
      </w:r>
      <w:r w:rsidRPr="00AB4AF3">
        <w:rPr>
          <w:rStyle w:val="StyleUnderline"/>
        </w:rPr>
        <w:t xml:space="preserve">The </w:t>
      </w:r>
      <w:r w:rsidRPr="00B946BA">
        <w:rPr>
          <w:rStyle w:val="Emphasis"/>
        </w:rPr>
        <w:t>truth</w:t>
      </w:r>
      <w:r w:rsidRPr="00AB4AF3">
        <w:rPr>
          <w:rStyle w:val="StyleUnderline"/>
        </w:rPr>
        <w:t xml:space="preserve"> of the </w:t>
      </w:r>
      <w:r w:rsidRPr="00B946BA">
        <w:rPr>
          <w:rStyle w:val="Emphasis"/>
        </w:rPr>
        <w:t>images</w:t>
      </w:r>
      <w:r w:rsidRPr="00AB4AF3">
        <w:rPr>
          <w:sz w:val="16"/>
        </w:rPr>
        <w:t xml:space="preserve">, not their veracity, since, </w:t>
      </w:r>
      <w:r w:rsidRPr="00AB4AF3">
        <w:rPr>
          <w:rStyle w:val="StyleUnderline"/>
        </w:rPr>
        <w:t xml:space="preserve">in this situation, whether they are </w:t>
      </w:r>
      <w:r w:rsidRPr="00B946BA">
        <w:rPr>
          <w:rStyle w:val="Emphasis"/>
        </w:rPr>
        <w:t>true</w:t>
      </w:r>
      <w:r w:rsidRPr="00AB4AF3">
        <w:rPr>
          <w:rStyle w:val="StyleUnderline"/>
        </w:rPr>
        <w:t xml:space="preserve"> or </w:t>
      </w:r>
      <w:r w:rsidRPr="00B946BA">
        <w:rPr>
          <w:rStyle w:val="Emphasis"/>
        </w:rPr>
        <w:t>false</w:t>
      </w:r>
      <w:r w:rsidRPr="00AB4AF3">
        <w:rPr>
          <w:rStyle w:val="StyleUnderline"/>
        </w:rPr>
        <w:t xml:space="preserve"> is beside the point. We are </w:t>
      </w:r>
      <w:r w:rsidRPr="00AB4AF3">
        <w:rPr>
          <w:sz w:val="16"/>
        </w:rPr>
        <w:t xml:space="preserve">henceforth – and </w:t>
      </w:r>
      <w:r w:rsidRPr="00AB4AF3">
        <w:rPr>
          <w:rStyle w:val="StyleUnderline"/>
        </w:rPr>
        <w:t xml:space="preserve">forever – in a </w:t>
      </w:r>
      <w:r w:rsidRPr="00AB4AF3">
        <w:rPr>
          <w:rStyle w:val="Emphasis"/>
        </w:rPr>
        <w:t>state of uncertainty</w:t>
      </w:r>
      <w:r w:rsidRPr="00AB4AF3">
        <w:rPr>
          <w:rStyle w:val="StyleUnderline"/>
        </w:rPr>
        <w:t xml:space="preserve"> where images are concerned. Only their </w:t>
      </w:r>
      <w:r w:rsidRPr="00B946BA">
        <w:rPr>
          <w:rStyle w:val="Emphasis"/>
        </w:rPr>
        <w:t>impact counts</w:t>
      </w:r>
      <w:r w:rsidRPr="00AB4AF3">
        <w:rPr>
          <w:rStyle w:val="StyleUnderline"/>
        </w:rPr>
        <w:t xml:space="preserve">, </w:t>
      </w:r>
      <w:r w:rsidRPr="00AB4AF3">
        <w:rPr>
          <w:sz w:val="16"/>
        </w:rPr>
        <w:t xml:space="preserve">precisely insofar as they are embedded in war. </w:t>
      </w:r>
      <w:r w:rsidRPr="00AB4AF3">
        <w:rPr>
          <w:rStyle w:val="StyleUnderline"/>
        </w:rPr>
        <w:t>There isn’t even a need for “</w:t>
      </w:r>
      <w:r w:rsidRPr="00B946BA">
        <w:rPr>
          <w:rStyle w:val="Emphasis"/>
        </w:rPr>
        <w:t>embedded” journalists</w:t>
      </w:r>
      <w:r w:rsidRPr="00AB4AF3">
        <w:rPr>
          <w:rStyle w:val="StyleUnderline"/>
        </w:rPr>
        <w:t xml:space="preserve"> any more; it’s the </w:t>
      </w:r>
      <w:r w:rsidRPr="00B946BA">
        <w:rPr>
          <w:rStyle w:val="Emphasis"/>
        </w:rPr>
        <w:t>military itself</w:t>
      </w:r>
      <w:r w:rsidRPr="00AB4AF3">
        <w:rPr>
          <w:rStyle w:val="StyleUnderline"/>
        </w:rPr>
        <w:t xml:space="preserve"> that is embedded in the image; </w:t>
      </w:r>
      <w:r w:rsidRPr="00AB4AF3">
        <w:rPr>
          <w:sz w:val="16"/>
        </w:rPr>
        <w:t xml:space="preserve">thanks to digital technology, </w:t>
      </w:r>
      <w:r w:rsidRPr="00AB4AF3">
        <w:rPr>
          <w:rStyle w:val="StyleUnderline"/>
        </w:rPr>
        <w:t xml:space="preserve">images are </w:t>
      </w:r>
      <w:r w:rsidRPr="00AB4AF3">
        <w:rPr>
          <w:rStyle w:val="Emphasis"/>
        </w:rPr>
        <w:t>definitively integrated into warfare.</w:t>
      </w:r>
      <w:r w:rsidRPr="00AB4AF3">
        <w:rPr>
          <w:sz w:val="16"/>
        </w:rPr>
        <w:t xml:space="preserve"> They no longer represent; </w:t>
      </w:r>
      <w:r w:rsidRPr="00AB4AF3">
        <w:rPr>
          <w:rStyle w:val="StyleUnderline"/>
        </w:rPr>
        <w:t xml:space="preserve">they no longer imply either </w:t>
      </w:r>
      <w:r w:rsidRPr="00B946BA">
        <w:rPr>
          <w:rStyle w:val="Emphasis"/>
        </w:rPr>
        <w:t>distance</w:t>
      </w:r>
      <w:r w:rsidRPr="00AB4AF3">
        <w:rPr>
          <w:rStyle w:val="StyleUnderline"/>
        </w:rPr>
        <w:t xml:space="preserve"> or </w:t>
      </w:r>
      <w:r w:rsidRPr="00B946BA">
        <w:rPr>
          <w:rStyle w:val="Emphasis"/>
        </w:rPr>
        <w:t>perception</w:t>
      </w:r>
      <w:r w:rsidRPr="00AB4AF3">
        <w:rPr>
          <w:rStyle w:val="StyleUnderline"/>
        </w:rPr>
        <w:t xml:space="preserve"> or </w:t>
      </w:r>
      <w:r w:rsidRPr="00B946BA">
        <w:rPr>
          <w:rStyle w:val="Emphasis"/>
        </w:rPr>
        <w:t>judgement</w:t>
      </w:r>
      <w:r w:rsidRPr="00AB4AF3">
        <w:rPr>
          <w:sz w:val="16"/>
        </w:rPr>
        <w:t xml:space="preserve">. They are no longer of the order of representation, or of information in the strict sense and, as a result, </w:t>
      </w:r>
      <w:r w:rsidRPr="00AB4AF3">
        <w:rPr>
          <w:rStyle w:val="StyleUnderline"/>
        </w:rPr>
        <w:t xml:space="preserve">the question of whether they should be </w:t>
      </w:r>
      <w:r w:rsidRPr="00B946BA">
        <w:rPr>
          <w:rStyle w:val="Emphasis"/>
        </w:rPr>
        <w:t>produced</w:t>
      </w:r>
      <w:r w:rsidRPr="00AB4AF3">
        <w:rPr>
          <w:rStyle w:val="StyleUnderline"/>
        </w:rPr>
        <w:t xml:space="preserve">, </w:t>
      </w:r>
      <w:r w:rsidRPr="00B946BA">
        <w:rPr>
          <w:rStyle w:val="Emphasis"/>
        </w:rPr>
        <w:t>reproduced</w:t>
      </w:r>
      <w:r w:rsidRPr="00AB4AF3">
        <w:rPr>
          <w:rStyle w:val="StyleUnderline"/>
        </w:rPr>
        <w:t xml:space="preserve">, broadcast or </w:t>
      </w:r>
      <w:r w:rsidRPr="00B946BA">
        <w:rPr>
          <w:rStyle w:val="Emphasis"/>
        </w:rPr>
        <w:t>banned</w:t>
      </w:r>
      <w:r w:rsidRPr="00AB4AF3">
        <w:rPr>
          <w:rStyle w:val="StyleUnderline"/>
        </w:rPr>
        <w:t>, and</w:t>
      </w:r>
      <w:r w:rsidRPr="00AB4AF3">
        <w:rPr>
          <w:sz w:val="16"/>
        </w:rPr>
        <w:t xml:space="preserve"> even the “essential” question of </w:t>
      </w:r>
      <w:r w:rsidRPr="00AB4AF3">
        <w:rPr>
          <w:rStyle w:val="StyleUnderline"/>
        </w:rPr>
        <w:t xml:space="preserve">whether they are </w:t>
      </w:r>
      <w:r w:rsidRPr="00B946BA">
        <w:rPr>
          <w:rStyle w:val="Emphasis"/>
        </w:rPr>
        <w:t>true</w:t>
      </w:r>
      <w:r w:rsidRPr="00AB4AF3">
        <w:rPr>
          <w:rStyle w:val="StyleUnderline"/>
        </w:rPr>
        <w:t xml:space="preserve"> or </w:t>
      </w:r>
      <w:r w:rsidRPr="00B946BA">
        <w:rPr>
          <w:rStyle w:val="Emphasis"/>
        </w:rPr>
        <w:t>false</w:t>
      </w:r>
      <w:r w:rsidRPr="00AB4AF3">
        <w:rPr>
          <w:rStyle w:val="StyleUnderline"/>
        </w:rPr>
        <w:t xml:space="preserve">, </w:t>
      </w:r>
      <w:r w:rsidRPr="00AB4AF3">
        <w:rPr>
          <w:rStyle w:val="Emphasis"/>
        </w:rPr>
        <w:t>is “irrelevant.”</w:t>
      </w:r>
      <w:r w:rsidRPr="00AB4AF3">
        <w:rPr>
          <w:sz w:val="16"/>
        </w:rPr>
        <w:t xml:space="preserve"> For </w:t>
      </w:r>
      <w:r w:rsidRPr="00AB4AF3">
        <w:rPr>
          <w:rStyle w:val="StyleUnderline"/>
        </w:rPr>
        <w:t xml:space="preserve">images to constitute </w:t>
      </w:r>
      <w:r w:rsidRPr="00B946BA">
        <w:rPr>
          <w:rStyle w:val="Emphasis"/>
        </w:rPr>
        <w:t>genuine information</w:t>
      </w:r>
      <w:r w:rsidRPr="00AB4AF3">
        <w:rPr>
          <w:rStyle w:val="StyleUnderline"/>
        </w:rPr>
        <w:t xml:space="preserve"> they would have to be </w:t>
      </w:r>
      <w:r w:rsidRPr="00B946BA">
        <w:rPr>
          <w:rStyle w:val="Emphasis"/>
        </w:rPr>
        <w:t>different from war</w:t>
      </w:r>
      <w:r w:rsidRPr="00AB4AF3">
        <w:rPr>
          <w:rStyle w:val="StyleUnderline"/>
        </w:rPr>
        <w:t>.</w:t>
      </w:r>
      <w:r w:rsidRPr="00AB4AF3">
        <w:rPr>
          <w:sz w:val="16"/>
        </w:rPr>
        <w:t xml:space="preserve"> But they have become precisely as virtual as war today and hence their own specific violence is now superadded to the specific violence of war. Moreover, </w:t>
      </w:r>
      <w:r w:rsidRPr="00AB4AF3">
        <w:rPr>
          <w:rStyle w:val="StyleUnderline"/>
        </w:rPr>
        <w:t>by their omnipresence,</w:t>
      </w:r>
      <w:r w:rsidRPr="00AB4AF3">
        <w:rPr>
          <w:sz w:val="16"/>
        </w:rPr>
        <w:t xml:space="preserve"> by the rule that everything must be made visible, which now applies the world over, images – </w:t>
      </w:r>
      <w:r w:rsidRPr="00AB4AF3">
        <w:rPr>
          <w:rStyle w:val="StyleUnderline"/>
        </w:rPr>
        <w:t xml:space="preserve">our </w:t>
      </w:r>
      <w:r w:rsidRPr="00B946BA">
        <w:rPr>
          <w:rStyle w:val="Emphasis"/>
        </w:rPr>
        <w:t>present images</w:t>
      </w:r>
      <w:r w:rsidRPr="00AB4AF3">
        <w:rPr>
          <w:rStyle w:val="StyleUnderline"/>
        </w:rPr>
        <w:t xml:space="preserve"> – have become in substance pornographic; they</w:t>
      </w:r>
      <w:r w:rsidRPr="00AB4AF3">
        <w:rPr>
          <w:sz w:val="16"/>
        </w:rPr>
        <w:t xml:space="preserve"> therefore </w:t>
      </w:r>
      <w:r w:rsidRPr="00AB4AF3">
        <w:rPr>
          <w:rStyle w:val="Emphasis"/>
        </w:rPr>
        <w:t>cleave spontaneously</w:t>
      </w:r>
      <w:r w:rsidRPr="00AB4AF3">
        <w:rPr>
          <w:rStyle w:val="StyleUnderline"/>
        </w:rPr>
        <w:t xml:space="preserve"> to the </w:t>
      </w:r>
      <w:r w:rsidRPr="00B946BA">
        <w:rPr>
          <w:rStyle w:val="Emphasis"/>
        </w:rPr>
        <w:t>pornographic dimension</w:t>
      </w:r>
      <w:r w:rsidRPr="00AB4AF3">
        <w:rPr>
          <w:rStyle w:val="StyleUnderline"/>
        </w:rPr>
        <w:t xml:space="preserve"> of </w:t>
      </w:r>
      <w:r w:rsidRPr="00B946BA">
        <w:rPr>
          <w:rStyle w:val="Emphasis"/>
        </w:rPr>
        <w:t>war</w:t>
      </w:r>
      <w:r w:rsidRPr="00AB4AF3">
        <w:rPr>
          <w:rStyle w:val="StyleUnderline"/>
        </w:rPr>
        <w:t>. There is</w:t>
      </w:r>
      <w:r w:rsidRPr="00AB4AF3">
        <w:rPr>
          <w:sz w:val="16"/>
        </w:rPr>
        <w:t xml:space="preserve"> in all this, and particularly in the last Iraqi episode, </w:t>
      </w:r>
      <w:r w:rsidRPr="00AB4AF3">
        <w:rPr>
          <w:rStyle w:val="StyleUnderline"/>
        </w:rPr>
        <w:t xml:space="preserve">a </w:t>
      </w:r>
      <w:r w:rsidRPr="00B946BA">
        <w:rPr>
          <w:rStyle w:val="Emphasis"/>
        </w:rPr>
        <w:t>justice</w:t>
      </w:r>
      <w:r w:rsidRPr="00AB4AF3">
        <w:rPr>
          <w:rStyle w:val="StyleUnderline"/>
        </w:rPr>
        <w:t xml:space="preserve"> </w:t>
      </w:r>
      <w:r w:rsidRPr="00B946BA">
        <w:rPr>
          <w:rStyle w:val="Emphasis"/>
        </w:rPr>
        <w:t>immanent</w:t>
      </w:r>
      <w:r w:rsidRPr="00AB4AF3">
        <w:rPr>
          <w:rStyle w:val="StyleUnderline"/>
        </w:rPr>
        <w:t xml:space="preserve"> in the image: he who stakes his all on the spectacle will </w:t>
      </w:r>
      <w:r w:rsidRPr="00AB4AF3">
        <w:rPr>
          <w:rStyle w:val="Emphasis"/>
        </w:rPr>
        <w:t>die by the spectacle</w:t>
      </w:r>
      <w:r w:rsidRPr="00AB4AF3">
        <w:rPr>
          <w:rStyle w:val="StyleUnderline"/>
        </w:rPr>
        <w:t xml:space="preserve">. If you </w:t>
      </w:r>
      <w:r w:rsidRPr="00B946BA">
        <w:rPr>
          <w:rStyle w:val="Emphasis"/>
        </w:rPr>
        <w:t>want power</w:t>
      </w:r>
      <w:r w:rsidRPr="00AB4AF3">
        <w:rPr>
          <w:rStyle w:val="StyleUnderline"/>
        </w:rPr>
        <w:t xml:space="preserve"> through the image, be prepared to </w:t>
      </w:r>
      <w:r w:rsidRPr="00B946BA">
        <w:rPr>
          <w:rStyle w:val="Emphasis"/>
        </w:rPr>
        <w:t>die by the image</w:t>
      </w:r>
      <w:r w:rsidRPr="00AB4AF3">
        <w:rPr>
          <w:rStyle w:val="StyleUnderline"/>
        </w:rPr>
        <w:t xml:space="preserve"> </w:t>
      </w:r>
      <w:r w:rsidRPr="00AB4AF3">
        <w:rPr>
          <w:sz w:val="16"/>
        </w:rPr>
        <w:t xml:space="preserve">playback. The </w:t>
      </w:r>
      <w:r w:rsidRPr="00AB4AF3">
        <w:rPr>
          <w:rStyle w:val="StyleUnderline"/>
        </w:rPr>
        <w:t>Americans are learning this,</w:t>
      </w:r>
      <w:r w:rsidRPr="00AB4AF3">
        <w:rPr>
          <w:sz w:val="16"/>
        </w:rPr>
        <w:t xml:space="preserve"> and will continue to learn it, </w:t>
      </w:r>
      <w:r w:rsidRPr="00AB4AF3">
        <w:rPr>
          <w:rStyle w:val="StyleUnderline"/>
        </w:rPr>
        <w:t>by bitter experience. And this despite</w:t>
      </w:r>
      <w:r w:rsidRPr="00AB4AF3">
        <w:rPr>
          <w:sz w:val="16"/>
        </w:rPr>
        <w:t xml:space="preserve"> all the “democratic” subterfuge and despite </w:t>
      </w:r>
      <w:r w:rsidRPr="00AB4AF3">
        <w:rPr>
          <w:rStyle w:val="StyleUnderline"/>
        </w:rPr>
        <w:t xml:space="preserve">a </w:t>
      </w:r>
      <w:r w:rsidRPr="00B946BA">
        <w:rPr>
          <w:rStyle w:val="Emphasis"/>
        </w:rPr>
        <w:t>despairing simulacrum</w:t>
      </w:r>
      <w:r w:rsidRPr="00AB4AF3">
        <w:rPr>
          <w:rStyle w:val="StyleUnderline"/>
        </w:rPr>
        <w:t xml:space="preserve"> of </w:t>
      </w:r>
      <w:r w:rsidRPr="00B946BA">
        <w:rPr>
          <w:rStyle w:val="Emphasis"/>
        </w:rPr>
        <w:t>transparency</w:t>
      </w:r>
      <w:r w:rsidRPr="00AB4AF3">
        <w:rPr>
          <w:rStyle w:val="StyleUnderline"/>
        </w:rPr>
        <w:t xml:space="preserve"> commensurate with the </w:t>
      </w:r>
      <w:r w:rsidRPr="00B946BA">
        <w:rPr>
          <w:rStyle w:val="Emphasis"/>
        </w:rPr>
        <w:t>despairing simulacrum</w:t>
      </w:r>
      <w:r w:rsidRPr="00AB4AF3">
        <w:rPr>
          <w:rStyle w:val="StyleUnderline"/>
        </w:rPr>
        <w:t xml:space="preserve"> of </w:t>
      </w:r>
      <w:r w:rsidRPr="00B946BA">
        <w:rPr>
          <w:rStyle w:val="Emphasis"/>
        </w:rPr>
        <w:t>military power</w:t>
      </w:r>
      <w:r w:rsidRPr="00AB4AF3">
        <w:rPr>
          <w:rStyle w:val="StyleUnderline"/>
        </w:rPr>
        <w:t>.</w:t>
      </w:r>
      <w:r w:rsidRPr="00AB4AF3">
        <w:rPr>
          <w:sz w:val="16"/>
        </w:rPr>
        <w:t xml:space="preserve"> </w:t>
      </w:r>
      <w:r w:rsidRPr="00AB4AF3">
        <w:rPr>
          <w:rStyle w:val="StyleUnderline"/>
        </w:rPr>
        <w:t xml:space="preserve">Who committed these acts and who is really responsible for them? </w:t>
      </w:r>
      <w:r w:rsidRPr="00AB4AF3">
        <w:rPr>
          <w:sz w:val="16"/>
        </w:rPr>
        <w:t xml:space="preserve">The military higher-ups? Or human nature, which is, as we know, brutish – “even in a democracy”? </w:t>
      </w:r>
      <w:r w:rsidRPr="00AB4AF3">
        <w:rPr>
          <w:rStyle w:val="StyleUnderline"/>
        </w:rPr>
        <w:t xml:space="preserve">The </w:t>
      </w:r>
      <w:r w:rsidRPr="00B946BA">
        <w:rPr>
          <w:rStyle w:val="Emphasis"/>
        </w:rPr>
        <w:t>real scandal</w:t>
      </w:r>
      <w:r w:rsidRPr="00AB4AF3">
        <w:rPr>
          <w:rStyle w:val="StyleUnderline"/>
        </w:rPr>
        <w:t xml:space="preserve"> lies not in the torture but in </w:t>
      </w:r>
      <w:r w:rsidRPr="00AB4AF3">
        <w:rPr>
          <w:sz w:val="16"/>
        </w:rPr>
        <w:t xml:space="preserve">the perfidy of </w:t>
      </w:r>
      <w:r w:rsidRPr="00AB4AF3">
        <w:rPr>
          <w:rStyle w:val="Emphasis"/>
        </w:rPr>
        <w:t>those who knew and remained silent</w:t>
      </w:r>
      <w:r w:rsidRPr="00AB4AF3">
        <w:rPr>
          <w:sz w:val="16"/>
        </w:rPr>
        <w:t xml:space="preserve"> (or of those who revealed it?). At any rate, </w:t>
      </w:r>
      <w:r w:rsidRPr="00AB4AF3">
        <w:rPr>
          <w:rStyle w:val="StyleUnderline"/>
        </w:rPr>
        <w:t xml:space="preserve">the whole of the </w:t>
      </w:r>
      <w:r w:rsidRPr="00B946BA">
        <w:rPr>
          <w:rStyle w:val="Emphasis"/>
        </w:rPr>
        <w:t>real violence</w:t>
      </w:r>
      <w:r w:rsidRPr="00AB4AF3">
        <w:rPr>
          <w:rStyle w:val="StyleUnderline"/>
        </w:rPr>
        <w:t xml:space="preserve"> is </w:t>
      </w:r>
      <w:r w:rsidRPr="00B946BA">
        <w:rPr>
          <w:rStyle w:val="Emphasis"/>
        </w:rPr>
        <w:t>diverted</w:t>
      </w:r>
      <w:r w:rsidRPr="00AB4AF3">
        <w:rPr>
          <w:rStyle w:val="StyleUnderline"/>
        </w:rPr>
        <w:t xml:space="preserve"> on to the question of </w:t>
      </w:r>
      <w:r w:rsidRPr="00B946BA">
        <w:rPr>
          <w:rStyle w:val="Emphasis"/>
        </w:rPr>
        <w:t>openness</w:t>
      </w:r>
      <w:r w:rsidRPr="00AB4AF3">
        <w:rPr>
          <w:rStyle w:val="StyleUnderline"/>
        </w:rPr>
        <w:t xml:space="preserve">, </w:t>
      </w:r>
      <w:r w:rsidRPr="00B946BA">
        <w:rPr>
          <w:rStyle w:val="Emphasis"/>
        </w:rPr>
        <w:t>democracy</w:t>
      </w:r>
      <w:r w:rsidRPr="00AB4AF3">
        <w:rPr>
          <w:rStyle w:val="StyleUnderline"/>
        </w:rPr>
        <w:t xml:space="preserve"> finding a way to </w:t>
      </w:r>
      <w:r w:rsidRPr="00B946BA">
        <w:rPr>
          <w:rStyle w:val="Emphasis"/>
        </w:rPr>
        <w:t>restore its virtue</w:t>
      </w:r>
      <w:r w:rsidRPr="00AB4AF3">
        <w:rPr>
          <w:rStyle w:val="StyleUnderline"/>
        </w:rPr>
        <w:t xml:space="preserve"> by </w:t>
      </w:r>
      <w:r w:rsidRPr="00B946BA">
        <w:rPr>
          <w:rStyle w:val="Emphasis"/>
        </w:rPr>
        <w:t>publicizing its vices.</w:t>
      </w:r>
    </w:p>
    <w:p w:rsidR="00507B65" w:rsidRPr="00E254BC" w:rsidRDefault="00507B65" w:rsidP="00507B65">
      <w:pPr>
        <w:pStyle w:val="Heading4"/>
      </w:pPr>
      <w:r w:rsidRPr="00E254BC">
        <w:t>The West sustains itself through the cannibalization of the misery of those in the Global South, recreating this suffering until the point of its own symbolic collapse.</w:t>
      </w:r>
    </w:p>
    <w:p w:rsidR="00507B65" w:rsidRPr="00E254BC" w:rsidRDefault="00507B65" w:rsidP="00507B65">
      <w:r w:rsidRPr="00E254BC">
        <w:rPr>
          <w:rStyle w:val="Style13ptBold"/>
        </w:rPr>
        <w:t xml:space="preserve">Baudrillard 94 </w:t>
      </w:r>
      <w:r w:rsidRPr="00E254BC">
        <w:t xml:space="preserve">(Jean Baudrillard, greatest living philosopher, 1994, </w:t>
      </w:r>
      <w:r w:rsidRPr="00E254BC">
        <w:rPr>
          <w:i/>
        </w:rPr>
        <w:t>The Illusion of the End</w:t>
      </w:r>
      <w:r w:rsidRPr="00E254BC">
        <w:t>, pg. 66-70)</w:t>
      </w:r>
    </w:p>
    <w:p w:rsidR="00507B65" w:rsidRPr="00E254BC" w:rsidRDefault="00507B65" w:rsidP="00507B65">
      <w:r w:rsidRPr="00E254BC">
        <w:t xml:space="preserve">The end of history, being itself a catastrophe, can only be fuelled by catastrophe. Managing the end therefore becomes synonymous with the management of catastrophe. And, quite specifically, of that catastrophe which is the slow extermination of the rest of the world. </w:t>
      </w:r>
      <w:r w:rsidRPr="00E254BC">
        <w:rPr>
          <w:rStyle w:val="StyleUnderline"/>
        </w:rPr>
        <w:t>We have long denounced the capitalistic, economic exploitation of the poverty of the 'other half of the world'</w:t>
      </w:r>
      <w:r w:rsidRPr="00E254BC">
        <w:t xml:space="preserve"> [l'autre monde]. </w:t>
      </w:r>
      <w:r w:rsidRPr="00E254BC">
        <w:rPr>
          <w:rStyle w:val="StyleUnderline"/>
        </w:rPr>
        <w:t>We must today denounce the moral and sentimental exploitation of that poverty - charity cannibalism being worse than oppressive violence. The extraction and humanitarian reprocessing of a destitution which has become the equivalent of oil deposits and gold mines.</w:t>
      </w:r>
      <w:r w:rsidRPr="00E254BC">
        <w:t xml:space="preserve"> The extortion of the spectacle of poverty and, at the same time, of our charitable condescension: a worldwide appreciated surplus of fine sentiments and bad conscience. We should, in fact, see this not as the extraction of raw materials, but as a waste-reprocessing enterprise. </w:t>
      </w:r>
      <w:r w:rsidRPr="00E254BC">
        <w:rPr>
          <w:rStyle w:val="StyleUnderline"/>
        </w:rPr>
        <w:t>Their destitution and our bad conscience are, in effect, all part of the waste-products of history - the main thing is to recycle them to produce a new energy source.</w:t>
      </w:r>
      <w:r w:rsidRPr="00E254BC">
        <w:t xml:space="preserve"> We have here an escalation in the psychological balance of terror. </w:t>
      </w:r>
      <w:r w:rsidRPr="00E254BC">
        <w:rPr>
          <w:rStyle w:val="StyleUnderline"/>
        </w:rPr>
        <w:t>World capitalist oppression is now merely the vehicle and alibi for this other, much more ferocious, form of moral predation.</w:t>
      </w:r>
      <w:r w:rsidRPr="00E254BC">
        <w:t xml:space="preserve"> One might almost say, contrary to the Marxist analysis, that </w:t>
      </w:r>
      <w:r w:rsidRPr="00E254BC">
        <w:rPr>
          <w:rStyle w:val="StyleUnderline"/>
        </w:rPr>
        <w:t>material exploitation is only there to extract that spiritual raw material that is the misery of peoples, which serves as psychological nourishment for the rich countries and media nourishment for our daily lives.</w:t>
      </w:r>
      <w:r w:rsidRPr="00E254BC">
        <w:t xml:space="preserve"> The 'Fourth World' (we are no longer dealing with a 'developing' Third World) is once again beleaguered, this time as a catastrophe-bearing stratum. The West is whitewashed in the reprocessing of the rest of the world as waste and residue. </w:t>
      </w:r>
      <w:r w:rsidRPr="00E254BC">
        <w:rPr>
          <w:rStyle w:val="StyleUnderline"/>
        </w:rPr>
        <w:t>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w:t>
      </w:r>
      <w:r w:rsidRPr="00E254BC">
        <w:t xml:space="preserve"> etc. The last phase of colonialism: </w:t>
      </w:r>
      <w:r w:rsidRPr="00E254BC">
        <w:rPr>
          <w:rStyle w:val="StyleUnderline"/>
        </w:rPr>
        <w:t>the New Sentimental Order is merely the latest form of the New World Order. Other people's destitution becomes our adventure playground.</w:t>
      </w:r>
      <w:r w:rsidRPr="00E254BC">
        <w:t xml:space="preserve"> Thus, </w:t>
      </w:r>
      <w:r w:rsidRPr="00E254BC">
        <w:rPr>
          <w:rStyle w:val="StyleUnderline"/>
        </w:rPr>
        <w:t>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our own efforts to alleviate it (which, in fact, merely function to secure the conditions of reproduction of the catastrophe market);</w:t>
      </w:r>
      <w:r w:rsidRPr="00E254BC">
        <w:t xml:space="preserve"> there, at least, in the order of moral profits, the Marxist analysis is wholly applicable: we see to it that </w:t>
      </w:r>
      <w:r w:rsidRPr="00E254BC">
        <w:rPr>
          <w:rStyle w:val="StyleUnderline"/>
        </w:rPr>
        <w:t>extreme poverty is reproduced as a symbolic deposit, as a fuel essential to the moral and sentimental equilibrium of the West.</w:t>
      </w:r>
      <w:r w:rsidRPr="00E254BC">
        <w:t xml:space="preserve"> 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 Just as the economic crisis of the West will not be complete so long as it can still exploit the resources of the rest of the world, so </w:t>
      </w:r>
      <w:r w:rsidRPr="00E254BC">
        <w:rPr>
          <w:rStyle w:val="StyleUnderline"/>
        </w:rPr>
        <w:t>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w:t>
      </w:r>
      <w:r w:rsidRPr="00E254BC">
        <w:t xml:space="preserve"> Up to now, the financial sacrifice has been compensated a hundredfold by the moral gain; But when the catastrophe market itself reaches crisis point, in accordance with the implacable logic of the market, </w:t>
      </w:r>
      <w:r w:rsidRPr="00E254BC">
        <w:rPr>
          <w:rStyle w:val="StyleUnderline"/>
        </w:rPr>
        <w:t>when distress becomes scarce or the marginal returns on it fall from overexploitation, when we run out of disasters from elsewhere or when they can no longer be traded like coffee or other commodities, the West will be forced to produce its own catastrophe for itself, in order to meet its need for spectacle and that voracious appetite for symbols which characterizes it even more than its voracious appetite for food. It will reach the point where it devours itself.</w:t>
      </w:r>
      <w:r w:rsidRPr="00E254BC">
        <w:t xml:space="preserve">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sidRPr="00E254BC">
        <w:rPr>
          <w:rStyle w:val="StyleUnderline"/>
        </w:rPr>
        <w:t>The sacrifices we offer in return are laughable (a tornado or two, a few tiny holocausts on the roads, the odd financial sacrifice) and, moreover, by some infernal logic, these work out as much greater gains for us</w:t>
      </w:r>
      <w:r w:rsidRPr="00E254BC">
        <w:t xml:space="preserve">,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w:t>
      </w:r>
      <w:r w:rsidRPr="00E254BC">
        <w:rPr>
          <w:rStyle w:val="StyleUnderline"/>
        </w:rPr>
        <w:t>the under-developed are only so by comparison with the Western system and its presumed success. In the light of its assumed failure, they are not under-developed at all. They are only so in terms of a dominant evolutionism which has always been the worst of colonial ideologies.</w:t>
      </w:r>
      <w:r w:rsidRPr="00E254BC">
        <w:t xml:space="preserve"> 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sidRPr="00E254BC">
        <w:rPr>
          <w:rStyle w:val="StyleUnderline"/>
        </w:rPr>
        <w:t>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w:t>
      </w:r>
      <w:r w:rsidRPr="00E254BC">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rsidR="00507B65" w:rsidRPr="00E254BC" w:rsidRDefault="00507B65" w:rsidP="00507B65">
      <w:pPr>
        <w:pStyle w:val="Heading4"/>
      </w:pPr>
      <w:r w:rsidRPr="00E254BC">
        <w:t>American power is in a suicidal frenzy, inflicting symbolic terror on itself both internally and externally</w:t>
      </w:r>
    </w:p>
    <w:p w:rsidR="00507B65" w:rsidRPr="00E254BC" w:rsidRDefault="00507B65" w:rsidP="00507B65">
      <w:pPr>
        <w:tabs>
          <w:tab w:val="left" w:pos="9312"/>
        </w:tabs>
      </w:pPr>
      <w:r w:rsidRPr="00E254BC">
        <w:rPr>
          <w:rStyle w:val="Style13ptBold"/>
        </w:rPr>
        <w:t>Baudrillard 06</w:t>
      </w:r>
      <w:r w:rsidRPr="00E254BC">
        <w:t xml:space="preserve"> (Jean Baudrillard, greatest living philosopher, 2006, “War Porn”)</w:t>
      </w:r>
    </w:p>
    <w:p w:rsidR="00507B65" w:rsidRPr="00E254BC" w:rsidRDefault="00507B65" w:rsidP="00507B65">
      <w:pPr>
        <w:rPr>
          <w:u w:val="single"/>
        </w:rPr>
      </w:pPr>
      <w:r w:rsidRPr="00E254BC">
        <w:t xml:space="preserve">World Trade Center: shock treatment of power, humiliation inflicted on power, but from outside. </w:t>
      </w:r>
      <w:r w:rsidRPr="00E254BC">
        <w:rPr>
          <w:rStyle w:val="StyleUnderline"/>
        </w:rPr>
        <w:t>With the images of the Baghdad prisons, it is worse, it is the humiliation, symbolic and completely fatal, which the world power inflicts on itself</w:t>
      </w:r>
      <w:r w:rsidRPr="00E254BC">
        <w:t xml:space="preserve"> – the Americans in this particular case – the shock treatment of shame and bad conscience. This is what binds together the two events. Before both a worldwide violent reaction: in the first case a feeling of wonder; in the second, a feeling of abjection. For September 11th, the exhilarating images of a major event; in the other, </w:t>
      </w:r>
      <w:r w:rsidRPr="00E254BC">
        <w:rPr>
          <w:rStyle w:val="StyleUnderline"/>
        </w:rPr>
        <w:t>the degrading images of something that is the opposite of an event, a nonevent of an obscene banality, the degradation, atrocious but banal, not only of the victims, but of the amateur scriptwriters of this parody of violence.</w:t>
      </w:r>
      <w:r w:rsidRPr="00E254BC">
        <w:t xml:space="preserve"> The worst is that </w:t>
      </w:r>
      <w:r w:rsidRPr="00E254BC">
        <w:rPr>
          <w:rStyle w:val="StyleUnderline"/>
        </w:rPr>
        <w:t>it all becomes a parody of violence, a parody of the war itself, pornography becoming the ultimate form of the abjection of war which is unable to be simply war</w:t>
      </w:r>
      <w:r w:rsidRPr="00E254BC">
        <w:t xml:space="preserve">, to be simply about killing, </w:t>
      </w:r>
      <w:r w:rsidRPr="00E254BC">
        <w:rPr>
          <w:rStyle w:val="StyleUnderline"/>
        </w:rPr>
        <w:t>and instead turns itself into a grotesque infantile reality-show</w:t>
      </w:r>
      <w:r w:rsidRPr="00E254BC">
        <w:t xml:space="preserve">, in a desperate simulacrum of power. These scenes are the illustration of a </w:t>
      </w:r>
      <w:r w:rsidRPr="00E254BC">
        <w:rPr>
          <w:rStyle w:val="StyleUnderline"/>
        </w:rPr>
        <w:t>power</w:t>
      </w:r>
      <w:r w:rsidRPr="00E254BC">
        <w:t xml:space="preserve"> which</w:t>
      </w:r>
      <w:r w:rsidRPr="00E254BC">
        <w:rPr>
          <w:rStyle w:val="StyleUnderline"/>
        </w:rPr>
        <w:t xml:space="preserve">, reaching its extreme point, no longer knows what to do with itself – a power henceforth without aim, without purpose, without a plausible enemy, and in total impunity. It is only capable of inflicting gratuitous humiliation and, </w:t>
      </w:r>
      <w:r w:rsidRPr="00E254BC">
        <w:t xml:space="preserve">as one knows, </w:t>
      </w:r>
      <w:r w:rsidRPr="00E254BC">
        <w:rPr>
          <w:rStyle w:val="StyleUnderline"/>
        </w:rPr>
        <w:t>violence inflicted on others</w:t>
      </w:r>
      <w:r w:rsidRPr="00E254BC">
        <w:t xml:space="preserve"> is after all only an expression of the violence inflicted on oneself. It only manages to humiliate itself, degrade itself and go back on its own word in a sort of unremitting perversity. The ignominy, </w:t>
      </w:r>
      <w:r w:rsidRPr="00E254BC">
        <w:rPr>
          <w:rStyle w:val="StyleUnderline"/>
        </w:rPr>
        <w:t>the vileness is the ultimate symptom of a power that no longer knows what to do with itself.</w:t>
      </w:r>
      <w:r w:rsidRPr="00E254BC">
        <w:t xml:space="preserve"> September 11th was a global reaction from all those who no longer knew what to make of this world power and who no longer supported it. In the case of the abuse inflicted on the Iraqis, it is worse yet: power no longer knows what to do with itself and cannot stand itself, unless it engages in self-parody in an inhuman manner. These images are as murderous for America as those of the World Trade Center in flames. </w:t>
      </w:r>
      <w:r w:rsidRPr="00E254BC">
        <w:rPr>
          <w:rStyle w:val="StyleUnderline"/>
        </w:rPr>
        <w:t>Nevertheless, America in itself is not on trial,</w:t>
      </w:r>
      <w:r w:rsidRPr="00E254BC">
        <w:t xml:space="preserve"> and it is useless to charge the Americans: the infernal machine exploded in literally suicidal acts. In fact, </w:t>
      </w:r>
      <w:r w:rsidRPr="00E254BC">
        <w:rPr>
          <w:rStyle w:val="StyleUnderline"/>
        </w:rPr>
        <w:t>the Americans have been overtaken by their own power. They do not have the means to control it. And now we are part of this power.</w:t>
      </w:r>
      <w:r w:rsidRPr="00E254BC">
        <w:t xml:space="preserve"> The bad conscience of the entire West is crystallized in these images. </w:t>
      </w:r>
      <w:r w:rsidRPr="00E254BC">
        <w:rPr>
          <w:rStyle w:val="StyleUnderline"/>
        </w:rPr>
        <w:t>The whole West is contained in the burst of the sadistic laughter of the American soldiers</w:t>
      </w:r>
      <w:r w:rsidRPr="00E254BC">
        <w:t xml:space="preserve">, as it is behind the construction of the Israeli wall. </w:t>
      </w:r>
      <w:r w:rsidRPr="00E254BC">
        <w:rPr>
          <w:rStyle w:val="StyleUnderline"/>
        </w:rPr>
        <w:t>This is where the truth of these images lies; this is what they are full of: the excessiveness of a power designating itself as abject and pornographic. Truth but not veracity: it does not help to know whether the images are true or false. From now on and forever we will be uncertain about these images. Only their impact counts in the way in which they are immersed in the war. There is no longer the need for ‘embedded’ journalists because soldiers themselves are immersed in the image –</w:t>
      </w:r>
      <w:r w:rsidRPr="00E254BC">
        <w:t xml:space="preserve"> thanks to digital technology, the images are definitively integrated into the war. They don’t represent it anymore; </w:t>
      </w:r>
      <w:r w:rsidRPr="00E254BC">
        <w:rPr>
          <w:rStyle w:val="StyleUnderline"/>
        </w:rPr>
        <w:t>they involve neither distance, nor perception, nor judgment. They no longer belong to the order of representation, nor of information in a strict sense. And, suddenly, the question of whether it is necessary to produce, reproduce, broadcast, or prohibit them, or even the ‘essential’ question of how to know if they are true or false, is ‘irrelevant’. For the images to become a source of true information, they would have to be distinct from the war. They have become today as virtual as the war itself, and for this reason their specific violence adds to the specific violence of the war.</w:t>
      </w:r>
      <w:r w:rsidRPr="00E254BC">
        <w:t xml:space="preserve"> In addition</w:t>
      </w:r>
      <w:r w:rsidRPr="00E254BC">
        <w:rPr>
          <w:rStyle w:val="StyleUnderline"/>
        </w:rPr>
        <w:t>, due to their omnipresence, due to the prevailing rule of the world of making everything visible, the images, our present-day images, have become substantially pornographic.</w:t>
      </w:r>
      <w:r w:rsidRPr="00E254BC">
        <w:t xml:space="preserve"> Spontaneously, they embrace the pornographic face of the war. There exists in all this, in particular in the last Iraqi episode, an immanent justice of the image: </w:t>
      </w:r>
      <w:r w:rsidRPr="00E254BC">
        <w:rPr>
          <w:rStyle w:val="StyleUnderline"/>
        </w:rPr>
        <w:t>those who live by the spectacle will die by the spectacle. Do you want to acquire power through the image? Then you will perish by the return of the image.</w:t>
      </w:r>
      <w:r w:rsidRPr="00E254BC">
        <w:t xml:space="preserve"> The Americans are having and will make of it a bitter experience. And this in spite of all the ‘democratic’ subterfuges and the hopeless simulacrum of transparency which corresponds to the hopeless simulacrum of military power. Who committed these acts and who is really responsible for them? Military superiors? Human nature, bestial as one knows, ‘even in democracy’? </w:t>
      </w:r>
      <w:r w:rsidRPr="00E254BC">
        <w:rPr>
          <w:rStyle w:val="StyleUnderline"/>
        </w:rPr>
        <w:t>The true scandal is no longer in the torture, it is in the treachery of those who knew and who said nothing (or of those who revealed it?). In any event, all real violence is diverted by the question of transparency – democracy trying to make a virtue out of the disclosure of its vices.</w:t>
      </w:r>
      <w:r w:rsidRPr="00E254BC">
        <w:t xml:space="preserve"> But apart from all this, what is the secret of these abject scenographies? Once again, they are an answer, beyond all the strategic and political adventures, to the humiliation of September 11th, and they want to answer to it by even worse humiliation – even worse than death. Without counting </w:t>
      </w:r>
      <w:r w:rsidRPr="00E254BC">
        <w:rPr>
          <w:rStyle w:val="StyleUnderline"/>
        </w:rPr>
        <w:t>the hoods</w:t>
      </w:r>
      <w:r w:rsidRPr="00E254BC">
        <w:t xml:space="preserve"> which </w:t>
      </w:r>
      <w:r w:rsidRPr="00E254BC">
        <w:rPr>
          <w:rStyle w:val="StyleUnderline"/>
        </w:rPr>
        <w:t>are already a form of decapitation</w:t>
      </w:r>
      <w:r w:rsidRPr="00E254BC">
        <w:t xml:space="preserve"> (to which the decapitation of the American [Nick Berg] corresponds obscurely), without counting the piling-up of bodies, and the dogs, forced nudity is in itself a rape. One saw the GIs walking the naked and chained Iraqis through the city and, in the short story Allah Akhbar by Patrick Dekaerke, </w:t>
      </w:r>
      <w:r w:rsidRPr="00E254BC">
        <w:rPr>
          <w:rStyle w:val="StyleUnderline"/>
        </w:rPr>
        <w:t>one sees Franck, the CIA agent, making an Arab strip, forcing him into a girdle and net stockings, and then making him sodomize a pig, all that while taking photographs that he will send to his village and all his close relations. Thus the other will be exterminated symbolically.</w:t>
      </w:r>
      <w:r w:rsidRPr="00E254BC">
        <w:t xml:space="preserve"> One sees that </w:t>
      </w:r>
      <w:r w:rsidRPr="00E254BC">
        <w:rPr>
          <w:rStyle w:val="StyleUnderline"/>
        </w:rPr>
        <w:t>the goal of the war is not to kill or to win, but abolish the enemy, extinguish</w:t>
      </w:r>
      <w:r w:rsidRPr="00E254BC">
        <w:t xml:space="preserve"> (according to Canetti, I believe) </w:t>
      </w:r>
      <w:r w:rsidRPr="00E254BC">
        <w:rPr>
          <w:rStyle w:val="StyleUnderline"/>
        </w:rPr>
        <w:t>the light of his sky.</w:t>
      </w:r>
      <w:r w:rsidRPr="00E254BC">
        <w:t xml:space="preserve"> And, in fact, what does one want these men to acknowledge? What is the secret one wants to extort from them? It is quite simply the name in virtue of which they have no fear of death. Here is the profound jealousy and the revenge of ‘zero death’ on those men who are not afraid – it is in that name that </w:t>
      </w:r>
      <w:r w:rsidRPr="00E254BC">
        <w:rPr>
          <w:rStyle w:val="StyleUnderline"/>
        </w:rPr>
        <w:t>they are inflicted with something worse than death....Radical shamelessness, the dishonor of nudity, the tearing of any veil. It is always the same problem of transparency: to tear off the veil of women or abuse men to make them appear more naked, more obscene.... This masquerade crowns the ignominy of the war – until this travesty, it was present in this most ferocious image</w:t>
      </w:r>
      <w:r w:rsidRPr="00E254BC">
        <w:t xml:space="preserve"> (the most ferocious for America), </w:t>
      </w:r>
      <w:r w:rsidRPr="00E254BC">
        <w:rPr>
          <w:rStyle w:val="StyleUnderline"/>
        </w:rPr>
        <w:t>because it was most ghostly and most ‘reversible’: the prisoner threatened with electrocution and, completely hooded, like a member of the Ku Klux Klan, crucified by its ilk. It is really America that has electrocuted itself.</w:t>
      </w:r>
    </w:p>
    <w:p w:rsidR="00507B65" w:rsidRPr="00E254BC" w:rsidRDefault="00507B65" w:rsidP="00507B65">
      <w:pPr>
        <w:pStyle w:val="Heading4"/>
      </w:pPr>
      <w:r w:rsidRPr="00E254BC">
        <w:t>Hegemony causes natural disasters</w:t>
      </w:r>
    </w:p>
    <w:p w:rsidR="00507B65" w:rsidRPr="00E254BC" w:rsidRDefault="00507B65" w:rsidP="00507B65">
      <w:r w:rsidRPr="00E254BC">
        <w:rPr>
          <w:rStyle w:val="Style13ptBold"/>
        </w:rPr>
        <w:t xml:space="preserve">Baudrillard 10 </w:t>
      </w:r>
      <w:r w:rsidRPr="00E254BC">
        <w:t xml:space="preserve">(Jean Baudrillard, greatest living philosopher, 2010, </w:t>
      </w:r>
      <w:r w:rsidRPr="00E254BC">
        <w:rPr>
          <w:i/>
        </w:rPr>
        <w:t>The Agony of Power</w:t>
      </w:r>
      <w:r w:rsidRPr="00E254BC">
        <w:t>, pg. 100-103)</w:t>
      </w:r>
    </w:p>
    <w:p w:rsidR="00507B65" w:rsidRPr="00E254BC" w:rsidRDefault="00507B65" w:rsidP="00507B65">
      <w:pPr>
        <w:rPr>
          <w:rStyle w:val="StyleUnderline"/>
        </w:rPr>
      </w:pPr>
      <w:r w:rsidRPr="00E254BC">
        <w:t xml:space="preserve">A few words now on these singular events and their curious sequences that do not follow historical continuity at all. </w:t>
      </w:r>
      <w:r w:rsidRPr="00E254BC">
        <w:rPr>
          <w:rStyle w:val="StyleUnderline"/>
        </w:rPr>
        <w:t>We cannot speak of an "Axis of Evil"</w:t>
      </w:r>
      <w:r w:rsidRPr="00E254BC">
        <w:t xml:space="preserve"> (the expression is absurd: </w:t>
      </w:r>
      <w:r w:rsidRPr="00E254BC">
        <w:rPr>
          <w:rStyle w:val="StyleUnderline"/>
        </w:rPr>
        <w:t>there is only an Axis of Good), but we can speak of a convergence of different types of events with equivalent forms of terror.</w:t>
      </w:r>
      <w:r w:rsidRPr="00E254BC">
        <w:t xml:space="preserve"> In recent years, after September 11, we have seen several examples: natural forces are confused with terrorist attacks as part of the same ''Axis of Evil." Is it international terrorism that takes the shape of a natural disaster or </w:t>
      </w:r>
      <w:r w:rsidRPr="00E254BC">
        <w:rPr>
          <w:rStyle w:val="StyleUnderline"/>
        </w:rPr>
        <w:t>is the tsunami the same as a terrorist attack? Bird flu, mad cow disease, atypical pneumonia, the blackout in New York, the heat wave are all abnormal events, all terrorist phenomena.</w:t>
      </w:r>
      <w:r w:rsidRPr="00E254BC">
        <w:t xml:space="preserve"> The confusion is exploited in both directions: one group claims an accidental crash to be an attack, and another disguises an attack as an accident. Condoleezza Rice herself didn't hesitate in calling the tsunami a "wonderful opportunity'' for a willing or coerced coalition of energies to fight the "forces of Evil." The dominant order itself forces us to have this unlimited conception of terrorism, since </w:t>
      </w:r>
      <w:r w:rsidRPr="00E254BC">
        <w:rPr>
          <w:rStyle w:val="StyleUnderline"/>
        </w:rPr>
        <w:t>the slightest infraction, the slightest crime is denounced as a terrorist act.</w:t>
      </w:r>
      <w:r w:rsidRPr="00E254BC">
        <w:t xml:space="preserve"> It comes as no surprise that natural disturbances have become an infraction against the world order. </w:t>
      </w:r>
      <w:r w:rsidRPr="00E254BC">
        <w:rPr>
          <w:rStyle w:val="StyleUnderline"/>
        </w:rPr>
        <w:t>The violence of natural disorders increases with the intensification of technological violence. Deregulation grows at the same rate as excesses in control and calculation.</w:t>
      </w:r>
      <w:r w:rsidRPr="00E254BC">
        <w:t xml:space="preserve"> It is as if </w:t>
      </w:r>
      <w:r w:rsidRPr="00E254BC">
        <w:rPr>
          <w:rStyle w:val="StyleUnderline"/>
        </w:rPr>
        <w:t>Nature</w:t>
      </w:r>
      <w:r w:rsidRPr="00E254BC">
        <w:t xml:space="preserve"> were </w:t>
      </w:r>
      <w:r w:rsidRPr="00E254BC">
        <w:rPr>
          <w:rStyle w:val="StyleUnderline"/>
        </w:rPr>
        <w:t>exacting revenge in the name of all of the peoples sacrificed and disowned. A symbolic backlash of insupportable hegemony, of the technological arraigning to which Nature responds in the "terrorist" form of earthquakes and eruptions.</w:t>
      </w:r>
      <w:r w:rsidRPr="00E254BC">
        <w:t xml:space="preserve"> In the insurrection of natural elements, there is a hint of reprisal. Evil is now everywhere and it must be eradicated. Every extreme phenomenon is Evil. It is the perfect alibi for the totalitarian extension of the Good. In a New York Times editorial cartoon (on bird flu): </w:t>
      </w:r>
      <w:r w:rsidRPr="00E254BC">
        <w:rPr>
          <w:rStyle w:val="StyleUnderline"/>
        </w:rPr>
        <w:t>"It's a pandemic. What should we do?"</w:t>
      </w:r>
      <w:r w:rsidRPr="00E254BC">
        <w:t xml:space="preserve"> Bush's response: </w:t>
      </w:r>
      <w:r w:rsidRPr="00E254BC">
        <w:rPr>
          <w:rStyle w:val="StyleUnderline"/>
        </w:rPr>
        <w:t xml:space="preserve">"Issue a terror alert!' </w:t>
      </w:r>
      <w:r w:rsidRPr="00E254BC">
        <w:t xml:space="preserve">In this way we can understand how some in Islamic countries called on God to proclaim that </w:t>
      </w:r>
      <w:r w:rsidRPr="00E254BC">
        <w:rPr>
          <w:rStyle w:val="StyleUnderline"/>
        </w:rPr>
        <w:t>the ravages of Hurricane Katrina were a terrorist act from the heavens striking the American sanctuary. A terrorist group could even lay claim to an earthquake.</w:t>
      </w:r>
      <w:r w:rsidRPr="00E254BC">
        <w:t xml:space="preserve"> Because terror no longer belongs to anyone, no more than world power does. And </w:t>
      </w:r>
      <w:r w:rsidRPr="00E254BC">
        <w:rPr>
          <w:rStyle w:val="StyleUnderline"/>
        </w:rPr>
        <w:t>because world power escapes everyone, it is now inscribed in things and in their objective unfolding.</w:t>
      </w:r>
      <w:r w:rsidRPr="00E254BC">
        <w:t xml:space="preserve"> One might object that major disasters (and particularly the most recent ones, the tsunami and Katrina) seem to favor the most disenfranchised populations-discriminating just as fiercely as globalization. It is true, but they also reveal this discrimination. </w:t>
      </w:r>
      <w:r w:rsidRPr="00E254BC">
        <w:rPr>
          <w:rStyle w:val="StyleUnderline"/>
        </w:rPr>
        <w:t>They speak and reveal Evil. Even the attack in Sharm el-Sheikh targeting international tourism is revelatory.</w:t>
      </w:r>
      <w:r w:rsidRPr="00E254BC">
        <w:t xml:space="preserve"> We can understand how </w:t>
      </w:r>
      <w:r w:rsidRPr="00E254BC">
        <w:rPr>
          <w:rStyle w:val="StyleUnderline"/>
        </w:rPr>
        <w:t>this universal tourism, bringing with it the general exchange of all cultures, the human equivalent of the flows of capital, the obnoxious infiltration and modern avatar of colonization and war, could be seen</w:t>
      </w:r>
      <w:r w:rsidRPr="00E254BC">
        <w:t xml:space="preserve"> by the terrorists as an incarnation of all the values they abhor, </w:t>
      </w:r>
      <w:r w:rsidRPr="00E254BC">
        <w:rPr>
          <w:rStyle w:val="StyleUnderline"/>
        </w:rPr>
        <w:t>as a viral infiltration - which is, in fact, what it is. Tourism itself is terrifying; it is a form of terror and can only attract terror in return. A convection current of attacks and technological and natural disasters has formed carrying a touch of Evil</w:t>
      </w:r>
      <w:r w:rsidRPr="00E254BC">
        <w:t xml:space="preserve">-the smallest accidents now take the symbolic turn of a secret counter-finality. Just as networks connect all points on the globe and all markets in real time through universal electronic interactions, events enter a network or follow each other in a symbolic hyperspace, no matter what their nature. Attacks, disasters, accidents and epidemics all go in the same direction, towards a dismantling of the global order. And they can join in a chain reaction because </w:t>
      </w:r>
      <w:r w:rsidRPr="00E254BC">
        <w:rPr>
          <w:rStyle w:val="StyleUnderline"/>
        </w:rPr>
        <w:t>their objective causes are indifferent or marginal and they seem to obey an internal logic: their own escalation. They are hypersensitive to each other and signal each other beyond the normal flow of news.</w:t>
      </w:r>
    </w:p>
    <w:p w:rsidR="00507B65" w:rsidRPr="00E254BC" w:rsidRDefault="00507B65" w:rsidP="00507B65"/>
    <w:p w:rsidR="00507B65" w:rsidRPr="00E254BC" w:rsidRDefault="00507B65" w:rsidP="00507B65">
      <w:pPr>
        <w:pStyle w:val="Heading3"/>
      </w:pPr>
      <w:r w:rsidRPr="00E254BC">
        <w:t>Law Link</w:t>
      </w:r>
    </w:p>
    <w:p w:rsidR="00507B65" w:rsidRPr="00E254BC" w:rsidRDefault="00507B65" w:rsidP="00507B65">
      <w:pPr>
        <w:pStyle w:val="Heading4"/>
      </w:pPr>
      <w:r w:rsidRPr="00E254BC">
        <w:t xml:space="preserve">This means the aff provides the legitimation for structures of law </w:t>
      </w:r>
    </w:p>
    <w:p w:rsidR="00507B65" w:rsidRPr="00E254BC" w:rsidRDefault="00507B65" w:rsidP="00507B65">
      <w:pPr>
        <w:rPr>
          <w:bCs/>
        </w:rPr>
      </w:pPr>
      <w:r w:rsidRPr="00E254BC">
        <w:rPr>
          <w:rStyle w:val="Style13ptBold"/>
        </w:rPr>
        <w:t xml:space="preserve">McFarlane 15 </w:t>
      </w:r>
      <w:r w:rsidRPr="00E254BC">
        <w:rPr>
          <w:rStyle w:val="Style13ptBold"/>
          <w:sz w:val="16"/>
          <w:szCs w:val="16"/>
        </w:rPr>
        <w:t>(David, Graduate Student, Trent University, Peterborough, Canada,</w:t>
      </w:r>
      <w:r w:rsidRPr="00E254BC">
        <w:rPr>
          <w:sz w:val="16"/>
          <w:szCs w:val="16"/>
        </w:rPr>
        <w:t xml:space="preserve"> “THE AGONY OF WRITING OR AMBIVALENT REVERSAL IN BAUDRILLARD’S STYLISTIC METAMORPHOSES”, Trent University, May) DB</w:t>
      </w:r>
    </w:p>
    <w:p w:rsidR="00507B65" w:rsidRPr="00E254BC" w:rsidRDefault="00507B65" w:rsidP="00507B65">
      <w:pPr>
        <w:rPr>
          <w:sz w:val="16"/>
        </w:rPr>
      </w:pPr>
      <w:r w:rsidRPr="00E254BC">
        <w:rPr>
          <w:sz w:val="16"/>
        </w:rPr>
        <w:t xml:space="preserve">It is not a coincidence that Baudrillard labels the orders of simulacra laws of value (SED: 50); as indicator of social values, </w:t>
      </w:r>
      <w:r w:rsidRPr="00E254BC">
        <w:rPr>
          <w:rStyle w:val="StyleUnderline"/>
          <w:highlight w:val="cyan"/>
        </w:rPr>
        <w:t>law emerges as production and abstract structures</w:t>
      </w:r>
      <w:r w:rsidRPr="00E254BC">
        <w:rPr>
          <w:rStyle w:val="StyleUnderline"/>
        </w:rPr>
        <w:t xml:space="preserve"> (meaning, relations) </w:t>
      </w:r>
      <w:r w:rsidRPr="00E254BC">
        <w:rPr>
          <w:rStyle w:val="StyleUnderline"/>
          <w:highlight w:val="cyan"/>
        </w:rPr>
        <w:t>replace</w:t>
      </w:r>
      <w:r w:rsidRPr="00E254BC">
        <w:rPr>
          <w:rStyle w:val="StyleUnderline"/>
        </w:rPr>
        <w:t xml:space="preserve"> the immanent transparency of </w:t>
      </w:r>
      <w:r w:rsidRPr="00E254BC">
        <w:rPr>
          <w:rStyle w:val="StyleUnderline"/>
          <w:highlight w:val="cyan"/>
        </w:rPr>
        <w:t>symbolically ordered societies</w:t>
      </w:r>
      <w:r w:rsidRPr="00E254BC">
        <w:rPr>
          <w:sz w:val="16"/>
        </w:rPr>
        <w:t xml:space="preserve">: </w:t>
      </w:r>
      <w:r w:rsidRPr="00E254BC">
        <w:rPr>
          <w:rStyle w:val="StyleUnderline"/>
        </w:rPr>
        <w:t>‘[t]he sure and referential symbols of an endogamous society were corrupted by the emergence in the Renaissance of arbitrary signs freed from their referential obligation’</w:t>
      </w:r>
      <w:r w:rsidRPr="00E254BC">
        <w:rPr>
          <w:sz w:val="16"/>
        </w:rPr>
        <w:t xml:space="preserve"> (Genosko, 1994: xv). </w:t>
      </w:r>
      <w:r w:rsidRPr="00E254BC">
        <w:rPr>
          <w:rStyle w:val="Emphasis"/>
          <w:highlight w:val="cyan"/>
        </w:rPr>
        <w:t>Law traverses both sides of simulacral prohibitions</w:t>
      </w:r>
      <w:r w:rsidRPr="00E254BC">
        <w:rPr>
          <w:rStyle w:val="Emphasis"/>
        </w:rPr>
        <w:t xml:space="preserve"> (i.e., law itself is a transgressor) </w:t>
      </w:r>
      <w:r w:rsidRPr="00E254BC">
        <w:rPr>
          <w:rStyle w:val="Emphasis"/>
          <w:highlight w:val="cyan"/>
        </w:rPr>
        <w:t>to keep</w:t>
      </w:r>
      <w:r w:rsidRPr="00E254BC">
        <w:rPr>
          <w:rStyle w:val="Emphasis"/>
        </w:rPr>
        <w:t xml:space="preserve"> such </w:t>
      </w:r>
      <w:r w:rsidRPr="00E254BC">
        <w:rPr>
          <w:rStyle w:val="Emphasis"/>
          <w:highlight w:val="cyan"/>
        </w:rPr>
        <w:t>prohibitions intact</w:t>
      </w:r>
      <w:r w:rsidRPr="00E254BC">
        <w:rPr>
          <w:sz w:val="16"/>
        </w:rPr>
        <w:t xml:space="preserve">. </w:t>
      </w:r>
      <w:r w:rsidRPr="00E254BC">
        <w:rPr>
          <w:rStyle w:val="Emphasis"/>
          <w:highlight w:val="cyan"/>
        </w:rPr>
        <w:t>Transgressions of law</w:t>
      </w:r>
      <w:r w:rsidRPr="00E254BC">
        <w:rPr>
          <w:sz w:val="16"/>
        </w:rPr>
        <w:t xml:space="preserve">, therefore, </w:t>
      </w:r>
      <w:r w:rsidRPr="00E254BC">
        <w:rPr>
          <w:rStyle w:val="Emphasis"/>
          <w:highlight w:val="cyan"/>
        </w:rPr>
        <w:t>fall short of attacking structures</w:t>
      </w:r>
      <w:r w:rsidRPr="00E254BC">
        <w:rPr>
          <w:rStyle w:val="Emphasis"/>
        </w:rPr>
        <w:t xml:space="preserve"> of value </w:t>
      </w:r>
      <w:r w:rsidRPr="00E254BC">
        <w:rPr>
          <w:rStyle w:val="Emphasis"/>
          <w:highlight w:val="cyan"/>
        </w:rPr>
        <w:t>and</w:t>
      </w:r>
      <w:r w:rsidRPr="00E254BC">
        <w:rPr>
          <w:rStyle w:val="Emphasis"/>
        </w:rPr>
        <w:t xml:space="preserve"> actually </w:t>
      </w:r>
      <w:r w:rsidRPr="00E254BC">
        <w:rPr>
          <w:rStyle w:val="Emphasis"/>
          <w:highlight w:val="cyan"/>
        </w:rPr>
        <w:t>legitimate them</w:t>
      </w:r>
      <w:r w:rsidRPr="00E254BC">
        <w:rPr>
          <w:sz w:val="16"/>
        </w:rPr>
        <w:t xml:space="preserve">. These </w:t>
      </w:r>
      <w:r w:rsidRPr="00E254BC">
        <w:rPr>
          <w:rStyle w:val="Emphasis"/>
          <w:highlight w:val="cyan"/>
        </w:rPr>
        <w:t>functional transgressions are</w:t>
      </w:r>
      <w:r w:rsidRPr="00E254BC">
        <w:rPr>
          <w:rStyle w:val="Emphasis"/>
        </w:rPr>
        <w:t xml:space="preserve"> structurally </w:t>
      </w:r>
      <w:r w:rsidRPr="00E254BC">
        <w:rPr>
          <w:rStyle w:val="Emphasis"/>
          <w:highlight w:val="cyan"/>
        </w:rPr>
        <w:t>integral to the social simulacrum</w:t>
      </w:r>
      <w:r w:rsidRPr="00E254BC">
        <w:rPr>
          <w:rStyle w:val="Emphasis"/>
        </w:rPr>
        <w:t xml:space="preserve">, </w:t>
      </w:r>
      <w:r w:rsidRPr="00E254BC">
        <w:rPr>
          <w:rStyle w:val="Emphasis"/>
          <w:highlight w:val="cyan"/>
        </w:rPr>
        <w:t>reinforcing the legal code and posing no challenge</w:t>
      </w:r>
      <w:r w:rsidRPr="00E254BC">
        <w:rPr>
          <w:rStyle w:val="Emphasis"/>
        </w:rPr>
        <w:t xml:space="preserve"> at the symbolic level</w:t>
      </w:r>
      <w:r w:rsidRPr="00E254BC">
        <w:rPr>
          <w:sz w:val="16"/>
        </w:rPr>
        <w:t xml:space="preserve">. Furthermore, with such transgressions </w:t>
      </w:r>
      <w:r w:rsidRPr="00E254BC">
        <w:rPr>
          <w:rStyle w:val="StyleUnderline"/>
        </w:rPr>
        <w:t>identities and values (individual-subjective; corporate-objective) remain intact and are necessary in assignation of culpability</w:t>
      </w:r>
      <w:r w:rsidRPr="00E254BC">
        <w:rPr>
          <w:sz w:val="16"/>
        </w:rPr>
        <w:t xml:space="preserve">. Contrary to these, </w:t>
      </w:r>
      <w:r w:rsidRPr="00E254BC">
        <w:rPr>
          <w:rStyle w:val="StyleUnderline"/>
        </w:rPr>
        <w:t xml:space="preserve">the symbolic </w:t>
      </w:r>
      <w:r w:rsidRPr="00E254BC">
        <w:rPr>
          <w:rStyle w:val="StyleUnderline"/>
          <w:highlight w:val="cyan"/>
        </w:rPr>
        <w:t>loss of identity introduces a</w:t>
      </w:r>
      <w:r w:rsidRPr="00E254BC">
        <w:rPr>
          <w:rStyle w:val="StyleUnderline"/>
        </w:rPr>
        <w:t xml:space="preserve"> utopian, </w:t>
      </w:r>
      <w:r w:rsidRPr="00E254BC">
        <w:rPr>
          <w:rStyle w:val="StyleUnderline"/>
          <w:highlight w:val="cyan"/>
        </w:rPr>
        <w:t>non-identitarian rupture with the code and value</w:t>
      </w:r>
      <w:r w:rsidRPr="00E254BC">
        <w:rPr>
          <w:sz w:val="16"/>
        </w:rPr>
        <w:t xml:space="preserve">. </w:t>
      </w:r>
      <w:r w:rsidRPr="00E254BC">
        <w:rPr>
          <w:rStyle w:val="Emphasis"/>
          <w:highlight w:val="cyan"/>
        </w:rPr>
        <w:t>The</w:t>
      </w:r>
      <w:r w:rsidRPr="00E254BC">
        <w:rPr>
          <w:rStyle w:val="Emphasis"/>
        </w:rPr>
        <w:t xml:space="preserve"> </w:t>
      </w:r>
      <w:r w:rsidRPr="00E254BC">
        <w:rPr>
          <w:rStyle w:val="Emphasis"/>
          <w:highlight w:val="cyan"/>
        </w:rPr>
        <w:t>legal system maintains</w:t>
      </w:r>
      <w:r w:rsidRPr="00E254BC">
        <w:rPr>
          <w:sz w:val="16"/>
        </w:rPr>
        <w:t xml:space="preserve"> a unilateral structure of exchange, often transgressed, yet always in the service of </w:t>
      </w:r>
      <w:r w:rsidRPr="00E254BC">
        <w:rPr>
          <w:rStyle w:val="Emphasis"/>
          <w:highlight w:val="cyan"/>
        </w:rPr>
        <w:t>asymmetrical power relations</w:t>
      </w:r>
      <w:r w:rsidRPr="00E254BC">
        <w:rPr>
          <w:sz w:val="16"/>
        </w:rPr>
        <w:t xml:space="preserve"> Baudrillard attributes to the situation </w:t>
      </w:r>
      <w:r w:rsidRPr="00E254BC">
        <w:rPr>
          <w:rStyle w:val="Emphasis"/>
          <w:highlight w:val="cyan"/>
        </w:rPr>
        <w:t>of the slave’s slow death</w:t>
      </w:r>
      <w:r w:rsidRPr="00E254BC">
        <w:rPr>
          <w:sz w:val="16"/>
        </w:rPr>
        <w:t xml:space="preserve">: </w:t>
      </w:r>
      <w:r w:rsidRPr="00E254BC">
        <w:rPr>
          <w:rStyle w:val="StyleUnderline"/>
        </w:rPr>
        <w:t>‘</w:t>
      </w:r>
      <w:r w:rsidRPr="00E254BC">
        <w:rPr>
          <w:rStyle w:val="StyleUnderline"/>
          <w:highlight w:val="cyan"/>
        </w:rPr>
        <w:t>power</w:t>
      </w:r>
      <w:r w:rsidRPr="00E254BC">
        <w:rPr>
          <w:rStyle w:val="StyleUnderline"/>
        </w:rPr>
        <w:t xml:space="preserve">, understood as social control, </w:t>
      </w:r>
      <w:r w:rsidRPr="00E254BC">
        <w:rPr>
          <w:rStyle w:val="StyleUnderline"/>
          <w:highlight w:val="cyan"/>
        </w:rPr>
        <w:t>separates each of us from our own death</w:t>
      </w:r>
      <w:r w:rsidRPr="00E254BC">
        <w:rPr>
          <w:rStyle w:val="StyleUnderline"/>
        </w:rPr>
        <w:t>’</w:t>
      </w:r>
      <w:r w:rsidRPr="00E254BC">
        <w:rPr>
          <w:sz w:val="16"/>
        </w:rPr>
        <w:t xml:space="preserve"> (Genosko, 1994: 92). </w:t>
      </w:r>
      <w:r w:rsidRPr="00E254BC">
        <w:rPr>
          <w:rStyle w:val="Emphasis"/>
          <w:highlight w:val="cyan"/>
        </w:rPr>
        <w:t>To reintroduce death as social relation is to challenge the</w:t>
      </w:r>
      <w:r w:rsidRPr="00E254BC">
        <w:rPr>
          <w:rStyle w:val="Emphasis"/>
        </w:rPr>
        <w:t xml:space="preserve"> asymmetry of the </w:t>
      </w:r>
      <w:r w:rsidRPr="00E254BC">
        <w:rPr>
          <w:rStyle w:val="Emphasis"/>
          <w:highlight w:val="cyan"/>
        </w:rPr>
        <w:t>legal code rather than</w:t>
      </w:r>
      <w:r w:rsidRPr="00E254BC">
        <w:rPr>
          <w:rStyle w:val="Emphasis"/>
        </w:rPr>
        <w:t xml:space="preserve"> </w:t>
      </w:r>
      <w:r w:rsidRPr="00E254BC">
        <w:rPr>
          <w:rStyle w:val="Emphasis"/>
          <w:highlight w:val="cyan"/>
        </w:rPr>
        <w:t>reaffirming its steady grip with myopic transgressions</w:t>
      </w:r>
      <w:r w:rsidRPr="00E254BC">
        <w:rPr>
          <w:sz w:val="16"/>
        </w:rPr>
        <w:t>. Berardi</w:t>
      </w:r>
      <w:r w:rsidRPr="00E254BC">
        <w:rPr>
          <w:rFonts w:ascii="Times New Roman" w:hAnsi="Times New Roman" w:cs="Times New Roman"/>
          <w:sz w:val="16"/>
        </w:rPr>
        <w:t>ʼ</w:t>
      </w:r>
      <w:r w:rsidRPr="00E254BC">
        <w:rPr>
          <w:sz w:val="16"/>
        </w:rPr>
        <w:t>s (2011) discussion of consumption and activism aids in detailing the socio-political exhaustion of transgression.</w:t>
      </w:r>
    </w:p>
    <w:p w:rsidR="00507B65" w:rsidRPr="00E254BC" w:rsidRDefault="00507B65" w:rsidP="00507B65">
      <w:pPr>
        <w:pStyle w:val="Heading3"/>
      </w:pPr>
      <w:r w:rsidRPr="00E254BC">
        <w:t>Native Link</w:t>
      </w:r>
    </w:p>
    <w:p w:rsidR="00507B65" w:rsidRPr="00E254BC" w:rsidRDefault="00507B65" w:rsidP="00507B65">
      <w:pPr>
        <w:pStyle w:val="Heading4"/>
      </w:pPr>
      <w:r w:rsidRPr="00E254BC">
        <w:t>Museumification Card – Link to the Natives Aff</w:t>
      </w:r>
    </w:p>
    <w:p w:rsidR="00507B65" w:rsidRPr="00E254BC" w:rsidRDefault="00507B65" w:rsidP="00507B65">
      <w:pPr>
        <w:rPr>
          <w:sz w:val="16"/>
        </w:rPr>
      </w:pPr>
      <w:r w:rsidRPr="00E254BC">
        <w:rPr>
          <w:rStyle w:val="Style13ptBold"/>
        </w:rPr>
        <w:t>Baudrillard 81</w:t>
      </w:r>
      <w:r w:rsidRPr="00E254BC">
        <w:rPr>
          <w:rFonts w:eastAsia="Times New Roman" w:cs="Arial"/>
          <w:color w:val="222222"/>
          <w:sz w:val="19"/>
          <w:szCs w:val="19"/>
          <w:shd w:val="clear" w:color="auto" w:fill="FFFFFF"/>
        </w:rPr>
        <w:t>. Jean Baudrillard, Philosopher, Sociologist, Cultural Theorist, “Simulation and Simulacra,” 1981, Paris, 7-12.</w:t>
      </w:r>
    </w:p>
    <w:p w:rsidR="00507B65" w:rsidRPr="00E254BC" w:rsidRDefault="00507B65" w:rsidP="00507B65">
      <w:pPr>
        <w:rPr>
          <w:sz w:val="16"/>
        </w:rPr>
      </w:pPr>
      <w:r w:rsidRPr="00E254BC">
        <w:rPr>
          <w:sz w:val="16"/>
        </w:rPr>
        <w:t xml:space="preserve">Ethnology brushed up against its paradoxical death in 1971, the day when the Philippine government decided to return the few dozen Tasaday who had just been discovered in the depths of the jungle, where they had lived for eight centuries without any contact with the rest of the species, to their primitive state, out of the reach of colonizers, tourists, and ethnologists. This at the suggestion of the anthropologists themselves, who were seeing the indigenous people disintegrate immediately upon contact, like mummies in the open air. </w:t>
      </w:r>
      <w:r w:rsidRPr="00E254BC">
        <w:rPr>
          <w:rStyle w:val="StyleUnderline"/>
        </w:rPr>
        <w:t xml:space="preserve">In order for ethnology to live, its object must die; by dying, the object takes its revenge for being "discovered" and with its death defies the science that wants to grasp it. </w:t>
      </w:r>
      <w:r w:rsidRPr="00E254BC">
        <w:rPr>
          <w:sz w:val="16"/>
        </w:rPr>
        <w:t xml:space="preserve">Doesn't all science live on this paradoxical slope to which it is doomed by the evanescence of its object in its very apprehension, and by the pitiless reversal that the dead object exerts on it? Like Orpheus, it always turns around too soon, and, like Eurydice, its object falls back into Hades. </w:t>
      </w:r>
      <w:r w:rsidRPr="00E254BC">
        <w:rPr>
          <w:rStyle w:val="StyleUnderline"/>
        </w:rPr>
        <w:t>It is against this hell of the paradox that the ethnologists wished to protect themselves by cordoning off the Tasaday with virgin forest.</w:t>
      </w:r>
      <w:r w:rsidRPr="00E254BC">
        <w:rPr>
          <w:sz w:val="16"/>
        </w:rPr>
        <w:t xml:space="preserve"> No one can touch them anymore: as in a 8 mine the vein is closed down. </w:t>
      </w:r>
      <w:r w:rsidRPr="00E254BC">
        <w:rPr>
          <w:rStyle w:val="StyleUnderline"/>
        </w:rPr>
        <w:t>Science loses precious capital there, but the object will be safe, lost to science, but intact in its "virginity." It is not a question of sacrifice (science never sacrifices itself, it is always murderous), but of the simulated sacrifice of its object in order to save its reality principle.</w:t>
      </w:r>
      <w:r w:rsidRPr="00E254BC">
        <w:rPr>
          <w:sz w:val="16"/>
        </w:rPr>
        <w:t xml:space="preserve"> The Tasaday, frozen in their natural element, will provide a perfect alibi, an eternal guarantee. Here begins an antiethnology that will never end and to which Jaulin, Castaneda, Clastres are various witnesses. In any case, </w:t>
      </w:r>
      <w:r w:rsidRPr="00E254BC">
        <w:rPr>
          <w:rStyle w:val="StyleUnderline"/>
        </w:rPr>
        <w:t>the logical evolution of a science is to distance itself increasingly from its object, until it dispenses with it entirely: its autonomy is only rendered even more fantastic - it attains its pure form. The Indian thus returned to the ghetto, in the glass coffin of the virgin forest, again becomes the model of simulation of all the possible Indians from before ethnology. This model thus grants itself the luxury to incarnate itself beyond itself in the "brute" reality of these Indians it has entirely reinvented - Savages who are indebted to ethnology for still being Savages: what a turn of events, what a triumph for this science that seemed dedicated to their destruction!</w:t>
      </w:r>
      <w:r w:rsidRPr="00E254BC">
        <w:rPr>
          <w:sz w:val="16"/>
        </w:rPr>
        <w:t xml:space="preserve"> Of course, </w:t>
      </w:r>
      <w:r w:rsidRPr="00E254BC">
        <w:rPr>
          <w:rStyle w:val="StyleUnderline"/>
        </w:rPr>
        <w:t>these savages are posthumous: frozen, cryogenized, sterilized, protected to death, they have become referential simulacra, and science itself has become pure simulation.</w:t>
      </w:r>
      <w:r w:rsidRPr="00E254BC">
        <w:rPr>
          <w:sz w:val="16"/>
        </w:rPr>
        <w:t xml:space="preserve"> The same holds true at Cruesot, at the level of the "open" museum where one </w:t>
      </w:r>
      <w:r w:rsidRPr="00E254BC">
        <w:rPr>
          <w:rStyle w:val="StyleUnderline"/>
        </w:rPr>
        <w:t>museumified in situ, as "historical" witnesses of their period, entire working-class neighborhoods, living metallurgic zones, an entire culture, men, women, and children included - gestures, languages, customs fossilized alive as in a snapshot. The museum, instead of being circumscribed as a geometric site, is everywhere now, like a dimension of life.</w:t>
      </w:r>
      <w:r w:rsidRPr="00E254BC">
        <w:rPr>
          <w:sz w:val="16"/>
        </w:rPr>
        <w:t xml:space="preserve"> Thus </w:t>
      </w:r>
      <w:r w:rsidRPr="00E254BC">
        <w:rPr>
          <w:rStyle w:val="StyleUnderline"/>
        </w:rPr>
        <w:t>ethnology</w:t>
      </w:r>
      <w:r w:rsidRPr="00E254BC">
        <w:rPr>
          <w:sz w:val="16"/>
        </w:rPr>
        <w:t xml:space="preserve">, rather than circumscribing itself as an objective science, </w:t>
      </w:r>
      <w:r w:rsidRPr="00E254BC">
        <w:rPr>
          <w:rStyle w:val="StyleUnderline"/>
        </w:rPr>
        <w:t>will</w:t>
      </w:r>
      <w:r w:rsidRPr="00E254BC">
        <w:rPr>
          <w:sz w:val="16"/>
        </w:rPr>
        <w:t xml:space="preserve"> today, liberated from its object, </w:t>
      </w:r>
      <w:r w:rsidRPr="00E254BC">
        <w:rPr>
          <w:rStyle w:val="StyleUnderline"/>
        </w:rPr>
        <w:t>be applied to all living things and make itself invisible, like an omnipresent fourth dimension, that of the simulacrum</w:t>
      </w:r>
      <w:r w:rsidRPr="00E254BC">
        <w:rPr>
          <w:sz w:val="16"/>
        </w:rPr>
        <w:t xml:space="preserve">. We are all Tasadays, </w:t>
      </w:r>
      <w:r w:rsidRPr="00E254BC">
        <w:rPr>
          <w:rStyle w:val="StyleUnderline"/>
        </w:rPr>
        <w:t>Indians who have again become what they were - simulacral Indians who at last proclaim the universal truth of ethnology.</w:t>
      </w:r>
      <w:r w:rsidRPr="00E254BC">
        <w:rPr>
          <w:sz w:val="16"/>
        </w:rPr>
        <w:t xml:space="preserve"> 9 We have all become living specimens in the spectral light of ethnology, or of antiethnology, which is nothing but the pure form of triumphal ethnology, under the sign of dead differences, and of the resurrection of differences. </w:t>
      </w:r>
      <w:r w:rsidRPr="00E254BC">
        <w:rPr>
          <w:rStyle w:val="StyleUnderline"/>
        </w:rPr>
        <w:t>It is thus very naive to look for ethnology in the Savages or in some Third World - it is here, everywhere, in the metropolises, in the White community, in a world completely cataloged and analyzed, then artificially resurrected under the auspices of the real, in a world of simulation, of the hallucination of truth, of the blackmail of the real, of the murder of every symbolic form and of its hysterical, historical retrospection - a murder of which the Savages, noblesse oblige, were the first victims, but that for a long time has extended to all Western societies.</w:t>
      </w:r>
      <w:r w:rsidRPr="00E254BC">
        <w:rPr>
          <w:sz w:val="16"/>
        </w:rPr>
        <w:t xml:space="preserve"> But in the same breath ethnology grants us its only and final lesson, the secret that kills it (and which the Savages knew better than it did): the vengeance of the dead. </w:t>
      </w:r>
      <w:r w:rsidRPr="00E254BC">
        <w:rPr>
          <w:rStyle w:val="StyleUnderline"/>
        </w:rPr>
        <w:t>The confinement of the scientific object is equal to the confinement of the mad and the dead. And</w:t>
      </w:r>
      <w:r w:rsidRPr="00E254BC">
        <w:rPr>
          <w:sz w:val="16"/>
        </w:rPr>
        <w:t xml:space="preserve"> just as all of society is irremediably contaminated by this mirror of madness that it has held up to itself, </w:t>
      </w:r>
      <w:r w:rsidRPr="00E254BC">
        <w:rPr>
          <w:rStyle w:val="StyleUnderline"/>
        </w:rPr>
        <w:t xml:space="preserve">science can't help but die contaminated by the death of this object that is its inverse mirror. It is science that masters the objects, but it is the objects that invest it with depth, </w:t>
      </w:r>
      <w:r w:rsidRPr="00E254BC">
        <w:rPr>
          <w:sz w:val="16"/>
        </w:rPr>
        <w:t xml:space="preserve">according to an unconscious reversion, </w:t>
      </w:r>
      <w:r w:rsidRPr="00E254BC">
        <w:rPr>
          <w:rStyle w:val="StyleUnderline"/>
        </w:rPr>
        <w:t>which only gives a dead and circular response to a dead and circular interrogation. Nothing changes when society breaks the mirror of madness (abolishes the asylums, gives speech back to the insane, etc.) nor when science seems to break the mirror of its objectivity (effacing itself before its object, as in Castaneda, etc.) and to bend down before the "differences." The form produced by confinement is followed by an innumerable, diffracted, slowed-down mechanism. As ethnology collapses in its classical institution, it survives in an antiethnology whose task it is to reinject the difference fiction, the Savage fiction everywhere, to conceal that it is this world, ours, which has again become savage in its way, that is to say, which is devastated by difference and by death.</w:t>
      </w:r>
      <w:r w:rsidRPr="00E254BC">
        <w:rPr>
          <w:sz w:val="16"/>
        </w:rPr>
        <w:t xml:space="preserve"> 10 In the same way,</w:t>
      </w:r>
      <w:r w:rsidRPr="00E254BC">
        <w:rPr>
          <w:rStyle w:val="StyleUnderline"/>
        </w:rPr>
        <w:t xml:space="preserve"> with the pretext of saving the original, one forbade visitors to enter the Lascaux caves, but an exact replica was constructed five hundred meters from it, so that everyone could see them</w:t>
      </w:r>
      <w:r w:rsidRPr="00E254BC">
        <w:rPr>
          <w:sz w:val="16"/>
        </w:rPr>
        <w:t xml:space="preserve"> (one glances through a peephole at the authentic cave, and then one visits the reconstituted whole). </w:t>
      </w:r>
      <w:r w:rsidRPr="00E254BC">
        <w:rPr>
          <w:rStyle w:val="StyleUnderline"/>
        </w:rPr>
        <w:t>It is possible that the memory of the original grottoes is itself stamped in the minds of future generations, but from now on there is no longer any difference: the duplication suffices to render both artificial. In the same way science and technology were recently mobilized to save the mummy of Ramses II, after it was left to rot for several dozen years in the depths of a museum. The West is seized with panic at the thought of not being able to save what the symbolic order had been able to conserve for forty centuries, but out of sight and far from the light of day. Ramses does not signify anything for us, only the mummy is of an inestimable worth because it is what guarantees that accumulation has meaning. Our entire linear and accumulative culture collapses if we cannot stockpile the past in plain view. To this end the pharaohs must be brought out of their tomb and the mummies out of their silence. To this end they must be exhumed and given military honors. They are prey to both science and worms. Only absolute secrecy assured them this millennial power</w:t>
      </w:r>
      <w:r w:rsidRPr="00E254BC">
        <w:rPr>
          <w:sz w:val="16"/>
        </w:rPr>
        <w:t xml:space="preserve"> - </w:t>
      </w:r>
      <w:r w:rsidRPr="00E254BC">
        <w:rPr>
          <w:rStyle w:val="StyleUnderline"/>
        </w:rPr>
        <w:t xml:space="preserve">the mastery over putrefaction that signified the mastery of the complete cycle of exchanges with death. We only know how to place our science in service of repairing the mummy, that is to say restoring a visible order, whereas embalming was </w:t>
      </w:r>
      <w:r w:rsidRPr="00E254BC">
        <w:rPr>
          <w:sz w:val="16"/>
        </w:rPr>
        <w:t xml:space="preserve">a mythical effort that strove </w:t>
      </w:r>
      <w:r w:rsidRPr="00E254BC">
        <w:rPr>
          <w:rStyle w:val="StyleUnderline"/>
        </w:rPr>
        <w:t>to immortalize a hidden dimension.</w:t>
      </w:r>
      <w:r w:rsidRPr="00E254BC">
        <w:rPr>
          <w:sz w:val="16"/>
        </w:rPr>
        <w:t xml:space="preserve"> </w:t>
      </w:r>
      <w:r w:rsidRPr="00E254BC">
        <w:rPr>
          <w:rStyle w:val="StyleUnderline"/>
        </w:rPr>
        <w:t>We require a visible past</w:t>
      </w:r>
      <w:r w:rsidRPr="00E254BC">
        <w:rPr>
          <w:sz w:val="16"/>
        </w:rPr>
        <w:t xml:space="preserve">, a visible continuum, a visible myth of origin, </w:t>
      </w:r>
      <w:r w:rsidRPr="00E254BC">
        <w:rPr>
          <w:rStyle w:val="StyleUnderline"/>
        </w:rPr>
        <w:t>which reassures us about our end.</w:t>
      </w:r>
      <w:r w:rsidRPr="00E254BC">
        <w:rPr>
          <w:sz w:val="16"/>
        </w:rPr>
        <w:t xml:space="preserve"> Because finally we have never believed in them. Whence this historic scene of the reception of the mummy at the Orly airport. Why? Because Ramses was a great despotic and military figure? Certainly. But mostly because our culture dreams, </w:t>
      </w:r>
      <w:r w:rsidRPr="00E254BC">
        <w:rPr>
          <w:rStyle w:val="StyleUnderline"/>
        </w:rPr>
        <w:t>behind this defunct power that it tries to annex</w:t>
      </w:r>
      <w:r w:rsidRPr="00E254BC">
        <w:rPr>
          <w:sz w:val="16"/>
        </w:rPr>
        <w:t xml:space="preserve">, of an order that would have had nothing to do with it, and </w:t>
      </w:r>
      <w:r w:rsidRPr="00E254BC">
        <w:rPr>
          <w:rStyle w:val="StyleUnderline"/>
        </w:rPr>
        <w:t>it dreams of it because it exterminated it by exhuming it as its own past.</w:t>
      </w:r>
      <w:r w:rsidRPr="00E254BC">
        <w:rPr>
          <w:sz w:val="16"/>
        </w:rPr>
        <w:t xml:space="preserve"> 11 </w:t>
      </w:r>
      <w:r w:rsidRPr="00E254BC">
        <w:rPr>
          <w:rStyle w:val="StyleUnderline"/>
        </w:rPr>
        <w:t>We are fascinated by Ramses as Renaissance Christians were by the American Indians, those (human?) beings who had never known the word of Christ.</w:t>
      </w:r>
      <w:r w:rsidRPr="00E254BC">
        <w:rPr>
          <w:sz w:val="16"/>
        </w:rPr>
        <w:t xml:space="preserve"> Thus, at the beginning of colonization, there was a moment of stupor and bewilderment before the very possibility of escaping the universal law of the Gospel. There were two possible responses: either admit that this Law was not universal, or </w:t>
      </w:r>
      <w:r w:rsidRPr="00E254BC">
        <w:rPr>
          <w:rStyle w:val="StyleUnderline"/>
        </w:rPr>
        <w:t>exterminate the Indians to efface the evidence.</w:t>
      </w:r>
      <w:r w:rsidRPr="00E254BC">
        <w:rPr>
          <w:sz w:val="16"/>
        </w:rPr>
        <w:t xml:space="preserve"> In general, </w:t>
      </w:r>
      <w:r w:rsidRPr="00E254BC">
        <w:rPr>
          <w:rStyle w:val="StyleUnderline"/>
        </w:rPr>
        <w:t>one contented oneself with converting them, or even simply discovering them, which would suffice to slowly exterminate them. Thus it would have been enough to exhume Ramses to ensure his extermination by museumification. Because mummies don't rot from worms: they die from being transplanted from a slow order of the symbolic, master over putrefaction and death, to an order of history, science, and museums, our order, which no longer masters anything, which only knows how to condemn what preceded it to decay and death and subsequently to try to revive it with science.</w:t>
      </w:r>
      <w:r w:rsidRPr="00E254BC">
        <w:rPr>
          <w:sz w:val="16"/>
        </w:rPr>
        <w:t xml:space="preserve"> </w:t>
      </w:r>
      <w:r w:rsidRPr="00E254BC">
        <w:rPr>
          <w:rStyle w:val="StyleUnderline"/>
        </w:rPr>
        <w:t xml:space="preserve">Irreparable violence toward all secrets, the violence of a civilization without secrets, hatred of a whole civilization for its own foundation. </w:t>
      </w:r>
      <w:r w:rsidRPr="00E254BC">
        <w:rPr>
          <w:sz w:val="16"/>
        </w:rPr>
        <w:t xml:space="preserve">And just as with ethnology, which plays at extricating itself from its object to better secure itself in its pure </w:t>
      </w:r>
      <w:r w:rsidRPr="00E254BC">
        <w:rPr>
          <w:rStyle w:val="StyleUnderline"/>
        </w:rPr>
        <w:t>form, demuseumification is nothing but another spiral in artificiality. Witness the cloister of Saint-Michel de Cuxa, which one will repatriate at great cost from the Cloisters in New York to reinstall it in "its original site." And everyone is supposed to applaud this restitution (as they did "the experimental campaign to take back the sidewalks" on the Champs Elysees!).</w:t>
      </w:r>
      <w:r w:rsidRPr="00E254BC">
        <w:rPr>
          <w:sz w:val="16"/>
        </w:rPr>
        <w:t xml:space="preserve"> Well, if the exportation of the cornices was in effect an arbitrary act, if the Cloisters in New York are an artificial mosaic of all cultures (following a logic of the capitalist centralization of value), </w:t>
      </w:r>
      <w:r w:rsidRPr="00E254BC">
        <w:rPr>
          <w:rStyle w:val="StyleUnderline"/>
        </w:rPr>
        <w:t>their reimportation to the original site is even more artificial: it is a total simulacrum that links up with "reality" through a complete circumvolution.</w:t>
      </w:r>
      <w:r w:rsidRPr="00E254BC">
        <w:rPr>
          <w:sz w:val="16"/>
        </w:rPr>
        <w:t xml:space="preserve"> 12 The </w:t>
      </w:r>
      <w:r w:rsidRPr="00E254BC">
        <w:rPr>
          <w:rStyle w:val="StyleUnderline"/>
        </w:rPr>
        <w:t>cloister should have stayed in New York in its simulated environment, which at least fooled no one. Repatriating it is nothing but a supplementary subterfuge, acting as if nothing had happened and indulging in retrospective hallucination.</w:t>
      </w:r>
      <w:r w:rsidRPr="00E254BC">
        <w:rPr>
          <w:sz w:val="16"/>
        </w:rPr>
        <w:t xml:space="preserve"> In the same way, </w:t>
      </w:r>
      <w:r w:rsidRPr="00E254BC">
        <w:rPr>
          <w:rStyle w:val="StyleUnderline"/>
        </w:rPr>
        <w:t>Americans flatter themselves for having brought the population of Indians back to pre-Conquest levels. One effaces everything and starts over. They even flatter themselves for doing better, for exceeding the original number. This is presented as proof of the superiority of civilization: it will produce more Indians than they themselves were able to do.</w:t>
      </w:r>
      <w:r w:rsidRPr="00E254BC">
        <w:rPr>
          <w:sz w:val="16"/>
        </w:rPr>
        <w:t xml:space="preserve"> (With sinister derision, </w:t>
      </w:r>
      <w:r w:rsidRPr="00E254BC">
        <w:rPr>
          <w:rStyle w:val="StyleUnderline"/>
        </w:rPr>
        <w:t>this overproduction is again a means of destroying them: for Indian culture, like all tribal culture, rests on the limitation of the group and the refusal of any "unlimited" increase, as can be seen in Ishi's case. In this way, their demographic "promotion" is just another step toward symbolic extermination.)</w:t>
      </w:r>
      <w:r w:rsidRPr="00E254BC">
        <w:rPr>
          <w:sz w:val="16"/>
        </w:rPr>
        <w:t xml:space="preserve"> Everywhere we live in a universe strangely similar to the original - things are doubled by their own scenario. But this doubling does not signify, as it did traditionally, the imminence of their death - they are already purged of their death, and better than when they were alive; more cheerful, more authentic, in the light of their model, like the faces in funeral homes.</w:t>
      </w:r>
    </w:p>
    <w:p w:rsidR="00507B65" w:rsidRPr="00E254BC" w:rsidRDefault="00507B65" w:rsidP="00507B65">
      <w:pPr>
        <w:pStyle w:val="Heading3"/>
      </w:pPr>
      <w:r w:rsidRPr="00E254BC">
        <w:t>Nuke Link</w:t>
      </w:r>
    </w:p>
    <w:p w:rsidR="00507B65" w:rsidRPr="00E254BC" w:rsidRDefault="00507B65" w:rsidP="00507B65">
      <w:pPr>
        <w:pStyle w:val="Heading4"/>
      </w:pPr>
      <w:r w:rsidRPr="00E254BC">
        <w:t xml:space="preserve">War, events = illusion, prolif doesn’t occur       </w:t>
      </w:r>
    </w:p>
    <w:p w:rsidR="00507B65" w:rsidRPr="00E254BC" w:rsidRDefault="00507B65" w:rsidP="00507B65">
      <w:pPr>
        <w:spacing w:after="0" w:line="240" w:lineRule="auto"/>
        <w:rPr>
          <w:rFonts w:eastAsia="Times New Roman" w:cs="Times New Roman"/>
          <w:sz w:val="20"/>
          <w:szCs w:val="20"/>
        </w:rPr>
      </w:pPr>
      <w:r w:rsidRPr="00E254BC">
        <w:rPr>
          <w:rStyle w:val="Style13ptBold"/>
        </w:rPr>
        <w:t>Baudrillard 81</w:t>
      </w:r>
      <w:r w:rsidRPr="00E254BC">
        <w:rPr>
          <w:rFonts w:eastAsia="Times New Roman" w:cs="Arial"/>
          <w:color w:val="222222"/>
          <w:sz w:val="19"/>
          <w:szCs w:val="19"/>
          <w:shd w:val="clear" w:color="auto" w:fill="FFFFFF"/>
        </w:rPr>
        <w:t>. Jean Baudrillard, Philosopher, Sociologist, Cultural Theorist, “Simulation and Simulacra,” 1981, Paris, 40-42.</w:t>
      </w:r>
    </w:p>
    <w:p w:rsidR="00507B65" w:rsidRPr="00E254BC" w:rsidRDefault="00507B65" w:rsidP="00507B65"/>
    <w:p w:rsidR="00507B65" w:rsidRPr="00E254BC" w:rsidRDefault="00507B65" w:rsidP="00507B65">
      <w:pPr>
        <w:rPr>
          <w:sz w:val="16"/>
        </w:rPr>
      </w:pPr>
      <w:r w:rsidRPr="00E254BC">
        <w:rPr>
          <w:sz w:val="16"/>
        </w:rPr>
        <w:t xml:space="preserve">In any case, the pacification (or the </w:t>
      </w:r>
      <w:r w:rsidRPr="00E254BC">
        <w:rPr>
          <w:rStyle w:val="StyleUnderline"/>
        </w:rPr>
        <w:t>deterrence</w:t>
      </w:r>
      <w:r w:rsidRPr="00E254BC">
        <w:rPr>
          <w:sz w:val="16"/>
        </w:rPr>
        <w:t xml:space="preserve">) that dominates us </w:t>
      </w:r>
      <w:r w:rsidRPr="00E254BC">
        <w:rPr>
          <w:rStyle w:val="StyleUnderline"/>
        </w:rPr>
        <w:t>today is beyond war and peace</w:t>
      </w:r>
      <w:r w:rsidRPr="00E254BC">
        <w:rPr>
          <w:sz w:val="16"/>
        </w:rPr>
        <w:t xml:space="preserve">, it is that at every moment war and peace are equivalent. </w:t>
      </w:r>
      <w:r w:rsidRPr="00E254BC">
        <w:rPr>
          <w:rStyle w:val="StyleUnderline"/>
        </w:rPr>
        <w:t>"War is peace,"</w:t>
      </w:r>
      <w:r w:rsidRPr="00E254BC">
        <w:rPr>
          <w:sz w:val="16"/>
        </w:rPr>
        <w:t xml:space="preserve"> said Orwell. There also, the two differential poles implode into each other, or recycle one another - a simultaneity of contradictions that is at once the parody and the end of every dialectic. Thus one can completely miss the truth of a </w:t>
      </w:r>
      <w:r w:rsidRPr="00E254BC">
        <w:rPr>
          <w:rStyle w:val="StyleUnderline"/>
        </w:rPr>
        <w:t>war</w:t>
      </w:r>
      <w:r w:rsidRPr="00E254BC">
        <w:rPr>
          <w:sz w:val="16"/>
        </w:rPr>
        <w:t xml:space="preserve">: namely, that it </w:t>
      </w:r>
      <w:r w:rsidRPr="00E254BC">
        <w:rPr>
          <w:rStyle w:val="StyleUnderline"/>
        </w:rPr>
        <w:t xml:space="preserve">was finished </w:t>
      </w:r>
      <w:r w:rsidRPr="00E254BC">
        <w:rPr>
          <w:sz w:val="16"/>
        </w:rPr>
        <w:t>well</w:t>
      </w:r>
      <w:r w:rsidRPr="00E254BC">
        <w:rPr>
          <w:rStyle w:val="StyleUnderline"/>
        </w:rPr>
        <w:t xml:space="preserve"> before it started</w:t>
      </w:r>
      <w:r w:rsidRPr="00E254BC">
        <w:rPr>
          <w:sz w:val="16"/>
        </w:rPr>
        <w:t xml:space="preserve">, that there was an end to war at the heart of the war itself, </w:t>
      </w:r>
      <w:r w:rsidRPr="00E254BC">
        <w:rPr>
          <w:rStyle w:val="StyleUnderline"/>
        </w:rPr>
        <w:t>and</w:t>
      </w:r>
      <w:r w:rsidRPr="00E254BC">
        <w:rPr>
          <w:sz w:val="16"/>
        </w:rPr>
        <w:t xml:space="preserve"> that </w:t>
      </w:r>
      <w:r w:rsidRPr="00E254BC">
        <w:rPr>
          <w:rStyle w:val="StyleUnderline"/>
        </w:rPr>
        <w:t>perhaps it never started</w:t>
      </w:r>
      <w:r w:rsidRPr="00E254BC">
        <w:rPr>
          <w:sz w:val="16"/>
        </w:rPr>
        <w:t xml:space="preserve">. </w:t>
      </w:r>
      <w:r w:rsidRPr="00E254BC">
        <w:rPr>
          <w:rStyle w:val="StyleUnderline"/>
        </w:rPr>
        <w:t>Many other events (the oil crisis, etc.) never started, never existed, except as artificial occurrences - abstract, ersatz, and as artifacts of history, catastrophes and crises destined to maintain a historical investment under hypnosis. The media and the official news service are only there to maintain the illusion of an actuality, of the reality of the stakes, of the objectivity of facts. All the events are to be read backward, or one becomes aware</w:t>
      </w:r>
      <w:r w:rsidRPr="00E254BC">
        <w:rPr>
          <w:sz w:val="16"/>
        </w:rPr>
        <w:t xml:space="preserve"> (as with the Communists "in power" in Italy the retro, posthumous rediscovery of the gulags and Soviet dissidents like the almost contemporary discovery, by a moribund ethnology, of the lost "difference" of Savages) </w:t>
      </w:r>
      <w:r w:rsidRPr="00E254BC">
        <w:rPr>
          <w:rStyle w:val="StyleUnderline"/>
        </w:rPr>
        <w:t>that all these things arrived too late, with a history of delay, a spiral of delay, that they long ago exhausted their meaning and only live from an artificial effervescence of signs, that all these events succeed each other without logic, in the most contradictory, complete equivalence, in a profound indifference to their consequences</w:t>
      </w:r>
      <w:r w:rsidRPr="00E254BC">
        <w:rPr>
          <w:sz w:val="16"/>
        </w:rPr>
        <w:t xml:space="preserve"> </w:t>
      </w:r>
      <w:r w:rsidRPr="00E254BC">
        <w:rPr>
          <w:rStyle w:val="StyleUnderline"/>
        </w:rPr>
        <w:t>(but this is because there are none: they exhaust themselves in their spectacular promotion)</w:t>
      </w:r>
      <w:r w:rsidRPr="00E254BC">
        <w:rPr>
          <w:sz w:val="16"/>
        </w:rPr>
        <w:t xml:space="preserve"> - all "newsreel" 41 footage thus gives the sinister impression of kitsch, of retro and porno at the same time - doubtless everyone knows this, and no one really accepts it. </w:t>
      </w:r>
      <w:r w:rsidRPr="00E254BC">
        <w:rPr>
          <w:rStyle w:val="StyleUnderline"/>
        </w:rPr>
        <w:t>The reality of simulation is unbearable</w:t>
      </w:r>
      <w:r w:rsidRPr="00E254BC">
        <w:rPr>
          <w:sz w:val="16"/>
        </w:rPr>
        <w:t xml:space="preserve"> - crueler than Artaud's Theater of Cruelty, which</w:t>
      </w:r>
      <w:r w:rsidRPr="00E254BC">
        <w:rPr>
          <w:rStyle w:val="StyleUnderline"/>
        </w:rPr>
        <w:t xml:space="preserve"> </w:t>
      </w:r>
      <w:r w:rsidRPr="00E254BC">
        <w:rPr>
          <w:sz w:val="16"/>
        </w:rPr>
        <w:t xml:space="preserve">was still an attempt to create a dramaturgy of life, the last gasp of an ideality of the body, of blood, of violence in a system that was already taking it away, toward a reabsorption of all the stakes without a trace of blood. For us the trick has been played. </w:t>
      </w:r>
      <w:r w:rsidRPr="00E254BC">
        <w:rPr>
          <w:rStyle w:val="StyleUnderline"/>
        </w:rPr>
        <w:t>All dramaturgy, and even all real writing of cruelty has disappeared. Simulation is the master, and we only have a right to the retro, to the phantom, parodic rehabilitation of all lost referentials.</w:t>
      </w:r>
      <w:r w:rsidRPr="00E254BC">
        <w:rPr>
          <w:sz w:val="16"/>
        </w:rPr>
        <w:t xml:space="preserve"> Everything still unfolds around us, in the cold light of deterrence (including Artaud, who has the right like everything else to his revival, to a second existence as the referential of cruelty</w:t>
      </w:r>
      <w:r w:rsidRPr="00E254BC">
        <w:rPr>
          <w:rStyle w:val="StyleUnderline"/>
        </w:rPr>
        <w:t>). This is why nuclear proliferation does not increase the risk of either an atomic clash or an accident</w:t>
      </w:r>
      <w:r w:rsidRPr="00E254BC">
        <w:rPr>
          <w:sz w:val="16"/>
        </w:rPr>
        <w:t xml:space="preserve"> - save in the interval when the "young" powers could be tempted to make a nondeterrent, "real" use of it (as the Americans did in Hiroshima - but precisely only they had a right to this "use value" of the bomb, </w:t>
      </w:r>
      <w:r w:rsidRPr="00E254BC">
        <w:rPr>
          <w:rStyle w:val="StyleUnderline"/>
        </w:rPr>
        <w:t xml:space="preserve">all of those who have acquired it since will be deterred from using it by the very fact of possessing it). Entry into the atomic club, so prettily named, very quickly effaces </w:t>
      </w:r>
      <w:r w:rsidRPr="00E254BC">
        <w:rPr>
          <w:sz w:val="16"/>
        </w:rPr>
        <w:t xml:space="preserve">(as unionization does in the working world) </w:t>
      </w:r>
      <w:r w:rsidRPr="00E254BC">
        <w:rPr>
          <w:rStyle w:val="StyleUnderline"/>
        </w:rPr>
        <w:t>any inclination toward violent intervention. Responsibility, control, censure, self-deterrence always grow more rapidly than the forces or the weapons at our disposal: this is the secret of the social order. Thus the</w:t>
      </w:r>
      <w:r w:rsidRPr="00E254BC">
        <w:rPr>
          <w:sz w:val="16"/>
        </w:rPr>
        <w:t xml:space="preserve"> very </w:t>
      </w:r>
      <w:r w:rsidRPr="00E254BC">
        <w:rPr>
          <w:rStyle w:val="StyleUnderline"/>
        </w:rPr>
        <w:t>possibility of paralyzing a whole country by flicking a switch makes</w:t>
      </w:r>
      <w:r w:rsidRPr="00E254BC">
        <w:rPr>
          <w:sz w:val="16"/>
        </w:rPr>
        <w:t xml:space="preserve"> it so that the electrical </w:t>
      </w:r>
      <w:r w:rsidRPr="00E254BC">
        <w:rPr>
          <w:rStyle w:val="StyleUnderline"/>
        </w:rPr>
        <w:t>engineers</w:t>
      </w:r>
      <w:r w:rsidRPr="00E254BC">
        <w:rPr>
          <w:sz w:val="16"/>
        </w:rPr>
        <w:t xml:space="preserve"> will never </w:t>
      </w:r>
      <w:r w:rsidRPr="00E254BC">
        <w:rPr>
          <w:rStyle w:val="StyleUnderline"/>
        </w:rPr>
        <w:t xml:space="preserve">use this weapon: </w:t>
      </w:r>
      <w:r w:rsidRPr="00E254BC">
        <w:rPr>
          <w:sz w:val="16"/>
        </w:rPr>
        <w:t>the whole myth of the total and</w:t>
      </w:r>
      <w:r w:rsidRPr="00E254BC">
        <w:rPr>
          <w:rStyle w:val="StyleUnderline"/>
        </w:rPr>
        <w:t xml:space="preserve"> revolutionary strike crumbles </w:t>
      </w:r>
      <w:r w:rsidRPr="00E254BC">
        <w:rPr>
          <w:sz w:val="16"/>
        </w:rPr>
        <w:t xml:space="preserve">at the very moment </w:t>
      </w:r>
      <w:r w:rsidRPr="00E254BC">
        <w:rPr>
          <w:rStyle w:val="StyleUnderline"/>
        </w:rPr>
        <w:t>when the means are available</w:t>
      </w:r>
      <w:r w:rsidRPr="00E254BC">
        <w:rPr>
          <w:sz w:val="16"/>
        </w:rPr>
        <w:t xml:space="preserve"> - but alas </w:t>
      </w:r>
      <w:r w:rsidRPr="00E254BC">
        <w:rPr>
          <w:rStyle w:val="StyleUnderline"/>
        </w:rPr>
        <w:t>precisely because those means are available</w:t>
      </w:r>
      <w:r w:rsidRPr="00E254BC">
        <w:rPr>
          <w:sz w:val="16"/>
        </w:rPr>
        <w:t xml:space="preserve">. Therein lies the whole process of deterrence. </w:t>
      </w:r>
      <w:r w:rsidRPr="00E254BC">
        <w:rPr>
          <w:rStyle w:val="StyleUnderline"/>
        </w:rPr>
        <w:t xml:space="preserve">It is thus perfectly probable that one day we will see nuclear powers export atomic reactors, weapons, and bombs to every latitude. Control by threat will be replaced by the more effective strategy of pacification through the bomb and through the possession of the bomb. The "little" powers, believing that they are buying their independent striking force, will buy the virus of deterrence, of their own deterrence. The same goes for the 42 atomic reactors that we have already sent them: so many neutron bombs knocking out all historical virulence, all risk of explosion. </w:t>
      </w:r>
      <w:r w:rsidRPr="00E254BC">
        <w:rPr>
          <w:sz w:val="16"/>
        </w:rPr>
        <w:t xml:space="preserve">In this sense, the nuclear everywhere inaugurates an accelerated process of implosion, it freezes everything around it, it absorbs all living energy. The nuclear is at once the culminating point of available energy and the maximization of energy control systems. Lockdown and control increase in direct proportion to (and undoubtedly even faster than) liberating potentialities. This was already the aporia of the modern revolution. It is still the absolute paradox of the nuclear. </w:t>
      </w:r>
      <w:r w:rsidRPr="00E254BC">
        <w:rPr>
          <w:rStyle w:val="StyleUnderline"/>
        </w:rPr>
        <w:t>Energies</w:t>
      </w:r>
      <w:r w:rsidRPr="00E254BC">
        <w:rPr>
          <w:sz w:val="16"/>
        </w:rPr>
        <w:t xml:space="preserve"> freeze in their own fire, they </w:t>
      </w:r>
      <w:r w:rsidRPr="00E254BC">
        <w:rPr>
          <w:rStyle w:val="StyleUnderline"/>
        </w:rPr>
        <w:t>deter themselves. One can no longer imagine what project, what power, what strategy, what subject could exist behind this enclosure, this vast saturation of a system by its own forces, now neutralized, unusable, unintelligible, nonexplosive - except for the possibility of an explosion toward the center, of an implosion where all these energies would be abolished in a catastrophic process</w:t>
      </w:r>
      <w:r w:rsidRPr="00E254BC">
        <w:rPr>
          <w:sz w:val="16"/>
        </w:rPr>
        <w:t xml:space="preserve"> (in the literal sense, that is to say in the sense of a reversion of the whole cycle toward a minimal point, of a reversion of energies toward a minimal threshold).</w:t>
      </w:r>
    </w:p>
    <w:p w:rsidR="00507B65" w:rsidRPr="00E254BC" w:rsidRDefault="00507B65" w:rsidP="00507B65">
      <w:pPr>
        <w:pStyle w:val="Heading3"/>
      </w:pPr>
      <w:r w:rsidRPr="00E254BC">
        <w:t>Nuke Deterrence Link</w:t>
      </w:r>
    </w:p>
    <w:p w:rsidR="00507B65" w:rsidRPr="00E254BC" w:rsidRDefault="00507B65" w:rsidP="00507B65">
      <w:pPr>
        <w:pStyle w:val="Heading4"/>
      </w:pPr>
      <w:r w:rsidRPr="00E254BC">
        <w:t>Detterence = bad, no likey</w:t>
      </w:r>
    </w:p>
    <w:p w:rsidR="00507B65" w:rsidRPr="00E254BC" w:rsidRDefault="00507B65" w:rsidP="00507B65">
      <w:pPr>
        <w:spacing w:after="0" w:line="240" w:lineRule="auto"/>
        <w:rPr>
          <w:rFonts w:eastAsia="Times New Roman" w:cs="Times New Roman"/>
          <w:sz w:val="20"/>
          <w:szCs w:val="20"/>
        </w:rPr>
      </w:pPr>
      <w:r w:rsidRPr="00E254BC">
        <w:rPr>
          <w:rStyle w:val="Style13ptBold"/>
        </w:rPr>
        <w:t>Baudrillard 81</w:t>
      </w:r>
      <w:r w:rsidRPr="00E254BC">
        <w:rPr>
          <w:rFonts w:eastAsia="Times New Roman" w:cs="Arial"/>
          <w:color w:val="222222"/>
          <w:sz w:val="19"/>
          <w:szCs w:val="19"/>
          <w:shd w:val="clear" w:color="auto" w:fill="FFFFFF"/>
        </w:rPr>
        <w:t>. Jean Baudrillard, Philosopher, Sociologist, Cultural Theorist, “Simulation and Simulacra,” 1981, Paris, 34-37.</w:t>
      </w:r>
    </w:p>
    <w:p w:rsidR="00507B65" w:rsidRPr="00E254BC" w:rsidRDefault="00507B65" w:rsidP="00507B65"/>
    <w:p w:rsidR="00507B65" w:rsidRPr="00E254BC" w:rsidRDefault="00507B65" w:rsidP="00507B65">
      <w:pPr>
        <w:rPr>
          <w:u w:val="single"/>
        </w:rPr>
      </w:pPr>
      <w:r w:rsidRPr="00E254BC">
        <w:rPr>
          <w:sz w:val="16"/>
        </w:rPr>
        <w:t xml:space="preserve">The apotheosis of simulation: the nuclear. However, </w:t>
      </w:r>
      <w:r w:rsidRPr="00E254BC">
        <w:rPr>
          <w:rStyle w:val="StyleUnderline"/>
        </w:rPr>
        <w:t xml:space="preserve">the balance of terror is never anything but the spectacular slope of a system of deterrence that has insinuated itself from the inside into all the cracks of daily life. Nuclear suspension only serves to seal the trivialized system of deterrence that is at the heart of the media, of the violence without consequences that reigns throughout the world, of the aleatory apparatus of all the choices that are made for us. The most insignificant of our behaviors is regulated by neutralized, indifferent, equivalent signs, by zero-sum signs like those that regulate the "strategy of games" </w:t>
      </w:r>
      <w:r w:rsidRPr="00E254BC">
        <w:rPr>
          <w:sz w:val="16"/>
        </w:rPr>
        <w:t xml:space="preserve">(but the true equation is elsewhere, and </w:t>
      </w:r>
      <w:r w:rsidRPr="00E254BC">
        <w:rPr>
          <w:rStyle w:val="StyleUnderline"/>
        </w:rPr>
        <w:t>the unknown is</w:t>
      </w:r>
      <w:r w:rsidRPr="00E254BC">
        <w:rPr>
          <w:sz w:val="16"/>
        </w:rPr>
        <w:t xml:space="preserve"> precisely </w:t>
      </w:r>
      <w:r w:rsidRPr="00E254BC">
        <w:rPr>
          <w:rStyle w:val="StyleUnderline"/>
        </w:rPr>
        <w:t>that variable</w:t>
      </w:r>
      <w:r w:rsidRPr="00E254BC">
        <w:rPr>
          <w:sz w:val="16"/>
        </w:rPr>
        <w:t xml:space="preserve"> of simulation </w:t>
      </w:r>
      <w:r w:rsidRPr="00E254BC">
        <w:rPr>
          <w:rStyle w:val="StyleUnderline"/>
        </w:rPr>
        <w:t>which makes</w:t>
      </w:r>
      <w:r w:rsidRPr="00E254BC">
        <w:rPr>
          <w:sz w:val="16"/>
        </w:rPr>
        <w:t xml:space="preserve"> of </w:t>
      </w:r>
      <w:r w:rsidRPr="00E254BC">
        <w:rPr>
          <w:rStyle w:val="StyleUnderline"/>
        </w:rPr>
        <w:t>the atomic arsenal</w:t>
      </w:r>
      <w:r w:rsidRPr="00E254BC">
        <w:rPr>
          <w:sz w:val="16"/>
        </w:rPr>
        <w:t xml:space="preserve"> itself a hyperreal form, </w:t>
      </w:r>
      <w:r w:rsidRPr="00E254BC">
        <w:rPr>
          <w:rStyle w:val="StyleUnderline"/>
        </w:rPr>
        <w:t>a simulacrum that dominates everything and reduces all "ground-level" events to being nothing but ephemeral scenarios, transforming the life left us into survival, into a stake without stakes - not even into a life insurance policy: into a policy that already has no value).</w:t>
      </w:r>
      <w:r w:rsidRPr="00E254BC">
        <w:rPr>
          <w:sz w:val="16"/>
        </w:rPr>
        <w:t xml:space="preserve"> It is not the direct threat of atomic destruction that paralyzes our lives, it is </w:t>
      </w:r>
      <w:r w:rsidRPr="00E254BC">
        <w:rPr>
          <w:rStyle w:val="StyleUnderline"/>
        </w:rPr>
        <w:t xml:space="preserve">deterrence </w:t>
      </w:r>
      <w:r w:rsidRPr="00E254BC">
        <w:rPr>
          <w:sz w:val="16"/>
        </w:rPr>
        <w:t>that</w:t>
      </w:r>
      <w:r w:rsidRPr="00E254BC">
        <w:rPr>
          <w:rStyle w:val="StyleUnderline"/>
        </w:rPr>
        <w:t xml:space="preserve"> gives them leukemia</w:t>
      </w:r>
      <w:r w:rsidRPr="00E254BC">
        <w:rPr>
          <w:sz w:val="16"/>
        </w:rPr>
        <w:t xml:space="preserve">. And this </w:t>
      </w:r>
      <w:r w:rsidRPr="00E254BC">
        <w:rPr>
          <w:rStyle w:val="StyleUnderline"/>
        </w:rPr>
        <w:t>deterrence comes from</w:t>
      </w:r>
      <w:r w:rsidRPr="00E254BC">
        <w:rPr>
          <w:sz w:val="16"/>
        </w:rPr>
        <w:t xml:space="preserve"> that fact that even the </w:t>
      </w:r>
      <w:r w:rsidRPr="00E254BC">
        <w:rPr>
          <w:rStyle w:val="StyleUnderline"/>
        </w:rPr>
        <w:t xml:space="preserve">real atomic clash is precluded - precluded like the eventuality of the real in a system of signs. The whole world pretends to believe in the reality of this threat </w:t>
      </w:r>
      <w:r w:rsidRPr="00E254BC">
        <w:rPr>
          <w:sz w:val="16"/>
        </w:rPr>
        <w:t xml:space="preserve">(this is understandable on the part of the military, the gravity of their exercise and the discourse of their "strategy" are at stake), </w:t>
      </w:r>
      <w:r w:rsidRPr="00E254BC">
        <w:rPr>
          <w:rStyle w:val="StyleUnderline"/>
        </w:rPr>
        <w:t xml:space="preserve">but it is precisely at this level that there are no strategic stakes. The whole originality of the situation lies in the improbability of destruction. Deterrence precludes war - the archaic violence of expanding systems. Deterrence itself is the neutral, implosive violence of metastable systems or systems in involution. </w:t>
      </w:r>
      <w:r w:rsidRPr="00E254BC">
        <w:rPr>
          <w:sz w:val="16"/>
        </w:rPr>
        <w:t xml:space="preserve">There is no longer a subject of deterrence, nor an adversary nor a strategy - it is a planetary structure of the annihilation of stakes. Atomic war, like the Trojan War, will not take place. </w:t>
      </w:r>
      <w:r w:rsidRPr="00E254BC">
        <w:rPr>
          <w:rStyle w:val="StyleUnderline"/>
        </w:rPr>
        <w:t>The risk</w:t>
      </w:r>
      <w:r w:rsidRPr="00E254BC">
        <w:rPr>
          <w:sz w:val="16"/>
        </w:rPr>
        <w:t xml:space="preserve"> of nuclear annihilation </w:t>
      </w:r>
      <w:r w:rsidRPr="00E254BC">
        <w:rPr>
          <w:rStyle w:val="StyleUnderline"/>
        </w:rPr>
        <w:t>only serves as a pretext</w:t>
      </w:r>
      <w:r w:rsidRPr="00E254BC">
        <w:rPr>
          <w:sz w:val="16"/>
        </w:rPr>
        <w:t xml:space="preserve">, through the sophistication of weapons (a sophistication that surpasses any possible objective to such an extent that it is itself a symptom of nullity), </w:t>
      </w:r>
      <w:r w:rsidRPr="00E254BC">
        <w:rPr>
          <w:rStyle w:val="StyleUnderline"/>
        </w:rPr>
        <w:t>for installing a universal security system, a universal lockup and control system whose deterrent effect is not at all aimed at an atomic clash</w:t>
      </w:r>
      <w:r w:rsidRPr="00E254BC">
        <w:rPr>
          <w:sz w:val="16"/>
        </w:rPr>
        <w:t xml:space="preserve"> (which was never in question, except without a doubt in the very initial stages of the cold war, when one still confused the nuclear apparatus with conventional war) </w:t>
      </w:r>
      <w:r w:rsidRPr="00E254BC">
        <w:rPr>
          <w:rStyle w:val="StyleUnderline"/>
        </w:rPr>
        <w:t>but</w:t>
      </w:r>
      <w:r w:rsidRPr="00E254BC">
        <w:rPr>
          <w:sz w:val="16"/>
        </w:rPr>
        <w:t xml:space="preserve">, rather, </w:t>
      </w:r>
      <w:r w:rsidRPr="00E254BC">
        <w:rPr>
          <w:rStyle w:val="StyleUnderline"/>
        </w:rPr>
        <w:t xml:space="preserve">at </w:t>
      </w:r>
      <w:r w:rsidRPr="00E254BC">
        <w:rPr>
          <w:sz w:val="16"/>
        </w:rPr>
        <w:t xml:space="preserve">the much greater probability of </w:t>
      </w:r>
      <w:r w:rsidRPr="00E254BC">
        <w:rPr>
          <w:rStyle w:val="StyleUnderline"/>
        </w:rPr>
        <w:t>any</w:t>
      </w:r>
      <w:r w:rsidRPr="00E254BC">
        <w:rPr>
          <w:sz w:val="16"/>
        </w:rPr>
        <w:t xml:space="preserve"> real </w:t>
      </w:r>
      <w:r w:rsidRPr="00E254BC">
        <w:rPr>
          <w:rStyle w:val="StyleUnderline"/>
        </w:rPr>
        <w:t>event</w:t>
      </w:r>
      <w:r w:rsidRPr="00E254BC">
        <w:rPr>
          <w:sz w:val="16"/>
        </w:rPr>
        <w:t xml:space="preserve">, of anything </w:t>
      </w:r>
      <w:r w:rsidRPr="00E254BC">
        <w:rPr>
          <w:rStyle w:val="StyleUnderline"/>
        </w:rPr>
        <w:t>that would</w:t>
      </w:r>
      <w:r w:rsidRPr="00E254BC">
        <w:rPr>
          <w:sz w:val="16"/>
        </w:rPr>
        <w:t xml:space="preserve"> be an event in the general system and </w:t>
      </w:r>
      <w:r w:rsidRPr="00E254BC">
        <w:rPr>
          <w:rStyle w:val="StyleUnderline"/>
        </w:rPr>
        <w:t>upset its balance</w:t>
      </w:r>
      <w:r w:rsidRPr="00E254BC">
        <w:rPr>
          <w:sz w:val="16"/>
        </w:rPr>
        <w:t>. The balance of terror is the terror of balance</w:t>
      </w:r>
      <w:r w:rsidRPr="00E254BC">
        <w:rPr>
          <w:rStyle w:val="StyleUnderline"/>
        </w:rPr>
        <w:t>. Deterrence is not a strategy, it circulates and is exchanged between nuclear protagonists</w:t>
      </w:r>
      <w:r w:rsidRPr="00E254BC">
        <w:rPr>
          <w:sz w:val="16"/>
        </w:rPr>
        <w:t xml:space="preserve"> exactly </w:t>
      </w:r>
      <w:r w:rsidRPr="00E254BC">
        <w:rPr>
          <w:rStyle w:val="StyleUnderline"/>
        </w:rPr>
        <w:t>as</w:t>
      </w:r>
      <w:r w:rsidRPr="00E254BC">
        <w:rPr>
          <w:sz w:val="16"/>
        </w:rPr>
        <w:t xml:space="preserve"> is international </w:t>
      </w:r>
      <w:r w:rsidRPr="00E254BC">
        <w:rPr>
          <w:rStyle w:val="StyleUnderline"/>
        </w:rPr>
        <w:t>capital</w:t>
      </w:r>
      <w:r w:rsidRPr="00E254BC">
        <w:rPr>
          <w:sz w:val="16"/>
        </w:rPr>
        <w:t xml:space="preserve"> in the orbital zone of monetary speculation whose fluctuations suffice </w:t>
      </w:r>
      <w:r w:rsidRPr="00E254BC">
        <w:rPr>
          <w:rStyle w:val="StyleUnderline"/>
        </w:rPr>
        <w:t>to control all global exchanges. Thus the money of destruction</w:t>
      </w:r>
      <w:r w:rsidRPr="00E254BC">
        <w:rPr>
          <w:sz w:val="16"/>
        </w:rPr>
        <w:t xml:space="preserve"> (without any reference to real destruction, any more than floating capital has a real referent of production) </w:t>
      </w:r>
      <w:r w:rsidRPr="00E254BC">
        <w:rPr>
          <w:rStyle w:val="StyleUnderline"/>
        </w:rPr>
        <w:t>that circulates</w:t>
      </w:r>
      <w:r w:rsidRPr="00E254BC">
        <w:rPr>
          <w:sz w:val="16"/>
        </w:rPr>
        <w:t xml:space="preserve"> in nuclear orbit suffices </w:t>
      </w:r>
      <w:r w:rsidRPr="00E254BC">
        <w:rPr>
          <w:rStyle w:val="StyleUnderline"/>
        </w:rPr>
        <w:t>to control all the violence and potential conflicts around the world.</w:t>
      </w:r>
      <w:r w:rsidRPr="00E254BC">
        <w:rPr>
          <w:sz w:val="16"/>
        </w:rPr>
        <w:t xml:space="preserve"> </w:t>
      </w:r>
      <w:r w:rsidRPr="00E254BC">
        <w:rPr>
          <w:rStyle w:val="StyleUnderline"/>
        </w:rPr>
        <w:t>What is hatched in the shadow of this mechanism with the pretext of a maximal, "objective," threat</w:t>
      </w:r>
      <w:r w:rsidRPr="00E254BC">
        <w:rPr>
          <w:sz w:val="16"/>
        </w:rPr>
        <w:t xml:space="preserve">, and thanks to Damocles' nuclear sword, </w:t>
      </w:r>
      <w:r w:rsidRPr="00E254BC">
        <w:rPr>
          <w:rStyle w:val="StyleUnderline"/>
        </w:rPr>
        <w:t xml:space="preserve">is </w:t>
      </w:r>
      <w:r w:rsidRPr="00E254BC">
        <w:rPr>
          <w:sz w:val="16"/>
        </w:rPr>
        <w:t xml:space="preserve">the perfection of </w:t>
      </w:r>
      <w:r w:rsidRPr="00E254BC">
        <w:rPr>
          <w:rStyle w:val="StyleUnderline"/>
        </w:rPr>
        <w:t>the best system of control</w:t>
      </w:r>
      <w:r w:rsidRPr="00E254BC">
        <w:rPr>
          <w:sz w:val="16"/>
        </w:rPr>
        <w:t xml:space="preserve"> that has ever existed. </w:t>
      </w:r>
      <w:r w:rsidRPr="00E254BC">
        <w:rPr>
          <w:rStyle w:val="StyleUnderline"/>
        </w:rPr>
        <w:t>And the progressive satellization of the whole planet through this hypermodel of security. The same goes for peaceful nuclear power stations. Pacification does not distinguish between the civil and the military: everywhere where irreversible apparatuses of control are elaborated, everywhere where the notion of security becomes omnipotent, everywhere where the norm replaces the old arsenal of laws and violence (including war), it is the system of deterrence that grows, and around it grows the historical, social, and political desert. A gigantic involution that makes every conflict, every finality, every confrontation contract in proportion to this blackmail that interrupts, neutralizes, freezes them all.</w:t>
      </w:r>
      <w:r w:rsidRPr="00E254BC">
        <w:rPr>
          <w:sz w:val="16"/>
        </w:rPr>
        <w:t xml:space="preserve"> No longer can any revolt, any story be deployed according to its own logic because it risks annihilation. No strategy is possible any longer, and escalation is only a puerile game given over to the military. </w:t>
      </w:r>
      <w:r w:rsidRPr="00E254BC">
        <w:rPr>
          <w:rStyle w:val="StyleUnderline"/>
        </w:rPr>
        <w:t>The political stake is dead, only simulacra of conflicts and carefully circumscribed stakes remain. The "space race" played exactly the same role as nuclear escalation. This is why the space program was so easily able to replace it in the 1960s (Kennedy/Khrushchev), or to develop concurrently as a form of "peaceful coexistence." Because</w:t>
      </w:r>
      <w:r w:rsidRPr="00E254BC">
        <w:rPr>
          <w:sz w:val="16"/>
        </w:rPr>
        <w:t xml:space="preserve"> what, ultimately, is </w:t>
      </w:r>
      <w:r w:rsidRPr="00E254BC">
        <w:rPr>
          <w:rStyle w:val="StyleUnderline"/>
        </w:rPr>
        <w:t>the function of the space program</w:t>
      </w:r>
      <w:r w:rsidRPr="00E254BC">
        <w:rPr>
          <w:sz w:val="16"/>
        </w:rPr>
        <w:t xml:space="preserve">, of the conquest of the moon, of the launching of satellites </w:t>
      </w:r>
      <w:r w:rsidRPr="00E254BC">
        <w:rPr>
          <w:rStyle w:val="StyleUnderline"/>
        </w:rPr>
        <w:t>if not the institution of a model of universal gravitation, of satellization of which the lunar module is the perfect embryo? Programmed microcosm, where nothing can be left to chance.</w:t>
      </w:r>
      <w:r w:rsidRPr="00E254BC">
        <w:rPr>
          <w:sz w:val="16"/>
        </w:rPr>
        <w:t xml:space="preserve"> Trajectory, energy, calculation, physiology, psychology, environment - </w:t>
      </w:r>
      <w:r w:rsidRPr="00E254BC">
        <w:rPr>
          <w:rStyle w:val="StyleUnderline"/>
        </w:rPr>
        <w:t>nothing can be left to contingencies, this is the total universe of the norm</w:t>
      </w:r>
      <w:r w:rsidRPr="00E254BC">
        <w:rPr>
          <w:sz w:val="16"/>
        </w:rPr>
        <w:t xml:space="preserve"> - the Law no longer exists, it is the operational immanence of every detail that is law. A universe purged of all threat of meaning, in a state of asepsis and weightlessness - it is this very perfection that is fascinating. The exaltation of the crowds was not a response to the event of Rinding on the moon or of sending a man into space (this would be, rather, the fulfillment of an earlier dream), </w:t>
      </w:r>
      <w:r w:rsidRPr="00E254BC">
        <w:rPr>
          <w:rStyle w:val="StyleUnderline"/>
        </w:rPr>
        <w:t>rather, we are dumbfounded by the perfection of the programming and the technical manipulation, by the immanent wonder of the programmed unfolding of events.</w:t>
      </w:r>
      <w:r w:rsidRPr="00E254BC">
        <w:rPr>
          <w:sz w:val="16"/>
        </w:rPr>
        <w:t xml:space="preserve"> Fascination with the maximal norm and the mastery of probability. Vertigo of the model, which unites with the model of death, but without fear or drive. </w:t>
      </w:r>
      <w:r w:rsidRPr="00E254BC">
        <w:rPr>
          <w:rStyle w:val="StyleUnderline"/>
        </w:rPr>
        <w:t xml:space="preserve">Because if the law, </w:t>
      </w:r>
      <w:r w:rsidRPr="00E254BC">
        <w:rPr>
          <w:sz w:val="16"/>
        </w:rPr>
        <w:t>with its aura of transgression, if order, with its aura of violence, still</w:t>
      </w:r>
      <w:r w:rsidRPr="00E254BC">
        <w:rPr>
          <w:rStyle w:val="StyleUnderline"/>
        </w:rPr>
        <w:t xml:space="preserve"> taps a perverse imaginary, the norm fixes, fascinates, stupefies, and makes every imaginary involute. One no longer fantasizes about the minutiae of a program. Just watching it produces vertigo. </w:t>
      </w:r>
      <w:r w:rsidRPr="00E254BC">
        <w:rPr>
          <w:sz w:val="16"/>
        </w:rPr>
        <w:t>The vertigo of a world without flaws.</w:t>
      </w:r>
      <w:r w:rsidRPr="00E254BC">
        <w:rPr>
          <w:rStyle w:val="StyleUnderline"/>
        </w:rPr>
        <w:t xml:space="preserve"> </w:t>
      </w:r>
      <w:r w:rsidRPr="00E254BC">
        <w:rPr>
          <w:sz w:val="16"/>
        </w:rPr>
        <w:t>Now,</w:t>
      </w:r>
      <w:r w:rsidRPr="00E254BC">
        <w:rPr>
          <w:rStyle w:val="StyleUnderline"/>
        </w:rPr>
        <w:t xml:space="preserve"> it is the same model of programmatic infallibility, of maximum security and deterrence that today controls the spread of the social.</w:t>
      </w:r>
      <w:r w:rsidRPr="00E254BC">
        <w:rPr>
          <w:sz w:val="16"/>
        </w:rPr>
        <w:t xml:space="preserve"> There lies the true nuclear fallout: </w:t>
      </w:r>
      <w:r w:rsidRPr="00E254BC">
        <w:rPr>
          <w:rStyle w:val="StyleUnderline"/>
        </w:rPr>
        <w:t>the meticulous operation of technology serves as a model for the meticulous operation of the social.</w:t>
      </w:r>
      <w:r w:rsidRPr="00E254BC">
        <w:rPr>
          <w:sz w:val="16"/>
        </w:rPr>
        <w:t xml:space="preserve"> Here as well, nothing will be left to chance, moreover </w:t>
      </w:r>
      <w:r w:rsidRPr="00E254BC">
        <w:rPr>
          <w:rStyle w:val="StyleUnderline"/>
        </w:rPr>
        <w:t xml:space="preserve">this is the essence of socialization, which began centuries ago, but which has now entered its accelerated phase, toward a limit that one believed would be explosive (revolution), but which for the moment is translated by an inverse, implosive, irreversible process: the generalized deterrence of chance, of accident, of transversality, of finality, of contradiction, rupture, or complexity in a sociality illuminated by the norm, doomed to the descriptive transparency </w:t>
      </w:r>
      <w:r w:rsidRPr="00E254BC">
        <w:rPr>
          <w:sz w:val="16"/>
        </w:rPr>
        <w:t>37 of mechanisms of information. In fact, the spatial and nuclear models do not have their own ends: neither the discovery of the moon, nor military and strategic superiority. T</w:t>
      </w:r>
      <w:r w:rsidRPr="00E254BC">
        <w:rPr>
          <w:rStyle w:val="StyleUnderline"/>
        </w:rPr>
        <w:t>heir truth is</w:t>
      </w:r>
      <w:r w:rsidRPr="00E254BC">
        <w:rPr>
          <w:sz w:val="16"/>
        </w:rPr>
        <w:t xml:space="preserve"> to be the models of</w:t>
      </w:r>
      <w:r w:rsidRPr="00E254BC">
        <w:rPr>
          <w:rStyle w:val="StyleUnderline"/>
        </w:rPr>
        <w:t xml:space="preserve"> simulation</w:t>
      </w:r>
      <w:r w:rsidRPr="00E254BC">
        <w:rPr>
          <w:sz w:val="16"/>
        </w:rPr>
        <w:t xml:space="preserve">, the model vectors of a system of planetary control (where even the superpowers of this scenario are not free - the whole world is satellized).*9 Resist the evidence: in satellization, he who is satellized is not who one might think. Through the orbital inscription of a spatial object, it is the planet earth that becomes a satellite, it is the terrestrial principle of reality that becomes eccentric, hyperreal, and insignificant. </w:t>
      </w:r>
      <w:r w:rsidRPr="00E254BC">
        <w:rPr>
          <w:rStyle w:val="StyleUnderline"/>
        </w:rPr>
        <w:t>Through the orbital instantiation of a system of control like peaceful coexistence, all the terrestrial microsystems are satellized and lose their autonomy. All energy, all events are absorbed by this eccentric gravitation, everything condenses and implodes toward the only micromodel of control</w:t>
      </w:r>
      <w:r w:rsidRPr="00E254BC">
        <w:rPr>
          <w:sz w:val="16"/>
        </w:rPr>
        <w:t xml:space="preserve"> (the orbital satellite), </w:t>
      </w:r>
      <w:r w:rsidRPr="00E254BC">
        <w:rPr>
          <w:rStyle w:val="StyleUnderline"/>
        </w:rPr>
        <w:t>as conversely, in the other, biological, dimension, everything converges and implodes on the molecular micromodel of the genetic code. Between the two, in this forking of the nuclear and the genetic, in the simultaneous assumption of the two fundamental codes of deterrence, every principle of meaning is absorbed, every deployment of the real is impossible.</w:t>
      </w:r>
    </w:p>
    <w:p w:rsidR="00507B65" w:rsidRPr="00E254BC" w:rsidRDefault="00507B65" w:rsidP="00507B65">
      <w:pPr>
        <w:pStyle w:val="Heading3"/>
      </w:pPr>
      <w:r w:rsidRPr="00E254BC">
        <w:t>Online Education Link</w:t>
      </w:r>
    </w:p>
    <w:p w:rsidR="00507B65" w:rsidRPr="00A85B16" w:rsidRDefault="00507B65" w:rsidP="00507B65">
      <w:pPr>
        <w:pStyle w:val="Heading4"/>
      </w:pPr>
      <w:r>
        <w:t>Online education results in the formation of passive subjects as idiosyncrasy and individualism becomes congealed into a mass of technological groupthink – this uniquely destroys our capacity to produce value, replacing genuine interactions with computerized networks and hyper-accelerated information technology</w:t>
      </w:r>
    </w:p>
    <w:p w:rsidR="00507B65" w:rsidRPr="002A072D" w:rsidRDefault="00507B65" w:rsidP="00507B65">
      <w:r w:rsidRPr="008B18E8">
        <w:rPr>
          <w:rStyle w:val="Style13ptBold"/>
        </w:rPr>
        <w:t>Cunningham, 13</w:t>
      </w:r>
      <w:r w:rsidRPr="008B18E8">
        <w:t xml:space="preserve"> [Joseph, Doctoral Student at the University of Cincinnati, “</w:t>
      </w:r>
      <w:r w:rsidRPr="008B18E8">
        <w:rPr>
          <w:i/>
        </w:rPr>
        <w:t>Consumption, Sign, and Simulation: A Baudrillardian Perspective on Online Education,”</w:t>
      </w:r>
      <w:r w:rsidRPr="008B18E8">
        <w:t xml:space="preserve"> </w:t>
      </w:r>
      <w:r>
        <w:t>International Journal of Baudrillard Studies, vol. 10 no. 1, //MW]</w:t>
      </w:r>
    </w:p>
    <w:p w:rsidR="00507B65" w:rsidRPr="00103536" w:rsidRDefault="00507B65" w:rsidP="00507B65">
      <w:pPr>
        <w:rPr>
          <w:rStyle w:val="StyleUnderline"/>
          <w:sz w:val="16"/>
        </w:rPr>
      </w:pPr>
      <w:r w:rsidRPr="009D1469">
        <w:rPr>
          <w:rStyle w:val="StyleUnderline"/>
        </w:rPr>
        <w:t xml:space="preserve">One of </w:t>
      </w:r>
      <w:r w:rsidRPr="007505E2">
        <w:rPr>
          <w:rStyle w:val="StyleUnderline"/>
          <w:highlight w:val="yellow"/>
        </w:rPr>
        <w:t xml:space="preserve">the </w:t>
      </w:r>
      <w:r w:rsidRPr="00E14747">
        <w:rPr>
          <w:rStyle w:val="StyleUnderline"/>
        </w:rPr>
        <w:t xml:space="preserve">primary </w:t>
      </w:r>
      <w:r w:rsidRPr="007505E2">
        <w:rPr>
          <w:rStyle w:val="StyleUnderline"/>
          <w:highlight w:val="yellow"/>
        </w:rPr>
        <w:t>advantage</w:t>
      </w:r>
      <w:r w:rsidRPr="009D1469">
        <w:rPr>
          <w:rStyle w:val="StyleUnderline"/>
        </w:rPr>
        <w:t xml:space="preserve">s </w:t>
      </w:r>
      <w:r w:rsidRPr="007505E2">
        <w:rPr>
          <w:rStyle w:val="StyleUnderline"/>
          <w:highlight w:val="yellow"/>
        </w:rPr>
        <w:t>of online education is</w:t>
      </w:r>
      <w:r w:rsidRPr="009D1469">
        <w:rPr>
          <w:rStyle w:val="StyleUnderline"/>
        </w:rPr>
        <w:t xml:space="preserve"> the </w:t>
      </w:r>
      <w:r w:rsidRPr="007505E2">
        <w:rPr>
          <w:rStyle w:val="Emphasis"/>
          <w:highlight w:val="yellow"/>
        </w:rPr>
        <w:t>flexibility</w:t>
      </w:r>
      <w:r w:rsidRPr="009D1469">
        <w:rPr>
          <w:rStyle w:val="StyleUnderline"/>
        </w:rPr>
        <w:t xml:space="preserve"> inherent </w:t>
      </w:r>
      <w:r w:rsidRPr="007505E2">
        <w:rPr>
          <w:rStyle w:val="StyleUnderline"/>
          <w:highlight w:val="yellow"/>
        </w:rPr>
        <w:t>in</w:t>
      </w:r>
      <w:r w:rsidRPr="009D1469">
        <w:rPr>
          <w:rStyle w:val="StyleUnderline"/>
        </w:rPr>
        <w:t xml:space="preserve"> the </w:t>
      </w:r>
      <w:r w:rsidRPr="007505E2">
        <w:rPr>
          <w:rStyle w:val="Emphasis"/>
          <w:highlight w:val="yellow"/>
        </w:rPr>
        <w:t>digital environment</w:t>
      </w:r>
      <w:r w:rsidRPr="007505E2">
        <w:rPr>
          <w:rStyle w:val="StyleUnderline"/>
          <w:highlight w:val="yellow"/>
        </w:rPr>
        <w:t xml:space="preserve">. Distance is </w:t>
      </w:r>
      <w:r w:rsidRPr="007505E2">
        <w:rPr>
          <w:rStyle w:val="Emphasis"/>
          <w:highlight w:val="yellow"/>
        </w:rPr>
        <w:t>no longer</w:t>
      </w:r>
      <w:r w:rsidRPr="007505E2">
        <w:rPr>
          <w:rStyle w:val="StyleUnderline"/>
          <w:highlight w:val="yellow"/>
        </w:rPr>
        <w:t xml:space="preserve"> an </w:t>
      </w:r>
      <w:r w:rsidRPr="007505E2">
        <w:rPr>
          <w:rStyle w:val="Emphasis"/>
          <w:highlight w:val="yellow"/>
        </w:rPr>
        <w:t>obstacle</w:t>
      </w:r>
      <w:r w:rsidRPr="007505E2">
        <w:rPr>
          <w:rStyle w:val="StyleUnderline"/>
          <w:highlight w:val="yellow"/>
        </w:rPr>
        <w:t>. Education</w:t>
      </w:r>
      <w:r w:rsidRPr="00E14747">
        <w:rPr>
          <w:rStyle w:val="StyleUnderline"/>
        </w:rPr>
        <w:t>al</w:t>
      </w:r>
      <w:r w:rsidRPr="009D1469">
        <w:rPr>
          <w:rStyle w:val="StyleUnderline"/>
        </w:rPr>
        <w:t xml:space="preserve"> time </w:t>
      </w:r>
      <w:r w:rsidRPr="007505E2">
        <w:rPr>
          <w:rStyle w:val="StyleUnderline"/>
          <w:highlight w:val="yellow"/>
        </w:rPr>
        <w:t xml:space="preserve">is no longer limited </w:t>
      </w:r>
      <w:r w:rsidRPr="00E14747">
        <w:rPr>
          <w:rStyle w:val="StyleUnderline"/>
        </w:rPr>
        <w:t>to a</w:t>
      </w:r>
      <w:r w:rsidRPr="009D1469">
        <w:rPr>
          <w:rStyle w:val="StyleUnderline"/>
        </w:rPr>
        <w:t xml:space="preserve"> </w:t>
      </w:r>
      <w:r w:rsidRPr="009D1469">
        <w:rPr>
          <w:rStyle w:val="Emphasis"/>
        </w:rPr>
        <w:t>few fixed hours</w:t>
      </w:r>
      <w:r w:rsidRPr="009D1469">
        <w:rPr>
          <w:rStyle w:val="StyleUnderline"/>
        </w:rPr>
        <w:t xml:space="preserve"> </w:t>
      </w:r>
      <w:r w:rsidRPr="007505E2">
        <w:rPr>
          <w:rStyle w:val="StyleUnderline"/>
          <w:highlight w:val="yellow"/>
        </w:rPr>
        <w:t>within a classroom</w:t>
      </w:r>
      <w:r w:rsidRPr="009D1469">
        <w:rPr>
          <w:rStyle w:val="StyleUnderline"/>
        </w:rPr>
        <w:t xml:space="preserve">. </w:t>
      </w:r>
      <w:r w:rsidRPr="00045366">
        <w:rPr>
          <w:sz w:val="16"/>
        </w:rPr>
        <w:t xml:space="preserve">However, this apparent increase in access to education can be analyzed from a </w:t>
      </w:r>
      <w:r w:rsidRPr="00E14747">
        <w:rPr>
          <w:sz w:val="16"/>
        </w:rPr>
        <w:t>Baudrillardian</w:t>
      </w:r>
      <w:r w:rsidRPr="00045366">
        <w:rPr>
          <w:sz w:val="16"/>
        </w:rPr>
        <w:t xml:space="preserve"> perspective where </w:t>
      </w:r>
      <w:r w:rsidRPr="00E14747">
        <w:rPr>
          <w:rStyle w:val="StyleUnderline"/>
        </w:rPr>
        <w:t>the limitless potential of</w:t>
      </w:r>
      <w:r w:rsidRPr="007505E2">
        <w:rPr>
          <w:rStyle w:val="StyleUnderline"/>
          <w:highlight w:val="yellow"/>
        </w:rPr>
        <w:t xml:space="preserve"> the internet is “nothing more than </w:t>
      </w:r>
      <w:r w:rsidRPr="00E14747">
        <w:rPr>
          <w:rStyle w:val="StyleUnderline"/>
        </w:rPr>
        <w:t xml:space="preserve">the </w:t>
      </w:r>
      <w:r w:rsidRPr="007505E2">
        <w:rPr>
          <w:rStyle w:val="Emphasis"/>
          <w:highlight w:val="yellow"/>
        </w:rPr>
        <w:t>simulation</w:t>
      </w:r>
      <w:r w:rsidRPr="009D1469">
        <w:rPr>
          <w:rStyle w:val="StyleUnderline"/>
        </w:rPr>
        <w:t xml:space="preserve"> of these </w:t>
      </w:r>
      <w:r w:rsidRPr="009D1469">
        <w:rPr>
          <w:rStyle w:val="Emphasis"/>
        </w:rPr>
        <w:t>significations</w:t>
      </w:r>
      <w:r w:rsidRPr="009D1469">
        <w:rPr>
          <w:rStyle w:val="StyleUnderline"/>
        </w:rPr>
        <w:t xml:space="preserve">, simulacra </w:t>
      </w:r>
      <w:r w:rsidRPr="00E14747">
        <w:rPr>
          <w:rStyle w:val="StyleUnderline"/>
        </w:rPr>
        <w:t xml:space="preserve">that perform </w:t>
      </w:r>
      <w:r w:rsidRPr="007505E2">
        <w:rPr>
          <w:rStyle w:val="StyleUnderline"/>
          <w:highlight w:val="yellow"/>
        </w:rPr>
        <w:t xml:space="preserve">a </w:t>
      </w:r>
      <w:r w:rsidRPr="007505E2">
        <w:rPr>
          <w:rStyle w:val="Emphasis"/>
          <w:highlight w:val="yellow"/>
        </w:rPr>
        <w:t>strategy of deterrence</w:t>
      </w:r>
      <w:r w:rsidRPr="007505E2">
        <w:rPr>
          <w:rStyle w:val="StyleUnderline"/>
          <w:highlight w:val="yellow"/>
        </w:rPr>
        <w:t>, holding back the</w:t>
      </w:r>
      <w:r w:rsidRPr="009D1469">
        <w:rPr>
          <w:rStyle w:val="StyleUnderline"/>
        </w:rPr>
        <w:t xml:space="preserve"> realization of the </w:t>
      </w:r>
      <w:r w:rsidRPr="007505E2">
        <w:rPr>
          <w:rStyle w:val="Emphasis"/>
          <w:highlight w:val="yellow"/>
        </w:rPr>
        <w:t>spaceless</w:t>
      </w:r>
      <w:r w:rsidRPr="009D1469">
        <w:rPr>
          <w:rStyle w:val="StyleUnderline"/>
        </w:rPr>
        <w:t xml:space="preserve">, </w:t>
      </w:r>
      <w:r w:rsidRPr="00E14747">
        <w:rPr>
          <w:rStyle w:val="Emphasis"/>
        </w:rPr>
        <w:t xml:space="preserve">limited </w:t>
      </w:r>
      <w:r w:rsidRPr="007505E2">
        <w:rPr>
          <w:rStyle w:val="Emphasis"/>
          <w:highlight w:val="yellow"/>
        </w:rPr>
        <w:t>world</w:t>
      </w:r>
      <w:r w:rsidRPr="007505E2">
        <w:rPr>
          <w:rStyle w:val="StyleUnderline"/>
          <w:highlight w:val="yellow"/>
        </w:rPr>
        <w:t xml:space="preserve"> of the code</w:t>
      </w:r>
      <w:r w:rsidRPr="009D1469">
        <w:rPr>
          <w:rStyle w:val="StyleUnderline"/>
        </w:rPr>
        <w:t xml:space="preserve">” </w:t>
      </w:r>
      <w:r w:rsidRPr="00045366">
        <w:rPr>
          <w:sz w:val="16"/>
        </w:rPr>
        <w:t xml:space="preserve">(Nunes, 1995:314). This conception of the internet as a limiting environment diverges from many pathways of conventional thought, but Baudrillard speaks to </w:t>
      </w:r>
      <w:r w:rsidRPr="007505E2">
        <w:rPr>
          <w:rStyle w:val="StyleUnderline"/>
          <w:highlight w:val="yellow"/>
        </w:rPr>
        <w:t>the</w:t>
      </w:r>
      <w:r w:rsidRPr="009D1469">
        <w:rPr>
          <w:rStyle w:val="StyleUnderline"/>
        </w:rPr>
        <w:t xml:space="preserve"> </w:t>
      </w:r>
      <w:r w:rsidRPr="009D1469">
        <w:rPr>
          <w:rStyle w:val="Emphasis"/>
        </w:rPr>
        <w:t>identity</w:t>
      </w:r>
      <w:r w:rsidRPr="009D1469">
        <w:rPr>
          <w:rStyle w:val="StyleUnderline"/>
        </w:rPr>
        <w:t xml:space="preserve"> and </w:t>
      </w:r>
      <w:r w:rsidRPr="007505E2">
        <w:rPr>
          <w:rStyle w:val="Emphasis"/>
          <w:highlight w:val="yellow"/>
        </w:rPr>
        <w:t>discursive constraints</w:t>
      </w:r>
      <w:r w:rsidRPr="007505E2">
        <w:rPr>
          <w:rStyle w:val="StyleUnderline"/>
          <w:highlight w:val="yellow"/>
        </w:rPr>
        <w:t xml:space="preserve"> that internet places </w:t>
      </w:r>
      <w:r w:rsidRPr="00E14747">
        <w:rPr>
          <w:rStyle w:val="StyleUnderline"/>
        </w:rPr>
        <w:t>upon us</w:t>
      </w:r>
      <w:r w:rsidRPr="00045366">
        <w:rPr>
          <w:sz w:val="16"/>
        </w:rPr>
        <w:t>, constraints that</w:t>
      </w:r>
      <w:r w:rsidRPr="009D1469">
        <w:rPr>
          <w:rStyle w:val="StyleUnderline"/>
        </w:rPr>
        <w:t xml:space="preserve"> </w:t>
      </w:r>
      <w:r w:rsidRPr="007505E2">
        <w:rPr>
          <w:rStyle w:val="StyleUnderline"/>
          <w:highlight w:val="yellow"/>
        </w:rPr>
        <w:t>outnumber those of the “</w:t>
      </w:r>
      <w:r w:rsidRPr="007505E2">
        <w:rPr>
          <w:rStyle w:val="Emphasis"/>
          <w:highlight w:val="yellow"/>
        </w:rPr>
        <w:t>real world</w:t>
      </w:r>
      <w:r w:rsidRPr="009D1469">
        <w:rPr>
          <w:rStyle w:val="StyleUnderline"/>
        </w:rPr>
        <w:t>”</w:t>
      </w:r>
      <w:r w:rsidRPr="00045366">
        <w:rPr>
          <w:sz w:val="16"/>
        </w:rPr>
        <w:t xml:space="preserve"> (Hegarty, 2004:130). </w:t>
      </w:r>
      <w:r w:rsidRPr="007505E2">
        <w:rPr>
          <w:rStyle w:val="StyleUnderline"/>
          <w:highlight w:val="yellow"/>
        </w:rPr>
        <w:t>One</w:t>
      </w:r>
      <w:r w:rsidRPr="009D1469">
        <w:rPr>
          <w:rStyle w:val="StyleUnderline"/>
        </w:rPr>
        <w:t xml:space="preserve"> such </w:t>
      </w:r>
      <w:r w:rsidRPr="007505E2">
        <w:rPr>
          <w:rStyle w:val="StyleUnderline"/>
          <w:highlight w:val="yellow"/>
        </w:rPr>
        <w:t>constraint is</w:t>
      </w:r>
      <w:r w:rsidRPr="009D1469">
        <w:rPr>
          <w:rStyle w:val="StyleUnderline"/>
        </w:rPr>
        <w:t xml:space="preserve"> the tendency to </w:t>
      </w:r>
      <w:r w:rsidRPr="007505E2">
        <w:rPr>
          <w:rStyle w:val="StyleUnderline"/>
          <w:highlight w:val="yellow"/>
        </w:rPr>
        <w:t xml:space="preserve">displace students’ </w:t>
      </w:r>
      <w:r w:rsidRPr="007505E2">
        <w:rPr>
          <w:rStyle w:val="Emphasis"/>
          <w:highlight w:val="yellow"/>
        </w:rPr>
        <w:t>sense of self</w:t>
      </w:r>
      <w:r w:rsidRPr="007505E2">
        <w:rPr>
          <w:rStyle w:val="StyleUnderline"/>
          <w:highlight w:val="yellow"/>
        </w:rPr>
        <w:t xml:space="preserve"> and limit</w:t>
      </w:r>
      <w:r w:rsidRPr="009D1469">
        <w:rPr>
          <w:rStyle w:val="StyleUnderline"/>
        </w:rPr>
        <w:t xml:space="preserve"> their </w:t>
      </w:r>
      <w:r w:rsidRPr="007505E2">
        <w:rPr>
          <w:rStyle w:val="Emphasis"/>
          <w:highlight w:val="yellow"/>
        </w:rPr>
        <w:t>discursive capability</w:t>
      </w:r>
      <w:r w:rsidRPr="007505E2">
        <w:rPr>
          <w:rStyle w:val="StyleUnderline"/>
          <w:highlight w:val="yellow"/>
        </w:rPr>
        <w:t>, so their reactions</w:t>
      </w:r>
      <w:r w:rsidRPr="009D1469">
        <w:rPr>
          <w:rStyle w:val="StyleUnderline"/>
        </w:rPr>
        <w:t xml:space="preserve"> to course material </w:t>
      </w:r>
      <w:r w:rsidRPr="007505E2">
        <w:rPr>
          <w:rStyle w:val="Emphasis"/>
          <w:highlight w:val="yellow"/>
        </w:rPr>
        <w:t>congeal</w:t>
      </w:r>
      <w:r w:rsidRPr="007505E2">
        <w:rPr>
          <w:rStyle w:val="StyleUnderline"/>
          <w:highlight w:val="yellow"/>
        </w:rPr>
        <w:t xml:space="preserve"> into a</w:t>
      </w:r>
      <w:r w:rsidRPr="009D1469">
        <w:rPr>
          <w:rStyle w:val="StyleUnderline"/>
        </w:rPr>
        <w:t xml:space="preserve">n </w:t>
      </w:r>
      <w:r w:rsidRPr="009D1469">
        <w:rPr>
          <w:rStyle w:val="Emphasis"/>
        </w:rPr>
        <w:t xml:space="preserve">indiscriminate </w:t>
      </w:r>
      <w:r w:rsidRPr="007505E2">
        <w:rPr>
          <w:rStyle w:val="Emphasis"/>
          <w:highlight w:val="yellow"/>
        </w:rPr>
        <w:t>mass</w:t>
      </w:r>
      <w:r w:rsidRPr="007505E2">
        <w:rPr>
          <w:rStyle w:val="StyleUnderline"/>
          <w:highlight w:val="yellow"/>
        </w:rPr>
        <w:t xml:space="preserve"> of </w:t>
      </w:r>
      <w:r w:rsidRPr="007505E2">
        <w:rPr>
          <w:rStyle w:val="Emphasis"/>
          <w:highlight w:val="yellow"/>
        </w:rPr>
        <w:t>like-minded quotations</w:t>
      </w:r>
      <w:r w:rsidRPr="009D1469">
        <w:rPr>
          <w:rStyle w:val="StyleUnderline"/>
        </w:rPr>
        <w:t xml:space="preserve"> on a discussion board or blog (</w:t>
      </w:r>
      <w:r w:rsidRPr="00045366">
        <w:rPr>
          <w:sz w:val="16"/>
        </w:rPr>
        <w:t xml:space="preserve">Walters and Kop, 2009:301). Moreover, </w:t>
      </w:r>
      <w:r w:rsidRPr="009D1469">
        <w:rPr>
          <w:rStyle w:val="StyleUnderline"/>
        </w:rPr>
        <w:t xml:space="preserve">despite the internet’s potential for engagement, </w:t>
      </w:r>
      <w:r w:rsidRPr="007505E2">
        <w:rPr>
          <w:rStyle w:val="StyleUnderline"/>
          <w:highlight w:val="yellow"/>
        </w:rPr>
        <w:t>there is a</w:t>
      </w:r>
      <w:r w:rsidRPr="009D1469">
        <w:rPr>
          <w:rStyle w:val="StyleUnderline"/>
        </w:rPr>
        <w:t xml:space="preserve"> greater </w:t>
      </w:r>
      <w:r w:rsidRPr="007505E2">
        <w:rPr>
          <w:rStyle w:val="StyleUnderline"/>
          <w:highlight w:val="yellow"/>
        </w:rPr>
        <w:t xml:space="preserve">sense of </w:t>
      </w:r>
      <w:r w:rsidRPr="007505E2">
        <w:rPr>
          <w:rStyle w:val="Emphasis"/>
          <w:highlight w:val="yellow"/>
        </w:rPr>
        <w:t>passive compliance</w:t>
      </w:r>
      <w:r w:rsidRPr="007505E2">
        <w:rPr>
          <w:rStyle w:val="StyleUnderline"/>
          <w:highlight w:val="yellow"/>
        </w:rPr>
        <w:t xml:space="preserve"> as students</w:t>
      </w:r>
      <w:r w:rsidRPr="0049126F">
        <w:rPr>
          <w:rStyle w:val="StyleUnderline"/>
        </w:rPr>
        <w:t xml:space="preserve"> “</w:t>
      </w:r>
      <w:r w:rsidRPr="0049126F">
        <w:rPr>
          <w:rStyle w:val="Emphasis"/>
        </w:rPr>
        <w:t xml:space="preserve">quietly </w:t>
      </w:r>
      <w:r w:rsidRPr="007505E2">
        <w:rPr>
          <w:rStyle w:val="Emphasis"/>
          <w:highlight w:val="yellow"/>
        </w:rPr>
        <w:t>absorb</w:t>
      </w:r>
      <w:r w:rsidRPr="009D1469">
        <w:rPr>
          <w:rStyle w:val="Emphasis"/>
        </w:rPr>
        <w:t xml:space="preserve"> its </w:t>
      </w:r>
      <w:r w:rsidRPr="007505E2">
        <w:rPr>
          <w:rStyle w:val="Emphasis"/>
          <w:highlight w:val="yellow"/>
        </w:rPr>
        <w:t>content</w:t>
      </w:r>
      <w:r w:rsidRPr="009D1469">
        <w:rPr>
          <w:rStyle w:val="StyleUnderline"/>
        </w:rPr>
        <w:t xml:space="preserve">…not because they are alienated but </w:t>
      </w:r>
      <w:r w:rsidRPr="007505E2">
        <w:rPr>
          <w:rStyle w:val="StyleUnderline"/>
          <w:highlight w:val="yellow"/>
        </w:rPr>
        <w:t>because</w:t>
      </w:r>
      <w:r w:rsidRPr="009D1469">
        <w:rPr>
          <w:rStyle w:val="StyleUnderline"/>
        </w:rPr>
        <w:t xml:space="preserve"> their </w:t>
      </w:r>
      <w:r w:rsidRPr="00045366">
        <w:rPr>
          <w:rStyle w:val="Emphasis"/>
        </w:rPr>
        <w:t xml:space="preserve">own </w:t>
      </w:r>
      <w:r w:rsidRPr="007505E2">
        <w:rPr>
          <w:rStyle w:val="Emphasis"/>
          <w:highlight w:val="yellow"/>
        </w:rPr>
        <w:t>massification</w:t>
      </w:r>
      <w:r w:rsidRPr="007505E2">
        <w:rPr>
          <w:rStyle w:val="StyleUnderline"/>
          <w:highlight w:val="yellow"/>
        </w:rPr>
        <w:t xml:space="preserve"> is the only strategy</w:t>
      </w:r>
      <w:r>
        <w:rPr>
          <w:rStyle w:val="StyleUnderline"/>
        </w:rPr>
        <w:t xml:space="preserve"> the</w:t>
      </w:r>
      <w:r w:rsidRPr="009D1469">
        <w:rPr>
          <w:rStyle w:val="StyleUnderline"/>
        </w:rPr>
        <w:t xml:space="preserve"> </w:t>
      </w:r>
      <w:r w:rsidRPr="007505E2">
        <w:rPr>
          <w:rStyle w:val="Emphasis"/>
          <w:highlight w:val="yellow"/>
        </w:rPr>
        <w:t>totalitarianism</w:t>
      </w:r>
      <w:r w:rsidRPr="007505E2">
        <w:rPr>
          <w:rStyle w:val="StyleUnderline"/>
          <w:highlight w:val="yellow"/>
        </w:rPr>
        <w:t>…leaves them</w:t>
      </w:r>
      <w:r w:rsidRPr="009D1469">
        <w:rPr>
          <w:rStyle w:val="StyleUnderline"/>
        </w:rPr>
        <w:t xml:space="preserve">” </w:t>
      </w:r>
      <w:r w:rsidRPr="00045366">
        <w:rPr>
          <w:sz w:val="16"/>
        </w:rPr>
        <w:t xml:space="preserve">(Wain, 2008:107). </w:t>
      </w:r>
      <w:r w:rsidRPr="00045366">
        <w:rPr>
          <w:rStyle w:val="StyleUnderline"/>
        </w:rPr>
        <w:t xml:space="preserve">This passivity is indicative of </w:t>
      </w:r>
      <w:r w:rsidRPr="007505E2">
        <w:rPr>
          <w:rStyle w:val="StyleUnderline"/>
          <w:highlight w:val="yellow"/>
        </w:rPr>
        <w:t xml:space="preserve">the </w:t>
      </w:r>
      <w:r w:rsidRPr="007505E2">
        <w:rPr>
          <w:rStyle w:val="Emphasis"/>
          <w:highlight w:val="yellow"/>
        </w:rPr>
        <w:t>contrary relationship</w:t>
      </w:r>
      <w:r w:rsidRPr="007505E2">
        <w:rPr>
          <w:rStyle w:val="StyleUnderline"/>
          <w:highlight w:val="yellow"/>
        </w:rPr>
        <w:t xml:space="preserve"> of </w:t>
      </w:r>
      <w:r w:rsidRPr="007505E2">
        <w:rPr>
          <w:rStyle w:val="Emphasis"/>
          <w:highlight w:val="yellow"/>
        </w:rPr>
        <w:t>speed</w:t>
      </w:r>
      <w:r w:rsidRPr="00045366">
        <w:rPr>
          <w:rStyle w:val="StyleUnderline"/>
        </w:rPr>
        <w:t xml:space="preserve"> </w:t>
      </w:r>
      <w:r w:rsidRPr="00045366">
        <w:rPr>
          <w:sz w:val="16"/>
        </w:rPr>
        <w:t xml:space="preserve">that that Baudrillard describes in “Fatal Strategies” </w:t>
      </w:r>
      <w:r w:rsidRPr="007505E2">
        <w:rPr>
          <w:rStyle w:val="StyleUnderline"/>
          <w:highlight w:val="yellow"/>
        </w:rPr>
        <w:t>in which “against the acceleration of</w:t>
      </w:r>
      <w:r w:rsidRPr="00045366">
        <w:rPr>
          <w:rStyle w:val="StyleUnderline"/>
        </w:rPr>
        <w:t xml:space="preserve"> </w:t>
      </w:r>
      <w:r w:rsidRPr="00045366">
        <w:rPr>
          <w:rStyle w:val="Emphasis"/>
        </w:rPr>
        <w:t>networks</w:t>
      </w:r>
      <w:r w:rsidRPr="00045366">
        <w:rPr>
          <w:rStyle w:val="StyleUnderline"/>
        </w:rPr>
        <w:t xml:space="preserve"> and </w:t>
      </w:r>
      <w:r w:rsidRPr="007505E2">
        <w:rPr>
          <w:rStyle w:val="Emphasis"/>
          <w:highlight w:val="yellow"/>
        </w:rPr>
        <w:t>circuits</w:t>
      </w:r>
      <w:r w:rsidRPr="007505E2">
        <w:rPr>
          <w:rStyle w:val="StyleUnderline"/>
          <w:highlight w:val="yellow"/>
        </w:rPr>
        <w:t xml:space="preserve">, we will seek </w:t>
      </w:r>
      <w:r w:rsidRPr="0049126F">
        <w:rPr>
          <w:rStyle w:val="Emphasis"/>
        </w:rPr>
        <w:t>slowness</w:t>
      </w:r>
      <w:r w:rsidRPr="00045366">
        <w:rPr>
          <w:rStyle w:val="StyleUnderline"/>
        </w:rPr>
        <w:t xml:space="preserve">; not the nostalgic slowness of the mind, but </w:t>
      </w:r>
      <w:r w:rsidRPr="007505E2">
        <w:rPr>
          <w:rStyle w:val="StyleUnderline"/>
          <w:highlight w:val="yellow"/>
        </w:rPr>
        <w:t xml:space="preserve">an </w:t>
      </w:r>
      <w:r w:rsidRPr="007505E2">
        <w:rPr>
          <w:rStyle w:val="Emphasis"/>
          <w:highlight w:val="yellow"/>
        </w:rPr>
        <w:t>insurmountable immobility</w:t>
      </w:r>
      <w:r w:rsidRPr="00045366">
        <w:rPr>
          <w:rStyle w:val="StyleUnderline"/>
        </w:rPr>
        <w:t xml:space="preserve">, what is slower than the slow: </w:t>
      </w:r>
      <w:r w:rsidRPr="007505E2">
        <w:rPr>
          <w:rStyle w:val="Emphasis"/>
          <w:highlight w:val="yellow"/>
        </w:rPr>
        <w:t>inertia</w:t>
      </w:r>
      <w:r w:rsidRPr="007505E2">
        <w:rPr>
          <w:rStyle w:val="StyleUnderline"/>
          <w:highlight w:val="yellow"/>
        </w:rPr>
        <w:t xml:space="preserve"> and </w:t>
      </w:r>
      <w:r w:rsidRPr="007505E2">
        <w:rPr>
          <w:rStyle w:val="Emphasis"/>
          <w:highlight w:val="yellow"/>
        </w:rPr>
        <w:t>silence</w:t>
      </w:r>
      <w:r w:rsidRPr="00045366">
        <w:rPr>
          <w:rStyle w:val="StyleUnderline"/>
        </w:rPr>
        <w:t xml:space="preserve">” </w:t>
      </w:r>
      <w:r w:rsidRPr="00045366">
        <w:rPr>
          <w:sz w:val="16"/>
        </w:rPr>
        <w:t xml:space="preserve">(Baudrillard in Poster 1988:186). Such sentiments seemingly contradict the very nature of the internet, but </w:t>
      </w:r>
      <w:r w:rsidRPr="00045366">
        <w:rPr>
          <w:rStyle w:val="StyleUnderline"/>
        </w:rPr>
        <w:t xml:space="preserve">even </w:t>
      </w:r>
      <w:r w:rsidRPr="007505E2">
        <w:rPr>
          <w:rStyle w:val="StyleUnderline"/>
          <w:highlight w:val="yellow"/>
        </w:rPr>
        <w:t>as</w:t>
      </w:r>
      <w:r w:rsidRPr="00045366">
        <w:rPr>
          <w:rStyle w:val="StyleUnderline"/>
        </w:rPr>
        <w:t xml:space="preserve"> the </w:t>
      </w:r>
      <w:r w:rsidRPr="007505E2">
        <w:rPr>
          <w:rStyle w:val="StyleUnderline"/>
          <w:highlight w:val="yellow"/>
        </w:rPr>
        <w:t>online course provides</w:t>
      </w:r>
      <w:r w:rsidRPr="00045366">
        <w:rPr>
          <w:rStyle w:val="StyleUnderline"/>
        </w:rPr>
        <w:t xml:space="preserve"> content and </w:t>
      </w:r>
      <w:r w:rsidRPr="007505E2">
        <w:rPr>
          <w:rStyle w:val="StyleUnderline"/>
          <w:highlight w:val="yellow"/>
        </w:rPr>
        <w:t xml:space="preserve">discussion at an </w:t>
      </w:r>
      <w:r w:rsidRPr="007505E2">
        <w:rPr>
          <w:rStyle w:val="Emphasis"/>
          <w:highlight w:val="yellow"/>
        </w:rPr>
        <w:t>accelerated pace</w:t>
      </w:r>
      <w:r w:rsidRPr="00045366">
        <w:rPr>
          <w:rStyle w:val="StyleUnderline"/>
        </w:rPr>
        <w:t xml:space="preserve">, the </w:t>
      </w:r>
      <w:r w:rsidRPr="00045366">
        <w:rPr>
          <w:rStyle w:val="Emphasis"/>
        </w:rPr>
        <w:t xml:space="preserve">actual </w:t>
      </w:r>
      <w:r w:rsidRPr="007505E2">
        <w:rPr>
          <w:rStyle w:val="Emphasis"/>
          <w:highlight w:val="yellow"/>
        </w:rPr>
        <w:t xml:space="preserve">progress </w:t>
      </w:r>
      <w:r w:rsidRPr="007505E2">
        <w:rPr>
          <w:rStyle w:val="StyleUnderline"/>
          <w:highlight w:val="yellow"/>
        </w:rPr>
        <w:t xml:space="preserve">is </w:t>
      </w:r>
      <w:r w:rsidRPr="007505E2">
        <w:rPr>
          <w:rStyle w:val="Emphasis"/>
          <w:highlight w:val="yellow"/>
        </w:rPr>
        <w:t>minimal</w:t>
      </w:r>
      <w:r w:rsidRPr="00045366">
        <w:rPr>
          <w:rStyle w:val="StyleUnderline"/>
        </w:rPr>
        <w:t xml:space="preserve">, not merely </w:t>
      </w:r>
      <w:r w:rsidRPr="007505E2">
        <w:rPr>
          <w:rStyle w:val="StyleUnderline"/>
          <w:highlight w:val="yellow"/>
        </w:rPr>
        <w:t xml:space="preserve">because an online class is </w:t>
      </w:r>
      <w:r w:rsidRPr="0049126F">
        <w:rPr>
          <w:rStyle w:val="StyleUnderline"/>
        </w:rPr>
        <w:t xml:space="preserve">any </w:t>
      </w:r>
      <w:r w:rsidRPr="007505E2">
        <w:rPr>
          <w:rStyle w:val="Emphasis"/>
          <w:highlight w:val="yellow"/>
        </w:rPr>
        <w:t xml:space="preserve">less real </w:t>
      </w:r>
      <w:r w:rsidRPr="0049126F">
        <w:rPr>
          <w:rStyle w:val="StyleUnderline"/>
        </w:rPr>
        <w:t xml:space="preserve">than a face-to-face course, but </w:t>
      </w:r>
      <w:r w:rsidRPr="007505E2">
        <w:rPr>
          <w:rStyle w:val="StyleUnderline"/>
          <w:highlight w:val="yellow"/>
        </w:rPr>
        <w:t xml:space="preserve">because </w:t>
      </w:r>
      <w:r w:rsidRPr="007505E2">
        <w:rPr>
          <w:rStyle w:val="Emphasis"/>
          <w:highlight w:val="yellow"/>
        </w:rPr>
        <w:t>all</w:t>
      </w:r>
      <w:r w:rsidRPr="0049126F">
        <w:rPr>
          <w:rStyle w:val="Emphasis"/>
        </w:rPr>
        <w:t xml:space="preserve"> educative </w:t>
      </w:r>
      <w:r w:rsidRPr="007505E2">
        <w:rPr>
          <w:rStyle w:val="Emphasis"/>
          <w:highlight w:val="yellow"/>
        </w:rPr>
        <w:t>discourse</w:t>
      </w:r>
      <w:r w:rsidRPr="007505E2">
        <w:rPr>
          <w:rStyle w:val="StyleUnderline"/>
          <w:highlight w:val="yellow"/>
        </w:rPr>
        <w:t xml:space="preserve"> becomes </w:t>
      </w:r>
      <w:r w:rsidRPr="007505E2">
        <w:rPr>
          <w:rStyle w:val="Emphasis"/>
          <w:highlight w:val="yellow"/>
        </w:rPr>
        <w:t>amalgamated</w:t>
      </w:r>
      <w:r w:rsidRPr="0049126F">
        <w:rPr>
          <w:rStyle w:val="StyleUnderline"/>
        </w:rPr>
        <w:t xml:space="preserve"> into the web. </w:t>
      </w:r>
      <w:r w:rsidRPr="0049126F">
        <w:rPr>
          <w:sz w:val="16"/>
        </w:rPr>
        <w:t>The question of how one is</w:t>
      </w:r>
      <w:r w:rsidRPr="00045366">
        <w:rPr>
          <w:sz w:val="16"/>
        </w:rPr>
        <w:t xml:space="preserve"> speaking and listening in an online environment must become a focal point in any distance course, for </w:t>
      </w:r>
      <w:r w:rsidRPr="007505E2">
        <w:rPr>
          <w:rStyle w:val="StyleUnderline"/>
          <w:highlight w:val="yellow"/>
        </w:rPr>
        <w:t>although</w:t>
      </w:r>
      <w:r w:rsidRPr="00045366">
        <w:rPr>
          <w:rStyle w:val="StyleUnderline"/>
        </w:rPr>
        <w:t xml:space="preserve"> digital </w:t>
      </w:r>
      <w:r w:rsidRPr="007505E2">
        <w:rPr>
          <w:rStyle w:val="StyleUnderline"/>
          <w:highlight w:val="yellow"/>
        </w:rPr>
        <w:t>technology</w:t>
      </w:r>
      <w:r w:rsidRPr="00045366">
        <w:rPr>
          <w:rStyle w:val="StyleUnderline"/>
        </w:rPr>
        <w:t xml:space="preserve"> greatly </w:t>
      </w:r>
      <w:r w:rsidRPr="007505E2">
        <w:rPr>
          <w:rStyle w:val="StyleUnderline"/>
          <w:highlight w:val="yellow"/>
        </w:rPr>
        <w:t>increases</w:t>
      </w:r>
      <w:r w:rsidRPr="00045366">
        <w:rPr>
          <w:rStyle w:val="StyleUnderline"/>
        </w:rPr>
        <w:t xml:space="preserve"> the possibility for </w:t>
      </w:r>
      <w:r w:rsidRPr="007505E2">
        <w:rPr>
          <w:rStyle w:val="StyleUnderline"/>
          <w:highlight w:val="yellow"/>
        </w:rPr>
        <w:t>communication, there also exists</w:t>
      </w:r>
      <w:r w:rsidRPr="00045366">
        <w:rPr>
          <w:rStyle w:val="StyleUnderline"/>
        </w:rPr>
        <w:t xml:space="preserve"> the possibility for</w:t>
      </w:r>
      <w:r w:rsidRPr="00045366">
        <w:rPr>
          <w:sz w:val="16"/>
        </w:rPr>
        <w:t xml:space="preserve"> the “</w:t>
      </w:r>
      <w:r w:rsidRPr="007505E2">
        <w:rPr>
          <w:rStyle w:val="StyleUnderline"/>
          <w:highlight w:val="yellow"/>
        </w:rPr>
        <w:t>systematic</w:t>
      </w:r>
      <w:r w:rsidRPr="00045366">
        <w:rPr>
          <w:rStyle w:val="StyleUnderline"/>
        </w:rPr>
        <w:t xml:space="preserve"> </w:t>
      </w:r>
      <w:r w:rsidRPr="00045366">
        <w:rPr>
          <w:rStyle w:val="Emphasis"/>
        </w:rPr>
        <w:t>destruction</w:t>
      </w:r>
      <w:r w:rsidRPr="00045366">
        <w:rPr>
          <w:rStyle w:val="StyleUnderline"/>
        </w:rPr>
        <w:t xml:space="preserve">, </w:t>
      </w:r>
      <w:r w:rsidRPr="00045366">
        <w:rPr>
          <w:rStyle w:val="Emphasis"/>
        </w:rPr>
        <w:t>reduction</w:t>
      </w:r>
      <w:r w:rsidRPr="00045366">
        <w:rPr>
          <w:rStyle w:val="StyleUnderline"/>
        </w:rPr>
        <w:t xml:space="preserve">, </w:t>
      </w:r>
      <w:r w:rsidRPr="007505E2">
        <w:rPr>
          <w:rStyle w:val="Emphasis"/>
          <w:highlight w:val="yellow"/>
        </w:rPr>
        <w:t>simplification</w:t>
      </w:r>
      <w:r w:rsidRPr="007505E2">
        <w:rPr>
          <w:rStyle w:val="StyleUnderline"/>
          <w:highlight w:val="yellow"/>
        </w:rPr>
        <w:t xml:space="preserve">, and </w:t>
      </w:r>
      <w:r w:rsidRPr="007505E2">
        <w:rPr>
          <w:rStyle w:val="Emphasis"/>
          <w:highlight w:val="yellow"/>
        </w:rPr>
        <w:t>replacement</w:t>
      </w:r>
      <w:r w:rsidRPr="007505E2">
        <w:rPr>
          <w:rStyle w:val="StyleUnderline"/>
          <w:highlight w:val="yellow"/>
        </w:rPr>
        <w:t xml:space="preserve"> of human relations”</w:t>
      </w:r>
      <w:r w:rsidRPr="00045366">
        <w:rPr>
          <w:sz w:val="16"/>
        </w:rPr>
        <w:t xml:space="preserve"> (Merrin, 2005:23). </w:t>
      </w:r>
    </w:p>
    <w:p w:rsidR="00507B65" w:rsidRPr="00E254BC" w:rsidRDefault="00507B65" w:rsidP="00507B65">
      <w:pPr>
        <w:pStyle w:val="Heading4"/>
      </w:pPr>
      <w:r w:rsidRPr="00E254BC">
        <w:t>Online education furthers entrenches us into hyperreality</w:t>
      </w:r>
    </w:p>
    <w:p w:rsidR="00507B65" w:rsidRPr="00E254BC" w:rsidRDefault="00507B65" w:rsidP="00507B65">
      <w:pPr>
        <w:widowControl w:val="0"/>
        <w:autoSpaceDE w:val="0"/>
        <w:autoSpaceDN w:val="0"/>
        <w:adjustRightInd w:val="0"/>
        <w:spacing w:after="240" w:line="360" w:lineRule="atLeast"/>
        <w:rPr>
          <w:rStyle w:val="Style13ptBold"/>
          <w:rFonts w:cs="Times"/>
          <w:b w:val="0"/>
          <w:color w:val="000000"/>
          <w:sz w:val="24"/>
        </w:rPr>
      </w:pPr>
      <w:r w:rsidRPr="00E254BC">
        <w:rPr>
          <w:rStyle w:val="Style13ptBold"/>
        </w:rPr>
        <w:t>Petitfils 16.</w:t>
      </w:r>
      <w:r w:rsidRPr="00E254BC">
        <w:t xml:space="preserve"> Brad Petitfils. Ph.D. Curriculum Theory and Instructor in the Department of Psychological Sciences and in the Teacher Certification sequence, A POSTHUMAN CURRICULUM: SUBJECTIVITY AT THE CROSSROADS OF TIME, 2016, New Orleans, 161-168.</w:t>
      </w:r>
    </w:p>
    <w:p w:rsidR="00507B65" w:rsidRPr="00E254BC" w:rsidRDefault="00507B65" w:rsidP="00507B65">
      <w:pPr>
        <w:rPr>
          <w:sz w:val="14"/>
        </w:rPr>
      </w:pPr>
      <w:r w:rsidRPr="00E254BC">
        <w:rPr>
          <w:rStyle w:val="StyleUnderline"/>
        </w:rPr>
        <w:t>They want—and need—something different to spark their imaginations. That is our challenge as parents and educators: to create a match between students’ technological interests and skills, their sociological—often virtual—environments, and the educational system that propels their performance to higher levels and is, at the same time, engaging enough to rekindle a love of school and learning.</w:t>
      </w:r>
      <w:r w:rsidRPr="00E254BC">
        <w:rPr>
          <w:sz w:val="14"/>
        </w:rPr>
        <w:t xml:space="preserve"> (p. 4) If, as Rosen implied, part of the discontent in the classroom is due to antiquated teaching methods, then clearly there is desperate work ahead in terms of reawakening the imagination. For now, imagination is being stunted in part due to three discursive threads that are muddying the water of higher education: the information-knowledge tension, the conversation on “critical thinking,” and the fatal strategy of online education. Granted, there are many other conversations and complications that help to shed light on the current status of higher education, but these three are central for the purposes of this investigation because (1) as students spend more time online, they believe that information is knowledge and oftentimes do not reflect on the source or any bias contained within the information they are consuming; (2) the process of “critical thinking,” long associated with the liberal arts and humanistic education, is being lost as colleges and universities move away from the liberal arts and humanistic modes of education and towards more rational and empirical research; and (3) as colleges and universities become more corporate-like in their operational structures, the “bottom line” is becoming more about the financial well-being of the institutions and less about the students’ educational experiences, and the rise of online education speaks directly to this corporatization of higher education.</w:t>
      </w:r>
      <w:r w:rsidRPr="00E254BC">
        <w:rPr>
          <w:rFonts w:ascii="MS Mincho" w:eastAsia="MS Mincho" w:hAnsi="MS Mincho" w:cs="MS Mincho" w:hint="eastAsia"/>
          <w:sz w:val="14"/>
        </w:rPr>
        <w:t> </w:t>
      </w:r>
      <w:r w:rsidRPr="00E254BC">
        <w:rPr>
          <w:sz w:val="14"/>
        </w:rPr>
        <w:t xml:space="preserve">The information-knowledge tension American culture is infatuated with information, and indeed, American schools reflect that infatuation. </w:t>
      </w:r>
      <w:r w:rsidRPr="00E254BC">
        <w:rPr>
          <w:rStyle w:val="StyleUnderline"/>
        </w:rPr>
        <w:t>Grade level equivalencies and state and national standards require students to memorize as much information as possible so they might regurgitate that information back on the state and national standardized tests</w:t>
      </w:r>
      <w:r w:rsidRPr="00E254BC">
        <w:rPr>
          <w:sz w:val="14"/>
        </w:rPr>
        <w:t xml:space="preserve"> – first in the 4th and 8th grades, and second, to graduate from high school. Of course, then come the college entrance tests (ACT and SAT), though thankfully, many colleges and universities have recently started to explore alternative assessments of student potential when gauging applications for admission. One would assume, then, that after more than a decade of the forced memorization of information, students who survived the banality of primary and secondary education and entered the academy would be more than adequately prepared to enter the college level classroom. Sadly, that is not always the case, as indicated by the data in Table 17 below. Ironically, think back to the previous discussion of GRE scores, where undergraduate students who were interested in seeking graduate level education were scoring higher on the quantitative questions than on the verbal questions. For those same students, as they transitioned from secondary to higher education, the opposite was true. Across the board, whether public or private, non-profit or for-profit institutions of higher education, more students are enrolling in remedial mathematics courses than any other subject. Clearly, quantitative instruction in secondary schools is not as effective as many might believe. What, then, is implied in the nuance between information and knowledge? Moss (2012) suggested that information “is statistical and oriented around brevity and isolated facts. Knowledge is derived from thinking and reflection, after learning and wrestling with ideas” (p. 15). For the purposes of this thread of the investigation, this distinction is best, but it is not a new distinction. Again, the American infatuation with statistics and brevity is a recurring theme (the rational present) of modernity. The imperative of undergraduate education should be centered on the move from information to knowledge. As Moss claims, the creation or formation of knowledge requires thinking and reflection; to use the Ignatian tradition, knowledge requires discernment. However, the current organizational structure of schools does not allow for discernment, as class time is highly structured and intensely paced, to ensure that there is as much information presented as possible. It is as Gleick (2011) claimed: “information is what our world runs on: the blood and the fuel, the vital principle. It pervades the sciences from top to bottom, transforming every branch of knowledge” (p. 8). </w:t>
      </w:r>
      <w:r w:rsidRPr="00E254BC">
        <w:rPr>
          <w:rStyle w:val="StyleUnderline"/>
        </w:rPr>
        <w:t>The blood and fuel may indeed be causing an existential crisis for American young people, as they grapple with the implications of reductionist culture that permeates their daily lives</w:t>
      </w:r>
      <w:r w:rsidRPr="00E254BC">
        <w:rPr>
          <w:sz w:val="14"/>
        </w:rPr>
        <w:t xml:space="preserve">. Palmer (1998/2007) called it a “culture of disrespect, [in which] education suffers the worst possible fate—it becomes banal. When nothing is sacred, deemed worthy of respect, banality is the best we can do” (p. 114). What’s worse, </w:t>
      </w:r>
      <w:r w:rsidRPr="00E254BC">
        <w:rPr>
          <w:rStyle w:val="StyleUnderline"/>
        </w:rPr>
        <w:t>the merging of Web culture with information culture has resulted in what Keen (2007) posited as a revolution, which is delivering superficial observations of the world around us rather than deep analysis</w:t>
      </w:r>
      <w:r w:rsidRPr="00E254BC">
        <w:rPr>
          <w:sz w:val="14"/>
        </w:rPr>
        <w:t xml:space="preserve">, shrill opinion rather than considered judgment. The information business is being transformed by the Internet into the sheer noise of a hundred million bloggers all simultaneously talking about themselves... </w:t>
      </w:r>
      <w:r w:rsidRPr="00E254BC">
        <w:rPr>
          <w:rStyle w:val="StyleUnderline"/>
        </w:rPr>
        <w:t>the real consequence of the Web 2.0 revolution is less culture, less reliable news, and a chaos of useless information</w:t>
      </w:r>
      <w:r w:rsidRPr="00E254BC">
        <w:rPr>
          <w:sz w:val="14"/>
        </w:rPr>
        <w:t xml:space="preserve">. </w:t>
      </w:r>
      <w:r w:rsidRPr="00E254BC">
        <w:rPr>
          <w:rStyle w:val="Emphasis"/>
        </w:rPr>
        <w:t>One chilling reality in this brave new digital epoch is the blurring, obfuscation, and even disappearance of truth</w:t>
      </w:r>
      <w:r w:rsidRPr="00E254BC">
        <w:rPr>
          <w:sz w:val="14"/>
        </w:rPr>
        <w:t xml:space="preserve">. (p. 16) Perhaps the best example of the notion of the “disappearance of truth” can be seen in the recent saga of “WikiLeaks,” the nonprofit group whose mission49 is to “bring important news and information to the public.” WikiLeaks is perhaps most infamous for publishing classified documents for public viewing, much to the chagrin of those agents of governmentality who have sought to keep the information out of the public eye. WikiLeaks seeks to provide truth in a world where truth is – as Keen suggests – disappearing. Those forces of governmentality are largely responsible for what hooks (2003) referred to as the stench of domination... No wonder, then, that so many people feel terribly confused, uncertain, and without hope. More than anywhere else a dominator-controlled mass media, with its constant manipulation of representations in the service of the status quo, assaults us in that place where we would know hope. Despair is the greatest threat. When despair prevails we cannot create life-sustaining communities of resistance. (p. 12) In this sense, </w:t>
      </w:r>
      <w:r w:rsidRPr="00E254BC">
        <w:rPr>
          <w:rStyle w:val="StyleUnderline"/>
        </w:rPr>
        <w:t>education should provide a community of resistance against all the following: hyperreality, domination, simulated experience, radical sameness, the Singularity, ad infinitum. Any individual or group that seeks to colonize the minds of the people with information as propaganda – especially any information that seeks to reduce young people to passivity, thus complicating the development of active agency and, ultimately, humanness – is an enemy of the ideas of a liberatory education as might be constructed in a posthuman curriculum</w:t>
      </w:r>
      <w:r w:rsidRPr="00E254BC">
        <w:rPr>
          <w:sz w:val="14"/>
        </w:rPr>
        <w:t xml:space="preserve">, which will be examined in Chapter 6. Not as troubling as the disappearance of truth, perhaps, but certainly just as significant, is the disappearance of knowledge. A century ago, John Dewey (1910) grappled with the information-knowledge tension, and posited, “information, merely as information, implies no special training of intellectual capacity; wisdom is the finest fruit of that training” (p. 52). Dewey used the term “wisdom” instead of “knowledge,” but what’s important to take from this historical reference is the notion that 100 years of progress has done nothing to ease the pressure that surrounds this particular controversy. Of course, the structured empirical models of Edward Thorndike and, later, Ralph W. Tyler, ultimately silenced Dewey’s vision for progressive education. The difference today is that we are now faced with dehumanization through gadgets, or, at least, vastly different constructs of subjectivity that did not exist in Dewey’s lifetime. </w:t>
      </w:r>
      <w:r w:rsidRPr="00E254BC">
        <w:rPr>
          <w:rStyle w:val="StyleUnderline"/>
        </w:rPr>
        <w:t>The fate of knowledge (and, ultimately, of the construction of knowledge) is currently on precarious footing.</w:t>
      </w:r>
      <w:r w:rsidRPr="00E254BC">
        <w:rPr>
          <w:sz w:val="14"/>
        </w:rPr>
        <w:t xml:space="preserve"> Davidson and Goldberg (2010) suggested a shift in educational strategy “from learning that to learning how, from content to process” (p. 55). Here, there is an emphasis on the development of knowledge in terms of “learning how” – in the active sense of “doing” rather than “receiving” or Freire’s banking model of education. The movement towards “learning as doing” is not a new idea, but with the introduction of ubiquitous technology and, subsequently, the ubiquitous flow of information, there is a more urgent need for the transition to happen. </w:t>
      </w:r>
      <w:r w:rsidRPr="00E254BC">
        <w:rPr>
          <w:rStyle w:val="StyleUnderline"/>
        </w:rPr>
        <w:t xml:space="preserve">In the past, the hallowed halls of academia were generally viewed as spaces of knowledge; in the present “information society,” the very definition of “learning institutions” takes on a different meaning. </w:t>
      </w:r>
      <w:r w:rsidRPr="00E254BC">
        <w:rPr>
          <w:rStyle w:val="Emphasis"/>
        </w:rPr>
        <w:t>If the academy is to survive this century, it will have to change</w:t>
      </w:r>
      <w:r w:rsidRPr="00E254BC">
        <w:rPr>
          <w:sz w:val="14"/>
        </w:rPr>
        <w:t>. Kamenetz (2010) claimed, “</w:t>
      </w:r>
      <w:r w:rsidRPr="00E254BC">
        <w:rPr>
          <w:rStyle w:val="StyleUnderline"/>
        </w:rPr>
        <w:t>ideas travel faster over informal, digitally connected networks than when they are siloed inside academic departments</w:t>
      </w:r>
      <w:r w:rsidRPr="00E254BC">
        <w:rPr>
          <w:sz w:val="14"/>
        </w:rPr>
        <w:t xml:space="preserve">” (p. 111). However, there is a threat here that will require very sensitive maneuvering in the future. When those “siloed academic departments” are thrust into the public realm, there is an infection that arrives in terms of what has been called “the cult of the amateur.” On March 5, 2012, the nonprofit group “Invisible Children”50 launched a massive web campaign called “Kony 2012.” At the centerpiece of the campaign was a 30-minute video that was meant to introduce the world to the Ugandan war criminal Joseph Kony, currently a fugitive on the run and one of the most-wanted men by the International Criminal Court. The goal of the campaign is to have Kony arrested by December 2012. Upon its release, the video immediately went viral and, within the first month of the its initial post, had been viewed over 100 million times. That is over three million views per day, roughly 140,000 per hour, or over two thousand per minute. The message certainly got out to a large population. However, within a week of the campaign’s launch, the campaign itself, along with the nonprofit behind it, came under fire. First was the critique that is not all that uncommon when examining the finances of nonprofit organizations: how much of the money donated to the cause is actually going to the place intended? Second, the mystique of Kony himself raised suspicions about the timing of the campaign. Critics did not deny Kony’s history as a violent and, indeed, evil man, but there had been neither any reported sightings of him nor recent actions led by him since 2005. Why, then, the sudden campaign seven years after Kony was indicted by the International Criminal Court? Finally, there was the very bizarre story of the filmmaker behind the video, Jason Russell, who, two weeks after the campaign was launched, was arrested by the San Diego Police Department for irrational behavior in public, including running in the street wearing only his underwear and, as reported by several witnesses, masturbating in a public space. He was subsequently hospitalized and later released, but not before his wife reported that his condition was caused by the severe stress that he was experiencing as a result of the criticism of the film. Clearly, Russell was not prepared for the type of global exposure with which he engaged, and obviously, Invisible Children’s motives in designing the campaign are not without question (after all, part of the video calls for viewers to purchase “action kits” for $30 a piece). And, even though the “success” of the campaign has not yet been determined, the underlying technological structure that made it possible is a present example of what Rosen (2010) lamented about the cult of the amateur: “if a journalist makes a mistake in gathering news, they may be fined, fired, or even jailed. If a blogger provides misinformation, absolutely nothing happens... they are not held to the same standards” (p. 161). What are the implications of the cult of the amateur on the information-knowledge tension? Serres (1980/2007) suggested, “we are buried within ourselves; we send out signals, gestures, and sounds indefinitely and uselessly. No one listens to anyone else. </w:t>
      </w:r>
      <w:r w:rsidRPr="00E254BC">
        <w:rPr>
          <w:rStyle w:val="StyleUnderline"/>
        </w:rPr>
        <w:t xml:space="preserve">Everyone speaks; no one hears; direct or reciprocal communication is blocked” (p. 121). </w:t>
      </w:r>
      <w:r w:rsidRPr="00E254BC">
        <w:rPr>
          <w:rStyle w:val="Emphasis"/>
        </w:rPr>
        <w:t xml:space="preserve">This cacophony of voices, this barrage of uncritical information </w:t>
      </w:r>
      <w:r w:rsidRPr="00E254BC">
        <w:rPr>
          <w:rStyle w:val="StyleUnderline"/>
        </w:rPr>
        <w:t>(and, ultimately, of uncritical presentism),</w:t>
      </w:r>
      <w:r w:rsidRPr="00E254BC">
        <w:rPr>
          <w:rStyle w:val="Emphasis"/>
        </w:rPr>
        <w:t xml:space="preserve"> makes up the fabric of what young people encounter every hour of every day of every year in the era of hyperreality</w:t>
      </w:r>
      <w:r w:rsidRPr="00E254BC">
        <w:rPr>
          <w:sz w:val="14"/>
        </w:rPr>
        <w:t xml:space="preserve">. Even in classrooms, there is no escape. Again, even if a classroom has a policy against the use of laptops during class time, rest assured that students are thumbing at their mobile devices or smartphones beneath the tables or desks. Young people are addicted to information, partially because it speaks to the developmental processes of adolescence. Keen (2007) posited that we broadcast ourselves daily with all the shameless self-admiration of the mythical Narcissus. As traditional mainstream media is replaced by a personalized one, </w:t>
      </w:r>
      <w:r w:rsidRPr="00E254BC">
        <w:rPr>
          <w:rStyle w:val="Emphasis"/>
        </w:rPr>
        <w:t>the Internet has become a mirror to ourselves. Rather than using it to seek news, information, or culture, we use it to actually BE the news, the information, the culture</w:t>
      </w:r>
      <w:r w:rsidRPr="00E254BC">
        <w:rPr>
          <w:sz w:val="14"/>
        </w:rPr>
        <w:t xml:space="preserve">” (p. 7). In this sense, blog culture, social networking culture – information culture – serves to satiate adolescent ego development. Furthermore, in terms of human developmental and </w:t>
      </w:r>
      <w:r w:rsidRPr="00E254BC">
        <w:rPr>
          <w:rStyle w:val="StyleUnderline"/>
        </w:rPr>
        <w:t>the notion of learning by imitation, young people, inasmuch as they are constantly connected and exposed to the barrage of information as presented by the cult of the amateur, may be in danger of losing their creative edge</w:t>
      </w:r>
      <w:r w:rsidRPr="00E254BC">
        <w:rPr>
          <w:sz w:val="14"/>
        </w:rPr>
        <w:t>, as theorized by Serres (1980/2007): “</w:t>
      </w:r>
      <w:r w:rsidRPr="00E254BC">
        <w:rPr>
          <w:rStyle w:val="StyleUnderline"/>
        </w:rPr>
        <w:t>our world is full of copiers and repeaters, all highly rewarded with money and glory... it is better to have an opinion on a decision that has already been made than to make one’s own</w:t>
      </w:r>
      <w:r w:rsidRPr="00E254BC">
        <w:rPr>
          <w:sz w:val="14"/>
        </w:rPr>
        <w:t xml:space="preserve">” (p. 4). This same idea was discussed by Keen (2007): The cult of the amateur has made it increasingly difficult to determine the difference between reader and writer, between artist and spin doctor, between art and advertisement, between amateur and expert. The result? The decline of the quality and reliability of the information we receive, thereby distorting, if not outrightly corrupting, our national civic conversation. (p. 27) The picture is becoming clearer. </w:t>
      </w:r>
      <w:r w:rsidRPr="00E254BC">
        <w:rPr>
          <w:rStyle w:val="StyleUnderline"/>
        </w:rPr>
        <w:t>Undergraduate education must emphasize knowledge creation in the face of remix culture and an unrelenting stream of uncritically authored information that – in a general sense – people are not consuming with a critical mind.</w:t>
      </w:r>
      <w:r w:rsidRPr="00E254BC">
        <w:rPr>
          <w:sz w:val="14"/>
        </w:rPr>
        <w:t xml:space="preserve"> The hope for the undergraduate transformation – that is, the hope for the creation of a community of resistance – can best be imagined in terms of what Serres (1991/1997) suggested: “Learn everything, certainly, but only in order to know nothing. Doubt in order to create” (p. 98). Young people need to know that it is acceptable to doubt. Traditionally, doubt has not been part of the undergraduate experience, especially in terms of the traditional lecture-based classroom (again, back to Freire’s banking model of education), because it challenged the authority of the learned professor who speaks from the privileged space at the front of the room. However, in the current era, when there is an ever-increasing amount of amateurish information coming through the screens of the young, doubt is an essential characteristic – an imperative for the future. </w:t>
      </w:r>
    </w:p>
    <w:p w:rsidR="00507B65" w:rsidRPr="00E254BC" w:rsidRDefault="00507B65" w:rsidP="00507B65">
      <w:pPr>
        <w:rPr>
          <w:rStyle w:val="Style13ptBold"/>
        </w:rPr>
      </w:pPr>
    </w:p>
    <w:p w:rsidR="00507B65" w:rsidRDefault="00507B65" w:rsidP="00507B65">
      <w:pPr>
        <w:pStyle w:val="Heading3"/>
      </w:pPr>
      <w:r>
        <w:t>Radical Thought Link</w:t>
      </w:r>
    </w:p>
    <w:p w:rsidR="00507B65" w:rsidRDefault="00507B65" w:rsidP="00507B65">
      <w:pPr>
        <w:pStyle w:val="Heading4"/>
      </w:pPr>
      <w:r>
        <w:t>Reality is on the brink now – facts are replacing passion, truth is running rampant, and illusion is at an all-time low – what is now needed are new modes of language and communication that resist the ever-persistent onslaught of meaning and signification, engines of mystery radical enough to muddle and mystify the very fabric of the real – shifts in content will never suffice – only a strategy that’s radical on the level of form can cultivate a form of non-meaning capable of pushing networks of transparency to their own logical extremes</w:t>
      </w:r>
    </w:p>
    <w:p w:rsidR="00507B65" w:rsidRPr="005C4A51" w:rsidRDefault="00507B65" w:rsidP="00507B65">
      <w:r w:rsidRPr="00326960">
        <w:rPr>
          <w:rStyle w:val="Style13ptBold"/>
        </w:rPr>
        <w:t>Baudrillard</w:t>
      </w:r>
      <w:r>
        <w:rPr>
          <w:rStyle w:val="Style13ptBold"/>
        </w:rPr>
        <w:t>,</w:t>
      </w:r>
      <w:r w:rsidRPr="00326960">
        <w:rPr>
          <w:rStyle w:val="Style13ptBold"/>
        </w:rPr>
        <w:t xml:space="preserve"> 96 </w:t>
      </w:r>
      <w:r>
        <w:t>[</w:t>
      </w:r>
      <w:r w:rsidRPr="005C4A51">
        <w:t xml:space="preserve">Jean, </w:t>
      </w:r>
      <w:r>
        <w:t>“</w:t>
      </w:r>
      <w:r w:rsidRPr="00326960">
        <w:rPr>
          <w:i/>
        </w:rPr>
        <w:t>The Perfect Crime</w:t>
      </w:r>
      <w:r w:rsidRPr="005C4A51">
        <w:t>,</w:t>
      </w:r>
      <w:r>
        <w:t xml:space="preserve">” </w:t>
      </w:r>
      <w:r w:rsidRPr="005C4A51">
        <w:t>pg. 96</w:t>
      </w:r>
      <w:r>
        <w:t>, //MW]</w:t>
      </w:r>
    </w:p>
    <w:p w:rsidR="00507B65" w:rsidRPr="00BA2C3C" w:rsidRDefault="00507B65" w:rsidP="00507B65">
      <w:pPr>
        <w:rPr>
          <w:rStyle w:val="StyleUnderline"/>
        </w:rPr>
      </w:pPr>
      <w:r w:rsidRPr="007575C3">
        <w:rPr>
          <w:rStyle w:val="Emphasis"/>
        </w:rPr>
        <w:t>Truth</w:t>
      </w:r>
      <w:r w:rsidRPr="007575C3">
        <w:rPr>
          <w:rStyle w:val="StyleUnderline"/>
        </w:rPr>
        <w:t xml:space="preserve"> to tell, the </w:t>
      </w:r>
      <w:r w:rsidRPr="007575C3">
        <w:rPr>
          <w:rStyle w:val="Emphasis"/>
        </w:rPr>
        <w:t>real world</w:t>
      </w:r>
      <w:r w:rsidRPr="007575C3">
        <w:rPr>
          <w:rStyle w:val="StyleUnderline"/>
        </w:rPr>
        <w:t xml:space="preserve">, among all the </w:t>
      </w:r>
      <w:r w:rsidRPr="007575C3">
        <w:rPr>
          <w:rStyle w:val="Emphasis"/>
        </w:rPr>
        <w:t>other possible ones</w:t>
      </w:r>
      <w:r w:rsidRPr="007575C3">
        <w:rPr>
          <w:rStyle w:val="StyleUnderline"/>
        </w:rPr>
        <w:t xml:space="preserve">, is unthinkable, except as </w:t>
      </w:r>
      <w:r w:rsidRPr="007575C3">
        <w:rPr>
          <w:rStyle w:val="Emphasis"/>
        </w:rPr>
        <w:t>dangerous superstition</w:t>
      </w:r>
      <w:r w:rsidRPr="007575C3">
        <w:rPr>
          <w:rStyle w:val="StyleUnderline"/>
        </w:rPr>
        <w:t xml:space="preserve">. We must </w:t>
      </w:r>
      <w:r w:rsidRPr="007575C3">
        <w:rPr>
          <w:rStyle w:val="Emphasis"/>
        </w:rPr>
        <w:t>break with it</w:t>
      </w:r>
      <w:r w:rsidRPr="007575C3">
        <w:rPr>
          <w:rStyle w:val="StyleUnderline"/>
        </w:rPr>
        <w:t xml:space="preserve"> </w:t>
      </w:r>
      <w:r w:rsidRPr="00BA2C3C">
        <w:rPr>
          <w:sz w:val="16"/>
        </w:rPr>
        <w:t xml:space="preserve">as critical thought once broke (in the name of the real!) with religious superstition. </w:t>
      </w:r>
      <w:r w:rsidRPr="007575C3">
        <w:rPr>
          <w:rStyle w:val="StyleUnderline"/>
        </w:rPr>
        <w:t>Thinkers, one more effort!</w:t>
      </w:r>
      <w:r w:rsidRPr="00BA2C3C">
        <w:rPr>
          <w:sz w:val="16"/>
        </w:rPr>
        <w:t xml:space="preserve"> In any case, </w:t>
      </w:r>
      <w:r w:rsidRPr="007575C3">
        <w:rPr>
          <w:rStyle w:val="StyleUnderline"/>
        </w:rPr>
        <w:t xml:space="preserve">the two orders of thought are </w:t>
      </w:r>
      <w:r w:rsidRPr="0024277A">
        <w:rPr>
          <w:rStyle w:val="Emphasis"/>
        </w:rPr>
        <w:t>irreconcilable</w:t>
      </w:r>
      <w:r w:rsidRPr="003054E5">
        <w:rPr>
          <w:rStyle w:val="StyleUnderline"/>
        </w:rPr>
        <w:t xml:space="preserve">. They each follow their course </w:t>
      </w:r>
      <w:r w:rsidRPr="0024277A">
        <w:rPr>
          <w:rStyle w:val="Emphasis"/>
        </w:rPr>
        <w:t>without merging</w:t>
      </w:r>
      <w:r w:rsidRPr="003054E5">
        <w:rPr>
          <w:rStyle w:val="StyleUnderline"/>
        </w:rPr>
        <w:t xml:space="preserve">; at best they slide over each other like </w:t>
      </w:r>
      <w:r w:rsidRPr="0024277A">
        <w:rPr>
          <w:rStyle w:val="Emphasis"/>
        </w:rPr>
        <w:t>tectonic plates</w:t>
      </w:r>
      <w:r w:rsidRPr="003054E5">
        <w:rPr>
          <w:rStyle w:val="StyleUnderline"/>
        </w:rPr>
        <w:t xml:space="preserve">, and occasionally their </w:t>
      </w:r>
      <w:r w:rsidRPr="0024277A">
        <w:rPr>
          <w:rStyle w:val="Emphasis"/>
        </w:rPr>
        <w:t>collision</w:t>
      </w:r>
      <w:r w:rsidRPr="003054E5">
        <w:rPr>
          <w:rStyle w:val="StyleUnderline"/>
        </w:rPr>
        <w:t xml:space="preserve"> or </w:t>
      </w:r>
      <w:r w:rsidRPr="0024277A">
        <w:rPr>
          <w:rStyle w:val="Emphasis"/>
        </w:rPr>
        <w:t>subduction</w:t>
      </w:r>
      <w:r w:rsidRPr="003054E5">
        <w:rPr>
          <w:rStyle w:val="StyleUnderline"/>
        </w:rPr>
        <w:t xml:space="preserve"> creates fault lines into which reality rushes. </w:t>
      </w:r>
      <w:r w:rsidRPr="00BA2C3C">
        <w:rPr>
          <w:sz w:val="16"/>
        </w:rPr>
        <w:t xml:space="preserve">Fate is always at the intersection of these two lines of force. Similarly, </w:t>
      </w:r>
      <w:r w:rsidRPr="003054E5">
        <w:rPr>
          <w:rStyle w:val="Emphasis"/>
        </w:rPr>
        <w:t>radical thought</w:t>
      </w:r>
      <w:r w:rsidRPr="003054E5">
        <w:rPr>
          <w:rStyle w:val="StyleUnderline"/>
        </w:rPr>
        <w:t xml:space="preserve"> is at the </w:t>
      </w:r>
      <w:r w:rsidRPr="003054E5">
        <w:rPr>
          <w:rStyle w:val="Emphasis"/>
        </w:rPr>
        <w:t>violent intersection</w:t>
      </w:r>
      <w:r w:rsidRPr="003054E5">
        <w:rPr>
          <w:rStyle w:val="StyleUnderline"/>
        </w:rPr>
        <w:t xml:space="preserve"> of </w:t>
      </w:r>
      <w:r w:rsidRPr="003054E5">
        <w:rPr>
          <w:rStyle w:val="Emphasis"/>
        </w:rPr>
        <w:t>meaning</w:t>
      </w:r>
      <w:r w:rsidRPr="003054E5">
        <w:rPr>
          <w:rStyle w:val="StyleUnderline"/>
        </w:rPr>
        <w:t xml:space="preserve"> and </w:t>
      </w:r>
      <w:r w:rsidRPr="003054E5">
        <w:rPr>
          <w:rStyle w:val="Emphasis"/>
        </w:rPr>
        <w:t>non-meaning</w:t>
      </w:r>
      <w:r w:rsidRPr="003054E5">
        <w:rPr>
          <w:rStyle w:val="StyleUnderline"/>
        </w:rPr>
        <w:t xml:space="preserve">, of </w:t>
      </w:r>
      <w:r w:rsidRPr="003054E5">
        <w:rPr>
          <w:rStyle w:val="Emphasis"/>
        </w:rPr>
        <w:t>truth</w:t>
      </w:r>
      <w:r w:rsidRPr="003054E5">
        <w:rPr>
          <w:rStyle w:val="StyleUnderline"/>
        </w:rPr>
        <w:t xml:space="preserve"> and </w:t>
      </w:r>
      <w:r w:rsidRPr="003054E5">
        <w:rPr>
          <w:rStyle w:val="Emphasis"/>
        </w:rPr>
        <w:t>non-truth,</w:t>
      </w:r>
      <w:r w:rsidRPr="003054E5">
        <w:rPr>
          <w:rStyle w:val="StyleUnderline"/>
        </w:rPr>
        <w:t xml:space="preserve"> of the </w:t>
      </w:r>
      <w:r w:rsidRPr="003054E5">
        <w:rPr>
          <w:rStyle w:val="Emphasis"/>
        </w:rPr>
        <w:t>continuity</w:t>
      </w:r>
      <w:r w:rsidRPr="003054E5">
        <w:rPr>
          <w:rStyle w:val="StyleUnderline"/>
        </w:rPr>
        <w:t xml:space="preserve"> of the </w:t>
      </w:r>
      <w:r w:rsidRPr="003054E5">
        <w:rPr>
          <w:rStyle w:val="Emphasis"/>
        </w:rPr>
        <w:t>world</w:t>
      </w:r>
      <w:r w:rsidRPr="003054E5">
        <w:rPr>
          <w:rStyle w:val="StyleUnderline"/>
        </w:rPr>
        <w:t xml:space="preserve"> and the </w:t>
      </w:r>
      <w:r w:rsidRPr="003054E5">
        <w:rPr>
          <w:rStyle w:val="Emphasis"/>
        </w:rPr>
        <w:t>continuity</w:t>
      </w:r>
      <w:r w:rsidRPr="003054E5">
        <w:rPr>
          <w:rStyle w:val="StyleUnderline"/>
        </w:rPr>
        <w:t xml:space="preserve"> of the </w:t>
      </w:r>
      <w:r w:rsidRPr="003054E5">
        <w:rPr>
          <w:rStyle w:val="Emphasis"/>
        </w:rPr>
        <w:t>nothing</w:t>
      </w:r>
      <w:r w:rsidRPr="003054E5">
        <w:rPr>
          <w:rStyle w:val="StyleUnderline"/>
        </w:rPr>
        <w:t xml:space="preserve">. Unlike the discourse of the real, which gambles on the fact of there being </w:t>
      </w:r>
      <w:r w:rsidRPr="0024277A">
        <w:rPr>
          <w:rStyle w:val="Emphasis"/>
        </w:rPr>
        <w:t>something</w:t>
      </w:r>
      <w:r w:rsidRPr="003054E5">
        <w:rPr>
          <w:rStyle w:val="StyleUnderline"/>
        </w:rPr>
        <w:t xml:space="preserve"> rather than </w:t>
      </w:r>
      <w:r w:rsidRPr="0024277A">
        <w:rPr>
          <w:rStyle w:val="Emphasis"/>
        </w:rPr>
        <w:t>nothing</w:t>
      </w:r>
      <w:r w:rsidRPr="003054E5">
        <w:rPr>
          <w:rStyle w:val="StyleUnderline"/>
        </w:rPr>
        <w:t xml:space="preserve">, and aspires to being founded on the guarantee of an </w:t>
      </w:r>
      <w:r w:rsidRPr="0024277A">
        <w:rPr>
          <w:rStyle w:val="Emphasis"/>
        </w:rPr>
        <w:t>objective</w:t>
      </w:r>
      <w:r w:rsidRPr="003054E5">
        <w:rPr>
          <w:rStyle w:val="StyleUnderline"/>
        </w:rPr>
        <w:t xml:space="preserve"> and </w:t>
      </w:r>
      <w:r w:rsidRPr="0024277A">
        <w:rPr>
          <w:rStyle w:val="Emphasis"/>
        </w:rPr>
        <w:t>decipherable world</w:t>
      </w:r>
      <w:r w:rsidRPr="003054E5">
        <w:rPr>
          <w:rStyle w:val="StyleUnderline"/>
        </w:rPr>
        <w:t>, radical thought,</w:t>
      </w:r>
      <w:r w:rsidRPr="00BA2C3C">
        <w:rPr>
          <w:sz w:val="16"/>
        </w:rPr>
        <w:t xml:space="preserve"> for its part, </w:t>
      </w:r>
      <w:r w:rsidRPr="003054E5">
        <w:rPr>
          <w:rStyle w:val="StyleUnderline"/>
        </w:rPr>
        <w:t xml:space="preserve">wagers on the </w:t>
      </w:r>
      <w:r w:rsidRPr="0024277A">
        <w:rPr>
          <w:rStyle w:val="Emphasis"/>
        </w:rPr>
        <w:t>illusion</w:t>
      </w:r>
      <w:r w:rsidRPr="003054E5">
        <w:rPr>
          <w:rStyle w:val="StyleUnderline"/>
        </w:rPr>
        <w:t xml:space="preserve"> of the world. It aspires to the status of </w:t>
      </w:r>
      <w:r w:rsidRPr="0024277A">
        <w:rPr>
          <w:rStyle w:val="Emphasis"/>
        </w:rPr>
        <w:t>illusion</w:t>
      </w:r>
      <w:r w:rsidRPr="003054E5">
        <w:rPr>
          <w:rStyle w:val="StyleUnderline"/>
        </w:rPr>
        <w:t xml:space="preserve">, restoring the </w:t>
      </w:r>
      <w:r w:rsidRPr="0024277A">
        <w:rPr>
          <w:rStyle w:val="Emphasis"/>
        </w:rPr>
        <w:t>non-veracity</w:t>
      </w:r>
      <w:r w:rsidRPr="003054E5">
        <w:rPr>
          <w:rStyle w:val="StyleUnderline"/>
        </w:rPr>
        <w:t xml:space="preserve"> of facts, the </w:t>
      </w:r>
      <w:r w:rsidRPr="0024277A">
        <w:rPr>
          <w:rStyle w:val="Emphasis"/>
        </w:rPr>
        <w:t>non-signification</w:t>
      </w:r>
      <w:r w:rsidRPr="003054E5">
        <w:rPr>
          <w:rStyle w:val="StyleUnderline"/>
        </w:rPr>
        <w:t xml:space="preserve"> of the world,</w:t>
      </w:r>
      <w:r w:rsidRPr="00BA2C3C">
        <w:rPr>
          <w:sz w:val="16"/>
        </w:rPr>
        <w:t xml:space="preserve"> proposing the opposite hypothesis that there is nothing rather than something, </w:t>
      </w:r>
      <w:r w:rsidRPr="003054E5">
        <w:rPr>
          <w:rStyle w:val="StyleUnderline"/>
        </w:rPr>
        <w:t xml:space="preserve">and going in pursuit of that nothing which </w:t>
      </w:r>
      <w:r w:rsidRPr="0024277A">
        <w:rPr>
          <w:rStyle w:val="Emphasis"/>
        </w:rPr>
        <w:t>runs beneath</w:t>
      </w:r>
      <w:r w:rsidRPr="003054E5">
        <w:rPr>
          <w:rStyle w:val="StyleUnderline"/>
        </w:rPr>
        <w:t xml:space="preserve"> the apparent </w:t>
      </w:r>
      <w:r w:rsidRPr="0024277A">
        <w:rPr>
          <w:rStyle w:val="Emphasis"/>
        </w:rPr>
        <w:t>continuity</w:t>
      </w:r>
      <w:r w:rsidRPr="003054E5">
        <w:rPr>
          <w:rStyle w:val="StyleUnderline"/>
        </w:rPr>
        <w:t xml:space="preserve"> of meaning. The radical prediction is always the prediction of the </w:t>
      </w:r>
      <w:r w:rsidRPr="0024277A">
        <w:rPr>
          <w:rStyle w:val="Emphasis"/>
        </w:rPr>
        <w:t>non-reality</w:t>
      </w:r>
      <w:r w:rsidRPr="003054E5">
        <w:rPr>
          <w:rStyle w:val="StyleUnderline"/>
        </w:rPr>
        <w:t xml:space="preserve"> of </w:t>
      </w:r>
      <w:r w:rsidRPr="0024277A">
        <w:rPr>
          <w:rStyle w:val="Emphasis"/>
        </w:rPr>
        <w:t>facts</w:t>
      </w:r>
      <w:r w:rsidRPr="003054E5">
        <w:rPr>
          <w:rStyle w:val="StyleUnderline"/>
        </w:rPr>
        <w:t xml:space="preserve">, of the </w:t>
      </w:r>
      <w:r w:rsidRPr="0024277A">
        <w:rPr>
          <w:rStyle w:val="Emphasis"/>
        </w:rPr>
        <w:t>illusoriness</w:t>
      </w:r>
      <w:r w:rsidRPr="003054E5">
        <w:rPr>
          <w:rStyle w:val="StyleUnderline"/>
        </w:rPr>
        <w:t xml:space="preserve"> of the </w:t>
      </w:r>
      <w:r w:rsidRPr="0024277A">
        <w:rPr>
          <w:rStyle w:val="Emphasis"/>
        </w:rPr>
        <w:t>state of fact</w:t>
      </w:r>
      <w:r w:rsidRPr="003054E5">
        <w:rPr>
          <w:rStyle w:val="StyleUnderline"/>
        </w:rPr>
        <w:t xml:space="preserve">. It begins only with the </w:t>
      </w:r>
      <w:r w:rsidRPr="0024277A">
        <w:rPr>
          <w:rStyle w:val="Emphasis"/>
        </w:rPr>
        <w:t>presentiment</w:t>
      </w:r>
      <w:r w:rsidRPr="003054E5">
        <w:rPr>
          <w:rStyle w:val="StyleUnderline"/>
        </w:rPr>
        <w:t xml:space="preserve"> of that </w:t>
      </w:r>
      <w:r w:rsidRPr="0024277A">
        <w:rPr>
          <w:rStyle w:val="Emphasis"/>
        </w:rPr>
        <w:t>illusoriness</w:t>
      </w:r>
      <w:r w:rsidRPr="003054E5">
        <w:rPr>
          <w:rStyle w:val="StyleUnderline"/>
        </w:rPr>
        <w:t xml:space="preserve">, and is never confused with the </w:t>
      </w:r>
      <w:r w:rsidRPr="0024277A">
        <w:rPr>
          <w:rStyle w:val="Emphasis"/>
        </w:rPr>
        <w:t>objective state</w:t>
      </w:r>
      <w:r w:rsidRPr="003054E5">
        <w:rPr>
          <w:rStyle w:val="StyleUnderline"/>
        </w:rPr>
        <w:t xml:space="preserve"> of things. Every confusion of that kind is of the order of the confusion of the </w:t>
      </w:r>
      <w:r w:rsidRPr="0024277A">
        <w:rPr>
          <w:rStyle w:val="Emphasis"/>
        </w:rPr>
        <w:t>messenger</w:t>
      </w:r>
      <w:r w:rsidRPr="003054E5">
        <w:rPr>
          <w:rStyle w:val="StyleUnderline"/>
        </w:rPr>
        <w:t xml:space="preserve"> and the </w:t>
      </w:r>
      <w:r w:rsidRPr="0024277A">
        <w:rPr>
          <w:rStyle w:val="Emphasis"/>
        </w:rPr>
        <w:t>message</w:t>
      </w:r>
      <w:r w:rsidRPr="003054E5">
        <w:rPr>
          <w:rStyle w:val="StyleUnderline"/>
        </w:rPr>
        <w:t xml:space="preserve">, which leads to the elimination of the messenger bearing </w:t>
      </w:r>
      <w:r w:rsidRPr="00BA2C3C">
        <w:rPr>
          <w:sz w:val="16"/>
        </w:rPr>
        <w:t xml:space="preserve">bad news (for example, </w:t>
      </w:r>
      <w:r w:rsidRPr="003054E5">
        <w:rPr>
          <w:rStyle w:val="StyleUnderline"/>
        </w:rPr>
        <w:t xml:space="preserve">the news of the </w:t>
      </w:r>
      <w:r w:rsidRPr="0024277A">
        <w:rPr>
          <w:rStyle w:val="Emphasis"/>
        </w:rPr>
        <w:t>uncertainty</w:t>
      </w:r>
      <w:r w:rsidRPr="003054E5">
        <w:rPr>
          <w:rStyle w:val="StyleUnderline"/>
        </w:rPr>
        <w:t xml:space="preserve"> of the real</w:t>
      </w:r>
      <w:r w:rsidRPr="00BA2C3C">
        <w:rPr>
          <w:sz w:val="16"/>
        </w:rPr>
        <w:t xml:space="preserve">, of the non-occurrence of certain events, </w:t>
      </w:r>
      <w:r w:rsidRPr="003054E5">
        <w:rPr>
          <w:rStyle w:val="StyleUnderline"/>
        </w:rPr>
        <w:t xml:space="preserve">of the </w:t>
      </w:r>
      <w:r w:rsidRPr="0024277A">
        <w:rPr>
          <w:rStyle w:val="Emphasis"/>
        </w:rPr>
        <w:t>nullity</w:t>
      </w:r>
      <w:r w:rsidRPr="003054E5">
        <w:rPr>
          <w:rStyle w:val="StyleUnderline"/>
        </w:rPr>
        <w:t xml:space="preserve"> of our </w:t>
      </w:r>
      <w:r w:rsidRPr="0024277A">
        <w:rPr>
          <w:rStyle w:val="Emphasis"/>
        </w:rPr>
        <w:t>values</w:t>
      </w:r>
      <w:r w:rsidRPr="003054E5">
        <w:rPr>
          <w:rStyle w:val="StyleUnderline"/>
        </w:rPr>
        <w:t xml:space="preserve">). Every confusion of thought with the </w:t>
      </w:r>
      <w:r w:rsidRPr="0024277A">
        <w:rPr>
          <w:rStyle w:val="Emphasis"/>
        </w:rPr>
        <w:t>order of the real</w:t>
      </w:r>
      <w:r w:rsidRPr="003054E5">
        <w:rPr>
          <w:rStyle w:val="StyleUnderline"/>
        </w:rPr>
        <w:t xml:space="preserve"> -- that alleged `</w:t>
      </w:r>
      <w:r w:rsidRPr="0024277A">
        <w:rPr>
          <w:rStyle w:val="Emphasis"/>
        </w:rPr>
        <w:t>faithfulness'</w:t>
      </w:r>
      <w:r w:rsidRPr="003054E5">
        <w:rPr>
          <w:rStyle w:val="StyleUnderline"/>
        </w:rPr>
        <w:t xml:space="preserve"> to the real of a thought which has cooked it up out of nothing -- is </w:t>
      </w:r>
      <w:r w:rsidRPr="0024277A">
        <w:rPr>
          <w:rStyle w:val="Emphasis"/>
        </w:rPr>
        <w:t>hallucinatory</w:t>
      </w:r>
      <w:r w:rsidRPr="003054E5">
        <w:rPr>
          <w:rStyle w:val="StyleUnderline"/>
        </w:rPr>
        <w:t>. It arises</w:t>
      </w:r>
      <w:r w:rsidRPr="00BA2C3C">
        <w:rPr>
          <w:sz w:val="16"/>
        </w:rPr>
        <w:t xml:space="preserve">, moreover, </w:t>
      </w:r>
      <w:r w:rsidRPr="003054E5">
        <w:rPr>
          <w:rStyle w:val="StyleUnderline"/>
        </w:rPr>
        <w:t xml:space="preserve">from a </w:t>
      </w:r>
      <w:r w:rsidRPr="0024277A">
        <w:rPr>
          <w:rStyle w:val="Emphasis"/>
        </w:rPr>
        <w:t>total misunderstanding</w:t>
      </w:r>
      <w:r w:rsidRPr="003054E5">
        <w:rPr>
          <w:rStyle w:val="StyleUnderline"/>
        </w:rPr>
        <w:t xml:space="preserve"> about language, which is </w:t>
      </w:r>
      <w:r w:rsidRPr="0024277A">
        <w:rPr>
          <w:rStyle w:val="Emphasis"/>
        </w:rPr>
        <w:t>illusion</w:t>
      </w:r>
      <w:r w:rsidRPr="003054E5">
        <w:rPr>
          <w:rStyle w:val="StyleUnderline"/>
        </w:rPr>
        <w:t xml:space="preserve"> in its very movement, since it is the </w:t>
      </w:r>
      <w:r w:rsidRPr="0024277A">
        <w:rPr>
          <w:rStyle w:val="Emphasis"/>
        </w:rPr>
        <w:t>bearer</w:t>
      </w:r>
      <w:r w:rsidRPr="003054E5">
        <w:rPr>
          <w:rStyle w:val="StyleUnderline"/>
        </w:rPr>
        <w:t xml:space="preserve"> of that </w:t>
      </w:r>
      <w:r w:rsidRPr="0024277A">
        <w:rPr>
          <w:rStyle w:val="Emphasis"/>
        </w:rPr>
        <w:t>continuity</w:t>
      </w:r>
      <w:r w:rsidRPr="003054E5">
        <w:rPr>
          <w:rStyle w:val="StyleUnderline"/>
        </w:rPr>
        <w:t xml:space="preserve"> of the void, that continuity of the nothing at the </w:t>
      </w:r>
      <w:r w:rsidRPr="0024277A">
        <w:rPr>
          <w:rStyle w:val="Emphasis"/>
        </w:rPr>
        <w:t>very heart</w:t>
      </w:r>
      <w:r w:rsidRPr="003054E5">
        <w:rPr>
          <w:rStyle w:val="StyleUnderline"/>
        </w:rPr>
        <w:t xml:space="preserve"> of what it says, since it is, </w:t>
      </w:r>
      <w:r w:rsidRPr="00BA2C3C">
        <w:rPr>
          <w:sz w:val="16"/>
        </w:rPr>
        <w:t xml:space="preserve">in its very materiality, </w:t>
      </w:r>
      <w:r w:rsidRPr="0024277A">
        <w:rPr>
          <w:rStyle w:val="Emphasis"/>
        </w:rPr>
        <w:t>deconstruction</w:t>
      </w:r>
      <w:r w:rsidRPr="003054E5">
        <w:rPr>
          <w:rStyle w:val="StyleUnderline"/>
        </w:rPr>
        <w:t xml:space="preserve"> of what it </w:t>
      </w:r>
      <w:r w:rsidRPr="0024277A">
        <w:rPr>
          <w:rStyle w:val="Emphasis"/>
        </w:rPr>
        <w:t>signifies</w:t>
      </w:r>
      <w:r w:rsidRPr="00BA2C3C">
        <w:rPr>
          <w:sz w:val="16"/>
        </w:rPr>
        <w:t xml:space="preserve">. Just as </w:t>
      </w:r>
      <w:r w:rsidRPr="003054E5">
        <w:rPr>
          <w:rStyle w:val="StyleUnderline"/>
        </w:rPr>
        <w:t xml:space="preserve">photography connotes the </w:t>
      </w:r>
      <w:r w:rsidRPr="0024277A">
        <w:rPr>
          <w:rStyle w:val="Emphasis"/>
        </w:rPr>
        <w:t>effacing</w:t>
      </w:r>
      <w:r w:rsidRPr="003054E5">
        <w:rPr>
          <w:rStyle w:val="StyleUnderline"/>
        </w:rPr>
        <w:t xml:space="preserve">, </w:t>
      </w:r>
      <w:r w:rsidRPr="0024277A">
        <w:rPr>
          <w:rStyle w:val="Emphasis"/>
        </w:rPr>
        <w:t>the death</w:t>
      </w:r>
      <w:r w:rsidRPr="003054E5">
        <w:rPr>
          <w:rStyle w:val="StyleUnderline"/>
        </w:rPr>
        <w:t xml:space="preserve"> of what it </w:t>
      </w:r>
      <w:r w:rsidRPr="0024277A">
        <w:rPr>
          <w:rStyle w:val="Emphasis"/>
        </w:rPr>
        <w:t>represents</w:t>
      </w:r>
      <w:r w:rsidRPr="003054E5">
        <w:rPr>
          <w:rStyle w:val="StyleUnderline"/>
        </w:rPr>
        <w:t xml:space="preserve"> </w:t>
      </w:r>
      <w:r w:rsidRPr="00BA2C3C">
        <w:rPr>
          <w:sz w:val="16"/>
        </w:rPr>
        <w:t xml:space="preserve">-- which lends it its intensity -- </w:t>
      </w:r>
      <w:r w:rsidRPr="003054E5">
        <w:rPr>
          <w:rStyle w:val="StyleUnderline"/>
        </w:rPr>
        <w:t xml:space="preserve">so what lends writing, </w:t>
      </w:r>
      <w:r w:rsidRPr="00922DCC">
        <w:rPr>
          <w:rStyle w:val="Emphasis"/>
        </w:rPr>
        <w:t>fictional</w:t>
      </w:r>
      <w:r w:rsidRPr="003054E5">
        <w:rPr>
          <w:rStyle w:val="StyleUnderline"/>
        </w:rPr>
        <w:t xml:space="preserve"> or </w:t>
      </w:r>
      <w:r w:rsidRPr="00922DCC">
        <w:rPr>
          <w:rStyle w:val="Emphasis"/>
        </w:rPr>
        <w:t>theoretical</w:t>
      </w:r>
      <w:r w:rsidRPr="003054E5">
        <w:rPr>
          <w:rStyle w:val="StyleUnderline"/>
        </w:rPr>
        <w:t xml:space="preserve">, its intensity is the </w:t>
      </w:r>
      <w:r w:rsidRPr="00922DCC">
        <w:rPr>
          <w:rStyle w:val="Emphasis"/>
        </w:rPr>
        <w:t>void</w:t>
      </w:r>
      <w:r w:rsidRPr="003054E5">
        <w:rPr>
          <w:rStyle w:val="StyleUnderline"/>
        </w:rPr>
        <w:t xml:space="preserve">, the </w:t>
      </w:r>
      <w:r w:rsidRPr="00922DCC">
        <w:rPr>
          <w:rStyle w:val="Emphasis"/>
        </w:rPr>
        <w:t>nothingness</w:t>
      </w:r>
      <w:r w:rsidRPr="003054E5">
        <w:rPr>
          <w:rStyle w:val="StyleUnderline"/>
        </w:rPr>
        <w:t xml:space="preserve"> running beneath the surface, the </w:t>
      </w:r>
      <w:r w:rsidRPr="00922DCC">
        <w:rPr>
          <w:rStyle w:val="Emphasis"/>
        </w:rPr>
        <w:t>illusion of meaning</w:t>
      </w:r>
      <w:r w:rsidRPr="003054E5">
        <w:rPr>
          <w:rStyle w:val="StyleUnderline"/>
        </w:rPr>
        <w:t xml:space="preserve">, the </w:t>
      </w:r>
      <w:r w:rsidRPr="00922DCC">
        <w:rPr>
          <w:rStyle w:val="Emphasis"/>
        </w:rPr>
        <w:t>ironic dimension</w:t>
      </w:r>
      <w:r w:rsidRPr="003054E5">
        <w:rPr>
          <w:rStyle w:val="StyleUnderline"/>
        </w:rPr>
        <w:t xml:space="preserve"> of language, correlative with that of the </w:t>
      </w:r>
      <w:r w:rsidRPr="00922DCC">
        <w:rPr>
          <w:rStyle w:val="Emphasis"/>
        </w:rPr>
        <w:t>facts themselves</w:t>
      </w:r>
      <w:r w:rsidRPr="003054E5">
        <w:rPr>
          <w:rStyle w:val="StyleUnderline"/>
        </w:rPr>
        <w:t xml:space="preserve">, which are never anything but what they are </w:t>
      </w:r>
      <w:r w:rsidRPr="00BA2C3C">
        <w:rPr>
          <w:sz w:val="16"/>
        </w:rPr>
        <w:t xml:space="preserve">[ne sont jamais que ce qu'ils sont]. That is to say, they are never more than what they are and they are, literally, never only what they are [jamais que ce qu'ils sont]. </w:t>
      </w:r>
      <w:r w:rsidRPr="003054E5">
        <w:rPr>
          <w:rStyle w:val="StyleUnderline"/>
        </w:rPr>
        <w:t xml:space="preserve">The irony of the facts, in their </w:t>
      </w:r>
      <w:r w:rsidRPr="00922DCC">
        <w:rPr>
          <w:rStyle w:val="Emphasis"/>
        </w:rPr>
        <w:t>wretched reality</w:t>
      </w:r>
      <w:r w:rsidRPr="003054E5">
        <w:rPr>
          <w:rStyle w:val="StyleUnderline"/>
        </w:rPr>
        <w:t xml:space="preserve">, is precisely that they are only what they are but that, by that very fact, they are </w:t>
      </w:r>
      <w:r w:rsidRPr="00922DCC">
        <w:rPr>
          <w:rStyle w:val="Emphasis"/>
        </w:rPr>
        <w:t>necessarily beyond</w:t>
      </w:r>
      <w:r w:rsidRPr="003054E5">
        <w:rPr>
          <w:rStyle w:val="StyleUnderline"/>
        </w:rPr>
        <w:t xml:space="preserve">. </w:t>
      </w:r>
      <w:r w:rsidRPr="00BA2C3C">
        <w:rPr>
          <w:sz w:val="16"/>
        </w:rPr>
        <w:t xml:space="preserve">For </w:t>
      </w:r>
      <w:r w:rsidRPr="004611A4">
        <w:rPr>
          <w:rStyle w:val="StyleUnderline"/>
          <w:szCs w:val="26"/>
        </w:rPr>
        <w:t xml:space="preserve">de facto existence is impossible -- </w:t>
      </w:r>
      <w:r w:rsidRPr="004611A4">
        <w:rPr>
          <w:rStyle w:val="Emphasis"/>
          <w:szCs w:val="26"/>
        </w:rPr>
        <w:t>nothing is wholly transparent without becoming enigmatic</w:t>
      </w:r>
      <w:r w:rsidRPr="004611A4">
        <w:rPr>
          <w:rStyle w:val="StyleUnderline"/>
          <w:szCs w:val="26"/>
        </w:rPr>
        <w:t xml:space="preserve">. Reality itself is </w:t>
      </w:r>
      <w:r w:rsidRPr="004611A4">
        <w:rPr>
          <w:rStyle w:val="Emphasis"/>
          <w:szCs w:val="26"/>
        </w:rPr>
        <w:t>too obvious</w:t>
      </w:r>
      <w:r w:rsidRPr="004611A4">
        <w:rPr>
          <w:rStyle w:val="StyleUnderline"/>
          <w:szCs w:val="26"/>
        </w:rPr>
        <w:t xml:space="preserve"> to be </w:t>
      </w:r>
      <w:r w:rsidRPr="004611A4">
        <w:rPr>
          <w:rStyle w:val="Emphasis"/>
          <w:szCs w:val="26"/>
        </w:rPr>
        <w:t>true</w:t>
      </w:r>
      <w:r w:rsidRPr="004611A4">
        <w:rPr>
          <w:rStyle w:val="StyleUnderline"/>
          <w:szCs w:val="26"/>
        </w:rPr>
        <w:t>.</w:t>
      </w:r>
      <w:r w:rsidRPr="003054E5">
        <w:rPr>
          <w:rStyle w:val="StyleUnderline"/>
        </w:rPr>
        <w:t xml:space="preserve"> It is this ironic transfiguration which constitutes the </w:t>
      </w:r>
      <w:r w:rsidRPr="00922DCC">
        <w:rPr>
          <w:rStyle w:val="Emphasis"/>
        </w:rPr>
        <w:t>event of language</w:t>
      </w:r>
      <w:r w:rsidRPr="003054E5">
        <w:rPr>
          <w:rStyle w:val="StyleUnderline"/>
        </w:rPr>
        <w:t xml:space="preserve">. And it is to restoring this </w:t>
      </w:r>
      <w:r w:rsidRPr="00922DCC">
        <w:rPr>
          <w:rStyle w:val="Emphasis"/>
        </w:rPr>
        <w:t>fundamental illusion</w:t>
      </w:r>
      <w:r w:rsidRPr="003054E5">
        <w:rPr>
          <w:rStyle w:val="StyleUnderline"/>
        </w:rPr>
        <w:t xml:space="preserve"> of the </w:t>
      </w:r>
      <w:r w:rsidRPr="00922DCC">
        <w:rPr>
          <w:rStyle w:val="Emphasis"/>
        </w:rPr>
        <w:t>world</w:t>
      </w:r>
      <w:r w:rsidRPr="003054E5">
        <w:rPr>
          <w:rStyle w:val="StyleUnderline"/>
        </w:rPr>
        <w:t xml:space="preserve"> and </w:t>
      </w:r>
      <w:r w:rsidRPr="00922DCC">
        <w:rPr>
          <w:rStyle w:val="Emphasis"/>
        </w:rPr>
        <w:t>language</w:t>
      </w:r>
      <w:r w:rsidRPr="003054E5">
        <w:rPr>
          <w:rStyle w:val="StyleUnderline"/>
        </w:rPr>
        <w:t xml:space="preserve"> that thought must apply itself, if it is not stupidly to take concepts in their </w:t>
      </w:r>
      <w:r w:rsidRPr="00922DCC">
        <w:rPr>
          <w:rStyle w:val="Emphasis"/>
        </w:rPr>
        <w:t>literalness</w:t>
      </w:r>
      <w:r w:rsidRPr="003054E5">
        <w:rPr>
          <w:rStyle w:val="StyleUnderline"/>
        </w:rPr>
        <w:t xml:space="preserve"> -- messenger confused with the message, language </w:t>
      </w:r>
      <w:r w:rsidRPr="00922DCC">
        <w:rPr>
          <w:rStyle w:val="Emphasis"/>
        </w:rPr>
        <w:t>confused with its meaning</w:t>
      </w:r>
      <w:r w:rsidRPr="003054E5">
        <w:rPr>
          <w:rStyle w:val="StyleUnderline"/>
        </w:rPr>
        <w:t xml:space="preserve"> and therefore </w:t>
      </w:r>
      <w:r w:rsidRPr="00922DCC">
        <w:rPr>
          <w:rStyle w:val="Emphasis"/>
        </w:rPr>
        <w:t>sacrificed</w:t>
      </w:r>
      <w:r w:rsidRPr="003054E5">
        <w:rPr>
          <w:rStyle w:val="StyleUnderline"/>
        </w:rPr>
        <w:t xml:space="preserve"> in advance.</w:t>
      </w:r>
      <w:r w:rsidRPr="00BA2C3C">
        <w:rPr>
          <w:sz w:val="16"/>
        </w:rPr>
        <w:t xml:space="preserve"> There is a twofold, contradictory exigency in thought. </w:t>
      </w:r>
      <w:r w:rsidRPr="00082AE5">
        <w:rPr>
          <w:rStyle w:val="StyleUnderline"/>
        </w:rPr>
        <w:t xml:space="preserve">It is not to analyze the world in order to </w:t>
      </w:r>
      <w:r w:rsidRPr="00922DCC">
        <w:rPr>
          <w:rStyle w:val="Emphasis"/>
        </w:rPr>
        <w:t>extract</w:t>
      </w:r>
      <w:r w:rsidRPr="00082AE5">
        <w:rPr>
          <w:rStyle w:val="StyleUnderline"/>
        </w:rPr>
        <w:t xml:space="preserve"> from it an </w:t>
      </w:r>
      <w:r w:rsidRPr="00922DCC">
        <w:rPr>
          <w:rStyle w:val="Emphasis"/>
        </w:rPr>
        <w:t>improbable truth</w:t>
      </w:r>
      <w:r w:rsidRPr="00082AE5">
        <w:rPr>
          <w:rStyle w:val="StyleUnderline"/>
        </w:rPr>
        <w:t xml:space="preserve">, not to </w:t>
      </w:r>
      <w:r w:rsidRPr="00922DCC">
        <w:rPr>
          <w:rStyle w:val="Emphasis"/>
        </w:rPr>
        <w:t>adapt</w:t>
      </w:r>
      <w:r w:rsidRPr="00082AE5">
        <w:rPr>
          <w:rStyle w:val="StyleUnderline"/>
        </w:rPr>
        <w:t xml:space="preserve"> to the facts in order to abstract some </w:t>
      </w:r>
      <w:r w:rsidRPr="00922DCC">
        <w:rPr>
          <w:rStyle w:val="Emphasis"/>
        </w:rPr>
        <w:t>logical construction</w:t>
      </w:r>
      <w:r w:rsidRPr="00082AE5">
        <w:rPr>
          <w:rStyle w:val="StyleUnderline"/>
        </w:rPr>
        <w:t xml:space="preserve"> from them, but to set in place a form, a matrix of </w:t>
      </w:r>
      <w:r w:rsidRPr="00922DCC">
        <w:rPr>
          <w:rStyle w:val="Emphasis"/>
        </w:rPr>
        <w:t>illusion</w:t>
      </w:r>
      <w:r w:rsidRPr="00082AE5">
        <w:rPr>
          <w:rStyle w:val="StyleUnderline"/>
        </w:rPr>
        <w:t xml:space="preserve"> and </w:t>
      </w:r>
      <w:r w:rsidRPr="00922DCC">
        <w:rPr>
          <w:rStyle w:val="Emphasis"/>
        </w:rPr>
        <w:t>disillusion</w:t>
      </w:r>
      <w:r w:rsidRPr="00082AE5">
        <w:rPr>
          <w:rStyle w:val="StyleUnderline"/>
        </w:rPr>
        <w:t xml:space="preserve">, which seduced reality will </w:t>
      </w:r>
      <w:r w:rsidRPr="00922DCC">
        <w:rPr>
          <w:rStyle w:val="Emphasis"/>
        </w:rPr>
        <w:t>spontaneously feed</w:t>
      </w:r>
      <w:r w:rsidRPr="00082AE5">
        <w:rPr>
          <w:rStyle w:val="StyleUnderline"/>
        </w:rPr>
        <w:t xml:space="preserve"> and which will</w:t>
      </w:r>
      <w:r w:rsidRPr="00BA2C3C">
        <w:rPr>
          <w:sz w:val="16"/>
        </w:rPr>
        <w:t xml:space="preserve">, consequently, </w:t>
      </w:r>
      <w:r w:rsidRPr="00082AE5">
        <w:rPr>
          <w:rStyle w:val="StyleUnderline"/>
        </w:rPr>
        <w:t>be verified remorselessly</w:t>
      </w:r>
      <w:r w:rsidRPr="00BA2C3C">
        <w:rPr>
          <w:sz w:val="16"/>
        </w:rPr>
        <w:t xml:space="preserve"> (the only need is to shift the camera angle from time to time). </w:t>
      </w:r>
      <w:r w:rsidRPr="00082AE5">
        <w:rPr>
          <w:rStyle w:val="StyleUnderline"/>
        </w:rPr>
        <w:t xml:space="preserve">For reality asks nothing other than to </w:t>
      </w:r>
      <w:r w:rsidRPr="00922DCC">
        <w:rPr>
          <w:rStyle w:val="Emphasis"/>
        </w:rPr>
        <w:t>submit itself</w:t>
      </w:r>
      <w:r w:rsidRPr="00082AE5">
        <w:rPr>
          <w:rStyle w:val="StyleUnderline"/>
        </w:rPr>
        <w:t xml:space="preserve"> to hypotheses. And it </w:t>
      </w:r>
      <w:r w:rsidRPr="00922DCC">
        <w:rPr>
          <w:rStyle w:val="Emphasis"/>
        </w:rPr>
        <w:t>confirms them all</w:t>
      </w:r>
      <w:r w:rsidRPr="00082AE5">
        <w:rPr>
          <w:rStyle w:val="StyleUnderline"/>
        </w:rPr>
        <w:t xml:space="preserve">. That, indeed, is its </w:t>
      </w:r>
      <w:r w:rsidRPr="00922DCC">
        <w:rPr>
          <w:rStyle w:val="Emphasis"/>
        </w:rPr>
        <w:t>ruse</w:t>
      </w:r>
      <w:r w:rsidRPr="00082AE5">
        <w:rPr>
          <w:rStyle w:val="StyleUnderline"/>
        </w:rPr>
        <w:t xml:space="preserve"> and its </w:t>
      </w:r>
      <w:r w:rsidRPr="00922DCC">
        <w:rPr>
          <w:rStyle w:val="Emphasis"/>
        </w:rPr>
        <w:t>vengeance</w:t>
      </w:r>
      <w:r w:rsidRPr="00082AE5">
        <w:rPr>
          <w:rStyle w:val="StyleUnderline"/>
        </w:rPr>
        <w:t>.</w:t>
      </w:r>
      <w:r w:rsidRPr="00BA2C3C">
        <w:rPr>
          <w:sz w:val="16"/>
        </w:rPr>
        <w:t xml:space="preserve"> The theoretical ideal would be to set in place propositions in such a way that they could be disconfirmed by reality, in such a way that reality could only oppose them violently, and thereby unmask itself. </w:t>
      </w:r>
      <w:r w:rsidRPr="00922DCC">
        <w:rPr>
          <w:rStyle w:val="StyleUnderline"/>
        </w:rPr>
        <w:t xml:space="preserve">For reality is an </w:t>
      </w:r>
      <w:r w:rsidRPr="00BA2C3C">
        <w:rPr>
          <w:rStyle w:val="Emphasis"/>
        </w:rPr>
        <w:t>illusion</w:t>
      </w:r>
      <w:r w:rsidRPr="00922DCC">
        <w:rPr>
          <w:rStyle w:val="StyleUnderline"/>
        </w:rPr>
        <w:t xml:space="preserve">, and all thought must seek first of all to </w:t>
      </w:r>
      <w:r w:rsidRPr="00BA2C3C">
        <w:rPr>
          <w:rStyle w:val="Emphasis"/>
        </w:rPr>
        <w:t>unmask it.</w:t>
      </w:r>
      <w:r w:rsidRPr="00922DCC">
        <w:rPr>
          <w:rStyle w:val="StyleUnderline"/>
        </w:rPr>
        <w:t xml:space="preserve"> </w:t>
      </w:r>
      <w:r w:rsidRPr="00BA2C3C">
        <w:rPr>
          <w:sz w:val="16"/>
        </w:rPr>
        <w:t xml:space="preserve">To do that, </w:t>
      </w:r>
      <w:r w:rsidRPr="00922DCC">
        <w:rPr>
          <w:rStyle w:val="StyleUnderline"/>
        </w:rPr>
        <w:t xml:space="preserve">it must itself advance </w:t>
      </w:r>
      <w:r w:rsidRPr="00BA2C3C">
        <w:rPr>
          <w:rStyle w:val="Emphasis"/>
        </w:rPr>
        <w:t>behind a mask</w:t>
      </w:r>
      <w:r w:rsidRPr="00922DCC">
        <w:rPr>
          <w:rStyle w:val="StyleUnderline"/>
        </w:rPr>
        <w:t xml:space="preserve"> and constitute itself as a </w:t>
      </w:r>
      <w:r w:rsidRPr="00BA2C3C">
        <w:rPr>
          <w:rStyle w:val="Emphasis"/>
        </w:rPr>
        <w:t>decoy</w:t>
      </w:r>
      <w:r w:rsidRPr="00922DCC">
        <w:rPr>
          <w:rStyle w:val="StyleUnderline"/>
        </w:rPr>
        <w:t xml:space="preserve">, without regard for its </w:t>
      </w:r>
      <w:r w:rsidRPr="00BA2C3C">
        <w:rPr>
          <w:rStyle w:val="Emphasis"/>
        </w:rPr>
        <w:t>own truth</w:t>
      </w:r>
      <w:r w:rsidRPr="00922DCC">
        <w:rPr>
          <w:rStyle w:val="StyleUnderline"/>
        </w:rPr>
        <w:t xml:space="preserve">. It must pride itself on not being an </w:t>
      </w:r>
      <w:r w:rsidRPr="00BA2C3C">
        <w:rPr>
          <w:rStyle w:val="Emphasis"/>
        </w:rPr>
        <w:t>instrument</w:t>
      </w:r>
      <w:r w:rsidRPr="00922DCC">
        <w:rPr>
          <w:rStyle w:val="StyleUnderline"/>
        </w:rPr>
        <w:t xml:space="preserve"> of </w:t>
      </w:r>
      <w:r w:rsidRPr="00BA2C3C">
        <w:rPr>
          <w:rStyle w:val="Emphasis"/>
        </w:rPr>
        <w:t>analysis</w:t>
      </w:r>
      <w:r w:rsidRPr="00922DCC">
        <w:rPr>
          <w:rStyle w:val="StyleUnderline"/>
        </w:rPr>
        <w:t xml:space="preserve">, not being a </w:t>
      </w:r>
      <w:r w:rsidRPr="00BA2C3C">
        <w:rPr>
          <w:rStyle w:val="Emphasis"/>
        </w:rPr>
        <w:t>critical tool</w:t>
      </w:r>
      <w:r w:rsidRPr="00922DCC">
        <w:rPr>
          <w:rStyle w:val="StyleUnderline"/>
        </w:rPr>
        <w:t>.</w:t>
      </w:r>
      <w:r w:rsidRPr="00BA2C3C">
        <w:rPr>
          <w:sz w:val="16"/>
        </w:rPr>
        <w:t xml:space="preserve"> For it is the world which must analyse itself. </w:t>
      </w:r>
      <w:r w:rsidRPr="00922DCC">
        <w:rPr>
          <w:rStyle w:val="StyleUnderline"/>
        </w:rPr>
        <w:t xml:space="preserve">It is the world itself which must reveal itself not as </w:t>
      </w:r>
      <w:r w:rsidRPr="00BA2C3C">
        <w:rPr>
          <w:rStyle w:val="Emphasis"/>
        </w:rPr>
        <w:t>truth</w:t>
      </w:r>
      <w:r w:rsidRPr="00922DCC">
        <w:rPr>
          <w:rStyle w:val="StyleUnderline"/>
        </w:rPr>
        <w:t xml:space="preserve">, but as </w:t>
      </w:r>
      <w:r w:rsidRPr="00BA2C3C">
        <w:rPr>
          <w:rStyle w:val="Emphasis"/>
        </w:rPr>
        <w:t>illusion</w:t>
      </w:r>
      <w:r w:rsidRPr="00922DCC">
        <w:rPr>
          <w:rStyle w:val="StyleUnderline"/>
        </w:rPr>
        <w:t>.</w:t>
      </w:r>
      <w:r w:rsidRPr="00BA2C3C">
        <w:rPr>
          <w:sz w:val="16"/>
        </w:rPr>
        <w:t xml:space="preserve"> The derealization of the world will be the work of the world itself. </w:t>
      </w:r>
      <w:r w:rsidRPr="00922DCC">
        <w:rPr>
          <w:rStyle w:val="StyleUnderline"/>
        </w:rPr>
        <w:t xml:space="preserve">Reality must be </w:t>
      </w:r>
      <w:r w:rsidRPr="00BA2C3C">
        <w:rPr>
          <w:rStyle w:val="Emphasis"/>
        </w:rPr>
        <w:t>caught in the trap</w:t>
      </w:r>
      <w:r w:rsidRPr="00922DCC">
        <w:rPr>
          <w:rStyle w:val="StyleUnderline"/>
        </w:rPr>
        <w:t xml:space="preserve">, we must move </w:t>
      </w:r>
      <w:r w:rsidRPr="00BA2C3C">
        <w:rPr>
          <w:rStyle w:val="Emphasis"/>
        </w:rPr>
        <w:t>quicker</w:t>
      </w:r>
      <w:r w:rsidRPr="00922DCC">
        <w:rPr>
          <w:rStyle w:val="StyleUnderline"/>
        </w:rPr>
        <w:t xml:space="preserve"> than </w:t>
      </w:r>
      <w:r w:rsidRPr="00BA2C3C">
        <w:rPr>
          <w:rStyle w:val="Emphasis"/>
        </w:rPr>
        <w:t>reality</w:t>
      </w:r>
      <w:r w:rsidRPr="00922DCC">
        <w:rPr>
          <w:rStyle w:val="StyleUnderline"/>
        </w:rPr>
        <w:t xml:space="preserve">. Ideas, too, have to move </w:t>
      </w:r>
      <w:r w:rsidRPr="00BA2C3C">
        <w:rPr>
          <w:rStyle w:val="Emphasis"/>
        </w:rPr>
        <w:t>faster</w:t>
      </w:r>
      <w:r w:rsidRPr="00922DCC">
        <w:rPr>
          <w:rStyle w:val="StyleUnderline"/>
        </w:rPr>
        <w:t xml:space="preserve"> than </w:t>
      </w:r>
      <w:r w:rsidRPr="00BA2C3C">
        <w:rPr>
          <w:rStyle w:val="Emphasis"/>
        </w:rPr>
        <w:t>their</w:t>
      </w:r>
      <w:r w:rsidRPr="00922DCC">
        <w:rPr>
          <w:rStyle w:val="StyleUnderline"/>
        </w:rPr>
        <w:t xml:space="preserve"> shadows. But if they go </w:t>
      </w:r>
      <w:r w:rsidRPr="00BA2C3C">
        <w:rPr>
          <w:rStyle w:val="Emphasis"/>
        </w:rPr>
        <w:t>too quickly</w:t>
      </w:r>
      <w:r w:rsidRPr="00922DCC">
        <w:rPr>
          <w:rStyle w:val="StyleUnderline"/>
        </w:rPr>
        <w:t xml:space="preserve">, they lose even their shadows. No longer having even the </w:t>
      </w:r>
      <w:r w:rsidRPr="00BA2C3C">
        <w:rPr>
          <w:rStyle w:val="Emphasis"/>
        </w:rPr>
        <w:t>shadow</w:t>
      </w:r>
      <w:r w:rsidRPr="00922DCC">
        <w:rPr>
          <w:rStyle w:val="StyleUnderline"/>
        </w:rPr>
        <w:t xml:space="preserve"> of an </w:t>
      </w:r>
      <w:r w:rsidRPr="00BA2C3C">
        <w:rPr>
          <w:rStyle w:val="Emphasis"/>
        </w:rPr>
        <w:t>idea</w:t>
      </w:r>
      <w:r w:rsidRPr="00BA2C3C">
        <w:rPr>
          <w:sz w:val="16"/>
        </w:rPr>
        <w:t xml:space="preserve">. ... </w:t>
      </w:r>
      <w:r w:rsidRPr="00922DCC">
        <w:rPr>
          <w:rStyle w:val="StyleUnderline"/>
        </w:rPr>
        <w:t xml:space="preserve">Words move </w:t>
      </w:r>
      <w:r w:rsidRPr="00BA2C3C">
        <w:rPr>
          <w:rStyle w:val="Emphasis"/>
        </w:rPr>
        <w:t>quicker than meaning</w:t>
      </w:r>
      <w:r w:rsidRPr="00922DCC">
        <w:rPr>
          <w:rStyle w:val="StyleUnderline"/>
        </w:rPr>
        <w:t xml:space="preserve">, but if they go too quickly, we have </w:t>
      </w:r>
      <w:r w:rsidRPr="00BA2C3C">
        <w:rPr>
          <w:rStyle w:val="Emphasis"/>
        </w:rPr>
        <w:t>madness</w:t>
      </w:r>
      <w:r w:rsidRPr="00922DCC">
        <w:rPr>
          <w:rStyle w:val="StyleUnderline"/>
        </w:rPr>
        <w:t xml:space="preserve">: the </w:t>
      </w:r>
      <w:r w:rsidRPr="00BA2C3C">
        <w:rPr>
          <w:rStyle w:val="Emphasis"/>
        </w:rPr>
        <w:t>ellipsis of meaning</w:t>
      </w:r>
      <w:r w:rsidRPr="00922DCC">
        <w:rPr>
          <w:rStyle w:val="StyleUnderline"/>
        </w:rPr>
        <w:t xml:space="preserve"> can make us lose even the </w:t>
      </w:r>
      <w:r w:rsidRPr="00BA2C3C">
        <w:rPr>
          <w:rStyle w:val="Emphasis"/>
        </w:rPr>
        <w:t>taste</w:t>
      </w:r>
      <w:r w:rsidRPr="00922DCC">
        <w:rPr>
          <w:rStyle w:val="StyleUnderline"/>
        </w:rPr>
        <w:t xml:space="preserve"> for the </w:t>
      </w:r>
      <w:r w:rsidRPr="00BA2C3C">
        <w:rPr>
          <w:rStyle w:val="Emphasis"/>
        </w:rPr>
        <w:t>sign</w:t>
      </w:r>
      <w:r w:rsidRPr="00922DCC">
        <w:rPr>
          <w:rStyle w:val="StyleUnderline"/>
        </w:rPr>
        <w:t xml:space="preserve">. </w:t>
      </w:r>
      <w:r w:rsidRPr="00BA2C3C">
        <w:rPr>
          <w:sz w:val="16"/>
        </w:rPr>
        <w:t xml:space="preserve">What are we to exchange this portion of shadow and labour against -- this saving of intellectual activity and patience? What can we sell it to the devil for? It is very difficult to say. </w:t>
      </w:r>
      <w:r w:rsidRPr="00922DCC">
        <w:rPr>
          <w:rStyle w:val="StyleUnderline"/>
        </w:rPr>
        <w:t>We are,</w:t>
      </w:r>
      <w:r w:rsidRPr="00BA2C3C">
        <w:rPr>
          <w:sz w:val="16"/>
        </w:rPr>
        <w:t xml:space="preserve"> in fact, </w:t>
      </w:r>
      <w:r w:rsidRPr="00922DCC">
        <w:rPr>
          <w:rStyle w:val="StyleUnderline"/>
        </w:rPr>
        <w:t xml:space="preserve">the </w:t>
      </w:r>
      <w:r w:rsidRPr="00BA2C3C">
        <w:rPr>
          <w:rStyle w:val="Emphasis"/>
        </w:rPr>
        <w:t>orphans</w:t>
      </w:r>
      <w:r w:rsidRPr="00922DCC">
        <w:rPr>
          <w:rStyle w:val="StyleUnderline"/>
        </w:rPr>
        <w:t xml:space="preserve"> of a </w:t>
      </w:r>
      <w:r w:rsidRPr="00BA2C3C">
        <w:rPr>
          <w:rStyle w:val="Emphasis"/>
        </w:rPr>
        <w:t>reality</w:t>
      </w:r>
      <w:r w:rsidRPr="00922DCC">
        <w:rPr>
          <w:rStyle w:val="StyleUnderline"/>
        </w:rPr>
        <w:t xml:space="preserve"> come </w:t>
      </w:r>
      <w:r w:rsidRPr="00BA2C3C">
        <w:rPr>
          <w:rStyle w:val="Emphasis"/>
        </w:rPr>
        <w:t>too late</w:t>
      </w:r>
      <w:r w:rsidRPr="00922DCC">
        <w:rPr>
          <w:rStyle w:val="StyleUnderline"/>
        </w:rPr>
        <w:t xml:space="preserve">, a reality which is itself, like </w:t>
      </w:r>
      <w:r w:rsidRPr="00BA2C3C">
        <w:rPr>
          <w:rStyle w:val="Emphasis"/>
        </w:rPr>
        <w:t>truth</w:t>
      </w:r>
      <w:r w:rsidRPr="00922DCC">
        <w:rPr>
          <w:rStyle w:val="StyleUnderline"/>
        </w:rPr>
        <w:t xml:space="preserve">, something registered only </w:t>
      </w:r>
      <w:r w:rsidRPr="00BA2C3C">
        <w:rPr>
          <w:rStyle w:val="Emphasis"/>
        </w:rPr>
        <w:t>after the event</w:t>
      </w:r>
      <w:r w:rsidRPr="00922DCC">
        <w:rPr>
          <w:rStyle w:val="StyleUnderline"/>
        </w:rPr>
        <w:t xml:space="preserve">. The ultimate is for an idea to </w:t>
      </w:r>
      <w:r w:rsidRPr="00BA2C3C">
        <w:rPr>
          <w:rStyle w:val="Emphasis"/>
        </w:rPr>
        <w:t>disappear</w:t>
      </w:r>
      <w:r w:rsidRPr="00922DCC">
        <w:rPr>
          <w:rStyle w:val="StyleUnderline"/>
        </w:rPr>
        <w:t xml:space="preserve"> as idea to become a </w:t>
      </w:r>
      <w:r w:rsidRPr="00BA2C3C">
        <w:rPr>
          <w:rStyle w:val="Emphasis"/>
        </w:rPr>
        <w:t>thing</w:t>
      </w:r>
      <w:r w:rsidRPr="00922DCC">
        <w:rPr>
          <w:rStyle w:val="StyleUnderline"/>
        </w:rPr>
        <w:t xml:space="preserve"> </w:t>
      </w:r>
      <w:r w:rsidRPr="00BA2C3C">
        <w:rPr>
          <w:rStyle w:val="Emphasis"/>
        </w:rPr>
        <w:t>among</w:t>
      </w:r>
      <w:r w:rsidRPr="00922DCC">
        <w:rPr>
          <w:rStyle w:val="StyleUnderline"/>
        </w:rPr>
        <w:t xml:space="preserve"> </w:t>
      </w:r>
      <w:r w:rsidRPr="00BA2C3C">
        <w:rPr>
          <w:rStyle w:val="Emphasis"/>
        </w:rPr>
        <w:t>things</w:t>
      </w:r>
      <w:r w:rsidRPr="00922DCC">
        <w:rPr>
          <w:rStyle w:val="StyleUnderline"/>
        </w:rPr>
        <w:t xml:space="preserve">. </w:t>
      </w:r>
      <w:r w:rsidRPr="00BA2C3C">
        <w:rPr>
          <w:sz w:val="16"/>
        </w:rPr>
        <w:t xml:space="preserve">That is where it finds its accomplishment. Once it has become consubstantial with the surrounding world, there is no call for it to appear, nor to be defended as such. </w:t>
      </w:r>
      <w:r w:rsidRPr="00922DCC">
        <w:rPr>
          <w:rStyle w:val="StyleUnderline"/>
        </w:rPr>
        <w:t xml:space="preserve">Evanescence of the idea by </w:t>
      </w:r>
      <w:r w:rsidRPr="00BA2C3C">
        <w:rPr>
          <w:rStyle w:val="Emphasis"/>
        </w:rPr>
        <w:t>silent</w:t>
      </w:r>
      <w:r w:rsidRPr="00922DCC">
        <w:rPr>
          <w:rStyle w:val="StyleUnderline"/>
        </w:rPr>
        <w:t xml:space="preserve"> </w:t>
      </w:r>
      <w:r w:rsidRPr="00BA2C3C">
        <w:rPr>
          <w:rStyle w:val="Emphasis"/>
        </w:rPr>
        <w:t>dissemination</w:t>
      </w:r>
      <w:r w:rsidRPr="00922DCC">
        <w:rPr>
          <w:rStyle w:val="StyleUnderline"/>
        </w:rPr>
        <w:t xml:space="preserve">. An idea is never destined to </w:t>
      </w:r>
      <w:r w:rsidRPr="00BA2C3C">
        <w:rPr>
          <w:rStyle w:val="Emphasis"/>
        </w:rPr>
        <w:t>burst upon</w:t>
      </w:r>
      <w:r w:rsidRPr="00922DCC">
        <w:rPr>
          <w:rStyle w:val="StyleUnderline"/>
        </w:rPr>
        <w:t xml:space="preserve"> </w:t>
      </w:r>
      <w:r w:rsidRPr="00BA2C3C">
        <w:rPr>
          <w:rStyle w:val="Emphasis"/>
        </w:rPr>
        <w:t>the</w:t>
      </w:r>
      <w:r w:rsidRPr="00922DCC">
        <w:rPr>
          <w:rStyle w:val="StyleUnderline"/>
        </w:rPr>
        <w:t xml:space="preserve"> </w:t>
      </w:r>
      <w:r w:rsidRPr="00BA2C3C">
        <w:rPr>
          <w:rStyle w:val="Emphasis"/>
        </w:rPr>
        <w:t>world</w:t>
      </w:r>
      <w:r w:rsidRPr="00922DCC">
        <w:rPr>
          <w:rStyle w:val="StyleUnderline"/>
        </w:rPr>
        <w:t xml:space="preserve">, but to be </w:t>
      </w:r>
      <w:r w:rsidRPr="00BA2C3C">
        <w:rPr>
          <w:rStyle w:val="Emphasis"/>
        </w:rPr>
        <w:t>extinguished</w:t>
      </w:r>
      <w:r w:rsidRPr="00922DCC">
        <w:rPr>
          <w:rStyle w:val="StyleUnderline"/>
        </w:rPr>
        <w:t xml:space="preserve"> into it, into its </w:t>
      </w:r>
      <w:r w:rsidRPr="00BA2C3C">
        <w:rPr>
          <w:rStyle w:val="Emphasis"/>
        </w:rPr>
        <w:t>showing-through</w:t>
      </w:r>
      <w:r w:rsidRPr="00922DCC">
        <w:rPr>
          <w:rStyle w:val="StyleUnderline"/>
        </w:rPr>
        <w:t xml:space="preserve"> in the world, the world's </w:t>
      </w:r>
      <w:r w:rsidRPr="00BA2C3C">
        <w:rPr>
          <w:rStyle w:val="Emphasis"/>
        </w:rPr>
        <w:t>showing-through</w:t>
      </w:r>
      <w:r w:rsidRPr="00922DCC">
        <w:rPr>
          <w:rStyle w:val="StyleUnderline"/>
        </w:rPr>
        <w:t xml:space="preserve"> in it. A book ends only with the </w:t>
      </w:r>
      <w:r w:rsidRPr="00BA2C3C">
        <w:rPr>
          <w:rStyle w:val="Emphasis"/>
        </w:rPr>
        <w:t>disappearance</w:t>
      </w:r>
      <w:r w:rsidRPr="00922DCC">
        <w:rPr>
          <w:rStyle w:val="StyleUnderline"/>
        </w:rPr>
        <w:t xml:space="preserve"> of its </w:t>
      </w:r>
      <w:r w:rsidRPr="00BA2C3C">
        <w:rPr>
          <w:rStyle w:val="Emphasis"/>
        </w:rPr>
        <w:t>object</w:t>
      </w:r>
      <w:r w:rsidRPr="00922DCC">
        <w:rPr>
          <w:rStyle w:val="StyleUnderline"/>
        </w:rPr>
        <w:t xml:space="preserve">. Its substance must </w:t>
      </w:r>
      <w:r w:rsidRPr="00BA2C3C">
        <w:rPr>
          <w:rStyle w:val="Emphasis"/>
        </w:rPr>
        <w:t>leave no</w:t>
      </w:r>
      <w:r w:rsidRPr="00922DCC">
        <w:rPr>
          <w:rStyle w:val="StyleUnderline"/>
        </w:rPr>
        <w:t xml:space="preserve"> </w:t>
      </w:r>
      <w:r w:rsidRPr="00BA2C3C">
        <w:rPr>
          <w:rStyle w:val="Emphasis"/>
        </w:rPr>
        <w:t>trace</w:t>
      </w:r>
      <w:r w:rsidRPr="00922DCC">
        <w:rPr>
          <w:rStyle w:val="StyleUnderline"/>
        </w:rPr>
        <w:t xml:space="preserve">. This is the equivalent of a </w:t>
      </w:r>
      <w:r w:rsidRPr="00BA2C3C">
        <w:rPr>
          <w:rStyle w:val="Emphasis"/>
        </w:rPr>
        <w:t>perfect crime</w:t>
      </w:r>
      <w:r w:rsidRPr="00922DCC">
        <w:rPr>
          <w:rStyle w:val="StyleUnderline"/>
        </w:rPr>
        <w:t>.</w:t>
      </w:r>
      <w:r w:rsidRPr="00BA2C3C">
        <w:rPr>
          <w:sz w:val="16"/>
        </w:rPr>
        <w:t xml:space="preserve"> Whatever its object, </w:t>
      </w:r>
      <w:r w:rsidRPr="00922DCC">
        <w:rPr>
          <w:rStyle w:val="StyleUnderline"/>
        </w:rPr>
        <w:t xml:space="preserve">writing must make the </w:t>
      </w:r>
      <w:r w:rsidRPr="00BA2C3C">
        <w:rPr>
          <w:rStyle w:val="Emphasis"/>
        </w:rPr>
        <w:t>illusion</w:t>
      </w:r>
      <w:r w:rsidRPr="00922DCC">
        <w:rPr>
          <w:rStyle w:val="StyleUnderline"/>
        </w:rPr>
        <w:t xml:space="preserve"> of that object </w:t>
      </w:r>
      <w:r w:rsidRPr="00BA2C3C">
        <w:rPr>
          <w:rStyle w:val="Emphasis"/>
        </w:rPr>
        <w:t>shine forth</w:t>
      </w:r>
      <w:r w:rsidRPr="00922DCC">
        <w:rPr>
          <w:rStyle w:val="StyleUnderline"/>
        </w:rPr>
        <w:t xml:space="preserve">, must make it an </w:t>
      </w:r>
      <w:r w:rsidRPr="00BA2C3C">
        <w:rPr>
          <w:rStyle w:val="Emphasis"/>
        </w:rPr>
        <w:t>impenetrable enigma</w:t>
      </w:r>
      <w:r w:rsidRPr="00BA2C3C">
        <w:rPr>
          <w:sz w:val="16"/>
        </w:rPr>
        <w:t xml:space="preserve"> -- unacceptable to the Realpolitiker of the concept. </w:t>
      </w:r>
      <w:r w:rsidRPr="00922DCC">
        <w:rPr>
          <w:rStyle w:val="StyleUnderline"/>
        </w:rPr>
        <w:t xml:space="preserve">The objective of writing is to </w:t>
      </w:r>
      <w:r w:rsidRPr="00BA2C3C">
        <w:rPr>
          <w:rStyle w:val="Emphasis"/>
        </w:rPr>
        <w:t>alter</w:t>
      </w:r>
      <w:r w:rsidRPr="00922DCC">
        <w:rPr>
          <w:rStyle w:val="StyleUnderline"/>
        </w:rPr>
        <w:t xml:space="preserve"> its </w:t>
      </w:r>
      <w:r w:rsidRPr="00BA2C3C">
        <w:rPr>
          <w:rStyle w:val="Emphasis"/>
        </w:rPr>
        <w:t>object</w:t>
      </w:r>
      <w:r w:rsidRPr="00922DCC">
        <w:rPr>
          <w:rStyle w:val="StyleUnderline"/>
        </w:rPr>
        <w:t xml:space="preserve">, to </w:t>
      </w:r>
      <w:r w:rsidRPr="00BA2C3C">
        <w:rPr>
          <w:rStyle w:val="Emphasis"/>
        </w:rPr>
        <w:t>seduce it,</w:t>
      </w:r>
      <w:r w:rsidRPr="00922DCC">
        <w:rPr>
          <w:rStyle w:val="StyleUnderline"/>
        </w:rPr>
        <w:t xml:space="preserve"> to make it </w:t>
      </w:r>
      <w:r w:rsidRPr="00BA2C3C">
        <w:rPr>
          <w:rStyle w:val="Emphasis"/>
        </w:rPr>
        <w:t>disappear</w:t>
      </w:r>
      <w:r w:rsidRPr="00922DCC">
        <w:rPr>
          <w:rStyle w:val="StyleUnderline"/>
        </w:rPr>
        <w:t xml:space="preserve"> for </w:t>
      </w:r>
      <w:r w:rsidRPr="00BA2C3C">
        <w:rPr>
          <w:rStyle w:val="Emphasis"/>
        </w:rPr>
        <w:t>itself</w:t>
      </w:r>
      <w:r w:rsidRPr="00922DCC">
        <w:rPr>
          <w:rStyle w:val="StyleUnderline"/>
        </w:rPr>
        <w:t xml:space="preserve">. Writing aims at a </w:t>
      </w:r>
      <w:r w:rsidRPr="00BA2C3C">
        <w:rPr>
          <w:rStyle w:val="Emphasis"/>
        </w:rPr>
        <w:t>total resolution</w:t>
      </w:r>
      <w:r w:rsidRPr="00922DCC">
        <w:rPr>
          <w:rStyle w:val="StyleUnderline"/>
        </w:rPr>
        <w:t xml:space="preserve"> -- a </w:t>
      </w:r>
      <w:r w:rsidRPr="00BA2C3C">
        <w:rPr>
          <w:rStyle w:val="Emphasis"/>
        </w:rPr>
        <w:t>poetic resolution</w:t>
      </w:r>
      <w:r w:rsidRPr="00922DCC">
        <w:rPr>
          <w:rStyle w:val="StyleUnderline"/>
        </w:rPr>
        <w:t>,</w:t>
      </w:r>
      <w:r w:rsidRPr="00BA2C3C">
        <w:rPr>
          <w:sz w:val="16"/>
        </w:rPr>
        <w:t xml:space="preserve"> as Saussure would have it, that resolution indeed of the rigorous dispersal of the name of God. </w:t>
      </w:r>
      <w:r w:rsidRPr="00922DCC">
        <w:rPr>
          <w:rStyle w:val="StyleUnderline"/>
        </w:rPr>
        <w:t xml:space="preserve">Contrary to what is said about it </w:t>
      </w:r>
      <w:r w:rsidRPr="00BA2C3C">
        <w:rPr>
          <w:sz w:val="16"/>
        </w:rPr>
        <w:t xml:space="preserve">(the real is what resists, what all hypotheses run up against), </w:t>
      </w:r>
      <w:r w:rsidRPr="005A1521">
        <w:rPr>
          <w:rStyle w:val="StyleUnderline"/>
          <w:szCs w:val="26"/>
        </w:rPr>
        <w:t xml:space="preserve">reality is not very </w:t>
      </w:r>
      <w:r w:rsidRPr="005A1521">
        <w:rPr>
          <w:rStyle w:val="Emphasis"/>
          <w:szCs w:val="26"/>
        </w:rPr>
        <w:t>solid</w:t>
      </w:r>
      <w:r w:rsidRPr="005A1521">
        <w:rPr>
          <w:rStyle w:val="StyleUnderline"/>
          <w:szCs w:val="26"/>
        </w:rPr>
        <w:t xml:space="preserve"> and seems </w:t>
      </w:r>
      <w:r w:rsidRPr="005A1521">
        <w:rPr>
          <w:rStyle w:val="Emphasis"/>
          <w:szCs w:val="26"/>
        </w:rPr>
        <w:t>predisposed</w:t>
      </w:r>
      <w:r w:rsidRPr="005A1521">
        <w:rPr>
          <w:rStyle w:val="StyleUnderline"/>
          <w:szCs w:val="26"/>
        </w:rPr>
        <w:t xml:space="preserve">, rather, to </w:t>
      </w:r>
      <w:r w:rsidRPr="005A1521">
        <w:rPr>
          <w:rStyle w:val="Emphasis"/>
          <w:szCs w:val="26"/>
        </w:rPr>
        <w:t>retreat</w:t>
      </w:r>
      <w:r w:rsidRPr="005A1521">
        <w:rPr>
          <w:rStyle w:val="StyleUnderline"/>
          <w:szCs w:val="26"/>
        </w:rPr>
        <w:t xml:space="preserve"> in </w:t>
      </w:r>
      <w:r w:rsidRPr="005A1521">
        <w:rPr>
          <w:rStyle w:val="Emphasis"/>
          <w:szCs w:val="26"/>
        </w:rPr>
        <w:t>disorder</w:t>
      </w:r>
      <w:r w:rsidRPr="005A1521">
        <w:rPr>
          <w:rStyle w:val="StyleUnderline"/>
          <w:szCs w:val="26"/>
        </w:rPr>
        <w:t xml:space="preserve">. Whole </w:t>
      </w:r>
      <w:r w:rsidRPr="005A1521">
        <w:rPr>
          <w:rStyle w:val="Emphasis"/>
          <w:szCs w:val="26"/>
        </w:rPr>
        <w:t>swathes of reality</w:t>
      </w:r>
      <w:r w:rsidRPr="005A1521">
        <w:rPr>
          <w:rStyle w:val="StyleUnderline"/>
          <w:szCs w:val="26"/>
        </w:rPr>
        <w:t xml:space="preserve"> are </w:t>
      </w:r>
      <w:r w:rsidRPr="005A1521">
        <w:rPr>
          <w:rStyle w:val="Emphasis"/>
          <w:szCs w:val="26"/>
        </w:rPr>
        <w:t>collapsing</w:t>
      </w:r>
      <w:r w:rsidRPr="00922DCC">
        <w:rPr>
          <w:rStyle w:val="StyleUnderline"/>
        </w:rPr>
        <w:t>, as in the collapse of Baliverna</w:t>
      </w:r>
      <w:r w:rsidRPr="00BA2C3C">
        <w:rPr>
          <w:sz w:val="16"/>
        </w:rPr>
        <w:t xml:space="preserve"> (Buzzati), </w:t>
      </w:r>
      <w:r w:rsidRPr="00922DCC">
        <w:rPr>
          <w:rStyle w:val="StyleUnderline"/>
        </w:rPr>
        <w:t xml:space="preserve">where the </w:t>
      </w:r>
      <w:r w:rsidRPr="00BA2C3C">
        <w:rPr>
          <w:rStyle w:val="Emphasis"/>
        </w:rPr>
        <w:t>slightest flaw</w:t>
      </w:r>
      <w:r w:rsidRPr="00922DCC">
        <w:rPr>
          <w:rStyle w:val="StyleUnderline"/>
        </w:rPr>
        <w:t xml:space="preserve"> produces a </w:t>
      </w:r>
      <w:r w:rsidRPr="00BA2C3C">
        <w:rPr>
          <w:rStyle w:val="Emphasis"/>
        </w:rPr>
        <w:t>chain reaction</w:t>
      </w:r>
      <w:r w:rsidRPr="00922DCC">
        <w:rPr>
          <w:rStyle w:val="StyleUnderline"/>
        </w:rPr>
        <w:t xml:space="preserve">. We find </w:t>
      </w:r>
      <w:r w:rsidRPr="00BA2C3C">
        <w:rPr>
          <w:rStyle w:val="Emphasis"/>
        </w:rPr>
        <w:t>decomposed remnants</w:t>
      </w:r>
      <w:r w:rsidRPr="00922DCC">
        <w:rPr>
          <w:rStyle w:val="StyleUnderline"/>
        </w:rPr>
        <w:t xml:space="preserve"> of it everywhere,</w:t>
      </w:r>
      <w:r w:rsidRPr="00BA2C3C">
        <w:rPr>
          <w:sz w:val="16"/>
        </w:rPr>
        <w:t xml:space="preserve"> as in Borges's `Of Exactitude in Science'. 3 Not only does it no longer put up any resistance against those who denounce it, but </w:t>
      </w:r>
      <w:r w:rsidRPr="00922DCC">
        <w:rPr>
          <w:rStyle w:val="StyleUnderline"/>
        </w:rPr>
        <w:t xml:space="preserve">it even </w:t>
      </w:r>
      <w:r w:rsidRPr="00BA2C3C">
        <w:rPr>
          <w:rStyle w:val="Emphasis"/>
        </w:rPr>
        <w:t>eludes</w:t>
      </w:r>
      <w:r w:rsidRPr="00922DCC">
        <w:rPr>
          <w:rStyle w:val="StyleUnderline"/>
        </w:rPr>
        <w:t xml:space="preserve"> those who take its side. This is perhaps a way of </w:t>
      </w:r>
      <w:r w:rsidRPr="00BA2C3C">
        <w:rPr>
          <w:rStyle w:val="Emphasis"/>
        </w:rPr>
        <w:t>exacting</w:t>
      </w:r>
      <w:r w:rsidRPr="00922DCC">
        <w:rPr>
          <w:rStyle w:val="StyleUnderline"/>
        </w:rPr>
        <w:t xml:space="preserve"> </w:t>
      </w:r>
      <w:r w:rsidRPr="00BA2C3C">
        <w:rPr>
          <w:rStyle w:val="Emphasis"/>
        </w:rPr>
        <w:t>vengeance</w:t>
      </w:r>
      <w:r w:rsidRPr="00922DCC">
        <w:rPr>
          <w:rStyle w:val="StyleUnderline"/>
        </w:rPr>
        <w:t xml:space="preserve"> on its partisans: by throwing them back on their </w:t>
      </w:r>
      <w:r w:rsidRPr="00BA2C3C">
        <w:rPr>
          <w:rStyle w:val="Emphasis"/>
        </w:rPr>
        <w:t>own desire</w:t>
      </w:r>
      <w:r w:rsidRPr="00922DCC">
        <w:rPr>
          <w:rStyle w:val="StyleUnderline"/>
        </w:rPr>
        <w:t xml:space="preserve">. </w:t>
      </w:r>
      <w:r w:rsidRPr="00BA2C3C">
        <w:rPr>
          <w:sz w:val="16"/>
        </w:rPr>
        <w:t xml:space="preserve">In the end, it is perhaps more a sphinx than a bitch. More subtly, </w:t>
      </w:r>
      <w:r w:rsidRPr="00922DCC">
        <w:rPr>
          <w:rStyle w:val="StyleUnderline"/>
        </w:rPr>
        <w:t xml:space="preserve">it </w:t>
      </w:r>
      <w:r w:rsidRPr="00BA2C3C">
        <w:rPr>
          <w:rStyle w:val="Emphasis"/>
        </w:rPr>
        <w:t>wreaks vengeance</w:t>
      </w:r>
      <w:r w:rsidRPr="00922DCC">
        <w:rPr>
          <w:rStyle w:val="StyleUnderline"/>
        </w:rPr>
        <w:t xml:space="preserve"> on those who deny it by paradoxically proving them right. When the </w:t>
      </w:r>
      <w:r w:rsidRPr="00BA2C3C">
        <w:rPr>
          <w:rStyle w:val="Emphasis"/>
        </w:rPr>
        <w:t>most cynical,</w:t>
      </w:r>
      <w:r w:rsidRPr="00922DCC">
        <w:rPr>
          <w:rStyle w:val="StyleUnderline"/>
        </w:rPr>
        <w:t xml:space="preserve"> most </w:t>
      </w:r>
      <w:r w:rsidRPr="00BA2C3C">
        <w:rPr>
          <w:rStyle w:val="Emphasis"/>
        </w:rPr>
        <w:t>provocative</w:t>
      </w:r>
      <w:r w:rsidRPr="00922DCC">
        <w:rPr>
          <w:rStyle w:val="StyleUnderline"/>
        </w:rPr>
        <w:t xml:space="preserve"> hypothesis is verified, the trick really is a </w:t>
      </w:r>
      <w:r w:rsidRPr="00BA2C3C">
        <w:rPr>
          <w:rStyle w:val="Emphasis"/>
        </w:rPr>
        <w:t>low one</w:t>
      </w:r>
      <w:r w:rsidRPr="00922DCC">
        <w:rPr>
          <w:rStyle w:val="StyleUnderline"/>
        </w:rPr>
        <w:t xml:space="preserve">; you are </w:t>
      </w:r>
      <w:r w:rsidRPr="00BA2C3C">
        <w:rPr>
          <w:rStyle w:val="Emphasis"/>
        </w:rPr>
        <w:t>disarmed</w:t>
      </w:r>
      <w:r w:rsidRPr="00922DCC">
        <w:rPr>
          <w:rStyle w:val="StyleUnderline"/>
        </w:rPr>
        <w:t xml:space="preserve"> by the lamentable </w:t>
      </w:r>
      <w:r w:rsidRPr="00BA2C3C">
        <w:rPr>
          <w:rStyle w:val="Emphasis"/>
        </w:rPr>
        <w:t>confirmation</w:t>
      </w:r>
      <w:r w:rsidRPr="00922DCC">
        <w:rPr>
          <w:rStyle w:val="StyleUnderline"/>
        </w:rPr>
        <w:t xml:space="preserve"> of your words by an </w:t>
      </w:r>
      <w:r w:rsidRPr="00BA2C3C">
        <w:rPr>
          <w:rStyle w:val="Emphasis"/>
        </w:rPr>
        <w:t>unscrupulous reality</w:t>
      </w:r>
      <w:r w:rsidRPr="00922DCC">
        <w:rPr>
          <w:rStyle w:val="StyleUnderline"/>
        </w:rPr>
        <w:t xml:space="preserve">. So, </w:t>
      </w:r>
      <w:r w:rsidRPr="00BA2C3C">
        <w:rPr>
          <w:sz w:val="16"/>
        </w:rPr>
        <w:t xml:space="preserve">for example, </w:t>
      </w:r>
      <w:r w:rsidRPr="00922DCC">
        <w:rPr>
          <w:rStyle w:val="StyleUnderline"/>
        </w:rPr>
        <w:t xml:space="preserve">you put forward the idea of </w:t>
      </w:r>
      <w:r w:rsidRPr="00BA2C3C">
        <w:rPr>
          <w:rStyle w:val="Emphasis"/>
        </w:rPr>
        <w:t>simulacrum</w:t>
      </w:r>
      <w:r w:rsidRPr="00922DCC">
        <w:rPr>
          <w:rStyle w:val="StyleUnderline"/>
        </w:rPr>
        <w:t xml:space="preserve">, without really believing in it, even hoping that the real will </w:t>
      </w:r>
      <w:r w:rsidRPr="00BA2C3C">
        <w:rPr>
          <w:rStyle w:val="Emphasis"/>
        </w:rPr>
        <w:t xml:space="preserve">refute it </w:t>
      </w:r>
      <w:r w:rsidRPr="00324FE0">
        <w:t>(</w:t>
      </w:r>
      <w:r w:rsidRPr="00BA2C3C">
        <w:rPr>
          <w:sz w:val="16"/>
        </w:rPr>
        <w:t xml:space="preserve">the guarantee of scientificity for Popper). </w:t>
      </w:r>
      <w:r w:rsidRPr="00922DCC">
        <w:rPr>
          <w:rStyle w:val="StyleUnderline"/>
        </w:rPr>
        <w:t>Alas,</w:t>
      </w:r>
      <w:r w:rsidRPr="00BA2C3C">
        <w:rPr>
          <w:sz w:val="16"/>
        </w:rPr>
        <w:t xml:space="preserve"> only the fanatical supporters of reality react; </w:t>
      </w:r>
      <w:r w:rsidRPr="00922DCC">
        <w:rPr>
          <w:rStyle w:val="StyleUnderline"/>
        </w:rPr>
        <w:t>reality,</w:t>
      </w:r>
      <w:r w:rsidRPr="00BA2C3C">
        <w:rPr>
          <w:sz w:val="16"/>
        </w:rPr>
        <w:t xml:space="preserve"> for its part, </w:t>
      </w:r>
      <w:r w:rsidRPr="00922DCC">
        <w:rPr>
          <w:rStyle w:val="StyleUnderline"/>
        </w:rPr>
        <w:t xml:space="preserve">does not seem to wish to </w:t>
      </w:r>
      <w:r w:rsidRPr="00BA2C3C">
        <w:rPr>
          <w:rStyle w:val="Emphasis"/>
        </w:rPr>
        <w:t>prove you wrong</w:t>
      </w:r>
      <w:r w:rsidRPr="00922DCC">
        <w:rPr>
          <w:rStyle w:val="StyleUnderline"/>
        </w:rPr>
        <w:t>.</w:t>
      </w:r>
      <w:r w:rsidRPr="00BA2C3C">
        <w:rPr>
          <w:sz w:val="16"/>
        </w:rPr>
        <w:t xml:space="preserve"> Quite to the contrary, every kind of simulacrum parades around in it. </w:t>
      </w:r>
      <w:r w:rsidRPr="00922DCC">
        <w:rPr>
          <w:rStyle w:val="StyleUnderline"/>
        </w:rPr>
        <w:t xml:space="preserve">And reality, </w:t>
      </w:r>
      <w:r w:rsidRPr="00BA2C3C">
        <w:rPr>
          <w:sz w:val="16"/>
        </w:rPr>
        <w:t xml:space="preserve">filching the idea, </w:t>
      </w:r>
      <w:r w:rsidRPr="00922DCC">
        <w:rPr>
          <w:rStyle w:val="StyleUnderline"/>
        </w:rPr>
        <w:t xml:space="preserve">henceforth adorns itself with all the </w:t>
      </w:r>
      <w:r w:rsidRPr="00BA2C3C">
        <w:rPr>
          <w:rStyle w:val="Emphasis"/>
        </w:rPr>
        <w:t xml:space="preserve">rhetoric </w:t>
      </w:r>
      <w:r w:rsidRPr="00922DCC">
        <w:rPr>
          <w:rStyle w:val="StyleUnderline"/>
        </w:rPr>
        <w:t xml:space="preserve">of </w:t>
      </w:r>
      <w:r w:rsidRPr="00BA2C3C">
        <w:rPr>
          <w:rStyle w:val="Emphasis"/>
        </w:rPr>
        <w:t>simulation</w:t>
      </w:r>
      <w:r w:rsidRPr="00922DCC">
        <w:rPr>
          <w:rStyle w:val="StyleUnderline"/>
        </w:rPr>
        <w:t xml:space="preserve">. It is the simulacrum which ensures the </w:t>
      </w:r>
      <w:r w:rsidRPr="00BA2C3C">
        <w:rPr>
          <w:rStyle w:val="Emphasis"/>
        </w:rPr>
        <w:t xml:space="preserve">continuity </w:t>
      </w:r>
      <w:r w:rsidRPr="00922DCC">
        <w:rPr>
          <w:rStyle w:val="StyleUnderline"/>
        </w:rPr>
        <w:t xml:space="preserve">of the </w:t>
      </w:r>
      <w:r w:rsidRPr="00BA2C3C">
        <w:rPr>
          <w:rStyle w:val="Emphasis"/>
        </w:rPr>
        <w:t xml:space="preserve">real </w:t>
      </w:r>
      <w:r w:rsidRPr="00922DCC">
        <w:rPr>
          <w:rStyle w:val="StyleUnderline"/>
        </w:rPr>
        <w:t xml:space="preserve">today, the simulacrum which now conceals </w:t>
      </w:r>
      <w:r w:rsidRPr="00BA2C3C">
        <w:rPr>
          <w:rStyle w:val="Emphasis"/>
        </w:rPr>
        <w:t>not the truth</w:t>
      </w:r>
      <w:r w:rsidRPr="00922DCC">
        <w:rPr>
          <w:rStyle w:val="StyleUnderline"/>
        </w:rPr>
        <w:t xml:space="preserve">, but the fact that there </w:t>
      </w:r>
      <w:r w:rsidRPr="00BA2C3C">
        <w:rPr>
          <w:rStyle w:val="Emphasis"/>
        </w:rPr>
        <w:t xml:space="preserve">isn't any </w:t>
      </w:r>
      <w:r w:rsidRPr="00BA2C3C">
        <w:rPr>
          <w:sz w:val="16"/>
        </w:rPr>
        <w:t xml:space="preserve">-- that is to say, </w:t>
      </w:r>
      <w:r w:rsidRPr="00922DCC">
        <w:rPr>
          <w:rStyle w:val="StyleUnderline"/>
        </w:rPr>
        <w:t xml:space="preserve">the </w:t>
      </w:r>
      <w:r w:rsidRPr="00BA2C3C">
        <w:rPr>
          <w:rStyle w:val="Emphasis"/>
        </w:rPr>
        <w:t xml:space="preserve">continuity </w:t>
      </w:r>
      <w:r w:rsidRPr="00922DCC">
        <w:rPr>
          <w:rStyle w:val="StyleUnderline"/>
        </w:rPr>
        <w:t xml:space="preserve">of the </w:t>
      </w:r>
      <w:r w:rsidRPr="00BA2C3C">
        <w:rPr>
          <w:rStyle w:val="Emphasis"/>
        </w:rPr>
        <w:t>nothing</w:t>
      </w:r>
      <w:r w:rsidRPr="00922DCC">
        <w:rPr>
          <w:rStyle w:val="StyleUnderline"/>
        </w:rPr>
        <w:t xml:space="preserve">. Such is the </w:t>
      </w:r>
      <w:r w:rsidRPr="00BA2C3C">
        <w:rPr>
          <w:rStyle w:val="Emphasis"/>
        </w:rPr>
        <w:t xml:space="preserve">paradox </w:t>
      </w:r>
      <w:r w:rsidRPr="00922DCC">
        <w:rPr>
          <w:rStyle w:val="StyleUnderline"/>
        </w:rPr>
        <w:t xml:space="preserve">of </w:t>
      </w:r>
      <w:r w:rsidRPr="00BA2C3C">
        <w:rPr>
          <w:rStyle w:val="Emphasis"/>
        </w:rPr>
        <w:t xml:space="preserve">all thought </w:t>
      </w:r>
      <w:r w:rsidRPr="00922DCC">
        <w:rPr>
          <w:rStyle w:val="StyleUnderline"/>
        </w:rPr>
        <w:t xml:space="preserve">which disputes the </w:t>
      </w:r>
      <w:r w:rsidRPr="00BA2C3C">
        <w:rPr>
          <w:rStyle w:val="Emphasis"/>
        </w:rPr>
        <w:t xml:space="preserve">validity </w:t>
      </w:r>
      <w:r w:rsidRPr="00922DCC">
        <w:rPr>
          <w:rStyle w:val="StyleUnderline"/>
        </w:rPr>
        <w:t xml:space="preserve">of the </w:t>
      </w:r>
      <w:r w:rsidRPr="00BA2C3C">
        <w:rPr>
          <w:rStyle w:val="Emphasis"/>
        </w:rPr>
        <w:t>real</w:t>
      </w:r>
      <w:r w:rsidRPr="00922DCC">
        <w:rPr>
          <w:rStyle w:val="StyleUnderline"/>
        </w:rPr>
        <w:t xml:space="preserve">: when it sees itself robbed of its </w:t>
      </w:r>
      <w:r w:rsidRPr="00BA2C3C">
        <w:rPr>
          <w:rStyle w:val="Emphasis"/>
        </w:rPr>
        <w:t>own concept</w:t>
      </w:r>
      <w:r w:rsidRPr="00922DCC">
        <w:rPr>
          <w:rStyle w:val="StyleUnderline"/>
        </w:rPr>
        <w:t xml:space="preserve">. Events, </w:t>
      </w:r>
      <w:r w:rsidRPr="00BA2C3C">
        <w:rPr>
          <w:rStyle w:val="Emphasis"/>
        </w:rPr>
        <w:t xml:space="preserve">bereft </w:t>
      </w:r>
      <w:r w:rsidRPr="00922DCC">
        <w:rPr>
          <w:rStyle w:val="StyleUnderline"/>
        </w:rPr>
        <w:t xml:space="preserve">of </w:t>
      </w:r>
      <w:r w:rsidRPr="00BA2C3C">
        <w:rPr>
          <w:rStyle w:val="Emphasis"/>
        </w:rPr>
        <w:t xml:space="preserve">meaning </w:t>
      </w:r>
      <w:r w:rsidRPr="00922DCC">
        <w:rPr>
          <w:rStyle w:val="StyleUnderline"/>
        </w:rPr>
        <w:t xml:space="preserve">in themselves, </w:t>
      </w:r>
      <w:r w:rsidRPr="00BA2C3C">
        <w:rPr>
          <w:rStyle w:val="Emphasis"/>
        </w:rPr>
        <w:t xml:space="preserve">steal meaning </w:t>
      </w:r>
      <w:r w:rsidRPr="00922DCC">
        <w:rPr>
          <w:rStyle w:val="StyleUnderline"/>
        </w:rPr>
        <w:t xml:space="preserve">from us. </w:t>
      </w:r>
      <w:r w:rsidRPr="00BA2C3C">
        <w:rPr>
          <w:sz w:val="16"/>
        </w:rPr>
        <w:t xml:space="preserve">They adapt to the most fantastical hypotheses, just as natural species and viruses adapt to the most hostile environments. </w:t>
      </w:r>
      <w:r w:rsidRPr="00922DCC">
        <w:rPr>
          <w:rStyle w:val="StyleUnderline"/>
        </w:rPr>
        <w:t xml:space="preserve">They have an extraordinary </w:t>
      </w:r>
      <w:r w:rsidRPr="00BA2C3C">
        <w:rPr>
          <w:rStyle w:val="Emphasis"/>
        </w:rPr>
        <w:t>mimetic capacity</w:t>
      </w:r>
      <w:r w:rsidRPr="00922DCC">
        <w:rPr>
          <w:rStyle w:val="StyleUnderline"/>
        </w:rPr>
        <w:t xml:space="preserve">: no longer is it </w:t>
      </w:r>
      <w:r w:rsidRPr="00BA2C3C">
        <w:rPr>
          <w:rStyle w:val="Emphasis"/>
        </w:rPr>
        <w:t>theories</w:t>
      </w:r>
      <w:r w:rsidRPr="00922DCC">
        <w:rPr>
          <w:rStyle w:val="StyleUnderline"/>
        </w:rPr>
        <w:t xml:space="preserve"> which adapt to </w:t>
      </w:r>
      <w:r w:rsidRPr="00BA2C3C">
        <w:rPr>
          <w:rStyle w:val="Emphasis"/>
        </w:rPr>
        <w:t>events</w:t>
      </w:r>
      <w:r w:rsidRPr="00922DCC">
        <w:rPr>
          <w:rStyle w:val="StyleUnderline"/>
        </w:rPr>
        <w:t>, but the reverse. And,</w:t>
      </w:r>
      <w:r w:rsidRPr="00BA2C3C">
        <w:rPr>
          <w:sz w:val="16"/>
        </w:rPr>
        <w:t xml:space="preserve"> in so doing, </w:t>
      </w:r>
      <w:r w:rsidRPr="00922DCC">
        <w:rPr>
          <w:rStyle w:val="StyleUnderline"/>
        </w:rPr>
        <w:t xml:space="preserve">they </w:t>
      </w:r>
      <w:r w:rsidRPr="00BA2C3C">
        <w:rPr>
          <w:rStyle w:val="Emphasis"/>
        </w:rPr>
        <w:t>mystify us,</w:t>
      </w:r>
      <w:r w:rsidRPr="00922DCC">
        <w:rPr>
          <w:rStyle w:val="StyleUnderline"/>
        </w:rPr>
        <w:t xml:space="preserve"> for a theory which is verified is </w:t>
      </w:r>
      <w:r w:rsidRPr="00BA2C3C">
        <w:rPr>
          <w:rStyle w:val="Emphasis"/>
        </w:rPr>
        <w:t>no longer a theory</w:t>
      </w:r>
      <w:r w:rsidRPr="00922DCC">
        <w:rPr>
          <w:rStyle w:val="StyleUnderline"/>
        </w:rPr>
        <w:t xml:space="preserve">. It's terrifying to see the idea coincide with the reality. </w:t>
      </w:r>
      <w:r w:rsidRPr="00BA2C3C">
        <w:rPr>
          <w:sz w:val="16"/>
        </w:rPr>
        <w:t xml:space="preserve">These are the death-throes of the concept. </w:t>
      </w:r>
      <w:r w:rsidRPr="00922DCC">
        <w:rPr>
          <w:rStyle w:val="StyleUnderline"/>
        </w:rPr>
        <w:t xml:space="preserve">The epiphany of the real is the </w:t>
      </w:r>
      <w:r w:rsidRPr="00BA2C3C">
        <w:rPr>
          <w:rStyle w:val="Emphasis"/>
        </w:rPr>
        <w:t>twilight</w:t>
      </w:r>
      <w:r w:rsidRPr="00922DCC">
        <w:rPr>
          <w:rStyle w:val="StyleUnderline"/>
        </w:rPr>
        <w:t xml:space="preserve"> of its </w:t>
      </w:r>
      <w:r w:rsidRPr="00BA2C3C">
        <w:rPr>
          <w:rStyle w:val="Emphasis"/>
        </w:rPr>
        <w:t>concept</w:t>
      </w:r>
      <w:r w:rsidRPr="00922DCC">
        <w:rPr>
          <w:rStyle w:val="StyleUnderline"/>
        </w:rPr>
        <w:t xml:space="preserve">. We have lost that lead which </w:t>
      </w:r>
      <w:r w:rsidRPr="00BA2C3C">
        <w:rPr>
          <w:rStyle w:val="Emphasis"/>
        </w:rPr>
        <w:t>ideas</w:t>
      </w:r>
      <w:r w:rsidRPr="00922DCC">
        <w:rPr>
          <w:rStyle w:val="StyleUnderline"/>
        </w:rPr>
        <w:t xml:space="preserve"> had over the </w:t>
      </w:r>
      <w:r w:rsidRPr="00BA2C3C">
        <w:rPr>
          <w:rStyle w:val="Emphasis"/>
        </w:rPr>
        <w:t>world</w:t>
      </w:r>
      <w:r w:rsidRPr="00922DCC">
        <w:rPr>
          <w:rStyle w:val="StyleUnderline"/>
        </w:rPr>
        <w:t xml:space="preserve">, that distance which meant that an </w:t>
      </w:r>
      <w:r w:rsidRPr="00BA2C3C">
        <w:rPr>
          <w:rStyle w:val="Emphasis"/>
        </w:rPr>
        <w:t>idea</w:t>
      </w:r>
      <w:r w:rsidRPr="00922DCC">
        <w:rPr>
          <w:rStyle w:val="StyleUnderline"/>
        </w:rPr>
        <w:t xml:space="preserve"> remained an </w:t>
      </w:r>
      <w:r w:rsidRPr="00BA2C3C">
        <w:rPr>
          <w:rStyle w:val="Emphasis"/>
        </w:rPr>
        <w:t>idea</w:t>
      </w:r>
      <w:r w:rsidRPr="00922DCC">
        <w:rPr>
          <w:rStyle w:val="StyleUnderline"/>
        </w:rPr>
        <w:t xml:space="preserve">. Thought has to be </w:t>
      </w:r>
      <w:r w:rsidRPr="00BA2C3C">
        <w:rPr>
          <w:rStyle w:val="Emphasis"/>
        </w:rPr>
        <w:t>exceptional</w:t>
      </w:r>
      <w:r w:rsidRPr="00922DCC">
        <w:rPr>
          <w:rStyle w:val="StyleUnderline"/>
        </w:rPr>
        <w:t xml:space="preserve">, </w:t>
      </w:r>
      <w:r w:rsidRPr="00BA2C3C">
        <w:rPr>
          <w:rStyle w:val="Emphasis"/>
        </w:rPr>
        <w:t>anticipatory</w:t>
      </w:r>
      <w:r w:rsidRPr="00922DCC">
        <w:rPr>
          <w:rStyle w:val="StyleUnderline"/>
        </w:rPr>
        <w:t xml:space="preserve"> and at the </w:t>
      </w:r>
      <w:r w:rsidRPr="00BA2C3C">
        <w:rPr>
          <w:rStyle w:val="Emphasis"/>
        </w:rPr>
        <w:t>margin</w:t>
      </w:r>
      <w:r w:rsidRPr="00BA2C3C">
        <w:rPr>
          <w:sz w:val="16"/>
        </w:rPr>
        <w:t xml:space="preserve"> -- has to be the projected shadow of future events. Today, </w:t>
      </w:r>
      <w:r w:rsidRPr="00922DCC">
        <w:rPr>
          <w:rStyle w:val="StyleUnderline"/>
        </w:rPr>
        <w:t xml:space="preserve">we are </w:t>
      </w:r>
      <w:r w:rsidRPr="00BA2C3C">
        <w:rPr>
          <w:rStyle w:val="Emphasis"/>
        </w:rPr>
        <w:t>lagging behind</w:t>
      </w:r>
      <w:r w:rsidRPr="00922DCC">
        <w:rPr>
          <w:rStyle w:val="StyleUnderline"/>
        </w:rPr>
        <w:t xml:space="preserve"> events.</w:t>
      </w:r>
      <w:r w:rsidRPr="00BA2C3C">
        <w:rPr>
          <w:sz w:val="16"/>
        </w:rPr>
        <w:t xml:space="preserve"> They may sometimes give the impression of receding; in fact, they passed us long ago. </w:t>
      </w:r>
      <w:r w:rsidRPr="00922DCC">
        <w:rPr>
          <w:rStyle w:val="StyleUnderline"/>
        </w:rPr>
        <w:t xml:space="preserve">The </w:t>
      </w:r>
      <w:r w:rsidRPr="00BA2C3C">
        <w:rPr>
          <w:rStyle w:val="Emphasis"/>
        </w:rPr>
        <w:t>simulated disorder</w:t>
      </w:r>
      <w:r w:rsidRPr="00922DCC">
        <w:rPr>
          <w:rStyle w:val="StyleUnderline"/>
        </w:rPr>
        <w:t xml:space="preserve"> of things has </w:t>
      </w:r>
      <w:r w:rsidRPr="00BA2C3C">
        <w:rPr>
          <w:rStyle w:val="Emphasis"/>
        </w:rPr>
        <w:t>moved faster</w:t>
      </w:r>
      <w:r w:rsidRPr="00922DCC">
        <w:rPr>
          <w:rStyle w:val="StyleUnderline"/>
        </w:rPr>
        <w:t xml:space="preserve"> than we have. The reality effect has succumbed to </w:t>
      </w:r>
      <w:r w:rsidRPr="00BA2C3C">
        <w:rPr>
          <w:rStyle w:val="Emphasis"/>
        </w:rPr>
        <w:t>acceleration</w:t>
      </w:r>
      <w:r w:rsidRPr="00BA2C3C">
        <w:rPr>
          <w:sz w:val="16"/>
        </w:rPr>
        <w:t xml:space="preserve"> -- anamorphosis of speed. </w:t>
      </w:r>
      <w:r w:rsidRPr="00922DCC">
        <w:rPr>
          <w:rStyle w:val="StyleUnderline"/>
        </w:rPr>
        <w:t>Events</w:t>
      </w:r>
      <w:r w:rsidRPr="00BA2C3C">
        <w:rPr>
          <w:sz w:val="16"/>
        </w:rPr>
        <w:t>, in their being, are never behind themselves,</w:t>
      </w:r>
      <w:r w:rsidRPr="00922DCC">
        <w:rPr>
          <w:rStyle w:val="StyleUnderline"/>
        </w:rPr>
        <w:t xml:space="preserve"> are always out </w:t>
      </w:r>
      <w:r w:rsidRPr="00BA2C3C">
        <w:rPr>
          <w:rStyle w:val="Emphasis"/>
        </w:rPr>
        <w:t>ahead</w:t>
      </w:r>
      <w:r w:rsidRPr="00922DCC">
        <w:rPr>
          <w:rStyle w:val="StyleUnderline"/>
        </w:rPr>
        <w:t xml:space="preserve"> of their </w:t>
      </w:r>
      <w:r w:rsidRPr="00BA2C3C">
        <w:rPr>
          <w:rStyle w:val="Emphasis"/>
        </w:rPr>
        <w:t>meaning</w:t>
      </w:r>
      <w:r w:rsidRPr="00922DCC">
        <w:rPr>
          <w:rStyle w:val="StyleUnderline"/>
        </w:rPr>
        <w:t xml:space="preserve">. Hence the delay of interpretation, which is now merely the </w:t>
      </w:r>
      <w:r w:rsidRPr="00BA2C3C">
        <w:rPr>
          <w:rStyle w:val="Emphasis"/>
        </w:rPr>
        <w:t>retrospective form</w:t>
      </w:r>
      <w:r w:rsidRPr="00922DCC">
        <w:rPr>
          <w:rStyle w:val="StyleUnderline"/>
        </w:rPr>
        <w:t xml:space="preserve"> of the unforeseeable event. What are we to do</w:t>
      </w:r>
      <w:r w:rsidRPr="00BA2C3C">
        <w:rPr>
          <w:sz w:val="16"/>
        </w:rPr>
        <w:t xml:space="preserve">, then? What becomes of the heterogeneity of thought in a world won over to the craziest hypotheses? When everything conforms, beyond even our wildest hopes, to the ironic, critical, alternative, catastrophic model? </w:t>
      </w:r>
      <w:r w:rsidRPr="00922DCC">
        <w:rPr>
          <w:rStyle w:val="StyleUnderline"/>
        </w:rPr>
        <w:t xml:space="preserve">Well, that is </w:t>
      </w:r>
      <w:r w:rsidRPr="00BA2C3C">
        <w:rPr>
          <w:rStyle w:val="Emphasis"/>
        </w:rPr>
        <w:t>paradise</w:t>
      </w:r>
      <w:r w:rsidRPr="00922DCC">
        <w:rPr>
          <w:rStyle w:val="StyleUnderline"/>
        </w:rPr>
        <w:t xml:space="preserve">: we are beyond the </w:t>
      </w:r>
      <w:r w:rsidRPr="00BA2C3C">
        <w:rPr>
          <w:rStyle w:val="Emphasis"/>
        </w:rPr>
        <w:t>Last Judgement</w:t>
      </w:r>
      <w:r w:rsidRPr="00922DCC">
        <w:rPr>
          <w:rStyle w:val="StyleUnderline"/>
        </w:rPr>
        <w:t xml:space="preserve">, in </w:t>
      </w:r>
      <w:r w:rsidRPr="00BA2C3C">
        <w:rPr>
          <w:rStyle w:val="Emphasis"/>
        </w:rPr>
        <w:t>immortality</w:t>
      </w:r>
      <w:r w:rsidRPr="00922DCC">
        <w:rPr>
          <w:rStyle w:val="StyleUnderline"/>
        </w:rPr>
        <w:t xml:space="preserve">. The only problem is to </w:t>
      </w:r>
      <w:r w:rsidRPr="00BA2C3C">
        <w:rPr>
          <w:rStyle w:val="Emphasis"/>
        </w:rPr>
        <w:t>survive there</w:t>
      </w:r>
      <w:r w:rsidRPr="00922DCC">
        <w:rPr>
          <w:rStyle w:val="StyleUnderline"/>
        </w:rPr>
        <w:t>.</w:t>
      </w:r>
      <w:r w:rsidRPr="00BA2C3C">
        <w:rPr>
          <w:sz w:val="16"/>
        </w:rPr>
        <w:t xml:space="preserve"> For there the irony, the challenging, the anticipation, the maleficence come to an end, as inexorably as hope dies at the gates of hell. </w:t>
      </w:r>
      <w:r w:rsidRPr="005A1521">
        <w:rPr>
          <w:rStyle w:val="StyleUnderline"/>
          <w:szCs w:val="26"/>
        </w:rPr>
        <w:t xml:space="preserve">And it is indeed there that </w:t>
      </w:r>
      <w:r w:rsidRPr="005A1521">
        <w:rPr>
          <w:rStyle w:val="Emphasis"/>
          <w:szCs w:val="26"/>
        </w:rPr>
        <w:t>hell begins</w:t>
      </w:r>
      <w:r w:rsidRPr="005A1521">
        <w:rPr>
          <w:rStyle w:val="StyleUnderline"/>
          <w:szCs w:val="26"/>
        </w:rPr>
        <w:t xml:space="preserve">, the </w:t>
      </w:r>
      <w:r w:rsidRPr="005A1521">
        <w:rPr>
          <w:rStyle w:val="Emphasis"/>
          <w:szCs w:val="26"/>
        </w:rPr>
        <w:t>hell</w:t>
      </w:r>
      <w:r w:rsidRPr="005A1521">
        <w:rPr>
          <w:rStyle w:val="StyleUnderline"/>
          <w:szCs w:val="26"/>
        </w:rPr>
        <w:t xml:space="preserve"> of the </w:t>
      </w:r>
      <w:r w:rsidRPr="005A1521">
        <w:rPr>
          <w:rStyle w:val="Emphasis"/>
          <w:szCs w:val="26"/>
        </w:rPr>
        <w:t>unconditional realization</w:t>
      </w:r>
      <w:r w:rsidRPr="005A1521">
        <w:rPr>
          <w:rStyle w:val="StyleUnderline"/>
          <w:szCs w:val="26"/>
        </w:rPr>
        <w:t xml:space="preserve"> of all ideas, </w:t>
      </w:r>
      <w:r w:rsidRPr="005A1521">
        <w:rPr>
          <w:rStyle w:val="Emphasis"/>
          <w:szCs w:val="26"/>
        </w:rPr>
        <w:t>the hell of the real</w:t>
      </w:r>
      <w:r w:rsidRPr="00922DCC">
        <w:rPr>
          <w:rStyle w:val="StyleUnderline"/>
        </w:rPr>
        <w:t xml:space="preserve">. </w:t>
      </w:r>
      <w:r w:rsidRPr="00BA2C3C">
        <w:rPr>
          <w:sz w:val="16"/>
        </w:rPr>
        <w:t xml:space="preserve">You can see why, as Adorno says, concepts prefer to scupper themselves rather than reach that point. Something else has been stolen from us: indifference. The power of indifference, which is the quality of the mind, as opposed to the play of differences, which is the characteristic of the world. Now, this has been stolen from us by a world grown indifferent, as the extravagance of thought has been stolen from us by an extravagant world. When things, events, refer one to another and to their undifferentiated concept, then the equivalence of the world meets and cancels out the indifference of thought -- and we have boredom. No more altercations; nothing at stake. It is the parting of the dead sea. How fine indifference was in a world that was not indifferent -- in a different, convulsive, contradictory world, a world with issues and passions! That being the case, indifference immediately became an issue and a passion itself. It could preempt the indifference of the world, and turn that pre-emption into an event. </w:t>
      </w:r>
      <w:r w:rsidRPr="00922DCC">
        <w:rPr>
          <w:rStyle w:val="StyleUnderline"/>
        </w:rPr>
        <w:t xml:space="preserve">Today, it is difficult to be more </w:t>
      </w:r>
      <w:r w:rsidRPr="00BA2C3C">
        <w:rPr>
          <w:rStyle w:val="Emphasis"/>
        </w:rPr>
        <w:t>indifferent</w:t>
      </w:r>
      <w:r w:rsidRPr="00922DCC">
        <w:rPr>
          <w:rStyle w:val="StyleUnderline"/>
        </w:rPr>
        <w:t xml:space="preserve"> to their reality than the </w:t>
      </w:r>
      <w:r w:rsidRPr="00BA2C3C">
        <w:rPr>
          <w:rStyle w:val="Emphasis"/>
        </w:rPr>
        <w:t>facts themselves</w:t>
      </w:r>
      <w:r w:rsidRPr="00922DCC">
        <w:rPr>
          <w:rStyle w:val="StyleUnderline"/>
        </w:rPr>
        <w:t xml:space="preserve">, more indifferent to their </w:t>
      </w:r>
      <w:r w:rsidRPr="00BA2C3C">
        <w:rPr>
          <w:rStyle w:val="Emphasis"/>
        </w:rPr>
        <w:t>meaning</w:t>
      </w:r>
      <w:r w:rsidRPr="00922DCC">
        <w:rPr>
          <w:rStyle w:val="StyleUnderline"/>
        </w:rPr>
        <w:t xml:space="preserve"> than </w:t>
      </w:r>
      <w:r w:rsidRPr="00BA2C3C">
        <w:rPr>
          <w:rStyle w:val="Emphasis"/>
        </w:rPr>
        <w:t>images</w:t>
      </w:r>
      <w:r w:rsidRPr="00BA2C3C">
        <w:rPr>
          <w:rStyle w:val="StyleUnderline"/>
        </w:rPr>
        <w:t xml:space="preserve">. Our </w:t>
      </w:r>
      <w:r w:rsidRPr="00BA2C3C">
        <w:rPr>
          <w:rStyle w:val="Emphasis"/>
        </w:rPr>
        <w:t>operational</w:t>
      </w:r>
      <w:r w:rsidRPr="00BA2C3C">
        <w:rPr>
          <w:rStyle w:val="StyleUnderline"/>
        </w:rPr>
        <w:t xml:space="preserve"> world is an </w:t>
      </w:r>
      <w:r w:rsidRPr="00BA2C3C">
        <w:rPr>
          <w:rStyle w:val="Emphasis"/>
        </w:rPr>
        <w:t>apathetic world</w:t>
      </w:r>
      <w:r w:rsidRPr="00BA2C3C">
        <w:rPr>
          <w:rStyle w:val="StyleUnderline"/>
        </w:rPr>
        <w:t>.</w:t>
      </w:r>
      <w:r w:rsidRPr="00BA2C3C">
        <w:rPr>
          <w:sz w:val="16"/>
        </w:rPr>
        <w:t xml:space="preserve"> Now, </w:t>
      </w:r>
      <w:r w:rsidRPr="00BA2C3C">
        <w:rPr>
          <w:rStyle w:val="StyleUnderline"/>
        </w:rPr>
        <w:t xml:space="preserve">what good is it being </w:t>
      </w:r>
      <w:r w:rsidRPr="00BA2C3C">
        <w:rPr>
          <w:rStyle w:val="Emphasis"/>
        </w:rPr>
        <w:t>passionless</w:t>
      </w:r>
      <w:r w:rsidRPr="00BA2C3C">
        <w:rPr>
          <w:rStyle w:val="StyleUnderline"/>
        </w:rPr>
        <w:t xml:space="preserve"> in a world </w:t>
      </w:r>
      <w:r w:rsidRPr="00BA2C3C">
        <w:rPr>
          <w:rStyle w:val="Emphasis"/>
        </w:rPr>
        <w:t>without passion</w:t>
      </w:r>
      <w:r w:rsidRPr="00BA2C3C">
        <w:rPr>
          <w:rStyle w:val="StyleUnderline"/>
        </w:rPr>
        <w:t xml:space="preserve">, or detached in a world </w:t>
      </w:r>
      <w:r w:rsidRPr="00BA2C3C">
        <w:rPr>
          <w:rStyle w:val="Emphasis"/>
        </w:rPr>
        <w:t>without desire</w:t>
      </w:r>
      <w:r w:rsidRPr="00BA2C3C">
        <w:rPr>
          <w:rStyle w:val="StyleUnderline"/>
        </w:rPr>
        <w:t xml:space="preserve">? It is not a question of defending radical thought. Every idea one defends is </w:t>
      </w:r>
      <w:r w:rsidRPr="00BA2C3C">
        <w:rPr>
          <w:rStyle w:val="Emphasis"/>
        </w:rPr>
        <w:t>presumed guilty</w:t>
      </w:r>
      <w:r w:rsidRPr="00BA2C3C">
        <w:rPr>
          <w:rStyle w:val="StyleUnderline"/>
        </w:rPr>
        <w:t xml:space="preserve">, and every idea that </w:t>
      </w:r>
      <w:r w:rsidRPr="00BA2C3C">
        <w:rPr>
          <w:rStyle w:val="Emphasis"/>
        </w:rPr>
        <w:t>cannot defend</w:t>
      </w:r>
      <w:r w:rsidRPr="00BA2C3C">
        <w:rPr>
          <w:rStyle w:val="StyleUnderline"/>
        </w:rPr>
        <w:t xml:space="preserve"> itself </w:t>
      </w:r>
      <w:r w:rsidRPr="00BA2C3C">
        <w:rPr>
          <w:rStyle w:val="Emphasis"/>
        </w:rPr>
        <w:t>deserves to disappear</w:t>
      </w:r>
      <w:r w:rsidRPr="00BA2C3C">
        <w:rPr>
          <w:rStyle w:val="StyleUnderline"/>
        </w:rPr>
        <w:t xml:space="preserve">. </w:t>
      </w:r>
      <w:r w:rsidRPr="00BA2C3C">
        <w:rPr>
          <w:sz w:val="16"/>
        </w:rPr>
        <w:t xml:space="preserve">On the other hand, </w:t>
      </w:r>
      <w:r w:rsidRPr="00BA2C3C">
        <w:rPr>
          <w:rStyle w:val="StyleUnderline"/>
        </w:rPr>
        <w:t>one must fight all charges of irresponsibility, nihilism or despair. Radical thought is never depressive. On this point, there is tota</w:t>
      </w:r>
      <w:r w:rsidRPr="00C75E9A">
        <w:rPr>
          <w:rStyle w:val="Emphasis"/>
        </w:rPr>
        <w:t>l</w:t>
      </w:r>
      <w:r w:rsidRPr="00BA2C3C">
        <w:rPr>
          <w:rStyle w:val="StyleUnderline"/>
        </w:rPr>
        <w:t xml:space="preserve"> misunderstanding. </w:t>
      </w:r>
      <w:r w:rsidRPr="00BA2C3C">
        <w:rPr>
          <w:rStyle w:val="Emphasis"/>
        </w:rPr>
        <w:t>Ideological</w:t>
      </w:r>
      <w:r w:rsidRPr="00BA2C3C">
        <w:rPr>
          <w:rStyle w:val="StyleUnderline"/>
        </w:rPr>
        <w:t xml:space="preserve"> and </w:t>
      </w:r>
      <w:r w:rsidRPr="00BA2C3C">
        <w:rPr>
          <w:rStyle w:val="Emphasis"/>
        </w:rPr>
        <w:t>moralistic</w:t>
      </w:r>
      <w:r w:rsidRPr="00BA2C3C">
        <w:rPr>
          <w:rStyle w:val="StyleUnderline"/>
        </w:rPr>
        <w:t xml:space="preserve"> critique, obsessed with </w:t>
      </w:r>
      <w:r w:rsidRPr="00BA2C3C">
        <w:rPr>
          <w:rStyle w:val="Emphasis"/>
        </w:rPr>
        <w:t>meaning</w:t>
      </w:r>
      <w:r w:rsidRPr="00BA2C3C">
        <w:rPr>
          <w:rStyle w:val="StyleUnderline"/>
        </w:rPr>
        <w:t xml:space="preserve"> and </w:t>
      </w:r>
      <w:r w:rsidRPr="00BA2C3C">
        <w:rPr>
          <w:rStyle w:val="Emphasis"/>
        </w:rPr>
        <w:t>content</w:t>
      </w:r>
      <w:r w:rsidRPr="00BA2C3C">
        <w:rPr>
          <w:sz w:val="16"/>
        </w:rPr>
        <w:t xml:space="preserve">, obsessed with the political finality of discourse, </w:t>
      </w:r>
      <w:r w:rsidRPr="00BA2C3C">
        <w:rPr>
          <w:rStyle w:val="StyleUnderline"/>
        </w:rPr>
        <w:t xml:space="preserve">never takes into account </w:t>
      </w:r>
      <w:r w:rsidRPr="00BA2C3C">
        <w:rPr>
          <w:rStyle w:val="Emphasis"/>
        </w:rPr>
        <w:t>writing</w:t>
      </w:r>
      <w:r w:rsidRPr="00BA2C3C">
        <w:rPr>
          <w:rStyle w:val="StyleUnderline"/>
        </w:rPr>
        <w:t xml:space="preserve">, the act of writing, the </w:t>
      </w:r>
      <w:r w:rsidRPr="00BA2C3C">
        <w:rPr>
          <w:rStyle w:val="Emphasis"/>
        </w:rPr>
        <w:t>poetic</w:t>
      </w:r>
      <w:r w:rsidRPr="00BA2C3C">
        <w:rPr>
          <w:rStyle w:val="StyleUnderline"/>
        </w:rPr>
        <w:t xml:space="preserve">, </w:t>
      </w:r>
      <w:r w:rsidRPr="00BA2C3C">
        <w:rPr>
          <w:rStyle w:val="Emphasis"/>
        </w:rPr>
        <w:t>ironic</w:t>
      </w:r>
      <w:r w:rsidRPr="00BA2C3C">
        <w:rPr>
          <w:rStyle w:val="StyleUnderline"/>
        </w:rPr>
        <w:t xml:space="preserve">, </w:t>
      </w:r>
      <w:r w:rsidRPr="00BA2C3C">
        <w:rPr>
          <w:rStyle w:val="Emphasis"/>
        </w:rPr>
        <w:t>allusive force</w:t>
      </w:r>
      <w:r w:rsidRPr="00BA2C3C">
        <w:rPr>
          <w:rStyle w:val="StyleUnderline"/>
        </w:rPr>
        <w:t xml:space="preserve"> of language, of the </w:t>
      </w:r>
      <w:r w:rsidRPr="00BA2C3C">
        <w:rPr>
          <w:rStyle w:val="Emphasis"/>
        </w:rPr>
        <w:t>juggling</w:t>
      </w:r>
      <w:r w:rsidRPr="00BA2C3C">
        <w:rPr>
          <w:rStyle w:val="StyleUnderline"/>
        </w:rPr>
        <w:t xml:space="preserve"> with </w:t>
      </w:r>
      <w:r w:rsidRPr="00BA2C3C">
        <w:rPr>
          <w:rStyle w:val="Emphasis"/>
        </w:rPr>
        <w:t>meaning</w:t>
      </w:r>
      <w:r w:rsidRPr="00BA2C3C">
        <w:rPr>
          <w:rStyle w:val="StyleUnderline"/>
        </w:rPr>
        <w:t xml:space="preserve">. </w:t>
      </w:r>
      <w:r w:rsidRPr="005A1521">
        <w:rPr>
          <w:rStyle w:val="StyleUnderline"/>
          <w:szCs w:val="26"/>
        </w:rPr>
        <w:t xml:space="preserve">It does not see that the </w:t>
      </w:r>
      <w:r w:rsidRPr="005A1521">
        <w:rPr>
          <w:rStyle w:val="Emphasis"/>
          <w:szCs w:val="26"/>
        </w:rPr>
        <w:t>resolution of meaning</w:t>
      </w:r>
      <w:r w:rsidRPr="005A1521">
        <w:rPr>
          <w:rStyle w:val="StyleUnderline"/>
          <w:szCs w:val="26"/>
        </w:rPr>
        <w:t xml:space="preserve"> is to be found there -- in the </w:t>
      </w:r>
      <w:r w:rsidRPr="005A1521">
        <w:rPr>
          <w:rStyle w:val="Emphasis"/>
          <w:szCs w:val="26"/>
        </w:rPr>
        <w:t>form itself</w:t>
      </w:r>
      <w:r w:rsidRPr="005A1521">
        <w:rPr>
          <w:rStyle w:val="StyleUnderline"/>
          <w:szCs w:val="26"/>
        </w:rPr>
        <w:t xml:space="preserve">, the formal materiality of expression. Meaning, for its part, is </w:t>
      </w:r>
      <w:r w:rsidRPr="005A1521">
        <w:rPr>
          <w:rStyle w:val="Emphasis"/>
          <w:szCs w:val="26"/>
        </w:rPr>
        <w:t>always unhappy</w:t>
      </w:r>
      <w:r w:rsidRPr="005A1521">
        <w:rPr>
          <w:rStyle w:val="StyleUnderline"/>
          <w:szCs w:val="26"/>
        </w:rPr>
        <w:t xml:space="preserve">. </w:t>
      </w:r>
      <w:r w:rsidRPr="00BA2C3C">
        <w:rPr>
          <w:rStyle w:val="StyleUnderline"/>
        </w:rPr>
        <w:t>Analysis is,</w:t>
      </w:r>
      <w:r w:rsidRPr="00BA2C3C">
        <w:rPr>
          <w:sz w:val="16"/>
        </w:rPr>
        <w:t xml:space="preserve"> by definition, </w:t>
      </w:r>
      <w:r w:rsidRPr="00BA2C3C">
        <w:rPr>
          <w:rStyle w:val="StyleUnderline"/>
        </w:rPr>
        <w:t xml:space="preserve">unhappy, since it is born of </w:t>
      </w:r>
      <w:r w:rsidRPr="00BA2C3C">
        <w:rPr>
          <w:rStyle w:val="Emphasis"/>
        </w:rPr>
        <w:t>critical disillusionment</w:t>
      </w:r>
      <w:r w:rsidRPr="00BA2C3C">
        <w:rPr>
          <w:rStyle w:val="StyleUnderline"/>
        </w:rPr>
        <w:t xml:space="preserve">. But </w:t>
      </w:r>
      <w:r w:rsidRPr="00BA2C3C">
        <w:rPr>
          <w:rStyle w:val="Emphasis"/>
        </w:rPr>
        <w:t>language</w:t>
      </w:r>
      <w:r w:rsidRPr="00BA2C3C">
        <w:rPr>
          <w:sz w:val="16"/>
        </w:rPr>
        <w:t xml:space="preserve">, for its part, </w:t>
      </w:r>
      <w:r w:rsidRPr="00BA2C3C">
        <w:rPr>
          <w:rStyle w:val="StyleUnderline"/>
        </w:rPr>
        <w:t xml:space="preserve">is </w:t>
      </w:r>
      <w:r w:rsidRPr="00BA2C3C">
        <w:rPr>
          <w:rStyle w:val="Emphasis"/>
        </w:rPr>
        <w:t>happy</w:t>
      </w:r>
      <w:r w:rsidRPr="00BA2C3C">
        <w:rPr>
          <w:rStyle w:val="StyleUnderline"/>
        </w:rPr>
        <w:t xml:space="preserve">, even when referring to a world </w:t>
      </w:r>
      <w:r w:rsidRPr="00BA2C3C">
        <w:rPr>
          <w:rStyle w:val="Emphasis"/>
        </w:rPr>
        <w:t>without illusion</w:t>
      </w:r>
      <w:r w:rsidRPr="00BA2C3C">
        <w:rPr>
          <w:rStyle w:val="StyleUnderline"/>
        </w:rPr>
        <w:t xml:space="preserve"> and </w:t>
      </w:r>
      <w:r w:rsidRPr="00BA2C3C">
        <w:rPr>
          <w:rStyle w:val="Emphasis"/>
        </w:rPr>
        <w:t>without</w:t>
      </w:r>
      <w:r w:rsidRPr="00BA2C3C">
        <w:rPr>
          <w:rStyle w:val="StyleUnderline"/>
        </w:rPr>
        <w:t xml:space="preserve"> </w:t>
      </w:r>
      <w:r w:rsidRPr="00BA2C3C">
        <w:rPr>
          <w:rStyle w:val="Emphasis"/>
        </w:rPr>
        <w:t>hope</w:t>
      </w:r>
      <w:r w:rsidRPr="00BA2C3C">
        <w:rPr>
          <w:rStyle w:val="StyleUnderline"/>
        </w:rPr>
        <w:t xml:space="preserve">. That might even be the definition of a </w:t>
      </w:r>
      <w:r w:rsidRPr="00BA2C3C">
        <w:rPr>
          <w:rStyle w:val="Emphasis"/>
        </w:rPr>
        <w:t>radical thinking</w:t>
      </w:r>
      <w:r w:rsidRPr="00BA2C3C">
        <w:rPr>
          <w:rStyle w:val="StyleUnderline"/>
        </w:rPr>
        <w:t xml:space="preserve">: a happy form and an </w:t>
      </w:r>
      <w:r w:rsidRPr="00BA2C3C">
        <w:rPr>
          <w:rStyle w:val="Emphasis"/>
        </w:rPr>
        <w:t>intelligence</w:t>
      </w:r>
      <w:r w:rsidRPr="00BA2C3C">
        <w:rPr>
          <w:rStyle w:val="StyleUnderline"/>
        </w:rPr>
        <w:t xml:space="preserve"> without </w:t>
      </w:r>
      <w:r w:rsidRPr="00BA2C3C">
        <w:rPr>
          <w:rStyle w:val="Emphasis"/>
        </w:rPr>
        <w:t>hope</w:t>
      </w:r>
      <w:r w:rsidRPr="00BA2C3C">
        <w:rPr>
          <w:rStyle w:val="StyleUnderline"/>
        </w:rPr>
        <w:t>. Critics</w:t>
      </w:r>
      <w:r w:rsidRPr="00BA2C3C">
        <w:rPr>
          <w:sz w:val="16"/>
        </w:rPr>
        <w:t xml:space="preserve">, being unhappy by nature, always choose ideas as their battleground. They </w:t>
      </w:r>
      <w:r w:rsidRPr="00BA2C3C">
        <w:rPr>
          <w:rStyle w:val="StyleUnderline"/>
        </w:rPr>
        <w:t xml:space="preserve">do not see that if discourse always tends to produce </w:t>
      </w:r>
      <w:r w:rsidRPr="00BA2C3C">
        <w:rPr>
          <w:rStyle w:val="Emphasis"/>
        </w:rPr>
        <w:t>meaning</w:t>
      </w:r>
      <w:r w:rsidRPr="00BA2C3C">
        <w:rPr>
          <w:rStyle w:val="StyleUnderline"/>
        </w:rPr>
        <w:t xml:space="preserve">, </w:t>
      </w:r>
      <w:r w:rsidRPr="00BA2C3C">
        <w:rPr>
          <w:rStyle w:val="Emphasis"/>
        </w:rPr>
        <w:t>language</w:t>
      </w:r>
      <w:r w:rsidRPr="00BA2C3C">
        <w:rPr>
          <w:rStyle w:val="StyleUnderline"/>
        </w:rPr>
        <w:t xml:space="preserve"> and </w:t>
      </w:r>
      <w:r w:rsidRPr="00BA2C3C">
        <w:rPr>
          <w:rStyle w:val="Emphasis"/>
        </w:rPr>
        <w:t>writing</w:t>
      </w:r>
      <w:r w:rsidRPr="00BA2C3C">
        <w:rPr>
          <w:rStyle w:val="StyleUnderline"/>
        </w:rPr>
        <w:t xml:space="preserve">, for their part, always </w:t>
      </w:r>
      <w:r w:rsidRPr="00BA2C3C">
        <w:rPr>
          <w:rStyle w:val="Emphasis"/>
        </w:rPr>
        <w:t>create illusion</w:t>
      </w:r>
      <w:r w:rsidRPr="00BA2C3C">
        <w:rPr>
          <w:rStyle w:val="StyleUnderline"/>
        </w:rPr>
        <w:t xml:space="preserve"> -- they are the living </w:t>
      </w:r>
      <w:r w:rsidRPr="00BA2C3C">
        <w:rPr>
          <w:rStyle w:val="Emphasis"/>
        </w:rPr>
        <w:t>illusion of meaning</w:t>
      </w:r>
      <w:r w:rsidRPr="00BA2C3C">
        <w:rPr>
          <w:rStyle w:val="StyleUnderline"/>
        </w:rPr>
        <w:t xml:space="preserve">, the resolution of the </w:t>
      </w:r>
      <w:r w:rsidRPr="00BA2C3C">
        <w:rPr>
          <w:rStyle w:val="Emphasis"/>
        </w:rPr>
        <w:t>infelicity of meaning</w:t>
      </w:r>
      <w:r w:rsidRPr="00BA2C3C">
        <w:rPr>
          <w:rStyle w:val="StyleUnderline"/>
        </w:rPr>
        <w:t xml:space="preserve"> by the </w:t>
      </w:r>
      <w:r w:rsidRPr="00BA2C3C">
        <w:rPr>
          <w:rStyle w:val="Emphasis"/>
        </w:rPr>
        <w:t>felicity</w:t>
      </w:r>
      <w:r w:rsidRPr="00BA2C3C">
        <w:rPr>
          <w:rStyle w:val="StyleUnderline"/>
        </w:rPr>
        <w:t xml:space="preserve"> of </w:t>
      </w:r>
      <w:r w:rsidRPr="00BA2C3C">
        <w:rPr>
          <w:rStyle w:val="Emphasis"/>
        </w:rPr>
        <w:t>language</w:t>
      </w:r>
      <w:r w:rsidRPr="00BA2C3C">
        <w:rPr>
          <w:rStyle w:val="StyleUnderline"/>
        </w:rPr>
        <w:t xml:space="preserve">. And this is surely the </w:t>
      </w:r>
      <w:r w:rsidRPr="00BA2C3C">
        <w:rPr>
          <w:rStyle w:val="Emphasis"/>
        </w:rPr>
        <w:t>only political</w:t>
      </w:r>
      <w:r w:rsidRPr="00BA2C3C">
        <w:rPr>
          <w:rStyle w:val="StyleUnderline"/>
        </w:rPr>
        <w:t xml:space="preserve"> -- or transpolitical -- </w:t>
      </w:r>
      <w:r w:rsidRPr="00BA2C3C">
        <w:rPr>
          <w:rStyle w:val="Emphasis"/>
        </w:rPr>
        <w:t>act</w:t>
      </w:r>
      <w:r w:rsidRPr="00BA2C3C">
        <w:rPr>
          <w:rStyle w:val="StyleUnderline"/>
        </w:rPr>
        <w:t xml:space="preserve"> that can be accomplished by the person who writes. As for ideas, </w:t>
      </w:r>
      <w:r w:rsidRPr="00BA2C3C">
        <w:rPr>
          <w:rStyle w:val="Emphasis"/>
        </w:rPr>
        <w:t>everyone</w:t>
      </w:r>
      <w:r w:rsidRPr="00BA2C3C">
        <w:rPr>
          <w:rStyle w:val="StyleUnderline"/>
        </w:rPr>
        <w:t xml:space="preserve"> has them. </w:t>
      </w:r>
      <w:r w:rsidRPr="00BA2C3C">
        <w:rPr>
          <w:rStyle w:val="Emphasis"/>
        </w:rPr>
        <w:t>More than they need</w:t>
      </w:r>
      <w:r w:rsidRPr="00BA2C3C">
        <w:rPr>
          <w:rStyle w:val="StyleUnderline"/>
        </w:rPr>
        <w:t xml:space="preserve">. What counts is the </w:t>
      </w:r>
      <w:r w:rsidRPr="00BA2C3C">
        <w:rPr>
          <w:rStyle w:val="Emphasis"/>
        </w:rPr>
        <w:t>poetic singularity</w:t>
      </w:r>
      <w:r w:rsidRPr="00BA2C3C">
        <w:rPr>
          <w:rStyle w:val="StyleUnderline"/>
        </w:rPr>
        <w:t xml:space="preserve"> of the analysis. That alone can </w:t>
      </w:r>
      <w:r w:rsidRPr="00BA2C3C">
        <w:rPr>
          <w:rStyle w:val="Emphasis"/>
        </w:rPr>
        <w:t>justify writing</w:t>
      </w:r>
      <w:r w:rsidRPr="00BA2C3C">
        <w:rPr>
          <w:rStyle w:val="StyleUnderline"/>
        </w:rPr>
        <w:t xml:space="preserve">, not the wretched </w:t>
      </w:r>
      <w:r w:rsidRPr="00BA2C3C">
        <w:rPr>
          <w:rStyle w:val="Emphasis"/>
        </w:rPr>
        <w:t>critical objectivity</w:t>
      </w:r>
      <w:r w:rsidRPr="00BA2C3C">
        <w:rPr>
          <w:rStyle w:val="StyleUnderline"/>
        </w:rPr>
        <w:t xml:space="preserve"> of ideas. There never will be any </w:t>
      </w:r>
      <w:r w:rsidRPr="00BA2C3C">
        <w:rPr>
          <w:rStyle w:val="Emphasis"/>
        </w:rPr>
        <w:t>resolving</w:t>
      </w:r>
      <w:r w:rsidRPr="00BA2C3C">
        <w:rPr>
          <w:rStyle w:val="StyleUnderline"/>
        </w:rPr>
        <w:t xml:space="preserve"> the </w:t>
      </w:r>
      <w:r w:rsidRPr="00BA2C3C">
        <w:rPr>
          <w:rStyle w:val="Emphasis"/>
        </w:rPr>
        <w:t>contradictoriness</w:t>
      </w:r>
      <w:r w:rsidRPr="00BA2C3C">
        <w:rPr>
          <w:rStyle w:val="StyleUnderline"/>
        </w:rPr>
        <w:t xml:space="preserve"> of ideas, except in the </w:t>
      </w:r>
      <w:r w:rsidRPr="00BA2C3C">
        <w:rPr>
          <w:rStyle w:val="Emphasis"/>
        </w:rPr>
        <w:t>energy</w:t>
      </w:r>
      <w:r w:rsidRPr="00BA2C3C">
        <w:rPr>
          <w:rStyle w:val="StyleUnderline"/>
        </w:rPr>
        <w:t xml:space="preserve"> and </w:t>
      </w:r>
      <w:r w:rsidRPr="00BA2C3C">
        <w:rPr>
          <w:rStyle w:val="Emphasis"/>
        </w:rPr>
        <w:t>felicity</w:t>
      </w:r>
      <w:r w:rsidRPr="00BA2C3C">
        <w:rPr>
          <w:rStyle w:val="StyleUnderline"/>
        </w:rPr>
        <w:t xml:space="preserve"> of language.</w:t>
      </w:r>
      <w:r w:rsidRPr="00BA2C3C">
        <w:rPr>
          <w:sz w:val="16"/>
        </w:rPr>
        <w:t xml:space="preserve"> `I do not paint sadness and loneliness,' says Hopper. `What I wanted to do was to paint sunlight on the side of a house.' At any rate, better a despairing analysis in felicitous language than an optimistic analysis in an infelicitous language that is maddeningly tedious and demoralizingly platitudinous, as is most often the case. The absolute tediousness secreted by that idealistic, voluntaristic thought is the secret sign of its despair -- as regards both the world and its own discourse.</w:t>
      </w:r>
      <w:r w:rsidRPr="00BA2C3C">
        <w:rPr>
          <w:rStyle w:val="StyleUnderline"/>
        </w:rPr>
        <w:t xml:space="preserve"> That is where </w:t>
      </w:r>
      <w:r w:rsidRPr="00BA2C3C">
        <w:rPr>
          <w:rStyle w:val="Emphasis"/>
        </w:rPr>
        <w:t>true depressive thought</w:t>
      </w:r>
      <w:r w:rsidRPr="00BA2C3C">
        <w:rPr>
          <w:rStyle w:val="StyleUnderline"/>
        </w:rPr>
        <w:t xml:space="preserve"> is to be found, among those who speak only of the </w:t>
      </w:r>
      <w:r w:rsidRPr="00BA2C3C">
        <w:rPr>
          <w:rStyle w:val="Emphasis"/>
        </w:rPr>
        <w:t>transcending</w:t>
      </w:r>
      <w:r w:rsidRPr="00BA2C3C">
        <w:rPr>
          <w:rStyle w:val="StyleUnderline"/>
        </w:rPr>
        <w:t xml:space="preserve"> and </w:t>
      </w:r>
      <w:r w:rsidRPr="00BA2C3C">
        <w:rPr>
          <w:rStyle w:val="Emphasis"/>
        </w:rPr>
        <w:t>transforming</w:t>
      </w:r>
      <w:r w:rsidRPr="00BA2C3C">
        <w:rPr>
          <w:rStyle w:val="StyleUnderline"/>
        </w:rPr>
        <w:t xml:space="preserve"> of the world, when they are </w:t>
      </w:r>
      <w:r w:rsidRPr="00BA2C3C">
        <w:rPr>
          <w:rStyle w:val="Emphasis"/>
        </w:rPr>
        <w:t>incapable</w:t>
      </w:r>
      <w:r w:rsidRPr="00BA2C3C">
        <w:rPr>
          <w:rStyle w:val="StyleUnderline"/>
        </w:rPr>
        <w:t xml:space="preserve"> of </w:t>
      </w:r>
      <w:r w:rsidRPr="00BA2C3C">
        <w:rPr>
          <w:rStyle w:val="Emphasis"/>
        </w:rPr>
        <w:t>transfiguring</w:t>
      </w:r>
      <w:r w:rsidRPr="00BA2C3C">
        <w:rPr>
          <w:rStyle w:val="StyleUnderline"/>
        </w:rPr>
        <w:t xml:space="preserve"> their </w:t>
      </w:r>
      <w:r w:rsidRPr="00BA2C3C">
        <w:rPr>
          <w:rStyle w:val="Emphasis"/>
        </w:rPr>
        <w:t>own language</w:t>
      </w:r>
      <w:r w:rsidRPr="00BA2C3C">
        <w:rPr>
          <w:rStyle w:val="StyleUnderline"/>
        </w:rPr>
        <w:t xml:space="preserve">. Radical thought is a stranger to all resolving of the world in the direction of an </w:t>
      </w:r>
      <w:r w:rsidRPr="00BA2C3C">
        <w:rPr>
          <w:rStyle w:val="Emphasis"/>
        </w:rPr>
        <w:t>objective reality</w:t>
      </w:r>
      <w:r w:rsidRPr="00BA2C3C">
        <w:rPr>
          <w:rStyle w:val="StyleUnderline"/>
        </w:rPr>
        <w:t xml:space="preserve"> and its </w:t>
      </w:r>
      <w:r w:rsidRPr="00BA2C3C">
        <w:rPr>
          <w:rStyle w:val="Emphasis"/>
        </w:rPr>
        <w:t>deciphering.</w:t>
      </w:r>
      <w:r w:rsidRPr="00BA2C3C">
        <w:rPr>
          <w:rStyle w:val="StyleUnderline"/>
        </w:rPr>
        <w:t xml:space="preserve"> It does </w:t>
      </w:r>
      <w:r w:rsidRPr="00BA2C3C">
        <w:rPr>
          <w:rStyle w:val="Emphasis"/>
        </w:rPr>
        <w:t>not</w:t>
      </w:r>
      <w:r w:rsidRPr="00BA2C3C">
        <w:rPr>
          <w:rStyle w:val="StyleUnderline"/>
        </w:rPr>
        <w:t xml:space="preserve"> </w:t>
      </w:r>
      <w:r w:rsidRPr="00BA2C3C">
        <w:rPr>
          <w:rStyle w:val="Emphasis"/>
        </w:rPr>
        <w:t>decipher</w:t>
      </w:r>
      <w:r w:rsidRPr="00BA2C3C">
        <w:rPr>
          <w:rStyle w:val="StyleUnderline"/>
        </w:rPr>
        <w:t xml:space="preserve">. It </w:t>
      </w:r>
      <w:r w:rsidRPr="00BA2C3C">
        <w:rPr>
          <w:rStyle w:val="Emphasis"/>
        </w:rPr>
        <w:t>anagrammatizes</w:t>
      </w:r>
      <w:r w:rsidRPr="00BA2C3C">
        <w:rPr>
          <w:rStyle w:val="StyleUnderline"/>
        </w:rPr>
        <w:t xml:space="preserve">, it disperses concepts and ideas and, by its </w:t>
      </w:r>
      <w:r w:rsidRPr="00BA2C3C">
        <w:rPr>
          <w:rStyle w:val="Emphasis"/>
        </w:rPr>
        <w:t>reversible sequencing</w:t>
      </w:r>
      <w:r w:rsidRPr="00BA2C3C">
        <w:rPr>
          <w:rStyle w:val="StyleUnderline"/>
        </w:rPr>
        <w:t xml:space="preserve">, takes account both of </w:t>
      </w:r>
      <w:r w:rsidRPr="00BA2C3C">
        <w:rPr>
          <w:rStyle w:val="Emphasis"/>
        </w:rPr>
        <w:t>meaning</w:t>
      </w:r>
      <w:r w:rsidRPr="00BA2C3C">
        <w:rPr>
          <w:rStyle w:val="StyleUnderline"/>
        </w:rPr>
        <w:t xml:space="preserve"> and of the fundamental illusoriness</w:t>
      </w:r>
      <w:r w:rsidRPr="00BA2C3C">
        <w:rPr>
          <w:rStyle w:val="Emphasis"/>
        </w:rPr>
        <w:t xml:space="preserve"> of</w:t>
      </w:r>
      <w:r w:rsidRPr="00BA2C3C">
        <w:rPr>
          <w:rStyle w:val="StyleUnderline"/>
        </w:rPr>
        <w:t xml:space="preserve"> </w:t>
      </w:r>
      <w:r w:rsidRPr="00BA2C3C">
        <w:rPr>
          <w:rStyle w:val="Emphasis"/>
        </w:rPr>
        <w:t>meaning</w:t>
      </w:r>
      <w:r w:rsidRPr="00BA2C3C">
        <w:rPr>
          <w:rStyle w:val="StyleUnderline"/>
        </w:rPr>
        <w:t xml:space="preserve">. Language takes account of the </w:t>
      </w:r>
      <w:r w:rsidRPr="00BA2C3C">
        <w:rPr>
          <w:rStyle w:val="Emphasis"/>
        </w:rPr>
        <w:t>very illusion</w:t>
      </w:r>
      <w:r w:rsidRPr="00BA2C3C">
        <w:rPr>
          <w:rStyle w:val="StyleUnderline"/>
        </w:rPr>
        <w:t xml:space="preserve"> of language as </w:t>
      </w:r>
      <w:r w:rsidRPr="00BA2C3C">
        <w:rPr>
          <w:rStyle w:val="Emphasis"/>
        </w:rPr>
        <w:t>definitive stratagem</w:t>
      </w:r>
      <w:r w:rsidRPr="00BA2C3C">
        <w:rPr>
          <w:rStyle w:val="StyleUnderline"/>
        </w:rPr>
        <w:t xml:space="preserve"> and, through it, of the illusion of the world as </w:t>
      </w:r>
      <w:r w:rsidRPr="00BA2C3C">
        <w:rPr>
          <w:rStyle w:val="Emphasis"/>
        </w:rPr>
        <w:t>infinite trap</w:t>
      </w:r>
      <w:r w:rsidRPr="00BA2C3C">
        <w:rPr>
          <w:rStyle w:val="StyleUnderline"/>
        </w:rPr>
        <w:t xml:space="preserve">, as </w:t>
      </w:r>
      <w:r w:rsidRPr="00BA2C3C">
        <w:rPr>
          <w:rStyle w:val="Emphasis"/>
        </w:rPr>
        <w:t>seduction</w:t>
      </w:r>
      <w:r w:rsidRPr="00BA2C3C">
        <w:rPr>
          <w:rStyle w:val="StyleUnderline"/>
        </w:rPr>
        <w:t xml:space="preserve"> of the </w:t>
      </w:r>
      <w:r w:rsidRPr="00BA2C3C">
        <w:rPr>
          <w:rStyle w:val="Emphasis"/>
        </w:rPr>
        <w:t>mind</w:t>
      </w:r>
      <w:r w:rsidRPr="00BA2C3C">
        <w:rPr>
          <w:rStyle w:val="StyleUnderline"/>
        </w:rPr>
        <w:t xml:space="preserve">, as </w:t>
      </w:r>
      <w:r w:rsidRPr="00BA2C3C">
        <w:rPr>
          <w:rStyle w:val="Emphasis"/>
        </w:rPr>
        <w:t>spiriting away</w:t>
      </w:r>
      <w:r w:rsidRPr="00BA2C3C">
        <w:rPr>
          <w:rStyle w:val="StyleUnderline"/>
        </w:rPr>
        <w:t xml:space="preserve"> of all our </w:t>
      </w:r>
      <w:r w:rsidRPr="00BA2C3C">
        <w:rPr>
          <w:rStyle w:val="Emphasis"/>
        </w:rPr>
        <w:t>mental faculties.</w:t>
      </w:r>
      <w:r w:rsidRPr="00BA2C3C">
        <w:rPr>
          <w:rStyle w:val="StyleUnderline"/>
        </w:rPr>
        <w:t xml:space="preserve"> </w:t>
      </w:r>
      <w:r w:rsidRPr="005A1521">
        <w:rPr>
          <w:rStyle w:val="StyleUnderline"/>
          <w:szCs w:val="26"/>
        </w:rPr>
        <w:t xml:space="preserve">While it is a </w:t>
      </w:r>
      <w:r w:rsidRPr="005A1521">
        <w:rPr>
          <w:rStyle w:val="Emphasis"/>
          <w:szCs w:val="26"/>
        </w:rPr>
        <w:t>vehicle of meaning</w:t>
      </w:r>
      <w:r w:rsidRPr="005A1521">
        <w:rPr>
          <w:rStyle w:val="StyleUnderline"/>
          <w:szCs w:val="26"/>
        </w:rPr>
        <w:t xml:space="preserve">, it is at the same time a </w:t>
      </w:r>
      <w:r w:rsidRPr="005A1521">
        <w:rPr>
          <w:rStyle w:val="Emphasis"/>
          <w:szCs w:val="26"/>
        </w:rPr>
        <w:t>superconductor</w:t>
      </w:r>
      <w:r w:rsidRPr="005A1521">
        <w:rPr>
          <w:rStyle w:val="StyleUnderline"/>
          <w:szCs w:val="26"/>
        </w:rPr>
        <w:t xml:space="preserve"> of </w:t>
      </w:r>
      <w:r w:rsidRPr="005A1521">
        <w:rPr>
          <w:rStyle w:val="Emphasis"/>
          <w:szCs w:val="26"/>
        </w:rPr>
        <w:t>illusion</w:t>
      </w:r>
      <w:r w:rsidRPr="005A1521">
        <w:rPr>
          <w:rStyle w:val="StyleUnderline"/>
          <w:szCs w:val="26"/>
        </w:rPr>
        <w:t xml:space="preserve"> and </w:t>
      </w:r>
      <w:r w:rsidRPr="005A1521">
        <w:rPr>
          <w:rStyle w:val="Emphasis"/>
          <w:szCs w:val="26"/>
        </w:rPr>
        <w:t>non-meaning</w:t>
      </w:r>
      <w:r w:rsidRPr="005A1521">
        <w:rPr>
          <w:rStyle w:val="StyleUnderline"/>
          <w:szCs w:val="26"/>
        </w:rPr>
        <w:t xml:space="preserve">. </w:t>
      </w:r>
      <w:r w:rsidRPr="00BA2C3C">
        <w:rPr>
          <w:rStyle w:val="StyleUnderline"/>
        </w:rPr>
        <w:t xml:space="preserve">Language is merely the </w:t>
      </w:r>
      <w:r w:rsidRPr="005A1521">
        <w:rPr>
          <w:rStyle w:val="Emphasis"/>
        </w:rPr>
        <w:t>involuntary accomplice</w:t>
      </w:r>
      <w:r w:rsidRPr="00BA2C3C">
        <w:rPr>
          <w:rStyle w:val="StyleUnderline"/>
        </w:rPr>
        <w:t xml:space="preserve"> of communication -- by its </w:t>
      </w:r>
      <w:r w:rsidRPr="005A1521">
        <w:rPr>
          <w:rStyle w:val="Emphasis"/>
        </w:rPr>
        <w:t>very form</w:t>
      </w:r>
      <w:r w:rsidRPr="00BA2C3C">
        <w:rPr>
          <w:rStyle w:val="StyleUnderline"/>
        </w:rPr>
        <w:t xml:space="preserve"> it appeals to the </w:t>
      </w:r>
      <w:r w:rsidRPr="005A1521">
        <w:rPr>
          <w:rStyle w:val="Emphasis"/>
        </w:rPr>
        <w:t>spiritual</w:t>
      </w:r>
      <w:r w:rsidRPr="00BA2C3C">
        <w:rPr>
          <w:rStyle w:val="StyleUnderline"/>
        </w:rPr>
        <w:t xml:space="preserve"> and </w:t>
      </w:r>
      <w:r w:rsidRPr="005A1521">
        <w:rPr>
          <w:rStyle w:val="Emphasis"/>
        </w:rPr>
        <w:t>material imagination</w:t>
      </w:r>
      <w:r w:rsidRPr="00BA2C3C">
        <w:rPr>
          <w:rStyle w:val="StyleUnderline"/>
        </w:rPr>
        <w:t xml:space="preserve"> of </w:t>
      </w:r>
      <w:r w:rsidRPr="005A1521">
        <w:rPr>
          <w:rStyle w:val="Emphasis"/>
        </w:rPr>
        <w:t>sounds</w:t>
      </w:r>
      <w:r w:rsidRPr="00BA2C3C">
        <w:rPr>
          <w:rStyle w:val="StyleUnderline"/>
        </w:rPr>
        <w:t xml:space="preserve"> and </w:t>
      </w:r>
      <w:r w:rsidRPr="005A1521">
        <w:rPr>
          <w:rStyle w:val="Emphasis"/>
        </w:rPr>
        <w:t>rhythm</w:t>
      </w:r>
      <w:r w:rsidRPr="00BA2C3C">
        <w:rPr>
          <w:rStyle w:val="StyleUnderline"/>
        </w:rPr>
        <w:t xml:space="preserve">, to the </w:t>
      </w:r>
      <w:r w:rsidRPr="005A1521">
        <w:rPr>
          <w:rStyle w:val="Emphasis"/>
        </w:rPr>
        <w:t>dispersal of meaning</w:t>
      </w:r>
      <w:r w:rsidRPr="00BA2C3C">
        <w:rPr>
          <w:rStyle w:val="StyleUnderline"/>
        </w:rPr>
        <w:t xml:space="preserve"> in the event of </w:t>
      </w:r>
      <w:r w:rsidRPr="005A1521">
        <w:rPr>
          <w:rStyle w:val="Emphasis"/>
        </w:rPr>
        <w:t>language</w:t>
      </w:r>
      <w:r w:rsidRPr="00BA2C3C">
        <w:rPr>
          <w:rStyle w:val="StyleUnderline"/>
        </w:rPr>
        <w:t xml:space="preserve">. This </w:t>
      </w:r>
      <w:r w:rsidRPr="005A1521">
        <w:rPr>
          <w:rStyle w:val="Emphasis"/>
        </w:rPr>
        <w:t>passion</w:t>
      </w:r>
      <w:r w:rsidRPr="00BA2C3C">
        <w:rPr>
          <w:rStyle w:val="StyleUnderline"/>
        </w:rPr>
        <w:t xml:space="preserve"> for </w:t>
      </w:r>
      <w:r w:rsidRPr="005A1521">
        <w:rPr>
          <w:rStyle w:val="Emphasis"/>
        </w:rPr>
        <w:t>artifice</w:t>
      </w:r>
      <w:r w:rsidRPr="00BA2C3C">
        <w:rPr>
          <w:rStyle w:val="StyleUnderline"/>
        </w:rPr>
        <w:t xml:space="preserve">, for </w:t>
      </w:r>
      <w:r w:rsidRPr="005A1521">
        <w:rPr>
          <w:rStyle w:val="Emphasis"/>
        </w:rPr>
        <w:t>illusion</w:t>
      </w:r>
      <w:r w:rsidRPr="00BA2C3C">
        <w:rPr>
          <w:rStyle w:val="StyleUnderline"/>
        </w:rPr>
        <w:t xml:space="preserve">, is the passion for </w:t>
      </w:r>
      <w:r w:rsidRPr="005A1521">
        <w:rPr>
          <w:rStyle w:val="Emphasis"/>
        </w:rPr>
        <w:t>undoing that too</w:t>
      </w:r>
      <w:r w:rsidRPr="00BA2C3C">
        <w:rPr>
          <w:rStyle w:val="StyleUnderline"/>
        </w:rPr>
        <w:t>-</w:t>
      </w:r>
      <w:r w:rsidRPr="00BA2C3C">
        <w:rPr>
          <w:sz w:val="16"/>
        </w:rPr>
        <w:t xml:space="preserve"> beauteous constellation of meaning. </w:t>
      </w:r>
      <w:r w:rsidRPr="00BA2C3C">
        <w:rPr>
          <w:rStyle w:val="StyleUnderline"/>
        </w:rPr>
        <w:t xml:space="preserve">And for letting the imposture of the world show through, which is its </w:t>
      </w:r>
      <w:r w:rsidRPr="005A1521">
        <w:rPr>
          <w:rStyle w:val="Emphasis"/>
        </w:rPr>
        <w:t>enigmatic function</w:t>
      </w:r>
      <w:r w:rsidRPr="00BA2C3C">
        <w:rPr>
          <w:rStyle w:val="StyleUnderline"/>
        </w:rPr>
        <w:t xml:space="preserve">, and the </w:t>
      </w:r>
      <w:r w:rsidRPr="005A1521">
        <w:rPr>
          <w:rStyle w:val="Emphasis"/>
        </w:rPr>
        <w:t>mystification</w:t>
      </w:r>
      <w:r w:rsidRPr="00BA2C3C">
        <w:rPr>
          <w:rStyle w:val="StyleUnderline"/>
        </w:rPr>
        <w:t xml:space="preserve"> of the world, which is its secret. While at the same time letting its own </w:t>
      </w:r>
      <w:r w:rsidRPr="005A1521">
        <w:rPr>
          <w:rStyle w:val="Emphasis"/>
        </w:rPr>
        <w:t>imposture show</w:t>
      </w:r>
      <w:r w:rsidRPr="00BA2C3C">
        <w:rPr>
          <w:rStyle w:val="StyleUnderline"/>
        </w:rPr>
        <w:t xml:space="preserve"> through -- the </w:t>
      </w:r>
      <w:r w:rsidRPr="005A1521">
        <w:rPr>
          <w:rStyle w:val="Emphasis"/>
        </w:rPr>
        <w:t>impostor</w:t>
      </w:r>
      <w:r w:rsidRPr="00BA2C3C">
        <w:rPr>
          <w:rStyle w:val="StyleUnderline"/>
        </w:rPr>
        <w:t>,</w:t>
      </w:r>
      <w:r w:rsidRPr="00BA2C3C">
        <w:rPr>
          <w:sz w:val="16"/>
        </w:rPr>
        <w:t xml:space="preserve"> not the composteur [composing stick] </w:t>
      </w:r>
      <w:r w:rsidRPr="00BA2C3C">
        <w:rPr>
          <w:rStyle w:val="StyleUnderline"/>
        </w:rPr>
        <w:t xml:space="preserve">of </w:t>
      </w:r>
      <w:r w:rsidRPr="005A1521">
        <w:rPr>
          <w:rStyle w:val="Emphasis"/>
        </w:rPr>
        <w:t>meaning</w:t>
      </w:r>
      <w:r w:rsidRPr="00BA2C3C">
        <w:rPr>
          <w:rStyle w:val="StyleUnderline"/>
        </w:rPr>
        <w:t xml:space="preserve">. This passion has the </w:t>
      </w:r>
      <w:r w:rsidRPr="005A1521">
        <w:rPr>
          <w:rStyle w:val="Emphasis"/>
        </w:rPr>
        <w:t>upper hand</w:t>
      </w:r>
      <w:r w:rsidRPr="00BA2C3C">
        <w:rPr>
          <w:rStyle w:val="StyleUnderline"/>
        </w:rPr>
        <w:t xml:space="preserve"> in the free and witty use of </w:t>
      </w:r>
      <w:r w:rsidRPr="005A1521">
        <w:rPr>
          <w:rStyle w:val="Emphasis"/>
        </w:rPr>
        <w:t>language</w:t>
      </w:r>
      <w:r w:rsidRPr="00BA2C3C">
        <w:rPr>
          <w:rStyle w:val="StyleUnderline"/>
        </w:rPr>
        <w:t xml:space="preserve">, in the </w:t>
      </w:r>
      <w:r w:rsidRPr="005A1521">
        <w:rPr>
          <w:rStyle w:val="Emphasis"/>
        </w:rPr>
        <w:t>witty play</w:t>
      </w:r>
      <w:r w:rsidRPr="00BA2C3C">
        <w:rPr>
          <w:rStyle w:val="StyleUnderline"/>
        </w:rPr>
        <w:t xml:space="preserve"> of </w:t>
      </w:r>
      <w:r w:rsidRPr="005A1521">
        <w:rPr>
          <w:rStyle w:val="Emphasis"/>
        </w:rPr>
        <w:t>writing</w:t>
      </w:r>
      <w:r w:rsidRPr="00BA2C3C">
        <w:rPr>
          <w:rStyle w:val="StyleUnderline"/>
        </w:rPr>
        <w:t xml:space="preserve">. Where that </w:t>
      </w:r>
      <w:r w:rsidRPr="005A1521">
        <w:rPr>
          <w:rStyle w:val="Emphasis"/>
        </w:rPr>
        <w:t>artifice</w:t>
      </w:r>
      <w:r w:rsidRPr="00BA2C3C">
        <w:rPr>
          <w:rStyle w:val="StyleUnderline"/>
        </w:rPr>
        <w:t xml:space="preserve"> is not taken into account, not only is its </w:t>
      </w:r>
      <w:r w:rsidRPr="005A1521">
        <w:rPr>
          <w:rStyle w:val="Emphasis"/>
        </w:rPr>
        <w:t>charm</w:t>
      </w:r>
      <w:r w:rsidRPr="00BA2C3C">
        <w:rPr>
          <w:rStyle w:val="StyleUnderline"/>
        </w:rPr>
        <w:t xml:space="preserve"> </w:t>
      </w:r>
      <w:r w:rsidRPr="005A1521">
        <w:rPr>
          <w:rStyle w:val="Emphasis"/>
        </w:rPr>
        <w:t>lost</w:t>
      </w:r>
      <w:r w:rsidRPr="00BA2C3C">
        <w:rPr>
          <w:rStyle w:val="StyleUnderline"/>
        </w:rPr>
        <w:t xml:space="preserve">, but the </w:t>
      </w:r>
      <w:r w:rsidRPr="005A1521">
        <w:rPr>
          <w:rStyle w:val="Emphasis"/>
        </w:rPr>
        <w:t>meaning itself</w:t>
      </w:r>
      <w:r w:rsidRPr="00BA2C3C">
        <w:rPr>
          <w:rStyle w:val="StyleUnderline"/>
        </w:rPr>
        <w:t xml:space="preserve"> cannot be resolved. </w:t>
      </w:r>
      <w:r w:rsidRPr="005A1521">
        <w:rPr>
          <w:rStyle w:val="Emphasis"/>
          <w:szCs w:val="26"/>
        </w:rPr>
        <w:t>Cipher</w:t>
      </w:r>
      <w:r w:rsidRPr="005A1521">
        <w:rPr>
          <w:rStyle w:val="StyleUnderline"/>
          <w:szCs w:val="26"/>
        </w:rPr>
        <w:t xml:space="preserve">, do not </w:t>
      </w:r>
      <w:r w:rsidRPr="005A1521">
        <w:rPr>
          <w:rStyle w:val="Emphasis"/>
          <w:szCs w:val="26"/>
        </w:rPr>
        <w:t>decipher. Work over the illusion</w:t>
      </w:r>
      <w:r w:rsidRPr="005A1521">
        <w:rPr>
          <w:rStyle w:val="StyleUnderline"/>
          <w:szCs w:val="26"/>
        </w:rPr>
        <w:t xml:space="preserve">. Create </w:t>
      </w:r>
      <w:r w:rsidRPr="005A1521">
        <w:rPr>
          <w:rStyle w:val="Emphasis"/>
          <w:szCs w:val="26"/>
        </w:rPr>
        <w:t>illusion</w:t>
      </w:r>
      <w:r w:rsidRPr="005A1521">
        <w:rPr>
          <w:rStyle w:val="StyleUnderline"/>
          <w:szCs w:val="26"/>
        </w:rPr>
        <w:t xml:space="preserve"> to create an </w:t>
      </w:r>
      <w:r w:rsidRPr="005A1521">
        <w:rPr>
          <w:rStyle w:val="Emphasis"/>
          <w:szCs w:val="26"/>
        </w:rPr>
        <w:t>event</w:t>
      </w:r>
      <w:r w:rsidRPr="005A1521">
        <w:rPr>
          <w:rStyle w:val="StyleUnderline"/>
          <w:szCs w:val="26"/>
        </w:rPr>
        <w:t xml:space="preserve">. Make </w:t>
      </w:r>
      <w:r w:rsidRPr="005A1521">
        <w:rPr>
          <w:rStyle w:val="Emphasis"/>
          <w:szCs w:val="26"/>
        </w:rPr>
        <w:t>enigmatic</w:t>
      </w:r>
      <w:r w:rsidRPr="005A1521">
        <w:rPr>
          <w:rStyle w:val="StyleUnderline"/>
          <w:szCs w:val="26"/>
        </w:rPr>
        <w:t xml:space="preserve"> what is clear, render </w:t>
      </w:r>
      <w:r w:rsidRPr="005A1521">
        <w:rPr>
          <w:rStyle w:val="Emphasis"/>
          <w:szCs w:val="26"/>
        </w:rPr>
        <w:t>unintelligible</w:t>
      </w:r>
      <w:r w:rsidRPr="005A1521">
        <w:rPr>
          <w:rStyle w:val="StyleUnderline"/>
          <w:szCs w:val="26"/>
        </w:rPr>
        <w:t xml:space="preserve"> what is only </w:t>
      </w:r>
      <w:r w:rsidRPr="005A1521">
        <w:rPr>
          <w:rStyle w:val="Emphasis"/>
          <w:szCs w:val="26"/>
        </w:rPr>
        <w:t>too</w:t>
      </w:r>
      <w:r w:rsidRPr="005A1521">
        <w:rPr>
          <w:rStyle w:val="StyleUnderline"/>
          <w:szCs w:val="26"/>
        </w:rPr>
        <w:t xml:space="preserve"> </w:t>
      </w:r>
      <w:r w:rsidRPr="005A1521">
        <w:rPr>
          <w:rStyle w:val="Emphasis"/>
          <w:szCs w:val="26"/>
        </w:rPr>
        <w:t>intelligible</w:t>
      </w:r>
      <w:r w:rsidRPr="005A1521">
        <w:rPr>
          <w:rStyle w:val="StyleUnderline"/>
          <w:szCs w:val="26"/>
        </w:rPr>
        <w:t xml:space="preserve">, make the event itself </w:t>
      </w:r>
      <w:r w:rsidRPr="005A1521">
        <w:rPr>
          <w:rStyle w:val="Emphasis"/>
          <w:szCs w:val="26"/>
        </w:rPr>
        <w:t>unreadable</w:t>
      </w:r>
      <w:r w:rsidRPr="005A1521">
        <w:rPr>
          <w:rStyle w:val="StyleUnderline"/>
          <w:szCs w:val="26"/>
        </w:rPr>
        <w:t>.</w:t>
      </w:r>
      <w:r w:rsidRPr="00BA2C3C">
        <w:rPr>
          <w:rStyle w:val="StyleUnderline"/>
        </w:rPr>
        <w:t xml:space="preserve"> Accentuate the </w:t>
      </w:r>
      <w:r w:rsidRPr="005A1521">
        <w:rPr>
          <w:rStyle w:val="Emphasis"/>
        </w:rPr>
        <w:t>false transparency</w:t>
      </w:r>
      <w:r w:rsidRPr="00BA2C3C">
        <w:rPr>
          <w:rStyle w:val="StyleUnderline"/>
        </w:rPr>
        <w:t xml:space="preserve"> of the world to spread a </w:t>
      </w:r>
      <w:r w:rsidRPr="005A1521">
        <w:rPr>
          <w:rStyle w:val="Emphasis"/>
        </w:rPr>
        <w:t>terroristic confusion</w:t>
      </w:r>
      <w:r w:rsidRPr="00BA2C3C">
        <w:rPr>
          <w:rStyle w:val="StyleUnderline"/>
        </w:rPr>
        <w:t xml:space="preserve"> about it, or the </w:t>
      </w:r>
      <w:r w:rsidRPr="005A1521">
        <w:rPr>
          <w:rStyle w:val="Emphasis"/>
        </w:rPr>
        <w:t>germs</w:t>
      </w:r>
      <w:r w:rsidRPr="00BA2C3C">
        <w:rPr>
          <w:rStyle w:val="StyleUnderline"/>
        </w:rPr>
        <w:t xml:space="preserve"> or </w:t>
      </w:r>
      <w:r w:rsidRPr="005A1521">
        <w:rPr>
          <w:rStyle w:val="Emphasis"/>
        </w:rPr>
        <w:t>viruses</w:t>
      </w:r>
      <w:r w:rsidRPr="00BA2C3C">
        <w:rPr>
          <w:rStyle w:val="StyleUnderline"/>
        </w:rPr>
        <w:t xml:space="preserve"> of a </w:t>
      </w:r>
      <w:r w:rsidRPr="005A1521">
        <w:rPr>
          <w:rStyle w:val="Emphasis"/>
        </w:rPr>
        <w:t>radical illusion</w:t>
      </w:r>
      <w:r w:rsidRPr="00BA2C3C">
        <w:rPr>
          <w:rStyle w:val="StyleUnderline"/>
        </w:rPr>
        <w:t xml:space="preserve"> -- in other words, a </w:t>
      </w:r>
      <w:r w:rsidRPr="005A1521">
        <w:rPr>
          <w:rStyle w:val="Emphasis"/>
        </w:rPr>
        <w:t>radical disillusioning</w:t>
      </w:r>
      <w:r w:rsidRPr="00BA2C3C">
        <w:rPr>
          <w:rStyle w:val="StyleUnderline"/>
        </w:rPr>
        <w:t xml:space="preserve"> of the real. Viral, </w:t>
      </w:r>
      <w:r w:rsidRPr="005A1521">
        <w:rPr>
          <w:rStyle w:val="Emphasis"/>
        </w:rPr>
        <w:t>pernicious thought</w:t>
      </w:r>
      <w:r w:rsidRPr="00BA2C3C">
        <w:rPr>
          <w:rStyle w:val="StyleUnderline"/>
        </w:rPr>
        <w:t xml:space="preserve">, </w:t>
      </w:r>
      <w:r w:rsidRPr="005A1521">
        <w:rPr>
          <w:rStyle w:val="Emphasis"/>
        </w:rPr>
        <w:t>corrosive</w:t>
      </w:r>
      <w:r w:rsidRPr="00BA2C3C">
        <w:rPr>
          <w:rStyle w:val="StyleUnderline"/>
        </w:rPr>
        <w:t xml:space="preserve"> of meaning, </w:t>
      </w:r>
      <w:r w:rsidRPr="005A1521">
        <w:rPr>
          <w:rStyle w:val="Emphasis"/>
        </w:rPr>
        <w:t>generative</w:t>
      </w:r>
      <w:r w:rsidRPr="00BA2C3C">
        <w:rPr>
          <w:rStyle w:val="StyleUnderline"/>
        </w:rPr>
        <w:t xml:space="preserve"> of an </w:t>
      </w:r>
      <w:r w:rsidRPr="005A1521">
        <w:rPr>
          <w:rStyle w:val="Emphasis"/>
        </w:rPr>
        <w:t>erotic perception</w:t>
      </w:r>
      <w:r w:rsidRPr="00BA2C3C">
        <w:rPr>
          <w:rStyle w:val="StyleUnderline"/>
        </w:rPr>
        <w:t xml:space="preserve"> of </w:t>
      </w:r>
      <w:r w:rsidRPr="005A1521">
        <w:rPr>
          <w:rStyle w:val="Emphasis"/>
        </w:rPr>
        <w:t>reality's turmoil.</w:t>
      </w:r>
    </w:p>
    <w:p w:rsidR="00507B65" w:rsidRPr="00CB07D8" w:rsidRDefault="00507B65" w:rsidP="00507B65"/>
    <w:p w:rsidR="00507B65" w:rsidRDefault="00507B65" w:rsidP="00507B65">
      <w:pPr>
        <w:pStyle w:val="Heading3"/>
      </w:pPr>
      <w:r>
        <w:t>Recrimination Link</w:t>
      </w:r>
    </w:p>
    <w:p w:rsidR="00507B65" w:rsidRPr="002F6F8A" w:rsidRDefault="00507B65" w:rsidP="00507B65">
      <w:pPr>
        <w:pStyle w:val="Heading4"/>
      </w:pPr>
      <w:r>
        <w:t>God is dead, but his judgment remains – their attempt to redeem the liberal subject from its history of brutality and violence is part and parcel of a western strategy of recrimination that seeks to cleanse and whitewash the vast histories of racialized oppression from the bookshelves of history</w:t>
      </w:r>
    </w:p>
    <w:p w:rsidR="00507B65" w:rsidRPr="00E37B96" w:rsidRDefault="00507B65" w:rsidP="00507B65">
      <w:r w:rsidRPr="009A7275">
        <w:rPr>
          <w:rStyle w:val="Style13ptBold"/>
        </w:rPr>
        <w:t>Baudrillard, 03</w:t>
      </w:r>
      <w:r>
        <w:t xml:space="preserve"> [</w:t>
      </w:r>
      <w:r w:rsidRPr="00E37B96">
        <w:t xml:space="preserve">Jean, </w:t>
      </w:r>
      <w:r>
        <w:t>“</w:t>
      </w:r>
      <w:r w:rsidRPr="009A7275">
        <w:rPr>
          <w:i/>
        </w:rPr>
        <w:t>Fragments</w:t>
      </w:r>
      <w:r w:rsidRPr="00E37B96">
        <w:t>,</w:t>
      </w:r>
      <w:r>
        <w:t>” 106-11, //MW]</w:t>
      </w:r>
    </w:p>
    <w:p w:rsidR="00507B65" w:rsidRPr="002F6F8A" w:rsidRDefault="00507B65" w:rsidP="00507B65">
      <w:pPr>
        <w:rPr>
          <w:rStyle w:val="Emphasis"/>
        </w:rPr>
      </w:pPr>
      <w:r w:rsidRPr="00EB4AA8">
        <w:rPr>
          <w:sz w:val="14"/>
        </w:rPr>
        <w:t xml:space="preserve">But </w:t>
      </w:r>
      <w:r w:rsidRPr="004332B0">
        <w:rPr>
          <w:rStyle w:val="StyleUnderline"/>
        </w:rPr>
        <w:t>we can</w:t>
      </w:r>
      <w:r w:rsidRPr="00EB4AA8">
        <w:rPr>
          <w:sz w:val="14"/>
        </w:rPr>
        <w:t xml:space="preserve"> also </w:t>
      </w:r>
      <w:r w:rsidRPr="004332B0">
        <w:rPr>
          <w:rStyle w:val="StyleUnderline"/>
        </w:rPr>
        <w:t xml:space="preserve">read this demand for </w:t>
      </w:r>
      <w:r w:rsidRPr="00EB4AA8">
        <w:rPr>
          <w:rStyle w:val="Emphasis"/>
        </w:rPr>
        <w:t>salvation</w:t>
      </w:r>
      <w:r w:rsidRPr="004332B0">
        <w:rPr>
          <w:rStyle w:val="StyleUnderline"/>
        </w:rPr>
        <w:t xml:space="preserve"> and </w:t>
      </w:r>
      <w:r w:rsidRPr="00EB4AA8">
        <w:rPr>
          <w:rStyle w:val="Emphasis"/>
        </w:rPr>
        <w:t>universal atonement</w:t>
      </w:r>
      <w:r w:rsidRPr="004332B0">
        <w:rPr>
          <w:rStyle w:val="StyleUnderline"/>
        </w:rPr>
        <w:t xml:space="preserve"> in the way that not only all </w:t>
      </w:r>
      <w:r w:rsidRPr="00EB4AA8">
        <w:rPr>
          <w:rStyle w:val="Emphasis"/>
        </w:rPr>
        <w:t>current violence</w:t>
      </w:r>
      <w:r w:rsidRPr="004332B0">
        <w:rPr>
          <w:rStyle w:val="StyleUnderline"/>
        </w:rPr>
        <w:t xml:space="preserve"> and </w:t>
      </w:r>
      <w:r w:rsidRPr="00EB4AA8">
        <w:rPr>
          <w:rStyle w:val="Emphasis"/>
        </w:rPr>
        <w:t>injustices</w:t>
      </w:r>
      <w:r w:rsidRPr="004332B0">
        <w:rPr>
          <w:rStyle w:val="StyleUnderline"/>
        </w:rPr>
        <w:t>, but also,</w:t>
      </w:r>
      <w:r w:rsidRPr="00EB4AA8">
        <w:rPr>
          <w:sz w:val="14"/>
        </w:rPr>
        <w:t xml:space="preserve"> retrospectively, </w:t>
      </w:r>
      <w:r w:rsidRPr="004332B0">
        <w:rPr>
          <w:rStyle w:val="StyleUnderline"/>
        </w:rPr>
        <w:t xml:space="preserve">all the </w:t>
      </w:r>
      <w:r w:rsidRPr="00EB4AA8">
        <w:rPr>
          <w:rStyle w:val="Emphasis"/>
        </w:rPr>
        <w:t>crimes</w:t>
      </w:r>
      <w:r w:rsidRPr="004332B0">
        <w:rPr>
          <w:rStyle w:val="StyleUnderline"/>
        </w:rPr>
        <w:t xml:space="preserve"> and </w:t>
      </w:r>
      <w:r w:rsidRPr="00EB4AA8">
        <w:rPr>
          <w:rStyle w:val="Emphasis"/>
        </w:rPr>
        <w:t>contradictory events</w:t>
      </w:r>
      <w:r w:rsidRPr="004332B0">
        <w:rPr>
          <w:rStyle w:val="StyleUnderline"/>
        </w:rPr>
        <w:t xml:space="preserve"> of the past are now coming in for </w:t>
      </w:r>
      <w:r w:rsidRPr="00EB4AA8">
        <w:rPr>
          <w:rStyle w:val="Emphasis"/>
        </w:rPr>
        <w:t>condemnation</w:t>
      </w:r>
      <w:r w:rsidRPr="004332B0">
        <w:rPr>
          <w:rStyle w:val="StyleUnderline"/>
        </w:rPr>
        <w:t xml:space="preserve">. The French Revolution is put in the dock and </w:t>
      </w:r>
      <w:r w:rsidRPr="00EB4AA8">
        <w:rPr>
          <w:rStyle w:val="Emphasis"/>
        </w:rPr>
        <w:t>slavery is condemned</w:t>
      </w:r>
      <w:r w:rsidRPr="004332B0">
        <w:rPr>
          <w:rStyle w:val="StyleUnderline"/>
        </w:rPr>
        <w:t xml:space="preserve">, along with </w:t>
      </w:r>
      <w:r w:rsidRPr="00EB4AA8">
        <w:rPr>
          <w:rStyle w:val="Emphasis"/>
        </w:rPr>
        <w:t>original sin</w:t>
      </w:r>
      <w:r w:rsidRPr="004332B0">
        <w:rPr>
          <w:rStyle w:val="StyleUnderline"/>
        </w:rPr>
        <w:t xml:space="preserve"> and battered wives, the </w:t>
      </w:r>
      <w:r w:rsidRPr="00EB4AA8">
        <w:rPr>
          <w:rStyle w:val="Emphasis"/>
        </w:rPr>
        <w:t>ozone layer</w:t>
      </w:r>
      <w:r w:rsidRPr="004332B0">
        <w:rPr>
          <w:rStyle w:val="StyleUnderline"/>
        </w:rPr>
        <w:t xml:space="preserve"> and </w:t>
      </w:r>
      <w:r w:rsidRPr="00EB4AA8">
        <w:rPr>
          <w:rStyle w:val="Emphasis"/>
        </w:rPr>
        <w:t>sexual harassment</w:t>
      </w:r>
      <w:r w:rsidRPr="004332B0">
        <w:rPr>
          <w:rStyle w:val="StyleUnderline"/>
        </w:rPr>
        <w:t>.</w:t>
      </w:r>
      <w:r w:rsidRPr="00EB4AA8">
        <w:rPr>
          <w:sz w:val="14"/>
        </w:rPr>
        <w:t xml:space="preserve"> In short, </w:t>
      </w:r>
      <w:r w:rsidRPr="004332B0">
        <w:rPr>
          <w:rStyle w:val="StyleUnderline"/>
        </w:rPr>
        <w:t xml:space="preserve">the </w:t>
      </w:r>
      <w:r w:rsidRPr="00EB4AA8">
        <w:rPr>
          <w:rStyle w:val="Emphasis"/>
        </w:rPr>
        <w:t>pre-trial investigation</w:t>
      </w:r>
      <w:r w:rsidRPr="004332B0">
        <w:rPr>
          <w:rStyle w:val="StyleUnderline"/>
        </w:rPr>
        <w:t xml:space="preserve"> for the </w:t>
      </w:r>
      <w:r w:rsidRPr="00EB4AA8">
        <w:rPr>
          <w:rStyle w:val="Emphasis"/>
        </w:rPr>
        <w:t>Last Judgement</w:t>
      </w:r>
      <w:r w:rsidRPr="004332B0">
        <w:rPr>
          <w:rStyle w:val="StyleUnderline"/>
        </w:rPr>
        <w:t xml:space="preserve"> is well under way. We are </w:t>
      </w:r>
      <w:r w:rsidRPr="00EB4AA8">
        <w:rPr>
          <w:rStyle w:val="Emphasis"/>
        </w:rPr>
        <w:t>condemning</w:t>
      </w:r>
      <w:r w:rsidRPr="004332B0">
        <w:rPr>
          <w:rStyle w:val="StyleUnderline"/>
        </w:rPr>
        <w:t xml:space="preserve">, then </w:t>
      </w:r>
      <w:r w:rsidRPr="00EB4AA8">
        <w:rPr>
          <w:rStyle w:val="Emphasis"/>
        </w:rPr>
        <w:t>pardoning</w:t>
      </w:r>
      <w:r w:rsidRPr="004332B0">
        <w:rPr>
          <w:rStyle w:val="StyleUnderline"/>
        </w:rPr>
        <w:t xml:space="preserve"> and </w:t>
      </w:r>
      <w:r w:rsidRPr="00EB4AA8">
        <w:rPr>
          <w:rStyle w:val="Emphasis"/>
        </w:rPr>
        <w:t>whitewashing</w:t>
      </w:r>
      <w:r w:rsidRPr="004332B0">
        <w:rPr>
          <w:rStyle w:val="StyleUnderline"/>
        </w:rPr>
        <w:t xml:space="preserve">, our </w:t>
      </w:r>
      <w:r w:rsidRPr="00EB4AA8">
        <w:rPr>
          <w:rStyle w:val="Emphasis"/>
        </w:rPr>
        <w:t>entire history</w:t>
      </w:r>
      <w:r w:rsidRPr="004332B0">
        <w:rPr>
          <w:rStyle w:val="StyleUnderline"/>
        </w:rPr>
        <w:t xml:space="preserve">, exterminating the </w:t>
      </w:r>
      <w:r w:rsidRPr="00EB4AA8">
        <w:rPr>
          <w:rStyle w:val="Emphasis"/>
        </w:rPr>
        <w:t>Evil</w:t>
      </w:r>
      <w:r w:rsidRPr="004332B0">
        <w:rPr>
          <w:rStyle w:val="StyleUnderline"/>
        </w:rPr>
        <w:t xml:space="preserve"> from even the </w:t>
      </w:r>
      <w:r w:rsidRPr="00EB4AA8">
        <w:rPr>
          <w:rStyle w:val="Emphasis"/>
        </w:rPr>
        <w:t>tiniest crevices</w:t>
      </w:r>
      <w:r w:rsidRPr="004332B0">
        <w:rPr>
          <w:rStyle w:val="StyleUnderline"/>
        </w:rPr>
        <w:t xml:space="preserve"> in order to present the image of a </w:t>
      </w:r>
      <w:r w:rsidRPr="00EB4AA8">
        <w:rPr>
          <w:rStyle w:val="Emphasis"/>
        </w:rPr>
        <w:t>radiant universe</w:t>
      </w:r>
      <w:r w:rsidRPr="004332B0">
        <w:rPr>
          <w:rStyle w:val="StyleUnderline"/>
        </w:rPr>
        <w:t xml:space="preserve">, ready to </w:t>
      </w:r>
      <w:r w:rsidRPr="00EB4AA8">
        <w:rPr>
          <w:rStyle w:val="Emphasis"/>
        </w:rPr>
        <w:t>pass into</w:t>
      </w:r>
      <w:r w:rsidRPr="004332B0">
        <w:rPr>
          <w:rStyle w:val="StyleUnderline"/>
        </w:rPr>
        <w:t xml:space="preserve"> the </w:t>
      </w:r>
      <w:r w:rsidRPr="00EB4AA8">
        <w:rPr>
          <w:rStyle w:val="Emphasis"/>
        </w:rPr>
        <w:t>next world</w:t>
      </w:r>
      <w:r w:rsidRPr="004332B0">
        <w:rPr>
          <w:rStyle w:val="StyleUnderline"/>
        </w:rPr>
        <w:t xml:space="preserve">. A </w:t>
      </w:r>
      <w:r w:rsidRPr="00EB4AA8">
        <w:rPr>
          <w:rStyle w:val="Emphasis"/>
        </w:rPr>
        <w:t>gigantic undertaking</w:t>
      </w:r>
      <w:r w:rsidRPr="004332B0">
        <w:rPr>
          <w:rStyle w:val="StyleUnderline"/>
        </w:rPr>
        <w:t xml:space="preserve">. One that is inhuman, superhuman, </w:t>
      </w:r>
      <w:r w:rsidRPr="00EB4AA8">
        <w:rPr>
          <w:rStyle w:val="Emphasis"/>
        </w:rPr>
        <w:t>too human</w:t>
      </w:r>
      <w:r w:rsidRPr="004332B0">
        <w:rPr>
          <w:rStyle w:val="StyleUnderline"/>
        </w:rPr>
        <w:t>?</w:t>
      </w:r>
      <w:r w:rsidRPr="00EB4AA8">
        <w:rPr>
          <w:sz w:val="14"/>
        </w:rPr>
        <w:t xml:space="preserve"> As Stanislaw Lee says, '</w:t>
      </w:r>
      <w:r w:rsidRPr="004332B0">
        <w:rPr>
          <w:rStyle w:val="StyleUnderline"/>
        </w:rPr>
        <w:t xml:space="preserve">We no doubt have too </w:t>
      </w:r>
      <w:r w:rsidRPr="00EB4AA8">
        <w:rPr>
          <w:rStyle w:val="Emphasis"/>
        </w:rPr>
        <w:t>anthropomorphic</w:t>
      </w:r>
      <w:r w:rsidRPr="004332B0">
        <w:rPr>
          <w:rStyle w:val="StyleUnderline"/>
        </w:rPr>
        <w:t xml:space="preserve"> a view of man.' And why feed this </w:t>
      </w:r>
      <w:r w:rsidRPr="00EB4AA8">
        <w:rPr>
          <w:rStyle w:val="Emphasis"/>
        </w:rPr>
        <w:t>eternal repentance factory</w:t>
      </w:r>
      <w:r w:rsidRPr="004332B0">
        <w:rPr>
          <w:rStyle w:val="StyleUnderline"/>
        </w:rPr>
        <w:t xml:space="preserve">, this </w:t>
      </w:r>
      <w:r w:rsidRPr="00EB4AA8">
        <w:rPr>
          <w:rStyle w:val="Emphasis"/>
        </w:rPr>
        <w:t>chain reaction</w:t>
      </w:r>
      <w:r w:rsidRPr="004332B0">
        <w:rPr>
          <w:rStyle w:val="StyleUnderline"/>
        </w:rPr>
        <w:t xml:space="preserve"> of </w:t>
      </w:r>
      <w:r w:rsidRPr="00EB4AA8">
        <w:rPr>
          <w:rStyle w:val="Emphasis"/>
        </w:rPr>
        <w:t>bad conscience</w:t>
      </w:r>
      <w:r w:rsidRPr="004332B0">
        <w:rPr>
          <w:rStyle w:val="StyleUnderline"/>
        </w:rPr>
        <w:t xml:space="preserve">? Because </w:t>
      </w:r>
      <w:r w:rsidRPr="00EB4AA8">
        <w:rPr>
          <w:rStyle w:val="Emphasis"/>
        </w:rPr>
        <w:t xml:space="preserve">everything </w:t>
      </w:r>
      <w:r w:rsidRPr="004332B0">
        <w:rPr>
          <w:rStyle w:val="StyleUnderline"/>
        </w:rPr>
        <w:t xml:space="preserve">has to be saved. This is what we have come to today: everything will be </w:t>
      </w:r>
      <w:r w:rsidRPr="00EB4AA8">
        <w:rPr>
          <w:rStyle w:val="Emphasis"/>
        </w:rPr>
        <w:t>redeemed</w:t>
      </w:r>
      <w:r w:rsidRPr="004332B0">
        <w:rPr>
          <w:rStyle w:val="StyleUnderline"/>
        </w:rPr>
        <w:t xml:space="preserve">, the </w:t>
      </w:r>
      <w:r w:rsidRPr="00EB4AA8">
        <w:rPr>
          <w:rStyle w:val="Emphasis"/>
        </w:rPr>
        <w:t xml:space="preserve">entire past </w:t>
      </w:r>
      <w:r w:rsidRPr="004332B0">
        <w:rPr>
          <w:rStyle w:val="StyleUnderline"/>
        </w:rPr>
        <w:t xml:space="preserve">will be </w:t>
      </w:r>
      <w:r w:rsidRPr="00EB4AA8">
        <w:rPr>
          <w:rStyle w:val="Emphasis"/>
        </w:rPr>
        <w:t>rehabilitated</w:t>
      </w:r>
      <w:r w:rsidRPr="004332B0">
        <w:rPr>
          <w:rStyle w:val="StyleUnderline"/>
        </w:rPr>
        <w:t xml:space="preserve">, </w:t>
      </w:r>
      <w:r w:rsidRPr="00EB4AA8">
        <w:rPr>
          <w:rStyle w:val="Emphasis"/>
        </w:rPr>
        <w:t xml:space="preserve">polished </w:t>
      </w:r>
      <w:r w:rsidRPr="004332B0">
        <w:rPr>
          <w:rStyle w:val="StyleUnderline"/>
        </w:rPr>
        <w:t xml:space="preserve">to the point of </w:t>
      </w:r>
      <w:r w:rsidRPr="00EB4AA8">
        <w:rPr>
          <w:rStyle w:val="Emphasis"/>
        </w:rPr>
        <w:t>transparency</w:t>
      </w:r>
      <w:r w:rsidRPr="004332B0">
        <w:rPr>
          <w:rStyle w:val="StyleUnderline"/>
        </w:rPr>
        <w:t>.</w:t>
      </w:r>
      <w:r w:rsidRPr="00EB4AA8">
        <w:rPr>
          <w:sz w:val="14"/>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w:t>
      </w:r>
      <w:r w:rsidRPr="004332B0">
        <w:rPr>
          <w:rStyle w:val="StyleUnderline"/>
        </w:rPr>
        <w:t xml:space="preserve">once </w:t>
      </w:r>
      <w:r w:rsidRPr="00EB4AA8">
        <w:rPr>
          <w:rStyle w:val="Emphasis"/>
        </w:rPr>
        <w:t xml:space="preserve">happiness </w:t>
      </w:r>
      <w:r w:rsidRPr="004332B0">
        <w:rPr>
          <w:rStyle w:val="StyleUnderline"/>
        </w:rPr>
        <w:t xml:space="preserve">becomes purely and simply the </w:t>
      </w:r>
      <w:r w:rsidRPr="00EB4AA8">
        <w:rPr>
          <w:rStyle w:val="Emphasis"/>
        </w:rPr>
        <w:t xml:space="preserve">general equivalent </w:t>
      </w:r>
      <w:r w:rsidRPr="004332B0">
        <w:rPr>
          <w:rStyle w:val="StyleUnderline"/>
        </w:rPr>
        <w:t xml:space="preserve">of </w:t>
      </w:r>
      <w:r w:rsidRPr="00EB4AA8">
        <w:rPr>
          <w:rStyle w:val="Emphasis"/>
        </w:rPr>
        <w:t>salvation</w:t>
      </w:r>
      <w:r w:rsidRPr="004332B0">
        <w:rPr>
          <w:rStyle w:val="StyleUnderline"/>
        </w:rPr>
        <w:t xml:space="preserve">, there is no </w:t>
      </w:r>
      <w:r w:rsidRPr="00EB4AA8">
        <w:rPr>
          <w:rStyle w:val="Emphasis"/>
        </w:rPr>
        <w:t xml:space="preserve">further reason </w:t>
      </w:r>
      <w:r w:rsidRPr="004332B0">
        <w:rPr>
          <w:rStyle w:val="StyleUnderline"/>
        </w:rPr>
        <w:t xml:space="preserve">for heaven. No </w:t>
      </w:r>
      <w:r w:rsidRPr="00EB4AA8">
        <w:rPr>
          <w:rStyle w:val="Emphasis"/>
        </w:rPr>
        <w:t xml:space="preserve">heaven </w:t>
      </w:r>
      <w:r w:rsidRPr="004332B0">
        <w:rPr>
          <w:rStyle w:val="StyleUnderline"/>
        </w:rPr>
        <w:t xml:space="preserve">without </w:t>
      </w:r>
      <w:r w:rsidRPr="00EB4AA8">
        <w:rPr>
          <w:rStyle w:val="Emphasis"/>
        </w:rPr>
        <w:t>hell</w:t>
      </w:r>
      <w:r w:rsidRPr="004332B0">
        <w:rPr>
          <w:rStyle w:val="StyleUnderline"/>
        </w:rPr>
        <w:t xml:space="preserve">, no </w:t>
      </w:r>
      <w:r w:rsidRPr="00EB4AA8">
        <w:rPr>
          <w:rStyle w:val="Emphasis"/>
        </w:rPr>
        <w:t xml:space="preserve">light </w:t>
      </w:r>
      <w:r w:rsidRPr="004332B0">
        <w:rPr>
          <w:rStyle w:val="StyleUnderline"/>
        </w:rPr>
        <w:t xml:space="preserve">without </w:t>
      </w:r>
      <w:r w:rsidRPr="00EB4AA8">
        <w:rPr>
          <w:rStyle w:val="Emphasis"/>
        </w:rPr>
        <w:t>darkness</w:t>
      </w:r>
      <w:r w:rsidRPr="004332B0">
        <w:rPr>
          <w:rStyle w:val="StyleUnderline"/>
        </w:rPr>
        <w:t xml:space="preserve">. No one can be </w:t>
      </w:r>
      <w:r w:rsidRPr="00EB4AA8">
        <w:rPr>
          <w:rStyle w:val="Emphasis"/>
        </w:rPr>
        <w:t xml:space="preserve">saved </w:t>
      </w:r>
      <w:r w:rsidRPr="004332B0">
        <w:rPr>
          <w:rStyle w:val="StyleUnderline"/>
        </w:rPr>
        <w:t xml:space="preserve">if no one is </w:t>
      </w:r>
      <w:r w:rsidRPr="00EB4AA8">
        <w:rPr>
          <w:rStyle w:val="Emphasis"/>
        </w:rPr>
        <w:t xml:space="preserve">damned </w:t>
      </w:r>
      <w:r w:rsidRPr="00EB4AA8">
        <w:rPr>
          <w:sz w:val="14"/>
        </w:rPr>
        <w:t xml:space="preserve">(by definition, but we also know this intuitively: where would the elect find pleasure, except in the contemplation of God, were it not for the spectacle of the damned and their torment?). </w:t>
      </w:r>
      <w:r w:rsidRPr="004332B0">
        <w:rPr>
          <w:rStyle w:val="StyleUnderline"/>
        </w:rPr>
        <w:t xml:space="preserve">And once everyone is </w:t>
      </w:r>
      <w:r w:rsidRPr="00EB4AA8">
        <w:rPr>
          <w:rStyle w:val="Emphasis"/>
        </w:rPr>
        <w:t>virtually saved</w:t>
      </w:r>
      <w:r w:rsidRPr="004332B0">
        <w:rPr>
          <w:rStyle w:val="StyleUnderline"/>
        </w:rPr>
        <w:t xml:space="preserve">, </w:t>
      </w:r>
      <w:r w:rsidRPr="00EB4AA8">
        <w:rPr>
          <w:rStyle w:val="Emphasis"/>
        </w:rPr>
        <w:t>no one is</w:t>
      </w:r>
      <w:r w:rsidRPr="004332B0">
        <w:rPr>
          <w:rStyle w:val="StyleUnderline"/>
        </w:rPr>
        <w:t xml:space="preserve">. </w:t>
      </w:r>
      <w:r w:rsidRPr="00EB4AA8">
        <w:rPr>
          <w:rStyle w:val="Emphasis"/>
        </w:rPr>
        <w:t xml:space="preserve">Salvation </w:t>
      </w:r>
      <w:r w:rsidRPr="004332B0">
        <w:rPr>
          <w:rStyle w:val="StyleUnderline"/>
        </w:rPr>
        <w:t xml:space="preserve">no longer has any </w:t>
      </w:r>
      <w:r w:rsidRPr="00EB4AA8">
        <w:rPr>
          <w:rStyle w:val="Emphasis"/>
        </w:rPr>
        <w:t>meaning</w:t>
      </w:r>
      <w:r w:rsidRPr="004332B0">
        <w:rPr>
          <w:rStyle w:val="StyleUnderline"/>
        </w:rPr>
        <w:t xml:space="preserve">. This is the fate in store for our </w:t>
      </w:r>
      <w:r w:rsidRPr="00EB4AA8">
        <w:rPr>
          <w:rStyle w:val="Emphasis"/>
        </w:rPr>
        <w:t>democratic enterprise</w:t>
      </w:r>
      <w:r w:rsidRPr="004332B0">
        <w:rPr>
          <w:rStyle w:val="StyleUnderline"/>
        </w:rPr>
        <w:t xml:space="preserve">: it is vitiated from the outset by the neglect of necessary discrimination, by the </w:t>
      </w:r>
      <w:r w:rsidRPr="00EB4AA8">
        <w:rPr>
          <w:rStyle w:val="Emphasis"/>
        </w:rPr>
        <w:t>omission of evil</w:t>
      </w:r>
      <w:r w:rsidRPr="004332B0">
        <w:rPr>
          <w:rStyle w:val="StyleUnderline"/>
        </w:rPr>
        <w:t xml:space="preserve">. We therefore need an </w:t>
      </w:r>
      <w:r w:rsidRPr="00EB4AA8">
        <w:rPr>
          <w:rStyle w:val="Emphasis"/>
        </w:rPr>
        <w:t xml:space="preserve">irrevocable presence </w:t>
      </w:r>
      <w:r w:rsidRPr="004332B0">
        <w:rPr>
          <w:rStyle w:val="StyleUnderline"/>
        </w:rPr>
        <w:t xml:space="preserve">of </w:t>
      </w:r>
      <w:r w:rsidRPr="00EB4AA8">
        <w:rPr>
          <w:rStyle w:val="Emphasis"/>
        </w:rPr>
        <w:t xml:space="preserve">Evil, </w:t>
      </w:r>
      <w:r w:rsidRPr="004332B0">
        <w:rPr>
          <w:rStyle w:val="StyleUnderline"/>
        </w:rPr>
        <w:t xml:space="preserve">an </w:t>
      </w:r>
      <w:r w:rsidRPr="00EB4AA8">
        <w:rPr>
          <w:rStyle w:val="Emphasis"/>
        </w:rPr>
        <w:t xml:space="preserve">Evil </w:t>
      </w:r>
      <w:r w:rsidRPr="004332B0">
        <w:rPr>
          <w:rStyle w:val="StyleUnderline"/>
        </w:rPr>
        <w:t xml:space="preserve">with no </w:t>
      </w:r>
      <w:r w:rsidRPr="00EB4AA8">
        <w:rPr>
          <w:rStyle w:val="Emphasis"/>
        </w:rPr>
        <w:t>possible redemption</w:t>
      </w:r>
      <w:r w:rsidRPr="004332B0">
        <w:rPr>
          <w:rStyle w:val="StyleUnderline"/>
        </w:rPr>
        <w:t xml:space="preserve">, a definitive discrimination, a </w:t>
      </w:r>
      <w:r w:rsidRPr="00EB4AA8">
        <w:rPr>
          <w:rStyle w:val="Emphasis"/>
        </w:rPr>
        <w:t xml:space="preserve">perpetual duality </w:t>
      </w:r>
      <w:r w:rsidRPr="004332B0">
        <w:rPr>
          <w:rStyle w:val="StyleUnderline"/>
        </w:rPr>
        <w:t xml:space="preserve">of Heaven and Hell, and even in a way a predestination to Evil, for no destiny can be without some predestination. </w:t>
      </w:r>
      <w:r w:rsidRPr="00EB4AA8">
        <w:rPr>
          <w:sz w:val="14"/>
        </w:rPr>
        <w:t xml:space="preserve">There is nothing immoral in this. By the rules of the game there is nothing immoral in some losing and others winning, nor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disillusionment. Perhaps even </w:t>
      </w:r>
      <w:r w:rsidRPr="004332B0">
        <w:rPr>
          <w:rStyle w:val="StyleUnderline"/>
        </w:rPr>
        <w:t xml:space="preserve">this is </w:t>
      </w:r>
      <w:r w:rsidRPr="00EB4AA8">
        <w:rPr>
          <w:sz w:val="14"/>
        </w:rPr>
        <w:t xml:space="preserve">again </w:t>
      </w:r>
      <w:r w:rsidRPr="004332B0">
        <w:rPr>
          <w:rStyle w:val="StyleUnderline"/>
        </w:rPr>
        <w:t xml:space="preserve">just a </w:t>
      </w:r>
      <w:r w:rsidRPr="00EB4AA8">
        <w:rPr>
          <w:rStyle w:val="Emphasis"/>
        </w:rPr>
        <w:t>collective form</w:t>
      </w:r>
      <w:r w:rsidRPr="004332B0">
        <w:rPr>
          <w:rStyle w:val="StyleUnderline"/>
        </w:rPr>
        <w:t xml:space="preserve"> of </w:t>
      </w:r>
      <w:r w:rsidRPr="00EB4AA8">
        <w:rPr>
          <w:rStyle w:val="Emphasis"/>
        </w:rPr>
        <w:t>sacrifice</w:t>
      </w:r>
      <w:r w:rsidRPr="004332B0">
        <w:rPr>
          <w:rStyle w:val="StyleUnderline"/>
        </w:rPr>
        <w:t xml:space="preserve"> - a human sacrifice, but a </w:t>
      </w:r>
      <w:r w:rsidRPr="00EB4AA8">
        <w:rPr>
          <w:rStyle w:val="Emphasis"/>
        </w:rPr>
        <w:t>disembodied one</w:t>
      </w:r>
      <w:r w:rsidRPr="004332B0">
        <w:rPr>
          <w:rStyle w:val="StyleUnderline"/>
        </w:rPr>
        <w:t xml:space="preserve">, distilled into </w:t>
      </w:r>
      <w:r w:rsidRPr="00EB4AA8">
        <w:rPr>
          <w:rStyle w:val="Emphasis"/>
        </w:rPr>
        <w:t>homeopathic doses.</w:t>
      </w:r>
      <w:r w:rsidRPr="004332B0">
        <w:rPr>
          <w:rStyle w:val="StyleUnderline"/>
        </w:rPr>
        <w:t xml:space="preserve"> Wherever humans are condemned to </w:t>
      </w:r>
      <w:r w:rsidRPr="00EB4AA8">
        <w:rPr>
          <w:rStyle w:val="Emphasis"/>
        </w:rPr>
        <w:t>total freedom</w:t>
      </w:r>
      <w:r w:rsidRPr="004332B0">
        <w:rPr>
          <w:rStyle w:val="StyleUnderline"/>
        </w:rPr>
        <w:t xml:space="preserve"> or to </w:t>
      </w:r>
      <w:r w:rsidRPr="00EB4AA8">
        <w:rPr>
          <w:rStyle w:val="Emphasis"/>
        </w:rPr>
        <w:t>ideal fulfilment</w:t>
      </w:r>
      <w:r w:rsidRPr="004332B0">
        <w:rPr>
          <w:rStyle w:val="StyleUnderline"/>
        </w:rPr>
        <w:t xml:space="preserve">, this subversion seeps in - this </w:t>
      </w:r>
      <w:r w:rsidRPr="00EB4AA8">
        <w:rPr>
          <w:rStyle w:val="Emphasis"/>
        </w:rPr>
        <w:t>automatic</w:t>
      </w:r>
      <w:r w:rsidRPr="004332B0">
        <w:rPr>
          <w:rStyle w:val="StyleUnderline"/>
        </w:rPr>
        <w:t xml:space="preserve"> </w:t>
      </w:r>
      <w:r w:rsidRPr="00EB4AA8">
        <w:rPr>
          <w:rStyle w:val="Emphasis"/>
        </w:rPr>
        <w:t>abreaction</w:t>
      </w:r>
      <w:r w:rsidRPr="004332B0">
        <w:rPr>
          <w:rStyle w:val="StyleUnderline"/>
        </w:rPr>
        <w:t xml:space="preserve"> to their own good and their own happiness. When they are ordered to get the </w:t>
      </w:r>
      <w:r w:rsidRPr="00EB4AA8">
        <w:rPr>
          <w:rStyle w:val="Emphasis"/>
        </w:rPr>
        <w:t>maximum efficiency</w:t>
      </w:r>
      <w:r w:rsidRPr="004332B0">
        <w:rPr>
          <w:rStyle w:val="StyleUnderline"/>
        </w:rPr>
        <w:t xml:space="preserve"> and </w:t>
      </w:r>
      <w:r w:rsidRPr="00EB4AA8">
        <w:rPr>
          <w:rStyle w:val="Emphasis"/>
        </w:rPr>
        <w:t>pleasure</w:t>
      </w:r>
      <w:r w:rsidRPr="004332B0">
        <w:rPr>
          <w:rStyle w:val="StyleUnderline"/>
        </w:rPr>
        <w:t xml:space="preserve"> out of themselves, they remain out of sorts and live a </w:t>
      </w:r>
      <w:r w:rsidRPr="00EB4AA8">
        <w:rPr>
          <w:rStyle w:val="Emphasis"/>
        </w:rPr>
        <w:t>split existence</w:t>
      </w:r>
      <w:r w:rsidRPr="004332B0">
        <w:rPr>
          <w:rStyle w:val="StyleUnderline"/>
        </w:rPr>
        <w:t xml:space="preserve">. </w:t>
      </w:r>
      <w:r w:rsidRPr="00EB4AA8">
        <w:rPr>
          <w:sz w:val="14"/>
        </w:rPr>
        <w:t xml:space="preserve">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4332B0">
        <w:rPr>
          <w:rStyle w:val="StyleUnderline"/>
        </w:rPr>
        <w:t xml:space="preserve">They have sacrificed their lives to their </w:t>
      </w:r>
      <w:r w:rsidRPr="002F6F8A">
        <w:rPr>
          <w:rStyle w:val="Emphasis"/>
        </w:rPr>
        <w:t>functional existences</w:t>
      </w:r>
      <w:r w:rsidRPr="004332B0">
        <w:rPr>
          <w:rStyle w:val="StyleUnderline"/>
        </w:rPr>
        <w:t xml:space="preserve">. They coincide with the </w:t>
      </w:r>
      <w:r w:rsidRPr="002F6F8A">
        <w:rPr>
          <w:rStyle w:val="Emphasis"/>
        </w:rPr>
        <w:t>exact numerical calculation</w:t>
      </w:r>
      <w:r w:rsidRPr="004332B0">
        <w:rPr>
          <w:rStyle w:val="StyleUnderline"/>
        </w:rPr>
        <w:t xml:space="preserve"> of their </w:t>
      </w:r>
      <w:r w:rsidRPr="002F6F8A">
        <w:rPr>
          <w:rStyle w:val="Emphasis"/>
        </w:rPr>
        <w:t>lives</w:t>
      </w:r>
      <w:r w:rsidRPr="004332B0">
        <w:rPr>
          <w:rStyle w:val="StyleUnderline"/>
        </w:rPr>
        <w:t xml:space="preserve"> and their </w:t>
      </w:r>
      <w:r w:rsidRPr="002F6F8A">
        <w:rPr>
          <w:rStyle w:val="Emphasis"/>
        </w:rPr>
        <w:t>performances</w:t>
      </w:r>
      <w:r w:rsidRPr="004332B0">
        <w:rPr>
          <w:rStyle w:val="StyleUnderline"/>
        </w:rPr>
        <w:t xml:space="preserve">. An </w:t>
      </w:r>
      <w:r w:rsidRPr="002F6F8A">
        <w:rPr>
          <w:rStyle w:val="Emphasis"/>
        </w:rPr>
        <w:t>existence fulfilled</w:t>
      </w:r>
      <w:r w:rsidRPr="004332B0">
        <w:rPr>
          <w:rStyle w:val="StyleUnderline"/>
        </w:rPr>
        <w:t xml:space="preserve">, then, but one at the same time </w:t>
      </w:r>
      <w:r w:rsidRPr="002F6F8A">
        <w:rPr>
          <w:rStyle w:val="Emphasis"/>
        </w:rPr>
        <w:t>denied</w:t>
      </w:r>
      <w:r w:rsidRPr="004332B0">
        <w:rPr>
          <w:rStyle w:val="StyleUnderline"/>
        </w:rPr>
        <w:t xml:space="preserve">, </w:t>
      </w:r>
      <w:r w:rsidRPr="002F6F8A">
        <w:rPr>
          <w:rStyle w:val="Emphasis"/>
        </w:rPr>
        <w:t>thwarted</w:t>
      </w:r>
      <w:r w:rsidRPr="004332B0">
        <w:rPr>
          <w:rStyle w:val="StyleUnderline"/>
        </w:rPr>
        <w:t xml:space="preserve">, </w:t>
      </w:r>
      <w:r w:rsidRPr="002F6F8A">
        <w:rPr>
          <w:rStyle w:val="Emphasis"/>
        </w:rPr>
        <w:t>disavowed</w:t>
      </w:r>
      <w:r w:rsidRPr="004332B0">
        <w:rPr>
          <w:rStyle w:val="StyleUnderline"/>
        </w:rPr>
        <w:t xml:space="preserve">. The culmination of a whole </w:t>
      </w:r>
      <w:r w:rsidRPr="002F6F8A">
        <w:rPr>
          <w:rStyle w:val="Emphasis"/>
        </w:rPr>
        <w:t>negative</w:t>
      </w:r>
      <w:r w:rsidRPr="004332B0">
        <w:rPr>
          <w:rStyle w:val="StyleUnderline"/>
        </w:rPr>
        <w:t xml:space="preserve"> </w:t>
      </w:r>
      <w:r w:rsidRPr="002F6F8A">
        <w:rPr>
          <w:rStyle w:val="Emphasis"/>
        </w:rPr>
        <w:t>counter-transference</w:t>
      </w:r>
      <w:r w:rsidRPr="004332B0">
        <w:rPr>
          <w:rStyle w:val="StyleUnderline"/>
        </w:rPr>
        <w:t xml:space="preserve">. This imperative of </w:t>
      </w:r>
      <w:r w:rsidRPr="002F6F8A">
        <w:rPr>
          <w:rStyle w:val="Emphasis"/>
        </w:rPr>
        <w:t>optimum performance</w:t>
      </w:r>
      <w:r w:rsidRPr="004332B0">
        <w:rPr>
          <w:rStyle w:val="StyleUnderline"/>
        </w:rPr>
        <w:t xml:space="preserve"> at the same time comes into </w:t>
      </w:r>
      <w:r w:rsidRPr="002F6F8A">
        <w:rPr>
          <w:rStyle w:val="Emphasis"/>
        </w:rPr>
        <w:t>internal contradiction</w:t>
      </w:r>
      <w:r w:rsidRPr="004332B0">
        <w:rPr>
          <w:rStyle w:val="StyleUnderline"/>
        </w:rPr>
        <w:t xml:space="preserve"> with the democratic </w:t>
      </w:r>
      <w:r w:rsidRPr="002F6F8A">
        <w:rPr>
          <w:rStyle w:val="Emphasis"/>
        </w:rPr>
        <w:t>moral law</w:t>
      </w:r>
      <w:r w:rsidRPr="004332B0">
        <w:rPr>
          <w:rStyle w:val="StyleUnderline"/>
        </w:rPr>
        <w:t xml:space="preserve"> which ordains that everyone be </w:t>
      </w:r>
      <w:r w:rsidRPr="002F6F8A">
        <w:rPr>
          <w:rStyle w:val="Emphasis"/>
        </w:rPr>
        <w:t>perpetually re-set</w:t>
      </w:r>
      <w:r w:rsidRPr="004332B0">
        <w:rPr>
          <w:rStyle w:val="StyleUnderline"/>
        </w:rPr>
        <w:t xml:space="preserve"> to </w:t>
      </w:r>
      <w:r w:rsidRPr="002F6F8A">
        <w:rPr>
          <w:rStyle w:val="Emphasis"/>
        </w:rPr>
        <w:t>equality</w:t>
      </w:r>
      <w:r w:rsidRPr="004332B0">
        <w:rPr>
          <w:rStyle w:val="StyleUnderline"/>
        </w:rPr>
        <w:t xml:space="preserve"> and everything </w:t>
      </w:r>
      <w:r w:rsidRPr="002F6F8A">
        <w:rPr>
          <w:rStyle w:val="Emphasis"/>
        </w:rPr>
        <w:t>re-set</w:t>
      </w:r>
      <w:r w:rsidRPr="004332B0">
        <w:rPr>
          <w:rStyle w:val="StyleUnderline"/>
        </w:rPr>
        <w:t xml:space="preserve"> to </w:t>
      </w:r>
      <w:r w:rsidRPr="002F6F8A">
        <w:rPr>
          <w:rStyle w:val="Emphasis"/>
        </w:rPr>
        <w:t>zero,</w:t>
      </w:r>
      <w:r w:rsidRPr="004332B0">
        <w:rPr>
          <w:rStyle w:val="StyleUnderline"/>
        </w:rPr>
        <w:t xml:space="preserve"> on the </w:t>
      </w:r>
      <w:r w:rsidRPr="002F6F8A">
        <w:rPr>
          <w:rStyle w:val="Emphasis"/>
        </w:rPr>
        <w:t>pretext</w:t>
      </w:r>
      <w:r w:rsidRPr="004332B0">
        <w:rPr>
          <w:rStyle w:val="StyleUnderline"/>
        </w:rPr>
        <w:t xml:space="preserve"> of </w:t>
      </w:r>
      <w:r w:rsidRPr="002F6F8A">
        <w:rPr>
          <w:rStyle w:val="Emphasis"/>
        </w:rPr>
        <w:t>democracy</w:t>
      </w:r>
      <w:r w:rsidRPr="004332B0">
        <w:rPr>
          <w:rStyle w:val="StyleUnderline"/>
        </w:rPr>
        <w:t xml:space="preserve"> and an equal sharing of </w:t>
      </w:r>
      <w:r w:rsidRPr="002F6F8A">
        <w:rPr>
          <w:rStyle w:val="Emphasis"/>
        </w:rPr>
        <w:t>opportunity</w:t>
      </w:r>
      <w:r w:rsidRPr="004332B0">
        <w:rPr>
          <w:rStyle w:val="StyleUnderline"/>
        </w:rPr>
        <w:t xml:space="preserve"> and </w:t>
      </w:r>
      <w:r w:rsidRPr="002F6F8A">
        <w:rPr>
          <w:rStyle w:val="Emphasis"/>
        </w:rPr>
        <w:t>advantage</w:t>
      </w:r>
      <w:r w:rsidRPr="004332B0">
        <w:rPr>
          <w:rStyle w:val="StyleUnderline"/>
        </w:rPr>
        <w:t xml:space="preserve">. Given the </w:t>
      </w:r>
      <w:r w:rsidRPr="002F6F8A">
        <w:rPr>
          <w:rStyle w:val="Emphasis"/>
        </w:rPr>
        <w:t>prospect</w:t>
      </w:r>
      <w:r w:rsidRPr="004332B0">
        <w:rPr>
          <w:rStyle w:val="StyleUnderline"/>
        </w:rPr>
        <w:t xml:space="preserve"> of </w:t>
      </w:r>
      <w:r w:rsidRPr="002F6F8A">
        <w:rPr>
          <w:rStyle w:val="Emphasis"/>
        </w:rPr>
        <w:t>salvation</w:t>
      </w:r>
      <w:r w:rsidRPr="004332B0">
        <w:rPr>
          <w:rStyle w:val="StyleUnderline"/>
        </w:rPr>
        <w:t xml:space="preserve"> for all and </w:t>
      </w:r>
      <w:r w:rsidRPr="002F6F8A">
        <w:rPr>
          <w:rStyle w:val="Emphasis"/>
        </w:rPr>
        <w:t>universal redemption</w:t>
      </w:r>
      <w:r w:rsidRPr="004332B0">
        <w:rPr>
          <w:rStyle w:val="StyleUnderline"/>
        </w:rPr>
        <w:t xml:space="preserve">, no one has the right to </w:t>
      </w:r>
      <w:r w:rsidRPr="002F6F8A">
        <w:rPr>
          <w:rStyle w:val="Emphasis"/>
        </w:rPr>
        <w:t>distinguish himself</w:t>
      </w:r>
      <w:r w:rsidRPr="004332B0">
        <w:rPr>
          <w:rStyle w:val="StyleUnderline"/>
        </w:rPr>
        <w:t xml:space="preserve">, no one has the right to </w:t>
      </w:r>
      <w:r w:rsidRPr="002F6F8A">
        <w:rPr>
          <w:rStyle w:val="Emphasis"/>
        </w:rPr>
        <w:t>captivate</w:t>
      </w:r>
      <w:r w:rsidRPr="004332B0">
        <w:rPr>
          <w:rStyle w:val="StyleUnderline"/>
        </w:rPr>
        <w:t xml:space="preserve"> </w:t>
      </w:r>
      <w:r w:rsidRPr="00EB4AA8">
        <w:rPr>
          <w:sz w:val="14"/>
        </w:rPr>
        <w:t xml:space="preserve">[siduire}. </w:t>
      </w:r>
      <w:r w:rsidRPr="004332B0">
        <w:rPr>
          <w:rStyle w:val="StyleUnderline"/>
        </w:rPr>
        <w:t xml:space="preserve">For </w:t>
      </w:r>
      <w:r w:rsidRPr="002F6F8A">
        <w:rPr>
          <w:rStyle w:val="Emphasis"/>
        </w:rPr>
        <w:t>justice</w:t>
      </w:r>
      <w:r w:rsidRPr="004332B0">
        <w:rPr>
          <w:rStyle w:val="StyleUnderline"/>
        </w:rPr>
        <w:t xml:space="preserve"> to be done, </w:t>
      </w:r>
      <w:r w:rsidRPr="002F6F8A">
        <w:rPr>
          <w:rStyle w:val="Emphasis"/>
        </w:rPr>
        <w:t>all privilege</w:t>
      </w:r>
      <w:r w:rsidRPr="004332B0">
        <w:rPr>
          <w:rStyle w:val="StyleUnderline"/>
        </w:rPr>
        <w:t xml:space="preserve"> must </w:t>
      </w:r>
      <w:r w:rsidRPr="002F6F8A">
        <w:rPr>
          <w:rStyle w:val="Emphasis"/>
        </w:rPr>
        <w:t>disappear</w:t>
      </w:r>
      <w:r w:rsidRPr="004332B0">
        <w:rPr>
          <w:rStyle w:val="StyleUnderline"/>
        </w:rPr>
        <w:t xml:space="preserve">; it is for all to </w:t>
      </w:r>
      <w:r w:rsidRPr="002F6F8A">
        <w:rPr>
          <w:rStyle w:val="Emphasis"/>
        </w:rPr>
        <w:t>rid themselves</w:t>
      </w:r>
      <w:r w:rsidRPr="004332B0">
        <w:rPr>
          <w:rStyle w:val="StyleUnderline"/>
        </w:rPr>
        <w:t xml:space="preserve"> voluntarily of any </w:t>
      </w:r>
      <w:r w:rsidRPr="002F6F8A">
        <w:rPr>
          <w:rStyle w:val="Emphasis"/>
        </w:rPr>
        <w:t>specific qualities</w:t>
      </w:r>
      <w:r w:rsidRPr="004332B0">
        <w:rPr>
          <w:rStyle w:val="StyleUnderline"/>
        </w:rPr>
        <w:t xml:space="preserve">, to become once again an </w:t>
      </w:r>
      <w:r w:rsidRPr="002F6F8A">
        <w:rPr>
          <w:rStyle w:val="Emphasis"/>
        </w:rPr>
        <w:t>elementary particle</w:t>
      </w:r>
      <w:r w:rsidRPr="004332B0">
        <w:rPr>
          <w:rStyle w:val="StyleUnderline"/>
        </w:rPr>
        <w:t xml:space="preserve"> - collective happiness, based on </w:t>
      </w:r>
      <w:r w:rsidRPr="002F6F8A">
        <w:rPr>
          <w:rStyle w:val="Emphasis"/>
        </w:rPr>
        <w:t>levelling down</w:t>
      </w:r>
      <w:r w:rsidRPr="004332B0">
        <w:rPr>
          <w:rStyle w:val="StyleUnderline"/>
        </w:rPr>
        <w:t xml:space="preserve"> and </w:t>
      </w:r>
      <w:r w:rsidRPr="002F6F8A">
        <w:rPr>
          <w:rStyle w:val="Emphasis"/>
        </w:rPr>
        <w:t>repentance</w:t>
      </w:r>
      <w:r w:rsidRPr="004332B0">
        <w:rPr>
          <w:rStyle w:val="StyleUnderline"/>
        </w:rPr>
        <w:t xml:space="preserve">, leading to the coming of the </w:t>
      </w:r>
      <w:r w:rsidRPr="002F6F8A">
        <w:rPr>
          <w:rStyle w:val="Emphasis"/>
        </w:rPr>
        <w:t>lowest common</w:t>
      </w:r>
      <w:r w:rsidRPr="004332B0">
        <w:rPr>
          <w:rStyle w:val="StyleUnderline"/>
        </w:rPr>
        <w:t xml:space="preserve"> </w:t>
      </w:r>
      <w:r w:rsidRPr="002F6F8A">
        <w:rPr>
          <w:rStyle w:val="Emphasis"/>
        </w:rPr>
        <w:t>denominator</w:t>
      </w:r>
      <w:r w:rsidRPr="004332B0">
        <w:rPr>
          <w:rStyle w:val="StyleUnderline"/>
        </w:rPr>
        <w:t xml:space="preserve"> and </w:t>
      </w:r>
      <w:r w:rsidRPr="002F6F8A">
        <w:rPr>
          <w:rStyle w:val="Emphasis"/>
        </w:rPr>
        <w:t>basic banalities</w:t>
      </w:r>
      <w:r w:rsidRPr="004332B0">
        <w:rPr>
          <w:rStyle w:val="StyleUnderline"/>
        </w:rPr>
        <w:t>.</w:t>
      </w:r>
      <w:r w:rsidRPr="00EB4AA8">
        <w:rPr>
          <w:sz w:val="14"/>
        </w:rPr>
        <w:t xml:space="preserve"> This is like a reverse potlatch, with everyone outdoing each other in minimalism and victimhood, while fiercely cultivating their tiniest differences and cobbling together their multiple identities. </w:t>
      </w:r>
      <w:r w:rsidRPr="002F6F8A">
        <w:rPr>
          <w:rStyle w:val="Emphasis"/>
        </w:rPr>
        <w:t>Repentance</w:t>
      </w:r>
      <w:r w:rsidRPr="004332B0">
        <w:rPr>
          <w:rStyle w:val="StyleUnderline"/>
        </w:rPr>
        <w:t xml:space="preserve"> and </w:t>
      </w:r>
      <w:r w:rsidRPr="002F6F8A">
        <w:rPr>
          <w:rStyle w:val="Emphasis"/>
        </w:rPr>
        <w:t>recrimination</w:t>
      </w:r>
      <w:r w:rsidRPr="004332B0">
        <w:rPr>
          <w:rStyle w:val="StyleUnderline"/>
        </w:rPr>
        <w:t xml:space="preserve"> are all part of the </w:t>
      </w:r>
      <w:r w:rsidRPr="002F6F8A">
        <w:rPr>
          <w:rStyle w:val="Emphasis"/>
        </w:rPr>
        <w:t>same movement</w:t>
      </w:r>
      <w:r w:rsidRPr="004332B0">
        <w:rPr>
          <w:rStyle w:val="StyleUnderline"/>
        </w:rPr>
        <w:t xml:space="preserve">: </w:t>
      </w:r>
      <w:r w:rsidRPr="002F6F8A">
        <w:rPr>
          <w:rStyle w:val="Emphasis"/>
        </w:rPr>
        <w:t>recrimination</w:t>
      </w:r>
      <w:r w:rsidRPr="004332B0">
        <w:rPr>
          <w:rStyle w:val="StyleUnderline"/>
        </w:rPr>
        <w:t xml:space="preserve"> means going back over the </w:t>
      </w:r>
      <w:r w:rsidRPr="002F6F8A">
        <w:rPr>
          <w:rStyle w:val="Emphasis"/>
        </w:rPr>
        <w:t>crime</w:t>
      </w:r>
      <w:r w:rsidRPr="004332B0">
        <w:rPr>
          <w:rStyle w:val="StyleUnderline"/>
        </w:rPr>
        <w:t xml:space="preserve"> to correct its </w:t>
      </w:r>
      <w:r w:rsidRPr="002F6F8A">
        <w:rPr>
          <w:rStyle w:val="Emphasis"/>
        </w:rPr>
        <w:t>course</w:t>
      </w:r>
      <w:r w:rsidRPr="004332B0">
        <w:rPr>
          <w:rStyle w:val="StyleUnderline"/>
        </w:rPr>
        <w:t xml:space="preserve"> and </w:t>
      </w:r>
      <w:r w:rsidRPr="002F6F8A">
        <w:rPr>
          <w:rStyle w:val="Emphasis"/>
        </w:rPr>
        <w:t>effects</w:t>
      </w:r>
      <w:r w:rsidRPr="004332B0">
        <w:rPr>
          <w:rStyle w:val="StyleUnderline"/>
        </w:rPr>
        <w:t xml:space="preserve">. This is what we are doing in </w:t>
      </w:r>
      <w:r w:rsidRPr="002F6F8A">
        <w:rPr>
          <w:rStyle w:val="Emphasis"/>
        </w:rPr>
        <w:t>going back</w:t>
      </w:r>
      <w:r w:rsidRPr="004332B0">
        <w:rPr>
          <w:rStyle w:val="StyleUnderline"/>
        </w:rPr>
        <w:t xml:space="preserve"> over the </w:t>
      </w:r>
      <w:r w:rsidRPr="002F6F8A">
        <w:rPr>
          <w:rStyle w:val="Emphasis"/>
        </w:rPr>
        <w:t>whole</w:t>
      </w:r>
      <w:r w:rsidRPr="004332B0">
        <w:rPr>
          <w:rStyle w:val="StyleUnderline"/>
        </w:rPr>
        <w:t xml:space="preserve"> of </w:t>
      </w:r>
      <w:r w:rsidRPr="002F6F8A">
        <w:rPr>
          <w:rStyle w:val="Emphasis"/>
        </w:rPr>
        <w:t>our history</w:t>
      </w:r>
      <w:r w:rsidRPr="004332B0">
        <w:rPr>
          <w:rStyle w:val="StyleUnderline"/>
        </w:rPr>
        <w:t xml:space="preserve">, over the </w:t>
      </w:r>
      <w:r w:rsidRPr="002F6F8A">
        <w:rPr>
          <w:rStyle w:val="Emphasis"/>
        </w:rPr>
        <w:t>criminal history</w:t>
      </w:r>
      <w:r w:rsidRPr="004332B0">
        <w:rPr>
          <w:rStyle w:val="StyleUnderline"/>
        </w:rPr>
        <w:t xml:space="preserve"> of the </w:t>
      </w:r>
      <w:r w:rsidRPr="002F6F8A">
        <w:rPr>
          <w:rStyle w:val="Emphasis"/>
        </w:rPr>
        <w:t>human race</w:t>
      </w:r>
      <w:r w:rsidRPr="004332B0">
        <w:rPr>
          <w:rStyle w:val="StyleUnderline"/>
        </w:rPr>
        <w:t xml:space="preserve">, to do </w:t>
      </w:r>
      <w:r w:rsidRPr="002F6F8A">
        <w:rPr>
          <w:rStyle w:val="Emphasis"/>
        </w:rPr>
        <w:t>penance here</w:t>
      </w:r>
      <w:r w:rsidRPr="004332B0">
        <w:rPr>
          <w:rStyle w:val="StyleUnderline"/>
        </w:rPr>
        <w:t xml:space="preserve"> and now as we </w:t>
      </w:r>
      <w:r w:rsidRPr="002F6F8A">
        <w:rPr>
          <w:rStyle w:val="Emphasis"/>
        </w:rPr>
        <w:t xml:space="preserve">await </w:t>
      </w:r>
      <w:r w:rsidRPr="002F6F8A">
        <w:rPr>
          <w:rStyle w:val="StyleUnderline"/>
        </w:rPr>
        <w:t>the</w:t>
      </w:r>
      <w:r w:rsidRPr="002F6F8A">
        <w:rPr>
          <w:rStyle w:val="Emphasis"/>
        </w:rPr>
        <w:t xml:space="preserve"> Last Judgement.</w:t>
      </w:r>
      <w:r w:rsidRPr="004332B0">
        <w:rPr>
          <w:rStyle w:val="StyleUnderline"/>
        </w:rPr>
        <w:t xml:space="preserve"> </w:t>
      </w:r>
      <w:r w:rsidRPr="00EB4AA8">
        <w:rPr>
          <w:sz w:val="14"/>
        </w:rPr>
        <w:t xml:space="preserve">For </w:t>
      </w:r>
      <w:r w:rsidRPr="002F6F8A">
        <w:rPr>
          <w:rStyle w:val="Emphasis"/>
        </w:rPr>
        <w:t>God is dead, but his judgement remains</w:t>
      </w:r>
      <w:r w:rsidRPr="004332B0">
        <w:rPr>
          <w:rStyle w:val="StyleUnderline"/>
        </w:rPr>
        <w:t xml:space="preserve">. Which explains the </w:t>
      </w:r>
      <w:r w:rsidRPr="002F6F8A">
        <w:rPr>
          <w:rStyle w:val="Emphasis"/>
        </w:rPr>
        <w:t>immense syndrome</w:t>
      </w:r>
      <w:r w:rsidRPr="004332B0">
        <w:rPr>
          <w:rStyle w:val="StyleUnderline"/>
        </w:rPr>
        <w:t xml:space="preserve"> of </w:t>
      </w:r>
      <w:r w:rsidRPr="002F6F8A">
        <w:rPr>
          <w:rStyle w:val="Emphasis"/>
        </w:rPr>
        <w:t>resipiscence</w:t>
      </w:r>
      <w:r w:rsidRPr="004332B0">
        <w:rPr>
          <w:rStyle w:val="StyleUnderline"/>
        </w:rPr>
        <w:t xml:space="preserve"> and </w:t>
      </w:r>
      <w:r w:rsidRPr="00EB4AA8">
        <w:rPr>
          <w:sz w:val="14"/>
        </w:rPr>
        <w:t xml:space="preserve">(historical) </w:t>
      </w:r>
      <w:r w:rsidRPr="002F6F8A">
        <w:rPr>
          <w:rStyle w:val="Emphasis"/>
        </w:rPr>
        <w:t>rewriting</w:t>
      </w:r>
      <w:r w:rsidRPr="00EB4AA8">
        <w:rPr>
          <w:sz w:val="14"/>
        </w:rPr>
        <w:t xml:space="preserve"> (with the future genetic and biological rewriting of the species still to come) </w:t>
      </w:r>
      <w:r w:rsidRPr="004332B0">
        <w:rPr>
          <w:rStyle w:val="StyleUnderline"/>
        </w:rPr>
        <w:t xml:space="preserve">that has seized the </w:t>
      </w:r>
      <w:r w:rsidRPr="002F6F8A">
        <w:rPr>
          <w:rStyle w:val="Emphasis"/>
        </w:rPr>
        <w:t>twentieth century</w:t>
      </w:r>
      <w:r w:rsidRPr="004332B0">
        <w:rPr>
          <w:rStyle w:val="StyleUnderline"/>
        </w:rPr>
        <w:t xml:space="preserve">'s end; with an eye, as ever, to </w:t>
      </w:r>
      <w:r w:rsidRPr="002F6F8A">
        <w:rPr>
          <w:rStyle w:val="Emphasis"/>
        </w:rPr>
        <w:t>deserving salvation</w:t>
      </w:r>
      <w:r w:rsidRPr="004332B0">
        <w:rPr>
          <w:rStyle w:val="StyleUnderline"/>
        </w:rPr>
        <w:t xml:space="preserve"> and - with the prospect of the </w:t>
      </w:r>
      <w:r w:rsidRPr="002F6F8A">
        <w:rPr>
          <w:rStyle w:val="Emphasis"/>
        </w:rPr>
        <w:t>final accounting</w:t>
      </w:r>
      <w:r w:rsidRPr="004332B0">
        <w:rPr>
          <w:rStyle w:val="StyleUnderline"/>
        </w:rPr>
        <w:t xml:space="preserve"> before us - to presenting the </w:t>
      </w:r>
      <w:r w:rsidRPr="002F6F8A">
        <w:rPr>
          <w:rStyle w:val="Emphasis"/>
        </w:rPr>
        <w:t>image</w:t>
      </w:r>
      <w:r w:rsidRPr="004332B0">
        <w:rPr>
          <w:rStyle w:val="StyleUnderline"/>
        </w:rPr>
        <w:t xml:space="preserve"> of an </w:t>
      </w:r>
      <w:r w:rsidRPr="002F6F8A">
        <w:rPr>
          <w:rStyle w:val="Emphasis"/>
        </w:rPr>
        <w:t>ideal victim</w:t>
      </w:r>
      <w:r w:rsidRPr="004332B0">
        <w:rPr>
          <w:rStyle w:val="StyleUnderline"/>
        </w:rPr>
        <w:t xml:space="preserve">. </w:t>
      </w:r>
      <w:r w:rsidRPr="00EB4AA8">
        <w:rPr>
          <w:sz w:val="14"/>
        </w:rPr>
        <w:t xml:space="preserve">Naturally, </w:t>
      </w:r>
      <w:r w:rsidRPr="004332B0">
        <w:rPr>
          <w:rStyle w:val="StyleUnderline"/>
        </w:rPr>
        <w:t xml:space="preserve">we are not speaking of a </w:t>
      </w:r>
      <w:r w:rsidRPr="002F6F8A">
        <w:rPr>
          <w:rStyle w:val="Emphasis"/>
        </w:rPr>
        <w:t>real trial</w:t>
      </w:r>
      <w:r w:rsidRPr="004332B0">
        <w:rPr>
          <w:rStyle w:val="StyleUnderline"/>
        </w:rPr>
        <w:t xml:space="preserve"> or of </w:t>
      </w:r>
      <w:r w:rsidRPr="002F6F8A">
        <w:rPr>
          <w:rStyle w:val="Emphasis"/>
        </w:rPr>
        <w:t>genuine repentance</w:t>
      </w:r>
      <w:r w:rsidRPr="004332B0">
        <w:rPr>
          <w:rStyle w:val="StyleUnderline"/>
        </w:rPr>
        <w:t xml:space="preserve">. It is a matter of </w:t>
      </w:r>
      <w:r w:rsidRPr="002F6F8A">
        <w:rPr>
          <w:rStyle w:val="Emphasis"/>
        </w:rPr>
        <w:t>fully enjoying</w:t>
      </w:r>
      <w:r w:rsidRPr="004332B0">
        <w:rPr>
          <w:rStyle w:val="StyleUnderline"/>
        </w:rPr>
        <w:t xml:space="preserve"> the spectacle of </w:t>
      </w:r>
      <w:r w:rsidRPr="002F6F8A">
        <w:rPr>
          <w:rStyle w:val="Emphasis"/>
        </w:rPr>
        <w:t>one's own misfortune</w:t>
      </w:r>
      <w:r w:rsidRPr="00EB4AA8">
        <w:rPr>
          <w:sz w:val="14"/>
        </w:rPr>
        <w:t>: 'Mankind, which in Homer's time was an object of contemplation for the Olympian gods, now is one for itself. Its self-alienation has reached such a degree that it can experience its own destruction as an aesthetic pleasure of the first order' (Walter Benjamin).</w:t>
      </w:r>
      <w:r w:rsidRPr="004332B0">
        <w:rPr>
          <w:rStyle w:val="StyleUnderline"/>
        </w:rPr>
        <w:t xml:space="preserve">This is but the latest episode in a </w:t>
      </w:r>
      <w:r w:rsidRPr="002F6F8A">
        <w:rPr>
          <w:rStyle w:val="Emphasis"/>
        </w:rPr>
        <w:t>heart-rending</w:t>
      </w:r>
      <w:r w:rsidRPr="004332B0">
        <w:rPr>
          <w:rStyle w:val="StyleUnderline"/>
        </w:rPr>
        <w:t xml:space="preserve"> process of </w:t>
      </w:r>
      <w:r w:rsidRPr="002F6F8A">
        <w:rPr>
          <w:rStyle w:val="Emphasis"/>
        </w:rPr>
        <w:t>revisionism</w:t>
      </w:r>
      <w:r w:rsidRPr="004332B0">
        <w:rPr>
          <w:rStyle w:val="StyleUnderline"/>
        </w:rPr>
        <w:t xml:space="preserve"> - running down not just the history of the twentieth century, but all the </w:t>
      </w:r>
      <w:r w:rsidRPr="002F6F8A">
        <w:rPr>
          <w:rStyle w:val="Emphasis"/>
        </w:rPr>
        <w:t>violent events</w:t>
      </w:r>
      <w:r w:rsidRPr="004332B0">
        <w:rPr>
          <w:rStyle w:val="StyleUnderline"/>
        </w:rPr>
        <w:t xml:space="preserve"> of past centuries, to subject them to the </w:t>
      </w:r>
      <w:r w:rsidRPr="002F6F8A">
        <w:rPr>
          <w:rStyle w:val="Emphasis"/>
        </w:rPr>
        <w:t>new jurisdiction</w:t>
      </w:r>
      <w:r w:rsidRPr="004332B0">
        <w:rPr>
          <w:rStyle w:val="StyleUnderline"/>
        </w:rPr>
        <w:t xml:space="preserve"> of </w:t>
      </w:r>
      <w:r w:rsidRPr="002F6F8A">
        <w:rPr>
          <w:rStyle w:val="Emphasis"/>
        </w:rPr>
        <w:t>human</w:t>
      </w:r>
      <w:r w:rsidRPr="004332B0">
        <w:rPr>
          <w:rStyle w:val="StyleUnderline"/>
        </w:rPr>
        <w:t xml:space="preserve"> </w:t>
      </w:r>
      <w:r w:rsidRPr="002F6F8A">
        <w:rPr>
          <w:rStyle w:val="Emphasis"/>
        </w:rPr>
        <w:t>rights</w:t>
      </w:r>
      <w:r w:rsidRPr="004332B0">
        <w:rPr>
          <w:rStyle w:val="StyleUnderline"/>
        </w:rPr>
        <w:t xml:space="preserve"> and </w:t>
      </w:r>
      <w:r w:rsidRPr="002F6F8A">
        <w:rPr>
          <w:rStyle w:val="Emphasis"/>
        </w:rPr>
        <w:t>crimes</w:t>
      </w:r>
      <w:r w:rsidRPr="004332B0">
        <w:rPr>
          <w:rStyle w:val="StyleUnderline"/>
        </w:rPr>
        <w:t xml:space="preserve"> against </w:t>
      </w:r>
      <w:r w:rsidRPr="002F6F8A">
        <w:rPr>
          <w:rStyle w:val="Emphasis"/>
        </w:rPr>
        <w:t>humanity</w:t>
      </w:r>
      <w:r w:rsidRPr="004332B0">
        <w:rPr>
          <w:rStyle w:val="StyleUnderline"/>
        </w:rPr>
        <w:t xml:space="preserve"> </w:t>
      </w:r>
      <w:r w:rsidRPr="00EB4AA8">
        <w:rPr>
          <w:sz w:val="14"/>
        </w:rPr>
        <w:t xml:space="preserve">(just as every action today is subjected to the jurisdiction of sexual, moral or political harassment). As part of the same trend by which all works of art (including the human genome) are listed as world heritage sites, </w:t>
      </w:r>
      <w:r w:rsidRPr="00EB4AA8">
        <w:rPr>
          <w:rStyle w:val="StyleUnderline"/>
        </w:rPr>
        <w:t xml:space="preserve">everything is put on the list of </w:t>
      </w:r>
      <w:r w:rsidRPr="002F6F8A">
        <w:rPr>
          <w:rStyle w:val="Emphasis"/>
        </w:rPr>
        <w:t>crimes</w:t>
      </w:r>
      <w:r w:rsidRPr="00EB4AA8">
        <w:rPr>
          <w:rStyle w:val="StyleUnderline"/>
        </w:rPr>
        <w:t xml:space="preserve"> against </w:t>
      </w:r>
      <w:r w:rsidRPr="002F6F8A">
        <w:rPr>
          <w:rStyle w:val="Emphasis"/>
        </w:rPr>
        <w:t>humanity</w:t>
      </w:r>
      <w:r w:rsidRPr="00EB4AA8">
        <w:rPr>
          <w:rStyle w:val="StyleUnderline"/>
        </w:rPr>
        <w:t>. The latest episode</w:t>
      </w:r>
      <w:r w:rsidRPr="00EB4AA8">
        <w:rPr>
          <w:sz w:val="14"/>
        </w:rPr>
        <w:t xml:space="preserve">, then, </w:t>
      </w:r>
      <w:r w:rsidRPr="00EB4AA8">
        <w:rPr>
          <w:rStyle w:val="StyleUnderline"/>
        </w:rPr>
        <w:t xml:space="preserve">of this </w:t>
      </w:r>
      <w:r w:rsidRPr="002F6F8A">
        <w:rPr>
          <w:rStyle w:val="Emphasis"/>
        </w:rPr>
        <w:t>revisionist madness</w:t>
      </w:r>
      <w:r w:rsidRPr="00EB4AA8">
        <w:rPr>
          <w:rStyle w:val="StyleUnderline"/>
        </w:rPr>
        <w:t xml:space="preserve"> has been the proposal to </w:t>
      </w:r>
      <w:r w:rsidRPr="002F6F8A">
        <w:rPr>
          <w:rStyle w:val="Emphasis"/>
        </w:rPr>
        <w:t>condemn slavery</w:t>
      </w:r>
      <w:r w:rsidRPr="00EB4AA8">
        <w:rPr>
          <w:rStyle w:val="StyleUnderline"/>
        </w:rPr>
        <w:t xml:space="preserve"> and the </w:t>
      </w:r>
      <w:r w:rsidRPr="002F6F8A">
        <w:rPr>
          <w:rStyle w:val="Emphasis"/>
        </w:rPr>
        <w:t>slave trade</w:t>
      </w:r>
      <w:r w:rsidRPr="00EB4AA8">
        <w:rPr>
          <w:rStyle w:val="StyleUnderline"/>
        </w:rPr>
        <w:t xml:space="preserve"> as </w:t>
      </w:r>
      <w:r w:rsidRPr="002F6F8A">
        <w:rPr>
          <w:rStyle w:val="Emphasis"/>
        </w:rPr>
        <w:t>crimes against humanity</w:t>
      </w:r>
      <w:r w:rsidRPr="00EB4AA8">
        <w:rPr>
          <w:rStyle w:val="StyleUnderline"/>
        </w:rPr>
        <w:t xml:space="preserve">. An absurd proposal to </w:t>
      </w:r>
      <w:r w:rsidRPr="002F6F8A">
        <w:rPr>
          <w:rStyle w:val="Emphasis"/>
        </w:rPr>
        <w:t>rectify</w:t>
      </w:r>
      <w:r w:rsidRPr="00EB4AA8">
        <w:rPr>
          <w:rStyle w:val="StyleUnderline"/>
        </w:rPr>
        <w:t xml:space="preserve"> the past in terms of our </w:t>
      </w:r>
      <w:r w:rsidRPr="002F6F8A">
        <w:rPr>
          <w:rStyle w:val="Emphasis"/>
        </w:rPr>
        <w:t>Western humanitarian consciousness</w:t>
      </w:r>
      <w:r w:rsidRPr="00EB4AA8">
        <w:rPr>
          <w:rStyle w:val="StyleUnderline"/>
        </w:rPr>
        <w:t xml:space="preserve"> or, in other words, in terms of our </w:t>
      </w:r>
      <w:r w:rsidRPr="002F6F8A">
        <w:rPr>
          <w:rStyle w:val="Emphasis"/>
        </w:rPr>
        <w:t>own criteria</w:t>
      </w:r>
      <w:r w:rsidRPr="00EB4AA8">
        <w:rPr>
          <w:rStyle w:val="StyleUnderline"/>
        </w:rPr>
        <w:t xml:space="preserve">, in the </w:t>
      </w:r>
      <w:r w:rsidRPr="002F6F8A">
        <w:rPr>
          <w:rStyle w:val="Emphasis"/>
        </w:rPr>
        <w:t>purest traditions</w:t>
      </w:r>
      <w:r w:rsidRPr="00EB4AA8">
        <w:rPr>
          <w:rStyle w:val="StyleUnderline"/>
        </w:rPr>
        <w:t xml:space="preserve"> of </w:t>
      </w:r>
      <w:r w:rsidRPr="002F6F8A">
        <w:rPr>
          <w:rStyle w:val="Emphasis"/>
        </w:rPr>
        <w:t>colonialism</w:t>
      </w:r>
      <w:r w:rsidRPr="00EB4AA8">
        <w:rPr>
          <w:rStyle w:val="StyleUnderline"/>
        </w:rPr>
        <w:t>. This imperialism of repentance really is the limit! The idea is</w:t>
      </w:r>
      <w:r w:rsidRPr="00EB4AA8">
        <w:rPr>
          <w:sz w:val="14"/>
        </w:rPr>
        <w:t xml:space="preserve">, in fact, </w:t>
      </w:r>
      <w:r w:rsidRPr="00EB4AA8">
        <w:rPr>
          <w:rStyle w:val="StyleUnderline"/>
        </w:rPr>
        <w:t xml:space="preserve">to enable the </w:t>
      </w:r>
      <w:r w:rsidRPr="002F6F8A">
        <w:rPr>
          <w:rStyle w:val="Emphasis"/>
        </w:rPr>
        <w:t>'peoples concerned'</w:t>
      </w:r>
      <w:r w:rsidRPr="00EB4AA8">
        <w:rPr>
          <w:rStyle w:val="StyleUnderline"/>
        </w:rPr>
        <w:t xml:space="preserve"> to put this tragedy </w:t>
      </w:r>
      <w:r w:rsidRPr="002F6F8A">
        <w:rPr>
          <w:rStyle w:val="Emphasis"/>
        </w:rPr>
        <w:t>behind them</w:t>
      </w:r>
      <w:r w:rsidRPr="00EB4AA8">
        <w:rPr>
          <w:rStyle w:val="StyleUnderline"/>
        </w:rPr>
        <w:t xml:space="preserve"> thanks to this </w:t>
      </w:r>
      <w:r w:rsidRPr="002F6F8A">
        <w:rPr>
          <w:rStyle w:val="Emphasis"/>
        </w:rPr>
        <w:t>official condemnation</w:t>
      </w:r>
      <w:r w:rsidRPr="00EB4AA8">
        <w:rPr>
          <w:rStyle w:val="StyleUnderline"/>
        </w:rPr>
        <w:t xml:space="preserve"> and, once their rights have been </w:t>
      </w:r>
      <w:r w:rsidRPr="002F6F8A">
        <w:rPr>
          <w:rStyle w:val="Emphasis"/>
        </w:rPr>
        <w:t>restored</w:t>
      </w:r>
      <w:r w:rsidRPr="00EB4AA8">
        <w:rPr>
          <w:rStyle w:val="StyleUnderline"/>
        </w:rPr>
        <w:t xml:space="preserve"> and they have been </w:t>
      </w:r>
      <w:r w:rsidRPr="002F6F8A">
        <w:rPr>
          <w:rStyle w:val="Emphasis"/>
        </w:rPr>
        <w:t>recognized</w:t>
      </w:r>
      <w:r w:rsidRPr="00EB4AA8">
        <w:rPr>
          <w:rStyle w:val="StyleUnderline"/>
        </w:rPr>
        <w:t xml:space="preserve"> and </w:t>
      </w:r>
      <w:r w:rsidRPr="002F6F8A">
        <w:rPr>
          <w:rStyle w:val="Emphasis"/>
        </w:rPr>
        <w:t>celebrated</w:t>
      </w:r>
      <w:r w:rsidRPr="00EB4AA8">
        <w:rPr>
          <w:rStyle w:val="StyleUnderline"/>
        </w:rPr>
        <w:t xml:space="preserve"> as victims, to </w:t>
      </w:r>
      <w:r w:rsidRPr="002F6F8A">
        <w:rPr>
          <w:rStyle w:val="Emphasis"/>
        </w:rPr>
        <w:t>complete their work</w:t>
      </w:r>
      <w:r w:rsidRPr="00EB4AA8">
        <w:rPr>
          <w:rStyle w:val="StyleUnderline"/>
        </w:rPr>
        <w:t xml:space="preserve"> of </w:t>
      </w:r>
      <w:r w:rsidRPr="002F6F8A">
        <w:rPr>
          <w:rStyle w:val="Emphasis"/>
        </w:rPr>
        <w:t>mourning</w:t>
      </w:r>
      <w:r w:rsidRPr="00EB4AA8">
        <w:rPr>
          <w:rStyle w:val="StyleUnderline"/>
        </w:rPr>
        <w:t xml:space="preserve"> and draw a line under this </w:t>
      </w:r>
      <w:r w:rsidRPr="002F6F8A">
        <w:rPr>
          <w:rStyle w:val="Emphasis"/>
        </w:rPr>
        <w:t>page</w:t>
      </w:r>
      <w:r w:rsidRPr="00EB4AA8">
        <w:rPr>
          <w:rStyle w:val="StyleUnderline"/>
        </w:rPr>
        <w:t xml:space="preserve"> of their </w:t>
      </w:r>
      <w:r w:rsidRPr="002F6F8A">
        <w:rPr>
          <w:rStyle w:val="Emphasis"/>
        </w:rPr>
        <w:t>history</w:t>
      </w:r>
      <w:r w:rsidRPr="00EB4AA8">
        <w:rPr>
          <w:rStyle w:val="StyleUnderline"/>
        </w:rPr>
        <w:t xml:space="preserve"> in order to become </w:t>
      </w:r>
      <w:r w:rsidRPr="002F6F8A">
        <w:rPr>
          <w:rStyle w:val="Emphasis"/>
        </w:rPr>
        <w:t>full participants</w:t>
      </w:r>
      <w:r w:rsidRPr="00EB4AA8">
        <w:rPr>
          <w:rStyle w:val="StyleUnderline"/>
        </w:rPr>
        <w:t xml:space="preserve"> in the course of </w:t>
      </w:r>
      <w:r w:rsidRPr="002F6F8A">
        <w:rPr>
          <w:rStyle w:val="Emphasis"/>
        </w:rPr>
        <w:t>modernity</w:t>
      </w:r>
      <w:r w:rsidRPr="00EB4AA8">
        <w:rPr>
          <w:rStyle w:val="StyleUnderline"/>
        </w:rPr>
        <w:t>.</w:t>
      </w:r>
      <w:r w:rsidRPr="00EB4AA8">
        <w:rPr>
          <w:sz w:val="14"/>
        </w:rPr>
        <w:t xml:space="preserve"> It might be seen, then, as a kind of successful psychoanalysis. Perhaps the Africans will even be able to translate this moral acknowledgement into damage claims, using the same monstrous measure of equivalence from which the survivors of the Shoah have been able to benefit. </w:t>
      </w:r>
      <w:r w:rsidRPr="00EB4AA8">
        <w:rPr>
          <w:rStyle w:val="StyleUnderline"/>
        </w:rPr>
        <w:t xml:space="preserve">So we shall go on </w:t>
      </w:r>
      <w:r w:rsidRPr="002F6F8A">
        <w:rPr>
          <w:rStyle w:val="Emphasis"/>
        </w:rPr>
        <w:t>compensating</w:t>
      </w:r>
      <w:r w:rsidRPr="00EB4AA8">
        <w:rPr>
          <w:rStyle w:val="StyleUnderline"/>
        </w:rPr>
        <w:t xml:space="preserve">, </w:t>
      </w:r>
      <w:r w:rsidRPr="002F6F8A">
        <w:rPr>
          <w:rStyle w:val="Emphasis"/>
        </w:rPr>
        <w:t>atoning</w:t>
      </w:r>
      <w:r w:rsidRPr="00EB4AA8">
        <w:rPr>
          <w:rStyle w:val="StyleUnderline"/>
        </w:rPr>
        <w:t xml:space="preserve"> and </w:t>
      </w:r>
      <w:r w:rsidRPr="002F6F8A">
        <w:rPr>
          <w:rStyle w:val="Emphasis"/>
        </w:rPr>
        <w:t>rehabilitating</w:t>
      </w:r>
      <w:r w:rsidRPr="00EB4AA8">
        <w:rPr>
          <w:rStyle w:val="StyleUnderline"/>
        </w:rPr>
        <w:t xml:space="preserve"> ad infinitum, and we shall merely have added to </w:t>
      </w:r>
      <w:r w:rsidRPr="002F6F8A">
        <w:rPr>
          <w:rStyle w:val="Emphasis"/>
        </w:rPr>
        <w:t>raw exploitation</w:t>
      </w:r>
      <w:r w:rsidRPr="00EB4AA8">
        <w:rPr>
          <w:rStyle w:val="StyleUnderline"/>
        </w:rPr>
        <w:t xml:space="preserve"> the </w:t>
      </w:r>
      <w:r w:rsidRPr="002F6F8A">
        <w:rPr>
          <w:rStyle w:val="Emphasis"/>
        </w:rPr>
        <w:t>hypocritical absolution</w:t>
      </w:r>
      <w:r w:rsidRPr="00EB4AA8">
        <w:rPr>
          <w:rStyle w:val="StyleUnderline"/>
        </w:rPr>
        <w:t xml:space="preserve"> of mourning; we shall merely, by compassion, have transformed </w:t>
      </w:r>
      <w:r w:rsidRPr="002F6F8A">
        <w:rPr>
          <w:rStyle w:val="Emphasis"/>
        </w:rPr>
        <w:t>evil</w:t>
      </w:r>
      <w:r w:rsidRPr="00EB4AA8">
        <w:rPr>
          <w:rStyle w:val="StyleUnderline"/>
        </w:rPr>
        <w:t xml:space="preserve"> into </w:t>
      </w:r>
      <w:r w:rsidRPr="002F6F8A">
        <w:rPr>
          <w:rStyle w:val="Emphasis"/>
        </w:rPr>
        <w:t>misfortune</w:t>
      </w:r>
      <w:r w:rsidRPr="00EB4AA8">
        <w:rPr>
          <w:rStyle w:val="StyleUnderline"/>
        </w:rPr>
        <w:t xml:space="preserve">. From the standpoint of our </w:t>
      </w:r>
      <w:r w:rsidRPr="002F6F8A">
        <w:rPr>
          <w:rStyle w:val="Emphasis"/>
        </w:rPr>
        <w:t>recycled humanism</w:t>
      </w:r>
      <w:r w:rsidRPr="00EB4AA8">
        <w:rPr>
          <w:rStyle w:val="StyleUnderline"/>
        </w:rPr>
        <w:t xml:space="preserve">, the whole of history is </w:t>
      </w:r>
      <w:r w:rsidRPr="002F6F8A">
        <w:rPr>
          <w:rStyle w:val="Emphasis"/>
        </w:rPr>
        <w:t>pure</w:t>
      </w:r>
      <w:r w:rsidRPr="00EB4AA8">
        <w:rPr>
          <w:rStyle w:val="StyleUnderline"/>
        </w:rPr>
        <w:t xml:space="preserve"> </w:t>
      </w:r>
      <w:r w:rsidRPr="002F6F8A">
        <w:rPr>
          <w:rStyle w:val="Emphasis"/>
        </w:rPr>
        <w:t>crime</w:t>
      </w:r>
      <w:r w:rsidRPr="00EB4AA8">
        <w:rPr>
          <w:rStyle w:val="StyleUnderline"/>
        </w:rPr>
        <w:t xml:space="preserve"> - and, indeed, without all these crimes there quite simply </w:t>
      </w:r>
      <w:r w:rsidRPr="002F6F8A">
        <w:rPr>
          <w:rStyle w:val="Emphasis"/>
        </w:rPr>
        <w:t>would be no history</w:t>
      </w:r>
      <w:r w:rsidRPr="00EB4AA8">
        <w:rPr>
          <w:rStyle w:val="StyleUnderline"/>
        </w:rPr>
        <w:t xml:space="preserve">: 'If we </w:t>
      </w:r>
      <w:r w:rsidRPr="002F6F8A">
        <w:rPr>
          <w:rStyle w:val="Emphasis"/>
        </w:rPr>
        <w:t>eliminated</w:t>
      </w:r>
      <w:r w:rsidRPr="00EB4AA8">
        <w:rPr>
          <w:rStyle w:val="StyleUnderline"/>
        </w:rPr>
        <w:t xml:space="preserve"> the </w:t>
      </w:r>
      <w:r w:rsidRPr="002F6F8A">
        <w:rPr>
          <w:rStyle w:val="Emphasis"/>
        </w:rPr>
        <w:t>evil</w:t>
      </w:r>
      <w:r w:rsidRPr="00EB4AA8">
        <w:rPr>
          <w:rStyle w:val="StyleUnderline"/>
        </w:rPr>
        <w:t xml:space="preserve"> in man,'</w:t>
      </w:r>
      <w:r w:rsidRPr="00EB4AA8">
        <w:rPr>
          <w:sz w:val="14"/>
        </w:rPr>
        <w:t xml:space="preserve"> wrote Montaigne, </w:t>
      </w:r>
      <w:r w:rsidRPr="00EB4AA8">
        <w:rPr>
          <w:rStyle w:val="StyleUnderline"/>
        </w:rPr>
        <w:t xml:space="preserve">'we would destroy the </w:t>
      </w:r>
      <w:r w:rsidRPr="002F6F8A">
        <w:rPr>
          <w:rStyle w:val="Emphasis"/>
        </w:rPr>
        <w:t>fundamental conditions</w:t>
      </w:r>
      <w:r w:rsidRPr="00EB4AA8">
        <w:rPr>
          <w:rStyle w:val="StyleUnderline"/>
        </w:rPr>
        <w:t xml:space="preserve"> of life.'</w:t>
      </w:r>
      <w:r w:rsidRPr="00EB4AA8">
        <w:rPr>
          <w:sz w:val="14"/>
        </w:rPr>
        <w:t xml:space="preserve"> But, on this basis, Cain killing Abel is already a crime against humanity - and almost a genocide (there were only two of them!), and isn't original sin already a crime against humanity? All this is absurd, all this humanitarian, retrospective fakery is absurd. And it all stems from the confusion between evil and misfortune. Evil is the world as it is and as it has been, and one may look upon this with lucidity. Misfortune is the world as it never should have been - but in the name of what? - in the name of what should be, in the name of God or a transcendent ideal, of a Good it would be difficult indeed to define. </w:t>
      </w:r>
      <w:r w:rsidRPr="00EB4AA8">
        <w:rPr>
          <w:rStyle w:val="StyleUnderline"/>
        </w:rPr>
        <w:t xml:space="preserve">We may take a </w:t>
      </w:r>
      <w:r w:rsidRPr="002F6F8A">
        <w:rPr>
          <w:rStyle w:val="Emphasis"/>
        </w:rPr>
        <w:t>criminal view</w:t>
      </w:r>
      <w:r w:rsidRPr="00EB4AA8">
        <w:rPr>
          <w:rStyle w:val="StyleUnderline"/>
        </w:rPr>
        <w:t xml:space="preserve"> of </w:t>
      </w:r>
      <w:r w:rsidRPr="002F6F8A">
        <w:rPr>
          <w:rStyle w:val="Emphasis"/>
        </w:rPr>
        <w:t>crime</w:t>
      </w:r>
      <w:r w:rsidRPr="00EB4AA8">
        <w:rPr>
          <w:rStyle w:val="StyleUnderline"/>
        </w:rPr>
        <w:t xml:space="preserve"> - that is the tragic view - or we may take a </w:t>
      </w:r>
      <w:r w:rsidRPr="002F6F8A">
        <w:rPr>
          <w:rStyle w:val="Emphasis"/>
        </w:rPr>
        <w:t>recriminatory view</w:t>
      </w:r>
      <w:r w:rsidRPr="00EB4AA8">
        <w:rPr>
          <w:rStyle w:val="StyleUnderline"/>
        </w:rPr>
        <w:t xml:space="preserve"> - and that is the </w:t>
      </w:r>
      <w:r w:rsidRPr="002F6F8A">
        <w:rPr>
          <w:rStyle w:val="Emphasis"/>
        </w:rPr>
        <w:t>humanitarian view,</w:t>
      </w:r>
      <w:r w:rsidRPr="00EB4AA8">
        <w:rPr>
          <w:rStyle w:val="StyleUnderline"/>
        </w:rPr>
        <w:t xml:space="preserve"> the </w:t>
      </w:r>
      <w:r w:rsidRPr="002F6F8A">
        <w:rPr>
          <w:rStyle w:val="Emphasis"/>
        </w:rPr>
        <w:t>pathos-laden</w:t>
      </w:r>
      <w:r w:rsidRPr="00EB4AA8">
        <w:rPr>
          <w:rStyle w:val="StyleUnderline"/>
        </w:rPr>
        <w:t xml:space="preserve">, </w:t>
      </w:r>
      <w:r w:rsidRPr="002F6F8A">
        <w:rPr>
          <w:rStyle w:val="Emphasis"/>
        </w:rPr>
        <w:t>sentimental view,</w:t>
      </w:r>
      <w:r w:rsidRPr="00EB4AA8">
        <w:rPr>
          <w:rStyle w:val="StyleUnderline"/>
        </w:rPr>
        <w:t xml:space="preserve"> the view which constantly calls for </w:t>
      </w:r>
      <w:r w:rsidRPr="002F6F8A">
        <w:rPr>
          <w:rStyle w:val="Emphasis"/>
        </w:rPr>
        <w:t>reparation</w:t>
      </w:r>
      <w:r w:rsidRPr="00EB4AA8">
        <w:rPr>
          <w:rStyle w:val="StyleUnderline"/>
        </w:rPr>
        <w:t xml:space="preserve">. We have here all the </w:t>
      </w:r>
      <w:r w:rsidRPr="002F6F8A">
        <w:rPr>
          <w:rStyle w:val="Emphasis"/>
        </w:rPr>
        <w:t>ressentiment</w:t>
      </w:r>
      <w:r w:rsidRPr="00EB4AA8">
        <w:rPr>
          <w:rStyle w:val="StyleUnderline"/>
        </w:rPr>
        <w:t xml:space="preserve"> dredged up from the depths of a </w:t>
      </w:r>
      <w:r w:rsidRPr="002F6F8A">
        <w:rPr>
          <w:rStyle w:val="Emphasis"/>
        </w:rPr>
        <w:t>genealogy of morals</w:t>
      </w:r>
      <w:r w:rsidRPr="00EB4AA8">
        <w:rPr>
          <w:rStyle w:val="StyleUnderline"/>
        </w:rPr>
        <w:t xml:space="preserve">, and requiring in us </w:t>
      </w:r>
      <w:r w:rsidRPr="002F6F8A">
        <w:rPr>
          <w:rStyle w:val="Emphasis"/>
        </w:rPr>
        <w:t>reparation</w:t>
      </w:r>
      <w:r w:rsidRPr="00EB4AA8">
        <w:rPr>
          <w:rStyle w:val="StyleUnderline"/>
        </w:rPr>
        <w:t xml:space="preserve"> for our </w:t>
      </w:r>
      <w:r w:rsidRPr="002F6F8A">
        <w:rPr>
          <w:rStyle w:val="Emphasis"/>
        </w:rPr>
        <w:t>own lives</w:t>
      </w:r>
      <w:r w:rsidRPr="00EB4AA8">
        <w:rPr>
          <w:rStyle w:val="StyleUnderline"/>
        </w:rPr>
        <w:t xml:space="preserve">. This </w:t>
      </w:r>
      <w:r w:rsidRPr="002F6F8A">
        <w:rPr>
          <w:rStyle w:val="Emphasis"/>
        </w:rPr>
        <w:t>retrospective com</w:t>
      </w:r>
      <w:r w:rsidRPr="00EB4AA8">
        <w:rPr>
          <w:rStyle w:val="StyleUnderline"/>
        </w:rPr>
        <w:t xml:space="preserve">passion, this conversion of </w:t>
      </w:r>
      <w:r w:rsidRPr="002F6F8A">
        <w:rPr>
          <w:rStyle w:val="Emphasis"/>
        </w:rPr>
        <w:t>evil</w:t>
      </w:r>
      <w:r w:rsidRPr="00EB4AA8">
        <w:rPr>
          <w:rStyle w:val="StyleUnderline"/>
        </w:rPr>
        <w:t xml:space="preserve"> into </w:t>
      </w:r>
      <w:r w:rsidRPr="002F6F8A">
        <w:rPr>
          <w:rStyle w:val="Emphasis"/>
        </w:rPr>
        <w:t>misfortune</w:t>
      </w:r>
      <w:r w:rsidRPr="00EB4AA8">
        <w:rPr>
          <w:rStyle w:val="StyleUnderline"/>
        </w:rPr>
        <w:t xml:space="preserve"> is the twentieth century's most </w:t>
      </w:r>
      <w:r w:rsidRPr="002F6F8A">
        <w:rPr>
          <w:rStyle w:val="Emphasis"/>
        </w:rPr>
        <w:t>flourishing industry</w:t>
      </w:r>
      <w:r w:rsidRPr="00EB4AA8">
        <w:rPr>
          <w:rStyle w:val="StyleUnderline"/>
        </w:rPr>
        <w:t xml:space="preserve">. First as a </w:t>
      </w:r>
      <w:r w:rsidRPr="002F6F8A">
        <w:rPr>
          <w:rStyle w:val="Emphasis"/>
        </w:rPr>
        <w:t>mental blackmailing</w:t>
      </w:r>
      <w:r w:rsidRPr="00EB4AA8">
        <w:rPr>
          <w:rStyle w:val="StyleUnderline"/>
        </w:rPr>
        <w:t xml:space="preserve"> operation, to which we all </w:t>
      </w:r>
      <w:r w:rsidRPr="002F6F8A">
        <w:rPr>
          <w:rStyle w:val="Emphasis"/>
        </w:rPr>
        <w:t>fall victim</w:t>
      </w:r>
      <w:r w:rsidRPr="00EB4AA8">
        <w:rPr>
          <w:rStyle w:val="StyleUnderline"/>
        </w:rPr>
        <w:t xml:space="preserve">, even in our actions, from which we can now hope only for the </w:t>
      </w:r>
      <w:r w:rsidRPr="002F6F8A">
        <w:rPr>
          <w:rStyle w:val="Emphasis"/>
        </w:rPr>
        <w:t>lesser evil</w:t>
      </w:r>
      <w:r w:rsidRPr="00EB4AA8">
        <w:rPr>
          <w:rStyle w:val="StyleUnderline"/>
        </w:rPr>
        <w:t xml:space="preserve"> </w:t>
      </w:r>
      <w:r w:rsidRPr="00EB4AA8">
        <w:rPr>
          <w:sz w:val="14"/>
        </w:rPr>
        <w:t xml:space="preserve">(keep a low profile, do everything in such a way as anyone else could have done it - decriminalize your existence!). </w:t>
      </w:r>
      <w:r w:rsidRPr="00EB4AA8">
        <w:rPr>
          <w:rStyle w:val="StyleUnderline"/>
        </w:rPr>
        <w:t xml:space="preserve">Then as a </w:t>
      </w:r>
      <w:r w:rsidRPr="002F6F8A">
        <w:rPr>
          <w:rStyle w:val="Emphasis"/>
        </w:rPr>
        <w:t>profitable operation</w:t>
      </w:r>
      <w:r w:rsidRPr="00EB4AA8">
        <w:rPr>
          <w:rStyle w:val="StyleUnderline"/>
        </w:rPr>
        <w:t xml:space="preserve"> with gigantic yields, since </w:t>
      </w:r>
      <w:r w:rsidRPr="002F6F8A">
        <w:rPr>
          <w:rStyle w:val="Emphasis"/>
        </w:rPr>
        <w:t>misfortune</w:t>
      </w:r>
      <w:r w:rsidRPr="00EB4AA8">
        <w:rPr>
          <w:rStyle w:val="StyleUnderline"/>
        </w:rPr>
        <w:t xml:space="preserve"> (in all its forms: from suffering to insecurity, oppression to depression) represents a </w:t>
      </w:r>
      <w:r w:rsidRPr="002F6F8A">
        <w:rPr>
          <w:rStyle w:val="Emphasis"/>
        </w:rPr>
        <w:t>symbolic</w:t>
      </w:r>
      <w:r w:rsidRPr="00EB4AA8">
        <w:rPr>
          <w:rStyle w:val="StyleUnderline"/>
        </w:rPr>
        <w:t xml:space="preserve"> </w:t>
      </w:r>
      <w:r w:rsidRPr="002F6F8A">
        <w:rPr>
          <w:rStyle w:val="Emphasis"/>
        </w:rPr>
        <w:t>capital</w:t>
      </w:r>
      <w:r w:rsidRPr="00EB4AA8">
        <w:rPr>
          <w:rStyle w:val="StyleUnderline"/>
        </w:rPr>
        <w:t xml:space="preserve">, the exploitation of which - even more than the exploitation of happiness - is </w:t>
      </w:r>
      <w:r w:rsidRPr="002F6F8A">
        <w:rPr>
          <w:rStyle w:val="Emphasis"/>
        </w:rPr>
        <w:t>endlessly profitable</w:t>
      </w:r>
      <w:r w:rsidRPr="00EB4AA8">
        <w:rPr>
          <w:rStyle w:val="StyleUnderline"/>
        </w:rPr>
        <w:t xml:space="preserve"> from the economic standpoint. It's a gold-mine, as they say, and there is an </w:t>
      </w:r>
      <w:r w:rsidRPr="002F6F8A">
        <w:rPr>
          <w:rStyle w:val="Emphasis"/>
        </w:rPr>
        <w:t>inexhaustible source</w:t>
      </w:r>
      <w:r w:rsidRPr="00EB4AA8">
        <w:rPr>
          <w:rStyle w:val="StyleUnderline"/>
        </w:rPr>
        <w:t xml:space="preserve"> of ore, because the seam lies within each of us. </w:t>
      </w:r>
      <w:r w:rsidRPr="002F6F8A">
        <w:rPr>
          <w:rStyle w:val="Emphasis"/>
        </w:rPr>
        <w:t>Misfortune</w:t>
      </w:r>
      <w:r w:rsidRPr="00EB4AA8">
        <w:rPr>
          <w:rStyle w:val="StyleUnderline"/>
        </w:rPr>
        <w:t xml:space="preserve"> commands the </w:t>
      </w:r>
      <w:r w:rsidRPr="002F6F8A">
        <w:rPr>
          <w:rStyle w:val="Emphasis"/>
        </w:rPr>
        <w:t>highest prices</w:t>
      </w:r>
      <w:r w:rsidRPr="00EB4AA8">
        <w:rPr>
          <w:rStyle w:val="StyleUnderline"/>
        </w:rPr>
        <w:t xml:space="preserve">, whereas evil cannot be traded. It is </w:t>
      </w:r>
      <w:r w:rsidRPr="002F6F8A">
        <w:rPr>
          <w:rStyle w:val="Emphasis"/>
        </w:rPr>
        <w:t>impossible to exchange</w:t>
      </w:r>
      <w:r w:rsidRPr="00EB4AA8">
        <w:rPr>
          <w:rStyle w:val="StyleUnderline"/>
        </w:rPr>
        <w:t xml:space="preserve">. To transcribe </w:t>
      </w:r>
      <w:r w:rsidRPr="002F6F8A">
        <w:rPr>
          <w:rStyle w:val="Emphasis"/>
        </w:rPr>
        <w:t>evil</w:t>
      </w:r>
      <w:r w:rsidRPr="00EB4AA8">
        <w:rPr>
          <w:rStyle w:val="StyleUnderline"/>
        </w:rPr>
        <w:t xml:space="preserve"> into </w:t>
      </w:r>
      <w:r w:rsidRPr="002F6F8A">
        <w:rPr>
          <w:rStyle w:val="Emphasis"/>
        </w:rPr>
        <w:t>misfortune</w:t>
      </w:r>
      <w:r w:rsidRPr="00EB4AA8">
        <w:rPr>
          <w:rStyle w:val="StyleUnderline"/>
        </w:rPr>
        <w:t xml:space="preserve"> and then to transcribe </w:t>
      </w:r>
      <w:r w:rsidRPr="002F6F8A">
        <w:rPr>
          <w:rStyle w:val="Emphasis"/>
        </w:rPr>
        <w:t>misfortune</w:t>
      </w:r>
      <w:r w:rsidRPr="00EB4AA8">
        <w:rPr>
          <w:rStyle w:val="StyleUnderline"/>
        </w:rPr>
        <w:t xml:space="preserve"> into commercial, or </w:t>
      </w:r>
      <w:r w:rsidRPr="002F6F8A">
        <w:rPr>
          <w:rStyle w:val="Emphasis"/>
        </w:rPr>
        <w:t>spectacular</w:t>
      </w:r>
      <w:r w:rsidRPr="00EB4AA8">
        <w:rPr>
          <w:rStyle w:val="StyleUnderline"/>
        </w:rPr>
        <w:t xml:space="preserve">, </w:t>
      </w:r>
      <w:r w:rsidRPr="002F6F8A">
        <w:rPr>
          <w:rStyle w:val="Emphasis"/>
        </w:rPr>
        <w:t>value</w:t>
      </w:r>
      <w:r w:rsidRPr="00EB4AA8">
        <w:rPr>
          <w:rStyle w:val="StyleUnderline"/>
        </w:rPr>
        <w:t xml:space="preserve"> - most often with the </w:t>
      </w:r>
      <w:r w:rsidRPr="002F6F8A">
        <w:rPr>
          <w:rStyle w:val="Emphasis"/>
        </w:rPr>
        <w:t>collusion</w:t>
      </w:r>
      <w:r w:rsidRPr="00EB4AA8">
        <w:rPr>
          <w:rStyle w:val="StyleUnderline"/>
        </w:rPr>
        <w:t xml:space="preserve"> or assent of the </w:t>
      </w:r>
      <w:r w:rsidRPr="002F6F8A">
        <w:rPr>
          <w:rStyle w:val="Emphasis"/>
        </w:rPr>
        <w:t>victim himself</w:t>
      </w:r>
      <w:r w:rsidRPr="00EB4AA8">
        <w:rPr>
          <w:rStyle w:val="StyleUnderline"/>
        </w:rPr>
        <w:t xml:space="preserve">. But the victim's collusion with his own misfortune is part of the </w:t>
      </w:r>
      <w:r w:rsidRPr="002F6F8A">
        <w:rPr>
          <w:rStyle w:val="Emphasis"/>
        </w:rPr>
        <w:t>ironic essence</w:t>
      </w:r>
      <w:r w:rsidRPr="00EB4AA8">
        <w:rPr>
          <w:rStyle w:val="StyleUnderline"/>
        </w:rPr>
        <w:t xml:space="preserve"> of Evil. It is what brings it about that no one wants his own good, and </w:t>
      </w:r>
      <w:r w:rsidRPr="002F6F8A">
        <w:rPr>
          <w:rStyle w:val="Emphasis"/>
        </w:rPr>
        <w:t>nothing</w:t>
      </w:r>
      <w:r w:rsidRPr="00EB4AA8">
        <w:rPr>
          <w:rStyle w:val="StyleUnderline"/>
        </w:rPr>
        <w:t xml:space="preserve"> is for the best in the </w:t>
      </w:r>
      <w:r w:rsidRPr="002F6F8A">
        <w:rPr>
          <w:rStyle w:val="Emphasis"/>
        </w:rPr>
        <w:t>best of all worlds.</w:t>
      </w:r>
    </w:p>
    <w:p w:rsidR="00507B65" w:rsidRDefault="00507B65" w:rsidP="00507B65">
      <w:pPr>
        <w:pStyle w:val="Heading3"/>
      </w:pPr>
      <w:r>
        <w:t>Suffering Link</w:t>
      </w:r>
    </w:p>
    <w:p w:rsidR="00507B65" w:rsidRPr="00210005" w:rsidRDefault="00507B65" w:rsidP="00507B65">
      <w:pPr>
        <w:pStyle w:val="Heading4"/>
      </w:pPr>
      <w:r>
        <w:t>Their presentation of suffering colludes with the project of academic colonialism that reduces material trauma to sound-bytes traded on the speculative market of debate – this reinforces a parasitic attachment to oppressed bodies while maintaining complicity in hegemonic structures</w:t>
      </w:r>
    </w:p>
    <w:p w:rsidR="00507B65" w:rsidRPr="00220A0D" w:rsidRDefault="00507B65" w:rsidP="00507B65">
      <w:r w:rsidRPr="00220A0D">
        <w:rPr>
          <w:rStyle w:val="Style13ptBold"/>
        </w:rPr>
        <w:t>Baudrillard</w:t>
      </w:r>
      <w:r>
        <w:rPr>
          <w:rStyle w:val="Style13ptBold"/>
        </w:rPr>
        <w:t>,</w:t>
      </w:r>
      <w:r w:rsidRPr="00220A0D">
        <w:rPr>
          <w:rStyle w:val="Style13ptBold"/>
        </w:rPr>
        <w:t xml:space="preserve"> 94</w:t>
      </w:r>
      <w:r w:rsidRPr="00220A0D">
        <w:t xml:space="preserve"> [Jean, “</w:t>
      </w:r>
      <w:r w:rsidRPr="00220A0D">
        <w:rPr>
          <w:i/>
        </w:rPr>
        <w:t>No Reprieve for Sarajevo,</w:t>
      </w:r>
      <w:r w:rsidRPr="00220A0D">
        <w:t>” Libération, //MW]</w:t>
      </w:r>
    </w:p>
    <w:p w:rsidR="00507B65" w:rsidRPr="00CE19DE" w:rsidRDefault="00507B65" w:rsidP="00507B65">
      <w:pPr>
        <w:rPr>
          <w:rStyle w:val="Emphasis"/>
        </w:rPr>
      </w:pPr>
      <w:r w:rsidRPr="008E46FD">
        <w:rPr>
          <w:rStyle w:val="StyleUnderline"/>
        </w:rPr>
        <w:t xml:space="preserve">The </w:t>
      </w:r>
      <w:r w:rsidRPr="00C21102">
        <w:rPr>
          <w:rStyle w:val="Emphasis"/>
        </w:rPr>
        <w:t>very features</w:t>
      </w:r>
      <w:r w:rsidRPr="008E46FD">
        <w:rPr>
          <w:rStyle w:val="StyleUnderline"/>
        </w:rPr>
        <w:t xml:space="preserve"> which enabled the inhabitants of Sarajevo to treat the “Europeans” with </w:t>
      </w:r>
      <w:r w:rsidRPr="00C21102">
        <w:rPr>
          <w:rStyle w:val="Emphasis"/>
        </w:rPr>
        <w:t>contempt</w:t>
      </w:r>
      <w:r w:rsidRPr="008E46FD">
        <w:rPr>
          <w:rStyle w:val="StyleUnderline"/>
        </w:rPr>
        <w:t xml:space="preserve">, or at least with a </w:t>
      </w:r>
      <w:r w:rsidRPr="00C21102">
        <w:rPr>
          <w:rStyle w:val="Emphasis"/>
        </w:rPr>
        <w:t>sarcastic</w:t>
      </w:r>
      <w:r w:rsidRPr="008E46FD">
        <w:rPr>
          <w:rStyle w:val="StyleUnderline"/>
        </w:rPr>
        <w:t xml:space="preserve"> feeling of </w:t>
      </w:r>
      <w:r w:rsidRPr="00C21102">
        <w:rPr>
          <w:rStyle w:val="Emphasis"/>
        </w:rPr>
        <w:t>freedom</w:t>
      </w:r>
      <w:r w:rsidRPr="008E46FD">
        <w:rPr>
          <w:rStyle w:val="StyleUnderline"/>
        </w:rPr>
        <w:t xml:space="preserve"> that contrasted </w:t>
      </w:r>
      <w:r w:rsidRPr="00C21102">
        <w:rPr>
          <w:rStyle w:val="Emphasis"/>
        </w:rPr>
        <w:t>sharply</w:t>
      </w:r>
      <w:r w:rsidRPr="008E46FD">
        <w:rPr>
          <w:rStyle w:val="StyleUnderline"/>
        </w:rPr>
        <w:t xml:space="preserve"> with the </w:t>
      </w:r>
      <w:r w:rsidRPr="00C21102">
        <w:rPr>
          <w:rStyle w:val="Emphasis"/>
        </w:rPr>
        <w:t>remorse</w:t>
      </w:r>
      <w:r w:rsidRPr="008E46FD">
        <w:rPr>
          <w:rStyle w:val="StyleUnderline"/>
        </w:rPr>
        <w:t xml:space="preserve"> and the </w:t>
      </w:r>
      <w:r w:rsidRPr="00C21102">
        <w:rPr>
          <w:rStyle w:val="Emphasis"/>
        </w:rPr>
        <w:t>hypocritical</w:t>
      </w:r>
      <w:r w:rsidRPr="008E46FD">
        <w:rPr>
          <w:rStyle w:val="StyleUnderline"/>
        </w:rPr>
        <w:t xml:space="preserve"> </w:t>
      </w:r>
      <w:r w:rsidRPr="00C21102">
        <w:rPr>
          <w:rStyle w:val="Emphasis"/>
        </w:rPr>
        <w:t>regrets</w:t>
      </w:r>
      <w:r w:rsidRPr="008E46FD">
        <w:rPr>
          <w:rStyle w:val="StyleUnderline"/>
        </w:rPr>
        <w:t xml:space="preserve"> of their counterparts. They were </w:t>
      </w:r>
      <w:r w:rsidRPr="00C21102">
        <w:rPr>
          <w:rStyle w:val="Emphasis"/>
        </w:rPr>
        <w:t>not in need</w:t>
      </w:r>
      <w:r w:rsidRPr="008E46FD">
        <w:rPr>
          <w:rStyle w:val="StyleUnderline"/>
        </w:rPr>
        <w:t xml:space="preserve"> of </w:t>
      </w:r>
      <w:r w:rsidRPr="00C21102">
        <w:rPr>
          <w:rStyle w:val="Emphasis"/>
        </w:rPr>
        <w:t>compassion</w:t>
      </w:r>
      <w:r w:rsidRPr="008E46FD">
        <w:rPr>
          <w:rStyle w:val="StyleUnderline"/>
        </w:rPr>
        <w:t xml:space="preserve">, they were in fact the ones to take </w:t>
      </w:r>
      <w:r w:rsidRPr="00C21102">
        <w:rPr>
          <w:rStyle w:val="Emphasis"/>
        </w:rPr>
        <w:t>pity</w:t>
      </w:r>
      <w:r w:rsidRPr="008E46FD">
        <w:rPr>
          <w:rStyle w:val="StyleUnderline"/>
        </w:rPr>
        <w:t xml:space="preserve"> on our </w:t>
      </w:r>
      <w:r w:rsidRPr="00C21102">
        <w:rPr>
          <w:rStyle w:val="Emphasis"/>
        </w:rPr>
        <w:t>dejected condition</w:t>
      </w:r>
      <w:r w:rsidRPr="00C21102">
        <w:rPr>
          <w:sz w:val="14"/>
        </w:rPr>
        <w:t xml:space="preserve">. “I spit on Europe”, one of them was heard saying. No one indeed can be more free, more sovereign in a rightful contempt, directed not so much at the enemy than at those whose good conscience balks in the sun of so-called solidarity. And God knows that they have seen lines of those people pass by. Lastly it was Susan Sontag who came to have “Waiting for Godot” played in Sarajevo. Why not bring “Bouvard &amp; Pecuchet” to Somalia or Afghanistan? </w:t>
      </w:r>
      <w:r w:rsidRPr="008E46FD">
        <w:rPr>
          <w:rStyle w:val="StyleUnderline"/>
        </w:rPr>
        <w:t xml:space="preserve">But the worse is not about this </w:t>
      </w:r>
      <w:r w:rsidRPr="00C21102">
        <w:rPr>
          <w:rStyle w:val="Emphasis"/>
        </w:rPr>
        <w:t>cultural soul-boosting</w:t>
      </w:r>
      <w:r w:rsidRPr="008E46FD">
        <w:rPr>
          <w:rStyle w:val="StyleUnderline"/>
        </w:rPr>
        <w:t xml:space="preserve">. It is about the </w:t>
      </w:r>
      <w:r w:rsidRPr="00C21102">
        <w:rPr>
          <w:rStyle w:val="Emphasis"/>
        </w:rPr>
        <w:t>condescending manner</w:t>
      </w:r>
      <w:r w:rsidRPr="008E46FD">
        <w:rPr>
          <w:rStyle w:val="StyleUnderline"/>
        </w:rPr>
        <w:t xml:space="preserve"> in making out what is </w:t>
      </w:r>
      <w:r w:rsidRPr="00C21102">
        <w:rPr>
          <w:rStyle w:val="Emphasis"/>
        </w:rPr>
        <w:t>strength</w:t>
      </w:r>
      <w:r w:rsidRPr="008E46FD">
        <w:rPr>
          <w:rStyle w:val="StyleUnderline"/>
        </w:rPr>
        <w:t xml:space="preserve"> &amp; what is </w:t>
      </w:r>
      <w:r w:rsidRPr="00C21102">
        <w:rPr>
          <w:rStyle w:val="Emphasis"/>
        </w:rPr>
        <w:t>weakness</w:t>
      </w:r>
      <w:r w:rsidRPr="008E46FD">
        <w:rPr>
          <w:rStyle w:val="StyleUnderline"/>
        </w:rPr>
        <w:t xml:space="preserve">. They are </w:t>
      </w:r>
      <w:r w:rsidRPr="00C21102">
        <w:rPr>
          <w:rStyle w:val="Emphasis"/>
        </w:rPr>
        <w:t>strong</w:t>
      </w:r>
      <w:r w:rsidRPr="008E46FD">
        <w:rPr>
          <w:rStyle w:val="StyleUnderline"/>
        </w:rPr>
        <w:t xml:space="preserve">. </w:t>
      </w:r>
      <w:r w:rsidRPr="00C21102">
        <w:rPr>
          <w:rStyle w:val="Emphasis"/>
        </w:rPr>
        <w:t>It is us</w:t>
      </w:r>
      <w:r w:rsidRPr="008E46FD">
        <w:rPr>
          <w:rStyle w:val="StyleUnderline"/>
        </w:rPr>
        <w:t xml:space="preserve"> who are </w:t>
      </w:r>
      <w:r w:rsidRPr="00C21102">
        <w:rPr>
          <w:rStyle w:val="Emphasis"/>
        </w:rPr>
        <w:t>weak</w:t>
      </w:r>
      <w:r w:rsidRPr="008E46FD">
        <w:rPr>
          <w:rStyle w:val="StyleUnderline"/>
        </w:rPr>
        <w:t xml:space="preserve"> and who go there to make good for our </w:t>
      </w:r>
      <w:r w:rsidRPr="00C21102">
        <w:rPr>
          <w:rStyle w:val="Emphasis"/>
        </w:rPr>
        <w:t>loss of strength</w:t>
      </w:r>
      <w:r w:rsidRPr="008E46FD">
        <w:rPr>
          <w:rStyle w:val="StyleUnderline"/>
        </w:rPr>
        <w:t xml:space="preserve"> and </w:t>
      </w:r>
      <w:r w:rsidRPr="00C21102">
        <w:rPr>
          <w:rStyle w:val="Emphasis"/>
        </w:rPr>
        <w:t>sense of reality</w:t>
      </w:r>
      <w:r w:rsidRPr="008E46FD">
        <w:rPr>
          <w:rStyle w:val="StyleUnderline"/>
        </w:rPr>
        <w:t xml:space="preserve">. The problem lies indeed in the </w:t>
      </w:r>
      <w:r w:rsidRPr="00C21102">
        <w:rPr>
          <w:rStyle w:val="Emphasis"/>
        </w:rPr>
        <w:t>nature</w:t>
      </w:r>
      <w:r w:rsidRPr="008E46FD">
        <w:rPr>
          <w:rStyle w:val="StyleUnderline"/>
        </w:rPr>
        <w:t xml:space="preserve"> of our </w:t>
      </w:r>
      <w:r w:rsidRPr="00C21102">
        <w:rPr>
          <w:rStyle w:val="Emphasis"/>
        </w:rPr>
        <w:t>reality</w:t>
      </w:r>
      <w:r w:rsidRPr="008E46FD">
        <w:rPr>
          <w:rStyle w:val="StyleUnderline"/>
        </w:rPr>
        <w:t xml:space="preserve">. We have got </w:t>
      </w:r>
      <w:r w:rsidRPr="00C21102">
        <w:rPr>
          <w:rStyle w:val="Emphasis"/>
        </w:rPr>
        <w:t>only one</w:t>
      </w:r>
      <w:r w:rsidRPr="008E46FD">
        <w:rPr>
          <w:rStyle w:val="StyleUnderline"/>
        </w:rPr>
        <w:t xml:space="preserve">, and it must be </w:t>
      </w:r>
      <w:r w:rsidRPr="00C21102">
        <w:rPr>
          <w:rStyle w:val="Emphasis"/>
        </w:rPr>
        <w:t>preserved</w:t>
      </w:r>
      <w:r w:rsidRPr="00C21102">
        <w:rPr>
          <w:sz w:val="14"/>
        </w:rPr>
        <w:t xml:space="preserve">. Even </w:t>
      </w:r>
      <w:r w:rsidRPr="008E46FD">
        <w:rPr>
          <w:rStyle w:val="StyleUnderline"/>
        </w:rPr>
        <w:t>if it is by the use of the most heinous of all paroles: “</w:t>
      </w:r>
      <w:r w:rsidRPr="00C21102">
        <w:rPr>
          <w:rStyle w:val="Emphasis"/>
        </w:rPr>
        <w:t>One</w:t>
      </w:r>
      <w:r w:rsidRPr="008E46FD">
        <w:rPr>
          <w:rStyle w:val="StyleUnderline"/>
        </w:rPr>
        <w:t xml:space="preserve"> </w:t>
      </w:r>
      <w:r w:rsidRPr="00C21102">
        <w:rPr>
          <w:rStyle w:val="Emphasis"/>
        </w:rPr>
        <w:t>must do something</w:t>
      </w:r>
      <w:r w:rsidRPr="008E46FD">
        <w:rPr>
          <w:rStyle w:val="StyleUnderline"/>
        </w:rPr>
        <w:t xml:space="preserve">. One </w:t>
      </w:r>
      <w:r w:rsidRPr="00C21102">
        <w:rPr>
          <w:rStyle w:val="Emphasis"/>
        </w:rPr>
        <w:t>cannot remain idle</w:t>
      </w:r>
      <w:r w:rsidRPr="008E46FD">
        <w:rPr>
          <w:rStyle w:val="StyleUnderline"/>
        </w:rPr>
        <w:t>.”</w:t>
      </w:r>
      <w:r w:rsidRPr="00C21102">
        <w:rPr>
          <w:sz w:val="14"/>
        </w:rPr>
        <w:t xml:space="preserve"> Yet, </w:t>
      </w:r>
      <w:r w:rsidRPr="008E46FD">
        <w:rPr>
          <w:rStyle w:val="StyleUnderline"/>
        </w:rPr>
        <w:t xml:space="preserve">to do something for the </w:t>
      </w:r>
      <w:r w:rsidRPr="00C21102">
        <w:rPr>
          <w:rStyle w:val="Emphasis"/>
        </w:rPr>
        <w:t>sole reason</w:t>
      </w:r>
      <w:r w:rsidRPr="008E46FD">
        <w:rPr>
          <w:rStyle w:val="StyleUnderline"/>
        </w:rPr>
        <w:t xml:space="preserve"> that one </w:t>
      </w:r>
      <w:r w:rsidRPr="00C21102">
        <w:rPr>
          <w:rStyle w:val="Emphasis"/>
        </w:rPr>
        <w:t>cannot do nothing</w:t>
      </w:r>
      <w:r w:rsidRPr="008E46FD">
        <w:rPr>
          <w:rStyle w:val="StyleUnderline"/>
        </w:rPr>
        <w:t xml:space="preserve"> never has been a </w:t>
      </w:r>
      <w:r w:rsidRPr="00C21102">
        <w:rPr>
          <w:rStyle w:val="Emphasis"/>
        </w:rPr>
        <w:t>valid principle</w:t>
      </w:r>
      <w:r w:rsidRPr="008E46FD">
        <w:rPr>
          <w:rStyle w:val="StyleUnderline"/>
        </w:rPr>
        <w:t xml:space="preserve"> for action,</w:t>
      </w:r>
      <w:r w:rsidRPr="00C21102">
        <w:rPr>
          <w:sz w:val="14"/>
        </w:rPr>
        <w:t xml:space="preserve"> nor for liberty. At the most it is an excuse for one’s own powerlessness and a token of self-pity. </w:t>
      </w:r>
      <w:r w:rsidRPr="008E46FD">
        <w:rPr>
          <w:rStyle w:val="StyleUnderline"/>
        </w:rPr>
        <w:t xml:space="preserve">The people of Sarajevo are </w:t>
      </w:r>
      <w:r w:rsidRPr="00C21102">
        <w:rPr>
          <w:rStyle w:val="Emphasis"/>
        </w:rPr>
        <w:t>not bothered</w:t>
      </w:r>
      <w:r w:rsidRPr="008E46FD">
        <w:rPr>
          <w:rStyle w:val="StyleUnderline"/>
        </w:rPr>
        <w:t xml:space="preserve"> by such questions. </w:t>
      </w:r>
      <w:r w:rsidRPr="00C21102">
        <w:rPr>
          <w:sz w:val="14"/>
        </w:rPr>
        <w:t xml:space="preserve">Being where they are, </w:t>
      </w:r>
      <w:r w:rsidRPr="008E46FD">
        <w:rPr>
          <w:rStyle w:val="StyleUnderline"/>
        </w:rPr>
        <w:t xml:space="preserve">they are in the </w:t>
      </w:r>
      <w:r w:rsidRPr="00C21102">
        <w:rPr>
          <w:rStyle w:val="Emphasis"/>
        </w:rPr>
        <w:t>absolute need</w:t>
      </w:r>
      <w:r w:rsidRPr="008E46FD">
        <w:rPr>
          <w:rStyle w:val="StyleUnderline"/>
        </w:rPr>
        <w:t xml:space="preserve"> to do what they do, to do the </w:t>
      </w:r>
      <w:r w:rsidRPr="00C21102">
        <w:rPr>
          <w:rStyle w:val="Emphasis"/>
        </w:rPr>
        <w:t>right thing</w:t>
      </w:r>
      <w:r w:rsidRPr="008E46FD">
        <w:rPr>
          <w:rStyle w:val="StyleUnderline"/>
        </w:rPr>
        <w:t xml:space="preserve">. </w:t>
      </w:r>
      <w:r w:rsidRPr="00C21102">
        <w:rPr>
          <w:sz w:val="14"/>
        </w:rPr>
        <w:t xml:space="preserve">They harbour no illusion about the outcome and do not indulge in self-pity. </w:t>
      </w:r>
      <w:r w:rsidRPr="008E46FD">
        <w:rPr>
          <w:rStyle w:val="StyleUnderline"/>
        </w:rPr>
        <w:t xml:space="preserve">This is what it means to be </w:t>
      </w:r>
      <w:r w:rsidRPr="00C21102">
        <w:rPr>
          <w:rStyle w:val="Emphasis"/>
        </w:rPr>
        <w:t>really existing</w:t>
      </w:r>
      <w:r w:rsidRPr="008E46FD">
        <w:rPr>
          <w:rStyle w:val="StyleUnderline"/>
        </w:rPr>
        <w:t xml:space="preserve">, to exist </w:t>
      </w:r>
      <w:r w:rsidRPr="00C21102">
        <w:rPr>
          <w:rStyle w:val="Emphasis"/>
        </w:rPr>
        <w:t>within reality</w:t>
      </w:r>
      <w:r w:rsidRPr="008E46FD">
        <w:rPr>
          <w:rStyle w:val="StyleUnderline"/>
        </w:rPr>
        <w:t xml:space="preserve">. And this reality has </w:t>
      </w:r>
      <w:r w:rsidRPr="00C21102">
        <w:rPr>
          <w:rStyle w:val="Emphasis"/>
        </w:rPr>
        <w:t>nothing to do</w:t>
      </w:r>
      <w:r w:rsidRPr="008E46FD">
        <w:rPr>
          <w:rStyle w:val="StyleUnderline"/>
        </w:rPr>
        <w:t xml:space="preserve"> with the so-called </w:t>
      </w:r>
      <w:r w:rsidRPr="00C21102">
        <w:rPr>
          <w:rStyle w:val="Emphasis"/>
        </w:rPr>
        <w:t>objective reality</w:t>
      </w:r>
      <w:r w:rsidRPr="008E46FD">
        <w:rPr>
          <w:rStyle w:val="StyleUnderline"/>
        </w:rPr>
        <w:t xml:space="preserve"> of their plight,</w:t>
      </w:r>
      <w:r w:rsidRPr="00C21102">
        <w:rPr>
          <w:sz w:val="14"/>
        </w:rPr>
        <w:t xml:space="preserve"> which should not exist, and which we do so much deplore. </w:t>
      </w:r>
      <w:r w:rsidRPr="008E46FD">
        <w:rPr>
          <w:rStyle w:val="StyleUnderline"/>
        </w:rPr>
        <w:t xml:space="preserve">This reality exits as such – it is the </w:t>
      </w:r>
      <w:r w:rsidRPr="00C21102">
        <w:rPr>
          <w:rStyle w:val="Emphasis"/>
        </w:rPr>
        <w:t>stark reality</w:t>
      </w:r>
      <w:r w:rsidRPr="008E46FD">
        <w:rPr>
          <w:rStyle w:val="StyleUnderline"/>
        </w:rPr>
        <w:t xml:space="preserve"> of </w:t>
      </w:r>
      <w:r w:rsidRPr="00C21102">
        <w:rPr>
          <w:rStyle w:val="Emphasis"/>
        </w:rPr>
        <w:t>action</w:t>
      </w:r>
      <w:r w:rsidRPr="008E46FD">
        <w:rPr>
          <w:rStyle w:val="StyleUnderline"/>
        </w:rPr>
        <w:t xml:space="preserve"> and </w:t>
      </w:r>
      <w:r w:rsidRPr="00C21102">
        <w:rPr>
          <w:rStyle w:val="Emphasis"/>
        </w:rPr>
        <w:t>destiny</w:t>
      </w:r>
      <w:r w:rsidRPr="00C21102">
        <w:rPr>
          <w:sz w:val="14"/>
        </w:rPr>
        <w:t xml:space="preserve">. This is why they are alive, while we are dead. </w:t>
      </w:r>
      <w:r w:rsidRPr="008E46FD">
        <w:rPr>
          <w:rStyle w:val="StyleUnderline"/>
        </w:rPr>
        <w:t xml:space="preserve">This is why we feel the need to </w:t>
      </w:r>
      <w:r w:rsidRPr="00C21102">
        <w:rPr>
          <w:rStyle w:val="Emphasis"/>
        </w:rPr>
        <w:t>salvage</w:t>
      </w:r>
      <w:r w:rsidRPr="008E46FD">
        <w:rPr>
          <w:rStyle w:val="StyleUnderline"/>
        </w:rPr>
        <w:t xml:space="preserve"> the </w:t>
      </w:r>
      <w:r w:rsidRPr="00C21102">
        <w:rPr>
          <w:rStyle w:val="Emphasis"/>
        </w:rPr>
        <w:t>reality of war</w:t>
      </w:r>
      <w:r w:rsidRPr="00C21102">
        <w:rPr>
          <w:sz w:val="14"/>
        </w:rPr>
        <w:t xml:space="preserve"> in our own eyes </w:t>
      </w:r>
      <w:r w:rsidRPr="008E46FD">
        <w:rPr>
          <w:rStyle w:val="StyleUnderline"/>
        </w:rPr>
        <w:t xml:space="preserve">and to </w:t>
      </w:r>
      <w:r w:rsidRPr="00C21102">
        <w:rPr>
          <w:rStyle w:val="Emphasis"/>
        </w:rPr>
        <w:t>impose this reality</w:t>
      </w:r>
      <w:r w:rsidRPr="008E46FD">
        <w:rPr>
          <w:rStyle w:val="StyleUnderline"/>
        </w:rPr>
        <w:t xml:space="preserve"> </w:t>
      </w:r>
      <w:r w:rsidRPr="00C21102">
        <w:rPr>
          <w:sz w:val="14"/>
          <w:szCs w:val="14"/>
        </w:rPr>
        <w:t>(</w:t>
      </w:r>
      <w:r w:rsidRPr="00C21102">
        <w:rPr>
          <w:sz w:val="14"/>
        </w:rPr>
        <w:t xml:space="preserve">to be pitiable) </w:t>
      </w:r>
      <w:r w:rsidRPr="008E46FD">
        <w:rPr>
          <w:rStyle w:val="StyleUnderline"/>
        </w:rPr>
        <w:t xml:space="preserve">upon </w:t>
      </w:r>
      <w:r w:rsidRPr="00C21102">
        <w:rPr>
          <w:rStyle w:val="Emphasis"/>
        </w:rPr>
        <w:t>those who suffer</w:t>
      </w:r>
      <w:r w:rsidRPr="008E46FD">
        <w:rPr>
          <w:rStyle w:val="StyleUnderline"/>
        </w:rPr>
        <w:t xml:space="preserve"> from it</w:t>
      </w:r>
      <w:r w:rsidRPr="00C21102">
        <w:rPr>
          <w:sz w:val="14"/>
        </w:rPr>
        <w:t xml:space="preserve">, but do not really believe in it, despite the fact they are in the midst of war and utter distress. Susan Sontag herself confesses in her diaries that </w:t>
      </w:r>
      <w:r w:rsidRPr="008E46FD">
        <w:rPr>
          <w:rStyle w:val="StyleUnderline"/>
        </w:rPr>
        <w:t xml:space="preserve">the Bosnians do not </w:t>
      </w:r>
      <w:r w:rsidRPr="00C21102">
        <w:rPr>
          <w:rStyle w:val="Emphasis"/>
        </w:rPr>
        <w:t xml:space="preserve">really believe </w:t>
      </w:r>
      <w:r w:rsidRPr="008E46FD">
        <w:rPr>
          <w:rStyle w:val="StyleUnderline"/>
        </w:rPr>
        <w:t xml:space="preserve">in the </w:t>
      </w:r>
      <w:r w:rsidRPr="00C21102">
        <w:rPr>
          <w:rStyle w:val="Emphasis"/>
        </w:rPr>
        <w:t xml:space="preserve">suffering </w:t>
      </w:r>
      <w:r w:rsidRPr="008E46FD">
        <w:rPr>
          <w:rStyle w:val="StyleUnderline"/>
        </w:rPr>
        <w:t xml:space="preserve">which </w:t>
      </w:r>
      <w:r w:rsidRPr="00C21102">
        <w:rPr>
          <w:rStyle w:val="Emphasis"/>
        </w:rPr>
        <w:t>surrounds them</w:t>
      </w:r>
      <w:r w:rsidRPr="008E46FD">
        <w:rPr>
          <w:rStyle w:val="StyleUnderline"/>
        </w:rPr>
        <w:t xml:space="preserve">. They end up finding the whole situation </w:t>
      </w:r>
      <w:r w:rsidRPr="00C21102">
        <w:rPr>
          <w:rStyle w:val="Emphasis"/>
        </w:rPr>
        <w:t>unreal</w:t>
      </w:r>
      <w:r w:rsidRPr="008E46FD">
        <w:rPr>
          <w:rStyle w:val="StyleUnderline"/>
        </w:rPr>
        <w:t xml:space="preserve">, </w:t>
      </w:r>
      <w:r w:rsidRPr="00C21102">
        <w:rPr>
          <w:rStyle w:val="Emphasis"/>
        </w:rPr>
        <w:t>senseless</w:t>
      </w:r>
      <w:r w:rsidRPr="008E46FD">
        <w:rPr>
          <w:rStyle w:val="StyleUnderline"/>
        </w:rPr>
        <w:t xml:space="preserve">, and </w:t>
      </w:r>
      <w:r w:rsidRPr="00C21102">
        <w:rPr>
          <w:rStyle w:val="Emphasis"/>
        </w:rPr>
        <w:t>unexplainable</w:t>
      </w:r>
      <w:r w:rsidRPr="00C21102">
        <w:rPr>
          <w:sz w:val="14"/>
        </w:rPr>
        <w:t xml:space="preserve">. It is hell, but hell of what may be termed a hyperreal kind, made even more hyperreal by the harassment of the media and the humanitarian agencies, because it renders the attitude of the world towards them even less unfathomable. Thus, they live in a kind of ghost-like war – which is fortunate, because otherwise, they would never have been able to stand up to it. These are not my words, by the way: they say it so. But then Susan </w:t>
      </w:r>
      <w:r w:rsidRPr="008E46FD">
        <w:rPr>
          <w:rStyle w:val="StyleUnderline"/>
        </w:rPr>
        <w:t>Sontag</w:t>
      </w:r>
      <w:r w:rsidRPr="00C21102">
        <w:rPr>
          <w:sz w:val="14"/>
        </w:rPr>
        <w:t xml:space="preserve">, hailing herself </w:t>
      </w:r>
      <w:r w:rsidRPr="008E46FD">
        <w:rPr>
          <w:rStyle w:val="StyleUnderline"/>
        </w:rPr>
        <w:t xml:space="preserve">from New York, must </w:t>
      </w:r>
      <w:r w:rsidRPr="00C21102">
        <w:rPr>
          <w:rStyle w:val="Emphasis"/>
        </w:rPr>
        <w:t xml:space="preserve">know better </w:t>
      </w:r>
      <w:r w:rsidRPr="008E46FD">
        <w:rPr>
          <w:rStyle w:val="StyleUnderline"/>
        </w:rPr>
        <w:t xml:space="preserve">than them what </w:t>
      </w:r>
      <w:r w:rsidRPr="00C21102">
        <w:rPr>
          <w:rStyle w:val="Emphasis"/>
        </w:rPr>
        <w:t xml:space="preserve">reality is, </w:t>
      </w:r>
      <w:r w:rsidRPr="008E46FD">
        <w:rPr>
          <w:rStyle w:val="StyleUnderline"/>
        </w:rPr>
        <w:t xml:space="preserve">since she has chosen them to </w:t>
      </w:r>
      <w:r w:rsidRPr="00C21102">
        <w:rPr>
          <w:rStyle w:val="Emphasis"/>
        </w:rPr>
        <w:t xml:space="preserve">incarnate </w:t>
      </w:r>
      <w:r w:rsidRPr="00C21102">
        <w:rPr>
          <w:sz w:val="14"/>
        </w:rPr>
        <w:t xml:space="preserve">it. Or maybe </w:t>
      </w:r>
      <w:r w:rsidRPr="008E46FD">
        <w:rPr>
          <w:rStyle w:val="StyleUnderline"/>
        </w:rPr>
        <w:t>it is simply because reality is what</w:t>
      </w:r>
      <w:r w:rsidRPr="00C21102">
        <w:rPr>
          <w:sz w:val="14"/>
        </w:rPr>
        <w:t xml:space="preserve"> she, and with her all </w:t>
      </w:r>
      <w:r w:rsidRPr="008E46FD">
        <w:rPr>
          <w:rStyle w:val="StyleUnderline"/>
        </w:rPr>
        <w:t xml:space="preserve">the Western world, is </w:t>
      </w:r>
      <w:r w:rsidRPr="00C21102">
        <w:rPr>
          <w:rStyle w:val="Emphasis"/>
        </w:rPr>
        <w:t>lacking the most</w:t>
      </w:r>
      <w:r w:rsidRPr="008A576B">
        <w:rPr>
          <w:rStyle w:val="StyleUnderline"/>
        </w:rPr>
        <w:t xml:space="preserve">. </w:t>
      </w:r>
      <w:r w:rsidRPr="008E46FD">
        <w:rPr>
          <w:rStyle w:val="StyleUnderline"/>
        </w:rPr>
        <w:t xml:space="preserve">To </w:t>
      </w:r>
      <w:r w:rsidRPr="00C21102">
        <w:rPr>
          <w:rStyle w:val="Emphasis"/>
        </w:rPr>
        <w:t>reconstitute</w:t>
      </w:r>
      <w:r w:rsidRPr="008E46FD">
        <w:rPr>
          <w:rStyle w:val="StyleUnderline"/>
        </w:rPr>
        <w:t xml:space="preserve"> </w:t>
      </w:r>
      <w:r w:rsidRPr="00C21102">
        <w:rPr>
          <w:rStyle w:val="Emphasis"/>
        </w:rPr>
        <w:t>reality</w:t>
      </w:r>
      <w:r w:rsidRPr="008E46FD">
        <w:rPr>
          <w:rStyle w:val="StyleUnderline"/>
        </w:rPr>
        <w:t xml:space="preserve">, one needs to head to where </w:t>
      </w:r>
      <w:r w:rsidRPr="00C21102">
        <w:rPr>
          <w:rStyle w:val="Emphasis"/>
        </w:rPr>
        <w:t>blood flows</w:t>
      </w:r>
      <w:r w:rsidRPr="00C21102">
        <w:rPr>
          <w:sz w:val="14"/>
        </w:rPr>
        <w:t xml:space="preserve">. All these “corridors”, opened by us to funnel our foodstuffs and our “culture” are in fact our lifelines along which we suck their moral strength and the energy of their distress. Yet another unequal exchange. And to </w:t>
      </w:r>
      <w:r w:rsidRPr="008E46FD">
        <w:rPr>
          <w:rStyle w:val="StyleUnderline"/>
        </w:rPr>
        <w:t xml:space="preserve">those who have found in a </w:t>
      </w:r>
      <w:r w:rsidRPr="00C21102">
        <w:rPr>
          <w:rStyle w:val="Emphasis"/>
        </w:rPr>
        <w:t>radical delusion</w:t>
      </w:r>
      <w:r w:rsidRPr="008E46FD">
        <w:rPr>
          <w:rStyle w:val="StyleUnderline"/>
        </w:rPr>
        <w:t xml:space="preserve"> of </w:t>
      </w:r>
      <w:r w:rsidRPr="00C21102">
        <w:rPr>
          <w:rStyle w:val="Emphasis"/>
        </w:rPr>
        <w:t>reality</w:t>
      </w:r>
      <w:r w:rsidRPr="00C21102">
        <w:rPr>
          <w:sz w:val="14"/>
        </w:rPr>
        <w:t xml:space="preserve"> (and this includes the belief in political rationality, which supposedly rules us, and which very much constitutes the principle of European reality) </w:t>
      </w:r>
      <w:r w:rsidRPr="008E46FD">
        <w:rPr>
          <w:rStyle w:val="StyleUnderline"/>
        </w:rPr>
        <w:t xml:space="preserve">a kind of </w:t>
      </w:r>
      <w:r w:rsidRPr="00C21102">
        <w:rPr>
          <w:rStyle w:val="Emphasis"/>
        </w:rPr>
        <w:t>alternative courage</w:t>
      </w:r>
      <w:r w:rsidRPr="008E46FD">
        <w:rPr>
          <w:rStyle w:val="StyleUnderline"/>
        </w:rPr>
        <w:t>,</w:t>
      </w:r>
      <w:r w:rsidRPr="00C21102">
        <w:rPr>
          <w:sz w:val="14"/>
        </w:rPr>
        <w:t xml:space="preserve"> that is to survive a senseless situation, </w:t>
      </w:r>
      <w:r w:rsidRPr="008E46FD">
        <w:rPr>
          <w:rStyle w:val="StyleUnderline"/>
        </w:rPr>
        <w:t>to these people Susan Sontag comes to convince them of the “</w:t>
      </w:r>
      <w:r w:rsidRPr="00C21102">
        <w:rPr>
          <w:rStyle w:val="Emphasis"/>
        </w:rPr>
        <w:t>reality</w:t>
      </w:r>
      <w:r w:rsidRPr="008E46FD">
        <w:rPr>
          <w:rStyle w:val="StyleUnderline"/>
        </w:rPr>
        <w:t xml:space="preserve">” of their </w:t>
      </w:r>
      <w:r w:rsidRPr="00C21102">
        <w:rPr>
          <w:rStyle w:val="Emphasis"/>
        </w:rPr>
        <w:t>suffering</w:t>
      </w:r>
      <w:r w:rsidRPr="008E46FD">
        <w:rPr>
          <w:rStyle w:val="StyleUnderline"/>
        </w:rPr>
        <w:t xml:space="preserve">, by making something </w:t>
      </w:r>
      <w:r w:rsidRPr="00C21102">
        <w:rPr>
          <w:rStyle w:val="Emphasis"/>
        </w:rPr>
        <w:t>cultural</w:t>
      </w:r>
      <w:r w:rsidRPr="008E46FD">
        <w:rPr>
          <w:rStyle w:val="StyleUnderline"/>
        </w:rPr>
        <w:t xml:space="preserve"> and something </w:t>
      </w:r>
      <w:r w:rsidRPr="00C21102">
        <w:rPr>
          <w:rStyle w:val="Emphasis"/>
        </w:rPr>
        <w:t>theatrical</w:t>
      </w:r>
      <w:r w:rsidRPr="008E46FD">
        <w:rPr>
          <w:rStyle w:val="StyleUnderline"/>
        </w:rPr>
        <w:t xml:space="preserve"> out of it, so that it can be </w:t>
      </w:r>
      <w:r w:rsidRPr="00C21102">
        <w:rPr>
          <w:rStyle w:val="Emphasis"/>
        </w:rPr>
        <w:t>useful</w:t>
      </w:r>
      <w:r w:rsidRPr="008E46FD">
        <w:rPr>
          <w:rStyle w:val="StyleUnderline"/>
        </w:rPr>
        <w:t xml:space="preserve"> as a </w:t>
      </w:r>
      <w:r w:rsidRPr="00C21102">
        <w:rPr>
          <w:rStyle w:val="Emphasis"/>
        </w:rPr>
        <w:t>referent</w:t>
      </w:r>
      <w:r w:rsidRPr="008E46FD">
        <w:rPr>
          <w:rStyle w:val="StyleUnderline"/>
        </w:rPr>
        <w:t xml:space="preserve"> within the </w:t>
      </w:r>
      <w:r w:rsidRPr="00C21102">
        <w:rPr>
          <w:rStyle w:val="Emphasis"/>
        </w:rPr>
        <w:t>theatre</w:t>
      </w:r>
      <w:r w:rsidRPr="008E46FD">
        <w:rPr>
          <w:rStyle w:val="StyleUnderline"/>
        </w:rPr>
        <w:t xml:space="preserve"> of </w:t>
      </w:r>
      <w:r w:rsidRPr="00C21102">
        <w:rPr>
          <w:rStyle w:val="Emphasis"/>
        </w:rPr>
        <w:t>western values</w:t>
      </w:r>
      <w:r w:rsidRPr="00C21102">
        <w:rPr>
          <w:sz w:val="14"/>
        </w:rPr>
        <w:t xml:space="preserve">, including “solidarity”. But Susan Sontag herself is not the issue. She is merely a societal instance of what has become the general situation whereby </w:t>
      </w:r>
      <w:r w:rsidRPr="00C21102">
        <w:rPr>
          <w:rStyle w:val="Emphasis"/>
        </w:rPr>
        <w:t>toothless intellectuals</w:t>
      </w:r>
      <w:r w:rsidRPr="008E46FD">
        <w:rPr>
          <w:rStyle w:val="StyleUnderline"/>
        </w:rPr>
        <w:t xml:space="preserve"> swap their </w:t>
      </w:r>
      <w:r w:rsidRPr="00C21102">
        <w:rPr>
          <w:rStyle w:val="Emphasis"/>
        </w:rPr>
        <w:t>distress</w:t>
      </w:r>
      <w:r w:rsidRPr="008E46FD">
        <w:rPr>
          <w:rStyle w:val="StyleUnderline"/>
        </w:rPr>
        <w:t xml:space="preserve"> with the </w:t>
      </w:r>
      <w:r w:rsidRPr="00C21102">
        <w:rPr>
          <w:rStyle w:val="Emphasis"/>
        </w:rPr>
        <w:t>misery of the poor</w:t>
      </w:r>
      <w:r w:rsidRPr="008E46FD">
        <w:rPr>
          <w:rStyle w:val="StyleUnderline"/>
        </w:rPr>
        <w:t xml:space="preserve">, both of them </w:t>
      </w:r>
      <w:r w:rsidRPr="00C21102">
        <w:rPr>
          <w:rStyle w:val="Emphasis"/>
        </w:rPr>
        <w:t>sustaining each other</w:t>
      </w:r>
      <w:r w:rsidRPr="008E46FD">
        <w:rPr>
          <w:rStyle w:val="StyleUnderline"/>
        </w:rPr>
        <w:t xml:space="preserve">, both of them locked in a </w:t>
      </w:r>
      <w:r w:rsidRPr="00C21102">
        <w:rPr>
          <w:rStyle w:val="Emphasis"/>
        </w:rPr>
        <w:t>perverse agreement</w:t>
      </w:r>
      <w:r w:rsidRPr="008E46FD">
        <w:rPr>
          <w:rStyle w:val="StyleUnderline"/>
        </w:rPr>
        <w:t xml:space="preserve">. This parallels the way the political class and civil society are swapping their </w:t>
      </w:r>
      <w:r w:rsidRPr="00C21102">
        <w:rPr>
          <w:rStyle w:val="Emphasis"/>
        </w:rPr>
        <w:t>respective misery:</w:t>
      </w:r>
      <w:r w:rsidRPr="008E46FD">
        <w:rPr>
          <w:rStyle w:val="StyleUnderline"/>
        </w:rPr>
        <w:t xml:space="preserve"> one throwing up </w:t>
      </w:r>
      <w:r w:rsidRPr="00C21102">
        <w:rPr>
          <w:rStyle w:val="Emphasis"/>
        </w:rPr>
        <w:t>corruption</w:t>
      </w:r>
      <w:r w:rsidRPr="008E46FD">
        <w:rPr>
          <w:rStyle w:val="StyleUnderline"/>
        </w:rPr>
        <w:t xml:space="preserve"> and </w:t>
      </w:r>
      <w:r w:rsidRPr="00C21102">
        <w:rPr>
          <w:rStyle w:val="Emphasis"/>
        </w:rPr>
        <w:t>scandals</w:t>
      </w:r>
      <w:r w:rsidRPr="008E46FD">
        <w:rPr>
          <w:rStyle w:val="StyleUnderline"/>
        </w:rPr>
        <w:t xml:space="preserve">, the other its </w:t>
      </w:r>
      <w:r w:rsidRPr="00C21102">
        <w:rPr>
          <w:rStyle w:val="Emphasis"/>
        </w:rPr>
        <w:t>purposeless convulsions</w:t>
      </w:r>
      <w:r w:rsidRPr="008E46FD">
        <w:rPr>
          <w:rStyle w:val="StyleUnderline"/>
        </w:rPr>
        <w:t xml:space="preserve"> and its </w:t>
      </w:r>
      <w:r w:rsidRPr="00C21102">
        <w:rPr>
          <w:rStyle w:val="Emphasis"/>
        </w:rPr>
        <w:t>inertia</w:t>
      </w:r>
      <w:r w:rsidRPr="00C21102">
        <w:rPr>
          <w:sz w:val="14"/>
        </w:rPr>
        <w:t xml:space="preserve">. Thus, not so long ago, one could witness Bourdieu and Abbe Pierre offering themselves as televisual slaughtering lambs trading with each other pathetic language and sociological garble about poverty. </w:t>
      </w:r>
      <w:r w:rsidRPr="008E46FD">
        <w:rPr>
          <w:rStyle w:val="StyleUnderline"/>
        </w:rPr>
        <w:t xml:space="preserve">Our </w:t>
      </w:r>
      <w:r w:rsidRPr="00C21102">
        <w:rPr>
          <w:rStyle w:val="Emphasis"/>
        </w:rPr>
        <w:t>whole society</w:t>
      </w:r>
      <w:r w:rsidRPr="008E46FD">
        <w:rPr>
          <w:rStyle w:val="StyleUnderline"/>
        </w:rPr>
        <w:t xml:space="preserve"> is thus on its way towards “</w:t>
      </w:r>
      <w:r w:rsidRPr="00C21102">
        <w:rPr>
          <w:rStyle w:val="Emphasis"/>
        </w:rPr>
        <w:t>commiseration</w:t>
      </w:r>
      <w:r w:rsidRPr="008E46FD">
        <w:rPr>
          <w:rStyle w:val="StyleUnderline"/>
        </w:rPr>
        <w:t>” in the most literal sense of the word</w:t>
      </w:r>
      <w:r w:rsidRPr="00C21102">
        <w:rPr>
          <w:sz w:val="14"/>
        </w:rPr>
        <w:t xml:space="preserve"> (under the cloak of ecumenical bathos). </w:t>
      </w:r>
      <w:r w:rsidRPr="008E46FD">
        <w:rPr>
          <w:rStyle w:val="StyleUnderline"/>
        </w:rPr>
        <w:t xml:space="preserve">It looks like as if we are in the midst of an </w:t>
      </w:r>
      <w:r w:rsidRPr="00C21102">
        <w:rPr>
          <w:rStyle w:val="Emphasis"/>
        </w:rPr>
        <w:t>immense feeling</w:t>
      </w:r>
      <w:r w:rsidRPr="008E46FD">
        <w:rPr>
          <w:rStyle w:val="StyleUnderline"/>
        </w:rPr>
        <w:t xml:space="preserve"> of </w:t>
      </w:r>
      <w:r w:rsidRPr="00C21102">
        <w:rPr>
          <w:rStyle w:val="Emphasis"/>
        </w:rPr>
        <w:t>guilt</w:t>
      </w:r>
      <w:r w:rsidRPr="008E46FD">
        <w:rPr>
          <w:rStyle w:val="StyleUnderline"/>
        </w:rPr>
        <w:t xml:space="preserve">, shared by intellectuals and politicians alike, and which is linked to the </w:t>
      </w:r>
      <w:r w:rsidRPr="00C21102">
        <w:rPr>
          <w:rStyle w:val="Emphasis"/>
        </w:rPr>
        <w:t>end of history</w:t>
      </w:r>
      <w:r w:rsidRPr="008E46FD">
        <w:rPr>
          <w:rStyle w:val="StyleUnderline"/>
        </w:rPr>
        <w:t xml:space="preserve"> and the </w:t>
      </w:r>
      <w:r w:rsidRPr="00C21102">
        <w:rPr>
          <w:rStyle w:val="Emphasis"/>
        </w:rPr>
        <w:t>downfall of values</w:t>
      </w:r>
      <w:r w:rsidRPr="00C21102">
        <w:rPr>
          <w:sz w:val="14"/>
        </w:rPr>
        <w:t xml:space="preserve">. Then, it has become necessary to replenish the pond of values, the pond of references, and to do so by using that smallest common denominator which is the suffering of the world, and in doing so, replenishing our game reserves with artificial fowls. “At the moment, it has become impossible to show anything else than suffering in the news broadcasts on television”, reports David Schneidermann. Ours is a victim-society. </w:t>
      </w:r>
      <w:r w:rsidRPr="008E46FD">
        <w:rPr>
          <w:rStyle w:val="StyleUnderline"/>
        </w:rPr>
        <w:t xml:space="preserve">I gather that society is </w:t>
      </w:r>
      <w:r w:rsidRPr="00C21102">
        <w:rPr>
          <w:rStyle w:val="Emphasis"/>
        </w:rPr>
        <w:t>merely expressing</w:t>
      </w:r>
      <w:r w:rsidRPr="008E46FD">
        <w:rPr>
          <w:rStyle w:val="StyleUnderline"/>
        </w:rPr>
        <w:t xml:space="preserve"> its </w:t>
      </w:r>
      <w:r w:rsidRPr="00C21102">
        <w:rPr>
          <w:rStyle w:val="Emphasis"/>
        </w:rPr>
        <w:t>own disappointment</w:t>
      </w:r>
      <w:r w:rsidRPr="008E46FD">
        <w:rPr>
          <w:rStyle w:val="StyleUnderline"/>
        </w:rPr>
        <w:t xml:space="preserve"> and longing for an </w:t>
      </w:r>
      <w:r w:rsidRPr="00C21102">
        <w:rPr>
          <w:rStyle w:val="Emphasis"/>
        </w:rPr>
        <w:t>impossible violence</w:t>
      </w:r>
      <w:r w:rsidRPr="008E46FD">
        <w:rPr>
          <w:rStyle w:val="StyleUnderline"/>
        </w:rPr>
        <w:t xml:space="preserve"> against itself</w:t>
      </w:r>
      <w:r w:rsidRPr="00C21102">
        <w:rPr>
          <w:sz w:val="14"/>
        </w:rPr>
        <w:t xml:space="preserve">. Everywhere, a New Intellectual Order is following on the heels of the New World Order. </w:t>
      </w:r>
      <w:r w:rsidRPr="00C21102">
        <w:rPr>
          <w:rStyle w:val="StyleUnderline"/>
        </w:rPr>
        <w:t>Everywhere</w:t>
      </w:r>
      <w:r w:rsidRPr="008E46FD">
        <w:rPr>
          <w:rStyle w:val="StyleUnderline"/>
        </w:rPr>
        <w:t xml:space="preserve">, we see </w:t>
      </w:r>
      <w:r w:rsidRPr="00C21102">
        <w:rPr>
          <w:rStyle w:val="Emphasis"/>
        </w:rPr>
        <w:t>distress</w:t>
      </w:r>
      <w:r w:rsidRPr="008E46FD">
        <w:rPr>
          <w:rStyle w:val="StyleUnderline"/>
        </w:rPr>
        <w:t xml:space="preserve">, </w:t>
      </w:r>
      <w:r w:rsidRPr="00C21102">
        <w:rPr>
          <w:rStyle w:val="Emphasis"/>
        </w:rPr>
        <w:t>misery</w:t>
      </w:r>
      <w:r w:rsidRPr="008E46FD">
        <w:rPr>
          <w:rStyle w:val="StyleUnderline"/>
        </w:rPr>
        <w:t xml:space="preserve"> and </w:t>
      </w:r>
      <w:r w:rsidRPr="00C21102">
        <w:rPr>
          <w:rStyle w:val="Emphasis"/>
        </w:rPr>
        <w:t>suffering</w:t>
      </w:r>
      <w:r w:rsidRPr="008E46FD">
        <w:rPr>
          <w:rStyle w:val="StyleUnderline"/>
        </w:rPr>
        <w:t xml:space="preserve"> becoming the </w:t>
      </w:r>
      <w:r w:rsidRPr="00C21102">
        <w:rPr>
          <w:rStyle w:val="Emphasis"/>
        </w:rPr>
        <w:t>basic stuff</w:t>
      </w:r>
      <w:r w:rsidRPr="008E46FD">
        <w:rPr>
          <w:rStyle w:val="StyleUnderline"/>
        </w:rPr>
        <w:t xml:space="preserve"> of the </w:t>
      </w:r>
      <w:r w:rsidRPr="00C21102">
        <w:rPr>
          <w:rStyle w:val="Emphasis"/>
        </w:rPr>
        <w:t>primitive scene</w:t>
      </w:r>
      <w:r w:rsidRPr="008E46FD">
        <w:rPr>
          <w:rStyle w:val="StyleUnderline"/>
        </w:rPr>
        <w:t xml:space="preserve">. The status of </w:t>
      </w:r>
      <w:r w:rsidRPr="00C21102">
        <w:rPr>
          <w:rStyle w:val="Emphasis"/>
        </w:rPr>
        <w:t>victimhood</w:t>
      </w:r>
      <w:r w:rsidRPr="008E46FD">
        <w:rPr>
          <w:rStyle w:val="StyleUnderline"/>
        </w:rPr>
        <w:t xml:space="preserve">, paired with </w:t>
      </w:r>
      <w:r w:rsidRPr="00C21102">
        <w:rPr>
          <w:rStyle w:val="Emphasis"/>
        </w:rPr>
        <w:t>human rights</w:t>
      </w:r>
      <w:r w:rsidRPr="008E46FD">
        <w:rPr>
          <w:rStyle w:val="StyleUnderline"/>
        </w:rPr>
        <w:t xml:space="preserve"> is the sole </w:t>
      </w:r>
      <w:r w:rsidRPr="00C21102">
        <w:rPr>
          <w:rStyle w:val="Emphasis"/>
        </w:rPr>
        <w:t>funeral ideology</w:t>
      </w:r>
      <w:r w:rsidRPr="008E46FD">
        <w:rPr>
          <w:rStyle w:val="StyleUnderline"/>
        </w:rPr>
        <w:t>.</w:t>
      </w:r>
      <w:r w:rsidRPr="00C21102">
        <w:rPr>
          <w:sz w:val="14"/>
        </w:rPr>
        <w:t xml:space="preserve"> Those who do not directly exploit it do it by proxy – there is no dearth of mediators who take some surplus value of financial or symbolic nature along the way. </w:t>
      </w:r>
      <w:r w:rsidRPr="00C21102">
        <w:rPr>
          <w:rStyle w:val="Emphasis"/>
        </w:rPr>
        <w:t>Loss</w:t>
      </w:r>
      <w:r w:rsidRPr="008E46FD">
        <w:rPr>
          <w:rStyle w:val="StyleUnderline"/>
        </w:rPr>
        <w:t xml:space="preserve"> and </w:t>
      </w:r>
      <w:r w:rsidRPr="00C21102">
        <w:rPr>
          <w:rStyle w:val="Emphasis"/>
        </w:rPr>
        <w:t>suffering</w:t>
      </w:r>
      <w:r w:rsidRPr="008E46FD">
        <w:rPr>
          <w:rStyle w:val="StyleUnderline"/>
        </w:rPr>
        <w:t xml:space="preserve">, just like the global debt, are </w:t>
      </w:r>
      <w:r w:rsidRPr="00C21102">
        <w:rPr>
          <w:rStyle w:val="Emphasis"/>
        </w:rPr>
        <w:t>negotiable</w:t>
      </w:r>
      <w:r w:rsidRPr="008E46FD">
        <w:rPr>
          <w:rStyle w:val="StyleUnderline"/>
        </w:rPr>
        <w:t xml:space="preserve"> and </w:t>
      </w:r>
      <w:r w:rsidRPr="00C21102">
        <w:rPr>
          <w:rStyle w:val="Emphasis"/>
        </w:rPr>
        <w:t>for sale</w:t>
      </w:r>
      <w:r w:rsidRPr="008E46FD">
        <w:rPr>
          <w:rStyle w:val="StyleUnderline"/>
        </w:rPr>
        <w:t xml:space="preserve"> on the </w:t>
      </w:r>
      <w:r w:rsidRPr="00C21102">
        <w:rPr>
          <w:rStyle w:val="Emphasis"/>
        </w:rPr>
        <w:t>speculative market</w:t>
      </w:r>
      <w:r w:rsidRPr="008E46FD">
        <w:rPr>
          <w:rStyle w:val="StyleUnderline"/>
        </w:rPr>
        <w:t xml:space="preserve">, that is, the </w:t>
      </w:r>
      <w:r w:rsidRPr="00C21102">
        <w:rPr>
          <w:rStyle w:val="Emphasis"/>
        </w:rPr>
        <w:t>intellectual-political market</w:t>
      </w:r>
      <w:r w:rsidRPr="00C21102">
        <w:rPr>
          <w:sz w:val="14"/>
        </w:rPr>
        <w:t xml:space="preserve"> – which is in no way undermining the military-industrial complex of old &amp; sinister days. </w:t>
      </w:r>
      <w:r w:rsidRPr="008E46FD">
        <w:rPr>
          <w:rStyle w:val="StyleUnderline"/>
        </w:rPr>
        <w:t xml:space="preserve">Every commiseration is grounded within the </w:t>
      </w:r>
      <w:r w:rsidRPr="00C21102">
        <w:rPr>
          <w:rStyle w:val="Emphasis"/>
        </w:rPr>
        <w:t>logic of suffering</w:t>
      </w:r>
      <w:r w:rsidRPr="008E46FD">
        <w:rPr>
          <w:rStyle w:val="StyleUnderline"/>
        </w:rPr>
        <w:t xml:space="preserve">. To </w:t>
      </w:r>
      <w:r w:rsidRPr="00C21102">
        <w:rPr>
          <w:rStyle w:val="Emphasis"/>
        </w:rPr>
        <w:t>refer</w:t>
      </w:r>
      <w:r w:rsidRPr="008E46FD">
        <w:rPr>
          <w:rStyle w:val="StyleUnderline"/>
        </w:rPr>
        <w:t xml:space="preserve"> to suffering, even if it is to </w:t>
      </w:r>
      <w:r w:rsidRPr="00C21102">
        <w:rPr>
          <w:rStyle w:val="Emphasis"/>
        </w:rPr>
        <w:t>fight it,</w:t>
      </w:r>
      <w:r w:rsidRPr="008E46FD">
        <w:rPr>
          <w:rStyle w:val="StyleUnderline"/>
        </w:rPr>
        <w:t xml:space="preserve"> lends it an </w:t>
      </w:r>
      <w:r w:rsidRPr="00C21102">
        <w:rPr>
          <w:rStyle w:val="Emphasis"/>
        </w:rPr>
        <w:t>unending base</w:t>
      </w:r>
      <w:r w:rsidRPr="008E46FD">
        <w:rPr>
          <w:rStyle w:val="StyleUnderline"/>
        </w:rPr>
        <w:t xml:space="preserve"> of </w:t>
      </w:r>
      <w:r w:rsidRPr="00C21102">
        <w:rPr>
          <w:rStyle w:val="Emphasis"/>
        </w:rPr>
        <w:t>objective reproduction</w:t>
      </w:r>
      <w:r w:rsidRPr="008E46FD">
        <w:rPr>
          <w:rStyle w:val="StyleUnderline"/>
        </w:rPr>
        <w:t xml:space="preserve">. It is clear that in order to </w:t>
      </w:r>
      <w:r w:rsidRPr="00C21102">
        <w:rPr>
          <w:rStyle w:val="Emphasis"/>
        </w:rPr>
        <w:t>fight whatever,</w:t>
      </w:r>
      <w:r w:rsidRPr="008E46FD">
        <w:rPr>
          <w:rStyle w:val="StyleUnderline"/>
        </w:rPr>
        <w:t xml:space="preserve"> one must </w:t>
      </w:r>
      <w:r w:rsidRPr="00C21102">
        <w:rPr>
          <w:rStyle w:val="Emphasis"/>
        </w:rPr>
        <w:t>start from the</w:t>
      </w:r>
      <w:r w:rsidRPr="008E46FD">
        <w:rPr>
          <w:rStyle w:val="StyleUnderline"/>
        </w:rPr>
        <w:t xml:space="preserve"> evil, </w:t>
      </w:r>
      <w:r w:rsidRPr="00C21102">
        <w:rPr>
          <w:rStyle w:val="Emphasis"/>
        </w:rPr>
        <w:t>not</w:t>
      </w:r>
      <w:r w:rsidRPr="008E46FD">
        <w:rPr>
          <w:rStyle w:val="StyleUnderline"/>
        </w:rPr>
        <w:t xml:space="preserve"> from the </w:t>
      </w:r>
      <w:r w:rsidRPr="00C21102">
        <w:rPr>
          <w:rStyle w:val="Emphasis"/>
        </w:rPr>
        <w:t>suffering</w:t>
      </w:r>
      <w:r w:rsidRPr="008E46FD">
        <w:rPr>
          <w:rStyle w:val="StyleUnderline"/>
        </w:rPr>
        <w:t xml:space="preserve">. It is </w:t>
      </w:r>
      <w:r w:rsidRPr="00C21102">
        <w:rPr>
          <w:rStyle w:val="Emphasis"/>
        </w:rPr>
        <w:t>absolutely obvious</w:t>
      </w:r>
      <w:r w:rsidRPr="008E46FD">
        <w:rPr>
          <w:rStyle w:val="StyleUnderline"/>
        </w:rPr>
        <w:t xml:space="preserve"> that in Sarajevo we may witness the </w:t>
      </w:r>
      <w:r w:rsidRPr="00C21102">
        <w:rPr>
          <w:rStyle w:val="Emphasis"/>
        </w:rPr>
        <w:t>scene</w:t>
      </w:r>
      <w:r w:rsidRPr="008E46FD">
        <w:rPr>
          <w:rStyle w:val="StyleUnderline"/>
        </w:rPr>
        <w:t xml:space="preserve"> of the </w:t>
      </w:r>
      <w:r w:rsidRPr="00C21102">
        <w:rPr>
          <w:rStyle w:val="Emphasis"/>
        </w:rPr>
        <w:t>transparency of Evil</w:t>
      </w:r>
      <w:r w:rsidRPr="008E46FD">
        <w:rPr>
          <w:rStyle w:val="StyleUnderline"/>
        </w:rPr>
        <w:t xml:space="preserve">. </w:t>
      </w:r>
      <w:r w:rsidRPr="00C21102">
        <w:rPr>
          <w:sz w:val="14"/>
        </w:rPr>
        <w:t xml:space="preserve">The concealed cancer-cell which causes everything else to rot, the virus whose blatant symptom the Europeans’ paralysis has become. One seems to salvage the European inventory in the GATT negotiations, but in the meanwhile it is thrown in the flames at Sarajevo. In a certain sense, it is a good thing. Bogus Europe, vanishing Europe, Europe that has been squandered in the most hypocritical of dealings, </w:t>
      </w:r>
      <w:r w:rsidRPr="008E46FD">
        <w:rPr>
          <w:rStyle w:val="StyleUnderline"/>
        </w:rPr>
        <w:t xml:space="preserve">this Europe is exposed in Sarajevo. In that sense, the Serbs could almost be hailed as the </w:t>
      </w:r>
      <w:r w:rsidRPr="00C21102">
        <w:rPr>
          <w:rStyle w:val="Emphasis"/>
        </w:rPr>
        <w:t>demystifying instrument</w:t>
      </w:r>
      <w:r w:rsidRPr="008E46FD">
        <w:rPr>
          <w:rStyle w:val="StyleUnderline"/>
        </w:rPr>
        <w:t xml:space="preserve">, the savage analyst of that ghostly Europe, creature of those </w:t>
      </w:r>
      <w:r w:rsidRPr="00C21102">
        <w:rPr>
          <w:rStyle w:val="Emphasis"/>
        </w:rPr>
        <w:t xml:space="preserve">techno-democratic politicians </w:t>
      </w:r>
      <w:r w:rsidRPr="008E46FD">
        <w:rPr>
          <w:rStyle w:val="StyleUnderline"/>
        </w:rPr>
        <w:t xml:space="preserve">who are as </w:t>
      </w:r>
      <w:r w:rsidRPr="00C21102">
        <w:rPr>
          <w:rStyle w:val="Emphasis"/>
        </w:rPr>
        <w:t xml:space="preserve">triumphant </w:t>
      </w:r>
      <w:r w:rsidRPr="008E46FD">
        <w:rPr>
          <w:rStyle w:val="StyleUnderline"/>
        </w:rPr>
        <w:t xml:space="preserve">in their </w:t>
      </w:r>
      <w:r w:rsidRPr="00C21102">
        <w:rPr>
          <w:rStyle w:val="Emphasis"/>
        </w:rPr>
        <w:t xml:space="preserve">discourses </w:t>
      </w:r>
      <w:r w:rsidRPr="008E46FD">
        <w:rPr>
          <w:rStyle w:val="StyleUnderline"/>
        </w:rPr>
        <w:t xml:space="preserve">as they are </w:t>
      </w:r>
      <w:r w:rsidRPr="00C21102">
        <w:rPr>
          <w:rStyle w:val="Emphasis"/>
        </w:rPr>
        <w:t xml:space="preserve">ineffective </w:t>
      </w:r>
      <w:r w:rsidRPr="008E46FD">
        <w:rPr>
          <w:rStyle w:val="StyleUnderline"/>
        </w:rPr>
        <w:t xml:space="preserve">in their </w:t>
      </w:r>
      <w:r w:rsidRPr="00C21102">
        <w:rPr>
          <w:rStyle w:val="Emphasis"/>
        </w:rPr>
        <w:t>deeds</w:t>
      </w:r>
      <w:r w:rsidRPr="008E46FD">
        <w:rPr>
          <w:rStyle w:val="StyleUnderline"/>
        </w:rPr>
        <w:t>.</w:t>
      </w:r>
      <w:r w:rsidRPr="00C21102">
        <w:rPr>
          <w:sz w:val="14"/>
        </w:rPr>
        <w:t xml:space="preserve"> One sees how Europe is disintegrating just as the discourse of united Europe flowers (exactly as the situation of human rights is worsening just as the discourse on human rights is proliferating). But this is not even the fine point of the story. The fine point is that </w:t>
      </w:r>
      <w:r w:rsidRPr="008E46FD">
        <w:rPr>
          <w:rStyle w:val="StyleUnderline"/>
        </w:rPr>
        <w:t xml:space="preserve">the Serbs, as </w:t>
      </w:r>
      <w:r w:rsidRPr="00C21102">
        <w:rPr>
          <w:rStyle w:val="Emphasis"/>
        </w:rPr>
        <w:t xml:space="preserve">carriers </w:t>
      </w:r>
      <w:r w:rsidRPr="008E46FD">
        <w:rPr>
          <w:rStyle w:val="StyleUnderline"/>
        </w:rPr>
        <w:t xml:space="preserve">of the </w:t>
      </w:r>
      <w:r w:rsidRPr="00C21102">
        <w:rPr>
          <w:rStyle w:val="Emphasis"/>
        </w:rPr>
        <w:t>ethnic cleansing</w:t>
      </w:r>
      <w:r w:rsidRPr="008E46FD">
        <w:rPr>
          <w:rStyle w:val="StyleUnderline"/>
        </w:rPr>
        <w:t xml:space="preserve">, are at the </w:t>
      </w:r>
      <w:r w:rsidRPr="00C21102">
        <w:rPr>
          <w:rStyle w:val="Emphasis"/>
        </w:rPr>
        <w:t xml:space="preserve">apex </w:t>
      </w:r>
      <w:r w:rsidRPr="008E46FD">
        <w:rPr>
          <w:rStyle w:val="StyleUnderline"/>
        </w:rPr>
        <w:t>of the kind of Europe in the making; because the “</w:t>
      </w:r>
      <w:r w:rsidRPr="00C21102">
        <w:rPr>
          <w:rStyle w:val="Emphasis"/>
        </w:rPr>
        <w:t xml:space="preserve">real” Europe </w:t>
      </w:r>
      <w:r w:rsidRPr="008E46FD">
        <w:rPr>
          <w:rStyle w:val="StyleUnderline"/>
        </w:rPr>
        <w:t xml:space="preserve">that is being made, is a </w:t>
      </w:r>
      <w:r w:rsidRPr="00C21102">
        <w:rPr>
          <w:rStyle w:val="Emphasis"/>
        </w:rPr>
        <w:t>white Europe,</w:t>
      </w:r>
      <w:r w:rsidRPr="008E46FD">
        <w:rPr>
          <w:rStyle w:val="StyleUnderline"/>
        </w:rPr>
        <w:t xml:space="preserve"> a Europe ‘</w:t>
      </w:r>
      <w:r w:rsidRPr="00C21102">
        <w:rPr>
          <w:rStyle w:val="Emphasis"/>
        </w:rPr>
        <w:t>made’ white</w:t>
      </w:r>
      <w:r w:rsidRPr="008E46FD">
        <w:rPr>
          <w:rStyle w:val="StyleUnderline"/>
        </w:rPr>
        <w:t xml:space="preserve">, </w:t>
      </w:r>
      <w:r w:rsidRPr="00C21102">
        <w:rPr>
          <w:rStyle w:val="Emphasis"/>
        </w:rPr>
        <w:t xml:space="preserve">integrated </w:t>
      </w:r>
      <w:r w:rsidRPr="008E46FD">
        <w:rPr>
          <w:rStyle w:val="StyleUnderline"/>
        </w:rPr>
        <w:t xml:space="preserve">and </w:t>
      </w:r>
      <w:r w:rsidRPr="00C21102">
        <w:rPr>
          <w:rStyle w:val="Emphasis"/>
        </w:rPr>
        <w:t>cleansed</w:t>
      </w:r>
      <w:r w:rsidRPr="008E46FD">
        <w:rPr>
          <w:rStyle w:val="StyleUnderline"/>
        </w:rPr>
        <w:t>, in the moral sense</w:t>
      </w:r>
      <w:r w:rsidRPr="00C21102">
        <w:rPr>
          <w:sz w:val="14"/>
        </w:rPr>
        <w:t>, in the economic sense, and in the ethnic sense. This Europe is being made victoriously in, and in that sense, what happens there</w:t>
      </w:r>
      <w:r w:rsidRPr="008E46FD">
        <w:rPr>
          <w:rStyle w:val="StyleUnderline"/>
        </w:rPr>
        <w:t xml:space="preserve"> </w:t>
      </w:r>
      <w:r w:rsidRPr="00C21102">
        <w:rPr>
          <w:sz w:val="14"/>
        </w:rPr>
        <w:t xml:space="preserve">is not an untimely occurrence on the way towards a pious and democratic Europe, which does not exist, but a logical and ascending step towards the New European Order, itself a branch of the New World Order, whose distinctive features everywhere are white fundamentalism, protectionism, discrimination and control. Some say: if we let this happen in Sarajevo, it will happen to us later on. What nonsense! It has befallen us already. </w:t>
      </w:r>
      <w:r w:rsidRPr="008E46FD">
        <w:rPr>
          <w:rStyle w:val="StyleUnderline"/>
        </w:rPr>
        <w:t xml:space="preserve">All European countries are on the </w:t>
      </w:r>
      <w:r w:rsidRPr="00C21102">
        <w:rPr>
          <w:rStyle w:val="Emphasis"/>
        </w:rPr>
        <w:t>road</w:t>
      </w:r>
      <w:r w:rsidRPr="008E46FD">
        <w:rPr>
          <w:rStyle w:val="StyleUnderline"/>
        </w:rPr>
        <w:t xml:space="preserve"> to </w:t>
      </w:r>
      <w:r w:rsidRPr="00C21102">
        <w:rPr>
          <w:rStyle w:val="Emphasis"/>
        </w:rPr>
        <w:t>ethnic cleansing</w:t>
      </w:r>
      <w:r w:rsidRPr="008E46FD">
        <w:rPr>
          <w:rStyle w:val="StyleUnderline"/>
        </w:rPr>
        <w:t xml:space="preserve">. This is the real Europe that is being </w:t>
      </w:r>
      <w:r w:rsidRPr="00C21102">
        <w:rPr>
          <w:rStyle w:val="Emphasis"/>
        </w:rPr>
        <w:t>slowly put together</w:t>
      </w:r>
      <w:r w:rsidRPr="008E46FD">
        <w:rPr>
          <w:rStyle w:val="StyleUnderline"/>
        </w:rPr>
        <w:t xml:space="preserve"> in the shadow of national parliaments</w:t>
      </w:r>
      <w:r w:rsidRPr="00C21102">
        <w:rPr>
          <w:sz w:val="14"/>
        </w:rPr>
        <w:t xml:space="preserve">. And Serbia is in forward position. </w:t>
      </w:r>
      <w:r w:rsidRPr="008E46FD">
        <w:rPr>
          <w:rStyle w:val="StyleUnderline"/>
        </w:rPr>
        <w:t xml:space="preserve">There is no need to </w:t>
      </w:r>
      <w:r w:rsidRPr="00C21102">
        <w:rPr>
          <w:rStyle w:val="Emphasis"/>
        </w:rPr>
        <w:t>invoke</w:t>
      </w:r>
      <w:r w:rsidRPr="008E46FD">
        <w:rPr>
          <w:rStyle w:val="StyleUnderline"/>
        </w:rPr>
        <w:t xml:space="preserve"> some kind of </w:t>
      </w:r>
      <w:r w:rsidRPr="00C21102">
        <w:rPr>
          <w:rStyle w:val="Emphasis"/>
        </w:rPr>
        <w:t>passivity</w:t>
      </w:r>
      <w:r w:rsidRPr="008E46FD">
        <w:rPr>
          <w:rStyle w:val="StyleUnderline"/>
        </w:rPr>
        <w:t xml:space="preserve">, some </w:t>
      </w:r>
      <w:r w:rsidRPr="00C21102">
        <w:rPr>
          <w:rStyle w:val="Emphasis"/>
        </w:rPr>
        <w:t>inability</w:t>
      </w:r>
      <w:r w:rsidRPr="008E46FD">
        <w:rPr>
          <w:rStyle w:val="StyleUnderline"/>
        </w:rPr>
        <w:t xml:space="preserve"> to </w:t>
      </w:r>
      <w:r w:rsidRPr="00C21102">
        <w:rPr>
          <w:rStyle w:val="Emphasis"/>
        </w:rPr>
        <w:t>react</w:t>
      </w:r>
      <w:r w:rsidRPr="008E46FD">
        <w:rPr>
          <w:rStyle w:val="StyleUnderline"/>
        </w:rPr>
        <w:t xml:space="preserve">, since we are dealing with a programme being </w:t>
      </w:r>
      <w:r w:rsidRPr="00C21102">
        <w:rPr>
          <w:rStyle w:val="Emphasis"/>
        </w:rPr>
        <w:t>logically implemented</w:t>
      </w:r>
      <w:r w:rsidRPr="008E46FD">
        <w:rPr>
          <w:rStyle w:val="StyleUnderline"/>
        </w:rPr>
        <w:t xml:space="preserve">, of which Bosnia is merely the </w:t>
      </w:r>
      <w:r w:rsidRPr="00C21102">
        <w:rPr>
          <w:rStyle w:val="Emphasis"/>
        </w:rPr>
        <w:t>actual frontier</w:t>
      </w:r>
      <w:r w:rsidRPr="00C21102">
        <w:rPr>
          <w:sz w:val="14"/>
        </w:rPr>
        <w:t xml:space="preserve">. Why do you think that Le Pen has all but vanished from the (French) political scene? He has vanished because the essence of his ideas has completely infiltrated the political class, taking the garb of “the French particularity”, the holy union, the euronationalist impulse, or plain protectionism. No use any longer for Le Pen. He won, not as a political person, but as a virus, having taken over the minds. </w:t>
      </w:r>
      <w:r w:rsidRPr="00C21102">
        <w:rPr>
          <w:rStyle w:val="StyleUnderline"/>
        </w:rPr>
        <w:t>Why</w:t>
      </w:r>
      <w:r w:rsidRPr="008E46FD">
        <w:rPr>
          <w:rStyle w:val="StyleUnderline"/>
        </w:rPr>
        <w:t xml:space="preserve"> would you believe that things will </w:t>
      </w:r>
      <w:r w:rsidRPr="00C21102">
        <w:rPr>
          <w:rStyle w:val="Emphasis"/>
        </w:rPr>
        <w:t>remain limited</w:t>
      </w:r>
      <w:r w:rsidRPr="008E46FD">
        <w:rPr>
          <w:rStyle w:val="StyleUnderline"/>
        </w:rPr>
        <w:t xml:space="preserve"> in Sarajevo. It is the same thing that is </w:t>
      </w:r>
      <w:r w:rsidRPr="00C21102">
        <w:rPr>
          <w:rStyle w:val="Emphasis"/>
        </w:rPr>
        <w:t>at stake everywhere.</w:t>
      </w:r>
      <w:r w:rsidRPr="008E46FD">
        <w:rPr>
          <w:rStyle w:val="StyleUnderline"/>
        </w:rPr>
        <w:t xml:space="preserve"> No </w:t>
      </w:r>
      <w:r w:rsidRPr="00C21102">
        <w:rPr>
          <w:rStyle w:val="Emphasis"/>
        </w:rPr>
        <w:t>display of solidarity</w:t>
      </w:r>
      <w:r w:rsidRPr="008E46FD">
        <w:rPr>
          <w:rStyle w:val="StyleUnderline"/>
        </w:rPr>
        <w:t xml:space="preserve"> is going to change </w:t>
      </w:r>
      <w:r w:rsidRPr="00C21102">
        <w:rPr>
          <w:rStyle w:val="Emphasis"/>
        </w:rPr>
        <w:t>anything about that</w:t>
      </w:r>
      <w:r w:rsidRPr="008E46FD">
        <w:rPr>
          <w:rStyle w:val="StyleUnderline"/>
        </w:rPr>
        <w:t xml:space="preserve">. It will stop only the day that the </w:t>
      </w:r>
      <w:r w:rsidRPr="00C21102">
        <w:rPr>
          <w:rStyle w:val="Emphasis"/>
        </w:rPr>
        <w:t>killing will end</w:t>
      </w:r>
      <w:r w:rsidRPr="008E46FD">
        <w:rPr>
          <w:rStyle w:val="StyleUnderline"/>
        </w:rPr>
        <w:t>, that is when the borders of “</w:t>
      </w:r>
      <w:r w:rsidRPr="00C21102">
        <w:rPr>
          <w:rStyle w:val="Emphasis"/>
        </w:rPr>
        <w:t>white” Europe</w:t>
      </w:r>
      <w:r w:rsidRPr="008E46FD">
        <w:rPr>
          <w:rStyle w:val="StyleUnderline"/>
        </w:rPr>
        <w:t xml:space="preserve"> will have </w:t>
      </w:r>
      <w:r w:rsidRPr="00C21102">
        <w:rPr>
          <w:rStyle w:val="Emphasis"/>
        </w:rPr>
        <w:t>been redrawn</w:t>
      </w:r>
      <w:r w:rsidRPr="008E46FD">
        <w:rPr>
          <w:rStyle w:val="StyleUnderline"/>
        </w:rPr>
        <w:t>.</w:t>
      </w:r>
      <w:r w:rsidRPr="00C21102">
        <w:rPr>
          <w:sz w:val="14"/>
        </w:rPr>
        <w:t xml:space="preserve"> It is as if Europe, all nationalities, all political movements, no matter which, had “taken a contract”, a killer’s contract with the Serbs, who have become the agents of the dirty jobs for the West. Just as the West had taken a contract with Saddam Hussein against Iran. The problem is that if the killer overdoes it, he must be eliminated too. But if the operations against Iraq and in Somalia look like failures within the establishment of the New World Order, then the Bosnian case looks promising within the New European one. The Bosnians know that much. They know they have been forfeited, not by some fascistic remnant or revival, but by the international “democratic” order. They know they are bound to be exterminated or exiled or excluded like all heterogeneous and unassimalable elements the world over. There is no reprieve, because, however distasteful this may sound to the false guilty consciousness of Western democrats and humanitarians, this is the unswerving way of development. </w:t>
      </w:r>
      <w:r w:rsidRPr="008E46FD">
        <w:rPr>
          <w:rStyle w:val="StyleUnderline"/>
        </w:rPr>
        <w:t xml:space="preserve">Modern Europe will be built </w:t>
      </w:r>
      <w:r w:rsidRPr="00C21102">
        <w:rPr>
          <w:rStyle w:val="Emphasis"/>
        </w:rPr>
        <w:t>on the bones</w:t>
      </w:r>
      <w:r w:rsidRPr="008E46FD">
        <w:rPr>
          <w:rStyle w:val="StyleUnderline"/>
        </w:rPr>
        <w:t xml:space="preserve"> of its </w:t>
      </w:r>
      <w:r w:rsidRPr="00C21102">
        <w:rPr>
          <w:rStyle w:val="Emphasis"/>
        </w:rPr>
        <w:t>Muslims</w:t>
      </w:r>
      <w:r w:rsidRPr="008E46FD">
        <w:rPr>
          <w:rStyle w:val="StyleUnderline"/>
        </w:rPr>
        <w:t xml:space="preserve"> and </w:t>
      </w:r>
      <w:r w:rsidRPr="00C21102">
        <w:rPr>
          <w:rStyle w:val="Emphasis"/>
        </w:rPr>
        <w:t>Arabs</w:t>
      </w:r>
      <w:r w:rsidRPr="008E46FD">
        <w:rPr>
          <w:rStyle w:val="StyleUnderline"/>
        </w:rPr>
        <w:t xml:space="preserve">, as we can see </w:t>
      </w:r>
      <w:r w:rsidRPr="00CE19DE">
        <w:rPr>
          <w:rStyle w:val="Emphasis"/>
        </w:rPr>
        <w:t xml:space="preserve">all over. </w:t>
      </w:r>
    </w:p>
    <w:p w:rsidR="00507B65" w:rsidRPr="00CB07D8" w:rsidRDefault="00507B65" w:rsidP="00507B65"/>
    <w:p w:rsidR="00507B65" w:rsidRDefault="00507B65" w:rsidP="00507B65">
      <w:pPr>
        <w:pStyle w:val="Heading3"/>
      </w:pPr>
      <w:r>
        <w:t>University Link</w:t>
      </w:r>
    </w:p>
    <w:p w:rsidR="00507B65" w:rsidRDefault="00507B65" w:rsidP="00507B65">
      <w:pPr>
        <w:pStyle w:val="Heading4"/>
      </w:pPr>
      <w:r>
        <w:t>Vote negative as an act of radical refusal – abandon the constant injection of meaning and validity into academic spaces for an ethical orientation away from university apparatuses – only bringing visibility and scrutiny to the violent machinations that structure academia can rupture the endless processes of commodification and exploitation that structure the modern university</w:t>
      </w:r>
    </w:p>
    <w:p w:rsidR="00507B65" w:rsidRPr="00A36C95" w:rsidRDefault="00507B65" w:rsidP="00507B65">
      <w:r w:rsidRPr="00A36C95">
        <w:rPr>
          <w:rStyle w:val="Style13ptBold"/>
        </w:rPr>
        <w:t xml:space="preserve">Hoofd, 17 </w:t>
      </w:r>
      <w:r>
        <w:t>[</w:t>
      </w:r>
      <w:r w:rsidRPr="00A36C95">
        <w:t>Ingrid, assistant professor at Utrecht University, “</w:t>
      </w:r>
      <w:r w:rsidRPr="000D4D2E">
        <w:rPr>
          <w:i/>
        </w:rPr>
        <w:t>A Fatally Wounded University,</w:t>
      </w:r>
      <w:r w:rsidRPr="00A36C95">
        <w:t>” pg. 150-1, //MW]</w:t>
      </w:r>
    </w:p>
    <w:p w:rsidR="00507B65" w:rsidRDefault="00507B65" w:rsidP="00507B65">
      <w:pPr>
        <w:rPr>
          <w:rStyle w:val="Emphasis"/>
        </w:rPr>
      </w:pPr>
      <w:r w:rsidRPr="000D4D2E">
        <w:rPr>
          <w:sz w:val="16"/>
        </w:rPr>
        <w:t xml:space="preserve">Perhaps </w:t>
      </w:r>
      <w:r w:rsidRPr="004E65A6">
        <w:rPr>
          <w:rStyle w:val="StyleUnderline"/>
          <w:highlight w:val="yellow"/>
        </w:rPr>
        <w:t>the only thing one can do is</w:t>
      </w:r>
      <w:r w:rsidRPr="008A72F7">
        <w:rPr>
          <w:rStyle w:val="StyleUnderline"/>
        </w:rPr>
        <w:t xml:space="preserve"> to </w:t>
      </w:r>
      <w:r w:rsidRPr="004E65A6">
        <w:rPr>
          <w:rStyle w:val="Emphasis"/>
          <w:highlight w:val="yellow"/>
        </w:rPr>
        <w:t>destabilize</w:t>
      </w:r>
      <w:r w:rsidRPr="008A72F7">
        <w:rPr>
          <w:rStyle w:val="StyleUnderline"/>
        </w:rPr>
        <w:t xml:space="preserve"> and </w:t>
      </w:r>
      <w:r w:rsidRPr="008A72F7">
        <w:rPr>
          <w:rStyle w:val="Emphasis"/>
        </w:rPr>
        <w:t>provoke</w:t>
      </w:r>
      <w:r w:rsidRPr="008A72F7">
        <w:rPr>
          <w:rStyle w:val="StyleUnderline"/>
        </w:rPr>
        <w:t xml:space="preserve"> </w:t>
      </w:r>
      <w:r w:rsidRPr="004E65A6">
        <w:rPr>
          <w:rStyle w:val="StyleUnderline"/>
          <w:highlight w:val="yellow"/>
        </w:rPr>
        <w:t>the world around us. We shouldn’t presume to produce</w:t>
      </w:r>
      <w:r w:rsidRPr="008A72F7">
        <w:rPr>
          <w:rStyle w:val="StyleUnderline"/>
        </w:rPr>
        <w:t xml:space="preserve"> </w:t>
      </w:r>
      <w:r w:rsidRPr="008A72F7">
        <w:rPr>
          <w:rStyle w:val="Emphasis"/>
        </w:rPr>
        <w:t xml:space="preserve">positive </w:t>
      </w:r>
      <w:r w:rsidRPr="004E65A6">
        <w:rPr>
          <w:rStyle w:val="Emphasis"/>
          <w:highlight w:val="yellow"/>
        </w:rPr>
        <w:t>solutions</w:t>
      </w:r>
      <w:r w:rsidRPr="008A72F7">
        <w:rPr>
          <w:rStyle w:val="StyleUnderline"/>
        </w:rPr>
        <w:t xml:space="preserve"> </w:t>
      </w:r>
      <w:r w:rsidRPr="000D4D2E">
        <w:rPr>
          <w:sz w:val="16"/>
        </w:rPr>
        <w:t xml:space="preserve">… </w:t>
      </w:r>
      <w:r w:rsidRPr="004E65A6">
        <w:rPr>
          <w:rStyle w:val="StyleUnderline"/>
        </w:rPr>
        <w:t>one needs to make a</w:t>
      </w:r>
      <w:r w:rsidRPr="008A72F7">
        <w:rPr>
          <w:rStyle w:val="StyleUnderline"/>
        </w:rPr>
        <w:t xml:space="preserve"> kind of </w:t>
      </w:r>
      <w:r w:rsidRPr="004E65A6">
        <w:rPr>
          <w:rStyle w:val="Emphasis"/>
        </w:rPr>
        <w:t>detour</w:t>
      </w:r>
      <w:r w:rsidRPr="004E65A6">
        <w:rPr>
          <w:rStyle w:val="StyleUnderline"/>
        </w:rPr>
        <w:t xml:space="preserve"> through</w:t>
      </w:r>
      <w:r w:rsidRPr="008A72F7">
        <w:rPr>
          <w:rStyle w:val="StyleUnderline"/>
        </w:rPr>
        <w:t xml:space="preserve"> the strategy of the worst scenario. </w:t>
      </w:r>
      <w:r w:rsidRPr="004E65A6">
        <w:rPr>
          <w:rStyle w:val="StyleUnderline"/>
          <w:highlight w:val="yellow"/>
        </w:rPr>
        <w:t xml:space="preserve">It’s not a question of ideas—there are </w:t>
      </w:r>
      <w:r w:rsidRPr="004E65A6">
        <w:rPr>
          <w:rStyle w:val="StyleUnderline"/>
        </w:rPr>
        <w:t xml:space="preserve">already </w:t>
      </w:r>
      <w:r w:rsidRPr="004E65A6">
        <w:rPr>
          <w:rStyle w:val="Emphasis"/>
          <w:highlight w:val="yellow"/>
        </w:rPr>
        <w:t>too many ideas</w:t>
      </w:r>
      <w:r w:rsidRPr="008A72F7">
        <w:rPr>
          <w:rStyle w:val="StyleUnderline"/>
        </w:rPr>
        <w:t>!</w:t>
      </w:r>
      <w:r w:rsidRPr="000D4D2E">
        <w:rPr>
          <w:sz w:val="16"/>
        </w:rPr>
        <w:t xml:space="preserve"> (1993, 170–171; italics in original) To conclude then, </w:t>
      </w:r>
      <w:r w:rsidRPr="004E65A6">
        <w:rPr>
          <w:rStyle w:val="StyleUnderline"/>
          <w:highlight w:val="yellow"/>
        </w:rPr>
        <w:t xml:space="preserve">to let the </w:t>
      </w:r>
      <w:r w:rsidRPr="004E65A6">
        <w:rPr>
          <w:rStyle w:val="Emphasis"/>
          <w:highlight w:val="yellow"/>
        </w:rPr>
        <w:t>auto-immune disease</w:t>
      </w:r>
      <w:r w:rsidRPr="004E65A6">
        <w:rPr>
          <w:rStyle w:val="StyleUnderline"/>
          <w:highlight w:val="yellow"/>
        </w:rPr>
        <w:t xml:space="preserve"> run its course</w:t>
      </w:r>
      <w:r w:rsidRPr="008A72F7">
        <w:rPr>
          <w:rStyle w:val="StyleUnderline"/>
        </w:rPr>
        <w:t xml:space="preserve"> therefore </w:t>
      </w:r>
      <w:r w:rsidRPr="004E65A6">
        <w:rPr>
          <w:rStyle w:val="StyleUnderline"/>
          <w:highlight w:val="yellow"/>
        </w:rPr>
        <w:t xml:space="preserve">would entail </w:t>
      </w:r>
      <w:r w:rsidRPr="004E65A6">
        <w:rPr>
          <w:rStyle w:val="StyleUnderline"/>
        </w:rPr>
        <w:t>firstly</w:t>
      </w:r>
      <w:r w:rsidRPr="008A72F7">
        <w:rPr>
          <w:rStyle w:val="StyleUnderline"/>
        </w:rPr>
        <w:t xml:space="preserve"> </w:t>
      </w:r>
      <w:r w:rsidRPr="004E65A6">
        <w:rPr>
          <w:rStyle w:val="StyleUnderline"/>
          <w:highlight w:val="yellow"/>
        </w:rPr>
        <w:t>seeing the university</w:t>
      </w:r>
      <w:r w:rsidRPr="008A72F7">
        <w:rPr>
          <w:rStyle w:val="StyleUnderline"/>
        </w:rPr>
        <w:t xml:space="preserve">, from its very inception, </w:t>
      </w:r>
      <w:r w:rsidRPr="004E65A6">
        <w:rPr>
          <w:rStyle w:val="StyleUnderline"/>
          <w:highlight w:val="yellow"/>
        </w:rPr>
        <w:t xml:space="preserve">for the </w:t>
      </w:r>
      <w:r w:rsidRPr="004E65A6">
        <w:rPr>
          <w:rStyle w:val="Emphasis"/>
        </w:rPr>
        <w:t xml:space="preserve">ridiculous </w:t>
      </w:r>
      <w:r w:rsidRPr="004E65A6">
        <w:rPr>
          <w:rStyle w:val="Emphasis"/>
          <w:highlight w:val="yellow"/>
        </w:rPr>
        <w:t xml:space="preserve">scam </w:t>
      </w:r>
      <w:r w:rsidRPr="004E65A6">
        <w:rPr>
          <w:rStyle w:val="StyleUnderline"/>
          <w:highlight w:val="yellow"/>
        </w:rPr>
        <w:t>that it is: a</w:t>
      </w:r>
      <w:r w:rsidRPr="008A72F7">
        <w:rPr>
          <w:rStyle w:val="StyleUnderline"/>
        </w:rPr>
        <w:t xml:space="preserve"> </w:t>
      </w:r>
      <w:r w:rsidRPr="008A72F7">
        <w:rPr>
          <w:rStyle w:val="Emphasis"/>
        </w:rPr>
        <w:t xml:space="preserve">marvelously </w:t>
      </w:r>
      <w:r w:rsidRPr="004E65A6">
        <w:rPr>
          <w:rStyle w:val="Emphasis"/>
          <w:highlight w:val="yellow"/>
        </w:rPr>
        <w:t>absurd</w:t>
      </w:r>
      <w:r w:rsidRPr="004E65A6">
        <w:rPr>
          <w:rStyle w:val="StyleUnderline"/>
          <w:highlight w:val="yellow"/>
        </w:rPr>
        <w:t xml:space="preserve"> outgrowth of</w:t>
      </w:r>
      <w:r w:rsidRPr="008A72F7">
        <w:rPr>
          <w:rStyle w:val="StyleUnderline"/>
        </w:rPr>
        <w:t xml:space="preserve"> the </w:t>
      </w:r>
      <w:r w:rsidRPr="008A72F7">
        <w:rPr>
          <w:rStyle w:val="Emphasis"/>
        </w:rPr>
        <w:t>delusional ideals</w:t>
      </w:r>
      <w:r w:rsidRPr="008A72F7">
        <w:rPr>
          <w:rStyle w:val="StyleUnderline"/>
        </w:rPr>
        <w:t xml:space="preserve"> of </w:t>
      </w:r>
      <w:r w:rsidRPr="004E65A6">
        <w:rPr>
          <w:rStyle w:val="StyleUnderline"/>
          <w:highlight w:val="yellow"/>
        </w:rPr>
        <w:t>Enlightenment humanism</w:t>
      </w:r>
      <w:r w:rsidRPr="008A72F7">
        <w:rPr>
          <w:rStyle w:val="StyleUnderline"/>
        </w:rPr>
        <w:t xml:space="preserve">. </w:t>
      </w:r>
      <w:r w:rsidRPr="000D4D2E">
        <w:rPr>
          <w:sz w:val="16"/>
        </w:rPr>
        <w:t xml:space="preserve">However, this also means that any representational theoretical critique like this one is just as much a scam of the authority of theoretical analysis, in which possibly, as Lyotard suggested, truth and technique have collapsed into one another. So </w:t>
      </w:r>
      <w:r w:rsidRPr="008A72F7">
        <w:rPr>
          <w:rStyle w:val="StyleUnderline"/>
        </w:rPr>
        <w:t>this</w:t>
      </w:r>
      <w:r w:rsidRPr="000D4D2E">
        <w:rPr>
          <w:sz w:val="16"/>
        </w:rPr>
        <w:t xml:space="preserve"> book, </w:t>
      </w:r>
      <w:r w:rsidRPr="004E65A6">
        <w:rPr>
          <w:rStyle w:val="StyleUnderline"/>
          <w:highlight w:val="yellow"/>
        </w:rPr>
        <w:t xml:space="preserve">by partaking in the </w:t>
      </w:r>
      <w:r w:rsidRPr="004D6FE6">
        <w:rPr>
          <w:rStyle w:val="StyleUnderline"/>
        </w:rPr>
        <w:t xml:space="preserve">same </w:t>
      </w:r>
      <w:r w:rsidRPr="004D6FE6">
        <w:rPr>
          <w:rStyle w:val="StyleUnderline"/>
          <w:highlight w:val="yellow"/>
        </w:rPr>
        <w:t xml:space="preserve">ideals of visibility while </w:t>
      </w:r>
      <w:r w:rsidRPr="004E65A6">
        <w:rPr>
          <w:rStyle w:val="Emphasis"/>
          <w:highlight w:val="yellow"/>
        </w:rPr>
        <w:t>exposing the</w:t>
      </w:r>
      <w:r w:rsidRPr="00A36C95">
        <w:rPr>
          <w:rStyle w:val="Emphasis"/>
        </w:rPr>
        <w:t xml:space="preserve"> problem</w:t>
      </w:r>
      <w:r w:rsidRPr="008A72F7">
        <w:rPr>
          <w:rStyle w:val="StyleUnderline"/>
        </w:rPr>
        <w:t xml:space="preserve"> of the contemporary </w:t>
      </w:r>
      <w:r w:rsidRPr="004E65A6">
        <w:rPr>
          <w:rStyle w:val="StyleUnderline"/>
          <w:highlight w:val="yellow"/>
        </w:rPr>
        <w:t xml:space="preserve">university to </w:t>
      </w:r>
      <w:r w:rsidRPr="004E65A6">
        <w:rPr>
          <w:rStyle w:val="Emphasis"/>
          <w:highlight w:val="yellow"/>
        </w:rPr>
        <w:t>scrutiny</w:t>
      </w:r>
      <w:r w:rsidRPr="008A72F7">
        <w:rPr>
          <w:rStyle w:val="StyleUnderline"/>
        </w:rPr>
        <w:t xml:space="preserve"> and </w:t>
      </w:r>
      <w:r w:rsidRPr="00A36C95">
        <w:rPr>
          <w:rStyle w:val="Emphasis"/>
        </w:rPr>
        <w:t>visibility</w:t>
      </w:r>
      <w:r w:rsidRPr="008A72F7">
        <w:rPr>
          <w:rStyle w:val="StyleUnderline"/>
        </w:rPr>
        <w:t xml:space="preserve">, </w:t>
      </w:r>
      <w:r w:rsidRPr="008121A9">
        <w:rPr>
          <w:rStyle w:val="StyleUnderline"/>
        </w:rPr>
        <w:t>suggests</w:t>
      </w:r>
      <w:r w:rsidRPr="008A72F7">
        <w:rPr>
          <w:rStyle w:val="StyleUnderline"/>
        </w:rPr>
        <w:t xml:space="preserve"> that </w:t>
      </w:r>
      <w:r w:rsidRPr="008121A9">
        <w:rPr>
          <w:rStyle w:val="StyleUnderline"/>
          <w:highlight w:val="yellow"/>
        </w:rPr>
        <w:t xml:space="preserve">we follow a strategy </w:t>
      </w:r>
      <w:r w:rsidRPr="004E65A6">
        <w:rPr>
          <w:rStyle w:val="StyleUnderline"/>
          <w:highlight w:val="yellow"/>
        </w:rPr>
        <w:t>of ‘</w:t>
      </w:r>
      <w:r w:rsidRPr="004E65A6">
        <w:rPr>
          <w:rStyle w:val="Emphasis"/>
          <w:highlight w:val="yellow"/>
        </w:rPr>
        <w:t>fatal’ consciousness-raising</w:t>
      </w:r>
      <w:r w:rsidRPr="008A72F7">
        <w:rPr>
          <w:rStyle w:val="StyleUnderline"/>
        </w:rPr>
        <w:t xml:space="preserve"> in order </w:t>
      </w:r>
      <w:r w:rsidRPr="004E65A6">
        <w:rPr>
          <w:rStyle w:val="StyleUnderline"/>
          <w:highlight w:val="yellow"/>
        </w:rPr>
        <w:t>to</w:t>
      </w:r>
      <w:r w:rsidRPr="008A72F7">
        <w:rPr>
          <w:rStyle w:val="StyleUnderline"/>
        </w:rPr>
        <w:t xml:space="preserve"> hopefully </w:t>
      </w:r>
      <w:r w:rsidRPr="004E65A6">
        <w:rPr>
          <w:rStyle w:val="Emphasis"/>
          <w:highlight w:val="yellow"/>
        </w:rPr>
        <w:t>plant the seeds</w:t>
      </w:r>
      <w:r w:rsidRPr="004E65A6">
        <w:rPr>
          <w:rStyle w:val="StyleUnderline"/>
          <w:highlight w:val="yellow"/>
        </w:rPr>
        <w:t xml:space="preserve"> of </w:t>
      </w:r>
      <w:r w:rsidRPr="004E65A6">
        <w:rPr>
          <w:rStyle w:val="Emphasis"/>
          <w:highlight w:val="yellow"/>
        </w:rPr>
        <w:t>future radical events</w:t>
      </w:r>
      <w:r w:rsidRPr="004E65A6">
        <w:rPr>
          <w:rStyle w:val="StyleUnderline"/>
          <w:highlight w:val="yellow"/>
        </w:rPr>
        <w:t xml:space="preserve"> regarding academia</w:t>
      </w:r>
      <w:r w:rsidRPr="00A36C95">
        <w:rPr>
          <w:rStyle w:val="StyleUnderline"/>
        </w:rPr>
        <w:t xml:space="preserve">. </w:t>
      </w:r>
      <w:r w:rsidRPr="000D4D2E">
        <w:rPr>
          <w:sz w:val="16"/>
        </w:rPr>
        <w:t xml:space="preserve">An </w:t>
      </w:r>
      <w:r w:rsidRPr="00DC7FDF">
        <w:rPr>
          <w:sz w:val="16"/>
          <w:szCs w:val="16"/>
        </w:rPr>
        <w:t>example</w:t>
      </w:r>
      <w:r w:rsidRPr="00DC7FDF">
        <w:rPr>
          <w:rStyle w:val="StyleUnderline"/>
          <w:sz w:val="16"/>
          <w:szCs w:val="16"/>
        </w:rPr>
        <w:t xml:space="preserve"> </w:t>
      </w:r>
      <w:r w:rsidRPr="00DC7FDF">
        <w:rPr>
          <w:sz w:val="16"/>
          <w:szCs w:val="16"/>
        </w:rPr>
        <w:t>here</w:t>
      </w:r>
      <w:r w:rsidRPr="000D4D2E">
        <w:rPr>
          <w:sz w:val="16"/>
        </w:rPr>
        <w:t xml:space="preserve"> might be a staff and student exodus from the university’s current imperative, which would signify a notable collapse of its prime beliefs towards a more mystical thinking in the hard sciences and in the humanities. Perhaps </w:t>
      </w:r>
      <w:r w:rsidRPr="004E65A6">
        <w:rPr>
          <w:rStyle w:val="StyleUnderline"/>
          <w:highlight w:val="yellow"/>
        </w:rPr>
        <w:t>we should</w:t>
      </w:r>
      <w:r w:rsidRPr="000D4D2E">
        <w:rPr>
          <w:rStyle w:val="StyleUnderline"/>
        </w:rPr>
        <w:t xml:space="preserve"> simply </w:t>
      </w:r>
      <w:r w:rsidRPr="004E65A6">
        <w:rPr>
          <w:rStyle w:val="StyleUnderline"/>
          <w:highlight w:val="yellow"/>
        </w:rPr>
        <w:t xml:space="preserve">let the </w:t>
      </w:r>
      <w:r w:rsidRPr="004E65A6">
        <w:rPr>
          <w:rStyle w:val="Emphasis"/>
          <w:highlight w:val="yellow"/>
        </w:rPr>
        <w:t>university bleed to death</w:t>
      </w:r>
      <w:r w:rsidRPr="000D4D2E">
        <w:rPr>
          <w:rStyle w:val="StyleUnderline"/>
        </w:rPr>
        <w:t xml:space="preserve"> for now. </w:t>
      </w:r>
      <w:r w:rsidRPr="004E65A6">
        <w:rPr>
          <w:rStyle w:val="StyleUnderline"/>
          <w:highlight w:val="yellow"/>
        </w:rPr>
        <w:t>Only</w:t>
      </w:r>
      <w:r w:rsidRPr="000D4D2E">
        <w:rPr>
          <w:rStyle w:val="StyleUnderline"/>
        </w:rPr>
        <w:t xml:space="preserve"> such </w:t>
      </w:r>
      <w:r w:rsidRPr="004E65A6">
        <w:rPr>
          <w:rStyle w:val="StyleUnderline"/>
          <w:highlight w:val="yellow"/>
        </w:rPr>
        <w:t>a</w:t>
      </w:r>
      <w:r w:rsidRPr="000D4D2E">
        <w:rPr>
          <w:rStyle w:val="StyleUnderline"/>
        </w:rPr>
        <w:t>n apparent ‘</w:t>
      </w:r>
      <w:r w:rsidRPr="006501D7">
        <w:rPr>
          <w:rStyle w:val="StyleUnderline"/>
          <w:highlight w:val="yellow"/>
        </w:rPr>
        <w:t xml:space="preserve">solution’ that seeks </w:t>
      </w:r>
      <w:r w:rsidRPr="004E65A6">
        <w:rPr>
          <w:rStyle w:val="Emphasis"/>
          <w:highlight w:val="yellow"/>
        </w:rPr>
        <w:t>not solve anything at all</w:t>
      </w:r>
      <w:r w:rsidRPr="000D4D2E">
        <w:rPr>
          <w:rStyle w:val="Emphasis"/>
        </w:rPr>
        <w:t xml:space="preserve"> </w:t>
      </w:r>
      <w:r w:rsidRPr="000D4D2E">
        <w:rPr>
          <w:rStyle w:val="StyleUnderline"/>
        </w:rPr>
        <w:t xml:space="preserve">or make any predictions, while seemingly absurd, </w:t>
      </w:r>
      <w:r w:rsidRPr="004E65A6">
        <w:rPr>
          <w:rStyle w:val="StyleUnderline"/>
          <w:highlight w:val="yellow"/>
        </w:rPr>
        <w:t xml:space="preserve">may mean the </w:t>
      </w:r>
      <w:r w:rsidRPr="004E65A6">
        <w:rPr>
          <w:rStyle w:val="Emphasis"/>
          <w:highlight w:val="yellow"/>
        </w:rPr>
        <w:t>hoped for death</w:t>
      </w:r>
      <w:r w:rsidRPr="004E65A6">
        <w:rPr>
          <w:rStyle w:val="StyleUnderline"/>
          <w:highlight w:val="yellow"/>
        </w:rPr>
        <w:t xml:space="preserve"> of the</w:t>
      </w:r>
      <w:r w:rsidRPr="000D4D2E">
        <w:rPr>
          <w:rStyle w:val="StyleUnderline"/>
        </w:rPr>
        <w:t xml:space="preserve"> contemporary university </w:t>
      </w:r>
      <w:r w:rsidRPr="004E65A6">
        <w:rPr>
          <w:rStyle w:val="StyleUnderline"/>
          <w:highlight w:val="yellow"/>
        </w:rPr>
        <w:t xml:space="preserve">and its revival as a </w:t>
      </w:r>
      <w:r w:rsidRPr="004E65A6">
        <w:rPr>
          <w:rStyle w:val="Emphasis"/>
          <w:highlight w:val="yellow"/>
        </w:rPr>
        <w:t>radically different entity</w:t>
      </w:r>
      <w:r w:rsidRPr="004E65A6">
        <w:rPr>
          <w:rStyle w:val="StyleUnderline"/>
          <w:highlight w:val="yellow"/>
        </w:rPr>
        <w:t>. This</w:t>
      </w:r>
      <w:r w:rsidRPr="000D4D2E">
        <w:rPr>
          <w:sz w:val="16"/>
        </w:rPr>
        <w:t xml:space="preserve"> book </w:t>
      </w:r>
      <w:r w:rsidRPr="004E65A6">
        <w:rPr>
          <w:rStyle w:val="StyleUnderline"/>
          <w:highlight w:val="yellow"/>
        </w:rPr>
        <w:t>must</w:t>
      </w:r>
      <w:r w:rsidRPr="000D4D2E">
        <w:rPr>
          <w:rStyle w:val="StyleUnderline"/>
        </w:rPr>
        <w:t xml:space="preserve"> therefore finally </w:t>
      </w:r>
      <w:r w:rsidRPr="004E65A6">
        <w:rPr>
          <w:rStyle w:val="StyleUnderline"/>
          <w:highlight w:val="yellow"/>
        </w:rPr>
        <w:t>remain</w:t>
      </w:r>
      <w:r w:rsidRPr="000D4D2E">
        <w:rPr>
          <w:sz w:val="16"/>
        </w:rPr>
        <w:t xml:space="preserve"> speculative and opaque, and mount this final chapter </w:t>
      </w:r>
      <w:r w:rsidRPr="000D4D2E">
        <w:rPr>
          <w:rStyle w:val="StyleUnderline"/>
        </w:rPr>
        <w:t xml:space="preserve">as </w:t>
      </w:r>
      <w:r w:rsidRPr="004E65A6">
        <w:rPr>
          <w:rStyle w:val="StyleUnderline"/>
          <w:highlight w:val="yellow"/>
        </w:rPr>
        <w:t xml:space="preserve">a </w:t>
      </w:r>
      <w:r w:rsidRPr="004E65A6">
        <w:rPr>
          <w:rStyle w:val="StyleUnderline"/>
        </w:rPr>
        <w:t xml:space="preserve">polemical </w:t>
      </w:r>
      <w:r w:rsidRPr="004E65A6">
        <w:rPr>
          <w:rStyle w:val="StyleUnderline"/>
          <w:highlight w:val="yellow"/>
        </w:rPr>
        <w:t>provocation that does not</w:t>
      </w:r>
      <w:r w:rsidRPr="000D4D2E">
        <w:rPr>
          <w:rStyle w:val="StyleUnderline"/>
        </w:rPr>
        <w:t xml:space="preserve"> seek to </w:t>
      </w:r>
      <w:r w:rsidRPr="004E65A6">
        <w:rPr>
          <w:rStyle w:val="Emphasis"/>
          <w:highlight w:val="yellow"/>
        </w:rPr>
        <w:t>pre-programme</w:t>
      </w:r>
      <w:r w:rsidRPr="000D4D2E">
        <w:rPr>
          <w:rStyle w:val="StyleUnderline"/>
        </w:rPr>
        <w:t xml:space="preserve"> what </w:t>
      </w:r>
      <w:r w:rsidRPr="004E65A6">
        <w:rPr>
          <w:rStyle w:val="StyleUnderline"/>
          <w:highlight w:val="yellow"/>
        </w:rPr>
        <w:t xml:space="preserve">the </w:t>
      </w:r>
      <w:r w:rsidRPr="004E65A6">
        <w:rPr>
          <w:rStyle w:val="Emphasis"/>
          <w:highlight w:val="yellow"/>
        </w:rPr>
        <w:t>next stage of the university</w:t>
      </w:r>
      <w:r w:rsidRPr="000D4D2E">
        <w:rPr>
          <w:rStyle w:val="Emphasis"/>
        </w:rPr>
        <w:t xml:space="preserve"> </w:t>
      </w:r>
      <w:r w:rsidRPr="000D4D2E">
        <w:rPr>
          <w:rStyle w:val="StyleUnderline"/>
        </w:rPr>
        <w:t xml:space="preserve">should look like or which ideals need to be chanted, </w:t>
      </w:r>
      <w:r w:rsidRPr="004E65A6">
        <w:rPr>
          <w:rStyle w:val="StyleUnderline"/>
          <w:highlight w:val="yellow"/>
        </w:rPr>
        <w:t>as doing so would</w:t>
      </w:r>
      <w:r w:rsidRPr="000D4D2E">
        <w:rPr>
          <w:rStyle w:val="StyleUnderline"/>
        </w:rPr>
        <w:t xml:space="preserve"> itself </w:t>
      </w:r>
      <w:r w:rsidRPr="004E65A6">
        <w:rPr>
          <w:rStyle w:val="StyleUnderline"/>
          <w:highlight w:val="yellow"/>
        </w:rPr>
        <w:t>fall prey to the</w:t>
      </w:r>
      <w:r w:rsidRPr="000D4D2E">
        <w:rPr>
          <w:rStyle w:val="StyleUnderline"/>
        </w:rPr>
        <w:t xml:space="preserve"> </w:t>
      </w:r>
      <w:r w:rsidRPr="000D4D2E">
        <w:rPr>
          <w:rStyle w:val="Emphasis"/>
        </w:rPr>
        <w:t>problematic</w:t>
      </w:r>
      <w:r w:rsidRPr="000D4D2E">
        <w:rPr>
          <w:rStyle w:val="StyleUnderline"/>
        </w:rPr>
        <w:t xml:space="preserve"> and ultimately </w:t>
      </w:r>
      <w:r w:rsidRPr="004E65A6">
        <w:rPr>
          <w:rStyle w:val="Emphasis"/>
          <w:highlight w:val="yellow"/>
        </w:rPr>
        <w:t>managerialist</w:t>
      </w:r>
      <w:r w:rsidRPr="004E65A6">
        <w:rPr>
          <w:rStyle w:val="StyleUnderline"/>
          <w:highlight w:val="yellow"/>
        </w:rPr>
        <w:t xml:space="preserve"> claim of</w:t>
      </w:r>
      <w:r w:rsidRPr="000D4D2E">
        <w:rPr>
          <w:rStyle w:val="StyleUnderline"/>
        </w:rPr>
        <w:t xml:space="preserve"> </w:t>
      </w:r>
      <w:r w:rsidRPr="000D4D2E">
        <w:rPr>
          <w:sz w:val="16"/>
        </w:rPr>
        <w:t xml:space="preserve">transparent </w:t>
      </w:r>
      <w:r w:rsidRPr="000D4D2E">
        <w:rPr>
          <w:rStyle w:val="StyleUnderline"/>
        </w:rPr>
        <w:t xml:space="preserve">(fore)knowledge and </w:t>
      </w:r>
      <w:r w:rsidRPr="004E65A6">
        <w:rPr>
          <w:rStyle w:val="Emphasis"/>
          <w:highlight w:val="yellow"/>
        </w:rPr>
        <w:t>true emancipation</w:t>
      </w:r>
      <w:r w:rsidRPr="000D4D2E">
        <w:rPr>
          <w:sz w:val="16"/>
        </w:rPr>
        <w:t xml:space="preserve">. This book, in all its philosophical and analytical exposition, after all cannot even with certainty claim that it has represented the reality of the contemporary university in any kind of self-assured manner, or that it does not sneakily mix up the ‘observed pattern’ and the ‘pattern of observation.’ So is this book itself not simply just as much partaking in the delusion that the university always has been? To paraphrase Derrida once again: </w:t>
      </w:r>
      <w:r w:rsidRPr="000D4D2E">
        <w:rPr>
          <w:rStyle w:val="StyleUnderline"/>
        </w:rPr>
        <w:t xml:space="preserve">the university, truly, what an idea! </w:t>
      </w:r>
      <w:r w:rsidRPr="004E65A6">
        <w:rPr>
          <w:rStyle w:val="StyleUnderline"/>
          <w:highlight w:val="yellow"/>
        </w:rPr>
        <w:t>Time</w:t>
      </w:r>
      <w:r w:rsidRPr="000D4D2E">
        <w:rPr>
          <w:rStyle w:val="StyleUnderline"/>
        </w:rPr>
        <w:t xml:space="preserve"> perhaps </w:t>
      </w:r>
      <w:r w:rsidRPr="004E65A6">
        <w:rPr>
          <w:rStyle w:val="StyleUnderline"/>
          <w:highlight w:val="yellow"/>
        </w:rPr>
        <w:t xml:space="preserve">to lay that </w:t>
      </w:r>
      <w:r w:rsidRPr="004E65A6">
        <w:rPr>
          <w:rStyle w:val="Emphasis"/>
          <w:highlight w:val="yellow"/>
        </w:rPr>
        <w:t>cursed institution to rest</w:t>
      </w:r>
      <w:r w:rsidRPr="004E65A6">
        <w:rPr>
          <w:rStyle w:val="StyleUnderline"/>
        </w:rPr>
        <w:t xml:space="preserve"> for now </w:t>
      </w:r>
      <w:r w:rsidRPr="004E65A6">
        <w:rPr>
          <w:rStyle w:val="StyleUnderline"/>
          <w:highlight w:val="yellow"/>
        </w:rPr>
        <w:t xml:space="preserve">and </w:t>
      </w:r>
      <w:r w:rsidRPr="004E65A6">
        <w:rPr>
          <w:rStyle w:val="Emphasis"/>
          <w:highlight w:val="yellow"/>
        </w:rPr>
        <w:t>put down</w:t>
      </w:r>
      <w:r w:rsidRPr="004E65A6">
        <w:rPr>
          <w:rStyle w:val="StyleUnderline"/>
          <w:highlight w:val="yellow"/>
        </w:rPr>
        <w:t xml:space="preserve"> that</w:t>
      </w:r>
      <w:r w:rsidRPr="004E65A6">
        <w:rPr>
          <w:rStyle w:val="StyleUnderline"/>
        </w:rPr>
        <w:t xml:space="preserve"> </w:t>
      </w:r>
      <w:r w:rsidRPr="004E65A6">
        <w:rPr>
          <w:rStyle w:val="Emphasis"/>
        </w:rPr>
        <w:t xml:space="preserve">alluring </w:t>
      </w:r>
      <w:r w:rsidRPr="004E65A6">
        <w:rPr>
          <w:rStyle w:val="Emphasis"/>
          <w:highlight w:val="yellow"/>
        </w:rPr>
        <w:t>crystal ball</w:t>
      </w:r>
      <w:r w:rsidRPr="004E65A6">
        <w:rPr>
          <w:rStyle w:val="StyleUnderline"/>
          <w:highlight w:val="yellow"/>
        </w:rPr>
        <w:t xml:space="preserve">, so that </w:t>
      </w:r>
      <w:r w:rsidRPr="004E65A6">
        <w:rPr>
          <w:rStyle w:val="Emphasis"/>
          <w:highlight w:val="yellow"/>
        </w:rPr>
        <w:t xml:space="preserve">we </w:t>
      </w:r>
      <w:r w:rsidRPr="004E65A6">
        <w:rPr>
          <w:rStyle w:val="Emphasis"/>
        </w:rPr>
        <w:t xml:space="preserve">all </w:t>
      </w:r>
      <w:r w:rsidRPr="004E65A6">
        <w:rPr>
          <w:rStyle w:val="Emphasis"/>
          <w:highlight w:val="yellow"/>
        </w:rPr>
        <w:t>may rest too.</w:t>
      </w:r>
      <w:r w:rsidRPr="000D4D2E">
        <w:rPr>
          <w:rStyle w:val="Emphasis"/>
        </w:rPr>
        <w:t xml:space="preserve"> </w:t>
      </w:r>
    </w:p>
    <w:p w:rsidR="00507B65" w:rsidRPr="0000734D" w:rsidRDefault="00507B65" w:rsidP="00507B65"/>
    <w:p w:rsidR="00507B65" w:rsidRPr="005D1DE4" w:rsidRDefault="00507B65" w:rsidP="00507B65">
      <w:pPr>
        <w:pStyle w:val="Heading4"/>
      </w:pPr>
      <w:r>
        <w:t>Academia is in a process of decay and collapse – as the library of scholastic knowledge grows larger, the university grows more and more feeble under the crushing weight of information – their attempt to inject a sense of justice and morality into the dying institution of debate merely conceals our complicity in the hegemonic violence that makes the existence of this space possible</w:t>
      </w:r>
    </w:p>
    <w:p w:rsidR="00507B65" w:rsidRPr="0024277A" w:rsidRDefault="00507B65" w:rsidP="00507B65">
      <w:r w:rsidRPr="0058520A">
        <w:rPr>
          <w:rStyle w:val="Style13ptBold"/>
        </w:rPr>
        <w:t xml:space="preserve">Baudrillard, 95 </w:t>
      </w:r>
      <w:r>
        <w:t>[</w:t>
      </w:r>
      <w:r w:rsidRPr="0024277A">
        <w:t xml:space="preserve">Jean, </w:t>
      </w:r>
      <w:r>
        <w:t>“</w:t>
      </w:r>
      <w:r w:rsidRPr="0058520A">
        <w:rPr>
          <w:i/>
        </w:rPr>
        <w:t>Simulacra and Simulation: The Spiraling Cadaver,</w:t>
      </w:r>
      <w:r>
        <w:t>” pg. 149-51, //MW]</w:t>
      </w:r>
    </w:p>
    <w:p w:rsidR="00507B65" w:rsidRPr="00CB07D8" w:rsidRDefault="00507B65" w:rsidP="00507B65">
      <w:pPr>
        <w:rPr>
          <w:sz w:val="16"/>
        </w:rPr>
      </w:pPr>
      <w:r w:rsidRPr="0058520A">
        <w:rPr>
          <w:rStyle w:val="StyleUnderline"/>
        </w:rPr>
        <w:t xml:space="preserve">The university is </w:t>
      </w:r>
      <w:r w:rsidRPr="00305887">
        <w:rPr>
          <w:rStyle w:val="Emphasis"/>
        </w:rPr>
        <w:t>in ruins</w:t>
      </w:r>
      <w:r w:rsidRPr="0058520A">
        <w:rPr>
          <w:rStyle w:val="StyleUnderline"/>
        </w:rPr>
        <w:t xml:space="preserve">: </w:t>
      </w:r>
      <w:r w:rsidRPr="00305887">
        <w:rPr>
          <w:rStyle w:val="Emphasis"/>
        </w:rPr>
        <w:t>nonfunctional</w:t>
      </w:r>
      <w:r w:rsidRPr="0058520A">
        <w:rPr>
          <w:rStyle w:val="StyleUnderline"/>
        </w:rPr>
        <w:t xml:space="preserve"> in the social arenas of the market and employment, lacking </w:t>
      </w:r>
      <w:r w:rsidRPr="00305887">
        <w:rPr>
          <w:rStyle w:val="Emphasis"/>
        </w:rPr>
        <w:t>cultural substance</w:t>
      </w:r>
      <w:r w:rsidRPr="0058520A">
        <w:rPr>
          <w:rStyle w:val="StyleUnderline"/>
        </w:rPr>
        <w:t xml:space="preserve"> or an </w:t>
      </w:r>
      <w:r w:rsidRPr="00305887">
        <w:rPr>
          <w:rStyle w:val="Emphasis"/>
        </w:rPr>
        <w:t>end purpose</w:t>
      </w:r>
      <w:r w:rsidRPr="0058520A">
        <w:rPr>
          <w:rStyle w:val="StyleUnderline"/>
        </w:rPr>
        <w:t xml:space="preserve"> of knowledge</w:t>
      </w:r>
      <w:r w:rsidRPr="00345AB2">
        <w:rPr>
          <w:sz w:val="16"/>
        </w:rPr>
        <w:t xml:space="preserve">. Strictly speaking, </w:t>
      </w:r>
      <w:r w:rsidRPr="0058520A">
        <w:rPr>
          <w:rStyle w:val="StyleUnderline"/>
        </w:rPr>
        <w:t xml:space="preserve">there is no longer even </w:t>
      </w:r>
      <w:r w:rsidRPr="00305887">
        <w:rPr>
          <w:rStyle w:val="Emphasis"/>
        </w:rPr>
        <w:t>any power</w:t>
      </w:r>
      <w:r w:rsidRPr="0058520A">
        <w:rPr>
          <w:rStyle w:val="StyleUnderline"/>
        </w:rPr>
        <w:t xml:space="preserve">: it is also in </w:t>
      </w:r>
      <w:r w:rsidRPr="00305887">
        <w:rPr>
          <w:rStyle w:val="Emphasis"/>
        </w:rPr>
        <w:t>ruins</w:t>
      </w:r>
      <w:r w:rsidRPr="0058520A">
        <w:rPr>
          <w:rStyle w:val="StyleUnderline"/>
        </w:rPr>
        <w:t xml:space="preserve">. </w:t>
      </w:r>
      <w:r w:rsidRPr="00345AB2">
        <w:rPr>
          <w:sz w:val="16"/>
        </w:rPr>
        <w:t xml:space="preserve">Whence the impossibility of the return of the fires of 1968: of </w:t>
      </w:r>
      <w:r w:rsidRPr="0058520A">
        <w:rPr>
          <w:rStyle w:val="StyleUnderline"/>
        </w:rPr>
        <w:t xml:space="preserve">the return of putting in question </w:t>
      </w:r>
      <w:r w:rsidRPr="00305887">
        <w:rPr>
          <w:rStyle w:val="Emphasis"/>
        </w:rPr>
        <w:t>knowledge</w:t>
      </w:r>
      <w:r w:rsidRPr="0058520A">
        <w:rPr>
          <w:rStyle w:val="StyleUnderline"/>
        </w:rPr>
        <w:t xml:space="preserve"> versus </w:t>
      </w:r>
      <w:r w:rsidRPr="00305887">
        <w:rPr>
          <w:rStyle w:val="Emphasis"/>
        </w:rPr>
        <w:t>power</w:t>
      </w:r>
      <w:r w:rsidRPr="0058520A">
        <w:rPr>
          <w:rStyle w:val="StyleUnderline"/>
        </w:rPr>
        <w:t xml:space="preserve"> itself - the </w:t>
      </w:r>
      <w:r w:rsidRPr="00305887">
        <w:rPr>
          <w:rStyle w:val="Emphasis"/>
        </w:rPr>
        <w:t>explosive contradiction</w:t>
      </w:r>
      <w:r w:rsidRPr="0058520A">
        <w:rPr>
          <w:rStyle w:val="StyleUnderline"/>
        </w:rPr>
        <w:t xml:space="preserve"> of knowledge and power</w:t>
      </w:r>
      <w:r w:rsidRPr="00345AB2">
        <w:rPr>
          <w:sz w:val="16"/>
        </w:rPr>
        <w:t xml:space="preserve"> (or the revelation of their collusion, which comes to the same thing) </w:t>
      </w:r>
      <w:r w:rsidRPr="0058520A">
        <w:rPr>
          <w:rStyle w:val="StyleUnderline"/>
        </w:rPr>
        <w:t xml:space="preserve">in the university, and, at the same time, through </w:t>
      </w:r>
      <w:r w:rsidRPr="00305887">
        <w:rPr>
          <w:rStyle w:val="Emphasis"/>
        </w:rPr>
        <w:t>symbolic</w:t>
      </w:r>
      <w:r w:rsidRPr="00345AB2">
        <w:rPr>
          <w:sz w:val="16"/>
        </w:rPr>
        <w:t xml:space="preserve"> (rather than political) </w:t>
      </w:r>
      <w:r w:rsidRPr="00305887">
        <w:rPr>
          <w:rStyle w:val="Emphasis"/>
        </w:rPr>
        <w:t>contagion</w:t>
      </w:r>
      <w:r w:rsidRPr="0058520A">
        <w:rPr>
          <w:rStyle w:val="StyleUnderline"/>
        </w:rPr>
        <w:t xml:space="preserve"> in the whole </w:t>
      </w:r>
      <w:r w:rsidRPr="00305887">
        <w:rPr>
          <w:rStyle w:val="Emphasis"/>
        </w:rPr>
        <w:t>institutional</w:t>
      </w:r>
      <w:r w:rsidRPr="0058520A">
        <w:rPr>
          <w:rStyle w:val="StyleUnderline"/>
        </w:rPr>
        <w:t xml:space="preserve"> and </w:t>
      </w:r>
      <w:r w:rsidRPr="00305887">
        <w:rPr>
          <w:rStyle w:val="Emphasis"/>
        </w:rPr>
        <w:t>social order</w:t>
      </w:r>
      <w:r w:rsidRPr="0058520A">
        <w:rPr>
          <w:rStyle w:val="StyleUnderline"/>
        </w:rPr>
        <w:t xml:space="preserve">. </w:t>
      </w:r>
      <w:r w:rsidRPr="00345AB2">
        <w:rPr>
          <w:sz w:val="16"/>
        </w:rPr>
        <w:t xml:space="preserve">Why sociologists? marked this shift: the impasse of knowledge, the vertigo of nonknowledge (that is to say at once </w:t>
      </w:r>
      <w:r w:rsidRPr="0058520A">
        <w:rPr>
          <w:rStyle w:val="StyleUnderline"/>
        </w:rPr>
        <w:t xml:space="preserve">the </w:t>
      </w:r>
      <w:r w:rsidRPr="00305887">
        <w:rPr>
          <w:rStyle w:val="Emphasis"/>
        </w:rPr>
        <w:t>absurdity</w:t>
      </w:r>
      <w:r w:rsidRPr="0058520A">
        <w:rPr>
          <w:rStyle w:val="StyleUnderline"/>
        </w:rPr>
        <w:t xml:space="preserve"> and the </w:t>
      </w:r>
      <w:r w:rsidRPr="00305887">
        <w:rPr>
          <w:rStyle w:val="Emphasis"/>
        </w:rPr>
        <w:t>impossibility</w:t>
      </w:r>
      <w:r w:rsidRPr="0058520A">
        <w:rPr>
          <w:rStyle w:val="StyleUnderline"/>
        </w:rPr>
        <w:t xml:space="preserve"> of </w:t>
      </w:r>
      <w:r w:rsidRPr="00305887">
        <w:rPr>
          <w:rStyle w:val="Emphasis"/>
        </w:rPr>
        <w:t>accumulating value</w:t>
      </w:r>
      <w:r w:rsidRPr="0058520A">
        <w:rPr>
          <w:rStyle w:val="StyleUnderline"/>
        </w:rPr>
        <w:t xml:space="preserve"> in the order of knowledge) turns like an </w:t>
      </w:r>
      <w:r w:rsidRPr="00305887">
        <w:rPr>
          <w:rStyle w:val="Emphasis"/>
        </w:rPr>
        <w:t>absolute</w:t>
      </w:r>
      <w:r w:rsidRPr="0058520A">
        <w:rPr>
          <w:rStyle w:val="StyleUnderline"/>
        </w:rPr>
        <w:t xml:space="preserve"> </w:t>
      </w:r>
      <w:r w:rsidRPr="00305887">
        <w:rPr>
          <w:rStyle w:val="Emphasis"/>
        </w:rPr>
        <w:t>weapon</w:t>
      </w:r>
      <w:r w:rsidRPr="0058520A">
        <w:rPr>
          <w:rStyle w:val="StyleUnderline"/>
        </w:rPr>
        <w:t xml:space="preserve"> against </w:t>
      </w:r>
      <w:r w:rsidRPr="00305887">
        <w:rPr>
          <w:rStyle w:val="Emphasis"/>
        </w:rPr>
        <w:t>power itself</w:t>
      </w:r>
      <w:r w:rsidRPr="0058520A">
        <w:rPr>
          <w:rStyle w:val="StyleUnderline"/>
        </w:rPr>
        <w:t xml:space="preserve">, in order to </w:t>
      </w:r>
      <w:r w:rsidRPr="00305887">
        <w:rPr>
          <w:rStyle w:val="Emphasis"/>
        </w:rPr>
        <w:t>dismantle</w:t>
      </w:r>
      <w:r w:rsidRPr="0058520A">
        <w:rPr>
          <w:rStyle w:val="StyleUnderline"/>
        </w:rPr>
        <w:t xml:space="preserve"> it according to the same </w:t>
      </w:r>
      <w:r w:rsidRPr="00305887">
        <w:rPr>
          <w:rStyle w:val="Emphasis"/>
        </w:rPr>
        <w:t>vertiginous scenario</w:t>
      </w:r>
      <w:r w:rsidRPr="0058520A">
        <w:rPr>
          <w:rStyle w:val="StyleUnderline"/>
        </w:rPr>
        <w:t xml:space="preserve"> of </w:t>
      </w:r>
      <w:r w:rsidRPr="00305887">
        <w:rPr>
          <w:rStyle w:val="Emphasis"/>
        </w:rPr>
        <w:t>dispossession</w:t>
      </w:r>
      <w:r w:rsidRPr="0058520A">
        <w:rPr>
          <w:rStyle w:val="StyleUnderline"/>
        </w:rPr>
        <w:t xml:space="preserve">. </w:t>
      </w:r>
      <w:r w:rsidRPr="00345AB2">
        <w:rPr>
          <w:sz w:val="16"/>
        </w:rPr>
        <w:t xml:space="preserve">This is the May 1968 effect. Today it cannot be achieved since </w:t>
      </w:r>
      <w:r w:rsidRPr="0058520A">
        <w:rPr>
          <w:rStyle w:val="StyleUnderline"/>
        </w:rPr>
        <w:t xml:space="preserve">power itself, after knowledge, has </w:t>
      </w:r>
      <w:r w:rsidRPr="00305887">
        <w:rPr>
          <w:rStyle w:val="Emphasis"/>
        </w:rPr>
        <w:t>taken off</w:t>
      </w:r>
      <w:r w:rsidRPr="0058520A">
        <w:rPr>
          <w:rStyle w:val="StyleUnderline"/>
        </w:rPr>
        <w:t xml:space="preserve">, has become </w:t>
      </w:r>
      <w:r w:rsidRPr="00305887">
        <w:rPr>
          <w:rStyle w:val="Emphasis"/>
        </w:rPr>
        <w:t>ungraspable</w:t>
      </w:r>
      <w:r w:rsidRPr="0058520A">
        <w:rPr>
          <w:rStyle w:val="StyleUnderline"/>
        </w:rPr>
        <w:t xml:space="preserve"> - has </w:t>
      </w:r>
      <w:r w:rsidRPr="00305887">
        <w:rPr>
          <w:rStyle w:val="Emphasis"/>
        </w:rPr>
        <w:t>dispossessed</w:t>
      </w:r>
      <w:r w:rsidRPr="0058520A">
        <w:rPr>
          <w:rStyle w:val="StyleUnderline"/>
        </w:rPr>
        <w:t xml:space="preserve"> itself. In a now </w:t>
      </w:r>
      <w:r w:rsidRPr="00305887">
        <w:rPr>
          <w:rStyle w:val="Emphasis"/>
        </w:rPr>
        <w:t>uncertain institution</w:t>
      </w:r>
      <w:r w:rsidRPr="0058520A">
        <w:rPr>
          <w:rStyle w:val="StyleUnderline"/>
        </w:rPr>
        <w:t xml:space="preserve">, without knowledge </w:t>
      </w:r>
      <w:r w:rsidRPr="00305887">
        <w:rPr>
          <w:rStyle w:val="Emphasis"/>
        </w:rPr>
        <w:t>content</w:t>
      </w:r>
      <w:r w:rsidRPr="0058520A">
        <w:rPr>
          <w:rStyle w:val="StyleUnderline"/>
        </w:rPr>
        <w:t xml:space="preserve">, without a </w:t>
      </w:r>
      <w:r w:rsidRPr="00305887">
        <w:rPr>
          <w:rStyle w:val="Emphasis"/>
        </w:rPr>
        <w:t>power structure</w:t>
      </w:r>
      <w:r w:rsidRPr="0058520A">
        <w:rPr>
          <w:rStyle w:val="StyleUnderline"/>
        </w:rPr>
        <w:t xml:space="preserve"> </w:t>
      </w:r>
      <w:r w:rsidRPr="00345AB2">
        <w:rPr>
          <w:sz w:val="16"/>
        </w:rPr>
        <w:t xml:space="preserve">(except for an archaic feudalism that turns a simulacrum of a machine whose destiny escapes it and whose survival is as artificial as that of barracks and theaters), </w:t>
      </w:r>
      <w:r w:rsidRPr="0058520A">
        <w:rPr>
          <w:rStyle w:val="StyleUnderline"/>
        </w:rPr>
        <w:t xml:space="preserve">offensive </w:t>
      </w:r>
      <w:r w:rsidRPr="00305887">
        <w:rPr>
          <w:rStyle w:val="Emphasis"/>
        </w:rPr>
        <w:t>irruption</w:t>
      </w:r>
      <w:r w:rsidRPr="0058520A">
        <w:rPr>
          <w:rStyle w:val="StyleUnderline"/>
        </w:rPr>
        <w:t xml:space="preserve"> is </w:t>
      </w:r>
      <w:r w:rsidRPr="00305887">
        <w:rPr>
          <w:rStyle w:val="Emphasis"/>
        </w:rPr>
        <w:t>impossible</w:t>
      </w:r>
      <w:r w:rsidRPr="0058520A">
        <w:rPr>
          <w:rStyle w:val="StyleUnderline"/>
        </w:rPr>
        <w:t xml:space="preserve">. Only what precipitates </w:t>
      </w:r>
      <w:r w:rsidRPr="00305887">
        <w:rPr>
          <w:rStyle w:val="Emphasis"/>
        </w:rPr>
        <w:t>rotting</w:t>
      </w:r>
      <w:r w:rsidRPr="0058520A">
        <w:rPr>
          <w:rStyle w:val="StyleUnderline"/>
        </w:rPr>
        <w:t xml:space="preserve">, by accentuating the </w:t>
      </w:r>
      <w:r w:rsidRPr="00305887">
        <w:rPr>
          <w:rStyle w:val="Emphasis"/>
        </w:rPr>
        <w:t>parodic</w:t>
      </w:r>
      <w:r w:rsidRPr="0058520A">
        <w:rPr>
          <w:rStyle w:val="StyleUnderline"/>
        </w:rPr>
        <w:t xml:space="preserve">, </w:t>
      </w:r>
      <w:r w:rsidRPr="00305887">
        <w:rPr>
          <w:rStyle w:val="Emphasis"/>
        </w:rPr>
        <w:t>simulacral</w:t>
      </w:r>
      <w:r w:rsidRPr="0058520A">
        <w:rPr>
          <w:rStyle w:val="StyleUnderline"/>
        </w:rPr>
        <w:t xml:space="preserve"> side of </w:t>
      </w:r>
      <w:r w:rsidRPr="00305887">
        <w:rPr>
          <w:rStyle w:val="Emphasis"/>
        </w:rPr>
        <w:t>dying games</w:t>
      </w:r>
      <w:r w:rsidRPr="0058520A">
        <w:rPr>
          <w:rStyle w:val="StyleUnderline"/>
        </w:rPr>
        <w:t xml:space="preserve"> of </w:t>
      </w:r>
      <w:r w:rsidRPr="00305887">
        <w:rPr>
          <w:rStyle w:val="Emphasis"/>
        </w:rPr>
        <w:t>knowledge</w:t>
      </w:r>
      <w:r w:rsidRPr="0058520A">
        <w:rPr>
          <w:rStyle w:val="StyleUnderline"/>
        </w:rPr>
        <w:t xml:space="preserve"> and power, has </w:t>
      </w:r>
      <w:r w:rsidRPr="00305887">
        <w:rPr>
          <w:rStyle w:val="Emphasis"/>
        </w:rPr>
        <w:t>meaning</w:t>
      </w:r>
      <w:r w:rsidRPr="0058520A">
        <w:rPr>
          <w:rStyle w:val="StyleUnderline"/>
        </w:rPr>
        <w:t xml:space="preserve">. A strike has exactly the </w:t>
      </w:r>
      <w:r w:rsidRPr="00305887">
        <w:rPr>
          <w:rStyle w:val="Emphasis"/>
        </w:rPr>
        <w:t>opposite effect</w:t>
      </w:r>
      <w:r w:rsidRPr="0058520A">
        <w:rPr>
          <w:rStyle w:val="StyleUnderline"/>
        </w:rPr>
        <w:t xml:space="preserve">. It regenerates the ideal of a </w:t>
      </w:r>
      <w:r w:rsidRPr="00305887">
        <w:rPr>
          <w:rStyle w:val="Emphasis"/>
        </w:rPr>
        <w:t>possible university</w:t>
      </w:r>
      <w:r w:rsidRPr="0058520A">
        <w:rPr>
          <w:rStyle w:val="StyleUnderline"/>
        </w:rPr>
        <w:t xml:space="preserve">: the </w:t>
      </w:r>
      <w:r w:rsidRPr="00305887">
        <w:rPr>
          <w:rStyle w:val="Emphasis"/>
        </w:rPr>
        <w:t>fiction</w:t>
      </w:r>
      <w:r w:rsidRPr="0058520A">
        <w:rPr>
          <w:rStyle w:val="StyleUnderline"/>
        </w:rPr>
        <w:t xml:space="preserve"> of an </w:t>
      </w:r>
      <w:r w:rsidRPr="00305887">
        <w:rPr>
          <w:rStyle w:val="Emphasis"/>
        </w:rPr>
        <w:t>ascension</w:t>
      </w:r>
      <w:r w:rsidRPr="0058520A">
        <w:rPr>
          <w:rStyle w:val="StyleUnderline"/>
        </w:rPr>
        <w:t xml:space="preserve"> on everyone's part to a culture that is </w:t>
      </w:r>
      <w:r w:rsidRPr="00305887">
        <w:rPr>
          <w:rStyle w:val="Emphasis"/>
        </w:rPr>
        <w:t>unlocatable</w:t>
      </w:r>
      <w:r w:rsidRPr="0058520A">
        <w:rPr>
          <w:rStyle w:val="StyleUnderline"/>
        </w:rPr>
        <w:t xml:space="preserve">, and that </w:t>
      </w:r>
      <w:r w:rsidRPr="00305887">
        <w:rPr>
          <w:rStyle w:val="Emphasis"/>
        </w:rPr>
        <w:t>no longer</w:t>
      </w:r>
      <w:r w:rsidRPr="0058520A">
        <w:rPr>
          <w:rStyle w:val="StyleUnderline"/>
        </w:rPr>
        <w:t xml:space="preserve"> has meaning</w:t>
      </w:r>
      <w:r w:rsidRPr="00345AB2">
        <w:rPr>
          <w:rStyle w:val="StyleUnderline"/>
        </w:rPr>
        <w:t xml:space="preserve">. This ideal is substituted for the operation of the university as its </w:t>
      </w:r>
      <w:r w:rsidRPr="00305887">
        <w:rPr>
          <w:rStyle w:val="Emphasis"/>
        </w:rPr>
        <w:t>critical alternative</w:t>
      </w:r>
      <w:r w:rsidRPr="00345AB2">
        <w:rPr>
          <w:rStyle w:val="StyleUnderline"/>
        </w:rPr>
        <w:t xml:space="preserve">, as its </w:t>
      </w:r>
      <w:r w:rsidRPr="00305887">
        <w:rPr>
          <w:rStyle w:val="Emphasis"/>
        </w:rPr>
        <w:t>therapy</w:t>
      </w:r>
      <w:r w:rsidRPr="00345AB2">
        <w:rPr>
          <w:rStyle w:val="StyleUnderline"/>
        </w:rPr>
        <w:t xml:space="preserve">. This fiction still dreams of a </w:t>
      </w:r>
      <w:r w:rsidRPr="00305887">
        <w:rPr>
          <w:rStyle w:val="Emphasis"/>
        </w:rPr>
        <w:t>permanency</w:t>
      </w:r>
      <w:r w:rsidRPr="00345AB2">
        <w:rPr>
          <w:rStyle w:val="StyleUnderline"/>
        </w:rPr>
        <w:t xml:space="preserve"> and </w:t>
      </w:r>
      <w:r w:rsidRPr="00305887">
        <w:rPr>
          <w:rStyle w:val="Emphasis"/>
        </w:rPr>
        <w:t>democracy</w:t>
      </w:r>
      <w:r w:rsidRPr="00345AB2">
        <w:rPr>
          <w:rStyle w:val="StyleUnderline"/>
        </w:rPr>
        <w:t xml:space="preserve"> of knowledge. </w:t>
      </w:r>
      <w:r w:rsidRPr="00345AB2">
        <w:rPr>
          <w:sz w:val="16"/>
        </w:rPr>
        <w:t xml:space="preserve">Besides, </w:t>
      </w:r>
      <w:r w:rsidRPr="00345AB2">
        <w:rPr>
          <w:rStyle w:val="StyleUnderline"/>
        </w:rPr>
        <w:t xml:space="preserve">everywhere today </w:t>
      </w:r>
      <w:r w:rsidRPr="00305887">
        <w:rPr>
          <w:rStyle w:val="Emphasis"/>
        </w:rPr>
        <w:t>the Left plays this role</w:t>
      </w:r>
      <w:r w:rsidRPr="00345AB2">
        <w:rPr>
          <w:rStyle w:val="StyleUnderline"/>
        </w:rPr>
        <w:t xml:space="preserve">: it is the </w:t>
      </w:r>
      <w:r w:rsidRPr="00305887">
        <w:rPr>
          <w:rStyle w:val="Emphasis"/>
        </w:rPr>
        <w:t>justice</w:t>
      </w:r>
      <w:r w:rsidRPr="00345AB2">
        <w:rPr>
          <w:rStyle w:val="StyleUnderline"/>
        </w:rPr>
        <w:t xml:space="preserve"> of the Left that </w:t>
      </w:r>
      <w:r w:rsidRPr="00305887">
        <w:rPr>
          <w:rStyle w:val="Emphasis"/>
        </w:rPr>
        <w:t>reinjects</w:t>
      </w:r>
      <w:r w:rsidRPr="00345AB2">
        <w:rPr>
          <w:rStyle w:val="StyleUnderline"/>
        </w:rPr>
        <w:t xml:space="preserve"> an idea of justice, the </w:t>
      </w:r>
      <w:r w:rsidRPr="00305887">
        <w:rPr>
          <w:rStyle w:val="Emphasis"/>
        </w:rPr>
        <w:t>necessity</w:t>
      </w:r>
      <w:r w:rsidRPr="00345AB2">
        <w:rPr>
          <w:rStyle w:val="StyleUnderline"/>
        </w:rPr>
        <w:t xml:space="preserve"> of </w:t>
      </w:r>
      <w:r w:rsidRPr="00305887">
        <w:rPr>
          <w:rStyle w:val="Emphasis"/>
        </w:rPr>
        <w:t>logic</w:t>
      </w:r>
      <w:r w:rsidRPr="00345AB2">
        <w:rPr>
          <w:rStyle w:val="StyleUnderline"/>
        </w:rPr>
        <w:t xml:space="preserve"> and social </w:t>
      </w:r>
      <w:r w:rsidRPr="00305887">
        <w:rPr>
          <w:rStyle w:val="Emphasis"/>
        </w:rPr>
        <w:t>morals</w:t>
      </w:r>
      <w:r w:rsidRPr="00345AB2">
        <w:rPr>
          <w:rStyle w:val="StyleUnderline"/>
        </w:rPr>
        <w:t xml:space="preserve"> into a </w:t>
      </w:r>
      <w:r w:rsidRPr="00305887">
        <w:rPr>
          <w:rStyle w:val="Emphasis"/>
        </w:rPr>
        <w:t>rotten apparatus</w:t>
      </w:r>
      <w:r w:rsidRPr="00345AB2">
        <w:rPr>
          <w:rStyle w:val="StyleUnderline"/>
        </w:rPr>
        <w:t xml:space="preserve"> that is </w:t>
      </w:r>
      <w:r w:rsidRPr="00305887">
        <w:rPr>
          <w:rStyle w:val="Emphasis"/>
        </w:rPr>
        <w:t>coming undone</w:t>
      </w:r>
      <w:r w:rsidRPr="00345AB2">
        <w:rPr>
          <w:rStyle w:val="StyleUnderline"/>
        </w:rPr>
        <w:t xml:space="preserve">, which is losing all </w:t>
      </w:r>
      <w:r w:rsidRPr="00305887">
        <w:rPr>
          <w:rStyle w:val="Emphasis"/>
        </w:rPr>
        <w:t>conscience</w:t>
      </w:r>
      <w:r w:rsidRPr="00345AB2">
        <w:rPr>
          <w:rStyle w:val="StyleUnderline"/>
        </w:rPr>
        <w:t xml:space="preserve"> of its </w:t>
      </w:r>
      <w:r w:rsidRPr="00305887">
        <w:rPr>
          <w:rStyle w:val="Emphasis"/>
        </w:rPr>
        <w:t>legitimacy</w:t>
      </w:r>
      <w:r w:rsidRPr="00345AB2">
        <w:rPr>
          <w:rStyle w:val="StyleUnderline"/>
        </w:rPr>
        <w:t xml:space="preserve"> and renounces functioning almost of its </w:t>
      </w:r>
      <w:r w:rsidRPr="00305887">
        <w:rPr>
          <w:rStyle w:val="Emphasis"/>
        </w:rPr>
        <w:t>own volition</w:t>
      </w:r>
      <w:r w:rsidRPr="00345AB2">
        <w:rPr>
          <w:rStyle w:val="StyleUnderline"/>
        </w:rPr>
        <w:t xml:space="preserve">. It is the Left that </w:t>
      </w:r>
      <w:r w:rsidRPr="00305887">
        <w:rPr>
          <w:rStyle w:val="Emphasis"/>
        </w:rPr>
        <w:t>secrets</w:t>
      </w:r>
      <w:r w:rsidRPr="00345AB2">
        <w:rPr>
          <w:rStyle w:val="StyleUnderline"/>
        </w:rPr>
        <w:t xml:space="preserve"> and desperately </w:t>
      </w:r>
      <w:r w:rsidRPr="00305887">
        <w:rPr>
          <w:rStyle w:val="Emphasis"/>
        </w:rPr>
        <w:t>reproduces</w:t>
      </w:r>
      <w:r w:rsidRPr="00345AB2">
        <w:rPr>
          <w:rStyle w:val="StyleUnderline"/>
        </w:rPr>
        <w:t xml:space="preserve"> power, because it wants power, and therefore the Left </w:t>
      </w:r>
      <w:r w:rsidRPr="00305887">
        <w:rPr>
          <w:rStyle w:val="Emphasis"/>
        </w:rPr>
        <w:t>believes in it</w:t>
      </w:r>
      <w:r w:rsidRPr="00345AB2">
        <w:rPr>
          <w:rStyle w:val="StyleUnderline"/>
        </w:rPr>
        <w:t xml:space="preserve"> and revives it precisely where the system puts an end to it.</w:t>
      </w:r>
      <w:r w:rsidRPr="00345AB2">
        <w:rPr>
          <w:sz w:val="16"/>
        </w:rPr>
        <w:t xml:space="preserve"> The system puts an end one by one to all its axioms, to all its institutions, and realizes one by one all the objectives of the historical and revolutionary Left that sees itself constrained to revive the wheels of capital in order to lay seige to them one day: </w:t>
      </w:r>
      <w:r w:rsidRPr="00345AB2">
        <w:rPr>
          <w:rStyle w:val="StyleUnderline"/>
        </w:rPr>
        <w:t xml:space="preserve">from private property to the small business, from the army to </w:t>
      </w:r>
      <w:r w:rsidRPr="00305887">
        <w:rPr>
          <w:rStyle w:val="Emphasis"/>
        </w:rPr>
        <w:t>national grandeur,</w:t>
      </w:r>
      <w:r w:rsidRPr="00345AB2">
        <w:rPr>
          <w:rStyle w:val="StyleUnderline"/>
        </w:rPr>
        <w:t xml:space="preserve"> from </w:t>
      </w:r>
      <w:r w:rsidRPr="00305887">
        <w:rPr>
          <w:rStyle w:val="Emphasis"/>
        </w:rPr>
        <w:t>puritan morality</w:t>
      </w:r>
      <w:r w:rsidRPr="00345AB2">
        <w:rPr>
          <w:rStyle w:val="StyleUnderline"/>
        </w:rPr>
        <w:t xml:space="preserve"> to petit </w:t>
      </w:r>
      <w:r w:rsidRPr="00305887">
        <w:rPr>
          <w:rStyle w:val="Emphasis"/>
        </w:rPr>
        <w:t>bourgeois culture</w:t>
      </w:r>
      <w:r w:rsidRPr="00345AB2">
        <w:rPr>
          <w:rStyle w:val="StyleUnderline"/>
        </w:rPr>
        <w:t xml:space="preserve">, justice at the university - everything that is </w:t>
      </w:r>
      <w:r w:rsidRPr="00305887">
        <w:rPr>
          <w:rStyle w:val="Emphasis"/>
        </w:rPr>
        <w:t>disappearing</w:t>
      </w:r>
      <w:r w:rsidRPr="00345AB2">
        <w:rPr>
          <w:rStyle w:val="StyleUnderline"/>
        </w:rPr>
        <w:t xml:space="preserve">, that the </w:t>
      </w:r>
      <w:r w:rsidRPr="00305887">
        <w:rPr>
          <w:rStyle w:val="Emphasis"/>
        </w:rPr>
        <w:t>system itself</w:t>
      </w:r>
      <w:r w:rsidRPr="00345AB2">
        <w:rPr>
          <w:rStyle w:val="StyleUnderline"/>
        </w:rPr>
        <w:t xml:space="preserve">, in its </w:t>
      </w:r>
      <w:r w:rsidRPr="00305887">
        <w:rPr>
          <w:rStyle w:val="Emphasis"/>
        </w:rPr>
        <w:t>atrocity</w:t>
      </w:r>
      <w:r w:rsidRPr="00345AB2">
        <w:rPr>
          <w:rStyle w:val="StyleUnderline"/>
        </w:rPr>
        <w:t xml:space="preserve">, certainly, but also in its </w:t>
      </w:r>
      <w:r w:rsidRPr="00305887">
        <w:rPr>
          <w:rStyle w:val="Emphasis"/>
        </w:rPr>
        <w:t>irreversible impulse</w:t>
      </w:r>
      <w:r w:rsidRPr="00345AB2">
        <w:rPr>
          <w:rStyle w:val="StyleUnderline"/>
        </w:rPr>
        <w:t xml:space="preserve">, has </w:t>
      </w:r>
      <w:r w:rsidRPr="00305887">
        <w:rPr>
          <w:rStyle w:val="Emphasis"/>
        </w:rPr>
        <w:t>liquidated</w:t>
      </w:r>
      <w:r w:rsidRPr="00345AB2">
        <w:rPr>
          <w:rStyle w:val="StyleUnderline"/>
        </w:rPr>
        <w:t xml:space="preserve">, must be </w:t>
      </w:r>
      <w:r w:rsidRPr="00305887">
        <w:rPr>
          <w:rStyle w:val="Emphasis"/>
        </w:rPr>
        <w:t>conserved</w:t>
      </w:r>
      <w:r w:rsidRPr="00345AB2">
        <w:rPr>
          <w:rStyle w:val="StyleUnderline"/>
        </w:rPr>
        <w:t xml:space="preserve">. </w:t>
      </w:r>
      <w:r w:rsidRPr="00345AB2">
        <w:rPr>
          <w:sz w:val="16"/>
        </w:rPr>
        <w:t xml:space="preserve">Whence the paradoxical but necessary inversion of all the terms of political analysis. </w:t>
      </w:r>
      <w:r w:rsidRPr="00345AB2">
        <w:rPr>
          <w:rStyle w:val="StyleUnderline"/>
        </w:rPr>
        <w:t>Power</w:t>
      </w:r>
      <w:r w:rsidRPr="00345AB2">
        <w:rPr>
          <w:sz w:val="16"/>
        </w:rPr>
        <w:t xml:space="preserve"> (or what takes its place) </w:t>
      </w:r>
      <w:r w:rsidRPr="00345AB2">
        <w:rPr>
          <w:rStyle w:val="StyleUnderline"/>
        </w:rPr>
        <w:t xml:space="preserve">no longer believes in the university. It knows fundamentally that it is only a zone for the </w:t>
      </w:r>
      <w:r w:rsidRPr="00305887">
        <w:rPr>
          <w:rStyle w:val="Emphasis"/>
        </w:rPr>
        <w:t>shelter</w:t>
      </w:r>
      <w:r w:rsidRPr="00345AB2">
        <w:rPr>
          <w:rStyle w:val="StyleUnderline"/>
        </w:rPr>
        <w:t xml:space="preserve"> and </w:t>
      </w:r>
      <w:r w:rsidRPr="00305887">
        <w:rPr>
          <w:rStyle w:val="Emphasis"/>
        </w:rPr>
        <w:t>surveillance</w:t>
      </w:r>
      <w:r w:rsidRPr="00345AB2">
        <w:rPr>
          <w:rStyle w:val="StyleUnderline"/>
        </w:rPr>
        <w:t xml:space="preserve"> of a </w:t>
      </w:r>
      <w:r w:rsidRPr="00305887">
        <w:rPr>
          <w:rStyle w:val="Emphasis"/>
        </w:rPr>
        <w:t>whole class</w:t>
      </w:r>
      <w:r w:rsidRPr="00345AB2">
        <w:rPr>
          <w:rStyle w:val="StyleUnderline"/>
        </w:rPr>
        <w:t xml:space="preserve"> of a certain age</w:t>
      </w:r>
      <w:r w:rsidRPr="00345AB2">
        <w:rPr>
          <w:sz w:val="16"/>
        </w:rPr>
        <w:t xml:space="preserve">, it therefore has only to select - it will find its elite elsewhere, or by other means. </w:t>
      </w:r>
      <w:r w:rsidRPr="00305887">
        <w:rPr>
          <w:rStyle w:val="StyleUnderline"/>
        </w:rPr>
        <w:t>Diplomas are</w:t>
      </w:r>
      <w:r w:rsidRPr="00345AB2">
        <w:rPr>
          <w:rStyle w:val="StyleUnderline"/>
        </w:rPr>
        <w:t xml:space="preserve"> worthless: why would it refuse to award them, in any case it is ready to award them to everybody; why this </w:t>
      </w:r>
      <w:r w:rsidRPr="00305887">
        <w:rPr>
          <w:rStyle w:val="Emphasis"/>
        </w:rPr>
        <w:t>provocative politics,</w:t>
      </w:r>
      <w:r w:rsidRPr="00345AB2">
        <w:rPr>
          <w:rStyle w:val="StyleUnderline"/>
        </w:rPr>
        <w:t xml:space="preserve"> if not in order to </w:t>
      </w:r>
      <w:r w:rsidRPr="00305887">
        <w:rPr>
          <w:rStyle w:val="Emphasis"/>
        </w:rPr>
        <w:t>crystallize energies</w:t>
      </w:r>
      <w:r w:rsidRPr="00345AB2">
        <w:rPr>
          <w:rStyle w:val="StyleUnderline"/>
        </w:rPr>
        <w:t xml:space="preserve"> on a </w:t>
      </w:r>
      <w:r w:rsidRPr="00305887">
        <w:rPr>
          <w:rStyle w:val="Emphasis"/>
        </w:rPr>
        <w:t>fictive stake</w:t>
      </w:r>
      <w:r w:rsidRPr="00345AB2">
        <w:rPr>
          <w:sz w:val="16"/>
        </w:rPr>
        <w:t xml:space="preserve"> (selection, work, diplomas, etc.), </w:t>
      </w:r>
      <w:r w:rsidRPr="00345AB2">
        <w:rPr>
          <w:rStyle w:val="StyleUnderline"/>
        </w:rPr>
        <w:t xml:space="preserve">on an already </w:t>
      </w:r>
      <w:r w:rsidRPr="00305887">
        <w:rPr>
          <w:rStyle w:val="Emphasis"/>
        </w:rPr>
        <w:t>dead</w:t>
      </w:r>
      <w:r w:rsidRPr="00345AB2">
        <w:rPr>
          <w:rStyle w:val="StyleUnderline"/>
        </w:rPr>
        <w:t xml:space="preserve"> and rotting </w:t>
      </w:r>
      <w:r w:rsidRPr="00305887">
        <w:rPr>
          <w:rStyle w:val="Emphasis"/>
        </w:rPr>
        <w:t>referential</w:t>
      </w:r>
      <w:r w:rsidRPr="00345AB2">
        <w:rPr>
          <w:rStyle w:val="StyleUnderline"/>
        </w:rPr>
        <w:t xml:space="preserve">? By rotting, the university can still do </w:t>
      </w:r>
      <w:r w:rsidRPr="00305887">
        <w:rPr>
          <w:rStyle w:val="Emphasis"/>
        </w:rPr>
        <w:t>a lot of damage</w:t>
      </w:r>
      <w:r w:rsidRPr="00345AB2">
        <w:rPr>
          <w:rStyle w:val="StyleUnderline"/>
        </w:rPr>
        <w:t xml:space="preserve"> </w:t>
      </w:r>
      <w:r w:rsidRPr="00345AB2">
        <w:rPr>
          <w:sz w:val="16"/>
        </w:rPr>
        <w:t xml:space="preserve">(rotting is a symbolic mechanism not political but symbolic, therefore subversive for us). </w:t>
      </w:r>
      <w:r w:rsidRPr="00345AB2">
        <w:rPr>
          <w:rStyle w:val="StyleUnderline"/>
        </w:rPr>
        <w:t xml:space="preserve">But for this to be the case it is necessary to </w:t>
      </w:r>
      <w:r w:rsidRPr="00305887">
        <w:rPr>
          <w:rStyle w:val="Emphasis"/>
        </w:rPr>
        <w:t>start</w:t>
      </w:r>
      <w:r w:rsidRPr="00345AB2">
        <w:rPr>
          <w:rStyle w:val="StyleUnderline"/>
        </w:rPr>
        <w:t xml:space="preserve"> with this </w:t>
      </w:r>
      <w:r w:rsidRPr="00305887">
        <w:rPr>
          <w:rStyle w:val="Emphasis"/>
        </w:rPr>
        <w:t>very rotting</w:t>
      </w:r>
      <w:r w:rsidRPr="00345AB2">
        <w:rPr>
          <w:rStyle w:val="StyleUnderline"/>
        </w:rPr>
        <w:t xml:space="preserve">, and not to </w:t>
      </w:r>
      <w:r w:rsidRPr="00305887">
        <w:rPr>
          <w:rStyle w:val="Emphasis"/>
        </w:rPr>
        <w:t>dream of resurrection</w:t>
      </w:r>
      <w:r w:rsidRPr="00345AB2">
        <w:rPr>
          <w:rStyle w:val="StyleUnderline"/>
        </w:rPr>
        <w:t xml:space="preserve">. It is necessary to </w:t>
      </w:r>
      <w:r w:rsidRPr="00305887">
        <w:rPr>
          <w:rStyle w:val="Emphasis"/>
        </w:rPr>
        <w:t>transform this rotting</w:t>
      </w:r>
      <w:r w:rsidRPr="00345AB2">
        <w:rPr>
          <w:rStyle w:val="StyleUnderline"/>
        </w:rPr>
        <w:t xml:space="preserve"> into a </w:t>
      </w:r>
      <w:r w:rsidRPr="00305887">
        <w:rPr>
          <w:rStyle w:val="Emphasis"/>
        </w:rPr>
        <w:t>violent process</w:t>
      </w:r>
      <w:r w:rsidRPr="00345AB2">
        <w:rPr>
          <w:rStyle w:val="StyleUnderline"/>
        </w:rPr>
        <w:t xml:space="preserve">, into </w:t>
      </w:r>
      <w:r w:rsidRPr="00305887">
        <w:rPr>
          <w:rStyle w:val="Emphasis"/>
        </w:rPr>
        <w:t>violent death</w:t>
      </w:r>
      <w:r w:rsidRPr="00345AB2">
        <w:rPr>
          <w:rStyle w:val="StyleUnderline"/>
        </w:rPr>
        <w:t xml:space="preserve">, through </w:t>
      </w:r>
      <w:r w:rsidRPr="00305887">
        <w:rPr>
          <w:rStyle w:val="Emphasis"/>
        </w:rPr>
        <w:t>mockery</w:t>
      </w:r>
      <w:r w:rsidRPr="00345AB2">
        <w:rPr>
          <w:rStyle w:val="StyleUnderline"/>
        </w:rPr>
        <w:t xml:space="preserve"> and </w:t>
      </w:r>
      <w:r w:rsidRPr="00305887">
        <w:rPr>
          <w:rStyle w:val="Emphasis"/>
        </w:rPr>
        <w:t>defiance</w:t>
      </w:r>
      <w:r w:rsidRPr="00345AB2">
        <w:rPr>
          <w:rStyle w:val="StyleUnderline"/>
        </w:rPr>
        <w:t xml:space="preserve">, through a </w:t>
      </w:r>
      <w:r w:rsidRPr="00305887">
        <w:rPr>
          <w:rStyle w:val="Emphasis"/>
        </w:rPr>
        <w:t>multiplied simulation</w:t>
      </w:r>
      <w:r w:rsidRPr="00345AB2">
        <w:rPr>
          <w:rStyle w:val="StyleUnderline"/>
        </w:rPr>
        <w:t xml:space="preserve"> that would offer the </w:t>
      </w:r>
      <w:r w:rsidRPr="00305887">
        <w:rPr>
          <w:rStyle w:val="Emphasis"/>
        </w:rPr>
        <w:t>ritual</w:t>
      </w:r>
      <w:r w:rsidRPr="00345AB2">
        <w:rPr>
          <w:rStyle w:val="StyleUnderline"/>
        </w:rPr>
        <w:t xml:space="preserve"> of the </w:t>
      </w:r>
      <w:r w:rsidRPr="00305887">
        <w:rPr>
          <w:rStyle w:val="Emphasis"/>
        </w:rPr>
        <w:t>death</w:t>
      </w:r>
      <w:r w:rsidRPr="00345AB2">
        <w:rPr>
          <w:rStyle w:val="StyleUnderline"/>
        </w:rPr>
        <w:t xml:space="preserve"> of the university as a model of decomposition to the whole of society, a </w:t>
      </w:r>
      <w:r w:rsidRPr="00305887">
        <w:rPr>
          <w:rStyle w:val="Emphasis"/>
        </w:rPr>
        <w:t>contagious model</w:t>
      </w:r>
      <w:r w:rsidRPr="00345AB2">
        <w:rPr>
          <w:rStyle w:val="StyleUnderline"/>
        </w:rPr>
        <w:t xml:space="preserve"> of the </w:t>
      </w:r>
      <w:r w:rsidRPr="00305887">
        <w:rPr>
          <w:rStyle w:val="Emphasis"/>
        </w:rPr>
        <w:t>disaffection</w:t>
      </w:r>
      <w:r w:rsidRPr="00345AB2">
        <w:rPr>
          <w:rStyle w:val="StyleUnderline"/>
        </w:rPr>
        <w:t xml:space="preserve"> of a whole social structure, where death would finally make its </w:t>
      </w:r>
      <w:r w:rsidRPr="00305887">
        <w:rPr>
          <w:rStyle w:val="Emphasis"/>
        </w:rPr>
        <w:t>ravages</w:t>
      </w:r>
      <w:r w:rsidRPr="00345AB2">
        <w:rPr>
          <w:rStyle w:val="StyleUnderline"/>
        </w:rPr>
        <w:t xml:space="preserve">, which the strike tries </w:t>
      </w:r>
      <w:r w:rsidRPr="00305887">
        <w:rPr>
          <w:rStyle w:val="Emphasis"/>
        </w:rPr>
        <w:t>desperately</w:t>
      </w:r>
      <w:r w:rsidRPr="00345AB2">
        <w:rPr>
          <w:rStyle w:val="StyleUnderline"/>
        </w:rPr>
        <w:t xml:space="preserve"> to avert, in </w:t>
      </w:r>
      <w:r w:rsidRPr="00305887">
        <w:rPr>
          <w:rStyle w:val="Emphasis"/>
        </w:rPr>
        <w:t>complicity</w:t>
      </w:r>
      <w:r w:rsidRPr="00345AB2">
        <w:rPr>
          <w:rStyle w:val="StyleUnderline"/>
        </w:rPr>
        <w:t xml:space="preserve"> with the </w:t>
      </w:r>
      <w:r w:rsidRPr="00305887">
        <w:rPr>
          <w:rStyle w:val="Emphasis"/>
        </w:rPr>
        <w:t>system</w:t>
      </w:r>
      <w:r w:rsidRPr="00345AB2">
        <w:rPr>
          <w:rStyle w:val="StyleUnderline"/>
        </w:rPr>
        <w:t xml:space="preserve">, but succeeds, on top of it all, only in </w:t>
      </w:r>
      <w:r w:rsidRPr="00305887">
        <w:rPr>
          <w:rStyle w:val="Emphasis"/>
        </w:rPr>
        <w:t>transforming</w:t>
      </w:r>
      <w:r w:rsidRPr="00345AB2">
        <w:rPr>
          <w:rStyle w:val="StyleUnderline"/>
        </w:rPr>
        <w:t xml:space="preserve"> the </w:t>
      </w:r>
      <w:r w:rsidRPr="00305887">
        <w:rPr>
          <w:rStyle w:val="Emphasis"/>
        </w:rPr>
        <w:t>university</w:t>
      </w:r>
      <w:r w:rsidRPr="00345AB2">
        <w:rPr>
          <w:rStyle w:val="StyleUnderline"/>
        </w:rPr>
        <w:t xml:space="preserve"> into a </w:t>
      </w:r>
      <w:r w:rsidRPr="00305887">
        <w:rPr>
          <w:rStyle w:val="Emphasis"/>
        </w:rPr>
        <w:t>slow death</w:t>
      </w:r>
      <w:r w:rsidRPr="00345AB2">
        <w:rPr>
          <w:rStyle w:val="StyleUnderline"/>
        </w:rPr>
        <w:t xml:space="preserve">, a delay that is not even the </w:t>
      </w:r>
      <w:r w:rsidRPr="00305887">
        <w:rPr>
          <w:rStyle w:val="Emphasis"/>
        </w:rPr>
        <w:t>possible site</w:t>
      </w:r>
      <w:r w:rsidRPr="00345AB2">
        <w:rPr>
          <w:rStyle w:val="StyleUnderline"/>
        </w:rPr>
        <w:t xml:space="preserve"> of a </w:t>
      </w:r>
      <w:r w:rsidRPr="00305887">
        <w:rPr>
          <w:rStyle w:val="Emphasis"/>
        </w:rPr>
        <w:t>subversion</w:t>
      </w:r>
      <w:r w:rsidRPr="00345AB2">
        <w:rPr>
          <w:rStyle w:val="StyleUnderline"/>
        </w:rPr>
        <w:t xml:space="preserve">, of an </w:t>
      </w:r>
      <w:r w:rsidRPr="00305887">
        <w:rPr>
          <w:rStyle w:val="Emphasis"/>
        </w:rPr>
        <w:t>offensive reversion</w:t>
      </w:r>
      <w:r w:rsidRPr="00345AB2">
        <w:rPr>
          <w:sz w:val="16"/>
        </w:rPr>
        <w:t xml:space="preserve">. That is what the events of May 1968 produced. </w:t>
      </w:r>
      <w:r w:rsidRPr="00345AB2">
        <w:rPr>
          <w:rStyle w:val="StyleUnderline"/>
        </w:rPr>
        <w:t xml:space="preserve">At a less advanced point in the process of the </w:t>
      </w:r>
      <w:r w:rsidRPr="005D1DE4">
        <w:rPr>
          <w:rStyle w:val="Emphasis"/>
        </w:rPr>
        <w:t xml:space="preserve">liquefaction </w:t>
      </w:r>
      <w:r w:rsidRPr="00345AB2">
        <w:rPr>
          <w:rStyle w:val="StyleUnderline"/>
        </w:rPr>
        <w:t xml:space="preserve">of the </w:t>
      </w:r>
      <w:r w:rsidRPr="005D1DE4">
        <w:rPr>
          <w:rStyle w:val="Emphasis"/>
        </w:rPr>
        <w:t xml:space="preserve">university </w:t>
      </w:r>
      <w:r w:rsidRPr="00345AB2">
        <w:rPr>
          <w:rStyle w:val="StyleUnderline"/>
        </w:rPr>
        <w:t xml:space="preserve">and of </w:t>
      </w:r>
      <w:r w:rsidRPr="005D1DE4">
        <w:rPr>
          <w:rStyle w:val="Emphasis"/>
        </w:rPr>
        <w:t>culture</w:t>
      </w:r>
      <w:r w:rsidRPr="00345AB2">
        <w:rPr>
          <w:rStyle w:val="StyleUnderline"/>
        </w:rPr>
        <w:t xml:space="preserve">, the students, far from wishing to </w:t>
      </w:r>
      <w:r w:rsidRPr="005D1DE4">
        <w:rPr>
          <w:rStyle w:val="Emphasis"/>
        </w:rPr>
        <w:t xml:space="preserve">save the furniture </w:t>
      </w:r>
      <w:r w:rsidRPr="00345AB2">
        <w:rPr>
          <w:sz w:val="16"/>
        </w:rPr>
        <w:t xml:space="preserve">(revive the lost object, in an ideal mode), </w:t>
      </w:r>
      <w:r w:rsidRPr="00345AB2">
        <w:rPr>
          <w:rStyle w:val="StyleUnderline"/>
        </w:rPr>
        <w:t xml:space="preserve">retorted by </w:t>
      </w:r>
      <w:r w:rsidRPr="005D1DE4">
        <w:rPr>
          <w:rStyle w:val="Emphasis"/>
        </w:rPr>
        <w:t xml:space="preserve">confronting power </w:t>
      </w:r>
      <w:r w:rsidRPr="00345AB2">
        <w:rPr>
          <w:rStyle w:val="StyleUnderline"/>
        </w:rPr>
        <w:t xml:space="preserve">with the challenge of the </w:t>
      </w:r>
      <w:r w:rsidRPr="005D1DE4">
        <w:rPr>
          <w:rStyle w:val="Emphasis"/>
        </w:rPr>
        <w:t>total</w:t>
      </w:r>
      <w:r w:rsidRPr="00345AB2">
        <w:rPr>
          <w:rStyle w:val="StyleUnderline"/>
        </w:rPr>
        <w:t xml:space="preserve">, </w:t>
      </w:r>
      <w:r w:rsidRPr="005D1DE4">
        <w:rPr>
          <w:rStyle w:val="Emphasis"/>
        </w:rPr>
        <w:t xml:space="preserve">immediate </w:t>
      </w:r>
      <w:r w:rsidRPr="00345AB2">
        <w:rPr>
          <w:rStyle w:val="StyleUnderline"/>
        </w:rPr>
        <w:t xml:space="preserve">death of the institution, the challenge of a </w:t>
      </w:r>
      <w:r w:rsidRPr="005D1DE4">
        <w:rPr>
          <w:rStyle w:val="Emphasis"/>
        </w:rPr>
        <w:t xml:space="preserve">deterritorialization </w:t>
      </w:r>
      <w:r w:rsidRPr="00345AB2">
        <w:rPr>
          <w:rStyle w:val="StyleUnderline"/>
        </w:rPr>
        <w:t xml:space="preserve">even more intense than the one that came from the system, and by summoning power to respond to this </w:t>
      </w:r>
      <w:r w:rsidRPr="005D1DE4">
        <w:rPr>
          <w:rStyle w:val="Emphasis"/>
        </w:rPr>
        <w:t xml:space="preserve">total derailment </w:t>
      </w:r>
      <w:r w:rsidRPr="00345AB2">
        <w:rPr>
          <w:rStyle w:val="StyleUnderline"/>
        </w:rPr>
        <w:t xml:space="preserve">of the institution of knowledge, to this </w:t>
      </w:r>
      <w:r w:rsidRPr="005D1DE4">
        <w:rPr>
          <w:rStyle w:val="Emphasis"/>
        </w:rPr>
        <w:t>total lack</w:t>
      </w:r>
      <w:r w:rsidRPr="00345AB2">
        <w:rPr>
          <w:rStyle w:val="StyleUnderline"/>
        </w:rPr>
        <w:t xml:space="preserve"> of a need to gather in a given place, this </w:t>
      </w:r>
      <w:r w:rsidRPr="005D1DE4">
        <w:rPr>
          <w:rStyle w:val="Emphasis"/>
        </w:rPr>
        <w:t>death</w:t>
      </w:r>
      <w:r w:rsidRPr="00345AB2">
        <w:rPr>
          <w:rStyle w:val="StyleUnderline"/>
        </w:rPr>
        <w:t xml:space="preserve"> </w:t>
      </w:r>
      <w:r w:rsidRPr="005D1DE4">
        <w:rPr>
          <w:rStyle w:val="Emphasis"/>
        </w:rPr>
        <w:t>desired</w:t>
      </w:r>
      <w:r w:rsidRPr="00345AB2">
        <w:rPr>
          <w:rStyle w:val="StyleUnderline"/>
        </w:rPr>
        <w:t xml:space="preserve"> in the end - not the </w:t>
      </w:r>
      <w:r w:rsidRPr="005D1DE4">
        <w:rPr>
          <w:rStyle w:val="Emphasis"/>
        </w:rPr>
        <w:t>crisis</w:t>
      </w:r>
      <w:r w:rsidRPr="00345AB2">
        <w:rPr>
          <w:rStyle w:val="StyleUnderline"/>
        </w:rPr>
        <w:t xml:space="preserve"> of the university, that is not a </w:t>
      </w:r>
      <w:r w:rsidRPr="005D1DE4">
        <w:rPr>
          <w:rStyle w:val="Emphasis"/>
        </w:rPr>
        <w:t>challenge</w:t>
      </w:r>
      <w:r w:rsidRPr="00345AB2">
        <w:rPr>
          <w:rStyle w:val="StyleUnderline"/>
        </w:rPr>
        <w:t xml:space="preserve">, on the contrary, it is the </w:t>
      </w:r>
      <w:r w:rsidRPr="005D1DE4">
        <w:rPr>
          <w:rStyle w:val="Emphasis"/>
        </w:rPr>
        <w:t>game of the system</w:t>
      </w:r>
      <w:r w:rsidRPr="00345AB2">
        <w:rPr>
          <w:rStyle w:val="StyleUnderline"/>
        </w:rPr>
        <w:t xml:space="preserve">, but the </w:t>
      </w:r>
      <w:r w:rsidRPr="005D1DE4">
        <w:rPr>
          <w:rStyle w:val="Emphasis"/>
        </w:rPr>
        <w:t>death</w:t>
      </w:r>
      <w:r w:rsidRPr="00345AB2">
        <w:rPr>
          <w:rStyle w:val="StyleUnderline"/>
        </w:rPr>
        <w:t xml:space="preserve"> of the </w:t>
      </w:r>
      <w:r w:rsidRPr="005D1DE4">
        <w:rPr>
          <w:rStyle w:val="Emphasis"/>
        </w:rPr>
        <w:t>university</w:t>
      </w:r>
      <w:r w:rsidRPr="00345AB2">
        <w:rPr>
          <w:rStyle w:val="StyleUnderline"/>
        </w:rPr>
        <w:t xml:space="preserve"> - to that challenge, power has not been </w:t>
      </w:r>
      <w:r w:rsidRPr="005D1DE4">
        <w:rPr>
          <w:rStyle w:val="Emphasis"/>
        </w:rPr>
        <w:t>able to respond</w:t>
      </w:r>
      <w:r w:rsidRPr="00345AB2">
        <w:rPr>
          <w:rStyle w:val="StyleUnderline"/>
        </w:rPr>
        <w:t xml:space="preserve">, except by its own </w:t>
      </w:r>
      <w:r w:rsidRPr="005D1DE4">
        <w:rPr>
          <w:rStyle w:val="Emphasis"/>
        </w:rPr>
        <w:t>dissolution</w:t>
      </w:r>
      <w:r w:rsidRPr="00345AB2">
        <w:rPr>
          <w:rStyle w:val="StyleUnderline"/>
        </w:rPr>
        <w:t xml:space="preserve"> </w:t>
      </w:r>
      <w:r w:rsidRPr="005D1DE4">
        <w:rPr>
          <w:rStyle w:val="Emphasis"/>
        </w:rPr>
        <w:t>in</w:t>
      </w:r>
      <w:r w:rsidRPr="00345AB2">
        <w:rPr>
          <w:rStyle w:val="StyleUnderline"/>
        </w:rPr>
        <w:t xml:space="preserve"> </w:t>
      </w:r>
      <w:r w:rsidRPr="005D1DE4">
        <w:rPr>
          <w:rStyle w:val="Emphasis"/>
        </w:rPr>
        <w:t>return</w:t>
      </w:r>
      <w:r w:rsidRPr="00345AB2">
        <w:rPr>
          <w:sz w:val="16"/>
        </w:rPr>
        <w:t xml:space="preserve"> (only for a moment maybe, but we saw it).</w:t>
      </w:r>
    </w:p>
    <w:p w:rsidR="00507B65" w:rsidRPr="00E254BC" w:rsidRDefault="00507B65" w:rsidP="00507B65">
      <w:pPr>
        <w:pStyle w:val="Heading4"/>
      </w:pPr>
      <w:r w:rsidRPr="00E254BC">
        <w:t>The university is bad</w:t>
      </w:r>
    </w:p>
    <w:p w:rsidR="00507B65" w:rsidRPr="00E254BC" w:rsidRDefault="00507B65" w:rsidP="00507B65">
      <w:r w:rsidRPr="00E254BC">
        <w:rPr>
          <w:rStyle w:val="Style13ptBold"/>
        </w:rPr>
        <w:t>Hoofd 17.</w:t>
      </w:r>
      <w:r w:rsidRPr="00E254BC">
        <w:t xml:space="preserve"> Ingrid M. Hoofd, Assistant Professor in the Communications and New Media Programme at the National University of Singapore, Higher Education &amp; Technological Acceleration, 2017, Utrecht, 1-16. </w:t>
      </w:r>
    </w:p>
    <w:p w:rsidR="00507B65" w:rsidRPr="00E254BC" w:rsidRDefault="00507B65" w:rsidP="00507B65"/>
    <w:p w:rsidR="00507B65" w:rsidRPr="00E254BC" w:rsidRDefault="00507B65" w:rsidP="00507B65">
      <w:pPr>
        <w:rPr>
          <w:sz w:val="10"/>
        </w:rPr>
      </w:pPr>
      <w:r w:rsidRPr="00E254BC">
        <w:rPr>
          <w:sz w:val="10"/>
        </w:rPr>
        <w:t xml:space="preserve">Conventional criticisms regarding the nature of the contemporary university in most Western and highly developed countries tend to diverge into two seemingly opposing camps. The contours of these two camps— the neo-liberal managerialists and those decrying the university’s neo- liberalisation—can be found in much academic literature as well as in the larger journalistic and business presses. On the side of the neo-liberal man- agerial pundits, </w:t>
      </w:r>
      <w:r w:rsidRPr="00E254BC">
        <w:rPr>
          <w:rStyle w:val="StyleUnderline"/>
        </w:rPr>
        <w:t>claims are made that the university today is or will be of better ‘quality’ after its internal restructuration and decoupling from cer- tain kinds of state tax-derived funding</w:t>
      </w:r>
      <w:r w:rsidRPr="00E254BC">
        <w:rPr>
          <w:sz w:val="10"/>
        </w:rPr>
        <w:t xml:space="preserve">. Due to </w:t>
      </w:r>
      <w:r w:rsidRPr="00E254BC">
        <w:rPr>
          <w:rStyle w:val="StyleUnderline"/>
        </w:rPr>
        <w:t>universities</w:t>
      </w:r>
      <w:r w:rsidRPr="00E254BC">
        <w:rPr>
          <w:sz w:val="10"/>
        </w:rPr>
        <w:t xml:space="preserve"> nally </w:t>
      </w:r>
      <w:r w:rsidRPr="00E254BC">
        <w:rPr>
          <w:rStyle w:val="StyleUnderline"/>
        </w:rPr>
        <w:t>having been made part of the allegedly more efficiently run global financial system</w:t>
      </w:r>
      <w:r w:rsidRPr="00E254BC">
        <w:rPr>
          <w:sz w:val="10"/>
        </w:rPr>
        <w:t xml:space="preserve">, such pundits even often argue that academic research and teaching has ‘improved’ thanks to more practice- and consumer-oriented regulations and transformations, and that money is no longer ‘wasted’ on inefficient, unproductive, and inconsequential people and projects. On the other side, among those who oppose or decry these neo-liberal transformations, the argument goes instead that the superior goals of the traditional univer- sity—those beyond the merely economistic and practical ones—have been squandered under this new regime of consumer- and product-oriented managerialism, and that this has in fact had a detrimental effect on the quality, if not necessarily quantity, of research output and sound peda- gogy. These critical commentators—and I would from the onset like to state my sympathy and af nity, yet not complete agreement, with this group—lament the neo-liberal university as one where </w:t>
      </w:r>
      <w:r w:rsidRPr="00E254BC">
        <w:rPr>
          <w:rStyle w:val="Emphasis"/>
        </w:rPr>
        <w:t>the oppression of numbers trumps the necessarily unmeasurable quality of fundamental sci- ence and philosophy</w:t>
      </w:r>
      <w:r w:rsidRPr="00E254BC">
        <w:rPr>
          <w:sz w:val="10"/>
        </w:rPr>
        <w:t xml:space="preserve">. As also Isabelle Stengers claims: </w:t>
      </w:r>
      <w:r w:rsidRPr="00E254BC">
        <w:rPr>
          <w:rStyle w:val="StyleUnderline"/>
        </w:rPr>
        <w:t>objective evaluation will eventually kill philosophy in the university</w:t>
      </w:r>
      <w:r w:rsidRPr="00E254BC">
        <w:rPr>
          <w:sz w:val="10"/>
        </w:rPr>
        <w:t xml:space="preserve"> (2011, 5). They moreover often argue that </w:t>
      </w:r>
      <w:r w:rsidRPr="00E254BC">
        <w:rPr>
          <w:rStyle w:val="StyleUnderline"/>
        </w:rPr>
        <w:t>the neo-liberal university has become a place where pro- fessors and students are exploited by a management that is largely clueless about the ‘true’ and more profound purpose of the university</w:t>
      </w:r>
      <w:r w:rsidRPr="00E254BC">
        <w:rPr>
          <w:sz w:val="10"/>
        </w:rPr>
        <w:t xml:space="preserve">—that of independently pursuing justice, knowledge, truth, and emancipation. On the surface, it appears that these camps are miles apart in terms of their ideological underpinnings and perspectives. Interestingly though, while these camps indeed seem detrimentally opposed, </w:t>
      </w:r>
      <w:r w:rsidRPr="00E254BC">
        <w:rPr>
          <w:rStyle w:val="StyleUnderline"/>
        </w:rPr>
        <w:t>both in fact also assume that the university has largely turned into a ‘business’ like any other business in our high-tech capitalist economy, for better or for worse</w:t>
      </w:r>
      <w:r w:rsidRPr="00E254BC">
        <w:rPr>
          <w:sz w:val="10"/>
        </w:rPr>
        <w:t xml:space="preserve">. The university, some of the neo-liberal pundits would have it, has to or has become like any other industry, simply feeling the pressures that were for decades already a staple to anyone working in the ‘real’ or normal world of corporations and non-academic institutions. </w:t>
      </w:r>
      <w:r w:rsidRPr="00E254BC">
        <w:rPr>
          <w:rStyle w:val="StyleUnderline"/>
        </w:rPr>
        <w:t>Academics can no longer ‘hide’ in the ‘ivory tower,’ clueless about ‘real’ society</w:t>
      </w:r>
      <w:r w:rsidRPr="00E254BC">
        <w:rPr>
          <w:sz w:val="10"/>
        </w:rPr>
        <w:t xml:space="preserve">, and quite sim- ply will have to make do with those limited money streams, performance assessments, and key performance indicators like everyone else. Likewise, </w:t>
      </w:r>
      <w:r w:rsidRPr="00E254BC">
        <w:rPr>
          <w:rStyle w:val="StyleUnderline"/>
        </w:rPr>
        <w:t>those decrying the university’s entry into the global market lament the extreme permeability of contemporary academia to economic forces and oftentimes even urge a return to the ‘old’ independent university</w:t>
      </w:r>
      <w:r w:rsidRPr="00E254BC">
        <w:rPr>
          <w:sz w:val="10"/>
        </w:rPr>
        <w:t xml:space="preserve">. In an interview by David Senior for the critical journal Rhizome, well-known media philosopher Siegfried Zielinski, for instance, “vehemently” pleads “that they [again] be able to proliferate as gleaming ivory towers. Study at the academy should be more than ever the offer of a protected time and space where original thoughts and ideas can be developed and tried out” (2006, n.p.). In his short indictment revealingly titled “From Ivory Tower to Glass House,” former chairman of the Dutch Association of Universities Karl Dittrich also chides the contemporary university for having lost its original independence (2014, 161), even if he considers the fact that universities nowadays are forced to be accountable to the general public, a positive development. </w:t>
      </w:r>
      <w:r w:rsidRPr="00E254BC">
        <w:rPr>
          <w:rStyle w:val="StyleUnderline"/>
        </w:rPr>
        <w:t>The idea that the traditional uni- versity was somehow ‘walled’ or protected from the market or in some ways even from ideological government forces—a safe haven for the free flow of critical ideas, independent experimentation, and creative expres- sion</w:t>
      </w:r>
      <w:r w:rsidRPr="00E254BC">
        <w:rPr>
          <w:sz w:val="10"/>
        </w:rPr>
        <w:t xml:space="preserve">—therefore </w:t>
      </w:r>
      <w:r w:rsidRPr="00E254BC">
        <w:rPr>
          <w:rStyle w:val="StyleUnderline"/>
        </w:rPr>
        <w:t>remarkably reigns in both camps</w:t>
      </w:r>
      <w:r w:rsidRPr="00E254BC">
        <w:rPr>
          <w:sz w:val="10"/>
        </w:rPr>
        <w:t xml:space="preserve">. In short, whether the story is that the neo-liberal economy has negatively encroached upon or positively transformed the old university, both camps agree that </w:t>
      </w:r>
      <w:r w:rsidRPr="00E254BC">
        <w:rPr>
          <w:rStyle w:val="Emphasis"/>
        </w:rPr>
        <w:t>the new university will turn or already has turned out to be merely one business node among the many capitalist enterprises today, ruled by managers with business models that hail from ‘outside’ those old walls</w:t>
      </w:r>
      <w:r w:rsidRPr="00E254BC">
        <w:rPr>
          <w:sz w:val="10"/>
        </w:rPr>
        <w:t xml:space="preserve">—again, for better or for worse. But is it now simply one such node, like any other? After all, to identify the university as being ‘largely transformed’ obviously still does not trans- late to a complete or total transformation, in which those ‘impractical’ and ‘inefficient’ elements have truly and utterly disappeared. Curiously, for instance, as Steven Ward illustrates in his revealing book Neoliberalism and the Global Restructuring of Knowledge and Education, </w:t>
      </w:r>
      <w:r w:rsidRPr="00E254BC">
        <w:rPr>
          <w:rStyle w:val="StyleUnderline"/>
        </w:rPr>
        <w:t>the new mana- gerialism has led to lots of new inefficiencies</w:t>
      </w:r>
      <w:r w:rsidRPr="00E254BC">
        <w:rPr>
          <w:sz w:val="10"/>
        </w:rPr>
        <w:t xml:space="preserve">, as money and manpower are now wasted on incessant performance assessments (2012, 111). Also, many decrying the new managerialism in higher education (and I am thinking here of the stimulating work of people like Henry Giroux, Noam Chomsky, and Stanley Aronowitz) are themselves in fact still working sol- idly in or on the borders of academic institutions. What is more, if the university is now indeed a mere business, one can still ask the question of what business it really is or should be in; and this question is far from ‘academic,’ as the banal saying—banal in its assumption that such ques- tions are merely ‘abstract’ and do not concern the ‘real’ world—goes. Following this line of thought, one could then also argue that the very idea that the university was not and should not be a business—in short, </w:t>
      </w:r>
      <w:r w:rsidRPr="00E254BC">
        <w:rPr>
          <w:rStyle w:val="StyleUnderline"/>
        </w:rPr>
        <w:t>that the university should still stand for the ideals of truth, emancipation, and jus- tice</w:t>
      </w:r>
      <w:r w:rsidRPr="00E254BC">
        <w:rPr>
          <w:sz w:val="10"/>
        </w:rPr>
        <w:t>—</w:t>
      </w:r>
      <w:r w:rsidRPr="00E254BC">
        <w:rPr>
          <w:rStyle w:val="Emphasis"/>
        </w:rPr>
        <w:t>actually provides its highly merchandisable specificity or distinction of its own goings-on vis-à-vis any other institute or company that provides mere vocational training or only does applied research</w:t>
      </w:r>
      <w:r w:rsidRPr="00E254BC">
        <w:rPr>
          <w:sz w:val="10"/>
        </w:rPr>
        <w:t xml:space="preserve">. Indeed, even the neo-liberal pundits would want the university to be ‘marketed’ as a busi- ness where its traditional ideals around creating a better society ‘add value’ to its contemporary projects and products. On top of this, the original theories, ideas, and regulations of the neo-liberal market economy them- selves were in fact first and foremost developed by economists and even philosophers with either an academic position or at least with a solid aca- demic pedigree; one may think here, for instance, of Walter Eucken from the Freiburg School and Milton Friedman from the Chicago School. My point here is that the borders between society, economy, or industry, and the university as such, are and were also in the past possibly much more permeable than the notions of ‘ivory towers’ and academic independence or objectivity suggest. The university is then certainly today a certain kind of industry, but also definitely not just any industry; it is still the one location were typically </w:t>
      </w:r>
      <w:r w:rsidRPr="00E254BC">
        <w:rPr>
          <w:rStyle w:val="StyleUnderline"/>
        </w:rPr>
        <w:t>reflexive questions of socio-economic purpose and knowledge are dealt with in depth</w:t>
      </w:r>
      <w:r w:rsidRPr="00E254BC">
        <w:rPr>
          <w:sz w:val="10"/>
        </w:rPr>
        <w:t xml:space="preserve">, even if sometimes by those on the precarious borders of its officially institutional parameters. This very book itself is exemplary of such a reflexive component that is still very much part of the neo-liberal university: the question of what business the university is or should be in, and indeed the complication of the conclusion that the university in the past was independent from industry forces, is asked in this book with an eye on the progression of its body of knowledge in favour of a host of societal ideals like democracy, freedom, knowledge gathering, and emancipation. That is after all its business, and that is what my pub- lisher also knows to be an eminently marketable perspective. This book argues that what we see emerge in the above confusion between ‘true’ academic aspirations and ‘perverted’ economic incentives through what some may find a muddled play on words that is marginal to the discussion on higher education is in fact essential to understanding how the seemingly oppositional narratives of the ‘demise’ or ‘revival’ of academic quality actually find their origin in a conceptualisation of the ide- als of the university and its role in society that neo-liberals as well as those resistant to neo-liberalisation share. The odd case is therefore that </w:t>
      </w:r>
      <w:r w:rsidRPr="00E254BC">
        <w:rPr>
          <w:rStyle w:val="StyleUnderline"/>
        </w:rPr>
        <w:t>the university ‘succumbs’ to those neo-liberal theories, techniques, and tech- nologies that it itself has produced or brought forth</w:t>
      </w:r>
      <w:r w:rsidRPr="00E254BC">
        <w:rPr>
          <w:sz w:val="10"/>
        </w:rPr>
        <w:t xml:space="preserve">; </w:t>
      </w:r>
      <w:r w:rsidRPr="00E254BC">
        <w:rPr>
          <w:rStyle w:val="Emphasis"/>
        </w:rPr>
        <w:t>the university today, one could say, suffers from a peculiar auto-immune disease</w:t>
      </w:r>
      <w:r w:rsidRPr="00E254BC">
        <w:rPr>
          <w:sz w:val="10"/>
        </w:rPr>
        <w:t xml:space="preserve">. And I would suggest that </w:t>
      </w:r>
      <w:r w:rsidRPr="00E254BC">
        <w:rPr>
          <w:rStyle w:val="StyleUnderline"/>
        </w:rPr>
        <w:t>this disease has been lingering in its core principles and aims for a long time now</w:t>
      </w:r>
      <w:r w:rsidRPr="00E254BC">
        <w:rPr>
          <w:sz w:val="10"/>
        </w:rPr>
        <w:t>. This book claims by way of some prominent think- ers of such an auto-immunity or ‘self-deconstruction’ that the university has always suffered from this curious affliction, but also that particularly today</w:t>
      </w:r>
      <w:r w:rsidRPr="00E254BC">
        <w:rPr>
          <w:rStyle w:val="Emphasis"/>
        </w:rPr>
        <w:t>, the technological acceleration of the neo-liberal economy brings such an auto-immunity ever more to the foreground</w:t>
      </w:r>
      <w:r w:rsidRPr="00E254BC">
        <w:rPr>
          <w:rStyle w:val="StyleUnderline"/>
        </w:rPr>
        <w:t>, which in turn leads to an aggravation of fundamental tensions and blatant incompatibilities within its dominion</w:t>
      </w:r>
      <w:r w:rsidRPr="00E254BC">
        <w:rPr>
          <w:sz w:val="10"/>
        </w:rPr>
        <w:t xml:space="preserve">. So there is a historical continuity of auto-immunity in the university project all the way </w:t>
      </w:r>
      <w:r w:rsidRPr="00E254BC">
        <w:rPr>
          <w:rStyle w:val="StyleUnderline"/>
        </w:rPr>
        <w:t>from its aspirational beginnings</w:t>
      </w:r>
      <w:r w:rsidRPr="00E254BC">
        <w:rPr>
          <w:sz w:val="10"/>
        </w:rPr>
        <w:t xml:space="preserve"> up until today that still persists, even if </w:t>
      </w:r>
      <w:r w:rsidRPr="00E254BC">
        <w:rPr>
          <w:rStyle w:val="StyleUnderline"/>
        </w:rPr>
        <w:t>that continuous element has been slowly but steadily displaced towards the imperatives of productivity, ‘free- market’ ideals, and efficiency</w:t>
      </w:r>
      <w:r w:rsidRPr="00E254BC">
        <w:rPr>
          <w:sz w:val="10"/>
        </w:rPr>
        <w:t xml:space="preserve">. This book then hopes to illustrate by way of combining a plethora of ‘auto-immune’ examples of academic practice with a perhaps unexpected theoretical perspective that </w:t>
      </w:r>
      <w:r w:rsidRPr="00E254BC">
        <w:rPr>
          <w:rStyle w:val="Emphasis"/>
        </w:rPr>
        <w:t>this displacement is possible because the utopian goals of emancipation, truth, and freedom, which express themselves in research and teaching, have themselves from the very beginning already been tainted by the demons of oppression, falsehood, and exclusion</w:t>
      </w:r>
      <w:r w:rsidRPr="00E254BC">
        <w:rPr>
          <w:sz w:val="10"/>
        </w:rPr>
        <w:t xml:space="preserve">. Bizarrely then, the fact or the insistence that </w:t>
      </w:r>
      <w:r w:rsidRPr="00E254BC">
        <w:rPr>
          <w:rStyle w:val="StyleUnderline"/>
        </w:rPr>
        <w:t>the university is not like any other industry will turn out to be precisely its prob- lem</w:t>
      </w:r>
      <w:r w:rsidRPr="00E254BC">
        <w:rPr>
          <w:sz w:val="10"/>
        </w:rPr>
        <w:t xml:space="preserve">. This is because the fundamental tension in its project—what Dittrich in “From Ivory Tower to Glass House” calls its “immanent contradiction” (in Dutch “ingebouwde tegenspraak,” 2014, 160)—that has historically led to (the illusion of) progress through the scientific and </w:t>
      </w:r>
      <w:r w:rsidRPr="00E254BC">
        <w:rPr>
          <w:rStyle w:val="Emphasis"/>
        </w:rPr>
        <w:t>philosophical discussion and production of knowledge has indeed become ‘productive’ in the economic sense</w:t>
      </w:r>
      <w:r w:rsidRPr="00E254BC">
        <w:rPr>
          <w:sz w:val="10"/>
        </w:rPr>
        <w:t xml:space="preserve">. Eventually, we will therefore find that at </w:t>
      </w:r>
      <w:r w:rsidRPr="00E254BC">
        <w:rPr>
          <w:rStyle w:val="StyleUnderline"/>
        </w:rPr>
        <w:t>the heart of the university lies a fundamental aporia that expresses itself exceedingly today, in a curious reversal of its humanist values and stakes, as a more obvious pretence or hypocrisy</w:t>
      </w:r>
      <w:r w:rsidRPr="00E254BC">
        <w:rPr>
          <w:sz w:val="10"/>
        </w:rPr>
        <w:t xml:space="preserve">. This leads so-called knowledge workers at many contemporary universities today to find themselves confronted with contradictory feelings and schizoid situations: like, for instance, teaching students the ills of social hierarchisation through education, while also sorting them in hierarchical (alpha) numerical slots according to academic performance. </w:t>
      </w:r>
      <w:r w:rsidRPr="00E254BC">
        <w:rPr>
          <w:rStyle w:val="StyleUnderline"/>
        </w:rPr>
        <w:t>The university is therefore the one location in the current economy where the basic conflicting duplicity following the exacerba- tion of this aporia of Western Enlightenment thinking is most keenly felt</w:t>
      </w:r>
      <w:r w:rsidRPr="00E254BC">
        <w:rPr>
          <w:sz w:val="10"/>
        </w:rPr>
        <w:t xml:space="preserve">, though often suppressed or internalised by many such ‘workers’ and stu- dents as either personal failure or a general incompatibility with its insti- tutional demands. So to reiterate, the radical proposition of this book is that </w:t>
      </w:r>
      <w:r w:rsidRPr="00E254BC">
        <w:rPr>
          <w:rStyle w:val="Emphasis"/>
        </w:rPr>
        <w:t>the prime mission or ideals of the university</w:t>
      </w:r>
      <w:r w:rsidRPr="00E254BC">
        <w:rPr>
          <w:sz w:val="10"/>
        </w:rPr>
        <w:t xml:space="preserve">—namely </w:t>
      </w:r>
      <w:r w:rsidRPr="00E254BC">
        <w:rPr>
          <w:rStyle w:val="Emphasis"/>
        </w:rPr>
        <w:t>those of total emancipation, freedom, and the goals of knowledge accumulation—are precisely what currently produce exceedingly unjust practices ‘outside’ and ‘within’ academia</w:t>
      </w:r>
      <w:r w:rsidRPr="00E254BC">
        <w:rPr>
          <w:sz w:val="10"/>
        </w:rPr>
        <w:t xml:space="preserve">. These unjust practices that it produces on its ‘outside’ con- cern those of the ongoing social stratification via so-called meritocratic education and those of sociological, computational, and psychological objectification of ever more cultures and groups, while the unjust prac- tices on its ‘inside’ concern those of internal hierarchies, rankings, divi- sions, gatekeeping mechanisms, and exclusions of all kinds. And because the reproduction of its practices at base involve modern techniques and technologies of knowing, this book suggests that rather than arguing for a return to the supposedly ‘walled’ university, however sympathetic, </w:t>
      </w:r>
      <w:r w:rsidRPr="00E254BC">
        <w:rPr>
          <w:rStyle w:val="StyleUnderline"/>
        </w:rPr>
        <w:t>gain- ing a better understanding of the intersection of this problematic with especially modern technologies of communication, visibility, or calcula- tion is crucial to really thinking the modern university project differently</w:t>
      </w:r>
      <w:r w:rsidRPr="00E254BC">
        <w:rPr>
          <w:sz w:val="10"/>
        </w:rPr>
        <w:t xml:space="preserve">. The book therefore argues that </w:t>
      </w:r>
      <w:r w:rsidRPr="00E254BC">
        <w:rPr>
          <w:rStyle w:val="StyleUnderline"/>
        </w:rPr>
        <w:t xml:space="preserve">the central problem of the university today consists of the acceleration of academia’s unfinishable ideals by way of an </w:t>
      </w:r>
      <w:r w:rsidRPr="00E254BC">
        <w:rPr>
          <w:rStyle w:val="Emphasis"/>
        </w:rPr>
        <w:t>enmeshment with techniques</w:t>
      </w:r>
      <w:r w:rsidRPr="00E254BC">
        <w:rPr>
          <w:rStyle w:val="StyleUnderline"/>
        </w:rPr>
        <w:t xml:space="preserve"> and technologies of </w:t>
      </w:r>
      <w:r w:rsidRPr="00E254BC">
        <w:rPr>
          <w:rStyle w:val="Emphasis"/>
        </w:rPr>
        <w:t>communica- tion, calculation, and prediction</w:t>
      </w:r>
      <w:r w:rsidRPr="00E254BC">
        <w:rPr>
          <w:sz w:val="10"/>
        </w:rPr>
        <w:t xml:space="preserve">. </w:t>
      </w:r>
      <w:r w:rsidRPr="00E254BC">
        <w:rPr>
          <w:rStyle w:val="Emphasis"/>
        </w:rPr>
        <w:t>The quest for transcendence through technologically aided omniscience and universal connection</w:t>
      </w:r>
      <w:r w:rsidRPr="00E254BC">
        <w:rPr>
          <w:sz w:val="10"/>
        </w:rPr>
        <w:t>—after all, the term ‘university’ comes from the Latin universitas or the ‘totality’ or ‘total community’—</w:t>
      </w:r>
      <w:r w:rsidRPr="00E254BC">
        <w:rPr>
          <w:rStyle w:val="Emphasis"/>
        </w:rPr>
        <w:t>has resulted in the quest to render everything and everyone transparent and understandable.</w:t>
      </w:r>
      <w:r w:rsidRPr="00E254BC">
        <w:rPr>
          <w:sz w:val="10"/>
        </w:rPr>
        <w:t xml:space="preserve"> As I will discuss more in depth through the work of techno-pundit Paul Virilio, </w:t>
      </w:r>
      <w:r w:rsidRPr="00E254BC">
        <w:rPr>
          <w:rStyle w:val="StyleUnderline"/>
        </w:rPr>
        <w:t>the current university and its new forms of violence are therefore an out flow or intensification of ‘outdated’ humanist ideals and techniques, whose internal contradictions have become usurped and constantly remobilised by neo-liberal capital- ism and its machinery of acceleration</w:t>
      </w:r>
      <w:r w:rsidRPr="00E254BC">
        <w:rPr>
          <w:sz w:val="10"/>
        </w:rPr>
        <w:t xml:space="preserve">. We see the auto-immune aspect returning here as well, since that contemporary machinery of the accel- eration of omniscience in many of its aspects—one need only to think of early cybernetic research, innovations like the Arpanet, and engineering- oriented models of communication as noise cancellation—has again also been carried out at least in large part by universities (disturbingly often with the help of military monies and establishments, about the significance of which more later). In other words, </w:t>
      </w:r>
      <w:r w:rsidRPr="00E254BC">
        <w:rPr>
          <w:rStyle w:val="StyleUnderline"/>
        </w:rPr>
        <w:t>the hopeful academic project of ‘exposing the world and humanity to the light of truth and emancipation,’ together with its damaging ‘evil twins’ of oppressive universalism, social submission, surveillance, and colonialism, has caved in onto themselves and become a near-pervasive technologically ‘exposing-itself’ of a funda- mentally Janus-faced academia</w:t>
      </w:r>
      <w:r w:rsidRPr="00E254BC">
        <w:rPr>
          <w:sz w:val="10"/>
        </w:rPr>
        <w:t xml:space="preserve">. This is also to stress that the ways in which </w:t>
      </w:r>
      <w:r w:rsidRPr="00E254BC">
        <w:rPr>
          <w:rStyle w:val="Emphasis"/>
        </w:rPr>
        <w:t>academic research has historically been part of Western imperialism</w:t>
      </w:r>
      <w:r w:rsidRPr="00E254BC">
        <w:rPr>
          <w:sz w:val="10"/>
        </w:rPr>
        <w:t xml:space="preserve"> should be considered more closely when critically examining the faux-nostalgic calls in many contemporary European universities for a ‘return’ to pre- sumed ‘research autonomy,’ as well as when analysing the kinds of seem- ingly perverse ‘</w:t>
      </w:r>
      <w:r w:rsidRPr="00E254BC">
        <w:rPr>
          <w:rStyle w:val="StyleUnderline"/>
        </w:rPr>
        <w:t>knowledge-as-capital’</w:t>
      </w:r>
      <w:r w:rsidRPr="00E254BC">
        <w:rPr>
          <w:sz w:val="10"/>
        </w:rPr>
        <w:t xml:space="preserve"> </w:t>
      </w:r>
      <w:r w:rsidRPr="00E254BC">
        <w:rPr>
          <w:rStyle w:val="StyleUnderline"/>
        </w:rPr>
        <w:t>arguments made by contemporary universities in the post-colonies</w:t>
      </w:r>
      <w:r w:rsidRPr="00E254BC">
        <w:rPr>
          <w:sz w:val="10"/>
        </w:rPr>
        <w:t xml:space="preserve">. I will provide divergent examples from the Netherlands and Singapore of such tendencies in Chaps. 2, 3, and 4. In light of the above, this book therefore also wants to discuss the relationship or interaction between academia and modern technology as consisting of a more fundamentally entangled apparatus than most critics of the neo-liberalisation of higher education, who see such tech- nology as merely applied onto academia from the ‘outside’ or as mere tools for use on the ‘inside’ consider it to be. As an example, Ward in Neoliberalism and the Global Restructuring of Knowledge and Education certainly rightly claims that the digital knowledge economy, due to the translation of information into bits and bytes, has forced a quantification of performance indicators in academia, leading to the erasure and transfor- mation of certain kinds of knowledge in the ‘hard’ as well as the ‘soft’ sci- ences (2012, 126). Especially the humanities, says Ward, with their forms and media of knowledge (like the monograph) that cannot be reduced to sheer numbers, be disaggregated into sellable pieces, or be made to follow the impetus of fast-paced output, suffer from this quantification (2012, 127). While I agree with Ward on this aspect of digitalisation, he does not seem to consider the fact that </w:t>
      </w:r>
      <w:r w:rsidRPr="00E254BC">
        <w:rPr>
          <w:rStyle w:val="StyleUnderline"/>
        </w:rPr>
        <w:t>the origins of these technologies as such, as I mentioned earlier, not only stem from university research, but also that the supposedly empowering qualities of technologies of communica- tion and visualisation have in fact always been part of the university setup from its inception in the late Medieval era and the early Enlightenment in Europe</w:t>
      </w:r>
      <w:r w:rsidRPr="00E254BC">
        <w:rPr>
          <w:sz w:val="10"/>
        </w:rPr>
        <w:t xml:space="preserve">—one may here think, for example, of René Descartes’ mecha- nistic view of the material world, the crucial importance of inventions like the telescope and microscope, or the ways in which the dissemination of scientific ideas relied on book printing technology. It appears then that the basic imbrication of academia with media technologies is one of a continu- ous and ever-growing constitutional yet dialectical relationship, in which these </w:t>
      </w:r>
      <w:r w:rsidRPr="00E254BC">
        <w:rPr>
          <w:rStyle w:val="StyleUnderline"/>
        </w:rPr>
        <w:t>technologies eventually turn out to be much more than simply a means through which research and teaching are carried out</w:t>
      </w:r>
      <w:r w:rsidRPr="00E254BC">
        <w:rPr>
          <w:sz w:val="10"/>
        </w:rPr>
        <w:t xml:space="preserve">. Instead, due to their constitutive enmeshment with academia’s auto-immunity, </w:t>
      </w:r>
      <w:r w:rsidRPr="00E254BC">
        <w:rPr>
          <w:rStyle w:val="Emphasis"/>
        </w:rPr>
        <w:t>they paradoxically expose themselves as facilitators as well as thwarters of the academic ideal of total knowledge</w:t>
      </w:r>
      <w:r w:rsidRPr="00E254BC">
        <w:rPr>
          <w:sz w:val="10"/>
        </w:rPr>
        <w:t xml:space="preserve">. Rather, the ideal of exposition and omniscience, and the ways it is today carried out through modern data- driven technologies and visual media aids, is, this book argues, itself just as ambiguous and finally ungraspable (as their borders likewise cannot be pinned down) as the nature of academia as such. The book also hopes to demonstrate that in light of this, </w:t>
      </w:r>
      <w:r w:rsidRPr="00E254BC">
        <w:rPr>
          <w:rStyle w:val="StyleUnderline"/>
        </w:rPr>
        <w:t>the central logic of the university today, as a logical yet paradoxical out flow of the ambiguity of such techniques of exposition and transparency, currently consists above all in a pervasive ‘stealth’ functionality or unknown qual- ity</w:t>
      </w:r>
      <w:r w:rsidRPr="00E254BC">
        <w:rPr>
          <w:sz w:val="10"/>
        </w:rPr>
        <w:t xml:space="preserve">. This is because especially the cybernetic technologies that constitute the core techniques of teaching and research today, as I will discuss later on in this chapter, fundamentally rely on obscuring their own operations. This in turn segues into the problem that the contemporary university ever more successfully hides its internally oppressive operations in favour of a false image of university ‘objectivity’ and of it ‘being at the forefront’ of knowledge, transparency, emancipation, and truth. </w:t>
      </w:r>
      <w:r w:rsidRPr="00E254BC">
        <w:rPr>
          <w:rStyle w:val="StyleUnderline"/>
        </w:rPr>
        <w:t>This ‘stealth’ func- tionality is,</w:t>
      </w:r>
      <w:r w:rsidRPr="00E254BC">
        <w:rPr>
          <w:sz w:val="10"/>
        </w:rPr>
        <w:t xml:space="preserve"> moreover, </w:t>
      </w:r>
      <w:r w:rsidRPr="00E254BC">
        <w:rPr>
          <w:rStyle w:val="StyleUnderline"/>
        </w:rPr>
        <w:t>intimately connected to the militaristic logic that inhabits contemporary digital technology</w:t>
      </w:r>
      <w:r w:rsidRPr="00E254BC">
        <w:rPr>
          <w:sz w:val="10"/>
        </w:rPr>
        <w:t xml:space="preserve">, whose implications regarding the university this chapter will explore especially via the work of Virilio on science, technology, and vision. Due to this stealth logic of acceler- ated transparency, </w:t>
      </w:r>
      <w:r w:rsidRPr="00E254BC">
        <w:rPr>
          <w:rStyle w:val="StyleUnderline"/>
        </w:rPr>
        <w:t>a stifling ‘productivist’ principle</w:t>
      </w:r>
      <w:r w:rsidRPr="00E254BC">
        <w:rPr>
          <w:sz w:val="10"/>
        </w:rPr>
        <w:t>—a term coined by Jean Baudrillard, about whom more later too, in his The Mirror of Production that seeks to expose a highly ideological idea of the human as an essentially productive or creative agent—</w:t>
      </w:r>
      <w:r w:rsidRPr="00E254BC">
        <w:rPr>
          <w:rStyle w:val="StyleUnderline"/>
        </w:rPr>
        <w:t>reigns in most contemporary universities, relegating everything or anyone that does not comply with this logic as not merely undesirable but also utterly incomprehensible</w:t>
      </w:r>
      <w:r w:rsidRPr="00E254BC">
        <w:rPr>
          <w:sz w:val="10"/>
        </w:rPr>
        <w:t xml:space="preserve">, as some of us in the humanities or theoretical sciences can attest to. It is this situation that logically gives rise to aggravated tensions and schizoid experiences among university staff and students; but it is also this situation that finally allows this book to expose its hypocrisy. The irreducible unknown quality of the university, in the form of a sort of libidinal antagonism, then pops up with a vengeance in a time where one would least expect it. Such is the essence of managerialism after all; guided by a principle that resides inside itself, it will only strengthen this principle whenever it wants to banish it more forcefully. Eventually then, the book proposes that the instabilities, incon- sistencies, and ambiguities generated through this technological accelera- tion also present an inappropriable possibility and a promise of a radically alternative future by way of tracing academia’s constitutive contradictions and injustices, which have led to it becoming its own fatality. The book thus wants to make an argument for academic writing and engagement that remains ‘fatally’ speculative, enigmatic, and opaque (perhaps espe- cially in the hard sciences), so as to mount a polemical provocation that remains beyond the tyranny of a total transparency feared by Virilio. This strategy—if one could call it that—seeks to extend Baudrillard’s insistence of </w:t>
      </w:r>
      <w:r w:rsidRPr="00E254BC">
        <w:rPr>
          <w:rStyle w:val="StyleUnderline"/>
        </w:rPr>
        <w:t>mobilising a much more ‘fatal’ radical theory in order to make a struc- tural difference</w:t>
      </w:r>
      <w:r w:rsidRPr="00E254BC">
        <w:rPr>
          <w:sz w:val="10"/>
        </w:rPr>
        <w:t xml:space="preserve">. But before we arrive there, we must first take a closer look at how this humanist aporia expresses itself in those texts that have theo- rised the transformation of the university in recent decades and that reside arguably closest to the ‘source’ of its crisis: the critical humanities. The value of looking at such critical work in detail, besides these works pro- viding excellent descriptions of recent academic transformations, resides in the fact that they deal with the crises and paradoxes of the university also on the level of their own rhetoric, and thus tend to explicitly dis- play the struggles, tensions, and contradictions at the heart of academic enquiry and writing. The exacerbation of the university’s auto-immunity can therefore, I suggest, be conceptually, geographically, paradigmatically, and historically located in and via these works. In order to further illustrate and deepen my proposition around how </w:t>
      </w:r>
      <w:r w:rsidRPr="00E254BC">
        <w:rPr>
          <w:rStyle w:val="StyleUnderline"/>
        </w:rPr>
        <w:t>the ever-present auto-immunity of the university project has today been swept up by technologies of acceleration in the service of neo-liberalism</w:t>
      </w:r>
      <w:r w:rsidRPr="00E254BC">
        <w:rPr>
          <w:sz w:val="10"/>
        </w:rPr>
        <w:t xml:space="preserve">, as well as how </w:t>
      </w:r>
      <w:r w:rsidRPr="00E254BC">
        <w:rPr>
          <w:rStyle w:val="Emphasis"/>
        </w:rPr>
        <w:t>academia’s ideals of freedom, empowerment, justice, truth, and democracy have become displaced into the prerogatives of efficiency and productivity</w:t>
      </w:r>
      <w:r w:rsidRPr="00E254BC">
        <w:rPr>
          <w:sz w:val="10"/>
        </w:rPr>
        <w:t xml:space="preserve">, this book will, in the following section of this chapter, work through the ways in which two of the allegedly most insightful commenta- tors of the university of the past decades, namely Jean-François Lyotard and Jacques Derrida, diagnose its current condition. Following from the conclusions of these two commentators, it will in turn, in the last section, mobilise two other commentators—Paul Virilio and Jean Baudrillard— who may not have explicitly written on the university, but whose perhaps more extreme provocations, according to this book, in crucial ways com- plement the insights set in motion by Lyotard and Derrida. The purpose of discussing these works is not merely to set up a theoretical framework with which to complicate the rather too-easy arguments that merely indict neo-liberal managerialism vis-à-vis the independence or neutrality of aca- demic research and teaching, about which more in the next chapter. It is also not merely to allow this book to tease out in the subsequent chapters how such an accelerated auto-immunity and its ‘stealth’ functionality today concretely manifest themselves in a plethora of examples, ranging from aca- demic research agendas in the so-called hard as well as soft sciences to novel pedagogical practices (like for instance Paulo Freire’s famous ‘pedagogies of the oppressed.’) These agendas and practices namely present themselves as opposing neo-liberal power but actually, as this book hopes to demon- strate, comply with it under current techno-economic conditions. Rather, it is to show that </w:t>
      </w:r>
      <w:r w:rsidRPr="00E254BC">
        <w:rPr>
          <w:rStyle w:val="StyleUnderline"/>
        </w:rPr>
        <w:t>the production of so-called humanistic high theory</w:t>
      </w:r>
      <w:r w:rsidRPr="00E254BC">
        <w:rPr>
          <w:sz w:val="10"/>
        </w:rPr>
        <w:t xml:space="preserve">, while providing insightful analyses of the university, </w:t>
      </w:r>
      <w:r w:rsidRPr="00E254BC">
        <w:rPr>
          <w:rStyle w:val="StyleUnderline"/>
        </w:rPr>
        <w:t>just as much suffers from or tries to grapple with the ways in which the stakes around the university have been raised in the era of cybernetic acceleration</w:t>
      </w:r>
      <w:r w:rsidRPr="00E254BC">
        <w:rPr>
          <w:sz w:val="10"/>
        </w:rPr>
        <w:t xml:space="preserve">. To use the point that also Stefan Collini makes in What Are Universities For, to rethink the university from the tensions and notions that are distinctive of the humani- ties makes sense, since it is the level of the how of academic argument that gives us an important insight “about the nature of the intellectual activity itself” (2012, 75). </w:t>
      </w:r>
      <w:r w:rsidRPr="00E254BC">
        <w:rPr>
          <w:rStyle w:val="StyleUnderline"/>
        </w:rPr>
        <w:t>To put it more simply, the critical humanities display the auto-immunity of the university more overtly because they find it their duty to question even that very duty-to-question itself</w:t>
      </w:r>
      <w:r w:rsidRPr="00E254BC">
        <w:rPr>
          <w:sz w:val="10"/>
        </w:rPr>
        <w:t xml:space="preserve">. This means that we will be able to discern in these critical theories a way of thematising the tensions inherent to the contemporary university in which a kind of reveal- ing theoretical knowledge is ‘produced’ that nonetheless cannot help but to conform, even if self-awarely, to a certain compulsory hope or optimism around the academic project. While the purpose of this book is most cer- tainly not to condemn or ridicule this optimism—how could it, when it is itself just as much written in the hopeful spirit of critique—this discussion seeks to bring to the fore how the finally aporetic ideals of the university that all these theorists display are today swept up in technological accel- eration; indeed, that </w:t>
      </w:r>
      <w:r w:rsidRPr="00E254BC">
        <w:rPr>
          <w:rStyle w:val="StyleUnderline"/>
        </w:rPr>
        <w:t>technological acceleration and the concomitant over- exposure of the university by itself finds its continuous nascence in such ideals</w:t>
      </w:r>
      <w:r w:rsidRPr="00E254BC">
        <w:rPr>
          <w:sz w:val="10"/>
        </w:rPr>
        <w:t xml:space="preserve">. Not only is their (and my) hope then a mirror image of a despair concerning its current crisis or ‘demise’ in value, but more specifically, it will demonstrate how the hopeful moment, in which the </w:t>
      </w:r>
      <w:r w:rsidRPr="00E254BC">
        <w:rPr>
          <w:rStyle w:val="StyleUnderline"/>
        </w:rPr>
        <w:t>ideals that are central to the university are reperformed, becomes the moment of produc- tive complicity</w:t>
      </w:r>
      <w:r w:rsidRPr="00E254BC">
        <w:rPr>
          <w:sz w:val="10"/>
        </w:rPr>
        <w:t xml:space="preserve">. As we will see later on via Baudrillard’s partial ridicule of critical theory in The Perfect Crime, it is the assumption of a real (social order) about which theory supposedly must create a ‘faithful’ description that remains thoroughly complicit in this thwarted ideal. In short, this sec- tion pivots around the provocation that the duplicity of </w:t>
      </w:r>
      <w:r w:rsidRPr="00E254BC">
        <w:rPr>
          <w:rStyle w:val="StyleUnderline"/>
        </w:rPr>
        <w:t xml:space="preserve">the contemporary university resides and has always resided in </w:t>
      </w:r>
      <w:r w:rsidRPr="00E254BC">
        <w:rPr>
          <w:rStyle w:val="Emphasis"/>
        </w:rPr>
        <w:t>the very ruse of representing an ‘objective outside’</w:t>
      </w:r>
      <w:r w:rsidRPr="00E254BC">
        <w:rPr>
          <w:rStyle w:val="StyleUnderline"/>
        </w:rPr>
        <w:t xml:space="preserve"> with the aid of ever more sophisticated techniques of visualisation and communication</w:t>
      </w:r>
      <w:r w:rsidRPr="00E254BC">
        <w:rPr>
          <w:sz w:val="10"/>
        </w:rPr>
        <w:t xml:space="preserve">. The acceleration of this ruse therefore goes a long way back indeed and can be traced via the ways in which </w:t>
      </w:r>
      <w:r w:rsidRPr="00E254BC">
        <w:rPr>
          <w:rStyle w:val="Emphasis"/>
        </w:rPr>
        <w:t>critical theory keeps the spirit of this ruse alive</w:t>
      </w:r>
      <w:r w:rsidRPr="00E254BC">
        <w:rPr>
          <w:sz w:val="10"/>
        </w:rPr>
        <w:t xml:space="preserve">. As an example of how critical theory exhibits, as well as inhabits, the aporia that the ruse covers over, Jean-François Lyotard’s The Postmodern Condition: A Report on Knowledge deals with the transformation of aca- demia and higher education in a most revealing manner. Written in the late 1970s with an eye on the European and North American contexts, one of the main arguments Lyotard makes is that the “computerization of society,” as a corollary of advanced capitalism, will profoundly in uence knowledge production (1979, 6). Lyotard importantly argues that </w:t>
      </w:r>
      <w:r w:rsidRPr="00E254BC">
        <w:rPr>
          <w:rStyle w:val="StyleUnderline"/>
        </w:rPr>
        <w:t>the quantification and digitisation of information allows for the “commercial- ization of knowledge</w:t>
      </w:r>
      <w:r w:rsidRPr="00E254BC">
        <w:rPr>
          <w:sz w:val="10"/>
        </w:rPr>
        <w:t xml:space="preserve">,” which in turn will render certain areas of research obsolete (1979, 5). More concretely, he maintains that the kinds of </w:t>
      </w:r>
      <w:r w:rsidRPr="00E254BC">
        <w:rPr>
          <w:rStyle w:val="StyleUnderline"/>
        </w:rPr>
        <w:t>knowl- edge that will be produced and the ways in which such knowledge is legiti- mised will undergo a radical transformation</w:t>
      </w:r>
      <w:r w:rsidRPr="00E254BC">
        <w:rPr>
          <w:sz w:val="10"/>
        </w:rPr>
        <w:t xml:space="preserve">, since </w:t>
      </w:r>
      <w:r w:rsidRPr="00E254BC">
        <w:rPr>
          <w:rStyle w:val="StyleUnderline"/>
        </w:rPr>
        <w:t>knowledge production from now on will have to conform to the logic of the digital machinery</w:t>
      </w:r>
      <w:r w:rsidRPr="00E254BC">
        <w:rPr>
          <w:sz w:val="10"/>
        </w:rPr>
        <w:t xml:space="preserve">. This is no doubt the valuable though somewhat simplified rendition of Lyotard’s argument that many critics of the neo-liberal university, among whom also Ward in Neoliberalism and the Global Restructuring, have picked up on. I would like to suggest, however, that many of these crit- ics like Ward interpret the rest of Lyotard’s book in a slightly misguided way, to the extent that they surprisingly miss out on a significant point that Lyotard makes regarding the role of critical work. Ward concludes, for instance, from Lyotard’s admonition about the ways in which digitali- sation limits knowledge production, that the ‘victim’ of this situation is all that research work that is “slow and superfluous” (2012, 120), so in particular research in those areas—and the humanities are here again the exemplary ‘slow’ field (but also so-called fundamental science)—that do “theoretical, critical and speculative” work (2012, 122). The “standard- ized positivistic methods” that reign in the neo-liberal university, accord- ing to Ward, then lead to a “post-intellectuality” that “in some cases even is irritated by so-called big questions” (2012, 122–123). Eventually, as the “public-regarding notion of knowledge” declines, so says Ward, “the idea that the university is a center of unbiased knowledge is too on the wane” (2012, 125). Now while Ward’s argument certainly has its merit in terms of facilitating a critical analysis of the alteration of contemporary knowledge production, his narrative all too easily pivots around suspect stereotypes not only of the so-called hard sciences, but also of the for- mer ‘independence’ of the university and it supposedly ‘succumbing’ to external market forces. As I have hinted at earlier, this transformative force is not simply imposed from an ‘evil outside.’ More importantly, Ward’s quick conclusion about critical and speculative work in the humanities, while perhaps appealing to the vanity (like mine) of all of those doing such work, problematically ignores Lyotard’s subsequent argument regarding the actual intricacies around the transformation of knowledge. Against the victimisation of speculation and critique, Lyotard explicitly warns in The Postmodern Condition that it would be tempting ... to distinguish two kinds of knowledge. One, the positivist kind, would be directly applicable to technologies bearing on men and materi- als, and would lend itself to operating as an indispensable productive force within the system. The other—the critical, reflexive, or hermeneutic kind— by reflecting directly or indirectly on values or aims, would resist any such ‘recuperation.’ ... I find this partition solution unacceptable. (1979, 14, ital- ics mine) Lyotard goes on to suggest that this kind of </w:t>
      </w:r>
      <w:r w:rsidRPr="00E254BC">
        <w:rPr>
          <w:rStyle w:val="StyleUnderline"/>
        </w:rPr>
        <w:t>oppositional thinking is not only outdated, but in itself may reproduce “the alternative it attempts to resolve</w:t>
      </w:r>
      <w:r w:rsidRPr="00E254BC">
        <w:rPr>
          <w:sz w:val="10"/>
        </w:rPr>
        <w:t xml:space="preserve">” (1979, 14). To explain this, he sets out to comprehend academic research in terms of a kind of ‘game’ with a dual aspect. Allow me to go into a bit of detail around Lyotard’s argument, as it will help shed light on some of the on-the-surface </w:t>
      </w:r>
      <w:r w:rsidRPr="00E254BC">
        <w:rPr>
          <w:rStyle w:val="StyleUnderline"/>
        </w:rPr>
        <w:t>sympathetic claims made</w:t>
      </w:r>
      <w:r w:rsidRPr="00E254BC">
        <w:rPr>
          <w:sz w:val="10"/>
        </w:rPr>
        <w:t xml:space="preserve"> today </w:t>
      </w:r>
      <w:r w:rsidRPr="00E254BC">
        <w:rPr>
          <w:rStyle w:val="StyleUnderline"/>
        </w:rPr>
        <w:t>in defence of (a return to) the authentic or ideal university, a defence often also expressed with the dubious—because hiding the ways in which knowledge has always been implicated in power</w:t>
      </w:r>
      <w:r w:rsidRPr="00E254BC">
        <w:rPr>
          <w:sz w:val="10"/>
        </w:rPr>
        <w:t xml:space="preserve">—slogan of ‘knowledge for knowledge’s sake.’ If we want to discern the ‘business’ proper of the university, it would be para- mount to look at its internal logic of knowledge production through the sciences and the humanities. </w:t>
      </w:r>
      <w:r w:rsidRPr="00E254BC">
        <w:rPr>
          <w:rStyle w:val="StyleUnderline"/>
        </w:rPr>
        <w:t>The ‘game’ that</w:t>
      </w:r>
      <w:r w:rsidRPr="00E254BC">
        <w:rPr>
          <w:sz w:val="10"/>
        </w:rPr>
        <w:t xml:space="preserve">, according to Lyotard, </w:t>
      </w:r>
      <w:r w:rsidRPr="00E254BC">
        <w:rPr>
          <w:rStyle w:val="StyleUnderline"/>
        </w:rPr>
        <w:t>is the academic pursuit of truth, scientific and philosophical knowledge—no mat- ter whether empirically or theoretically generated—makes the claim that it accumulates evidence and insights towards an eventually complete compre- hension of the world for the community of mankind</w:t>
      </w:r>
      <w:r w:rsidRPr="00E254BC">
        <w:rPr>
          <w:sz w:val="10"/>
        </w:rPr>
        <w:t xml:space="preserve">—indeed, the aspira- tion of the universitas. Science on its own then, says Lyotard, has never in itself existed as a representation of the “totality of knowledge” because it crucially relies on “another kind of knowledge,” which he calls “narrative” (1979, 7). Science has always needed certain presuppositions and agree- ments on what constitutes proof, before it could set out to formulate a method of ‘acquiring’ proof. Or, as, for instance, Athanasios Moulakis, in a book arguing for teaching humanities to engineers, puts it in Beyond Utility: “It is because minds can meet by means of words, that science, among other things, is possible” (1994, 103). Science therefore, concludes Lyotard, constitutes itself in narratives that become its a priori—one may think here of Descartes’ famous assumption that nature or some ‘evil demon’ is not somehow tricking his senses, which allowed him to formu- late an empiricism of knowledge accumulation. Lyotard here in particu- lar mentions Pail Valéry’s humorous assessment of Descartes’ “Discourse on Method” as in essence being a Bildungsroman. And what makes this ‘game’ even more curious and uneven, says Lyotard, is that science, while vitally basing itself on such narratives, does in fact not consider narrative knowledge as in itself constituting scienti c ‘proof’ (1979, 24–25). Science then, as he hinted at earlier on, “has always existed in addition to, and in competition and conflict with ... narrative” (1979, 7); all kinds of narra- tive forms of knowing that are not ‘properly’ scientific, are cast outside of science while actually residing in the very fundaments of science; narrative knowledge is scientific knowledge’s constitutive outside, just as the ruse of an objective reality is the constitutive outside of academia’s porous con- ceptual walls. Meanwhile, philosophy (no matter whether it is practised in the humanities or in the sciences) is different from science because, while it also aspires to universal comprehension, at least ‘knows’ that its legitima- tion runs through narratives and assumptions. Philosophy therefore, in its reverse totalitarianism, instead sees science as only one among the many available narratives of which it can take part. We find here in The Postmodern Condition a revealing analysis of the kind of conflictual entanglement of speculative and positivistic sci- ence and philosophy that is part of the academic institutionalisation of the Enlightenment thrust. I would suggest that this kind of conflictual entanglement has today led to the acceleration of its un nishable utopia— that is, that the ideal of the university is in essence an ongoing perplex- ity. We can namely deduce from Lyotard’s analysis that these two kinds of knowing are not so much oppositional but indeed partake in aporetic grounds—they give rise to what Lyotard calls an “endless torment”—a conceptual impossibility (1979, 29). </w:t>
      </w:r>
      <w:r w:rsidRPr="00E254BC">
        <w:rPr>
          <w:rStyle w:val="StyleUnderline"/>
        </w:rPr>
        <w:t>This is because for one, their inner tension can never be resolved, as both are borne out of the same quest for the totality of knowledge that nonetheless disagrees from the very start</w:t>
      </w:r>
      <w:r w:rsidRPr="00E254BC">
        <w:rPr>
          <w:sz w:val="10"/>
        </w:rPr>
        <w:t>; but what is more, there exists an unequal relationship within this conglomerate of narrative and scientific knowledge games—</w:t>
      </w:r>
      <w:r w:rsidRPr="00E254BC">
        <w:rPr>
          <w:rStyle w:val="StyleUnderline"/>
        </w:rPr>
        <w:t>science as denigrating narrative</w:t>
      </w:r>
      <w:r w:rsidRPr="00E254BC">
        <w:rPr>
          <w:sz w:val="10"/>
        </w:rPr>
        <w:t xml:space="preserve">, while narrative encapsulating science—that accord- ing to Lyotard </w:t>
      </w:r>
      <w:r w:rsidRPr="00E254BC">
        <w:rPr>
          <w:rStyle w:val="StyleUnderline"/>
        </w:rPr>
        <w:t>has led to the “entire history of cultural imperialism since the dawn of Western civilization”</w:t>
      </w:r>
      <w:r w:rsidRPr="00E254BC">
        <w:rPr>
          <w:sz w:val="10"/>
        </w:rPr>
        <w:t xml:space="preserve"> (1979, 27). </w:t>
      </w:r>
      <w:r w:rsidRPr="00E254BC">
        <w:rPr>
          <w:rStyle w:val="Emphasis"/>
        </w:rPr>
        <w:t>This is because this apo- retic ideal needed to constantly project its inner conflict onto something (or someone) external to itself</w:t>
      </w:r>
      <w:r w:rsidRPr="00E254BC">
        <w:rPr>
          <w:sz w:val="10"/>
        </w:rPr>
        <w:t xml:space="preserve">. </w:t>
      </w:r>
      <w:r w:rsidRPr="00E254BC">
        <w:rPr>
          <w:rStyle w:val="Emphasis"/>
        </w:rPr>
        <w:t>The very Enlightenment idea of prog- ress and emancipation through knowledge acquisition and technological innovation thus appears to be fundamentally entangled with the spread of ‘darkness,’ antagonism, and exclusionary thrust that it can nonetheless never shed as it is constitutive of that Enlightenment</w:t>
      </w:r>
      <w:r w:rsidRPr="00E254BC">
        <w:rPr>
          <w:sz w:val="10"/>
        </w:rPr>
        <w:t xml:space="preserve">. </w:t>
      </w:r>
      <w:r w:rsidRPr="00E254BC">
        <w:rPr>
          <w:rStyle w:val="StyleUnderline"/>
        </w:rPr>
        <w:t>Universities</w:t>
      </w:r>
      <w:r w:rsidRPr="00E254BC">
        <w:rPr>
          <w:sz w:val="10"/>
        </w:rPr>
        <w:t xml:space="preserve">, says Lyotard, </w:t>
      </w:r>
      <w:r w:rsidRPr="00E254BC">
        <w:rPr>
          <w:rStyle w:val="StyleUnderline"/>
        </w:rPr>
        <w:t>have since their nascence then had a strong potential via their universalising and imperialist function in terms of binding and empower- ing a ‘people’ into a whole ‘public’ via the aspirations of scientific and philosophical coherence and universality through constant suppression</w:t>
      </w:r>
      <w:r w:rsidRPr="00E254BC">
        <w:rPr>
          <w:sz w:val="10"/>
        </w:rPr>
        <w:t xml:space="preserve">; this was the role for which they were held accountable. But this binding ideal will likewise fall prey to its constitutive limitation—or, if you will, to the politics of scientific and philosophical legitimacy and consensus. This, says Lyotard, led Alexander von Humboldt to conceptualise an imaginary boundary between the university’s actual or internal aspirations towards truth and knowledge as independent and ‘pure,’ while the ‘outside public’ was supposedly the locus where ‘dirty’ politics resided. In this way, Von Humboldt could seemingly (at least for a couple of centuries) ‘save’ the legitimacy of science and philosophy via the famous Bildungsideal—the university as a place for the development of the good character of the student-citizen, always working in the service of freedom, progress, rea- son, truth, and emancipation (1979, 32–34). But this ‘solution’ to the problem of rational universality was of course founded on shaky grounds from the start. For it is after all in Humboldt’s idea of the university and its materialisation in their particular national institutional forms that we can discern the relationship between the hege- mony of certain ideals of national ‘high’ culture and ‘absolute’ truth that guide and limit knowledge production, and the elite classes (and races and genders) of the time, who automatically come to attain the status of ‘rea- sonable’ and ‘civilized’ citizens vis-à-vis the supposedly more primitive and irrational groups in society, both at home and abroad in the colonies. It is noteworthy that Lyotard, at this stage in his tracing of the aporia internal to the university, similar to Jacques Derrida in “Mochlos: or the Conflict of the Faculties,” equally refer to Martin Heidegger’s speech on taking up his rectorship at the University of Freiburg in 1933 as a paradigmatic and tragic moment in the history of universalist attempts at self-affirmation via the binding together of ‘the’ people as the aspirational academic project (Lyotard 1979, 37; Derrida 2004, 4). </w:t>
      </w:r>
      <w:r w:rsidRPr="00E254BC">
        <w:rPr>
          <w:rStyle w:val="StyleUnderline"/>
        </w:rPr>
        <w:t>The ‘community of reason’ that Heidegger’s university sought to serve and be an exemplary microcosm of, turned out to be thoroughly infested with its own ‘evil’ irrationality of fascism</w:t>
      </w:r>
      <w:r w:rsidRPr="00E254BC">
        <w:rPr>
          <w:sz w:val="10"/>
        </w:rPr>
        <w:t xml:space="preserve">, which the recent uncovering of his Black Notebooks further attests to. </w:t>
      </w:r>
      <w:r w:rsidRPr="00E254BC">
        <w:rPr>
          <w:rStyle w:val="StyleUnderline"/>
        </w:rPr>
        <w:t>The covering-over of the fundamental tension within the institution founded on Enlightenment aspirations can only ever be an act of violence or exclusion that mirrors the violence of the social</w:t>
      </w:r>
      <w:r w:rsidRPr="00E254BC">
        <w:rPr>
          <w:sz w:val="10"/>
        </w:rPr>
        <w:t xml:space="preserve">, and Heidegger’s initial allegiance to Nazism is indeed a painful reminder of this. But simultane- ously, I concur that the Heidegger affair also marks the moment where the fundamental entanglement of European academia with the oppression in its colonies started exhibiting its own aggravated expression at home: an expression that aligns it to its relationship with the technologies of modernity (and today, postmodernity). In light of this take on Heidegger shared by Lyotard and Derrida, I would additionally like to point out that </w:t>
      </w:r>
      <w:r w:rsidRPr="00E254BC">
        <w:rPr>
          <w:rStyle w:val="StyleUnderline"/>
        </w:rPr>
        <w:t>Nazi Germany and fascism in general was obsessed with technologi- cal innovation, progress, and transcendence</w:t>
      </w:r>
      <w:r w:rsidRPr="00E254BC">
        <w:rPr>
          <w:sz w:val="10"/>
        </w:rPr>
        <w:t xml:space="preserve">, and that Heidegger’s philo- sophical concerns after the devastations of the Second World War and after his disappointment with the academic and fascist project interestingly and logically turned to (as his most famous essay on the topic also titles) the ‘question concerning technology,’ which is closely connected to his argu- ment on cybernetics and the ‘end of philosophy.’ More about the insights and limitations of Heideggers’ thought will follow in Chap. 2. Now Lyotard as well as Derrida of course refer to the tragic out flow of the constitutive violence internal to the university that the Heidegger affair illustrates, because it immediately reveals the ‘endless torment’ that constitutes the basic politics of the quintessential Enlightenment institu- tion. Such a perversion is thus internal to the academic project; indeed, </w:t>
      </w:r>
      <w:r w:rsidRPr="00E254BC">
        <w:rPr>
          <w:rStyle w:val="StyleUnderline"/>
        </w:rPr>
        <w:t>it is the unfinishability of its project of total illumination and universal com- munity that drives it and keeps it going ‘forward.’</w:t>
      </w:r>
      <w:r w:rsidRPr="00E254BC">
        <w:rPr>
          <w:sz w:val="10"/>
        </w:rPr>
        <w:t xml:space="preserve"> According to Lyotard, </w:t>
      </w:r>
      <w:r w:rsidRPr="00E254BC">
        <w:rPr>
          <w:rStyle w:val="StyleUnderline"/>
        </w:rPr>
        <w:t>this fundamental irrationality within the scientific and narrative ‘games,’ of which contemporary academia is still the locus par excellence, for this very reason (of attempting to erase or purge its own irrationality) also drives an increasing formalisation of knowledge production</w:t>
      </w:r>
      <w:r w:rsidRPr="00E254BC">
        <w:rPr>
          <w:sz w:val="10"/>
        </w:rPr>
        <w:t xml:space="preserve">. This is because sci- ence and philosophy, by way of “certain formal and axiomatic presupposi- tions” which they nonetheless seek to suppress as illegitimate knowledge, find temporary legitimation around the truths that they produce (1979, 39). But this suppression always haunts science and philosophy, just as Humboldt’s university was haunted by its own elitism and its constitu- tive outside. </w:t>
      </w:r>
      <w:r w:rsidRPr="00E254BC">
        <w:rPr>
          <w:rStyle w:val="StyleUnderline"/>
        </w:rPr>
        <w:t>The “seeds of de-legitimation and nihilism,”</w:t>
      </w:r>
      <w:r w:rsidRPr="00E254BC">
        <w:rPr>
          <w:sz w:val="10"/>
        </w:rPr>
        <w:t xml:space="preserve"> as Lyotard calls it, (1979, 38) </w:t>
      </w:r>
      <w:r w:rsidRPr="00E254BC">
        <w:rPr>
          <w:rStyle w:val="StyleUnderline"/>
        </w:rPr>
        <w:t>that became apparent after the so-called postmodern turn, leading to his famous proclamation of the loss of the credibility of the “grand narratives”</w:t>
      </w:r>
      <w:r w:rsidRPr="00E254BC">
        <w:rPr>
          <w:sz w:val="10"/>
        </w:rPr>
        <w:t xml:space="preserve"> (1979, 37), </w:t>
      </w:r>
      <w:r w:rsidRPr="00E254BC">
        <w:rPr>
          <w:rStyle w:val="StyleUnderline"/>
        </w:rPr>
        <w:t>were thus already immanent to these narratives</w:t>
      </w:r>
      <w:r w:rsidRPr="00E254BC">
        <w:rPr>
          <w:sz w:val="10"/>
        </w:rPr>
        <w:t xml:space="preserve">. The history of academic research, as we will see later via Paul Virilio’s work, in turn shows us that the tools, methods, and techniques that appear to inhabit objectivity and rationality, and that appear to ‘extend’ the limited faculties of the mere human observer, then become the paradigmatic mechanisms by way of which science keeps attempting to deal with its ever-increasing layers of complexity, continuously trying to fill one gap with another. Such </w:t>
      </w:r>
      <w:r w:rsidRPr="00E254BC">
        <w:rPr>
          <w:rStyle w:val="StyleUnderline"/>
        </w:rPr>
        <w:t>‘tools of additive proof’ will, however, never add up to a universal and coherent ‘total’ knowledge, because they can still never ‘proof their own way of proving.’</w:t>
      </w:r>
      <w:r w:rsidRPr="00E254BC">
        <w:rPr>
          <w:sz w:val="10"/>
        </w:rPr>
        <w:t xml:space="preserve"> It is of course due to the effort to deal with such ongoing complexity via technological formalisa- tion that in the last decades computers have logically (in its double mean- ing) entered the fray, even if at the same time they contribute, according to Lyotard, further to “the ‘crisis’ of scientific knowledge” (1979, 39) because </w:t>
      </w:r>
      <w:r w:rsidRPr="00E254BC">
        <w:rPr>
          <w:rStyle w:val="StyleUnderline"/>
        </w:rPr>
        <w:t>the layering of ‘proof’ via logic will again give rise to increasing speculation around the status of their truth-claims as ‘mere form’—or</w:t>
      </w:r>
      <w:r w:rsidRPr="00E254BC">
        <w:rPr>
          <w:sz w:val="10"/>
        </w:rPr>
        <w:t>, as Baudrillard would of course famously have it,</w:t>
      </w:r>
      <w:r w:rsidRPr="00E254BC">
        <w:rPr>
          <w:rStyle w:val="StyleUnderline"/>
        </w:rPr>
        <w:t xml:space="preserve"> as ‘simulations</w:t>
      </w:r>
      <w:r w:rsidRPr="00E254BC">
        <w:rPr>
          <w:sz w:val="10"/>
        </w:rPr>
        <w:t>.’ It is for this reason of the dubious role of formalisation via ever more sophisti- cated or ‘intelligent’ machines that Virilio, as I will discuss later, seeks to locate the contemporary irrationality and violence of Western science and philosophy in the ways in which especially computers and other ‘tools of enlightenment’ dissimulate this irrationality while also generating more of it. Lyotard, on his part, claims that the ever-increasing expediency with which computers provide knowledge starts to constitute its own domi- nant truth-form, in which such ef ciency and optimisation come to stand in for “good” knowledge (1979, 44). It is at this moment in the history of scientific knowledge production, says Lyotard, that now “</w:t>
      </w:r>
      <w:r w:rsidRPr="00E254BC">
        <w:rPr>
          <w:rStyle w:val="StyleUnderline"/>
        </w:rPr>
        <w:t>instruments are not purchased to find truth, but to augment power</w:t>
      </w:r>
      <w:r w:rsidRPr="00E254BC">
        <w:rPr>
          <w:sz w:val="10"/>
        </w:rPr>
        <w:t xml:space="preserve">,” which leads to a situation whereby the “idealist and humanist narratives of legitimation” are abandoned (1979, 46). </w:t>
      </w:r>
    </w:p>
    <w:p w:rsidR="00507B65" w:rsidRPr="00E254BC" w:rsidRDefault="00507B65" w:rsidP="00507B65">
      <w:pPr>
        <w:pStyle w:val="Heading4"/>
      </w:pPr>
      <w:r w:rsidRPr="00E254BC">
        <w:t>The implosion of boundaries between the school and pop culture mean that the simulation has infected the universities, textbooks are replaced by iPads, pens for selfie sticks -- schools are no longer cultural enclaves only extensions of hyperreality</w:t>
      </w:r>
    </w:p>
    <w:p w:rsidR="00507B65" w:rsidRPr="00E254BC" w:rsidRDefault="00507B65" w:rsidP="00507B65">
      <w:r w:rsidRPr="00E254BC">
        <w:rPr>
          <w:rStyle w:val="Style13ptBold"/>
        </w:rPr>
        <w:t>Bloland 95</w:t>
      </w:r>
      <w:r w:rsidRPr="00E254BC">
        <w:t xml:space="preserve"> </w:t>
      </w:r>
      <w:r w:rsidRPr="00E254BC">
        <w:rPr>
          <w:sz w:val="16"/>
          <w:szCs w:val="16"/>
        </w:rPr>
        <w:t>(Harland G. deceased Professor of Higher Education Administration Emeritus at University of Miami. “Postmodernism and Higher Education” 1995 Journal of Higher Education. http://www.english.txstate.edu/cohen_p/postmodern/Philosophy/Bloland.html //LP)</w:t>
      </w:r>
    </w:p>
    <w:p w:rsidR="00507B65" w:rsidRPr="00E254BC" w:rsidRDefault="00507B65" w:rsidP="00507B65">
      <w:pPr>
        <w:rPr>
          <w:sz w:val="16"/>
        </w:rPr>
      </w:pPr>
      <w:r w:rsidRPr="00E254BC">
        <w:rPr>
          <w:sz w:val="16"/>
        </w:rPr>
        <w:t xml:space="preserve">Baudrillard also identifies himself as a postmodern thinker. His significance lies in what he has to say about the consumerism, fashion, and the media/information society. His ideas about simulation, implosion of boundaries, hyperreality, and simulacra destabilize our sense of the boundaries within institutions of higher education and between them and the external world [6] His political stance is similar to that of Derrida, Foucault, and Lyotard. That is, he is interested in micropolitics, politics at the margin, with emphasis upon differences. In Baudrillard's case, it is a micropolitics that emphasizes lifestyle and communication changes that would free individuals from a repressive modernist society. For Baudrillard, the postmodern society is a world in which the images or simulations, which are an intrinsic aspect of computerization, media, and information processing generally, replace modern production as the basis for organizing our lives [13, p. 118]. Perhaps the most significant of his concepts is that of implosion. This involves a process that leads to boundary collapses in a wide variety of circumstances. Implosion simply means that the boundary between simulation and reality is erased, that is, implodes, and the basis for determining the teal is gone. A telling example of postmodern implosion is the collapse of the boundary between the political and the image, in which the image of the politician in our society replaces the reality of the political. One of his most startling concepts is "hyperreality," postmodernist state in which models become the basis far determining the real, thereby replacing the real. According to Linda Hutcheon, Baudrillard "has argued that mass media has neutralized reality for us and it has done so in stages: first reflecting, then masking reality, and then masking the absence of reality, and finally, bearing no relation to reality at all. This is a simulacrum, the final destruction of meaning" [57, p. 223]. </w:t>
      </w:r>
      <w:r w:rsidRPr="00E254BC">
        <w:rPr>
          <w:rStyle w:val="StyleUnderline"/>
        </w:rPr>
        <w:t>Higher education implosions in the postmodern era.</w:t>
      </w:r>
      <w:r w:rsidRPr="00E254BC">
        <w:rPr>
          <w:sz w:val="16"/>
        </w:rPr>
        <w:t xml:space="preserve"> If we accept Baudrillard's concept of implosion, </w:t>
      </w:r>
      <w:r w:rsidRPr="00E254BC">
        <w:rPr>
          <w:rStyle w:val="StyleUnderline"/>
        </w:rPr>
        <w:t xml:space="preserve">we see </w:t>
      </w:r>
      <w:r w:rsidRPr="00E254BC">
        <w:rPr>
          <w:rStyle w:val="StyleUnderline"/>
          <w:highlight w:val="yellow"/>
        </w:rPr>
        <w:t>in education</w:t>
      </w:r>
      <w:r w:rsidRPr="00E254BC">
        <w:rPr>
          <w:rStyle w:val="StyleUnderline"/>
        </w:rPr>
        <w:t xml:space="preserve"> that </w:t>
      </w:r>
      <w:r w:rsidRPr="00E254BC">
        <w:rPr>
          <w:rStyle w:val="StyleUnderline"/>
          <w:highlight w:val="yellow"/>
        </w:rPr>
        <w:t>the collapsing of boundaries</w:t>
      </w:r>
      <w:r w:rsidRPr="00E254BC">
        <w:rPr>
          <w:rStyle w:val="StyleUnderline"/>
        </w:rPr>
        <w:t xml:space="preserve"> may be drastically </w:t>
      </w:r>
      <w:r w:rsidRPr="00E254BC">
        <w:rPr>
          <w:rStyle w:val="StyleUnderline"/>
          <w:highlight w:val="yellow"/>
        </w:rPr>
        <w:t>changing the organization</w:t>
      </w:r>
      <w:r w:rsidRPr="00E254BC">
        <w:rPr>
          <w:rStyle w:val="StyleUnderline"/>
        </w:rPr>
        <w:t xml:space="preserve">, </w:t>
      </w:r>
      <w:r w:rsidRPr="00E254BC">
        <w:rPr>
          <w:rStyle w:val="StyleUnderline"/>
          <w:highlight w:val="yellow"/>
        </w:rPr>
        <w:t>purposes</w:t>
      </w:r>
      <w:r w:rsidRPr="00E254BC">
        <w:rPr>
          <w:rStyle w:val="StyleUnderline"/>
        </w:rPr>
        <w:t xml:space="preserve">, and activities </w:t>
      </w:r>
      <w:r w:rsidRPr="00E254BC">
        <w:rPr>
          <w:rStyle w:val="StyleUnderline"/>
          <w:highlight w:val="yellow"/>
        </w:rPr>
        <w:t>of higher education</w:t>
      </w:r>
      <w:r w:rsidRPr="00E254BC">
        <w:rPr>
          <w:rStyle w:val="StyleUnderline"/>
        </w:rPr>
        <w:t>.</w:t>
      </w:r>
      <w:r w:rsidRPr="00E254BC">
        <w:rPr>
          <w:sz w:val="16"/>
        </w:rPr>
        <w:t xml:space="preserve"> </w:t>
      </w:r>
      <w:r w:rsidRPr="00E254BC">
        <w:rPr>
          <w:rStyle w:val="StyleUnderline"/>
        </w:rPr>
        <w:t>As the metanarratives of progress, rationality, and science are undermined and deprivileged, the boundaries and hierarchies they sustain are weakened and move toward collapse</w:t>
      </w:r>
      <w:r w:rsidRPr="00E254BC">
        <w:rPr>
          <w:sz w:val="16"/>
        </w:rPr>
        <w:t xml:space="preserve">. Thus, </w:t>
      </w:r>
      <w:r w:rsidRPr="00E254BC">
        <w:rPr>
          <w:rStyle w:val="StyleUnderline"/>
        </w:rPr>
        <w:t xml:space="preserve">academic disciplines based on these metanarratives find their borders dissolving and the bases for their hierarchical structures attenuated. Also threatened are </w:t>
      </w:r>
      <w:r w:rsidRPr="00E254BC">
        <w:rPr>
          <w:rStyle w:val="StyleUnderline"/>
          <w:highlight w:val="yellow"/>
        </w:rPr>
        <w:t>those boundaries that define the difference between the inside and outside of</w:t>
      </w:r>
      <w:r w:rsidRPr="00E254BC">
        <w:rPr>
          <w:rStyle w:val="StyleUnderline"/>
        </w:rPr>
        <w:t xml:space="preserve"> organizations, </w:t>
      </w:r>
      <w:r w:rsidRPr="00E254BC">
        <w:rPr>
          <w:rStyle w:val="StyleUnderline"/>
          <w:highlight w:val="yellow"/>
        </w:rPr>
        <w:t>institutions,</w:t>
      </w:r>
      <w:r w:rsidRPr="00E254BC">
        <w:rPr>
          <w:rStyle w:val="StyleUnderline"/>
        </w:rPr>
        <w:t xml:space="preserve"> groups, and individuals.</w:t>
      </w:r>
      <w:r w:rsidRPr="00E254BC">
        <w:rPr>
          <w:sz w:val="16"/>
        </w:rPr>
        <w:t xml:space="preserve"> In the postmodern era, </w:t>
      </w:r>
      <w:r w:rsidRPr="00E254BC">
        <w:rPr>
          <w:rStyle w:val="StyleUnderline"/>
        </w:rPr>
        <w:t xml:space="preserve">there is danger of the collapse of the distinction between knowledge inside the academy and outside of it, with the result that </w:t>
      </w:r>
      <w:r w:rsidRPr="00E254BC">
        <w:rPr>
          <w:rStyle w:val="StyleUnderline"/>
          <w:highlight w:val="yellow"/>
        </w:rPr>
        <w:t>certain kinds of knowledge that used to be the monopoly of the academy are now shared with institutions outside</w:t>
      </w:r>
      <w:r w:rsidRPr="00E254BC">
        <w:rPr>
          <w:rStyle w:val="StyleUnderline"/>
        </w:rPr>
        <w:t xml:space="preserve"> of the academy.</w:t>
      </w:r>
      <w:r w:rsidRPr="00E254BC">
        <w:rPr>
          <w:sz w:val="16"/>
        </w:rPr>
        <w:t xml:space="preserve"> As Geyer writes, </w:t>
      </w:r>
      <w:r w:rsidRPr="00E254BC">
        <w:rPr>
          <w:rStyle w:val="StyleUnderline"/>
        </w:rPr>
        <w:t xml:space="preserve">"Students no longer get their knowledge about the world from the </w:t>
      </w:r>
      <w:r w:rsidRPr="00E254BC">
        <w:rPr>
          <w:rStyle w:val="StyleUnderline"/>
          <w:highlight w:val="yellow"/>
        </w:rPr>
        <w:t>universities,</w:t>
      </w:r>
      <w:r w:rsidRPr="00E254BC">
        <w:rPr>
          <w:rStyle w:val="StyleUnderline"/>
        </w:rPr>
        <w:t xml:space="preserve"> which </w:t>
      </w:r>
      <w:r w:rsidRPr="00E254BC">
        <w:rPr>
          <w:rStyle w:val="StyleUnderline"/>
          <w:highlight w:val="yellow"/>
        </w:rPr>
        <w:t>are losing their 'paternal authority'</w:t>
      </w:r>
      <w:r w:rsidRPr="00E254BC">
        <w:rPr>
          <w:rStyle w:val="StyleUnderline"/>
        </w:rPr>
        <w:t xml:space="preserve">. . . . </w:t>
      </w:r>
      <w:r w:rsidRPr="00E254BC">
        <w:rPr>
          <w:rStyle w:val="StyleUnderline"/>
          <w:highlight w:val="yellow"/>
        </w:rPr>
        <w:t>TV entertainment, news</w:t>
      </w:r>
      <w:r w:rsidRPr="00E254BC">
        <w:rPr>
          <w:rStyle w:val="StyleUnderline"/>
        </w:rPr>
        <w:t xml:space="preserve"> and documentary </w:t>
      </w:r>
      <w:r w:rsidRPr="00E254BC">
        <w:rPr>
          <w:rStyle w:val="StyleUnderline"/>
          <w:highlight w:val="yellow"/>
        </w:rPr>
        <w:t>spectacles,</w:t>
      </w:r>
      <w:r w:rsidRPr="00E254BC">
        <w:rPr>
          <w:rStyle w:val="StyleUnderline"/>
        </w:rPr>
        <w:t xml:space="preserve"> radio talk shows, and for that matter, the religious revival and the instruction that comes with it have developed a power commensurate with university education. </w:t>
      </w:r>
      <w:r w:rsidRPr="00E254BC">
        <w:rPr>
          <w:rStyle w:val="StyleUnderline"/>
          <w:highlight w:val="yellow"/>
        </w:rPr>
        <w:t>They are</w:t>
      </w:r>
      <w:r w:rsidRPr="00E254BC">
        <w:rPr>
          <w:rStyle w:val="StyleUnderline"/>
        </w:rPr>
        <w:t xml:space="preserve"> our c</w:t>
      </w:r>
      <w:r w:rsidRPr="00E254BC">
        <w:rPr>
          <w:rStyle w:val="StyleUnderline"/>
          <w:highlight w:val="yellow"/>
        </w:rPr>
        <w:t>ompetition, replacing</w:t>
      </w:r>
      <w:r w:rsidRPr="00E254BC">
        <w:rPr>
          <w:rStyle w:val="StyleUnderline"/>
        </w:rPr>
        <w:t xml:space="preserve"> rapidly the remnants of civic and transcivic </w:t>
      </w:r>
      <w:r w:rsidRPr="00E254BC">
        <w:rPr>
          <w:rStyle w:val="StyleUnderline"/>
          <w:highlight w:val="yellow"/>
        </w:rPr>
        <w:t>education</w:t>
      </w:r>
      <w:r w:rsidRPr="00E254BC">
        <w:rPr>
          <w:rStyle w:val="StyleUnderline"/>
        </w:rPr>
        <w:t xml:space="preserve"> that have survived the past decad</w:t>
      </w:r>
      <w:r w:rsidRPr="00E254BC">
        <w:rPr>
          <w:sz w:val="16"/>
        </w:rPr>
        <w:t xml:space="preserve">e" [42, p. 511]. </w:t>
      </w:r>
      <w:r w:rsidRPr="00E254BC">
        <w:rPr>
          <w:rStyle w:val="StyleUnderline"/>
          <w:highlight w:val="yellow"/>
        </w:rPr>
        <w:t>With the collapse of boundaries between the inside and outside of the academy, there is pressure for the inclusion of new subjects</w:t>
      </w:r>
      <w:r w:rsidRPr="00E254BC">
        <w:rPr>
          <w:rStyle w:val="StyleUnderline"/>
        </w:rPr>
        <w:t xml:space="preserve"> waiting to be taught, brought in </w:t>
      </w:r>
      <w:r w:rsidRPr="00E254BC">
        <w:rPr>
          <w:rStyle w:val="StyleUnderline"/>
          <w:highlight w:val="yellow"/>
        </w:rPr>
        <w:t>by groups who believe they should be a part of the curriculum</w:t>
      </w:r>
      <w:r w:rsidRPr="00E254BC">
        <w:rPr>
          <w:rStyle w:val="StyleUnderline"/>
        </w:rPr>
        <w:t xml:space="preserve"> without the impediment of the usual modernist criteria as a restraint.</w:t>
      </w:r>
      <w:r w:rsidRPr="00E254BC">
        <w:rPr>
          <w:sz w:val="16"/>
        </w:rPr>
        <w:t xml:space="preserve"> </w:t>
      </w:r>
      <w:r w:rsidRPr="00E254BC">
        <w:rPr>
          <w:rStyle w:val="StyleUnderline"/>
          <w:highlight w:val="yellow"/>
        </w:rPr>
        <w:t>This means that the boundaries between modern differentiating curricula based on rationality</w:t>
      </w:r>
      <w:r w:rsidRPr="00E254BC">
        <w:rPr>
          <w:rStyle w:val="StyleUnderline"/>
        </w:rPr>
        <w:t xml:space="preserve">, </w:t>
      </w:r>
      <w:r w:rsidRPr="00E254BC">
        <w:rPr>
          <w:rStyle w:val="StyleUnderline"/>
          <w:highlight w:val="yellow"/>
        </w:rPr>
        <w:t>the discipline's standards, and the model that science offers are breaking down</w:t>
      </w:r>
      <w:r w:rsidRPr="00E254BC">
        <w:rPr>
          <w:sz w:val="16"/>
        </w:rPr>
        <w:t xml:space="preserve">. </w:t>
      </w:r>
      <w:r w:rsidRPr="00E254BC">
        <w:rPr>
          <w:rStyle w:val="StyleUnderline"/>
          <w:highlight w:val="yellow"/>
        </w:rPr>
        <w:t>These boundaries have always been contested and in flux</w:t>
      </w:r>
      <w:r w:rsidRPr="00E254BC">
        <w:rPr>
          <w:rStyle w:val="StyleUnderline"/>
        </w:rPr>
        <w:t>. But now, curricular boundaries are contested by religious, racial, ethnic, gender, and new cultural perspectives that seek to establish their own potentially incommensurable criteria for inclusion in higher education curricula</w:t>
      </w:r>
      <w:r w:rsidRPr="00E254BC">
        <w:rPr>
          <w:sz w:val="16"/>
        </w:rPr>
        <w:t xml:space="preserve">. The idea of the canon is a concept from literary studies concerning what the boundaries of a discipline should be. As </w:t>
      </w:r>
      <w:r w:rsidRPr="00E254BC">
        <w:rPr>
          <w:rStyle w:val="StyleUnderline"/>
        </w:rPr>
        <w:t xml:space="preserve">the canons are contested, the </w:t>
      </w:r>
      <w:r w:rsidRPr="00E254BC">
        <w:rPr>
          <w:rStyle w:val="StyleUnderline"/>
          <w:highlight w:val="yellow"/>
        </w:rPr>
        <w:t>boundaries of</w:t>
      </w:r>
      <w:r w:rsidRPr="00E254BC">
        <w:rPr>
          <w:rStyle w:val="StyleUnderline"/>
        </w:rPr>
        <w:t xml:space="preserve"> various disciplinary </w:t>
      </w:r>
      <w:r w:rsidRPr="00E254BC">
        <w:rPr>
          <w:rStyle w:val="StyleUnderline"/>
          <w:highlight w:val="yellow"/>
        </w:rPr>
        <w:t>discourses become</w:t>
      </w:r>
      <w:r w:rsidRPr="00E254BC">
        <w:rPr>
          <w:rStyle w:val="StyleUnderline"/>
        </w:rPr>
        <w:t xml:space="preserve"> </w:t>
      </w:r>
      <w:r w:rsidRPr="00E254BC">
        <w:rPr>
          <w:rStyle w:val="StyleUnderline"/>
          <w:highlight w:val="yellow"/>
        </w:rPr>
        <w:t>more vulnerable to disintegration</w:t>
      </w:r>
      <w:r w:rsidRPr="00E254BC">
        <w:rPr>
          <w:rStyle w:val="StyleUnderline"/>
        </w:rPr>
        <w:t xml:space="preserve">. However, this collapsing, like other aspects of the postmodern changes, is occurring slowly and sporadically. </w:t>
      </w:r>
      <w:r w:rsidRPr="00E254BC">
        <w:rPr>
          <w:sz w:val="16"/>
        </w:rPr>
        <w:t xml:space="preserve">For example, </w:t>
      </w:r>
      <w:r w:rsidRPr="00E254BC">
        <w:rPr>
          <w:rStyle w:val="StyleUnderline"/>
        </w:rPr>
        <w:t xml:space="preserve">in the teaching of literature, where some of the most divisive and rancorous arguments over the canon have been occurring, </w:t>
      </w:r>
      <w:r w:rsidRPr="00E254BC">
        <w:rPr>
          <w:rStyle w:val="StyleUnderline"/>
          <w:highlight w:val="yellow"/>
        </w:rPr>
        <w:t>the 1990 MLA biennial survey of English departments indicates that some changes have taken place</w:t>
      </w:r>
      <w:r w:rsidRPr="00E254BC">
        <w:rPr>
          <w:rStyle w:val="StyleUnderline"/>
        </w:rPr>
        <w:t>, such as the introduction of feminist perspectives and heightened interest in the relationship of race, class, and gender to literature generation and interpretation</w:t>
      </w:r>
      <w:r w:rsidRPr="00E254BC">
        <w:rPr>
          <w:sz w:val="16"/>
        </w:rPr>
        <w:t>. The authors go on to say, "</w:t>
      </w:r>
      <w:r w:rsidRPr="00E254BC">
        <w:rPr>
          <w:rStyle w:val="StyleUnderline"/>
          <w:highlight w:val="yellow"/>
        </w:rPr>
        <w:t>These innovations, however, have not displaced traditional classroom goals</w:t>
      </w:r>
      <w:r w:rsidRPr="00E254BC">
        <w:rPr>
          <w:rStyle w:val="StyleUnderline"/>
        </w:rPr>
        <w:t xml:space="preserve"> or approaches to literary study" [39, p. 42]. Implosion of cultures and other boundary collapses</w:t>
      </w:r>
      <w:r w:rsidRPr="00E254BC">
        <w:rPr>
          <w:sz w:val="16"/>
        </w:rPr>
        <w:t xml:space="preserve">. </w:t>
      </w:r>
      <w:r w:rsidRPr="00E254BC">
        <w:rPr>
          <w:rStyle w:val="StyleUnderline"/>
          <w:highlight w:val="yellow"/>
        </w:rPr>
        <w:t>An implosion</w:t>
      </w:r>
      <w:r w:rsidRPr="00E254BC">
        <w:rPr>
          <w:rStyle w:val="StyleUnderline"/>
        </w:rPr>
        <w:t xml:space="preserve"> often noted in postmodern </w:t>
      </w:r>
      <w:r w:rsidRPr="00E254BC">
        <w:rPr>
          <w:rStyle w:val="StyleUnderline"/>
          <w:highlight w:val="yellow"/>
        </w:rPr>
        <w:t>discussion is the collapse of the distinction between high culture and popular culture</w:t>
      </w:r>
      <w:r w:rsidRPr="00E254BC">
        <w:rPr>
          <w:rStyle w:val="StyleUnderline"/>
        </w:rPr>
        <w:t xml:space="preserve">. What is its significance for higher education? </w:t>
      </w:r>
      <w:r w:rsidRPr="00E254BC">
        <w:rPr>
          <w:rStyle w:val="StyleUnderline"/>
          <w:highlight w:val="yellow"/>
        </w:rPr>
        <w:t>The postmodernist collapse of boundaries entails a mixing together of high and low culture.</w:t>
      </w:r>
      <w:r w:rsidRPr="00E254BC">
        <w:rPr>
          <w:sz w:val="16"/>
          <w:highlight w:val="yellow"/>
        </w:rPr>
        <w:t xml:space="preserve"> </w:t>
      </w:r>
      <w:r w:rsidRPr="00E254BC">
        <w:rPr>
          <w:rStyle w:val="StyleUnderline"/>
          <w:highlight w:val="yellow"/>
        </w:rPr>
        <w:t>Intellectuals</w:t>
      </w:r>
      <w:r w:rsidRPr="00E254BC">
        <w:rPr>
          <w:rStyle w:val="StyleUnderline"/>
        </w:rPr>
        <w:t xml:space="preserve">, including academic intellectuals, </w:t>
      </w:r>
      <w:r w:rsidRPr="00E254BC">
        <w:rPr>
          <w:rStyle w:val="StyleUnderline"/>
          <w:highlight w:val="yellow"/>
        </w:rPr>
        <w:t>enter the world of popular culture and interpret it</w:t>
      </w:r>
      <w:r w:rsidRPr="00E254BC">
        <w:rPr>
          <w:rStyle w:val="StyleUnderline"/>
        </w:rPr>
        <w:t xml:space="preserve">. </w:t>
      </w:r>
      <w:r w:rsidRPr="00E254BC">
        <w:rPr>
          <w:rStyle w:val="StyleUnderline"/>
          <w:highlight w:val="yellow"/>
        </w:rPr>
        <w:t>As intellectuals become associated with popular culture</w:t>
      </w:r>
      <w:r w:rsidRPr="00E254BC">
        <w:rPr>
          <w:rStyle w:val="StyleUnderline"/>
        </w:rPr>
        <w:t xml:space="preserve"> and identified with it</w:t>
      </w:r>
      <w:r w:rsidRPr="00E254BC">
        <w:rPr>
          <w:rStyle w:val="StyleUnderline"/>
          <w:highlight w:val="yellow"/>
        </w:rPr>
        <w:t xml:space="preserve">, they begin to lose their </w:t>
      </w:r>
      <w:r w:rsidRPr="00E254BC">
        <w:rPr>
          <w:rStyle w:val="StyleUnderline"/>
        </w:rPr>
        <w:t>hierarchical</w:t>
      </w:r>
      <w:r w:rsidRPr="00E254BC">
        <w:rPr>
          <w:rStyle w:val="StyleUnderline"/>
          <w:highlight w:val="yellow"/>
        </w:rPr>
        <w:t xml:space="preserve"> station</w:t>
      </w:r>
      <w:r w:rsidRPr="00E254BC">
        <w:rPr>
          <w:rStyle w:val="StyleUnderline"/>
        </w:rPr>
        <w:t xml:space="preserve"> </w:t>
      </w:r>
      <w:r w:rsidRPr="00E254BC">
        <w:rPr>
          <w:rStyle w:val="StyleUnderline"/>
          <w:highlight w:val="yellow"/>
        </w:rPr>
        <w:t>as experts</w:t>
      </w:r>
      <w:r w:rsidRPr="00E254BC">
        <w:rPr>
          <w:sz w:val="16"/>
        </w:rPr>
        <w:t xml:space="preserve"> [95, p. 4]. Another example of the collapse of the boundary between the college or university and its city environment is </w:t>
      </w:r>
      <w:r w:rsidRPr="00E254BC">
        <w:rPr>
          <w:rStyle w:val="StyleUnderline"/>
        </w:rPr>
        <w:t xml:space="preserve">that campuses are now viewed as the scenes of crimes that are simply a part of the same density and pattern of crime that any urban center generates. </w:t>
      </w:r>
      <w:r w:rsidRPr="00E254BC">
        <w:rPr>
          <w:rStyle w:val="StyleUnderline"/>
          <w:highlight w:val="yellow"/>
        </w:rPr>
        <w:t>The campus is rapidly losing its identity as an enclave.</w:t>
      </w:r>
      <w:r w:rsidRPr="00E254BC">
        <w:rPr>
          <w:sz w:val="16"/>
        </w:rPr>
        <w:t xml:space="preserve"> </w:t>
      </w:r>
      <w:r w:rsidRPr="00E254BC">
        <w:rPr>
          <w:rStyle w:val="StyleUnderline"/>
        </w:rPr>
        <w:t>None of the racial, poverty, health, and environmental problems of the city or the surroundings of the campus can be avoided by institutions of higher education.</w:t>
      </w:r>
      <w:r w:rsidRPr="00E254BC">
        <w:rPr>
          <w:sz w:val="16"/>
        </w:rPr>
        <w:t xml:space="preserve"> </w:t>
      </w:r>
      <w:r w:rsidRPr="00E254BC">
        <w:rPr>
          <w:rStyle w:val="StyleUnderline"/>
        </w:rPr>
        <w:t>The boundaries between city and campus continue to weaken.</w:t>
      </w:r>
    </w:p>
    <w:p w:rsidR="00507B65" w:rsidRPr="00E254BC" w:rsidRDefault="00507B65" w:rsidP="00507B65">
      <w:pPr>
        <w:pStyle w:val="Heading4"/>
      </w:pPr>
      <w:r w:rsidRPr="00E254BC">
        <w:t xml:space="preserve">The university system is collapsing now and this will spill over to economic collapse.  </w:t>
      </w:r>
    </w:p>
    <w:p w:rsidR="00507B65" w:rsidRPr="00E254BC" w:rsidRDefault="00507B65" w:rsidP="00507B65">
      <w:r w:rsidRPr="00E254BC">
        <w:rPr>
          <w:rStyle w:val="Style13ptBold"/>
        </w:rPr>
        <w:t xml:space="preserve">Hoofd 17. </w:t>
      </w:r>
      <w:r w:rsidRPr="00E254BC">
        <w:t xml:space="preserve">Ingrid M. Hoofd, Assistant Professor in the Communications and New Media Programme at the National University of Singapore, </w:t>
      </w:r>
      <w:r w:rsidRPr="00E254BC">
        <w:rPr>
          <w:i/>
        </w:rPr>
        <w:t xml:space="preserve">Higher Education &amp; Technological Acceleration, </w:t>
      </w:r>
      <w:r w:rsidRPr="00E254BC">
        <w:t>2017, Utrecht, 139-151.</w:t>
      </w:r>
    </w:p>
    <w:p w:rsidR="00507B65" w:rsidRPr="00E254BC" w:rsidRDefault="00507B65" w:rsidP="00507B65">
      <w:pPr>
        <w:rPr>
          <w:sz w:val="16"/>
        </w:rPr>
      </w:pPr>
      <w:r w:rsidRPr="00E254BC">
        <w:rPr>
          <w:sz w:val="16"/>
        </w:rPr>
        <w:t xml:space="preserve">As we can gather from the discussions in the previous chapters, and as I stressed in Chap. 1, the contemporary university does not so much suffer from a neo-liberal assault that is instigated by ‘greedy businesses’ from the outside, but in fact suffers from an ‘auto-immune disorder’ that emanates from its own principally aporetic quest for total knowledge and democ- racy. Chapter 2 has addressed the accelerated negative effects of this apo- retic quest by situating the revolutionary pedagogical work of Freire and the well-meant call for bottom-up learning, especially through new media technologies, in the context of an ongoing mechanisation and cybernetici- sation of the university’s founding ideals after the Second World War. The chapter in turn analysed how calls for student creativity and criticality in the case of Singapore accelerate as well as displace the white and masculine underpinnings of the teaching of ethics as well as the ethics of critique. Chapter 3 in turn chided the problematic of nostalgia for a lost national or academic culture in the revisionist work of Ortega y Gasset as well as in the admirable calls-to-arms of Giroux and Aronowitz, and showed that any obsession with transparent ‘roadmaps’ for teaching in the Dutch context— whether these be methodological or theoretical—eventually falls prey to a similarly false nostalgia for a stable foundation in Eurocentric ideas. Chapter 4 nally pointed out how the activist–academic duty to render ‘the other’ into a communicating subject has become an increasingly oppressive or expansionist gesture today, so that well-meaning academic– activists today nd themselves in a double-bind, which the chapter also illustrated by analysing the ways in which various alternative global uni- versity projects in the European context are complicit in speed-elitism by way of its communicative dissemination. This </w:t>
      </w:r>
      <w:r w:rsidRPr="00E254BC">
        <w:rPr>
          <w:rStyle w:val="StyleUnderline"/>
        </w:rPr>
        <w:t>quest for transparency and democracy has, precisely through university-instigated research projects around logical computing and communication and media technologies that sought to enhance the control of and emancipation for all, extended themselves so as to encompass nearly all facets of modern life, not in the least university life itself.</w:t>
      </w:r>
      <w:r w:rsidRPr="00E254BC">
        <w:rPr>
          <w:sz w:val="16"/>
        </w:rPr>
        <w:t xml:space="preserve"> To designate the transformation of the current university as being an ongoing ‘neo-liberalisation’ is then only apt insofar as this designation implies that there always already was a problem with the liberal spirit of teaching and enquiry that also grounded earlier ver- sions of the university, for instance via Humboldt’s notion of Bildung. As I have shown, this also means that nostalgic renditions of a former ‘autono- mous’ university with ‘pure’ research and teaching are pertinently false and unhelpful, as the former university was not only steeped in gender, raced, and colonialist assumptions and endeavours, but also because such nostalgia imagines that it would be desirable to return to such ‘untainted origins’ as a way forward towards a more just and hospitable one. Such a misguided way ‘forward’ would therefore merely amount to a continuous blindness regarding the primarily oppressive role the university has his- torically played due to its morally and theoretically uplifting quests, which eventually sought to capture all in the ‘vision machine’ that the enrolment of everyone and everything into the universitas entails. What is more, such a stance would deny that academia’s central problem lies at its idealistic heart, where a continuous compulsory optimism around its teaching and research agendas is sadly performed through the concurrent production of a certain unacknowledged pessimism and despair. We can therefore propose that the </w:t>
      </w:r>
      <w:r w:rsidRPr="00E254BC">
        <w:rPr>
          <w:rStyle w:val="StyleUnderline"/>
        </w:rPr>
        <w:t>contemporary university deconstructs itself today in an accelerated fashion, and that this generates a host of sped-up and aggravated tensions within its realm, especially in terms of the schizoid experiences of its staff and students seeking to carry out its pedagogical and research initiatives with the best of intentions. These ten- sions exist in the European and Asian situations in slightly dissimilar ways, because while the Asian university has always been aware of its supplemen- tary function in the (post-)colonial global economy, the European univer- sity still retains a blinder obsession with the supposedly essential positivity of critical thought, enculturation, and the scienti c method. It is for this reason also that the critical humanities emerge in both cases as the central site of tension, since the auto-immunity inherent in the ideals of the uni- versity shows up here as part of the actual rhetorical content of its textual reproduction. And as I have hinted at in various stages of this book, this also implicates this book itself into the</w:t>
      </w:r>
      <w:r w:rsidRPr="00E254BC">
        <w:rPr>
          <w:sz w:val="16"/>
        </w:rPr>
        <w:t xml:space="preserve"> </w:t>
      </w:r>
      <w:r w:rsidRPr="00E254BC">
        <w:rPr>
          <w:rStyle w:val="StyleUnderline"/>
        </w:rPr>
        <w:t>logic of accelerated transparency, as its expository and critical analyses cannot help but to distinguish pro- ductively between the illuminating subject-researcher and the illuminated object-researched by way of the theatrical performance all theory is bound to set up</w:t>
      </w:r>
      <w:r w:rsidRPr="00E254BC">
        <w:rPr>
          <w:sz w:val="16"/>
        </w:rPr>
        <w:t xml:space="preserve">. In other words, the ideal of positive social change and justice is enacted in this book by way of mobilising and exposing nally false oppo- sitions, like acceleration and deceleration, transparency and blindness, East and West, and optimism and pessimism. It is therefore only fair to say that this book, while questioning the standpoints and roles of various theorists like Ortega y Gasset, Freire, and those academic–activists arguing for a new university as well as their pedagogical and research models, not only follows in their footsteps, but also extends the optimistic spirit that emanates from all these texts despite itself. After all, if it were not for some grain of hope for a better future, the technology-enabled writing and dis- semination of this book would have been a lost cause from its inception; and this hope is therefore precisely the reason why this book is just as much caught in the logic of the over-production of research. It must be stressed here that, even if the critical humanities constitute the primary locus and exhibit in this book for illustrating and perform- ing the auto-immunity of the university, this aporetic logic just as much returns in the so-called hard sciences, which are often wrongly chided by humanists and social scientists for falling much more in line with the demands of neo-liberalisation and unequivocal methods. As I pointed out in Chap. 1 by way of Lyotard’s The Postmodern Condition, while it may be appealing for humanists and policy-makers alike to claim that positivist and hermeneutical knowledge exist in opposition to each other, this false opposition forgets that both are implicated in the quest for the complete comprehension of the world and its inhabitants (1979, 14). It also forgets that science relies on subjective narrative just as much as hermeneutics relies on a subject-centred model of interpretation, making the acting out of any such opposition—also by way of demanding, as in the case of Utrecht University in the Netherlands, that researchers do ‘interdisciplin- ary research’—eventually become another point around which technolog- ical acceleration revolves. Besides the issues in the ‘hard’ sciences around big data modelling, we can see the aporia emerging recently, for instance also in the emergence of cryptography in computing sciences, where the application of ultimate calculative speed and stealth operations increasingly go hand in hand. Another instance in which the ‘hard’ sciences appear to deconstruct themselves can be seen in how quantum physics’ search for the appositely called ‘god particle’ goes hand in hand with an exceeding unknowability. Werner Heisenberg’s brilliant defence of an uncertainty principle in quantum physics in Physics and Philosophy therefore can also be read as marking the necessary return of the auto-immunity of the univer- sity project of knowledge-gathering and its selective embodiment in the empirical sciences’ conception of subject versus object. Heisenberg’s illu- minating and complicating interpretation, written in 1958 at the height of the Cold War, is symptomatic of the cybernetic, nuclear, and speed-elitist era not simply in terms of physics providing theories for destructive weap- onry, but also because the form of his argument resembles and destroys— </w:t>
      </w:r>
      <w:r w:rsidRPr="00E254BC">
        <w:rPr>
          <w:rStyle w:val="StyleUnderline"/>
        </w:rPr>
        <w:t xml:space="preserve">by exacerbating the uncertain state of subject, object, and reality—the possibility to erase all uncertainty via the accumulation of knowledge. We can </w:t>
      </w:r>
      <w:r w:rsidRPr="00E254BC">
        <w:rPr>
          <w:sz w:val="16"/>
        </w:rPr>
        <w:t>in turn</w:t>
      </w:r>
      <w:r w:rsidRPr="00E254BC">
        <w:rPr>
          <w:rStyle w:val="StyleUnderline"/>
        </w:rPr>
        <w:t xml:space="preserve"> connect this insight to the apocalyptic narratives that circulated in the mass media around the start-up of the Large Hadron Collider </w:t>
      </w:r>
      <w:r w:rsidRPr="00E254BC">
        <w:rPr>
          <w:sz w:val="16"/>
        </w:rPr>
        <w:t>a few years ago</w:t>
      </w:r>
      <w:r w:rsidRPr="00E254BC">
        <w:rPr>
          <w:rStyle w:val="StyleUnderline"/>
        </w:rPr>
        <w:t>, in which cutting-edge experiments in quantum physics engen- der the fantasy of the destruction of the limits of empirical knowledge- gathering as well as the destruction of mankind as such. This apocalyptic narrative therefore shows that, while predictive machines seek to close off the possibility of the unknown returning in the near future, they paradoxi- cally also produce more unknowability together with the promise of radi- cal innovation.</w:t>
      </w:r>
      <w:r w:rsidRPr="00E254BC">
        <w:rPr>
          <w:sz w:val="16"/>
        </w:rPr>
        <w:t xml:space="preserve"> Such radical innovation may eventually only emerge as part of a Virilian accident however, as for now, the sciences appear to suffer— not so much despite but rather because of the extreme over-production of scienti c experiments and articles—from a certain innovative inertia and lack of new perspective due to their narrowing vision via strictly empirical methods as well as via cybernetic modelling. Many more examples from the ‘hard’ sciences can no doubt be provided, but would warrant an exten- sive study in their own right. So in light of the analyses proposed in the chapters, this book concludes </w:t>
      </w:r>
      <w:r w:rsidRPr="00E254BC">
        <w:rPr>
          <w:rStyle w:val="StyleUnderline"/>
        </w:rPr>
        <w:t xml:space="preserve">that </w:t>
      </w:r>
      <w:r w:rsidRPr="00E254BC">
        <w:rPr>
          <w:rStyle w:val="Emphasis"/>
        </w:rPr>
        <w:t>the central logic of the university today has apparently become a certain ‘stealth’ functionality</w:t>
      </w:r>
      <w:r w:rsidRPr="00E254BC">
        <w:rPr>
          <w:rStyle w:val="StyleUnderline"/>
        </w:rPr>
        <w:t>—the up side of total transparency—that results in highly discriminatory practices regarding its own staff and students, but also in terms of its social function.</w:t>
      </w:r>
      <w:r w:rsidRPr="00E254BC">
        <w:rPr>
          <w:sz w:val="16"/>
        </w:rPr>
        <w:t xml:space="preserve"> This functionality, which emerges from the analyses through hiding its internal and external operations in favour of a (false) image of university ‘objectivity’ and of it ‘being at the forefront’ of knowledge, emancipation, and truth, therefore paradoxically emerges from the quest for transparency and control it itself initiated. It emerges most explicitly in all its contradictoriness in the contestations around ‘big data’ in the so-called digital humanities, which, as I have argued in Chap. 4, is nothing less than an allegory—metaphor imploded into its functionality—of the auto-immunity of the contemporary university. The book therefore indicts the contemporary university by claiming that due to this logic, a sti ing ‘productivist’ principle reigns in most contemporary universities, relegating everything else that does not comply with this logic as ‘incomprehensible’ and in need of being purged. The connection between academic thought, research, and teaching, and technologies of accelerated calculation and visibility can, according to this book, be made because technological representation in general (like for instance, in the representation of ‘excellent research’) always also points to its larger socio- economic-cultural logic. That the European university remains in certain ways more blind to its perversity than its Asian counterpart, in which some of students at least recognise more quickly the Eurocentric nature that informs, for instance, the teaching of ethics, became abundantly clear also in a recent attempt by the unions to address the issue of burn-out among teaching staff at Utrecht University in the Netherlands. In a workshop set up by the FNV (Federatie Nederlanse Vakbewegingen, or ‘Federation of Dutch Unions’—one of the major Dutch union conglomerates that represent the academic sector), the central causes that led to aggravated feelings of stress were said to be working too many hours and losing control over the teaching portfolio and classroom content. While I certainly partially agree with this diagnosis, such explanations nonetheless obscure the ways in which many academic staff members, who perhaps unknowingly iden- tify with the ideals of the university simultaneously experience more and more accelerated double-binds, identitarian confusions, and tensions. An example of this is the fact that many lecturers, even if they notice that, for instance, </w:t>
      </w:r>
      <w:r w:rsidRPr="00E254BC">
        <w:rPr>
          <w:rStyle w:val="StyleUnderline"/>
        </w:rPr>
        <w:t>creating a course syllabus in which all the end goals and assess- ment criteria are made as explicit as possible generates a lot of extra work, still defend such a practice of absurd and eventually counter-pedagogical transparency as ‘catering to the needs of the students</w:t>
      </w:r>
      <w:r w:rsidRPr="00E254BC">
        <w:rPr>
          <w:sz w:val="16"/>
        </w:rPr>
        <w:t xml:space="preserve">.’ In other words, their eventual burn-out is (as some psychologists also rightly claim) actu- ally just as much the up side of their passion for its ideals, and the increasing realization that such passions are not only expropriated for, but also constitute, the oppressions and forms of symbolical violence that are part and parcel of the execution of these ideals. The blindness towards this fundamental internal tension led then to seemingly logical, but ultimately unhelpful, plans of action by the union. Solutions proposed by the union were namely rstly to implement task-registering smartphone applications and have staff ll out excel sheets in order to catalogue the time actually spent working on certain tasks, which of course assumes that the time and liminality of thought can be captured in a nice archive—thereby eventu- ally obscuring or rendering irrelevant any work or work-related stress that cannot be rendered explicit by ways of numbers and tables. This ‘solution’ thus reproduces the Derridean ‘archive fever’ in which, just as in the case of ‘big data,’ the cybernetic logic leads to an erasure of subjective, contra- dictory, and liminal experiences, as well as a disregard for the true causes of physical exhaustion. Typically also, </w:t>
      </w:r>
      <w:r w:rsidRPr="00E254BC">
        <w:rPr>
          <w:rStyle w:val="StyleUnderline"/>
        </w:rPr>
        <w:t>this solution is enacted through those fantasies and tools of control that underlie the ideal of total trans- parency and liberal individualism, which also exactly allow management to submit staff labour to further surveillance. Secondly, the union suggested that we form working groups to think about ways in which teaching and research ‘autonomy’ could be further wrested from managerial control. Paradoxically though, such attempts to reduce workload not only likewise lead to more archiving and committee work, but also go in the problem- atic direction of nostalgically returning to the illusion of autonomy while only, as Lyotard warned in The Inhuman, “contribut[ing] to the mak- ing of a cordon sanitaire” that irresponsibly disengages from the misery inside and outside its walls</w:t>
      </w:r>
      <w:r w:rsidRPr="00E254BC">
        <w:rPr>
          <w:sz w:val="16"/>
        </w:rPr>
        <w:t xml:space="preserve"> (1991, 76). In this case also, the union, while seemingly helping over-worked staff by offering various tools and solu- tions, eventually lays the onus by the staff themselves to ‘make work’ of over-work. What is more, the logic that union performs is itself one that is steeped in the logical progression towards the tyranny of transparency, and is as such impotent in light of the fact that the reproduction of this logic precisely is the cause behind the burning out of various academic staff. Following Virilio’s line of thought in The Vision Machine, I suggest that </w:t>
      </w:r>
      <w:r w:rsidRPr="00E254BC">
        <w:rPr>
          <w:rStyle w:val="StyleUnderline"/>
        </w:rPr>
        <w:t>staff and students here are being subjected to a “logistics of perception” in the sense that the promises and techniques of acceleration ‘bedazzle and confuse’ them, leading to a disconnection between the time of their physical bodies and the light-speed of the machinery</w:t>
      </w:r>
      <w:r w:rsidRPr="00E254BC">
        <w:rPr>
          <w:sz w:val="16"/>
        </w:rPr>
        <w:t xml:space="preserve"> (1994, 5). In this sense, the representative logic of these unions belongs to a past in which individual rights of academic ‘elites’ were still connected to the goals of the nation-state, and is therefore not only useless as a mode to address these contemporary illnesses at their structural level, but also </w:t>
      </w:r>
      <w:r w:rsidRPr="00E254BC">
        <w:rPr>
          <w:rStyle w:val="StyleUnderline"/>
        </w:rPr>
        <w:t>reproduces the negative aspects of this former elitism by accelerating the speed-elitist function of the university in a global neo-liberal landscape</w:t>
      </w:r>
      <w:r w:rsidRPr="00E254BC">
        <w:rPr>
          <w:sz w:val="16"/>
        </w:rPr>
        <w:t xml:space="preserve">. These tensions that academic staff and students are subjected to are therefore ever more quickly repeated in optimistic or solutionist academic work, also because of the pervasive ‘forgetting’ of the negative effects of such solutionism on the experience of bodily duration. Through this, </w:t>
      </w:r>
      <w:r w:rsidRPr="00E254BC">
        <w:rPr>
          <w:rStyle w:val="StyleUnderline"/>
        </w:rPr>
        <w:t>attempts are made to gain back control in a system that seems increasingly to run out of control</w:t>
      </w:r>
      <w:r w:rsidRPr="00E254BC">
        <w:rPr>
          <w:sz w:val="16"/>
        </w:rPr>
        <w:t xml:space="preserve">—something that can also be garnered from the crises that af ict capitalism ever more regularly. At rst sight, such attempts at regaining control by repeating the ideals of the university may therefore seem innocuous and bene cial. Yet John Armitage and Joanne Roberts in “Chronotopia” still also contend that such a “cyclical repetition” (2002, 52) is particularly dangerous because the fantasy of control remains exactly that, a fantasy. At the same time, </w:t>
      </w:r>
      <w:r w:rsidRPr="00E254BC">
        <w:rPr>
          <w:rStyle w:val="Emphasis"/>
        </w:rPr>
        <w:t>this increasingly forceful repetition can only eventually give way to major accidents because such speed-spaces are fundamentally and exponentially unstable</w:t>
      </w:r>
      <w:r w:rsidRPr="00E254BC">
        <w:rPr>
          <w:sz w:val="16"/>
        </w:rPr>
        <w:t xml:space="preserve">. Armitage and Roberts’ idea of ‘cyclical repetition’ through what they dub ‘chronotopianism’ (and I have called ‘speed-elitism’) therefore nonetheless does not mean an exact repe- tition of the speed-elite’s quest for mastery—instead, I would argue that it is this immanent quality of difference in repetition, of the “essential drift- ing due to [a technology’s] iterative structure cut off from [...] conscious- ness as the authority of the last analysis” as Derrida calls it in “Signature Event Context” (1982, 316) that allows for the Virilian ambiguous acci- dent to appear. The difference through technologically sped-up repeti- tion appears then perhaps as a potential, but only precisely as a growing potential that cannot be willed—in this sense, it will be an unanticipated event indeed. One could then in turn speak of an intense cation of poli- tics in what is perhaps too hastily called the neo-liberal university, open- ing up unexpected spaces for critique in the face of its neo-liberalisation, which consecutively points to the fundamental instability of its enterprise. Activist-research projects, new forms of e-learning, the obsession with methods, recourses into a nostalgic notion of the university, and even the teaching of critical thinking add to this intense cation by virtue of their techno-acceleration, and this is in a sense their unwitting merit. Yet, this intense cation of politics is no ground for univocal celebration, since it remains also the hallmark of the neo-liberal mode of production of knowl- edge through the new tele-technologies as excellent, regardless of its criti- cal content. So paradoxically, the near-total enmeshment of the ideational with the functional aspects of the academic ‘vision machine,’ while aiming for total mastery, in fact aggravates its inherent aws. The current univer- sity’s instability mirrors and aggravates the volatility of a capitalism marked by non-sustainability, a growing feminisation of poverty, the rise of a new global upper class, and highly mediated illusions of cybernetic mastery. In short, the contemporary university today essentially consists of an accident of itself. So do we then simply let the auto-immune disease run its course? </w:t>
      </w:r>
      <w:r w:rsidRPr="00E254BC">
        <w:rPr>
          <w:rStyle w:val="Emphasis"/>
        </w:rPr>
        <w:t>The fundamental instability of the university via its ‘self-deconstruction’ therefore also opens up new forms of thought and imaginative oppor- tunities, if only for now appearing as disastrous yet perhaps fortuitous ‘accidents.’</w:t>
      </w:r>
      <w:r w:rsidRPr="00E254BC">
        <w:rPr>
          <w:sz w:val="16"/>
        </w:rPr>
        <w:t xml:space="preserve"> Derrida in fact hints at this, but also at the university’s elusive- ness, in “Mochlos, or: the Con ict of the Faculties,” when he claims that he “would almost call [the university] the child of an inseparable couple, metaphysics and technology” (1993, 5; emphasis mine). Almost, but never quite—</w:t>
      </w:r>
      <w:r w:rsidRPr="00E254BC">
        <w:rPr>
          <w:rStyle w:val="StyleUnderline"/>
        </w:rPr>
        <w:t>here then emerges the possibility of truly subversive change</w:t>
      </w:r>
      <w:r w:rsidRPr="00E254BC">
        <w:rPr>
          <w:sz w:val="16"/>
        </w:rPr>
        <w:t xml:space="preserve">—in the paradoxical gap prised open between the machinery of transparency and its exceedingly stealthy theoretical, administrative, and methodologi- cal operations. </w:t>
      </w:r>
      <w:r w:rsidRPr="00E254BC">
        <w:rPr>
          <w:rStyle w:val="Emphasis"/>
        </w:rPr>
        <w:t>This change</w:t>
      </w:r>
      <w:r w:rsidRPr="00E254BC">
        <w:rPr>
          <w:sz w:val="16"/>
        </w:rPr>
        <w:t xml:space="preserve"> however </w:t>
      </w:r>
      <w:r w:rsidRPr="00E254BC">
        <w:rPr>
          <w:rStyle w:val="Emphasis"/>
        </w:rPr>
        <w:t>will then not be brought about by the mere content of the critique, but by the way it disastrously pushes acceleration to the point of systemic disintegration or implosion</w:t>
      </w:r>
      <w:r w:rsidRPr="00E254BC">
        <w:rPr>
          <w:sz w:val="16"/>
        </w:rPr>
        <w:t>. In Fatal Strategies, Baudrillard calls this the “</w:t>
      </w:r>
      <w:r w:rsidRPr="00E254BC">
        <w:rPr>
          <w:rStyle w:val="StyleUnderline"/>
        </w:rPr>
        <w:t>fatal strategy” that contemporary theory must adopt: a sort of conceptual suicide attack which aims at pull- ing the rug out under the speed-elitist mobilisation of a host of prob- lematic semiotic oppositions, which also will illustrate the fundamental paradox behind any attempt at structural predictions</w:t>
      </w:r>
      <w:r w:rsidRPr="00E254BC">
        <w:rPr>
          <w:sz w:val="16"/>
        </w:rPr>
        <w:t xml:space="preserve">. In another one of his ‘fatal’ book-chapters titled “The Final Solution,” Baudrillard relates this intensi cation of the humanist obsession with dialectics, mastery, and transparency—the quest for immortality that is at the basis of techno- scienti c research—to destruction and the death drive through the meta- phor of and actual research around cloning, which strangely resonates well with Derrida’s investigation of the tele-technological archive in Archive Fever. I read Baudrillard’s “Final Solution” at this stage also as a metaphor for the duplication (cloning) of thought into virtual spaces outside the university walls proper, without such a cloning ever succeeding to force its compulsory optimism on everyone and everything. If contemporary research seeks to make possible human cloning, argues Baudrillard, then this endeavour is equivalent to cancer: after all, cancer is simply automatic cloning, a deadly form of multiplication. It is of interest here to note that the possibility of creating an army of clones has likewise garnered much military interest, just as academia today more and more serves mili- tary ends. As the logic of cloning as automatic multiplication is typical of all current technological and humanist advancements, the exacerba- tion of this logic can only mean more promise and death, or perhaps even promise through death. Techno-scientific progress entails a regress into immortality, epitomized by a nostalgia typical of the current socio- technical situation, for when we were “undivided” (2000, 6). At this point such an argument in fact problematically mirrors the apocalyptic tone of, for instance, the activist-research projects as well as of Heidegger’s argu- ments. But I contend that Baudrillard refers not only to the lifeless stage before humans became sexed life forms, but also makes an allusion to psychoanalytic readings of the ‘subject divided in language’ and its nostalgia for wholeness and transparent communication. The desire for immortality, like archive fever, is therefore the same as the Freudian death drive, and we ourselves ultimately become the object of our technologies of scrutiny and nostalgia. </w:t>
      </w:r>
      <w:r w:rsidRPr="00E254BC">
        <w:rPr>
          <w:rStyle w:val="Emphasis"/>
        </w:rPr>
        <w:t xml:space="preserve">The humanist quest for total transparency of oneself and of the world to oneself that grounds the idea of the modern techno-scientific university is therefore ultimately an attempt at (self-)destruction, or in any case an attempted destruction of </w:t>
      </w:r>
      <w:r w:rsidRPr="00E254BC">
        <w:rPr>
          <w:sz w:val="16"/>
        </w:rPr>
        <w:t>(one’s)</w:t>
      </w:r>
      <w:r w:rsidRPr="00E254BC">
        <w:rPr>
          <w:rStyle w:val="Emphasis"/>
        </w:rPr>
        <w:t xml:space="preserve"> radical difference that needs to run its course</w:t>
      </w:r>
      <w:r w:rsidRPr="00E254BC">
        <w:rPr>
          <w:sz w:val="16"/>
        </w:rPr>
        <w:t xml:space="preserve">. The urgent political question which Bernard Stiegler, for instance, as I showed in a previous chapter, problematically avoided in Disorientation, then becomes: which selves are and will become caught up in the delusion of total self-transparency and self-justi cation, and which selves will be destroyed? And how may we conceive of an “ethic of intel- lectual inquiry or aesthetic contemplation” that “resists the imperatives of speed,” as Jon Cook likewise wonders in “The Techno-University and the Future of Knowledge” (1999, 323)? It is of particular importance to note here that the very inception of this question and its possible analy- sis, like the conception of the speed-elite mounted by this book, is itself again a performative repetition of the grounding myth of the university of independent truth, justice, and reason. Therefore, in carrying forward the humanist promise, this analysis is itself bound up in the intensi cation of the logic of acceleration and destruction, but is then also equally tenuous. This complicity of thought in the violence of acceleration itself in turn quickens the machine of the humanist promise, and can only manifest itself in the prediction of a coming apocalypse—whether it concerns a narrative of the death of thought and the university, or of a technological acceleration engendering the Freudian death drive. We academics are then simply the next target in the technological realisation of complete γνωθι σαυτον (‘know thyself’)—or so it seems. Because after all, a clone is never an exact copy, as Baudrillard very well knows; and therefore, the extent to which all the teaching and research projects discussed in this book hope- fully invite alterity can thankfully not yet be thought. The work of Virilio is therefore helpful because it abandons the ‘com- pulsory optimism’ of standard academic rhetoric for a more fragile opti- mism that seeks to affirm the fundamental unknowability or sacredness that makes knowledge possible in the first place. In this sense, Virilio and Baudrillard urge us, as Derrida described it, to ‘take a more ordinary responsibility’ in light of the current negative fallout of the aporetic ideals of the academic institution. And as I hinted at in Chap. 1, every form of idealism indeed eventually will be or needs to be subjected to its own cri- tique, and perhaps eventually even needs to succumb to it. As much as the practices of these theories, centres, organizations, and left-wing academics are the out ow of a logic of increased visibility and transparency, they also render into visible form the perverse logic of ‘incorporating’ and ‘connect- ing’ everything and everyone, which, for instance, some of the theorists that argue for ‘bottom-up learning’ outlined as a virtue, in an exceedingly staged visual profusion of relative otherness. Since academic productiv- ity and activism and themselves wholly aligned with the perverse ideals of the university, raising its stakes would therefore not lie in the familiar recanting of ‘freedom,’ ‘empowerment,’ or ‘democracy,’ but in the rein- sertion of the (inter-)subjective and ‘noisy’ element in all its teaching and research practices. This would entail an emphasis on the necessary respect for that ‘unknown quantity’ that is inherent in all meaningful learning and interaction, a newfound acknowledgement of the magical aspects of the universe as foundational for all appreciation of it. As Virilio stresses in his second chapter of The Vision Machine, “the presupposition of not-knowing and especially not-seeing ... restores to every research project its funda- mental context of prime ignorance” so that we “need to admit that for the human eye the essential is invisible” (1994, 23). Baudrillard echoes Virilio’s insight in “The Theorem of the Accursed Share” by emphasis- ing that indeed “Anything that purges the accursed share signs its own death warrant” (1990, 121). Perhaps the biggest mistake in the modern founding of the university then was the denial and attempted erasure of the religious or spiritual aspect of the university, so that, instead of being a vision machine, a ‘more originary responsibility’ would consist of letting it become a ‘humility machine’ in the spirit of its pre-Enlightenment ethics? In any case, the acknowledgement of the profound tension at the basis of the university and the ways it has intensified itself to such an extent today that more and more academics are starting to become disillusioned or confused about their calling, perhaps provides us usefully with the return of that “fatalism” and “magic worldview” that especially Freire so eagerly sought to eradicate. We may therefore want to welcome the upsetting force of such a fatal attitude towards the ideal of ‘communication as com- munity’ as the true antidote, or perhaps even the quintessential shadow, which has always secretly accompanied the university’s quest for total communication and transparency. The possibility of radicality via commu- nication and its functionalist theories may then nally and surprisingly lie in its unexpected outcomes, both positive and negative. I will be ‘keeping the faith’ together with all these projects and academics then, since also owing to all these theories and projects, </w:t>
      </w:r>
      <w:r w:rsidRPr="00E254BC">
        <w:rPr>
          <w:rStyle w:val="StyleUnderline"/>
        </w:rPr>
        <w:t>the future may be more radically open than ever before, as long as we seriously entertain the possibility that in moving beyond the attempted erasure of fatality and unknowability by the compulsorily optimistic academic performance lies the potential of that ‘more originary’ responsibility</w:t>
      </w:r>
      <w:r w:rsidRPr="00E254BC">
        <w:rPr>
          <w:sz w:val="16"/>
        </w:rPr>
        <w:t xml:space="preserve">. </w:t>
      </w:r>
      <w:r w:rsidRPr="00E254BC">
        <w:rPr>
          <w:rStyle w:val="StyleUnderline"/>
        </w:rPr>
        <w:t>One of the consequences of bringing back fatality and fatalism means to acknowledge that the representational ideal of scientific and philosophical theory—the fantasy that it not only must ‘describe’ reality as closely as possible, but also that such a description is possible or desirable at all— must be abandoned in favour of a speculative poetics</w:t>
      </w:r>
      <w:r w:rsidRPr="00E254BC">
        <w:rPr>
          <w:sz w:val="16"/>
        </w:rPr>
        <w:t xml:space="preserve">. Likewise critical theory, which tradition this book has productively mobilised, after all falls, according to Baudrillard, in The Perfect Crime victim to the thwarted ide- als of omniscience and transparent communication. As I noted in Chap. 3, it is for this reason that Genosko in “The Drama of Theory” rightly parallels the problem of theory with the problem of political theatre, sug- gesting that </w:t>
      </w:r>
      <w:r w:rsidRPr="00E254BC">
        <w:rPr>
          <w:rStyle w:val="StyleUnderline"/>
        </w:rPr>
        <w:t>what Baudrillard proposes is not replicating the impotent attempts of a theatre seeking to convince by way of documentary realism, but of a ‘reversed’ theatre in which “the object will have its revenge on Western metaphysics</w:t>
      </w:r>
      <w:r w:rsidRPr="00E254BC">
        <w:rPr>
          <w:sz w:val="16"/>
        </w:rPr>
        <w:t xml:space="preserve">” (1994, 295). Genosko in turn helpfully refers to Baudrillard’s usage of the metaphor of the ‘crystal,’ which I concur can be read as an idealisation of the perfectly transparent object and the ideal crystalline universe seemingly represented in scientific description, but just as much as a ‘crystal ball’ into which one “gazes in order to arouse a myriad of sensations”—not the least that sensation of uncertainty as well as an ambivalence concerning the fact that one is being seduced by that object (1994, 296). William Bogard usefully points out in “Baudrillard, Time, and the End,” that seduction indeed precisely consists of “the over- coming of defences (of ‘immunity’)” (1994, 333). Baudrillard also follows this logic of a ‘revenge of the crystal’ when he stresses in an interview with Nicholas Zurbrugg in Baudrillard Live on the possibilities of a renewed theoretical radicalism, that Perhaps the only thing one can do is to destabilize and provoke the world around us. We shouldn’t presume to produce positive solutions ... one needs to make a kind of detour through the strategy of the worst scenario. It’s not a question of ideas—there are already too many ideas! (1993, 170–171; italics in original) To conclude then, to let the auto-immune disease run its course therefore would entail rstly seeing the university, from its very inception, for the ridiculous scam that it is: a marvellously absurd outgrowth of the delu- sional ideals of Enlightenment humanism. However, this also means that any representational theoretical critique like this one is just as much a scam of the authority of theoretical analysis, in which possibly, as Lyotard suggested, truth and technique have collapsed into one another. So this book, by partaking in the same ideals of visibility while exposing the problem of the contemporary university to scrutiny and visibility, sug- gests that we follow a strategy of ‘fatal’ consciousness-raising in order to hopefully plant the seeds of future radical events regarding academia. An example here might be a staff and student exodus from the university’s current imperative, which would </w:t>
      </w:r>
      <w:r w:rsidRPr="00E254BC">
        <w:rPr>
          <w:rStyle w:val="StyleUnderline"/>
        </w:rPr>
        <w:t>signify a notable collapse of its prime beliefs towards a more mystical thinking in the hard sciences and in the humanities. Perhaps we should simply let the university bleed to death for now</w:t>
      </w:r>
      <w:r w:rsidRPr="00E254BC">
        <w:rPr>
          <w:sz w:val="16"/>
        </w:rPr>
        <w:t xml:space="preserve">. Only such an apparent ‘solution’ that seeks not solve anything at all or make any predictions, while seemingly absurd, may mean the hoped- for death of the contemporary university and its revival as a radically dif- ferent entity. This book must therefore nally remain speculative and opaque, and mount this nal chapter as a polemical provocation that does not seek to pre-programme what the next stage of the university should look like or which ideals need to be chanted, as doing so would itself fall prey to the problematic and ultimately managerialist claim of transparent (fore)knowledge and true emancipation. This book, in all its philosophical and analytical exposition, after all cannot even with certainty claim that it has represented the reality of the contemporary university in any kind of self-assured manner, or that it does not sneakily mix up the ‘observed pat- tern’ and the ‘pattern of observation.’ So is this book itself not simply just as much partaking in the delusion that the university always has been? To paraphrase Derrida once again: the university, truly, what an idea! Time perhaps to lay that cursed institution to rest for now and put down that alluring crystal ball, so that we all may rest too. </w:t>
      </w:r>
    </w:p>
    <w:p w:rsidR="00507B65" w:rsidRPr="00E254BC" w:rsidRDefault="00507B65" w:rsidP="00507B65">
      <w:pPr>
        <w:pStyle w:val="Heading3"/>
      </w:pPr>
      <w:r w:rsidRPr="00E254BC">
        <w:t>Vaccines Link</w:t>
      </w:r>
    </w:p>
    <w:p w:rsidR="00507B65" w:rsidRPr="00E254BC" w:rsidRDefault="00507B65" w:rsidP="00507B65">
      <w:pPr>
        <w:pStyle w:val="Heading4"/>
      </w:pPr>
      <w:r w:rsidRPr="00E254BC">
        <w:t>Vaccines are created as part of a process to put us in a ‘glass coffin’ and wills complete transparency.</w:t>
      </w:r>
    </w:p>
    <w:p w:rsidR="00507B65" w:rsidRPr="00E254BC" w:rsidRDefault="00507B65" w:rsidP="00507B65">
      <w:r w:rsidRPr="00E254BC">
        <w:rPr>
          <w:rStyle w:val="Style13ptBold"/>
        </w:rPr>
        <w:t>Smith 16</w:t>
      </w:r>
      <w:r w:rsidRPr="00E254BC">
        <w:t xml:space="preserve"> </w:t>
      </w:r>
      <w:r w:rsidRPr="00E254BC">
        <w:rPr>
          <w:sz w:val="16"/>
          <w:szCs w:val="16"/>
        </w:rPr>
        <w:t>(Laura Katherine, PhD candidate in Literature and Culture at KU Leuven, Belgium, “Trans-Baudrillard: Towards a Seductive Immunity”, Parallax, 22:3, 330-346, DOI: 10.1080/13534645.2016.1201923) DB</w:t>
      </w:r>
    </w:p>
    <w:p w:rsidR="00507B65" w:rsidRPr="00E254BC" w:rsidRDefault="00507B65" w:rsidP="00507B65">
      <w:pPr>
        <w:rPr>
          <w:sz w:val="14"/>
        </w:rPr>
      </w:pPr>
      <w:r w:rsidRPr="00E254BC">
        <w:rPr>
          <w:sz w:val="14"/>
        </w:rPr>
        <w:t xml:space="preserve">Out of such divisions, geographical and ideological states of </w:t>
      </w:r>
      <w:r w:rsidRPr="00E254BC">
        <w:rPr>
          <w:rStyle w:val="StyleUnderline"/>
        </w:rPr>
        <w:t xml:space="preserve">policing, </w:t>
      </w:r>
      <w:r w:rsidRPr="00E254BC">
        <w:rPr>
          <w:rStyle w:val="StyleUnderline"/>
          <w:highlight w:val="cyan"/>
        </w:rPr>
        <w:t>security, prevention and interception have become</w:t>
      </w:r>
      <w:r w:rsidRPr="00E254BC">
        <w:rPr>
          <w:rStyle w:val="StyleUnderline"/>
        </w:rPr>
        <w:t xml:space="preserve"> </w:t>
      </w:r>
      <w:r w:rsidRPr="00E254BC">
        <w:rPr>
          <w:rStyle w:val="StyleUnderline"/>
          <w:highlight w:val="cyan"/>
        </w:rPr>
        <w:t>dominant preoccupations</w:t>
      </w:r>
      <w:r w:rsidRPr="00E254BC">
        <w:rPr>
          <w:rStyle w:val="StyleUnderline"/>
        </w:rPr>
        <w:t xml:space="preserve"> in Western politics</w:t>
      </w:r>
      <w:r w:rsidRPr="00E254BC">
        <w:rPr>
          <w:sz w:val="14"/>
        </w:rPr>
        <w:t xml:space="preserve">. As </w:t>
      </w:r>
      <w:r w:rsidRPr="00E254BC">
        <w:rPr>
          <w:rStyle w:val="Emphasis"/>
          <w:highlight w:val="cyan"/>
        </w:rPr>
        <w:t>narratives of protection translate into new</w:t>
      </w:r>
      <w:r w:rsidRPr="00E254BC">
        <w:rPr>
          <w:rStyle w:val="Emphasis"/>
        </w:rPr>
        <w:t xml:space="preserve"> </w:t>
      </w:r>
      <w:r w:rsidRPr="00E254BC">
        <w:rPr>
          <w:rStyle w:val="Emphasis"/>
          <w:highlight w:val="cyan"/>
        </w:rPr>
        <w:t>technologies of security</w:t>
      </w:r>
      <w:r w:rsidRPr="00E254BC">
        <w:rPr>
          <w:rStyle w:val="Emphasis"/>
        </w:rPr>
        <w:t xml:space="preserve">, a social of </w:t>
      </w:r>
      <w:r w:rsidRPr="00E254BC">
        <w:rPr>
          <w:rStyle w:val="Emphasis"/>
          <w:highlight w:val="cyan"/>
        </w:rPr>
        <w:t>promoted immunity emerges</w:t>
      </w:r>
      <w:r w:rsidRPr="00E254BC">
        <w:rPr>
          <w:sz w:val="14"/>
        </w:rPr>
        <w:t xml:space="preserve">. </w:t>
      </w:r>
      <w:r w:rsidRPr="00E254BC">
        <w:rPr>
          <w:rStyle w:val="Emphasis"/>
        </w:rPr>
        <w:t xml:space="preserve">The enthusiastic </w:t>
      </w:r>
      <w:r w:rsidRPr="00E254BC">
        <w:rPr>
          <w:rStyle w:val="Emphasis"/>
          <w:highlight w:val="cyan"/>
        </w:rPr>
        <w:t>pursuit of</w:t>
      </w:r>
      <w:r w:rsidRPr="00E254BC">
        <w:rPr>
          <w:rStyle w:val="Emphasis"/>
        </w:rPr>
        <w:t xml:space="preserve"> </w:t>
      </w:r>
      <w:r w:rsidRPr="00E254BC">
        <w:rPr>
          <w:rStyle w:val="Emphasis"/>
          <w:highlight w:val="cyan"/>
        </w:rPr>
        <w:t>transparency in the name of protection and</w:t>
      </w:r>
      <w:r w:rsidRPr="00E254BC">
        <w:rPr>
          <w:rStyle w:val="Emphasis"/>
        </w:rPr>
        <w:t xml:space="preserve"> of connectivity in the name of </w:t>
      </w:r>
      <w:r w:rsidRPr="00E254BC">
        <w:rPr>
          <w:rStyle w:val="Emphasis"/>
          <w:highlight w:val="cyan"/>
        </w:rPr>
        <w:t>communication, produce</w:t>
      </w:r>
      <w:r w:rsidRPr="00E254BC">
        <w:rPr>
          <w:rStyle w:val="Emphasis"/>
        </w:rPr>
        <w:t xml:space="preserve"> </w:t>
      </w:r>
      <w:r w:rsidRPr="00E254BC">
        <w:rPr>
          <w:rStyle w:val="Emphasis"/>
          <w:highlight w:val="cyan"/>
        </w:rPr>
        <w:t>new vulnerabilities</w:t>
      </w:r>
      <w:r w:rsidRPr="00E254BC">
        <w:rPr>
          <w:rStyle w:val="Emphasis"/>
        </w:rPr>
        <w:t xml:space="preserve"> – transparency and threat codevelop</w:t>
      </w:r>
      <w:r w:rsidRPr="00E254BC">
        <w:rPr>
          <w:sz w:val="14"/>
        </w:rPr>
        <w:t xml:space="preserve">. </w:t>
      </w:r>
      <w:r w:rsidRPr="00E254BC">
        <w:rPr>
          <w:rStyle w:val="StyleUnderline"/>
        </w:rPr>
        <w:t>As with the advent of technological reproduction, time and space have become virtual and viral – spreading both to an elusive state of transbeyond and to a condition of rapid and exponential acceleration</w:t>
      </w:r>
      <w:r w:rsidRPr="00E254BC">
        <w:rPr>
          <w:sz w:val="14"/>
        </w:rPr>
        <w:t xml:space="preserve">. When it comes to the technologies of war, </w:t>
      </w:r>
      <w:r w:rsidRPr="00E254BC">
        <w:rPr>
          <w:rStyle w:val="StyleUnderline"/>
        </w:rPr>
        <w:t>the goal of increased defence does not necessarily equate with increased protection</w:t>
      </w:r>
      <w:r w:rsidRPr="00E254BC">
        <w:rPr>
          <w:sz w:val="14"/>
        </w:rPr>
        <w:t>. The interpretation of protection and destruction, of course, shifts based on perspective. This accelerating phenomenal status is Baudrillard’s ‘vertigo’ and his ‘trans’.</w:t>
      </w:r>
      <w:r w:rsidRPr="00E254BC">
        <w:rPr>
          <w:sz w:val="12"/>
        </w:rPr>
        <w:t>¶</w:t>
      </w:r>
      <w:r w:rsidRPr="00E254BC">
        <w:rPr>
          <w:sz w:val="14"/>
        </w:rPr>
        <w:t xml:space="preserve"> Baudrillard’s trans-political is a beyond, outside, or obscene political.36 He states that: ‘</w:t>
      </w:r>
      <w:r w:rsidRPr="00E254BC">
        <w:rPr>
          <w:rStyle w:val="StyleUnderline"/>
        </w:rPr>
        <w:t>The trans-political is the transparency and obscenity of all structures in a de-structured universe, the transparency and obscenity of change in a de-historicized universe’</w:t>
      </w:r>
      <w:r w:rsidRPr="00E254BC">
        <w:rPr>
          <w:sz w:val="14"/>
        </w:rPr>
        <w:t xml:space="preserve">. 37 The trans-political, in a state of Simulation, rotates in cyclical eclipse. The ‘anthropological diagnostic’ indicative of trans, in this case political, points also to the vertigo of rapid image consumption. </w:t>
      </w:r>
      <w:r w:rsidRPr="00E254BC">
        <w:rPr>
          <w:rStyle w:val="StyleUnderline"/>
          <w:highlight w:val="cyan"/>
        </w:rPr>
        <w:t>War</w:t>
      </w:r>
      <w:r w:rsidRPr="00E254BC">
        <w:rPr>
          <w:rStyle w:val="StyleUnderline"/>
        </w:rPr>
        <w:t xml:space="preserve"> – montaged, presented and consumed in the blurred public-private – </w:t>
      </w:r>
      <w:r w:rsidRPr="00E254BC">
        <w:rPr>
          <w:rStyle w:val="StyleUnderline"/>
          <w:highlight w:val="cyan"/>
        </w:rPr>
        <w:t>is eclipsed by its own image</w:t>
      </w:r>
      <w:r w:rsidRPr="00E254BC">
        <w:rPr>
          <w:rStyle w:val="StyleUnderline"/>
        </w:rPr>
        <w:t>, by its perpetual re-presentation</w:t>
      </w:r>
      <w:r w:rsidRPr="00E254BC">
        <w:rPr>
          <w:sz w:val="14"/>
        </w:rPr>
        <w:t xml:space="preserve">. In the midst of </w:t>
      </w:r>
      <w:r w:rsidRPr="00E254BC">
        <w:rPr>
          <w:rStyle w:val="StyleUnderline"/>
          <w:highlight w:val="cyan"/>
        </w:rPr>
        <w:t xml:space="preserve">a fetishized transparency wherein war becomes image, </w:t>
      </w:r>
      <w:r w:rsidRPr="00E254BC">
        <w:rPr>
          <w:rStyle w:val="Emphasis"/>
          <w:highlight w:val="cyan"/>
        </w:rPr>
        <w:t>annihilation occurs in the sphere of the political itself</w:t>
      </w:r>
      <w:r w:rsidRPr="00E254BC">
        <w:rPr>
          <w:sz w:val="14"/>
        </w:rPr>
        <w:t xml:space="preserve">. </w:t>
      </w:r>
      <w:r w:rsidRPr="00E254BC">
        <w:rPr>
          <w:rStyle w:val="Emphasis"/>
          <w:highlight w:val="cyan"/>
        </w:rPr>
        <w:t>Due to the</w:t>
      </w:r>
      <w:r w:rsidRPr="00E254BC">
        <w:rPr>
          <w:rStyle w:val="Emphasis"/>
        </w:rPr>
        <w:t xml:space="preserve"> </w:t>
      </w:r>
      <w:r w:rsidRPr="00E254BC">
        <w:rPr>
          <w:rStyle w:val="Emphasis"/>
          <w:highlight w:val="cyan"/>
        </w:rPr>
        <w:t>proliferation of information</w:t>
      </w:r>
      <w:r w:rsidRPr="00E254BC">
        <w:rPr>
          <w:rStyle w:val="Emphasis"/>
        </w:rPr>
        <w:t xml:space="preserve"> and its analysis in real time, a </w:t>
      </w:r>
      <w:r w:rsidRPr="00E254BC">
        <w:rPr>
          <w:rStyle w:val="Emphasis"/>
          <w:highlight w:val="cyan"/>
        </w:rPr>
        <w:t>saturation of meaning results in indifference</w:t>
      </w:r>
      <w:r w:rsidRPr="00E254BC">
        <w:rPr>
          <w:rStyle w:val="Emphasis"/>
        </w:rPr>
        <w:t xml:space="preserve">; the speed with which events blur into one another produces </w:t>
      </w:r>
      <w:r w:rsidRPr="00E254BC">
        <w:rPr>
          <w:rStyle w:val="Emphasis"/>
          <w:highlight w:val="cyan"/>
        </w:rPr>
        <w:t>a political</w:t>
      </w:r>
      <w:r w:rsidRPr="00E254BC">
        <w:rPr>
          <w:sz w:val="14"/>
        </w:rPr>
        <w:t xml:space="preserve">, according to Baudrillard, </w:t>
      </w:r>
      <w:r w:rsidRPr="00E254BC">
        <w:rPr>
          <w:rStyle w:val="Emphasis"/>
          <w:highlight w:val="cyan"/>
        </w:rPr>
        <w:t>that can no longer catch up with itself</w:t>
      </w:r>
      <w:r w:rsidRPr="00E254BC">
        <w:rPr>
          <w:sz w:val="14"/>
        </w:rPr>
        <w:t xml:space="preserve">.38 Thus one finds oneself in </w:t>
      </w:r>
      <w:r w:rsidRPr="00E254BC">
        <w:rPr>
          <w:rStyle w:val="StyleUnderline"/>
        </w:rPr>
        <w:t>a virtual state – beyond the event of war and politics in this case</w:t>
      </w:r>
      <w:r w:rsidRPr="00E254BC">
        <w:rPr>
          <w:sz w:val="14"/>
        </w:rPr>
        <w:t>.39 This is Baudrillard’s first (critical) employment of his two-fold conceptualizations of both ‘trans’ (beyond) and ‘indifference’.</w:t>
      </w:r>
      <w:r w:rsidRPr="00E254BC">
        <w:rPr>
          <w:sz w:val="12"/>
        </w:rPr>
        <w:t>¶</w:t>
      </w:r>
      <w:r w:rsidRPr="00E254BC">
        <w:rPr>
          <w:sz w:val="14"/>
        </w:rPr>
        <w:t xml:space="preserve"> Baudrillard notes the following in his controversial book, The Gulf War Did Not Take Place: ‘</w:t>
      </w:r>
      <w:r w:rsidRPr="00E254BC">
        <w:rPr>
          <w:rStyle w:val="StyleUnderline"/>
        </w:rPr>
        <w:t xml:space="preserve">We are no longer in a logic of the passage from virtual to actual but in </w:t>
      </w:r>
      <w:r w:rsidRPr="00E254BC">
        <w:rPr>
          <w:rStyle w:val="StyleUnderline"/>
          <w:highlight w:val="cyan"/>
        </w:rPr>
        <w:t>a hyperrealist logic of the deterrence of the real by the virtual</w:t>
      </w:r>
      <w:r w:rsidRPr="00E254BC">
        <w:rPr>
          <w:rStyle w:val="StyleUnderline"/>
        </w:rPr>
        <w:t>’</w:t>
      </w:r>
      <w:r w:rsidRPr="00E254BC">
        <w:rPr>
          <w:sz w:val="14"/>
        </w:rPr>
        <w:t xml:space="preserve">. 40 In terms of terrorism, </w:t>
      </w:r>
      <w:r w:rsidRPr="00E254BC">
        <w:rPr>
          <w:rStyle w:val="StyleUnderline"/>
        </w:rPr>
        <w:t>the truly catastrophic aspect</w:t>
      </w:r>
      <w:r w:rsidRPr="00E254BC">
        <w:rPr>
          <w:sz w:val="14"/>
        </w:rPr>
        <w:t xml:space="preserve">, for Baudrillard, </w:t>
      </w:r>
      <w:r w:rsidRPr="00E254BC">
        <w:rPr>
          <w:rStyle w:val="StyleUnderline"/>
        </w:rPr>
        <w:t xml:space="preserve">is the </w:t>
      </w:r>
      <w:r w:rsidRPr="00E254BC">
        <w:rPr>
          <w:rStyle w:val="StyleUnderline"/>
          <w:highlight w:val="cyan"/>
        </w:rPr>
        <w:t>perpetual circulation and escalation of fear</w:t>
      </w:r>
      <w:r w:rsidRPr="00E254BC">
        <w:rPr>
          <w:rStyle w:val="StyleUnderline"/>
        </w:rPr>
        <w:t xml:space="preserve">, the joint </w:t>
      </w:r>
      <w:r w:rsidRPr="00E254BC">
        <w:rPr>
          <w:rStyle w:val="StyleUnderline"/>
          <w:highlight w:val="cyan"/>
        </w:rPr>
        <w:t>produced and consumed narrative of Evil</w:t>
      </w:r>
      <w:r w:rsidRPr="00E254BC">
        <w:rPr>
          <w:rStyle w:val="StyleUnderline"/>
        </w:rPr>
        <w:t xml:space="preserve"> and the subsequent reaction of ever-increasing defence/protection which reversely underscores the impossibility of a total immunity</w:t>
      </w:r>
      <w:r w:rsidRPr="00E254BC">
        <w:rPr>
          <w:sz w:val="14"/>
        </w:rPr>
        <w:t xml:space="preserve">. Despite this macro-phenomenal analysis, Baudrillard’s texts on the subject have been interpreted as simplistically ignorant towards real suffering.41 His description that terrorism is ‘senseless and indeterminate like the system it combats’ simply highlights that </w:t>
      </w:r>
      <w:r w:rsidRPr="00E254BC">
        <w:rPr>
          <w:rStyle w:val="StyleUnderline"/>
        </w:rPr>
        <w:t>a system of promoted immunity is itself without sense, a performance of meaning</w:t>
      </w:r>
      <w:r w:rsidRPr="00E254BC">
        <w:rPr>
          <w:sz w:val="14"/>
        </w:rPr>
        <w:t xml:space="preserve">.42 Perhaps the confusion around Baudrillard’s view on terrorism arises from the fact that the same terms are employed in his descriptions of truly violent and symbolic events and simultaneously in his understanding of symbolic forms that can positively challenge one’s conceptualization of the ‘Real’. 43 Gane notes: ‘[Terrorism] projects itself outside of exchange by means of the escalation of the challenge in the duel’. 44 Baudrillard notes that it is </w:t>
      </w:r>
      <w:r w:rsidRPr="00E254BC">
        <w:rPr>
          <w:rStyle w:val="StyleUnderline"/>
        </w:rPr>
        <w:t xml:space="preserve">this ‘outside of exchange’ that produces terror, while </w:t>
      </w:r>
      <w:r w:rsidRPr="00E254BC">
        <w:rPr>
          <w:rStyle w:val="Emphasis"/>
          <w:highlight w:val="cyan"/>
        </w:rPr>
        <w:t>a produced rhetoric of difference</w:t>
      </w:r>
      <w:r w:rsidRPr="00E254BC">
        <w:rPr>
          <w:rStyle w:val="StyleUnderline"/>
        </w:rPr>
        <w:t xml:space="preserve">, on the other hand, </w:t>
      </w:r>
      <w:r w:rsidRPr="00E254BC">
        <w:rPr>
          <w:rStyle w:val="Emphasis"/>
        </w:rPr>
        <w:t>‘</w:t>
      </w:r>
      <w:r w:rsidRPr="00E254BC">
        <w:rPr>
          <w:rStyle w:val="Emphasis"/>
          <w:highlight w:val="cyan"/>
        </w:rPr>
        <w:t>means regulated exchange</w:t>
      </w:r>
      <w:r w:rsidRPr="00E254BC">
        <w:rPr>
          <w:rStyle w:val="Emphasis"/>
        </w:rPr>
        <w:t>’</w:t>
      </w:r>
      <w:r w:rsidRPr="00E254BC">
        <w:rPr>
          <w:sz w:val="14"/>
        </w:rPr>
        <w:t>. 45 What is at stake here is a relation of control. This example shows the first of a paradoxical (two-fold) meaning of ‘challenge in the duel’ as (negatively) exposing the metaphysical short-comings of the ideology of the Real. A second conception of key terms: ‘trans’, ‘indifference’, ‘challenge’ and ‘duel’ will be later explored alternatively (positively) in the work of Baudrillard.</w:t>
      </w:r>
      <w:r w:rsidRPr="00E254BC">
        <w:rPr>
          <w:sz w:val="12"/>
        </w:rPr>
        <w:t>¶</w:t>
      </w:r>
      <w:r w:rsidRPr="00E254BC">
        <w:rPr>
          <w:sz w:val="14"/>
        </w:rPr>
        <w:t xml:space="preserve"> Bodies – Immunity</w:t>
      </w:r>
      <w:r w:rsidRPr="00E254BC">
        <w:rPr>
          <w:sz w:val="12"/>
        </w:rPr>
        <w:t>¶</w:t>
      </w:r>
      <w:r w:rsidRPr="00E254BC">
        <w:rPr>
          <w:sz w:val="14"/>
        </w:rPr>
        <w:t xml:space="preserve"> </w:t>
      </w:r>
      <w:r w:rsidRPr="00E254BC">
        <w:rPr>
          <w:rStyle w:val="Emphasis"/>
        </w:rPr>
        <w:t xml:space="preserve">Society is described by Baudrillard as </w:t>
      </w:r>
      <w:r w:rsidRPr="00E254BC">
        <w:rPr>
          <w:rStyle w:val="Emphasis"/>
          <w:highlight w:val="cyan"/>
        </w:rPr>
        <w:t>a ‘viral pathology’ with ‘total efficiency [and] total performance’ as its desired destination</w:t>
      </w:r>
      <w:r w:rsidRPr="00E254BC">
        <w:rPr>
          <w:sz w:val="14"/>
        </w:rPr>
        <w:t xml:space="preserve">.46 In his analysis, </w:t>
      </w:r>
      <w:r w:rsidRPr="00E254BC">
        <w:rPr>
          <w:rStyle w:val="StyleUnderline"/>
        </w:rPr>
        <w:t>somatic terms characterize the social; an ‘allergic’ society whose passion is one of ‘irritation’ rather than one of ‘excite[ment] [or even] outrage’</w:t>
      </w:r>
      <w:r w:rsidRPr="00E254BC">
        <w:rPr>
          <w:sz w:val="14"/>
        </w:rPr>
        <w:t xml:space="preserve">. 47 ‘Énervement’, annoyance or dissatisfaction are the allergic reactions to the social’s perpetual ‘growth’ – a term defined concurrently as ‘the progressive development of evolution’ and ‘an abnormal proliferation of tissue’. 48 Baudrillard’s cancerous metaphor, concerned with </w:t>
      </w:r>
      <w:r w:rsidRPr="00E254BC">
        <w:rPr>
          <w:rStyle w:val="StyleUnderline"/>
          <w:highlight w:val="cyan"/>
        </w:rPr>
        <w:t>the overgrowth of systems, reveals</w:t>
      </w:r>
      <w:r w:rsidRPr="00E254BC">
        <w:rPr>
          <w:rStyle w:val="StyleUnderline"/>
        </w:rPr>
        <w:t xml:space="preserve"> a parallel system of </w:t>
      </w:r>
      <w:r w:rsidRPr="00E254BC">
        <w:rPr>
          <w:rStyle w:val="StyleUnderline"/>
          <w:highlight w:val="cyan"/>
        </w:rPr>
        <w:t>self-destruction</w:t>
      </w:r>
      <w:r w:rsidRPr="00E254BC">
        <w:rPr>
          <w:sz w:val="14"/>
        </w:rPr>
        <w:t xml:space="preserve">. </w:t>
      </w:r>
      <w:r w:rsidRPr="00E254BC">
        <w:rPr>
          <w:rStyle w:val="Emphasis"/>
        </w:rPr>
        <w:t>This passionately irritated social is the contemporary, simultaneous workaholic-distracted, social</w:t>
      </w:r>
      <w:r w:rsidRPr="00E254BC">
        <w:rPr>
          <w:sz w:val="14"/>
        </w:rPr>
        <w:t>.</w:t>
      </w:r>
      <w:r w:rsidRPr="00E254BC">
        <w:rPr>
          <w:sz w:val="12"/>
        </w:rPr>
        <w:t>¶</w:t>
      </w:r>
      <w:r w:rsidRPr="00E254BC">
        <w:rPr>
          <w:sz w:val="14"/>
        </w:rPr>
        <w:t xml:space="preserve"> An article published in 2014 explores the possibility of a future (legal and moral) obligation of certain professionals to use performance-enhancing pharmaceuticals in order to meet the ever-evolving expected quality of social care and service, using the example of professional pilots or surgeons.49 A higher standard of performance, a new normal for bodies, points not only to ethical considerations but demands an examination of the ideologies of perfection and control behind such innovations. Baudrillard would not be surprised by this inquiry concerning potential new responsibilities, duties and obligations when it comes to drug-use since he himself describes two types of drug-use. The first, Baudrillard considers, a result of ‘inadequate social and economic conditions’ and the second – the situation in which the West finds itself today, according to Baudrillard – the result of ‘the saturation of the world of consumption’. 50 ‘Drug-use’, wrote Baudrillard in 2000, ‘is no longer a subversive anomie, but an anomaly becoming institutionalized. […] It is society which produces this perverse effect and society which condemns it’. 51 He adds that, generally, </w:t>
      </w:r>
      <w:r w:rsidRPr="00E254BC">
        <w:rPr>
          <w:rStyle w:val="StyleUnderline"/>
          <w:highlight w:val="cyan"/>
        </w:rPr>
        <w:t>we are ‘doomed to artificial immunity’</w:t>
      </w:r>
      <w:r w:rsidRPr="00E254BC">
        <w:rPr>
          <w:sz w:val="14"/>
        </w:rPr>
        <w:t>. 52</w:t>
      </w:r>
      <w:r w:rsidRPr="00E254BC">
        <w:rPr>
          <w:sz w:val="12"/>
        </w:rPr>
        <w:t>¶</w:t>
      </w:r>
      <w:r w:rsidRPr="00E254BC">
        <w:rPr>
          <w:sz w:val="14"/>
        </w:rPr>
        <w:t xml:space="preserve"> </w:t>
      </w:r>
      <w:r w:rsidRPr="00E254BC">
        <w:rPr>
          <w:rStyle w:val="StyleUnderline"/>
          <w:highlight w:val="cyan"/>
        </w:rPr>
        <w:t>Underpinning a drive toward efficiency</w:t>
      </w:r>
      <w:r w:rsidRPr="00E254BC">
        <w:rPr>
          <w:rStyle w:val="StyleUnderline"/>
        </w:rPr>
        <w:t xml:space="preserve"> and performance in the social </w:t>
      </w:r>
      <w:r w:rsidRPr="00E254BC">
        <w:rPr>
          <w:rStyle w:val="StyleUnderline"/>
          <w:highlight w:val="cyan"/>
        </w:rPr>
        <w:t>is one’s own bodily perfection</w:t>
      </w:r>
      <w:r w:rsidRPr="00E254BC">
        <w:rPr>
          <w:rStyle w:val="StyleUnderline"/>
        </w:rPr>
        <w:t xml:space="preserve">, a </w:t>
      </w:r>
      <w:r w:rsidRPr="00E254BC">
        <w:rPr>
          <w:rStyle w:val="StyleUnderline"/>
          <w:highlight w:val="cyan"/>
        </w:rPr>
        <w:t>rejection of what might be considered one’s own ‘other’</w:t>
      </w:r>
      <w:r w:rsidRPr="00E254BC">
        <w:rPr>
          <w:sz w:val="14"/>
        </w:rPr>
        <w:t>. Baudrillard notes: ‘</w:t>
      </w:r>
      <w:r w:rsidRPr="00E254BC">
        <w:rPr>
          <w:rStyle w:val="StyleUnderline"/>
        </w:rPr>
        <w:t xml:space="preserve">It is not absurd to think that </w:t>
      </w:r>
      <w:r w:rsidRPr="00E254BC">
        <w:rPr>
          <w:rStyle w:val="StyleUnderline"/>
          <w:highlight w:val="cyan"/>
        </w:rPr>
        <w:t>the extermination of man begins with the extermination of man’s germs</w:t>
      </w:r>
      <w:r w:rsidRPr="00E254BC">
        <w:rPr>
          <w:sz w:val="14"/>
        </w:rPr>
        <w:t>’. 53 For Baudrillard, this is epitomized in the image of The Boy in the Bubble: ‘</w:t>
      </w:r>
      <w:r w:rsidRPr="00E254BC">
        <w:rPr>
          <w:rStyle w:val="StyleUnderline"/>
        </w:rPr>
        <w:t xml:space="preserve">The Boy in the Bubble is a </w:t>
      </w:r>
      <w:r w:rsidRPr="00E254BC">
        <w:rPr>
          <w:rStyle w:val="StyleUnderline"/>
          <w:highlight w:val="cyan"/>
        </w:rPr>
        <w:t>prefigurement of the future – of that total asepsis, that total extirpation of germs, which is the biological form of transparency</w:t>
      </w:r>
      <w:r w:rsidRPr="00E254BC">
        <w:rPr>
          <w:rStyle w:val="StyleUnderline"/>
        </w:rPr>
        <w:t>’</w:t>
      </w:r>
      <w:r w:rsidRPr="00E254BC">
        <w:rPr>
          <w:sz w:val="14"/>
        </w:rPr>
        <w:t xml:space="preserve">. 54 </w:t>
      </w:r>
      <w:r w:rsidRPr="00E254BC">
        <w:rPr>
          <w:rStyle w:val="StyleUnderline"/>
        </w:rPr>
        <w:t>A will to extinguish all bacteria and germs paradoxically creates the perfect site for exposure and vulnerability</w:t>
      </w:r>
      <w:r w:rsidRPr="00E254BC">
        <w:rPr>
          <w:sz w:val="14"/>
        </w:rPr>
        <w:t>. Baudrillard clarifies:</w:t>
      </w:r>
      <w:r w:rsidRPr="00E254BC">
        <w:rPr>
          <w:sz w:val="12"/>
        </w:rPr>
        <w:t>¶</w:t>
      </w:r>
      <w:r w:rsidRPr="00E254BC">
        <w:rPr>
          <w:sz w:val="14"/>
        </w:rPr>
        <w:t xml:space="preserve"> </w:t>
      </w:r>
      <w:r w:rsidRPr="00E254BC">
        <w:rPr>
          <w:rStyle w:val="StyleUnderline"/>
          <w:highlight w:val="cyan"/>
        </w:rPr>
        <w:t>What we look for today</w:t>
      </w:r>
      <w:r w:rsidRPr="00E254BC">
        <w:rPr>
          <w:rStyle w:val="StyleUnderline"/>
        </w:rPr>
        <w:t xml:space="preserve">, where the body is concerned, </w:t>
      </w:r>
      <w:r w:rsidRPr="00E254BC">
        <w:rPr>
          <w:rStyle w:val="StyleUnderline"/>
          <w:highlight w:val="cyan"/>
        </w:rPr>
        <w:t>is not so much health</w:t>
      </w:r>
      <w:r w:rsidRPr="00E254BC">
        <w:rPr>
          <w:sz w:val="14"/>
        </w:rPr>
        <w:t xml:space="preserve">, which is a state of organic equilibrium, </w:t>
      </w:r>
      <w:r w:rsidRPr="00E254BC">
        <w:rPr>
          <w:rStyle w:val="StyleUnderline"/>
          <w:highlight w:val="cyan"/>
        </w:rPr>
        <w:t>but fitness</w:t>
      </w:r>
      <w:r w:rsidRPr="00E254BC">
        <w:rPr>
          <w:rStyle w:val="StyleUnderline"/>
        </w:rPr>
        <w:t xml:space="preserve">, which is an ephemeral, hygienic, promotional radiance of the body – much more a performance than an ideal state – </w:t>
      </w:r>
      <w:r w:rsidRPr="00E254BC">
        <w:rPr>
          <w:rStyle w:val="StyleUnderline"/>
          <w:highlight w:val="cyan"/>
        </w:rPr>
        <w:t>which turns sickness into failure</w:t>
      </w:r>
      <w:r w:rsidRPr="00E254BC">
        <w:rPr>
          <w:sz w:val="14"/>
        </w:rPr>
        <w:t>.55</w:t>
      </w:r>
      <w:r w:rsidRPr="00E254BC">
        <w:rPr>
          <w:sz w:val="12"/>
        </w:rPr>
        <w:t>¶</w:t>
      </w:r>
      <w:r w:rsidRPr="00E254BC">
        <w:rPr>
          <w:sz w:val="14"/>
        </w:rPr>
        <w:t xml:space="preserve"> The moral dimension of this ‘failure’ is underscored by Eula Biss who writes that the declaration ‘</w:t>
      </w:r>
      <w:r w:rsidRPr="00E254BC">
        <w:rPr>
          <w:rStyle w:val="StyleUnderline"/>
        </w:rPr>
        <w:t xml:space="preserve">I am </w:t>
      </w:r>
      <w:r w:rsidRPr="00E254BC">
        <w:rPr>
          <w:rStyle w:val="StyleUnderline"/>
          <w:highlight w:val="cyan"/>
        </w:rPr>
        <w:t>health</w:t>
      </w:r>
      <w:r w:rsidRPr="00E254BC">
        <w:rPr>
          <w:rStyle w:val="StyleUnderline"/>
        </w:rPr>
        <w:t xml:space="preserve">y’ </w:t>
      </w:r>
      <w:r w:rsidRPr="00E254BC">
        <w:rPr>
          <w:rStyle w:val="StyleUnderline"/>
          <w:highlight w:val="cyan"/>
        </w:rPr>
        <w:t>becomes</w:t>
      </w:r>
      <w:r w:rsidRPr="00E254BC">
        <w:rPr>
          <w:rStyle w:val="StyleUnderline"/>
        </w:rPr>
        <w:t xml:space="preserve"> an identity </w:t>
      </w:r>
      <w:r w:rsidRPr="00E254BC">
        <w:rPr>
          <w:rStyle w:val="StyleUnderline"/>
          <w:highlight w:val="cyan"/>
        </w:rPr>
        <w:t>opposed to</w:t>
      </w:r>
      <w:r w:rsidRPr="00E254BC">
        <w:rPr>
          <w:rStyle w:val="StyleUnderline"/>
        </w:rPr>
        <w:t xml:space="preserve"> the idea of ‘</w:t>
      </w:r>
      <w:r w:rsidRPr="00E254BC">
        <w:rPr>
          <w:rStyle w:val="StyleUnderline"/>
          <w:highlight w:val="cyan"/>
        </w:rPr>
        <w:t>sickness</w:t>
      </w:r>
      <w:r w:rsidRPr="00E254BC">
        <w:rPr>
          <w:rStyle w:val="StyleUnderline"/>
        </w:rPr>
        <w:t>’</w:t>
      </w:r>
      <w:r w:rsidRPr="00E254BC">
        <w:rPr>
          <w:sz w:val="14"/>
        </w:rPr>
        <w:t xml:space="preserve">. 56 </w:t>
      </w:r>
      <w:r w:rsidRPr="00E254BC">
        <w:rPr>
          <w:rStyle w:val="StyleUnderline"/>
        </w:rPr>
        <w:t>The transformation of health to commodity value gives weight to Baudrillard’s concern that we are ‘eliminating ourselves’</w:t>
      </w:r>
      <w:r w:rsidRPr="00E254BC">
        <w:rPr>
          <w:sz w:val="14"/>
        </w:rPr>
        <w:t>. The following expands upon this: ‘</w:t>
      </w:r>
      <w:r w:rsidRPr="00E254BC">
        <w:rPr>
          <w:rStyle w:val="Emphasis"/>
          <w:highlight w:val="cyan"/>
        </w:rPr>
        <w:t>The best strategy for bringing about someone’s ruin is to eliminate everything which threatens him</w:t>
      </w:r>
      <w:r w:rsidRPr="00E254BC">
        <w:rPr>
          <w:rStyle w:val="Emphasis"/>
        </w:rPr>
        <w:t>, thus causing him to lose all his defences, and it is this strategy we are applying to ourselves’</w:t>
      </w:r>
      <w:r w:rsidRPr="00E254BC">
        <w:rPr>
          <w:sz w:val="14"/>
        </w:rPr>
        <w:t xml:space="preserve">. 57 Baudrillard adds that: </w:t>
      </w:r>
      <w:r w:rsidRPr="00E254BC">
        <w:rPr>
          <w:rStyle w:val="StyleUnderline"/>
        </w:rPr>
        <w:t>‘Thought, itself a sort of network of antibodies and natural immune defences, is also highly vulnerable’</w:t>
      </w:r>
      <w:r w:rsidRPr="00E254BC">
        <w:rPr>
          <w:sz w:val="14"/>
        </w:rPr>
        <w:t xml:space="preserve">. 58 </w:t>
      </w:r>
      <w:r w:rsidRPr="00E254BC">
        <w:rPr>
          <w:rStyle w:val="Emphasis"/>
        </w:rPr>
        <w:t xml:space="preserve">A fixed thought-belief carries the potential to create an excessive notion – in the case of immunity, </w:t>
      </w:r>
      <w:r w:rsidRPr="00E254BC">
        <w:rPr>
          <w:rStyle w:val="Emphasis"/>
          <w:highlight w:val="cyan"/>
        </w:rPr>
        <w:t>an internalized and performed ideal state</w:t>
      </w:r>
      <w:r w:rsidRPr="00E254BC">
        <w:rPr>
          <w:sz w:val="14"/>
        </w:rPr>
        <w:t xml:space="preserve">. Baudrillard’s reference to The Boy in the Bubble, therefore, implies </w:t>
      </w:r>
      <w:r w:rsidRPr="00E254BC">
        <w:rPr>
          <w:rStyle w:val="StyleUnderline"/>
        </w:rPr>
        <w:t>a metaphorical spatial enclosing, a short-circuited ideological system</w:t>
      </w:r>
      <w:r w:rsidRPr="00E254BC">
        <w:rPr>
          <w:sz w:val="14"/>
        </w:rPr>
        <w:t xml:space="preserve">. Similarly, Baudrillard describes Biosphere 2 as </w:t>
      </w:r>
      <w:r w:rsidRPr="00E254BC">
        <w:rPr>
          <w:rStyle w:val="StyleUnderline"/>
          <w:highlight w:val="cyan"/>
        </w:rPr>
        <w:t>a ‘glass coffin’ wherein ‘viruses, chaos, bacteria and scorpions [are] significantly eliminated</w:t>
      </w:r>
      <w:r w:rsidRPr="00E254BC">
        <w:rPr>
          <w:rStyle w:val="StyleUnderline"/>
        </w:rPr>
        <w:t xml:space="preserve"> […] as though they were not meant to exist’</w:t>
      </w:r>
      <w:r w:rsidRPr="00E254BC">
        <w:rPr>
          <w:sz w:val="14"/>
        </w:rPr>
        <w:t>. 59 Jonathan Fardy has aptly linked Baudrillard’s work to that of Peter Sloterdijk, particularly comparing the metaphor of Baudrillard’s ‘black hole’ social to Stolerdijk’s spheres/bubbles. Fardy explains that: ‘</w:t>
      </w:r>
      <w:r w:rsidRPr="00E254BC">
        <w:rPr>
          <w:rStyle w:val="StyleUnderline"/>
          <w:highlight w:val="cyan"/>
        </w:rPr>
        <w:t>Modern subjects</w:t>
      </w:r>
      <w:r w:rsidRPr="00E254BC">
        <w:rPr>
          <w:sz w:val="14"/>
        </w:rPr>
        <w:t xml:space="preserve"> [in Sloterdijk’s social theory] </w:t>
      </w:r>
      <w:r w:rsidRPr="00E254BC">
        <w:rPr>
          <w:rStyle w:val="StyleUnderline"/>
          <w:highlight w:val="cyan"/>
        </w:rPr>
        <w:t>are figured as fragile bubbles</w:t>
      </w:r>
      <w:r w:rsidRPr="00E254BC">
        <w:rPr>
          <w:rStyle w:val="StyleUnderline"/>
        </w:rPr>
        <w:t xml:space="preserve"> ever in search of the spherical security of the Medieval world-view</w:t>
      </w:r>
      <w:r w:rsidRPr="00E254BC">
        <w:rPr>
          <w:sz w:val="14"/>
        </w:rPr>
        <w:t>’. 60 Sloterdijk’s image of ‘modern subjects as fragile bubbles’ calls to mind both Baudrillard’s image of The Boy in the Bubble and his reference to Bosch’s painting (unnamed in his work but presumably The Garden of Earthly Delights) which depicts figures enclosed or partially so in bubble-like objects.61</w:t>
      </w:r>
      <w:r w:rsidRPr="00E254BC">
        <w:rPr>
          <w:sz w:val="12"/>
        </w:rPr>
        <w:t>¶</w:t>
      </w:r>
      <w:r w:rsidRPr="00E254BC">
        <w:rPr>
          <w:sz w:val="14"/>
        </w:rPr>
        <w:t xml:space="preserve"> </w:t>
      </w:r>
      <w:r w:rsidRPr="00E254BC">
        <w:rPr>
          <w:rStyle w:val="StyleUnderline"/>
        </w:rPr>
        <w:t>Immunity promoted in war and fitness aims, yet ironically fails, to eliminate vulnerability</w:t>
      </w:r>
      <w:r w:rsidRPr="00E254BC">
        <w:rPr>
          <w:sz w:val="14"/>
        </w:rPr>
        <w:t>. However, vulnerability is reversely invoked in situations wherein it may be promoted and interpreted as beneficial. Baudrillard writes: ‘[</w:t>
      </w:r>
      <w:r w:rsidRPr="00E254BC">
        <w:rPr>
          <w:rStyle w:val="StyleUnderline"/>
        </w:rPr>
        <w:t>The political class] use the judiciary to absolve them of their supposed immunity [exemptions] and isolation and overcome the public disaffection afflicting them</w:t>
      </w:r>
      <w:r w:rsidRPr="00E254BC">
        <w:rPr>
          <w:sz w:val="14"/>
        </w:rPr>
        <w:t xml:space="preserve">. And </w:t>
      </w:r>
      <w:r w:rsidRPr="00E254BC">
        <w:rPr>
          <w:rStyle w:val="StyleUnderline"/>
        </w:rPr>
        <w:t>they do this by appearing vulnerable and fragile, and hence open and accessible’</w:t>
      </w:r>
      <w:r w:rsidRPr="00E254BC">
        <w:rPr>
          <w:sz w:val="14"/>
        </w:rPr>
        <w:t xml:space="preserve">. 62 Here, Baudrillard points to the theatricality of the system wherein an </w:t>
      </w:r>
      <w:r w:rsidRPr="00E254BC">
        <w:rPr>
          <w:rStyle w:val="Emphasis"/>
        </w:rPr>
        <w:t xml:space="preserve">example must be made of </w:t>
      </w:r>
      <w:r w:rsidRPr="00E254BC">
        <w:rPr>
          <w:rStyle w:val="Emphasis"/>
          <w:highlight w:val="cyan"/>
        </w:rPr>
        <w:t>those participating in</w:t>
      </w:r>
      <w:r w:rsidRPr="00E254BC">
        <w:rPr>
          <w:rStyle w:val="Emphasis"/>
        </w:rPr>
        <w:t xml:space="preserve"> </w:t>
      </w:r>
      <w:r w:rsidRPr="00E254BC">
        <w:rPr>
          <w:rStyle w:val="Emphasis"/>
          <w:highlight w:val="cyan"/>
        </w:rPr>
        <w:t>scandal</w:t>
      </w:r>
      <w:r w:rsidRPr="00E254BC">
        <w:rPr>
          <w:rStyle w:val="Emphasis"/>
        </w:rPr>
        <w:t xml:space="preserve"> in order to </w:t>
      </w:r>
      <w:r w:rsidRPr="00E254BC">
        <w:rPr>
          <w:rStyle w:val="Emphasis"/>
          <w:highlight w:val="cyan"/>
        </w:rPr>
        <w:t>highlight the goodness of the group in general</w:t>
      </w:r>
      <w:r w:rsidRPr="00E254BC">
        <w:rPr>
          <w:sz w:val="14"/>
        </w:rPr>
        <w:t xml:space="preserve">. In this context, </w:t>
      </w:r>
      <w:r w:rsidRPr="00E254BC">
        <w:rPr>
          <w:rStyle w:val="StyleUnderline"/>
          <w:highlight w:val="cyan"/>
        </w:rPr>
        <w:t>vulnerability</w:t>
      </w:r>
      <w:r w:rsidRPr="00E254BC">
        <w:rPr>
          <w:rStyle w:val="StyleUnderline"/>
        </w:rPr>
        <w:t xml:space="preserve"> (or the performance of it) </w:t>
      </w:r>
      <w:r w:rsidRPr="00E254BC">
        <w:rPr>
          <w:rStyle w:val="StyleUnderline"/>
          <w:highlight w:val="cyan"/>
        </w:rPr>
        <w:t>is an asset</w:t>
      </w:r>
      <w:r w:rsidRPr="00E254BC">
        <w:rPr>
          <w:rStyle w:val="StyleUnderline"/>
        </w:rPr>
        <w:t xml:space="preserve"> rather than a weakness – context determines value</w:t>
      </w:r>
      <w:r w:rsidRPr="00E254BC">
        <w:rPr>
          <w:sz w:val="14"/>
        </w:rPr>
        <w:t>.</w:t>
      </w:r>
      <w:r w:rsidRPr="00E254BC">
        <w:rPr>
          <w:sz w:val="12"/>
        </w:rPr>
        <w:t>¶</w:t>
      </w:r>
      <w:r w:rsidRPr="00E254BC">
        <w:rPr>
          <w:sz w:val="14"/>
        </w:rPr>
        <w:t xml:space="preserve"> </w:t>
      </w:r>
      <w:r w:rsidRPr="00E254BC">
        <w:rPr>
          <w:rStyle w:val="StyleUnderline"/>
        </w:rPr>
        <w:t>Consuming an ideal immunity, in a world of unavoidable reversibility, operates in a state of trans (trans-politics, trans-aesthetics) and emerges from a state of obscenity</w:t>
      </w:r>
      <w:r w:rsidRPr="00E254BC">
        <w:rPr>
          <w:sz w:val="14"/>
        </w:rPr>
        <w:t xml:space="preserve">. Trans describes a phenomenon of virtual, cyclical, nonevents. Although trans is indeed employed here as a descriptive means to critique a short-circuiting system, a status of trans itself – part of a general state of Simulation – is not allocated a moral judgement. Instead, Baudrillard pushes forward and asks: ‘What happens after the orgy?’ 63 Aside from a ‘spiral of the worst’: </w:t>
      </w:r>
      <w:r w:rsidRPr="00E254BC">
        <w:rPr>
          <w:rStyle w:val="StyleUnderline"/>
          <w:highlight w:val="cyan"/>
        </w:rPr>
        <w:t>a total transparency</w:t>
      </w:r>
      <w:r w:rsidRPr="00E254BC">
        <w:rPr>
          <w:rStyle w:val="StyleUnderline"/>
        </w:rPr>
        <w:t>, trans also signals a sweeping across fixed categories and the creation</w:t>
      </w:r>
      <w:r w:rsidRPr="00E254BC">
        <w:rPr>
          <w:sz w:val="14"/>
        </w:rPr>
        <w:t>, in its wake, of what Coulter has explored as Baudrillard’s positive poetic resolution.64</w:t>
      </w:r>
    </w:p>
    <w:p w:rsidR="00507B65" w:rsidRDefault="00507B65" w:rsidP="00507B65">
      <w:pPr>
        <w:pStyle w:val="Heading3"/>
      </w:pPr>
      <w:r>
        <w:t>War Link</w:t>
      </w:r>
    </w:p>
    <w:p w:rsidR="00507B65" w:rsidRPr="0050737A" w:rsidRDefault="00507B65" w:rsidP="00507B65">
      <w:pPr>
        <w:pStyle w:val="Heading4"/>
      </w:pPr>
      <w:r>
        <w:t xml:space="preserve">The will to render geopolitics knowable and transparent is the generative point of the global war on difference – their quest to map and codify the totality of globe in the name of preventing conflict paradoxically ensures warfare as populations deemed unintelligible are wiped off the map  </w:t>
      </w:r>
    </w:p>
    <w:p w:rsidR="00507B65" w:rsidRPr="000D1CA5" w:rsidRDefault="00507B65" w:rsidP="00507B65">
      <w:r w:rsidRPr="004B7FA1">
        <w:rPr>
          <w:rStyle w:val="Style13ptBold"/>
        </w:rPr>
        <w:t xml:space="preserve">Artrip &amp; Debrix, 14 </w:t>
      </w:r>
      <w:r w:rsidRPr="004B7FA1">
        <w:t>[Ryan E., Doctoral Student</w:t>
      </w:r>
      <w:r>
        <w:t xml:space="preserve"> at </w:t>
      </w:r>
      <w:r w:rsidRPr="004B7FA1">
        <w:t>Virginia Polytechnic, Francois, professor of political s</w:t>
      </w:r>
      <w:r>
        <w:t>cience at Virginia Polytechnic</w:t>
      </w:r>
      <w:r w:rsidRPr="004B7FA1">
        <w:t>, "</w:t>
      </w:r>
      <w:r w:rsidRPr="000D1CA5">
        <w:rPr>
          <w:i/>
        </w:rPr>
        <w:t>The Digital Fog of War: Baudrillard and the Violence of Representation</w:t>
      </w:r>
      <w:r w:rsidRPr="004B7FA1">
        <w:t>,"</w:t>
      </w:r>
      <w:r>
        <w:t xml:space="preserve"> Vol. 11 No. 2</w:t>
      </w:r>
      <w:r w:rsidRPr="004B7FA1">
        <w:t>]</w:t>
      </w:r>
    </w:p>
    <w:p w:rsidR="00507B65" w:rsidRPr="000D1CA5" w:rsidRDefault="00507B65" w:rsidP="00507B65">
      <w:r w:rsidRPr="000D1CA5">
        <w:rPr>
          <w:sz w:val="16"/>
        </w:rPr>
        <w:t>Such an expectation about the ontological “location” of the objects, subjects, stakes, and processes of today’s virulent war is generative of another expectation: that of the so-called self-evident violence of war and, by extension, of anything that socially and politically is said to matter for and about the demos (since virulent/</w:t>
      </w:r>
      <w:r w:rsidRPr="000D1CA5">
        <w:rPr>
          <w:rStyle w:val="StyleUnderline"/>
        </w:rPr>
        <w:t xml:space="preserve">virtual war is an </w:t>
      </w:r>
      <w:r w:rsidRPr="0050737A">
        <w:rPr>
          <w:rStyle w:val="Emphasis"/>
        </w:rPr>
        <w:t>all-encompassing</w:t>
      </w:r>
      <w:r w:rsidRPr="000D1CA5">
        <w:rPr>
          <w:rStyle w:val="StyleUnderline"/>
        </w:rPr>
        <w:t xml:space="preserve">, or </w:t>
      </w:r>
      <w:r w:rsidRPr="0050737A">
        <w:rPr>
          <w:rStyle w:val="Emphasis"/>
        </w:rPr>
        <w:t>all-swarming</w:t>
      </w:r>
      <w:r w:rsidRPr="000D1CA5">
        <w:rPr>
          <w:rStyle w:val="StyleUnderline"/>
        </w:rPr>
        <w:t>, “</w:t>
      </w:r>
      <w:r w:rsidRPr="0050737A">
        <w:rPr>
          <w:rStyle w:val="Emphasis"/>
        </w:rPr>
        <w:t>geopolitical reality</w:t>
      </w:r>
      <w:r w:rsidRPr="000D1CA5">
        <w:rPr>
          <w:rStyle w:val="StyleUnderline"/>
        </w:rPr>
        <w:t>”).</w:t>
      </w:r>
      <w:r w:rsidRPr="000D1CA5">
        <w:rPr>
          <w:sz w:val="16"/>
        </w:rPr>
        <w:t xml:space="preserve"> In other words, </w:t>
      </w:r>
      <w:r w:rsidRPr="000D1CA5">
        <w:rPr>
          <w:rStyle w:val="StyleUnderline"/>
        </w:rPr>
        <w:t xml:space="preserve">what the so-called </w:t>
      </w:r>
      <w:r w:rsidRPr="0050737A">
        <w:rPr>
          <w:rStyle w:val="Emphasis"/>
        </w:rPr>
        <w:t>objects</w:t>
      </w:r>
      <w:r w:rsidRPr="000D1CA5">
        <w:rPr>
          <w:rStyle w:val="StyleUnderline"/>
        </w:rPr>
        <w:t xml:space="preserve"> and </w:t>
      </w:r>
      <w:r w:rsidRPr="0050737A">
        <w:rPr>
          <w:rStyle w:val="Emphasis"/>
        </w:rPr>
        <w:t>subjects</w:t>
      </w:r>
      <w:r w:rsidRPr="000D1CA5">
        <w:rPr>
          <w:rStyle w:val="StyleUnderline"/>
        </w:rPr>
        <w:t xml:space="preserve"> of today’s </w:t>
      </w:r>
      <w:r w:rsidRPr="0050737A">
        <w:rPr>
          <w:rStyle w:val="Emphasis"/>
        </w:rPr>
        <w:t>virtual</w:t>
      </w:r>
      <w:r w:rsidRPr="000D1CA5">
        <w:rPr>
          <w:rStyle w:val="StyleUnderline"/>
        </w:rPr>
        <w:t>/</w:t>
      </w:r>
      <w:r w:rsidRPr="0050737A">
        <w:rPr>
          <w:rStyle w:val="Emphasis"/>
        </w:rPr>
        <w:t>virulent</w:t>
      </w:r>
      <w:r w:rsidRPr="000D1CA5">
        <w:rPr>
          <w:rStyle w:val="StyleUnderline"/>
        </w:rPr>
        <w:t xml:space="preserve"> </w:t>
      </w:r>
      <w:r w:rsidRPr="0050737A">
        <w:rPr>
          <w:rStyle w:val="Emphasis"/>
        </w:rPr>
        <w:t>war</w:t>
      </w:r>
      <w:r w:rsidRPr="000D1CA5">
        <w:rPr>
          <w:rStyle w:val="StyleUnderline"/>
        </w:rPr>
        <w:t xml:space="preserve"> expect “their” war to represent is what ensures a </w:t>
      </w:r>
      <w:r w:rsidRPr="0050737A">
        <w:rPr>
          <w:rStyle w:val="Emphasis"/>
        </w:rPr>
        <w:t>disposition</w:t>
      </w:r>
      <w:r w:rsidRPr="000D1CA5">
        <w:rPr>
          <w:rStyle w:val="StyleUnderline"/>
        </w:rPr>
        <w:t xml:space="preserve"> </w:t>
      </w:r>
      <w:r w:rsidRPr="0050737A">
        <w:rPr>
          <w:rStyle w:val="Emphasis"/>
        </w:rPr>
        <w:t>towards violence</w:t>
      </w:r>
      <w:r w:rsidRPr="000D1CA5">
        <w:rPr>
          <w:rStyle w:val="StyleUnderline"/>
        </w:rPr>
        <w:t xml:space="preserve"> (a </w:t>
      </w:r>
      <w:r w:rsidRPr="0050737A">
        <w:rPr>
          <w:rStyle w:val="Emphasis"/>
        </w:rPr>
        <w:t>violence of “the global,</w:t>
      </w:r>
      <w:r w:rsidRPr="000D1CA5">
        <w:rPr>
          <w:rStyle w:val="StyleUnderline"/>
        </w:rPr>
        <w:t>”</w:t>
      </w:r>
      <w:r w:rsidRPr="000D1CA5">
        <w:rPr>
          <w:sz w:val="16"/>
        </w:rPr>
        <w:t xml:space="preserve"> perhaps, as Baudrillard intimates) </w:t>
      </w:r>
      <w:r w:rsidRPr="000D1CA5">
        <w:rPr>
          <w:rStyle w:val="StyleUnderline"/>
        </w:rPr>
        <w:t xml:space="preserve">that may well be the result of attempts at securing a </w:t>
      </w:r>
      <w:r w:rsidRPr="0050737A">
        <w:rPr>
          <w:rStyle w:val="Emphasis"/>
        </w:rPr>
        <w:t>will to meaning</w:t>
      </w:r>
      <w:r w:rsidRPr="000D1CA5">
        <w:rPr>
          <w:rStyle w:val="StyleUnderline"/>
        </w:rPr>
        <w:t xml:space="preserve">, a will to </w:t>
      </w:r>
      <w:r w:rsidRPr="0050737A">
        <w:rPr>
          <w:rStyle w:val="Emphasis"/>
        </w:rPr>
        <w:t>make sense</w:t>
      </w:r>
      <w:r w:rsidRPr="000D1CA5">
        <w:rPr>
          <w:rStyle w:val="StyleUnderline"/>
        </w:rPr>
        <w:t xml:space="preserve"> of </w:t>
      </w:r>
      <w:r w:rsidRPr="0050737A">
        <w:rPr>
          <w:rStyle w:val="Emphasis"/>
        </w:rPr>
        <w:t>things</w:t>
      </w:r>
      <w:r w:rsidRPr="000D1CA5">
        <w:rPr>
          <w:rStyle w:val="StyleUnderline"/>
        </w:rPr>
        <w:t xml:space="preserve">, and a will to be of </w:t>
      </w:r>
      <w:r w:rsidRPr="0050737A">
        <w:rPr>
          <w:rStyle w:val="Emphasis"/>
        </w:rPr>
        <w:t>political objects</w:t>
      </w:r>
      <w:r w:rsidRPr="000D1CA5">
        <w:rPr>
          <w:rStyle w:val="StyleUnderline"/>
        </w:rPr>
        <w:t xml:space="preserve"> and </w:t>
      </w:r>
      <w:r w:rsidRPr="0050737A">
        <w:rPr>
          <w:rStyle w:val="Emphasis"/>
        </w:rPr>
        <w:t>subjects</w:t>
      </w:r>
      <w:r w:rsidRPr="000D1CA5">
        <w:rPr>
          <w:rStyle w:val="StyleUnderline"/>
        </w:rPr>
        <w:t xml:space="preserve"> that today takes place or, rather, is </w:t>
      </w:r>
      <w:r w:rsidRPr="0050737A">
        <w:rPr>
          <w:rStyle w:val="Emphasis"/>
        </w:rPr>
        <w:t>intensified</w:t>
      </w:r>
      <w:r w:rsidRPr="000D1CA5">
        <w:rPr>
          <w:rStyle w:val="StyleUnderline"/>
        </w:rPr>
        <w:t xml:space="preserve"> in </w:t>
      </w:r>
      <w:r w:rsidRPr="0050737A">
        <w:rPr>
          <w:rStyle w:val="Emphasis"/>
        </w:rPr>
        <w:t>virtual</w:t>
      </w:r>
      <w:r w:rsidRPr="000D1CA5">
        <w:rPr>
          <w:rStyle w:val="StyleUnderline"/>
        </w:rPr>
        <w:t xml:space="preserve"> and </w:t>
      </w:r>
      <w:r w:rsidRPr="0050737A">
        <w:rPr>
          <w:rStyle w:val="Emphasis"/>
        </w:rPr>
        <w:t>digital modalities</w:t>
      </w:r>
      <w:r w:rsidRPr="000D1CA5">
        <w:rPr>
          <w:rStyle w:val="StyleUnderline"/>
        </w:rPr>
        <w:t xml:space="preserve"> of </w:t>
      </w:r>
      <w:r w:rsidRPr="0050737A">
        <w:rPr>
          <w:rStyle w:val="Emphasis"/>
        </w:rPr>
        <w:t>representation</w:t>
      </w:r>
      <w:r w:rsidRPr="000D1CA5">
        <w:rPr>
          <w:rStyle w:val="StyleUnderline"/>
        </w:rPr>
        <w:t xml:space="preserve"> and </w:t>
      </w:r>
      <w:r w:rsidRPr="0050737A">
        <w:rPr>
          <w:rStyle w:val="Emphasis"/>
        </w:rPr>
        <w:t>mediation</w:t>
      </w:r>
      <w:r w:rsidRPr="000D1CA5">
        <w:rPr>
          <w:rStyle w:val="StyleUnderline"/>
        </w:rPr>
        <w:t>.</w:t>
      </w:r>
      <w:r w:rsidRPr="000D1CA5">
        <w:rPr>
          <w:sz w:val="16"/>
        </w:rPr>
        <w:t xml:space="preserve"> Part of the critical stake of this essay is </w:t>
      </w:r>
      <w:r w:rsidRPr="000D1CA5">
        <w:rPr>
          <w:rStyle w:val="StyleUnderline"/>
        </w:rPr>
        <w:t>to “</w:t>
      </w:r>
      <w:r w:rsidRPr="0050737A">
        <w:rPr>
          <w:rStyle w:val="Emphasis"/>
        </w:rPr>
        <w:t>locate</w:t>
      </w:r>
      <w:r w:rsidRPr="000D1CA5">
        <w:rPr>
          <w:rStyle w:val="StyleUnderline"/>
        </w:rPr>
        <w:t>” the violence/</w:t>
      </w:r>
      <w:r w:rsidRPr="0050737A">
        <w:rPr>
          <w:rStyle w:val="Emphasis"/>
        </w:rPr>
        <w:t>virulence</w:t>
      </w:r>
      <w:r w:rsidRPr="000D1CA5">
        <w:rPr>
          <w:rStyle w:val="StyleUnderline"/>
        </w:rPr>
        <w:t xml:space="preserve"> of </w:t>
      </w:r>
      <w:r w:rsidRPr="0050737A">
        <w:rPr>
          <w:rStyle w:val="Emphasis"/>
        </w:rPr>
        <w:t>contemporary warfare</w:t>
      </w:r>
      <w:r w:rsidRPr="000D1CA5">
        <w:rPr>
          <w:rStyle w:val="StyleUnderline"/>
        </w:rPr>
        <w:t xml:space="preserve"> not just in its empirical </w:t>
      </w:r>
      <w:r w:rsidRPr="0050737A">
        <w:rPr>
          <w:rStyle w:val="Emphasis"/>
        </w:rPr>
        <w:t>geopolitical “events,”</w:t>
      </w:r>
      <w:r w:rsidRPr="000D1CA5">
        <w:rPr>
          <w:rStyle w:val="StyleUnderline"/>
        </w:rPr>
        <w:t xml:space="preserve"> but rather in the </w:t>
      </w:r>
      <w:r w:rsidRPr="0050737A">
        <w:rPr>
          <w:rStyle w:val="Emphasis"/>
        </w:rPr>
        <w:t>representational domain</w:t>
      </w:r>
      <w:r w:rsidRPr="000D1CA5">
        <w:rPr>
          <w:rStyle w:val="StyleUnderline"/>
        </w:rPr>
        <w:t xml:space="preserve"> inside which those so-called events are </w:t>
      </w:r>
      <w:r w:rsidRPr="0050737A">
        <w:rPr>
          <w:rStyle w:val="Emphasis"/>
        </w:rPr>
        <w:t>expected</w:t>
      </w:r>
      <w:r w:rsidRPr="000D1CA5">
        <w:rPr>
          <w:rStyle w:val="StyleUnderline"/>
        </w:rPr>
        <w:t xml:space="preserve"> to </w:t>
      </w:r>
      <w:r w:rsidRPr="0050737A">
        <w:rPr>
          <w:rStyle w:val="Emphasis"/>
        </w:rPr>
        <w:t>make sense</w:t>
      </w:r>
      <w:r w:rsidRPr="000D1CA5">
        <w:rPr>
          <w:rStyle w:val="StyleUnderline"/>
        </w:rPr>
        <w:t xml:space="preserve">, that is to say, in the always already </w:t>
      </w:r>
      <w:r w:rsidRPr="0050737A">
        <w:rPr>
          <w:rStyle w:val="Emphasis"/>
        </w:rPr>
        <w:t>preemptively belligerent</w:t>
      </w:r>
      <w:r w:rsidRPr="000D1CA5">
        <w:rPr>
          <w:rStyle w:val="StyleUnderline"/>
        </w:rPr>
        <w:t xml:space="preserve"> and </w:t>
      </w:r>
      <w:r w:rsidRPr="0050737A">
        <w:rPr>
          <w:rStyle w:val="Emphasis"/>
        </w:rPr>
        <w:t>aggressive</w:t>
      </w:r>
      <w:r w:rsidRPr="000D1CA5">
        <w:rPr>
          <w:rStyle w:val="StyleUnderline"/>
        </w:rPr>
        <w:t xml:space="preserve"> realm of </w:t>
      </w:r>
      <w:r w:rsidRPr="0050737A">
        <w:rPr>
          <w:rStyle w:val="Emphasis"/>
        </w:rPr>
        <w:t>representation</w:t>
      </w:r>
      <w:r w:rsidRPr="000D1CA5">
        <w:rPr>
          <w:rStyle w:val="StyleUnderline"/>
        </w:rPr>
        <w:t xml:space="preserve"> (where the challenge is to </w:t>
      </w:r>
      <w:r w:rsidRPr="0050737A">
        <w:rPr>
          <w:rStyle w:val="Emphasis"/>
        </w:rPr>
        <w:t>produce</w:t>
      </w:r>
      <w:r w:rsidRPr="000D1CA5">
        <w:rPr>
          <w:rStyle w:val="StyleUnderline"/>
        </w:rPr>
        <w:t xml:space="preserve"> and </w:t>
      </w:r>
      <w:r w:rsidRPr="0050737A">
        <w:rPr>
          <w:rStyle w:val="Emphasis"/>
        </w:rPr>
        <w:t>impose</w:t>
      </w:r>
      <w:r w:rsidRPr="000D1CA5">
        <w:rPr>
          <w:rStyle w:val="StyleUnderline"/>
        </w:rPr>
        <w:t xml:space="preserve"> </w:t>
      </w:r>
      <w:r w:rsidRPr="0050737A">
        <w:rPr>
          <w:rStyle w:val="Emphasis"/>
        </w:rPr>
        <w:t>meaning</w:t>
      </w:r>
      <w:r w:rsidRPr="000D1CA5">
        <w:rPr>
          <w:rStyle w:val="StyleUnderline"/>
        </w:rPr>
        <w:t xml:space="preserve"> at all costs). </w:t>
      </w:r>
      <w:r w:rsidRPr="000D1CA5">
        <w:rPr>
          <w:sz w:val="16"/>
        </w:rPr>
        <w:t xml:space="preserve">II. The Fog of War </w:t>
      </w:r>
      <w:r w:rsidRPr="000D1CA5">
        <w:rPr>
          <w:rStyle w:val="StyleUnderline"/>
        </w:rPr>
        <w:t xml:space="preserve">The claim about a </w:t>
      </w:r>
      <w:r w:rsidRPr="0050737A">
        <w:rPr>
          <w:rStyle w:val="Emphasis"/>
        </w:rPr>
        <w:t>certain quality</w:t>
      </w:r>
      <w:r w:rsidRPr="000D1CA5">
        <w:rPr>
          <w:rStyle w:val="StyleUnderline"/>
        </w:rPr>
        <w:t xml:space="preserve"> of </w:t>
      </w:r>
      <w:r w:rsidRPr="0050737A">
        <w:rPr>
          <w:rStyle w:val="Emphasis"/>
        </w:rPr>
        <w:t>reality</w:t>
      </w:r>
      <w:r w:rsidRPr="000D1CA5">
        <w:rPr>
          <w:sz w:val="16"/>
        </w:rPr>
        <w:t xml:space="preserve"> or even realism to new digital informational or communicative technologies </w:t>
      </w:r>
      <w:r w:rsidRPr="000D1CA5">
        <w:rPr>
          <w:rStyle w:val="StyleUnderline"/>
        </w:rPr>
        <w:t xml:space="preserve">has played a </w:t>
      </w:r>
      <w:r w:rsidRPr="0050737A">
        <w:rPr>
          <w:rStyle w:val="Emphasis"/>
        </w:rPr>
        <w:t>formative role</w:t>
      </w:r>
      <w:r w:rsidRPr="000D1CA5">
        <w:rPr>
          <w:rStyle w:val="StyleUnderline"/>
        </w:rPr>
        <w:t xml:space="preserve"> in the global staging of several </w:t>
      </w:r>
      <w:r w:rsidRPr="0050737A">
        <w:rPr>
          <w:rStyle w:val="Emphasis"/>
        </w:rPr>
        <w:t>recent social</w:t>
      </w:r>
      <w:r w:rsidRPr="000D1CA5">
        <w:rPr>
          <w:rStyle w:val="StyleUnderline"/>
        </w:rPr>
        <w:t xml:space="preserve"> and </w:t>
      </w:r>
      <w:r w:rsidRPr="0050737A">
        <w:rPr>
          <w:rStyle w:val="Emphasis"/>
        </w:rPr>
        <w:t>political conflicts</w:t>
      </w:r>
      <w:r w:rsidRPr="000D1CA5">
        <w:rPr>
          <w:rStyle w:val="StyleUnderline"/>
        </w:rPr>
        <w:t>.</w:t>
      </w:r>
      <w:r w:rsidRPr="000D1CA5">
        <w:rPr>
          <w:sz w:val="16"/>
        </w:rPr>
        <w:t xml:space="preserve"> In both the Arab Spring and the Occupy movements of 2011, for example, digital technologies were celebrated for their real-time capacity and their subversive (democratic) potentials. The virtue of reporting “from the ground” of the event itself was championed as a matter of authenticity. </w:t>
      </w:r>
      <w:r w:rsidRPr="000D1CA5">
        <w:rPr>
          <w:rStyle w:val="StyleUnderline"/>
        </w:rPr>
        <w:t>There was a common sense that “</w:t>
      </w:r>
      <w:r w:rsidRPr="0050737A">
        <w:rPr>
          <w:rStyle w:val="Emphasis"/>
        </w:rPr>
        <w:t>truth</w:t>
      </w:r>
      <w:r w:rsidRPr="000D1CA5">
        <w:rPr>
          <w:rStyle w:val="StyleUnderline"/>
        </w:rPr>
        <w:t>” would finally be able to speak from its “</w:t>
      </w:r>
      <w:r w:rsidRPr="0050737A">
        <w:rPr>
          <w:rStyle w:val="Emphasis"/>
        </w:rPr>
        <w:t>real” source</w:t>
      </w:r>
      <w:r w:rsidRPr="000D1CA5">
        <w:rPr>
          <w:rStyle w:val="StyleUnderline"/>
        </w:rPr>
        <w:t xml:space="preserve"> (the demos itself?). Not only is there a prevalent uncritical (even if sometimes well-intentioned) </w:t>
      </w:r>
      <w:r w:rsidRPr="0050737A">
        <w:rPr>
          <w:rStyle w:val="Emphasis"/>
        </w:rPr>
        <w:t>faith</w:t>
      </w:r>
      <w:r w:rsidRPr="000D1CA5">
        <w:rPr>
          <w:rStyle w:val="StyleUnderline"/>
        </w:rPr>
        <w:t xml:space="preserve"> in </w:t>
      </w:r>
      <w:r w:rsidRPr="0050737A">
        <w:rPr>
          <w:rStyle w:val="Emphasis"/>
        </w:rPr>
        <w:t>new media</w:t>
      </w:r>
      <w:r w:rsidRPr="000D1CA5">
        <w:rPr>
          <w:rStyle w:val="StyleUnderline"/>
        </w:rPr>
        <w:t xml:space="preserve"> and their </w:t>
      </w:r>
      <w:r w:rsidRPr="0050737A">
        <w:rPr>
          <w:rStyle w:val="Emphasis"/>
        </w:rPr>
        <w:t>digital technologies</w:t>
      </w:r>
      <w:r w:rsidRPr="000D1CA5">
        <w:rPr>
          <w:rStyle w:val="StyleUnderline"/>
        </w:rPr>
        <w:t xml:space="preserve"> today, but, more importantly, there is often an </w:t>
      </w:r>
      <w:r w:rsidRPr="0050737A">
        <w:rPr>
          <w:rStyle w:val="Emphasis"/>
        </w:rPr>
        <w:t>impulse of</w:t>
      </w:r>
      <w:r w:rsidRPr="000D1CA5">
        <w:rPr>
          <w:rStyle w:val="StyleUnderline"/>
        </w:rPr>
        <w:t xml:space="preserve"> </w:t>
      </w:r>
      <w:r w:rsidRPr="0050737A">
        <w:rPr>
          <w:rStyle w:val="Emphasis"/>
        </w:rPr>
        <w:t>liberation</w:t>
      </w:r>
      <w:r w:rsidRPr="000D1CA5">
        <w:rPr>
          <w:rStyle w:val="StyleUnderline"/>
        </w:rPr>
        <w:t xml:space="preserve">. Yet, this impulse is stifled by its </w:t>
      </w:r>
      <w:r w:rsidRPr="0050737A">
        <w:rPr>
          <w:rStyle w:val="Emphasis"/>
        </w:rPr>
        <w:t>faith in representation</w:t>
      </w:r>
      <w:r w:rsidRPr="000D1CA5">
        <w:rPr>
          <w:rStyle w:val="StyleUnderline"/>
        </w:rPr>
        <w:t xml:space="preserve">. The hope for </w:t>
      </w:r>
      <w:r w:rsidRPr="0050737A">
        <w:rPr>
          <w:rStyle w:val="Emphasis"/>
        </w:rPr>
        <w:t>openness</w:t>
      </w:r>
      <w:r w:rsidRPr="000D1CA5">
        <w:rPr>
          <w:rStyle w:val="StyleUnderline"/>
        </w:rPr>
        <w:t xml:space="preserve">, </w:t>
      </w:r>
      <w:r w:rsidRPr="0050737A">
        <w:rPr>
          <w:rStyle w:val="Emphasis"/>
        </w:rPr>
        <w:t>transparency</w:t>
      </w:r>
      <w:r w:rsidRPr="000D1CA5">
        <w:rPr>
          <w:rStyle w:val="StyleUnderline"/>
        </w:rPr>
        <w:t xml:space="preserve">, </w:t>
      </w:r>
      <w:r w:rsidRPr="0050737A">
        <w:rPr>
          <w:rStyle w:val="Emphasis"/>
        </w:rPr>
        <w:t>immediacy</w:t>
      </w:r>
      <w:r w:rsidRPr="000D1CA5">
        <w:rPr>
          <w:rStyle w:val="StyleUnderline"/>
        </w:rPr>
        <w:t xml:space="preserve">, and indeed </w:t>
      </w:r>
      <w:r w:rsidRPr="0050737A">
        <w:rPr>
          <w:rStyle w:val="Emphasis"/>
        </w:rPr>
        <w:t>liberation</w:t>
      </w:r>
      <w:r w:rsidRPr="000D1CA5">
        <w:rPr>
          <w:rStyle w:val="StyleUnderline"/>
        </w:rPr>
        <w:t xml:space="preserve"> is so tethered to the </w:t>
      </w:r>
      <w:r w:rsidRPr="0050737A">
        <w:rPr>
          <w:rStyle w:val="Emphasis"/>
        </w:rPr>
        <w:t>real</w:t>
      </w:r>
      <w:r w:rsidRPr="000D1CA5">
        <w:rPr>
          <w:rStyle w:val="StyleUnderline"/>
        </w:rPr>
        <w:t xml:space="preserve"> (and to the will to reality) that it ends up being </w:t>
      </w:r>
      <w:r w:rsidRPr="0050737A">
        <w:rPr>
          <w:rStyle w:val="Emphasis"/>
        </w:rPr>
        <w:t>negative</w:t>
      </w:r>
      <w:r w:rsidRPr="000D1CA5">
        <w:rPr>
          <w:rStyle w:val="StyleUnderline"/>
        </w:rPr>
        <w:t xml:space="preserve"> or, at least, </w:t>
      </w:r>
      <w:r w:rsidRPr="0050737A">
        <w:rPr>
          <w:rStyle w:val="Emphasis"/>
        </w:rPr>
        <w:t>self-defeating</w:t>
      </w:r>
      <w:r w:rsidRPr="000D1CA5">
        <w:rPr>
          <w:rStyle w:val="StyleUnderline"/>
        </w:rPr>
        <w:t>.</w:t>
      </w:r>
      <w:r w:rsidRPr="000D1CA5">
        <w:rPr>
          <w:sz w:val="16"/>
        </w:rPr>
        <w:t xml:space="preserve"> It often becomes evident that the so-called democratic uses of new media technologies—particularly in terms of reporting violent war events or conflicts of allegedly great concern/importance to the global demos—are, </w:t>
      </w:r>
      <w:r w:rsidRPr="000D1CA5">
        <w:rPr>
          <w:rStyle w:val="StyleUnderline"/>
        </w:rPr>
        <w:t xml:space="preserve">far from producing a </w:t>
      </w:r>
      <w:r w:rsidRPr="0050737A">
        <w:rPr>
          <w:rStyle w:val="Emphasis"/>
        </w:rPr>
        <w:t>clearer picture</w:t>
      </w:r>
      <w:r w:rsidRPr="000D1CA5">
        <w:rPr>
          <w:rStyle w:val="StyleUnderline"/>
        </w:rPr>
        <w:t xml:space="preserve"> of an objective event, contributing to an ever </w:t>
      </w:r>
      <w:r w:rsidRPr="0050737A">
        <w:rPr>
          <w:rStyle w:val="Emphasis"/>
        </w:rPr>
        <w:t>thickening fog</w:t>
      </w:r>
      <w:r w:rsidRPr="000D1CA5">
        <w:rPr>
          <w:rStyle w:val="StyleUnderline"/>
        </w:rPr>
        <w:t xml:space="preserve"> of </w:t>
      </w:r>
      <w:r w:rsidRPr="0050737A">
        <w:rPr>
          <w:rStyle w:val="Emphasis"/>
        </w:rPr>
        <w:t>meaning</w:t>
      </w:r>
      <w:r w:rsidRPr="000D1CA5">
        <w:rPr>
          <w:rStyle w:val="StyleUnderline"/>
        </w:rPr>
        <w:t xml:space="preserve"> and </w:t>
      </w:r>
      <w:r w:rsidRPr="0050737A">
        <w:rPr>
          <w:rStyle w:val="Emphasis"/>
        </w:rPr>
        <w:t>truth</w:t>
      </w:r>
      <w:r w:rsidRPr="000D1CA5">
        <w:rPr>
          <w:rStyle w:val="StyleUnderline"/>
        </w:rPr>
        <w:t xml:space="preserve">. </w:t>
      </w:r>
      <w:r w:rsidRPr="000D1CA5">
        <w:rPr>
          <w:sz w:val="16"/>
        </w:rPr>
        <w:t xml:space="preserve">These new media technologies in and of themselves are not the object of our critique here. Moreover, </w:t>
      </w:r>
      <w:r w:rsidRPr="000D1CA5">
        <w:rPr>
          <w:rStyle w:val="StyleUnderline"/>
        </w:rPr>
        <w:t>we are not interested in “</w:t>
      </w:r>
      <w:r w:rsidRPr="0050737A">
        <w:rPr>
          <w:rStyle w:val="Emphasis"/>
        </w:rPr>
        <w:t>clearing the fog</w:t>
      </w:r>
      <w:r w:rsidRPr="000D1CA5">
        <w:rPr>
          <w:rStyle w:val="StyleUnderline"/>
        </w:rPr>
        <w:t xml:space="preserve">” of the </w:t>
      </w:r>
      <w:r w:rsidRPr="0050737A">
        <w:rPr>
          <w:rStyle w:val="Emphasis"/>
        </w:rPr>
        <w:t>real</w:t>
      </w:r>
      <w:r w:rsidRPr="000D1CA5">
        <w:rPr>
          <w:rStyle w:val="StyleUnderline"/>
        </w:rPr>
        <w:t xml:space="preserve"> or </w:t>
      </w:r>
      <w:r w:rsidRPr="0050737A">
        <w:rPr>
          <w:rStyle w:val="Emphasis"/>
        </w:rPr>
        <w:t>war</w:t>
      </w:r>
      <w:r w:rsidRPr="000D1CA5">
        <w:rPr>
          <w:rStyle w:val="StyleUnderline"/>
        </w:rPr>
        <w:t xml:space="preserve">. Again, our critical intervention in this essay has more to do with deploying perspectives that may expose the </w:t>
      </w:r>
      <w:r w:rsidRPr="0050737A">
        <w:rPr>
          <w:rStyle w:val="Emphasis"/>
        </w:rPr>
        <w:t>violent dispositions</w:t>
      </w:r>
      <w:r w:rsidRPr="000D1CA5">
        <w:rPr>
          <w:rStyle w:val="StyleUnderline"/>
        </w:rPr>
        <w:t xml:space="preserve"> of the </w:t>
      </w:r>
      <w:r w:rsidRPr="0050737A">
        <w:rPr>
          <w:rStyle w:val="Emphasis"/>
        </w:rPr>
        <w:t>contemporary mythos</w:t>
      </w:r>
      <w:r w:rsidRPr="000D1CA5">
        <w:rPr>
          <w:rStyle w:val="StyleUnderline"/>
        </w:rPr>
        <w:t xml:space="preserve"> of </w:t>
      </w:r>
      <w:r w:rsidRPr="0050737A">
        <w:rPr>
          <w:rStyle w:val="Emphasis"/>
        </w:rPr>
        <w:t>war</w:t>
      </w:r>
      <w:r w:rsidRPr="000D1CA5">
        <w:rPr>
          <w:rStyle w:val="StyleUnderline"/>
        </w:rPr>
        <w:t xml:space="preserve"> (and revealing the </w:t>
      </w:r>
      <w:r w:rsidRPr="0050737A">
        <w:rPr>
          <w:rStyle w:val="Emphasis"/>
        </w:rPr>
        <w:t>complicit role</w:t>
      </w:r>
      <w:r w:rsidRPr="000D1CA5">
        <w:rPr>
          <w:rStyle w:val="StyleUnderline"/>
        </w:rPr>
        <w:t xml:space="preserve"> of the digitalized demos in the </w:t>
      </w:r>
      <w:r w:rsidRPr="0050737A">
        <w:rPr>
          <w:rStyle w:val="Emphasis"/>
        </w:rPr>
        <w:t>intensification</w:t>
      </w:r>
      <w:r w:rsidRPr="000D1CA5">
        <w:rPr>
          <w:rStyle w:val="StyleUnderline"/>
        </w:rPr>
        <w:t xml:space="preserve"> of this mythos) than with attempting to clear the way for a different ethos about </w:t>
      </w:r>
      <w:r w:rsidRPr="0050737A">
        <w:rPr>
          <w:rStyle w:val="Emphasis"/>
        </w:rPr>
        <w:t>everyday reality</w:t>
      </w:r>
      <w:r w:rsidRPr="000D1CA5">
        <w:rPr>
          <w:rStyle w:val="StyleUnderline"/>
        </w:rPr>
        <w:t xml:space="preserve">, digitalized </w:t>
      </w:r>
      <w:r w:rsidRPr="0050737A">
        <w:rPr>
          <w:rStyle w:val="Emphasis"/>
        </w:rPr>
        <w:t>media</w:t>
      </w:r>
      <w:r w:rsidRPr="000D1CA5">
        <w:rPr>
          <w:rStyle w:val="StyleUnderline"/>
        </w:rPr>
        <w:t xml:space="preserve">, and the </w:t>
      </w:r>
      <w:r w:rsidRPr="0050737A">
        <w:rPr>
          <w:rStyle w:val="Emphasis"/>
        </w:rPr>
        <w:t>prevalence</w:t>
      </w:r>
      <w:r w:rsidRPr="000D1CA5">
        <w:rPr>
          <w:rStyle w:val="StyleUnderline"/>
        </w:rPr>
        <w:t xml:space="preserve"> of </w:t>
      </w:r>
      <w:r w:rsidRPr="0050737A">
        <w:rPr>
          <w:rStyle w:val="Emphasis"/>
        </w:rPr>
        <w:t>warfare</w:t>
      </w:r>
      <w:r w:rsidRPr="000D1CA5">
        <w:rPr>
          <w:rStyle w:val="StyleUnderline"/>
        </w:rPr>
        <w:t xml:space="preserve"> in </w:t>
      </w:r>
      <w:r w:rsidRPr="0050737A">
        <w:rPr>
          <w:rStyle w:val="Emphasis"/>
        </w:rPr>
        <w:t>political representations</w:t>
      </w:r>
      <w:r w:rsidRPr="000D1CA5">
        <w:rPr>
          <w:rStyle w:val="StyleUnderline"/>
        </w:rPr>
        <w:t>.</w:t>
      </w:r>
      <w:r w:rsidRPr="000D1CA5">
        <w:rPr>
          <w:sz w:val="16"/>
        </w:rPr>
        <w:t xml:space="preserve"> In fact, part of our argument is also to suggest that </w:t>
      </w:r>
      <w:r w:rsidRPr="000D1CA5">
        <w:rPr>
          <w:rStyle w:val="StyleUnderline"/>
        </w:rPr>
        <w:t xml:space="preserve">the various cultural, political, and ethical mechanisms that seek to </w:t>
      </w:r>
      <w:r w:rsidRPr="0050737A">
        <w:rPr>
          <w:rStyle w:val="Emphasis"/>
        </w:rPr>
        <w:t>clear the fog</w:t>
      </w:r>
      <w:r w:rsidRPr="000D1CA5">
        <w:rPr>
          <w:rStyle w:val="StyleUnderline"/>
        </w:rPr>
        <w:t xml:space="preserve"> of the real (and war) often end up </w:t>
      </w:r>
      <w:r w:rsidRPr="0050737A">
        <w:rPr>
          <w:rStyle w:val="Emphasis"/>
        </w:rPr>
        <w:t>reproducing it.</w:t>
      </w:r>
      <w:r w:rsidRPr="000D1CA5">
        <w:rPr>
          <w:rStyle w:val="StyleUnderline"/>
        </w:rPr>
        <w:t xml:space="preserve"> The lure to </w:t>
      </w:r>
      <w:r w:rsidRPr="0050737A">
        <w:rPr>
          <w:rStyle w:val="Emphasis"/>
        </w:rPr>
        <w:t>criticize</w:t>
      </w:r>
      <w:r w:rsidRPr="000D1CA5">
        <w:rPr>
          <w:rStyle w:val="StyleUnderline"/>
        </w:rPr>
        <w:t xml:space="preserve"> and </w:t>
      </w:r>
      <w:r w:rsidRPr="0050737A">
        <w:rPr>
          <w:rStyle w:val="Emphasis"/>
        </w:rPr>
        <w:t>debunk reality</w:t>
      </w:r>
      <w:r w:rsidRPr="000D1CA5">
        <w:rPr>
          <w:rStyle w:val="StyleUnderline"/>
        </w:rPr>
        <w:t xml:space="preserve"> often requires that </w:t>
      </w:r>
      <w:r w:rsidRPr="0050737A">
        <w:rPr>
          <w:rStyle w:val="Emphasis"/>
        </w:rPr>
        <w:t>another real</w:t>
      </w:r>
      <w:r w:rsidRPr="000D1CA5">
        <w:rPr>
          <w:rStyle w:val="StyleUnderline"/>
        </w:rPr>
        <w:t xml:space="preserve">, another </w:t>
      </w:r>
      <w:r w:rsidRPr="0050737A">
        <w:rPr>
          <w:rStyle w:val="Emphasis"/>
        </w:rPr>
        <w:t>certainty</w:t>
      </w:r>
      <w:r w:rsidRPr="000D1CA5">
        <w:rPr>
          <w:rStyle w:val="StyleUnderline"/>
        </w:rPr>
        <w:t xml:space="preserve">, another </w:t>
      </w:r>
      <w:r w:rsidRPr="0050737A">
        <w:rPr>
          <w:rStyle w:val="Emphasis"/>
        </w:rPr>
        <w:t>dominant meaning</w:t>
      </w:r>
      <w:r w:rsidRPr="000D1CA5">
        <w:rPr>
          <w:rStyle w:val="StyleUnderline"/>
        </w:rPr>
        <w:t xml:space="preserve">, or indeed another democratic necessity be established through the same </w:t>
      </w:r>
      <w:r w:rsidRPr="0050737A">
        <w:rPr>
          <w:rStyle w:val="Emphasis"/>
        </w:rPr>
        <w:t>means</w:t>
      </w:r>
      <w:r w:rsidRPr="000D1CA5">
        <w:rPr>
          <w:rStyle w:val="StyleUnderline"/>
        </w:rPr>
        <w:t xml:space="preserve"> and </w:t>
      </w:r>
      <w:r w:rsidRPr="0050737A">
        <w:rPr>
          <w:rStyle w:val="Emphasis"/>
        </w:rPr>
        <w:t>techniques</w:t>
      </w:r>
      <w:r w:rsidRPr="000D1CA5">
        <w:rPr>
          <w:rStyle w:val="StyleUnderline"/>
        </w:rPr>
        <w:t xml:space="preserve">, and media, that had to be challenged in the first place (thus, the simulacrum </w:t>
      </w:r>
      <w:r w:rsidRPr="0050737A">
        <w:rPr>
          <w:rStyle w:val="Emphasis"/>
        </w:rPr>
        <w:t>continues to proliferate</w:t>
      </w:r>
      <w:r w:rsidRPr="000D1CA5">
        <w:rPr>
          <w:rStyle w:val="StyleUnderline"/>
        </w:rPr>
        <w:t xml:space="preserve"> its reality-effects). </w:t>
      </w:r>
      <w:r w:rsidRPr="000D1CA5">
        <w:rPr>
          <w:sz w:val="16"/>
        </w:rPr>
        <w:t xml:space="preserve">Behind the widespread “global” celebration of digitalized technologies for their newly found representational capabilities and accuracies, there lies the idea that, perhaps following a collective disgust with the dealings of Western media outlets as more or less uncritical props for the social/economic/ethical status quo in the past several decades, disseminated and “democratized” media technologies can de-mystify the world, lift its aura in a way, or perhaps “dig deeper” into the “truth” than, say, what the media networks involved in reporting news (including war news) in the 1980s and 1990’s (the famous CNN effect) ever could do. Because </w:t>
      </w:r>
      <w:r w:rsidRPr="000D1CA5">
        <w:rPr>
          <w:rStyle w:val="StyleUnderline"/>
        </w:rPr>
        <w:t xml:space="preserve">these technologies are far more in real-time than news networks, they are also generally thought to be able to evade </w:t>
      </w:r>
      <w:r w:rsidRPr="0050737A">
        <w:rPr>
          <w:rStyle w:val="Emphasis"/>
        </w:rPr>
        <w:t>oppressive</w:t>
      </w:r>
      <w:r w:rsidRPr="000D1CA5">
        <w:rPr>
          <w:rStyle w:val="StyleUnderline"/>
        </w:rPr>
        <w:t>/</w:t>
      </w:r>
      <w:r w:rsidRPr="0050737A">
        <w:rPr>
          <w:rStyle w:val="Emphasis"/>
        </w:rPr>
        <w:t>repressive</w:t>
      </w:r>
      <w:r w:rsidRPr="000D1CA5">
        <w:rPr>
          <w:rStyle w:val="StyleUnderline"/>
        </w:rPr>
        <w:t xml:space="preserve"> censorship of particular corporate/class/state/ideology interests. But even more than escaping filters, </w:t>
      </w:r>
      <w:r w:rsidRPr="0050737A">
        <w:rPr>
          <w:rStyle w:val="Emphasis"/>
        </w:rPr>
        <w:t>digital representations</w:t>
      </w:r>
      <w:r w:rsidRPr="000D1CA5">
        <w:rPr>
          <w:rStyle w:val="StyleUnderline"/>
        </w:rPr>
        <w:t xml:space="preserve"> today are often thought to be able to </w:t>
      </w:r>
      <w:r w:rsidRPr="0050737A">
        <w:rPr>
          <w:rStyle w:val="Emphasis"/>
        </w:rPr>
        <w:t>eliminate</w:t>
      </w:r>
      <w:r w:rsidRPr="000D1CA5">
        <w:rPr>
          <w:rStyle w:val="StyleUnderline"/>
        </w:rPr>
        <w:t xml:space="preserve"> all of the </w:t>
      </w:r>
      <w:r w:rsidRPr="0050737A">
        <w:rPr>
          <w:rStyle w:val="Emphasis"/>
        </w:rPr>
        <w:t>ambiguities</w:t>
      </w:r>
      <w:r w:rsidRPr="000D1CA5">
        <w:rPr>
          <w:rStyle w:val="StyleUnderline"/>
        </w:rPr>
        <w:t xml:space="preserve"> born of time. Thus, we (members of the public/demos) want to believe that </w:t>
      </w:r>
      <w:r w:rsidRPr="0050737A">
        <w:rPr>
          <w:rStyle w:val="Emphasis"/>
        </w:rPr>
        <w:t>mediation</w:t>
      </w:r>
      <w:r w:rsidRPr="000D1CA5">
        <w:rPr>
          <w:rStyle w:val="StyleUnderline"/>
        </w:rPr>
        <w:t xml:space="preserve"> can be </w:t>
      </w:r>
      <w:r w:rsidRPr="0050737A">
        <w:rPr>
          <w:rStyle w:val="Emphasis"/>
        </w:rPr>
        <w:t>removed</w:t>
      </w:r>
      <w:r w:rsidRPr="000D1CA5">
        <w:rPr>
          <w:rStyle w:val="StyleUnderline"/>
        </w:rPr>
        <w:t xml:space="preserve">. And we want to subscribe to the view that any </w:t>
      </w:r>
      <w:r w:rsidRPr="0050737A">
        <w:rPr>
          <w:rStyle w:val="Emphasis"/>
        </w:rPr>
        <w:t>distortion</w:t>
      </w:r>
      <w:r w:rsidRPr="000D1CA5">
        <w:rPr>
          <w:rStyle w:val="StyleUnderline"/>
        </w:rPr>
        <w:t xml:space="preserve"> occurring between an event and its perception/memory, or between the “</w:t>
      </w:r>
      <w:r w:rsidRPr="0050737A">
        <w:rPr>
          <w:rStyle w:val="Emphasis"/>
        </w:rPr>
        <w:t>actual</w:t>
      </w:r>
      <w:r w:rsidRPr="000D1CA5">
        <w:rPr>
          <w:rStyle w:val="StyleUnderline"/>
        </w:rPr>
        <w:t xml:space="preserve">” and its </w:t>
      </w:r>
      <w:r w:rsidRPr="0050737A">
        <w:rPr>
          <w:rStyle w:val="Emphasis"/>
        </w:rPr>
        <w:t>account</w:t>
      </w:r>
      <w:r w:rsidRPr="000D1CA5">
        <w:rPr>
          <w:rStyle w:val="StyleUnderline"/>
        </w:rPr>
        <w:t xml:space="preserve">, can </w:t>
      </w:r>
      <w:r w:rsidRPr="0050737A">
        <w:rPr>
          <w:rStyle w:val="Emphasis"/>
        </w:rPr>
        <w:t>evaporate</w:t>
      </w:r>
      <w:r w:rsidRPr="000D1CA5">
        <w:rPr>
          <w:rStyle w:val="StyleUnderline"/>
        </w:rPr>
        <w:t xml:space="preserve">. By reducing to the </w:t>
      </w:r>
      <w:r w:rsidRPr="0050737A">
        <w:rPr>
          <w:rStyle w:val="Emphasis"/>
        </w:rPr>
        <w:t>virtually</w:t>
      </w:r>
      <w:r w:rsidRPr="000D1CA5">
        <w:rPr>
          <w:rStyle w:val="StyleUnderline"/>
        </w:rPr>
        <w:t xml:space="preserve"> </w:t>
      </w:r>
      <w:r w:rsidRPr="0050737A">
        <w:rPr>
          <w:rStyle w:val="Emphasis"/>
        </w:rPr>
        <w:t>infinitesimal</w:t>
      </w:r>
      <w:r w:rsidRPr="000D1CA5">
        <w:rPr>
          <w:rStyle w:val="StyleUnderline"/>
        </w:rPr>
        <w:t xml:space="preserve"> or invisible the filter/screen between the </w:t>
      </w:r>
      <w:r w:rsidRPr="0050737A">
        <w:rPr>
          <w:rStyle w:val="Emphasis"/>
        </w:rPr>
        <w:t>image</w:t>
      </w:r>
      <w:r w:rsidRPr="000D1CA5">
        <w:rPr>
          <w:rStyle w:val="StyleUnderline"/>
        </w:rPr>
        <w:t xml:space="preserve"> that represents and the real that is and, </w:t>
      </w:r>
      <w:r w:rsidRPr="0050737A">
        <w:rPr>
          <w:rStyle w:val="Emphasis"/>
        </w:rPr>
        <w:t>furthermore</w:t>
      </w:r>
      <w:r w:rsidRPr="000D1CA5">
        <w:rPr>
          <w:rStyle w:val="StyleUnderline"/>
        </w:rPr>
        <w:t xml:space="preserve">, by placing the </w:t>
      </w:r>
      <w:r w:rsidRPr="0050737A">
        <w:rPr>
          <w:rStyle w:val="Emphasis"/>
        </w:rPr>
        <w:t>productive responsibilities</w:t>
      </w:r>
      <w:r w:rsidRPr="000D1CA5">
        <w:rPr>
          <w:rStyle w:val="StyleUnderline"/>
        </w:rPr>
        <w:t xml:space="preserve"> for the image into the hands of the </w:t>
      </w:r>
      <w:r w:rsidRPr="0050737A">
        <w:rPr>
          <w:rStyle w:val="Emphasis"/>
        </w:rPr>
        <w:t>user</w:t>
      </w:r>
      <w:r w:rsidRPr="000D1CA5">
        <w:rPr>
          <w:rStyle w:val="StyleUnderline"/>
        </w:rPr>
        <w:t xml:space="preserve"> (literally into the digits), the digital establishes itself as </w:t>
      </w:r>
      <w:r w:rsidRPr="0050737A">
        <w:rPr>
          <w:rStyle w:val="Emphasis"/>
        </w:rPr>
        <w:t>something capable</w:t>
      </w:r>
      <w:r w:rsidRPr="000D1CA5">
        <w:rPr>
          <w:rStyle w:val="StyleUnderline"/>
        </w:rPr>
        <w:t xml:space="preserve"> of demolishing the “</w:t>
      </w:r>
      <w:r w:rsidRPr="0050737A">
        <w:rPr>
          <w:rStyle w:val="Emphasis"/>
        </w:rPr>
        <w:t>malicious</w:t>
      </w:r>
      <w:r w:rsidRPr="000D1CA5">
        <w:rPr>
          <w:rStyle w:val="StyleUnderline"/>
        </w:rPr>
        <w:t xml:space="preserve">” surface of appearances to reveal a </w:t>
      </w:r>
      <w:r w:rsidRPr="0050737A">
        <w:rPr>
          <w:rStyle w:val="Emphasis"/>
        </w:rPr>
        <w:t>meaningful</w:t>
      </w:r>
      <w:r w:rsidRPr="000D1CA5">
        <w:rPr>
          <w:rStyle w:val="StyleUnderline"/>
        </w:rPr>
        <w:t xml:space="preserve"> </w:t>
      </w:r>
      <w:r w:rsidRPr="0050737A">
        <w:rPr>
          <w:rStyle w:val="Emphasis"/>
        </w:rPr>
        <w:t>density</w:t>
      </w:r>
      <w:r w:rsidRPr="000D1CA5">
        <w:rPr>
          <w:rStyle w:val="StyleUnderline"/>
        </w:rPr>
        <w:t xml:space="preserve"> of </w:t>
      </w:r>
      <w:r w:rsidRPr="0050737A">
        <w:rPr>
          <w:rStyle w:val="Emphasis"/>
        </w:rPr>
        <w:t>truth</w:t>
      </w:r>
      <w:r w:rsidRPr="000D1CA5">
        <w:rPr>
          <w:sz w:val="16"/>
        </w:rPr>
        <w:t xml:space="preserve"> through the quasi-immediate interface. This is the dream of immediacy rediscovered and perhaps finally realized. At a most basic level of analysis, the risk involved in pointing to this desire for mediatized or digitalized immediacy would be to undermine the visual evidence of the violent/virulent occurrence of the omnipresence of war. For example, could we have deployed a critique of the US military’s and the US government’s use of torture in the War on Terror were it not for the seemingly unfiltered “shock and awe” of the Abu Ghraib photos? Again, from the point of view of the ethos of virtual/virulent war, the lure of digitalized immediacy has its uses (and, possibly, benefits, too, even for the demos). But, from the perspective of war’s mythos, it must be said that </w:t>
      </w:r>
      <w:r w:rsidRPr="000D1CA5">
        <w:rPr>
          <w:rStyle w:val="StyleUnderline"/>
        </w:rPr>
        <w:t>the “</w:t>
      </w:r>
      <w:r w:rsidRPr="0050737A">
        <w:rPr>
          <w:rStyle w:val="Emphasis"/>
        </w:rPr>
        <w:t>truth</w:t>
      </w:r>
      <w:r w:rsidRPr="000D1CA5">
        <w:rPr>
          <w:rStyle w:val="StyleUnderline"/>
        </w:rPr>
        <w:t xml:space="preserve">” about </w:t>
      </w:r>
      <w:r w:rsidRPr="0050737A">
        <w:rPr>
          <w:rStyle w:val="Emphasis"/>
        </w:rPr>
        <w:t>war</w:t>
      </w:r>
      <w:r w:rsidRPr="000D1CA5">
        <w:rPr>
          <w:rStyle w:val="StyleUnderline"/>
        </w:rPr>
        <w:t xml:space="preserve"> and war operations cannot be </w:t>
      </w:r>
      <w:r w:rsidRPr="0050737A">
        <w:rPr>
          <w:rStyle w:val="Emphasis"/>
        </w:rPr>
        <w:t>fully revealed</w:t>
      </w:r>
      <w:r w:rsidRPr="000D1CA5">
        <w:rPr>
          <w:rStyle w:val="StyleUnderline"/>
        </w:rPr>
        <w:t xml:space="preserve"> because </w:t>
      </w:r>
      <w:r w:rsidRPr="0050737A">
        <w:rPr>
          <w:rStyle w:val="Emphasis"/>
        </w:rPr>
        <w:t>representation</w:t>
      </w:r>
      <w:r w:rsidRPr="000D1CA5">
        <w:rPr>
          <w:rStyle w:val="StyleUnderline"/>
        </w:rPr>
        <w:t xml:space="preserve">, no matter how </w:t>
      </w:r>
      <w:r w:rsidRPr="0050737A">
        <w:rPr>
          <w:rStyle w:val="Emphasis"/>
        </w:rPr>
        <w:t>immediate</w:t>
      </w:r>
      <w:r w:rsidRPr="000D1CA5">
        <w:rPr>
          <w:rStyle w:val="StyleUnderline"/>
        </w:rPr>
        <w:t xml:space="preserve"> or seemingly </w:t>
      </w:r>
      <w:r w:rsidRPr="0050737A">
        <w:rPr>
          <w:rStyle w:val="Emphasis"/>
        </w:rPr>
        <w:t>unmediated</w:t>
      </w:r>
      <w:r w:rsidRPr="000D1CA5">
        <w:rPr>
          <w:rStyle w:val="StyleUnderline"/>
        </w:rPr>
        <w:t xml:space="preserve">, always works by imposing some </w:t>
      </w:r>
      <w:r w:rsidRPr="0050737A">
        <w:rPr>
          <w:rStyle w:val="Emphasis"/>
        </w:rPr>
        <w:t>meaning</w:t>
      </w:r>
      <w:r w:rsidRPr="000D1CA5">
        <w:rPr>
          <w:rStyle w:val="StyleUnderline"/>
        </w:rPr>
        <w:t xml:space="preserve"> onto things/events that are made </w:t>
      </w:r>
      <w:r w:rsidRPr="0050737A">
        <w:rPr>
          <w:rStyle w:val="Emphasis"/>
        </w:rPr>
        <w:t>visible/representable</w:t>
      </w:r>
      <w:r w:rsidRPr="000D1CA5">
        <w:rPr>
          <w:rStyle w:val="StyleUnderline"/>
        </w:rPr>
        <w:t>.</w:t>
      </w:r>
      <w:r w:rsidRPr="000D1CA5">
        <w:rPr>
          <w:sz w:val="16"/>
        </w:rPr>
        <w:t xml:space="preserve"> Consider the role played by digital media in the Boston Marathon bombing in April 2013. Within a matter of minutes of the blasts, even </w:t>
      </w:r>
      <w:r w:rsidRPr="000D1CA5">
        <w:rPr>
          <w:rStyle w:val="StyleUnderline"/>
        </w:rPr>
        <w:t xml:space="preserve">before the </w:t>
      </w:r>
      <w:r w:rsidRPr="0050737A">
        <w:rPr>
          <w:rStyle w:val="Emphasis"/>
        </w:rPr>
        <w:t>smoke</w:t>
      </w:r>
      <w:r w:rsidRPr="000D1CA5">
        <w:rPr>
          <w:rStyle w:val="StyleUnderline"/>
        </w:rPr>
        <w:t xml:space="preserve"> could </w:t>
      </w:r>
      <w:r w:rsidRPr="0050737A">
        <w:rPr>
          <w:rStyle w:val="Emphasis"/>
        </w:rPr>
        <w:t>clear the scene</w:t>
      </w:r>
      <w:r w:rsidRPr="000D1CA5">
        <w:rPr>
          <w:rStyle w:val="StyleUnderline"/>
        </w:rPr>
        <w:t xml:space="preserve">, images and videos of terror taken from </w:t>
      </w:r>
      <w:r w:rsidRPr="0050737A">
        <w:rPr>
          <w:rStyle w:val="Emphasis"/>
        </w:rPr>
        <w:t>spectators’ mobile devices</w:t>
      </w:r>
      <w:r w:rsidRPr="000D1CA5">
        <w:rPr>
          <w:rStyle w:val="StyleUnderline"/>
        </w:rPr>
        <w:t xml:space="preserve"> circulated through </w:t>
      </w:r>
      <w:r w:rsidRPr="0050737A">
        <w:rPr>
          <w:rStyle w:val="Emphasis"/>
        </w:rPr>
        <w:t>cyberspace</w:t>
      </w:r>
      <w:r w:rsidRPr="000D1CA5">
        <w:rPr>
          <w:rStyle w:val="StyleUnderline"/>
        </w:rPr>
        <w:t xml:space="preserve">. Everything was seemingly </w:t>
      </w:r>
      <w:r w:rsidRPr="0050737A">
        <w:rPr>
          <w:rStyle w:val="Emphasis"/>
        </w:rPr>
        <w:t>captured</w:t>
      </w:r>
      <w:r w:rsidRPr="000D1CA5">
        <w:rPr>
          <w:rStyle w:val="StyleUnderline"/>
        </w:rPr>
        <w:t xml:space="preserve"> in that </w:t>
      </w:r>
      <w:r w:rsidRPr="0050737A">
        <w:rPr>
          <w:rStyle w:val="Emphasis"/>
        </w:rPr>
        <w:t>instant.</w:t>
      </w:r>
      <w:r w:rsidRPr="000D1CA5">
        <w:rPr>
          <w:rStyle w:val="StyleUnderline"/>
        </w:rPr>
        <w:t xml:space="preserve"> The horror that drew so many people to </w:t>
      </w:r>
      <w:r w:rsidRPr="0050737A">
        <w:rPr>
          <w:rStyle w:val="Emphasis"/>
        </w:rPr>
        <w:t>capture images</w:t>
      </w:r>
      <w:r w:rsidRPr="000D1CA5">
        <w:rPr>
          <w:rStyle w:val="StyleUnderline"/>
        </w:rPr>
        <w:t xml:space="preserve"> through their smart phones seems to </w:t>
      </w:r>
      <w:r w:rsidRPr="0050737A">
        <w:rPr>
          <w:rStyle w:val="Emphasis"/>
        </w:rPr>
        <w:t>speak</w:t>
      </w:r>
      <w:r w:rsidRPr="000D1CA5">
        <w:rPr>
          <w:rStyle w:val="StyleUnderline"/>
        </w:rPr>
        <w:t xml:space="preserve"> on its </w:t>
      </w:r>
      <w:r w:rsidRPr="0050737A">
        <w:rPr>
          <w:rStyle w:val="Emphasis"/>
        </w:rPr>
        <w:t>own</w:t>
      </w:r>
      <w:r w:rsidRPr="000D1CA5">
        <w:rPr>
          <w:rStyle w:val="StyleUnderline"/>
        </w:rPr>
        <w:t xml:space="preserve">; it needs no </w:t>
      </w:r>
      <w:r w:rsidRPr="0050737A">
        <w:rPr>
          <w:rStyle w:val="Emphasis"/>
        </w:rPr>
        <w:t>commentary</w:t>
      </w:r>
      <w:r w:rsidRPr="000D1CA5">
        <w:rPr>
          <w:rStyle w:val="StyleUnderline"/>
        </w:rPr>
        <w:t xml:space="preserve">, </w:t>
      </w:r>
      <w:r w:rsidRPr="0050737A">
        <w:rPr>
          <w:rStyle w:val="Emphasis"/>
        </w:rPr>
        <w:t>no meaning</w:t>
      </w:r>
      <w:r w:rsidRPr="000D1CA5">
        <w:rPr>
          <w:rStyle w:val="StyleUnderline"/>
        </w:rPr>
        <w:t xml:space="preserve"> to be given to it. In fact, it appears to have no </w:t>
      </w:r>
      <w:r w:rsidRPr="0050737A">
        <w:rPr>
          <w:rStyle w:val="Emphasis"/>
        </w:rPr>
        <w:t>mediation</w:t>
      </w:r>
      <w:r w:rsidRPr="000D1CA5">
        <w:rPr>
          <w:rStyle w:val="StyleUnderline"/>
        </w:rPr>
        <w:t xml:space="preserve">, no </w:t>
      </w:r>
      <w:r w:rsidRPr="0050737A">
        <w:rPr>
          <w:rStyle w:val="Emphasis"/>
        </w:rPr>
        <w:t>appropriation</w:t>
      </w:r>
      <w:r w:rsidRPr="000D1CA5">
        <w:rPr>
          <w:rStyle w:val="StyleUnderline"/>
        </w:rPr>
        <w:t xml:space="preserve"> or </w:t>
      </w:r>
      <w:r w:rsidRPr="0050737A">
        <w:rPr>
          <w:rStyle w:val="Emphasis"/>
        </w:rPr>
        <w:t>narrativizing</w:t>
      </w:r>
      <w:r w:rsidRPr="000D1CA5">
        <w:rPr>
          <w:rStyle w:val="StyleUnderline"/>
        </w:rPr>
        <w:t xml:space="preserve">, no </w:t>
      </w:r>
      <w:r w:rsidRPr="0050737A">
        <w:rPr>
          <w:rStyle w:val="Emphasis"/>
        </w:rPr>
        <w:t>contextualizing</w:t>
      </w:r>
      <w:r w:rsidRPr="000D1CA5">
        <w:rPr>
          <w:rStyle w:val="StyleUnderline"/>
        </w:rPr>
        <w:t xml:space="preserve"> either.</w:t>
      </w:r>
      <w:r w:rsidRPr="000D1CA5">
        <w:rPr>
          <w:sz w:val="16"/>
        </w:rPr>
        <w:t xml:space="preserve"> That is precisely why smart phones are so apt at giving us such images, such representations, such “pure” meanings about things. Especially, such a horrifying violence, it is said, needs no commentary, no sense to be made of it. </w:t>
      </w:r>
      <w:r w:rsidRPr="000D1CA5">
        <w:rPr>
          <w:rStyle w:val="StyleUnderline"/>
        </w:rPr>
        <w:t xml:space="preserve">An </w:t>
      </w:r>
      <w:r w:rsidRPr="0050737A">
        <w:rPr>
          <w:rStyle w:val="Emphasis"/>
        </w:rPr>
        <w:t>immeasurable violence</w:t>
      </w:r>
      <w:r w:rsidRPr="000D1CA5">
        <w:rPr>
          <w:rStyle w:val="StyleUnderline"/>
        </w:rPr>
        <w:t xml:space="preserve"> is done to the violated when one tries to </w:t>
      </w:r>
      <w:r w:rsidRPr="0050737A">
        <w:rPr>
          <w:rStyle w:val="Emphasis"/>
        </w:rPr>
        <w:t>make sense</w:t>
      </w:r>
      <w:r w:rsidRPr="000D1CA5">
        <w:rPr>
          <w:rStyle w:val="StyleUnderline"/>
        </w:rPr>
        <w:t xml:space="preserve"> of the </w:t>
      </w:r>
      <w:r w:rsidRPr="0050737A">
        <w:rPr>
          <w:rStyle w:val="Emphasis"/>
        </w:rPr>
        <w:t>senseless</w:t>
      </w:r>
      <w:r w:rsidRPr="000D1CA5">
        <w:rPr>
          <w:sz w:val="16"/>
        </w:rPr>
        <w:t xml:space="preserve"> (Agamben, 1999). Yet, as Baudrillard had already pointed out in his remarks on the Gulf War, “</w:t>
      </w:r>
      <w:r w:rsidRPr="000D1CA5">
        <w:rPr>
          <w:rStyle w:val="StyleUnderline"/>
        </w:rPr>
        <w:t xml:space="preserve">everything which is </w:t>
      </w:r>
      <w:r w:rsidRPr="0050737A">
        <w:rPr>
          <w:rStyle w:val="Emphasis"/>
        </w:rPr>
        <w:t>turned into information</w:t>
      </w:r>
      <w:r w:rsidRPr="000D1CA5">
        <w:rPr>
          <w:rStyle w:val="StyleUnderline"/>
        </w:rPr>
        <w:t xml:space="preserve"> becomes the </w:t>
      </w:r>
      <w:r w:rsidRPr="0050737A">
        <w:rPr>
          <w:rStyle w:val="Emphasis"/>
        </w:rPr>
        <w:t>object</w:t>
      </w:r>
      <w:r w:rsidRPr="000D1CA5">
        <w:rPr>
          <w:rStyle w:val="StyleUnderline"/>
        </w:rPr>
        <w:t xml:space="preserve"> of </w:t>
      </w:r>
      <w:r w:rsidRPr="0050737A">
        <w:rPr>
          <w:rStyle w:val="Emphasis"/>
        </w:rPr>
        <w:t>endless speculation,</w:t>
      </w:r>
      <w:r w:rsidRPr="000D1CA5">
        <w:rPr>
          <w:rStyle w:val="StyleUnderline"/>
        </w:rPr>
        <w:t xml:space="preserve"> the site of </w:t>
      </w:r>
      <w:r w:rsidRPr="0050737A">
        <w:rPr>
          <w:rStyle w:val="Emphasis"/>
        </w:rPr>
        <w:t>total uncertainty</w:t>
      </w:r>
      <w:r w:rsidRPr="000D1CA5">
        <w:rPr>
          <w:rStyle w:val="StyleUnderline"/>
        </w:rPr>
        <w:t xml:space="preserve">. We are left with the </w:t>
      </w:r>
      <w:r w:rsidRPr="0050737A">
        <w:rPr>
          <w:rStyle w:val="Emphasis"/>
        </w:rPr>
        <w:t>symptomatic reading</w:t>
      </w:r>
      <w:r w:rsidRPr="000D1CA5">
        <w:rPr>
          <w:rStyle w:val="StyleUnderline"/>
        </w:rPr>
        <w:t xml:space="preserve"> on our screens of the effects of the war, or the effects of </w:t>
      </w:r>
      <w:r w:rsidRPr="0050737A">
        <w:rPr>
          <w:rStyle w:val="Emphasis"/>
        </w:rPr>
        <w:t>discourse</w:t>
      </w:r>
      <w:r w:rsidRPr="000D1CA5">
        <w:rPr>
          <w:rStyle w:val="StyleUnderline"/>
        </w:rPr>
        <w:t xml:space="preserve"> about the </w:t>
      </w:r>
      <w:r w:rsidRPr="0050737A">
        <w:rPr>
          <w:rStyle w:val="Emphasis"/>
        </w:rPr>
        <w:t>war</w:t>
      </w:r>
      <w:r w:rsidRPr="000D1CA5">
        <w:rPr>
          <w:rStyle w:val="StyleUnderline"/>
        </w:rPr>
        <w:t xml:space="preserve">, or completely </w:t>
      </w:r>
      <w:r w:rsidRPr="0050737A">
        <w:rPr>
          <w:rStyle w:val="Emphasis"/>
        </w:rPr>
        <w:t>speculative strategic evaluations</w:t>
      </w:r>
      <w:r w:rsidRPr="000D1CA5">
        <w:rPr>
          <w:sz w:val="16"/>
        </w:rPr>
        <w:t xml:space="preserve">” (Baudrillard, 1995: 41). </w:t>
      </w:r>
      <w:r w:rsidRPr="000D1CA5">
        <w:rPr>
          <w:rStyle w:val="StyleUnderline"/>
        </w:rPr>
        <w:t xml:space="preserve">In their </w:t>
      </w:r>
      <w:r w:rsidRPr="0050737A">
        <w:rPr>
          <w:rStyle w:val="Emphasis"/>
        </w:rPr>
        <w:t>digital representation</w:t>
      </w:r>
      <w:r w:rsidRPr="000D1CA5">
        <w:rPr>
          <w:rStyle w:val="StyleUnderline"/>
        </w:rPr>
        <w:t xml:space="preserve">, images of </w:t>
      </w:r>
      <w:r w:rsidRPr="0050737A">
        <w:rPr>
          <w:rStyle w:val="Emphasis"/>
        </w:rPr>
        <w:t>war</w:t>
      </w:r>
      <w:r w:rsidRPr="000D1CA5">
        <w:rPr>
          <w:rStyle w:val="StyleUnderline"/>
        </w:rPr>
        <w:t xml:space="preserve"> and images of </w:t>
      </w:r>
      <w:r w:rsidRPr="0050737A">
        <w:rPr>
          <w:rStyle w:val="Emphasis"/>
        </w:rPr>
        <w:t>terror</w:t>
      </w:r>
      <w:r w:rsidRPr="000D1CA5">
        <w:rPr>
          <w:rStyle w:val="StyleUnderline"/>
        </w:rPr>
        <w:t xml:space="preserve"> are dissolved into their </w:t>
      </w:r>
      <w:r w:rsidRPr="0050737A">
        <w:rPr>
          <w:rStyle w:val="Emphasis"/>
        </w:rPr>
        <w:t>own information</w:t>
      </w:r>
      <w:r w:rsidRPr="000D1CA5">
        <w:rPr>
          <w:rStyle w:val="StyleUnderline"/>
        </w:rPr>
        <w:t xml:space="preserve">. Information (what the image/event wants to tell us, to reveal, allegedly) already </w:t>
      </w:r>
      <w:r w:rsidRPr="0050737A">
        <w:rPr>
          <w:rStyle w:val="Emphasis"/>
        </w:rPr>
        <w:t>infiltrates</w:t>
      </w:r>
      <w:r w:rsidRPr="000D1CA5">
        <w:rPr>
          <w:rStyle w:val="StyleUnderline"/>
        </w:rPr>
        <w:t xml:space="preserve"> the tweeted or texted </w:t>
      </w:r>
      <w:r w:rsidRPr="0050737A">
        <w:rPr>
          <w:rStyle w:val="Emphasis"/>
        </w:rPr>
        <w:t>image</w:t>
      </w:r>
      <w:r w:rsidRPr="000D1CA5">
        <w:rPr>
          <w:rStyle w:val="StyleUnderline"/>
        </w:rPr>
        <w:t xml:space="preserve">/scene (of </w:t>
      </w:r>
      <w:r w:rsidRPr="0050737A">
        <w:rPr>
          <w:rStyle w:val="Emphasis"/>
        </w:rPr>
        <w:t>horror</w:t>
      </w:r>
      <w:r w:rsidRPr="000D1CA5">
        <w:rPr>
          <w:rStyle w:val="StyleUnderline"/>
        </w:rPr>
        <w:t xml:space="preserve">, of </w:t>
      </w:r>
      <w:r w:rsidRPr="0050737A">
        <w:rPr>
          <w:rStyle w:val="Emphasis"/>
        </w:rPr>
        <w:t>war</w:t>
      </w:r>
      <w:r w:rsidRPr="000D1CA5">
        <w:rPr>
          <w:rStyle w:val="StyleUnderline"/>
        </w:rPr>
        <w:t xml:space="preserve">) with an urgency of </w:t>
      </w:r>
      <w:r w:rsidRPr="0050737A">
        <w:rPr>
          <w:rStyle w:val="Emphasis"/>
        </w:rPr>
        <w:t>signification</w:t>
      </w:r>
      <w:r w:rsidRPr="000D1CA5">
        <w:rPr>
          <w:rStyle w:val="StyleUnderline"/>
        </w:rPr>
        <w:t xml:space="preserve"> and </w:t>
      </w:r>
      <w:r w:rsidRPr="0050737A">
        <w:rPr>
          <w:rStyle w:val="Emphasis"/>
        </w:rPr>
        <w:t>meaning</w:t>
      </w:r>
      <w:r w:rsidRPr="000D1CA5">
        <w:rPr>
          <w:rStyle w:val="StyleUnderline"/>
        </w:rPr>
        <w:t>.</w:t>
      </w:r>
      <w:r w:rsidRPr="000D1CA5">
        <w:rPr>
          <w:sz w:val="16"/>
        </w:rPr>
        <w:t xml:space="preserve"> </w:t>
      </w:r>
      <w:r w:rsidRPr="000D1CA5">
        <w:rPr>
          <w:rStyle w:val="StyleUnderline"/>
        </w:rPr>
        <w:t xml:space="preserve">Images of horror </w:t>
      </w:r>
      <w:r w:rsidRPr="0050737A">
        <w:rPr>
          <w:rStyle w:val="Emphasis"/>
        </w:rPr>
        <w:t>cannot make sense</w:t>
      </w:r>
      <w:r w:rsidRPr="000D1CA5">
        <w:rPr>
          <w:rStyle w:val="StyleUnderline"/>
        </w:rPr>
        <w:t xml:space="preserve">, perhaps must not be made sense of, and yet they somehow </w:t>
      </w:r>
      <w:r w:rsidRPr="0050737A">
        <w:rPr>
          <w:rStyle w:val="Emphasis"/>
        </w:rPr>
        <w:t>beg for meaning</w:t>
      </w:r>
      <w:r w:rsidRPr="000D1CA5">
        <w:rPr>
          <w:rStyle w:val="StyleUnderline"/>
        </w:rPr>
        <w:t xml:space="preserve">, for circulation, or for </w:t>
      </w:r>
      <w:r w:rsidRPr="0050737A">
        <w:rPr>
          <w:rStyle w:val="Emphasis"/>
        </w:rPr>
        <w:t>propagation</w:t>
      </w:r>
      <w:r w:rsidRPr="000D1CA5">
        <w:rPr>
          <w:rStyle w:val="StyleUnderline"/>
        </w:rPr>
        <w:t xml:space="preserve">, in the hope that they may </w:t>
      </w:r>
      <w:r w:rsidRPr="0050737A">
        <w:rPr>
          <w:rStyle w:val="Emphasis"/>
        </w:rPr>
        <w:t>reveal something</w:t>
      </w:r>
      <w:r w:rsidRPr="000D1CA5">
        <w:rPr>
          <w:rStyle w:val="StyleUnderline"/>
        </w:rPr>
        <w:t xml:space="preserve"> to </w:t>
      </w:r>
      <w:r w:rsidRPr="0050737A">
        <w:rPr>
          <w:rStyle w:val="Emphasis"/>
        </w:rPr>
        <w:t>someone</w:t>
      </w:r>
      <w:r w:rsidRPr="000D1CA5">
        <w:rPr>
          <w:rStyle w:val="StyleUnderline"/>
        </w:rPr>
        <w:t>.</w:t>
      </w:r>
      <w:r w:rsidRPr="000D1CA5">
        <w:rPr>
          <w:sz w:val="16"/>
        </w:rPr>
        <w:t xml:space="preserve"> Thus, the digitalized mediation of the image, even in its instantaneity, still takes place. </w:t>
      </w:r>
      <w:r w:rsidRPr="000D1CA5">
        <w:rPr>
          <w:rStyle w:val="StyleUnderline"/>
        </w:rPr>
        <w:t xml:space="preserve">Images—or whatever event might have been “caught”—must succumb to a </w:t>
      </w:r>
      <w:r w:rsidRPr="0050737A">
        <w:rPr>
          <w:rStyle w:val="Emphasis"/>
        </w:rPr>
        <w:t>will to information</w:t>
      </w:r>
      <w:r w:rsidRPr="000D1CA5">
        <w:rPr>
          <w:rStyle w:val="StyleUnderline"/>
        </w:rPr>
        <w:t xml:space="preserve">, to a will to </w:t>
      </w:r>
      <w:r w:rsidRPr="0050737A">
        <w:rPr>
          <w:rStyle w:val="Emphasis"/>
        </w:rPr>
        <w:t>meaning</w:t>
      </w:r>
      <w:r w:rsidRPr="000D1CA5">
        <w:rPr>
          <w:rStyle w:val="StyleUnderline"/>
        </w:rPr>
        <w:t xml:space="preserve">, even if it is </w:t>
      </w:r>
      <w:r w:rsidRPr="0050737A">
        <w:rPr>
          <w:rStyle w:val="Emphasis"/>
        </w:rPr>
        <w:t>falsely affirmed</w:t>
      </w:r>
      <w:r w:rsidRPr="000D1CA5">
        <w:rPr>
          <w:rStyle w:val="StyleUnderline"/>
        </w:rPr>
        <w:t xml:space="preserve"> that what is digitally rendered needs no </w:t>
      </w:r>
      <w:r w:rsidRPr="0050737A">
        <w:rPr>
          <w:rStyle w:val="Emphasis"/>
        </w:rPr>
        <w:t>commentary</w:t>
      </w:r>
      <w:r w:rsidRPr="000D1CA5">
        <w:rPr>
          <w:sz w:val="16"/>
        </w:rPr>
        <w:t xml:space="preserve">. Put differently, </w:t>
      </w:r>
      <w:r w:rsidRPr="000D1CA5">
        <w:rPr>
          <w:rStyle w:val="StyleUnderline"/>
        </w:rPr>
        <w:t xml:space="preserve">the image </w:t>
      </w:r>
      <w:r w:rsidRPr="0050737A">
        <w:rPr>
          <w:rStyle w:val="Emphasis"/>
        </w:rPr>
        <w:t>levels the event</w:t>
      </w:r>
      <w:r w:rsidRPr="000D1CA5">
        <w:rPr>
          <w:rStyle w:val="StyleUnderline"/>
        </w:rPr>
        <w:t xml:space="preserve"> it represents by entering into a mass/</w:t>
      </w:r>
      <w:r w:rsidRPr="0050737A">
        <w:rPr>
          <w:rStyle w:val="Emphasis"/>
        </w:rPr>
        <w:t>global</w:t>
      </w:r>
      <w:r w:rsidRPr="000D1CA5">
        <w:rPr>
          <w:rStyle w:val="StyleUnderline"/>
        </w:rPr>
        <w:t xml:space="preserve"> </w:t>
      </w:r>
      <w:r w:rsidRPr="0050737A">
        <w:rPr>
          <w:rStyle w:val="Emphasis"/>
        </w:rPr>
        <w:t>indifferent</w:t>
      </w:r>
      <w:r w:rsidRPr="000D1CA5">
        <w:rPr>
          <w:rStyle w:val="StyleUnderline"/>
        </w:rPr>
        <w:t xml:space="preserve"> </w:t>
      </w:r>
      <w:r w:rsidRPr="0050737A">
        <w:rPr>
          <w:rStyle w:val="Emphasis"/>
        </w:rPr>
        <w:t>exchange</w:t>
      </w:r>
      <w:r w:rsidRPr="000D1CA5">
        <w:rPr>
          <w:rStyle w:val="StyleUnderline"/>
        </w:rPr>
        <w:t xml:space="preserve">, into a virulent </w:t>
      </w:r>
      <w:r w:rsidRPr="0050737A">
        <w:rPr>
          <w:rStyle w:val="Emphasis"/>
        </w:rPr>
        <w:t>global</w:t>
      </w:r>
      <w:r w:rsidRPr="000D1CA5">
        <w:rPr>
          <w:rStyle w:val="StyleUnderline"/>
        </w:rPr>
        <w:t xml:space="preserve"> (representational) </w:t>
      </w:r>
      <w:r w:rsidRPr="0050737A">
        <w:rPr>
          <w:rStyle w:val="Emphasis"/>
        </w:rPr>
        <w:t>circulation</w:t>
      </w:r>
      <w:r w:rsidRPr="000D1CA5">
        <w:rPr>
          <w:rStyle w:val="StyleUnderline"/>
        </w:rPr>
        <w:t xml:space="preserve"> that </w:t>
      </w:r>
      <w:r w:rsidRPr="0050737A">
        <w:rPr>
          <w:rStyle w:val="Emphasis"/>
        </w:rPr>
        <w:t>murders singularity</w:t>
      </w:r>
      <w:r w:rsidRPr="000D1CA5">
        <w:rPr>
          <w:sz w:val="16"/>
        </w:rPr>
        <w:t xml:space="preserve"> or, indeed, the moment of trauma (on this question of the erasure of trauma, see Debrix, 2008: 4-5; Edkins, 2003: 37-38). </w:t>
      </w:r>
      <w:r w:rsidRPr="000D1CA5">
        <w:rPr>
          <w:rStyle w:val="StyleUnderline"/>
        </w:rPr>
        <w:t xml:space="preserve">The </w:t>
      </w:r>
      <w:r w:rsidRPr="0050737A">
        <w:rPr>
          <w:rStyle w:val="Emphasis"/>
        </w:rPr>
        <w:t>enigmatic singularity</w:t>
      </w:r>
      <w:r w:rsidRPr="000D1CA5">
        <w:rPr>
          <w:rStyle w:val="StyleUnderline"/>
        </w:rPr>
        <w:t xml:space="preserve"> of the event—which, for Baudrillard, was once a </w:t>
      </w:r>
      <w:r w:rsidRPr="0050737A">
        <w:rPr>
          <w:rStyle w:val="Emphasis"/>
        </w:rPr>
        <w:t>precondition</w:t>
      </w:r>
      <w:r w:rsidRPr="000D1CA5">
        <w:rPr>
          <w:rStyle w:val="StyleUnderline"/>
        </w:rPr>
        <w:t xml:space="preserve"> for any sort of </w:t>
      </w:r>
      <w:r w:rsidRPr="0050737A">
        <w:rPr>
          <w:rStyle w:val="Emphasis"/>
        </w:rPr>
        <w:t>historical transition</w:t>
      </w:r>
      <w:r w:rsidRPr="000D1CA5">
        <w:rPr>
          <w:rStyle w:val="StyleUnderline"/>
        </w:rPr>
        <w:t xml:space="preserve">—gives way to an </w:t>
      </w:r>
      <w:r w:rsidRPr="0050737A">
        <w:rPr>
          <w:rStyle w:val="Emphasis"/>
        </w:rPr>
        <w:t>endlessness</w:t>
      </w:r>
      <w:r w:rsidRPr="000D1CA5">
        <w:rPr>
          <w:rStyle w:val="StyleUnderline"/>
        </w:rPr>
        <w:t xml:space="preserve"> of </w:t>
      </w:r>
      <w:r w:rsidRPr="0050737A">
        <w:rPr>
          <w:rStyle w:val="Emphasis"/>
        </w:rPr>
        <w:t>representation</w:t>
      </w:r>
      <w:r w:rsidRPr="000D1CA5">
        <w:rPr>
          <w:rStyle w:val="StyleUnderline"/>
        </w:rPr>
        <w:t xml:space="preserve">, whether such representation appears to have a clear </w:t>
      </w:r>
      <w:r w:rsidRPr="0050737A">
        <w:rPr>
          <w:rStyle w:val="Emphasis"/>
        </w:rPr>
        <w:t>ethical</w:t>
      </w:r>
      <w:r w:rsidRPr="000D1CA5">
        <w:rPr>
          <w:rStyle w:val="StyleUnderline"/>
        </w:rPr>
        <w:t xml:space="preserve"> or political </w:t>
      </w:r>
      <w:r w:rsidRPr="0050737A">
        <w:rPr>
          <w:rStyle w:val="Emphasis"/>
        </w:rPr>
        <w:t>purpose</w:t>
      </w:r>
      <w:r w:rsidRPr="000D1CA5">
        <w:rPr>
          <w:rStyle w:val="StyleUnderline"/>
        </w:rPr>
        <w:t>/</w:t>
      </w:r>
      <w:r w:rsidRPr="0050737A">
        <w:rPr>
          <w:rStyle w:val="Emphasis"/>
        </w:rPr>
        <w:t>signification</w:t>
      </w:r>
      <w:r w:rsidRPr="000D1CA5">
        <w:rPr>
          <w:rStyle w:val="StyleUnderline"/>
        </w:rPr>
        <w:t xml:space="preserve"> or not.</w:t>
      </w:r>
      <w:r w:rsidRPr="000D1CA5">
        <w:rPr>
          <w:sz w:val="16"/>
        </w:rPr>
        <w:t xml:space="preserve"> </w:t>
      </w:r>
      <w:r w:rsidRPr="000D1CA5">
        <w:rPr>
          <w:rStyle w:val="StyleUnderline"/>
        </w:rPr>
        <w:t xml:space="preserve">It is in this always </w:t>
      </w:r>
      <w:r w:rsidRPr="0050737A">
        <w:rPr>
          <w:rStyle w:val="Emphasis"/>
        </w:rPr>
        <w:t>operative tendency</w:t>
      </w:r>
      <w:r w:rsidRPr="000D1CA5">
        <w:rPr>
          <w:rStyle w:val="StyleUnderline"/>
        </w:rPr>
        <w:t xml:space="preserve"> of rendered appearances to </w:t>
      </w:r>
      <w:r w:rsidRPr="0050737A">
        <w:rPr>
          <w:rStyle w:val="Emphasis"/>
        </w:rPr>
        <w:t>yield meaning</w:t>
      </w:r>
      <w:r w:rsidRPr="000D1CA5">
        <w:rPr>
          <w:rStyle w:val="StyleUnderline"/>
        </w:rPr>
        <w:t xml:space="preserve"> (even if their meaning is to be </w:t>
      </w:r>
      <w:r w:rsidRPr="0050737A">
        <w:rPr>
          <w:rStyle w:val="Emphasis"/>
        </w:rPr>
        <w:t>information-worthy)</w:t>
      </w:r>
      <w:r w:rsidRPr="000D1CA5">
        <w:rPr>
          <w:rStyle w:val="StyleUnderline"/>
        </w:rPr>
        <w:t xml:space="preserve">, not in the image or event itself, that we situate the </w:t>
      </w:r>
      <w:r w:rsidRPr="0050737A">
        <w:rPr>
          <w:rStyle w:val="Emphasis"/>
        </w:rPr>
        <w:t>conditions</w:t>
      </w:r>
      <w:r w:rsidRPr="000D1CA5">
        <w:rPr>
          <w:rStyle w:val="StyleUnderline"/>
        </w:rPr>
        <w:t xml:space="preserve"> of </w:t>
      </w:r>
      <w:r w:rsidRPr="0050737A">
        <w:rPr>
          <w:rStyle w:val="Emphasis"/>
        </w:rPr>
        <w:t>possibility</w:t>
      </w:r>
      <w:r w:rsidRPr="000D1CA5">
        <w:rPr>
          <w:rStyle w:val="StyleUnderline"/>
        </w:rPr>
        <w:t xml:space="preserve"> and </w:t>
      </w:r>
      <w:r w:rsidRPr="0050737A">
        <w:rPr>
          <w:rStyle w:val="Emphasis"/>
        </w:rPr>
        <w:t>reproducibility</w:t>
      </w:r>
      <w:r w:rsidRPr="000D1CA5">
        <w:rPr>
          <w:rStyle w:val="StyleUnderline"/>
        </w:rPr>
        <w:t xml:space="preserve"> for the ever-thickening </w:t>
      </w:r>
      <w:r w:rsidRPr="0050737A">
        <w:rPr>
          <w:rStyle w:val="Emphasis"/>
        </w:rPr>
        <w:t>representational fog</w:t>
      </w:r>
      <w:r w:rsidRPr="000D1CA5">
        <w:rPr>
          <w:rStyle w:val="StyleUnderline"/>
        </w:rPr>
        <w:t xml:space="preserve"> and for the </w:t>
      </w:r>
      <w:r w:rsidRPr="0050737A">
        <w:rPr>
          <w:rStyle w:val="Emphasis"/>
        </w:rPr>
        <w:t>violence</w:t>
      </w:r>
      <w:r w:rsidRPr="000D1CA5">
        <w:rPr>
          <w:rStyle w:val="StyleUnderline"/>
        </w:rPr>
        <w:t xml:space="preserve">/virulence of </w:t>
      </w:r>
      <w:r w:rsidRPr="0050737A">
        <w:rPr>
          <w:rStyle w:val="Emphasis"/>
        </w:rPr>
        <w:t>images</w:t>
      </w:r>
      <w:r w:rsidRPr="000D1CA5">
        <w:rPr>
          <w:rStyle w:val="StyleUnderline"/>
        </w:rPr>
        <w:t xml:space="preserve">, or better yet, of </w:t>
      </w:r>
      <w:r w:rsidRPr="0050737A">
        <w:rPr>
          <w:rStyle w:val="Emphasis"/>
        </w:rPr>
        <w:t>appearances</w:t>
      </w:r>
      <w:r w:rsidRPr="000D1CA5">
        <w:rPr>
          <w:rStyle w:val="StyleUnderline"/>
        </w:rPr>
        <w:t xml:space="preserve">. To make war or, as the case may be, the terror event </w:t>
      </w:r>
      <w:r w:rsidRPr="0050737A">
        <w:rPr>
          <w:rStyle w:val="Emphasis"/>
        </w:rPr>
        <w:t>mean something</w:t>
      </w:r>
      <w:r w:rsidRPr="000D1CA5">
        <w:rPr>
          <w:rStyle w:val="StyleUnderline"/>
        </w:rPr>
        <w:t xml:space="preserve">—even in some of the most immediate reactions often designed to evoke injustice or, indeed, incomprehension—is the </w:t>
      </w:r>
      <w:r w:rsidRPr="0050737A">
        <w:rPr>
          <w:rStyle w:val="Emphasis"/>
        </w:rPr>
        <w:t>generative point of violence</w:t>
      </w:r>
      <w:r w:rsidRPr="000D1CA5">
        <w:rPr>
          <w:rStyle w:val="StyleUnderline"/>
        </w:rPr>
        <w:t xml:space="preserve">, the </w:t>
      </w:r>
      <w:r w:rsidRPr="0050737A">
        <w:rPr>
          <w:rStyle w:val="Emphasis"/>
        </w:rPr>
        <w:t>source</w:t>
      </w:r>
      <w:r w:rsidRPr="000D1CA5">
        <w:rPr>
          <w:rStyle w:val="StyleUnderline"/>
        </w:rPr>
        <w:t xml:space="preserve"> of </w:t>
      </w:r>
      <w:r w:rsidRPr="0050737A">
        <w:rPr>
          <w:rStyle w:val="Emphasis"/>
        </w:rPr>
        <w:t>representation</w:t>
      </w:r>
      <w:r w:rsidRPr="000D1CA5">
        <w:rPr>
          <w:rStyle w:val="StyleUnderline"/>
        </w:rPr>
        <w:t xml:space="preserve"> as a </w:t>
      </w:r>
      <w:r w:rsidRPr="0050737A">
        <w:rPr>
          <w:rStyle w:val="Emphasis"/>
        </w:rPr>
        <w:t>virulent</w:t>
      </w:r>
      <w:r w:rsidRPr="000D1CA5">
        <w:rPr>
          <w:rStyle w:val="StyleUnderline"/>
        </w:rPr>
        <w:t xml:space="preserve">/virtual </w:t>
      </w:r>
      <w:r w:rsidRPr="0050737A">
        <w:rPr>
          <w:rStyle w:val="Emphasis"/>
        </w:rPr>
        <w:t>code</w:t>
      </w:r>
      <w:r w:rsidRPr="000D1CA5">
        <w:rPr>
          <w:rStyle w:val="StyleUnderline"/>
        </w:rPr>
        <w:t xml:space="preserve"> and </w:t>
      </w:r>
      <w:r w:rsidRPr="0050737A">
        <w:rPr>
          <w:rStyle w:val="Emphasis"/>
        </w:rPr>
        <w:t>mode of signification</w:t>
      </w:r>
      <w:r w:rsidRPr="000D1CA5">
        <w:rPr>
          <w:rStyle w:val="StyleUnderline"/>
        </w:rPr>
        <w:t>.</w:t>
      </w:r>
      <w:r w:rsidRPr="000D1CA5">
        <w:rPr>
          <w:sz w:val="16"/>
        </w:rPr>
        <w:t xml:space="preserve"> Baudrillard writes, “</w:t>
      </w:r>
      <w:r w:rsidRPr="000D1CA5">
        <w:rPr>
          <w:rStyle w:val="StyleUnderline"/>
        </w:rPr>
        <w:t xml:space="preserve">Everywhere one seeks to </w:t>
      </w:r>
      <w:r w:rsidRPr="0050737A">
        <w:rPr>
          <w:rStyle w:val="Emphasis"/>
        </w:rPr>
        <w:t>produce meaning</w:t>
      </w:r>
      <w:r w:rsidRPr="000D1CA5">
        <w:rPr>
          <w:rStyle w:val="StyleUnderline"/>
        </w:rPr>
        <w:t xml:space="preserve">, to make the world </w:t>
      </w:r>
      <w:r w:rsidRPr="0050737A">
        <w:rPr>
          <w:rStyle w:val="Emphasis"/>
        </w:rPr>
        <w:t>signify</w:t>
      </w:r>
      <w:r w:rsidRPr="000D1CA5">
        <w:rPr>
          <w:rStyle w:val="StyleUnderline"/>
        </w:rPr>
        <w:t xml:space="preserve">, to </w:t>
      </w:r>
      <w:r w:rsidRPr="0050737A">
        <w:rPr>
          <w:rStyle w:val="Emphasis"/>
        </w:rPr>
        <w:t>render it visible</w:t>
      </w:r>
      <w:r w:rsidRPr="000D1CA5">
        <w:rPr>
          <w:sz w:val="16"/>
        </w:rPr>
        <w:t>.” He adds, “</w:t>
      </w:r>
      <w:r w:rsidRPr="000D1CA5">
        <w:rPr>
          <w:rStyle w:val="StyleUnderline"/>
        </w:rPr>
        <w:t xml:space="preserve">We are not, however, in danger of </w:t>
      </w:r>
      <w:r w:rsidRPr="0050737A">
        <w:rPr>
          <w:rStyle w:val="Emphasis"/>
        </w:rPr>
        <w:t>lacking meaning</w:t>
      </w:r>
      <w:r w:rsidRPr="000D1CA5">
        <w:rPr>
          <w:sz w:val="16"/>
        </w:rPr>
        <w:t xml:space="preserve">; […] </w:t>
      </w:r>
      <w:r w:rsidRPr="000D1CA5">
        <w:rPr>
          <w:rStyle w:val="StyleUnderline"/>
        </w:rPr>
        <w:t xml:space="preserve">we are </w:t>
      </w:r>
      <w:r w:rsidRPr="0050737A">
        <w:rPr>
          <w:rStyle w:val="Emphasis"/>
        </w:rPr>
        <w:t>gorged with meaning</w:t>
      </w:r>
      <w:r w:rsidRPr="000D1CA5">
        <w:rPr>
          <w:rStyle w:val="StyleUnderline"/>
        </w:rPr>
        <w:t xml:space="preserve"> and it is </w:t>
      </w:r>
      <w:r w:rsidRPr="0050737A">
        <w:rPr>
          <w:rStyle w:val="Emphasis"/>
        </w:rPr>
        <w:t>killing</w:t>
      </w:r>
      <w:r w:rsidRPr="000D1CA5">
        <w:rPr>
          <w:rStyle w:val="StyleUnderline"/>
        </w:rPr>
        <w:t xml:space="preserve"> </w:t>
      </w:r>
      <w:r w:rsidRPr="0050737A">
        <w:rPr>
          <w:rStyle w:val="Emphasis"/>
        </w:rPr>
        <w:t>us</w:t>
      </w:r>
      <w:r w:rsidRPr="000D1CA5">
        <w:rPr>
          <w:sz w:val="16"/>
        </w:rPr>
        <w:t xml:space="preserve">” (Baudrillard, 1988: 63). Indeed, </w:t>
      </w:r>
      <w:r w:rsidRPr="000D1CA5">
        <w:rPr>
          <w:rStyle w:val="StyleUnderline"/>
        </w:rPr>
        <w:t xml:space="preserve">the </w:t>
      </w:r>
      <w:r w:rsidRPr="0050737A">
        <w:rPr>
          <w:rStyle w:val="Emphasis"/>
        </w:rPr>
        <w:t>Western world</w:t>
      </w:r>
      <w:r w:rsidRPr="000D1CA5">
        <w:rPr>
          <w:rStyle w:val="StyleUnderline"/>
        </w:rPr>
        <w:t xml:space="preserve">—increasingly, the global—has found itself with a </w:t>
      </w:r>
      <w:r w:rsidRPr="0050737A">
        <w:rPr>
          <w:rStyle w:val="Emphasis"/>
        </w:rPr>
        <w:t>proliferation</w:t>
      </w:r>
      <w:r w:rsidRPr="000D1CA5">
        <w:rPr>
          <w:rStyle w:val="StyleUnderline"/>
        </w:rPr>
        <w:t xml:space="preserve"> of </w:t>
      </w:r>
      <w:r w:rsidRPr="0050737A">
        <w:rPr>
          <w:rStyle w:val="Emphasis"/>
        </w:rPr>
        <w:t>meanings</w:t>
      </w:r>
      <w:r w:rsidRPr="000D1CA5">
        <w:rPr>
          <w:rStyle w:val="StyleUnderline"/>
        </w:rPr>
        <w:t xml:space="preserve"> and </w:t>
      </w:r>
      <w:r w:rsidRPr="0050737A">
        <w:rPr>
          <w:rStyle w:val="Emphasis"/>
        </w:rPr>
        <w:t>significations</w:t>
      </w:r>
      <w:r w:rsidRPr="000D1CA5">
        <w:rPr>
          <w:sz w:val="16"/>
        </w:rPr>
        <w:t xml:space="preserve"> in the late 20th and early 21st centuries.</w:t>
      </w:r>
    </w:p>
    <w:p w:rsidR="00507B65" w:rsidRDefault="00507B65" w:rsidP="00507B65">
      <w:pPr>
        <w:pStyle w:val="Heading3"/>
      </w:pPr>
      <w:r>
        <w:t>Warming Link</w:t>
      </w:r>
    </w:p>
    <w:p w:rsidR="00507B65" w:rsidRPr="003504CB" w:rsidRDefault="00507B65" w:rsidP="00507B65">
      <w:pPr>
        <w:pStyle w:val="Heading4"/>
      </w:pPr>
      <w:r>
        <w:t xml:space="preserve">Their concern with the “scientific truth” of climate change colludes with the project of transparent communication that seeks to map a humanist reality upon the enigma of the natural world – this can only ever foster ensuing environmental crises as humankind constructs itself as the master of the biosphere, the infallible planetary cartographer </w:t>
      </w:r>
    </w:p>
    <w:p w:rsidR="00507B65" w:rsidRPr="00EC2CF6" w:rsidRDefault="00507B65" w:rsidP="00507B65">
      <w:pPr>
        <w:rPr>
          <w:rStyle w:val="Emphasis"/>
        </w:rPr>
      </w:pPr>
      <w:r w:rsidRPr="00AC35BF">
        <w:rPr>
          <w:rStyle w:val="Style13ptBold"/>
        </w:rPr>
        <w:t>Hoofd, 12</w:t>
      </w:r>
      <w:r>
        <w:t xml:space="preserve"> [</w:t>
      </w:r>
      <w:r w:rsidRPr="005C4A51">
        <w:t xml:space="preserve">Ingrid, Professor in the Communications at the National University of Singapore, </w:t>
      </w:r>
      <w:r>
        <w:t>“</w:t>
      </w:r>
      <w:r w:rsidRPr="00AC35BF">
        <w:rPr>
          <w:i/>
        </w:rPr>
        <w:t>The Climate Change Issue: Beyond the ‘True’ or ‘Not True’,</w:t>
      </w:r>
      <w:r>
        <w:t>” //MW]</w:t>
      </w:r>
    </w:p>
    <w:p w:rsidR="00507B65" w:rsidRPr="00EC2CF6" w:rsidRDefault="00507B65" w:rsidP="00507B65">
      <w:pPr>
        <w:rPr>
          <w:rStyle w:val="StyleUnderline"/>
        </w:rPr>
      </w:pPr>
      <w:r w:rsidRPr="00EC2CF6">
        <w:rPr>
          <w:sz w:val="16"/>
        </w:rPr>
        <w:t xml:space="preserve">This paper argues that </w:t>
      </w:r>
      <w:r w:rsidRPr="00811547">
        <w:rPr>
          <w:rStyle w:val="StyleUnderline"/>
        </w:rPr>
        <w:t xml:space="preserve">the </w:t>
      </w:r>
      <w:r w:rsidRPr="00EC2CF6">
        <w:rPr>
          <w:rStyle w:val="Emphasis"/>
        </w:rPr>
        <w:t>current division</w:t>
      </w:r>
      <w:r w:rsidRPr="00811547">
        <w:rPr>
          <w:rStyle w:val="StyleUnderline"/>
        </w:rPr>
        <w:t xml:space="preserve"> within the scientific and popular debate into ‘</w:t>
      </w:r>
      <w:r w:rsidRPr="00EC2CF6">
        <w:rPr>
          <w:rStyle w:val="Emphasis"/>
        </w:rPr>
        <w:t>for’</w:t>
      </w:r>
      <w:r w:rsidRPr="00811547">
        <w:rPr>
          <w:rStyle w:val="StyleUnderline"/>
        </w:rPr>
        <w:t xml:space="preserve"> or ‘</w:t>
      </w:r>
      <w:r w:rsidRPr="00EC2CF6">
        <w:rPr>
          <w:rStyle w:val="Emphasis"/>
        </w:rPr>
        <w:t>against’</w:t>
      </w:r>
      <w:r w:rsidRPr="00811547">
        <w:rPr>
          <w:rStyle w:val="StyleUnderline"/>
        </w:rPr>
        <w:t xml:space="preserve"> the </w:t>
      </w:r>
      <w:r w:rsidRPr="00EC2CF6">
        <w:rPr>
          <w:rStyle w:val="Emphasis"/>
        </w:rPr>
        <w:t>truth</w:t>
      </w:r>
      <w:r w:rsidRPr="00811547">
        <w:rPr>
          <w:rStyle w:val="StyleUnderline"/>
        </w:rPr>
        <w:t xml:space="preserve"> or </w:t>
      </w:r>
      <w:r w:rsidRPr="00EC2CF6">
        <w:rPr>
          <w:rStyle w:val="Emphasis"/>
        </w:rPr>
        <w:t>reality</w:t>
      </w:r>
      <w:r w:rsidRPr="00811547">
        <w:rPr>
          <w:rStyle w:val="StyleUnderline"/>
        </w:rPr>
        <w:t xml:space="preserve"> of anthropogenic climate change silences more </w:t>
      </w:r>
      <w:r w:rsidRPr="00EC2CF6">
        <w:rPr>
          <w:rStyle w:val="Emphasis"/>
        </w:rPr>
        <w:t>comprehensive analyses</w:t>
      </w:r>
      <w:r w:rsidRPr="00811547">
        <w:rPr>
          <w:rStyle w:val="StyleUnderline"/>
        </w:rPr>
        <w:t xml:space="preserve"> of the problems </w:t>
      </w:r>
      <w:r w:rsidRPr="00EC2CF6">
        <w:rPr>
          <w:rStyle w:val="Emphasis"/>
        </w:rPr>
        <w:t>facing humanity</w:t>
      </w:r>
      <w:r w:rsidRPr="00EC2CF6">
        <w:rPr>
          <w:sz w:val="16"/>
        </w:rPr>
        <w:t xml:space="preserve"> today. It suggests that </w:t>
      </w:r>
      <w:r w:rsidRPr="00811547">
        <w:rPr>
          <w:rStyle w:val="StyleUnderline"/>
        </w:rPr>
        <w:t xml:space="preserve">climate change </w:t>
      </w:r>
      <w:r w:rsidRPr="00EC2CF6">
        <w:rPr>
          <w:rStyle w:val="Emphasis"/>
        </w:rPr>
        <w:t>activism</w:t>
      </w:r>
      <w:r w:rsidRPr="00811547">
        <w:rPr>
          <w:rStyle w:val="StyleUnderline"/>
        </w:rPr>
        <w:t xml:space="preserve">, as well as the </w:t>
      </w:r>
      <w:r w:rsidRPr="00EC2CF6">
        <w:rPr>
          <w:rStyle w:val="Emphasis"/>
        </w:rPr>
        <w:t>scientific evidence</w:t>
      </w:r>
      <w:r w:rsidRPr="00811547">
        <w:rPr>
          <w:rStyle w:val="StyleUnderline"/>
        </w:rPr>
        <w:t xml:space="preserve"> for anthropogenic climate change, in their opposition to climate change denialism, are the </w:t>
      </w:r>
      <w:r w:rsidRPr="00EC2CF6">
        <w:rPr>
          <w:rStyle w:val="Emphasis"/>
        </w:rPr>
        <w:t>paroxysmal outgrowths</w:t>
      </w:r>
      <w:r w:rsidRPr="00811547">
        <w:rPr>
          <w:rStyle w:val="StyleUnderline"/>
        </w:rPr>
        <w:t xml:space="preserve"> of </w:t>
      </w:r>
      <w:r w:rsidRPr="00EC2CF6">
        <w:rPr>
          <w:sz w:val="16"/>
        </w:rPr>
        <w:t xml:space="preserve">what the paper identifies as </w:t>
      </w:r>
      <w:r w:rsidRPr="00811547">
        <w:rPr>
          <w:rStyle w:val="StyleUnderline"/>
        </w:rPr>
        <w:t xml:space="preserve">the </w:t>
      </w:r>
      <w:r w:rsidRPr="00EC2CF6">
        <w:rPr>
          <w:rStyle w:val="Emphasis"/>
        </w:rPr>
        <w:t>techno-capitalist acceleration</w:t>
      </w:r>
      <w:r w:rsidRPr="00811547">
        <w:rPr>
          <w:rStyle w:val="StyleUnderline"/>
        </w:rPr>
        <w:t xml:space="preserve"> of the </w:t>
      </w:r>
      <w:r w:rsidRPr="00EC2CF6">
        <w:rPr>
          <w:rStyle w:val="Emphasis"/>
        </w:rPr>
        <w:t>humanist aporia</w:t>
      </w:r>
      <w:r w:rsidRPr="00811547">
        <w:rPr>
          <w:rStyle w:val="StyleUnderline"/>
        </w:rPr>
        <w:t>.</w:t>
      </w:r>
      <w:r w:rsidRPr="00EC2CF6">
        <w:rPr>
          <w:sz w:val="16"/>
        </w:rPr>
        <w:t xml:space="preserve"> The paper also argues that </w:t>
      </w:r>
      <w:r w:rsidRPr="00811547">
        <w:rPr>
          <w:rStyle w:val="StyleUnderline"/>
        </w:rPr>
        <w:t xml:space="preserve">as an outflow of the </w:t>
      </w:r>
      <w:r w:rsidRPr="00EC2CF6">
        <w:rPr>
          <w:rStyle w:val="Emphasis"/>
        </w:rPr>
        <w:t>humanist fantasy</w:t>
      </w:r>
      <w:r w:rsidRPr="00811547">
        <w:rPr>
          <w:rStyle w:val="StyleUnderline"/>
        </w:rPr>
        <w:t xml:space="preserve"> of the </w:t>
      </w:r>
      <w:r w:rsidRPr="00EC2CF6">
        <w:rPr>
          <w:rStyle w:val="Emphasis"/>
        </w:rPr>
        <w:t>mastery</w:t>
      </w:r>
      <w:r w:rsidRPr="00811547">
        <w:rPr>
          <w:rStyle w:val="StyleUnderline"/>
        </w:rPr>
        <w:t xml:space="preserve"> of </w:t>
      </w:r>
      <w:r w:rsidRPr="00EC2CF6">
        <w:rPr>
          <w:rStyle w:val="Emphasis"/>
        </w:rPr>
        <w:t>nature</w:t>
      </w:r>
      <w:r w:rsidRPr="00811547">
        <w:rPr>
          <w:rStyle w:val="StyleUnderline"/>
        </w:rPr>
        <w:t xml:space="preserve"> through </w:t>
      </w:r>
      <w:r w:rsidRPr="00EC2CF6">
        <w:rPr>
          <w:rStyle w:val="Emphasis"/>
        </w:rPr>
        <w:t>technological</w:t>
      </w:r>
      <w:r w:rsidRPr="00811547">
        <w:rPr>
          <w:rStyle w:val="StyleUnderline"/>
        </w:rPr>
        <w:t xml:space="preserve"> and </w:t>
      </w:r>
      <w:r w:rsidRPr="00EC2CF6">
        <w:rPr>
          <w:rStyle w:val="Emphasis"/>
        </w:rPr>
        <w:t>economic production</w:t>
      </w:r>
      <w:r w:rsidRPr="00811547">
        <w:rPr>
          <w:rStyle w:val="StyleUnderline"/>
        </w:rPr>
        <w:t xml:space="preserve">, </w:t>
      </w:r>
      <w:r w:rsidRPr="00EC2CF6">
        <w:rPr>
          <w:rStyle w:val="Emphasis"/>
        </w:rPr>
        <w:t>climate science</w:t>
      </w:r>
      <w:r w:rsidRPr="00811547">
        <w:rPr>
          <w:rStyle w:val="StyleUnderline"/>
        </w:rPr>
        <w:t xml:space="preserve"> and </w:t>
      </w:r>
      <w:r w:rsidRPr="00EC2CF6">
        <w:rPr>
          <w:rStyle w:val="Emphasis"/>
        </w:rPr>
        <w:t>activism</w:t>
      </w:r>
      <w:r w:rsidRPr="00811547">
        <w:rPr>
          <w:rStyle w:val="StyleUnderline"/>
        </w:rPr>
        <w:t xml:space="preserve"> are in many ways the </w:t>
      </w:r>
      <w:r w:rsidRPr="00EC2CF6">
        <w:rPr>
          <w:rStyle w:val="Emphasis"/>
        </w:rPr>
        <w:t>hypermodern</w:t>
      </w:r>
      <w:r w:rsidRPr="00811547">
        <w:rPr>
          <w:rStyle w:val="StyleUnderline"/>
        </w:rPr>
        <w:t xml:space="preserve"> or </w:t>
      </w:r>
      <w:r w:rsidRPr="00EC2CF6">
        <w:rPr>
          <w:rStyle w:val="Emphasis"/>
        </w:rPr>
        <w:t>simulated</w:t>
      </w:r>
      <w:r w:rsidRPr="00811547">
        <w:rPr>
          <w:rStyle w:val="StyleUnderline"/>
        </w:rPr>
        <w:t xml:space="preserve"> enactments of</w:t>
      </w:r>
      <w:r w:rsidRPr="00EC2CF6">
        <w:rPr>
          <w:sz w:val="16"/>
        </w:rPr>
        <w:t xml:space="preserve"> earlier </w:t>
      </w:r>
      <w:r w:rsidRPr="00811547">
        <w:rPr>
          <w:rStyle w:val="StyleUnderline"/>
        </w:rPr>
        <w:t>1990s environmentalist activism</w:t>
      </w:r>
      <w:r w:rsidRPr="00EC2CF6">
        <w:rPr>
          <w:sz w:val="16"/>
        </w:rPr>
        <w:t xml:space="preserve">. This is due to the fact </w:t>
      </w:r>
      <w:r w:rsidRPr="00811547">
        <w:rPr>
          <w:rStyle w:val="StyleUnderline"/>
        </w:rPr>
        <w:t xml:space="preserve">that this enactment runs through the </w:t>
      </w:r>
      <w:r w:rsidRPr="00EC2CF6">
        <w:rPr>
          <w:rStyle w:val="Emphasis"/>
        </w:rPr>
        <w:t>ambiguous reproduction</w:t>
      </w:r>
      <w:r w:rsidRPr="00811547">
        <w:rPr>
          <w:rStyle w:val="StyleUnderline"/>
        </w:rPr>
        <w:t xml:space="preserve"> and </w:t>
      </w:r>
      <w:r w:rsidRPr="00EC2CF6">
        <w:rPr>
          <w:rStyle w:val="Emphasis"/>
        </w:rPr>
        <w:t>recuperation</w:t>
      </w:r>
      <w:r w:rsidRPr="00811547">
        <w:rPr>
          <w:rStyle w:val="StyleUnderline"/>
        </w:rPr>
        <w:t xml:space="preserve"> of an </w:t>
      </w:r>
      <w:r w:rsidRPr="00EC2CF6">
        <w:rPr>
          <w:rStyle w:val="Emphasis"/>
        </w:rPr>
        <w:t>idealized ‘nature</w:t>
      </w:r>
      <w:r w:rsidRPr="00811547">
        <w:rPr>
          <w:rStyle w:val="StyleUnderline"/>
        </w:rPr>
        <w:t xml:space="preserve">,’ which conceptualization itself is already a product of the </w:t>
      </w:r>
      <w:r w:rsidRPr="00EC2CF6">
        <w:rPr>
          <w:rStyle w:val="Emphasis"/>
        </w:rPr>
        <w:t>capitalist-humanist</w:t>
      </w:r>
      <w:r w:rsidRPr="00811547">
        <w:rPr>
          <w:rStyle w:val="StyleUnderline"/>
        </w:rPr>
        <w:t xml:space="preserve"> social order. The division between the </w:t>
      </w:r>
      <w:r w:rsidRPr="00EC2CF6">
        <w:rPr>
          <w:rStyle w:val="Emphasis"/>
        </w:rPr>
        <w:t>truth</w:t>
      </w:r>
      <w:r w:rsidRPr="00811547">
        <w:rPr>
          <w:rStyle w:val="StyleUnderline"/>
        </w:rPr>
        <w:t xml:space="preserve"> and </w:t>
      </w:r>
      <w:r w:rsidRPr="00EC2CF6">
        <w:rPr>
          <w:rStyle w:val="Emphasis"/>
        </w:rPr>
        <w:t>falsehood</w:t>
      </w:r>
      <w:r w:rsidRPr="00811547">
        <w:rPr>
          <w:rStyle w:val="StyleUnderline"/>
        </w:rPr>
        <w:t xml:space="preserve"> of anthropogenic climate change is </w:t>
      </w:r>
      <w:r w:rsidRPr="00EC2CF6">
        <w:rPr>
          <w:sz w:val="16"/>
        </w:rPr>
        <w:t xml:space="preserve">then </w:t>
      </w:r>
      <w:r w:rsidRPr="00811547">
        <w:rPr>
          <w:rStyle w:val="StyleUnderline"/>
        </w:rPr>
        <w:t xml:space="preserve">a </w:t>
      </w:r>
      <w:r w:rsidRPr="00EC2CF6">
        <w:rPr>
          <w:rStyle w:val="Emphasis"/>
        </w:rPr>
        <w:t>false opposition</w:t>
      </w:r>
      <w:r w:rsidRPr="00811547">
        <w:rPr>
          <w:rStyle w:val="StyleUnderline"/>
        </w:rPr>
        <w:t xml:space="preserve"> in that it remains </w:t>
      </w:r>
      <w:r w:rsidRPr="00EC2CF6">
        <w:rPr>
          <w:rStyle w:val="Emphasis"/>
        </w:rPr>
        <w:t>complicit</w:t>
      </w:r>
      <w:r w:rsidRPr="00811547">
        <w:rPr>
          <w:rStyle w:val="StyleUnderline"/>
        </w:rPr>
        <w:t xml:space="preserve"> in the </w:t>
      </w:r>
      <w:r w:rsidRPr="00EC2CF6">
        <w:rPr>
          <w:rStyle w:val="Emphasis"/>
        </w:rPr>
        <w:t>humanist</w:t>
      </w:r>
      <w:r w:rsidRPr="00811547">
        <w:rPr>
          <w:rStyle w:val="StyleUnderline"/>
        </w:rPr>
        <w:t xml:space="preserve"> and </w:t>
      </w:r>
      <w:r w:rsidRPr="00EC2CF6">
        <w:rPr>
          <w:rStyle w:val="Emphasis"/>
        </w:rPr>
        <w:t>productivist</w:t>
      </w:r>
      <w:r w:rsidRPr="00811547">
        <w:rPr>
          <w:rStyle w:val="StyleUnderline"/>
        </w:rPr>
        <w:t xml:space="preserve"> </w:t>
      </w:r>
      <w:r w:rsidRPr="00EC2CF6">
        <w:rPr>
          <w:rStyle w:val="Emphasis"/>
        </w:rPr>
        <w:t>techno-scientific ordering</w:t>
      </w:r>
      <w:r w:rsidRPr="00811547">
        <w:rPr>
          <w:rStyle w:val="StyleUnderline"/>
        </w:rPr>
        <w:t xml:space="preserve"> of the world in which the human is supposedly the </w:t>
      </w:r>
      <w:r w:rsidRPr="00EC2CF6">
        <w:rPr>
          <w:rStyle w:val="Emphasis"/>
        </w:rPr>
        <w:t>central actor</w:t>
      </w:r>
      <w:r w:rsidRPr="00811547">
        <w:rPr>
          <w:rStyle w:val="StyleUnderline"/>
        </w:rPr>
        <w:t xml:space="preserve"> or </w:t>
      </w:r>
      <w:r w:rsidRPr="00EC2CF6">
        <w:rPr>
          <w:rStyle w:val="Emphasis"/>
        </w:rPr>
        <w:t>producer</w:t>
      </w:r>
      <w:r w:rsidRPr="00811547">
        <w:rPr>
          <w:rStyle w:val="StyleUnderline"/>
        </w:rPr>
        <w:t>.</w:t>
      </w:r>
      <w:r w:rsidRPr="00EC2CF6">
        <w:rPr>
          <w:sz w:val="16"/>
        </w:rPr>
        <w:t xml:space="preserve"> What is more, </w:t>
      </w:r>
      <w:r w:rsidRPr="00EC2CF6">
        <w:rPr>
          <w:rStyle w:val="StyleUnderline"/>
        </w:rPr>
        <w:t xml:space="preserve">the </w:t>
      </w:r>
      <w:r w:rsidRPr="00EC2CF6">
        <w:rPr>
          <w:rStyle w:val="Emphasis"/>
        </w:rPr>
        <w:t>incessant jumbling</w:t>
      </w:r>
      <w:r w:rsidRPr="00EC2CF6">
        <w:rPr>
          <w:rStyle w:val="StyleUnderline"/>
        </w:rPr>
        <w:t xml:space="preserve"> over one another of this debate in the </w:t>
      </w:r>
      <w:r w:rsidRPr="00EC2CF6">
        <w:rPr>
          <w:rStyle w:val="Emphasis"/>
        </w:rPr>
        <w:t>media</w:t>
      </w:r>
      <w:r w:rsidRPr="00EC2CF6">
        <w:rPr>
          <w:rStyle w:val="StyleUnderline"/>
        </w:rPr>
        <w:t xml:space="preserve"> is a </w:t>
      </w:r>
      <w:r w:rsidRPr="00EC2CF6">
        <w:rPr>
          <w:rStyle w:val="Emphasis"/>
        </w:rPr>
        <w:t>simulation</w:t>
      </w:r>
      <w:r w:rsidRPr="00EC2CF6">
        <w:rPr>
          <w:rStyle w:val="StyleUnderline"/>
        </w:rPr>
        <w:t xml:space="preserve"> of climate politics insofar this debate itself becomes an ingredient for </w:t>
      </w:r>
      <w:r w:rsidRPr="00EC2CF6">
        <w:rPr>
          <w:rStyle w:val="Emphasis"/>
        </w:rPr>
        <w:t>economic acceleration</w:t>
      </w:r>
      <w:r w:rsidRPr="00EC2CF6">
        <w:rPr>
          <w:rStyle w:val="StyleUnderline"/>
        </w:rPr>
        <w:t>.</w:t>
      </w:r>
      <w:r w:rsidRPr="00EC2CF6">
        <w:rPr>
          <w:sz w:val="16"/>
        </w:rPr>
        <w:t xml:space="preserve"> This also means that this paper and its delivery constitute an instant of this economy’s deconstruction in climate change science and activism, because this paper is compelled to take the side of the veracity of climate change so as to point to the limits of this productivist-humanist economy, while simultaneously being fully implicated in this economy. </w:t>
      </w:r>
      <w:r w:rsidRPr="00EC2CF6">
        <w:rPr>
          <w:rStyle w:val="StyleUnderline"/>
        </w:rPr>
        <w:t xml:space="preserve">Since the current activism and debate on the environment </w:t>
      </w:r>
      <w:r w:rsidRPr="00EC2CF6">
        <w:rPr>
          <w:rStyle w:val="Emphasis"/>
        </w:rPr>
        <w:t>fails</w:t>
      </w:r>
      <w:r w:rsidRPr="00EC2CF6">
        <w:rPr>
          <w:rStyle w:val="StyleUnderline"/>
        </w:rPr>
        <w:t xml:space="preserve"> to </w:t>
      </w:r>
      <w:r w:rsidRPr="00EC2CF6">
        <w:rPr>
          <w:rStyle w:val="Emphasis"/>
        </w:rPr>
        <w:t>deepen its critique</w:t>
      </w:r>
      <w:r w:rsidRPr="00EC2CF6">
        <w:rPr>
          <w:rStyle w:val="StyleUnderline"/>
        </w:rPr>
        <w:t xml:space="preserve"> sufficiently in light of the </w:t>
      </w:r>
      <w:r w:rsidRPr="00EC2CF6">
        <w:rPr>
          <w:rStyle w:val="Emphasis"/>
        </w:rPr>
        <w:t>exponentially raised stakes</w:t>
      </w:r>
      <w:r w:rsidRPr="00EC2CF6">
        <w:rPr>
          <w:rStyle w:val="StyleUnderline"/>
        </w:rPr>
        <w:t xml:space="preserve"> under </w:t>
      </w:r>
      <w:r w:rsidRPr="00EC2CF6">
        <w:rPr>
          <w:rStyle w:val="Emphasis"/>
        </w:rPr>
        <w:t>economic techno-acceleration</w:t>
      </w:r>
      <w:r w:rsidRPr="00EC2CF6">
        <w:rPr>
          <w:rStyle w:val="StyleUnderline"/>
        </w:rPr>
        <w:t xml:space="preserve">, a more </w:t>
      </w:r>
      <w:r w:rsidRPr="00EC2CF6">
        <w:rPr>
          <w:rStyle w:val="Emphasis"/>
        </w:rPr>
        <w:t>radical critique</w:t>
      </w:r>
      <w:r w:rsidRPr="00EC2CF6">
        <w:rPr>
          <w:rStyle w:val="StyleUnderline"/>
        </w:rPr>
        <w:t xml:space="preserve"> of the </w:t>
      </w:r>
      <w:r w:rsidRPr="00EC2CF6">
        <w:rPr>
          <w:rStyle w:val="Emphasis"/>
        </w:rPr>
        <w:t>climate conundrum</w:t>
      </w:r>
      <w:r w:rsidRPr="00EC2CF6">
        <w:rPr>
          <w:rStyle w:val="StyleUnderline"/>
        </w:rPr>
        <w:t xml:space="preserve"> must </w:t>
      </w:r>
      <w:r w:rsidRPr="00EC2CF6">
        <w:rPr>
          <w:sz w:val="16"/>
        </w:rPr>
        <w:t xml:space="preserve">also </w:t>
      </w:r>
      <w:r w:rsidRPr="00EC2CF6">
        <w:rPr>
          <w:rStyle w:val="StyleUnderline"/>
        </w:rPr>
        <w:t xml:space="preserve">generate an </w:t>
      </w:r>
      <w:r w:rsidRPr="00EC2CF6">
        <w:rPr>
          <w:rStyle w:val="Emphasis"/>
        </w:rPr>
        <w:t>alternative reading</w:t>
      </w:r>
      <w:r w:rsidRPr="00EC2CF6">
        <w:rPr>
          <w:rStyle w:val="StyleUnderline"/>
        </w:rPr>
        <w:t xml:space="preserve"> of climate change as a quintessentially </w:t>
      </w:r>
      <w:r w:rsidRPr="00EC2CF6">
        <w:rPr>
          <w:rStyle w:val="Emphasis"/>
        </w:rPr>
        <w:t>politicotechnological apparition</w:t>
      </w:r>
      <w:r w:rsidRPr="00EC2CF6">
        <w:rPr>
          <w:rStyle w:val="StyleUnderline"/>
        </w:rPr>
        <w:t xml:space="preserve">. </w:t>
      </w:r>
      <w:r w:rsidRPr="00EC2CF6">
        <w:rPr>
          <w:sz w:val="16"/>
        </w:rPr>
        <w:t xml:space="preserve">Note though that calling climate change an ‘apparition’ does not imply that the occurrence of climate change is simply false. Rather, I suggest that the accusations hurled at those who are even modestly sceptical of climate change by immediately branding such sceptics as immoral right-wing capitalists, are missing a central point: namely that many such sceptics are fellow travellers in the larger critique of modern science and technology that climate activists just as much seek to mount. </w:t>
      </w:r>
      <w:r w:rsidRPr="00EC2CF6">
        <w:rPr>
          <w:rStyle w:val="StyleUnderline"/>
        </w:rPr>
        <w:t xml:space="preserve">Since at issue is then the </w:t>
      </w:r>
      <w:r w:rsidRPr="00EC2CF6">
        <w:rPr>
          <w:rStyle w:val="Emphasis"/>
        </w:rPr>
        <w:t>truth of science</w:t>
      </w:r>
      <w:r w:rsidRPr="00EC2CF6">
        <w:rPr>
          <w:rStyle w:val="StyleUnderline"/>
        </w:rPr>
        <w:t xml:space="preserve"> and its method of </w:t>
      </w:r>
      <w:r w:rsidRPr="00EC2CF6">
        <w:rPr>
          <w:rStyle w:val="Emphasis"/>
        </w:rPr>
        <w:t>empiricist validation</w:t>
      </w:r>
      <w:r w:rsidRPr="00EC2CF6">
        <w:rPr>
          <w:rStyle w:val="StyleUnderline"/>
        </w:rPr>
        <w:t xml:space="preserve"> through modern technologies, a more </w:t>
      </w:r>
      <w:r w:rsidRPr="00EC2CF6">
        <w:rPr>
          <w:rStyle w:val="Emphasis"/>
        </w:rPr>
        <w:t>radical analysis</w:t>
      </w:r>
      <w:r w:rsidRPr="00EC2CF6">
        <w:rPr>
          <w:rStyle w:val="StyleUnderline"/>
        </w:rPr>
        <w:t xml:space="preserve"> should reconsider the very division between </w:t>
      </w:r>
      <w:r w:rsidRPr="00EC2CF6">
        <w:rPr>
          <w:rStyle w:val="Emphasis"/>
        </w:rPr>
        <w:t>reality</w:t>
      </w:r>
      <w:r w:rsidRPr="00EC2CF6">
        <w:rPr>
          <w:rStyle w:val="StyleUnderline"/>
        </w:rPr>
        <w:t xml:space="preserve"> and </w:t>
      </w:r>
      <w:r w:rsidRPr="00EC2CF6">
        <w:rPr>
          <w:rStyle w:val="Emphasis"/>
        </w:rPr>
        <w:t>representation</w:t>
      </w:r>
      <w:r w:rsidRPr="00EC2CF6">
        <w:rPr>
          <w:rStyle w:val="StyleUnderline"/>
        </w:rPr>
        <w:t xml:space="preserve">, if only because </w:t>
      </w:r>
      <w:r w:rsidRPr="00EC2CF6">
        <w:rPr>
          <w:rStyle w:val="Emphasis"/>
        </w:rPr>
        <w:t>technological acceleration</w:t>
      </w:r>
      <w:r w:rsidRPr="00EC2CF6">
        <w:rPr>
          <w:rStyle w:val="StyleUnderline"/>
        </w:rPr>
        <w:t xml:space="preserve"> has made the representation of science (in the media</w:t>
      </w:r>
      <w:r w:rsidRPr="00EC2CF6">
        <w:rPr>
          <w:sz w:val="16"/>
        </w:rPr>
        <w:t xml:space="preserve">, for instance) </w:t>
      </w:r>
      <w:r w:rsidRPr="00EC2CF6">
        <w:rPr>
          <w:rStyle w:val="StyleUnderline"/>
        </w:rPr>
        <w:t xml:space="preserve">into the </w:t>
      </w:r>
      <w:r w:rsidRPr="00EC2CF6">
        <w:rPr>
          <w:rStyle w:val="Emphasis"/>
        </w:rPr>
        <w:t>dominant reality</w:t>
      </w:r>
      <w:r w:rsidRPr="00EC2CF6">
        <w:rPr>
          <w:rStyle w:val="StyleUnderline"/>
        </w:rPr>
        <w:t xml:space="preserve">. </w:t>
      </w:r>
      <w:r w:rsidRPr="00EC2CF6">
        <w:rPr>
          <w:sz w:val="16"/>
        </w:rPr>
        <w:t xml:space="preserve">This complication of the division between reality and representation hence suggests that </w:t>
      </w:r>
      <w:r w:rsidRPr="00EC2CF6">
        <w:rPr>
          <w:rStyle w:val="StyleUnderline"/>
        </w:rPr>
        <w:t xml:space="preserve">if climate change exists, then climate change is actually a </w:t>
      </w:r>
      <w:r w:rsidRPr="00EC2CF6">
        <w:rPr>
          <w:rStyle w:val="Emphasis"/>
        </w:rPr>
        <w:t>simulation</w:t>
      </w:r>
      <w:r w:rsidRPr="00EC2CF6">
        <w:rPr>
          <w:rStyle w:val="StyleUnderline"/>
        </w:rPr>
        <w:t xml:space="preserve"> that </w:t>
      </w:r>
      <w:r w:rsidRPr="00EC2CF6">
        <w:rPr>
          <w:rStyle w:val="Emphasis"/>
        </w:rPr>
        <w:t>dissimulates</w:t>
      </w:r>
      <w:r w:rsidRPr="00EC2CF6">
        <w:rPr>
          <w:rStyle w:val="StyleUnderline"/>
        </w:rPr>
        <w:t xml:space="preserve"> or </w:t>
      </w:r>
      <w:r w:rsidRPr="00EC2CF6">
        <w:rPr>
          <w:rStyle w:val="Emphasis"/>
        </w:rPr>
        <w:t>obscures</w:t>
      </w:r>
      <w:r w:rsidRPr="00EC2CF6">
        <w:rPr>
          <w:rStyle w:val="StyleUnderline"/>
        </w:rPr>
        <w:t xml:space="preserve"> another more </w:t>
      </w:r>
      <w:r w:rsidRPr="00EC2CF6">
        <w:rPr>
          <w:rStyle w:val="Emphasis"/>
        </w:rPr>
        <w:t>urgent catastrophe</w:t>
      </w:r>
      <w:r w:rsidRPr="00EC2CF6">
        <w:rPr>
          <w:rStyle w:val="StyleUnderline"/>
        </w:rPr>
        <w:t xml:space="preserve"> or problem.</w:t>
      </w:r>
      <w:r w:rsidRPr="00EC2CF6">
        <w:rPr>
          <w:sz w:val="16"/>
        </w:rPr>
        <w:t xml:space="preserve"> This in turn might mean that </w:t>
      </w:r>
      <w:r w:rsidRPr="00EC2CF6">
        <w:rPr>
          <w:rStyle w:val="StyleUnderline"/>
        </w:rPr>
        <w:t xml:space="preserve">popular climate change activism and thought is implicated in its mobilization for the </w:t>
      </w:r>
      <w:r w:rsidRPr="00EC2CF6">
        <w:rPr>
          <w:rStyle w:val="Emphasis"/>
        </w:rPr>
        <w:t>productivist neoliberal order</w:t>
      </w:r>
      <w:r w:rsidRPr="00EC2CF6">
        <w:rPr>
          <w:rStyle w:val="StyleUnderline"/>
        </w:rPr>
        <w:t xml:space="preserve"> due to the present-day </w:t>
      </w:r>
      <w:r w:rsidRPr="00EC2CF6">
        <w:rPr>
          <w:rStyle w:val="Emphasis"/>
        </w:rPr>
        <w:t>enmeshment</w:t>
      </w:r>
      <w:r w:rsidRPr="00EC2CF6">
        <w:rPr>
          <w:rStyle w:val="StyleUnderline"/>
        </w:rPr>
        <w:t xml:space="preserve"> of </w:t>
      </w:r>
      <w:r w:rsidRPr="00EC2CF6">
        <w:rPr>
          <w:rStyle w:val="Emphasis"/>
        </w:rPr>
        <w:t>simulation</w:t>
      </w:r>
      <w:r w:rsidRPr="00EC2CF6">
        <w:rPr>
          <w:rStyle w:val="StyleUnderline"/>
        </w:rPr>
        <w:t xml:space="preserve"> and </w:t>
      </w:r>
      <w:r w:rsidRPr="00EC2CF6">
        <w:rPr>
          <w:rStyle w:val="Emphasis"/>
        </w:rPr>
        <w:t>acceleration</w:t>
      </w:r>
      <w:r w:rsidRPr="00EC2CF6">
        <w:rPr>
          <w:rStyle w:val="StyleUnderline"/>
        </w:rPr>
        <w:t xml:space="preserve"> by way of </w:t>
      </w:r>
      <w:r w:rsidRPr="00EC2CF6">
        <w:rPr>
          <w:rStyle w:val="Emphasis"/>
        </w:rPr>
        <w:t>modern technologies</w:t>
      </w:r>
      <w:r w:rsidRPr="00EC2CF6">
        <w:rPr>
          <w:rStyle w:val="StyleUnderline"/>
        </w:rPr>
        <w:t>.</w:t>
      </w:r>
      <w:r w:rsidRPr="00EC2CF6">
        <w:rPr>
          <w:sz w:val="16"/>
        </w:rPr>
        <w:t xml:space="preserve"> Paradoxically then, this paper must start from the premise that the occurrence of anthropogenic climate change is true, as this would be the responsible and productive position; but it also acknowledges that responsibilities are always constituted in historical and socio-economical imperatives like the humanistic and economistic ones. To overlay the duty of humanism </w:t>
      </w:r>
      <w:r w:rsidRPr="00EC2CF6">
        <w:rPr>
          <w:rStyle w:val="StyleUnderline"/>
        </w:rPr>
        <w:t>to critique</w:t>
      </w:r>
      <w:r w:rsidRPr="00EC2CF6">
        <w:rPr>
          <w:sz w:val="16"/>
        </w:rPr>
        <w:t xml:space="preserve"> its own duty with </w:t>
      </w:r>
      <w:r w:rsidRPr="00EC2CF6">
        <w:rPr>
          <w:rStyle w:val="StyleUnderline"/>
        </w:rPr>
        <w:t xml:space="preserve">the way responsible climate </w:t>
      </w:r>
      <w:r w:rsidRPr="003504CB">
        <w:rPr>
          <w:rStyle w:val="Emphasis"/>
        </w:rPr>
        <w:t>science</w:t>
      </w:r>
      <w:r w:rsidRPr="00EC2CF6">
        <w:rPr>
          <w:rStyle w:val="StyleUnderline"/>
        </w:rPr>
        <w:t xml:space="preserve"> and </w:t>
      </w:r>
      <w:r w:rsidRPr="003504CB">
        <w:rPr>
          <w:rStyle w:val="Emphasis"/>
        </w:rPr>
        <w:t>activism</w:t>
      </w:r>
      <w:r w:rsidRPr="00EC2CF6">
        <w:rPr>
          <w:rStyle w:val="StyleUnderline"/>
        </w:rPr>
        <w:t xml:space="preserve"> finds its </w:t>
      </w:r>
      <w:r w:rsidRPr="003504CB">
        <w:rPr>
          <w:rStyle w:val="Emphasis"/>
        </w:rPr>
        <w:t>limitations</w:t>
      </w:r>
      <w:r w:rsidRPr="00EC2CF6">
        <w:rPr>
          <w:rStyle w:val="StyleUnderline"/>
        </w:rPr>
        <w:t xml:space="preserve"> in the </w:t>
      </w:r>
      <w:r w:rsidRPr="003504CB">
        <w:rPr>
          <w:rStyle w:val="Emphasis"/>
        </w:rPr>
        <w:t>truth-value</w:t>
      </w:r>
      <w:r w:rsidRPr="00EC2CF6">
        <w:rPr>
          <w:rStyle w:val="StyleUnderline"/>
        </w:rPr>
        <w:t xml:space="preserve"> of the </w:t>
      </w:r>
      <w:r w:rsidRPr="003504CB">
        <w:rPr>
          <w:rStyle w:val="Emphasis"/>
        </w:rPr>
        <w:t>scientific</w:t>
      </w:r>
      <w:r w:rsidRPr="00EC2CF6">
        <w:rPr>
          <w:rStyle w:val="StyleUnderline"/>
        </w:rPr>
        <w:t xml:space="preserve"> and </w:t>
      </w:r>
      <w:r w:rsidRPr="003504CB">
        <w:rPr>
          <w:rStyle w:val="Emphasis"/>
        </w:rPr>
        <w:t>activist</w:t>
      </w:r>
      <w:r w:rsidRPr="00EC2CF6">
        <w:rPr>
          <w:rStyle w:val="StyleUnderline"/>
        </w:rPr>
        <w:t xml:space="preserve"> climate change model is then </w:t>
      </w:r>
      <w:r w:rsidRPr="003504CB">
        <w:rPr>
          <w:rStyle w:val="Emphasis"/>
        </w:rPr>
        <w:t>crucial</w:t>
      </w:r>
      <w:r w:rsidRPr="00EC2CF6">
        <w:rPr>
          <w:rStyle w:val="StyleUnderline"/>
        </w:rPr>
        <w:t xml:space="preserve"> in terms of understanding how a </w:t>
      </w:r>
      <w:r w:rsidRPr="003504CB">
        <w:rPr>
          <w:rStyle w:val="Emphasis"/>
        </w:rPr>
        <w:t>truly radical alternative</w:t>
      </w:r>
      <w:r w:rsidRPr="00EC2CF6">
        <w:rPr>
          <w:rStyle w:val="StyleUnderline"/>
        </w:rPr>
        <w:t xml:space="preserve"> may emerge from the </w:t>
      </w:r>
      <w:r w:rsidRPr="003504CB">
        <w:rPr>
          <w:rStyle w:val="Emphasis"/>
        </w:rPr>
        <w:t>ambiguous ethics</w:t>
      </w:r>
      <w:r w:rsidRPr="00EC2CF6">
        <w:rPr>
          <w:rStyle w:val="StyleUnderline"/>
        </w:rPr>
        <w:t xml:space="preserve"> of </w:t>
      </w:r>
      <w:r w:rsidRPr="003504CB">
        <w:rPr>
          <w:rStyle w:val="Emphasis"/>
        </w:rPr>
        <w:t>accelerated humanism</w:t>
      </w:r>
      <w:r w:rsidRPr="00EC2CF6">
        <w:rPr>
          <w:rStyle w:val="StyleUnderline"/>
        </w:rPr>
        <w:t>.</w:t>
      </w:r>
      <w:r w:rsidRPr="00EC2CF6">
        <w:rPr>
          <w:sz w:val="16"/>
        </w:rPr>
        <w:t xml:space="preserve"> This paper’s performance of </w:t>
      </w:r>
      <w:r w:rsidRPr="00EC2CF6">
        <w:rPr>
          <w:rStyle w:val="StyleUnderline"/>
        </w:rPr>
        <w:t>this moral imperative</w:t>
      </w:r>
      <w:r w:rsidRPr="00EC2CF6">
        <w:rPr>
          <w:sz w:val="16"/>
        </w:rPr>
        <w:t xml:space="preserve"> hence </w:t>
      </w:r>
      <w:r w:rsidRPr="00EC2CF6">
        <w:rPr>
          <w:rStyle w:val="StyleUnderline"/>
        </w:rPr>
        <w:t xml:space="preserve">points to the </w:t>
      </w:r>
      <w:r w:rsidRPr="003504CB">
        <w:rPr>
          <w:rStyle w:val="Emphasis"/>
        </w:rPr>
        <w:t>sheer force</w:t>
      </w:r>
      <w:r w:rsidRPr="00EC2CF6">
        <w:rPr>
          <w:rStyle w:val="StyleUnderline"/>
        </w:rPr>
        <w:t xml:space="preserve"> of </w:t>
      </w:r>
      <w:r w:rsidRPr="003504CB">
        <w:rPr>
          <w:rStyle w:val="Emphasis"/>
        </w:rPr>
        <w:t>neoliberal globalization</w:t>
      </w:r>
      <w:r w:rsidRPr="00EC2CF6">
        <w:rPr>
          <w:sz w:val="16"/>
        </w:rPr>
        <w:t xml:space="preserve">; or, one could say that the humanist argument in climate activism that criticizes the inherent limitations of accelerated capitalistic expansion’s non-sustainability directly constitutes this paper’s fundamental ‘ecological’ limitation and argumentative logic. This paper will then mobilize this aporia of </w:t>
      </w:r>
      <w:r w:rsidRPr="00EC2CF6">
        <w:rPr>
          <w:rStyle w:val="StyleUnderline"/>
        </w:rPr>
        <w:t>contemporary climate activism</w:t>
      </w:r>
      <w:r w:rsidRPr="00EC2CF6">
        <w:rPr>
          <w:sz w:val="16"/>
        </w:rPr>
        <w:t xml:space="preserve">, which </w:t>
      </w:r>
      <w:r w:rsidRPr="00EC2CF6">
        <w:rPr>
          <w:rStyle w:val="StyleUnderline"/>
        </w:rPr>
        <w:t xml:space="preserve">we find </w:t>
      </w:r>
      <w:r w:rsidRPr="003504CB">
        <w:rPr>
          <w:rStyle w:val="Emphasis"/>
        </w:rPr>
        <w:t>accelerated today</w:t>
      </w:r>
      <w:r w:rsidRPr="00EC2CF6">
        <w:rPr>
          <w:rStyle w:val="StyleUnderline"/>
        </w:rPr>
        <w:t xml:space="preserve"> into the </w:t>
      </w:r>
      <w:r w:rsidRPr="003504CB">
        <w:rPr>
          <w:rStyle w:val="Emphasis"/>
        </w:rPr>
        <w:t>simulation</w:t>
      </w:r>
      <w:r w:rsidRPr="00EC2CF6">
        <w:rPr>
          <w:rStyle w:val="StyleUnderline"/>
        </w:rPr>
        <w:t xml:space="preserve"> of its </w:t>
      </w:r>
      <w:r w:rsidRPr="003504CB">
        <w:rPr>
          <w:rStyle w:val="Emphasis"/>
        </w:rPr>
        <w:t>veracity</w:t>
      </w:r>
      <w:r w:rsidRPr="00EC2CF6">
        <w:rPr>
          <w:rStyle w:val="StyleUnderline"/>
        </w:rPr>
        <w:t>, by analysing some exemplary debates around the preservation of ‘</w:t>
      </w:r>
      <w:r w:rsidRPr="003504CB">
        <w:rPr>
          <w:rStyle w:val="Emphasis"/>
        </w:rPr>
        <w:t>nature’</w:t>
      </w:r>
      <w:r w:rsidRPr="00EC2CF6">
        <w:rPr>
          <w:rStyle w:val="StyleUnderline"/>
        </w:rPr>
        <w:t xml:space="preserve"> and ‘</w:t>
      </w:r>
      <w:r w:rsidRPr="003504CB">
        <w:rPr>
          <w:rStyle w:val="Emphasis"/>
        </w:rPr>
        <w:t>wilderness’</w:t>
      </w:r>
      <w:r w:rsidRPr="00EC2CF6">
        <w:rPr>
          <w:rStyle w:val="StyleUnderline"/>
        </w:rPr>
        <w:t xml:space="preserve"> in traditional environmentalism. Environmentalism, which took off in terms of a wider scientific and public concern with the publication of Rachel Carson’s Silent Spring in 1962, provides a </w:t>
      </w:r>
      <w:r w:rsidRPr="003504CB">
        <w:rPr>
          <w:rStyle w:val="Emphasis"/>
        </w:rPr>
        <w:t>good starting point</w:t>
      </w:r>
      <w:r w:rsidRPr="00EC2CF6">
        <w:rPr>
          <w:rStyle w:val="StyleUnderline"/>
        </w:rPr>
        <w:t xml:space="preserve"> in order to discern which </w:t>
      </w:r>
      <w:r w:rsidRPr="003504CB">
        <w:rPr>
          <w:rStyle w:val="Emphasis"/>
        </w:rPr>
        <w:t>paradoxical tropes</w:t>
      </w:r>
      <w:r w:rsidRPr="00EC2CF6">
        <w:rPr>
          <w:rStyle w:val="StyleUnderline"/>
        </w:rPr>
        <w:t xml:space="preserve"> and </w:t>
      </w:r>
      <w:r w:rsidRPr="003504CB">
        <w:rPr>
          <w:rStyle w:val="Emphasis"/>
        </w:rPr>
        <w:t>calls</w:t>
      </w:r>
      <w:r w:rsidRPr="00EC2CF6">
        <w:rPr>
          <w:rStyle w:val="StyleUnderline"/>
        </w:rPr>
        <w:t xml:space="preserve"> for action inform ‘</w:t>
      </w:r>
      <w:r w:rsidRPr="003504CB">
        <w:rPr>
          <w:rStyle w:val="Emphasis"/>
        </w:rPr>
        <w:t>green’</w:t>
      </w:r>
      <w:r w:rsidRPr="00EC2CF6">
        <w:rPr>
          <w:rStyle w:val="StyleUnderline"/>
        </w:rPr>
        <w:t xml:space="preserve"> political engagement in general. In its </w:t>
      </w:r>
      <w:r w:rsidRPr="003504CB">
        <w:rPr>
          <w:rStyle w:val="Emphasis"/>
        </w:rPr>
        <w:t>incessant compulsion</w:t>
      </w:r>
      <w:r w:rsidRPr="00EC2CF6">
        <w:rPr>
          <w:rStyle w:val="StyleUnderline"/>
        </w:rPr>
        <w:t xml:space="preserve"> to cover over its own </w:t>
      </w:r>
      <w:r w:rsidRPr="003504CB">
        <w:rPr>
          <w:rStyle w:val="Emphasis"/>
        </w:rPr>
        <w:t>internal contradictions</w:t>
      </w:r>
      <w:r w:rsidRPr="00EC2CF6">
        <w:rPr>
          <w:rStyle w:val="StyleUnderline"/>
        </w:rPr>
        <w:t xml:space="preserve"> namely, environmentalism has </w:t>
      </w:r>
      <w:r w:rsidRPr="003504CB">
        <w:rPr>
          <w:rStyle w:val="Emphasis"/>
        </w:rPr>
        <w:t>mutated</w:t>
      </w:r>
      <w:r w:rsidRPr="00EC2CF6">
        <w:rPr>
          <w:rStyle w:val="StyleUnderline"/>
        </w:rPr>
        <w:t xml:space="preserve"> into climate change activism due to the latter’s </w:t>
      </w:r>
      <w:r w:rsidRPr="003504CB">
        <w:rPr>
          <w:rStyle w:val="Emphasis"/>
        </w:rPr>
        <w:t>heavy indebtedness</w:t>
      </w:r>
      <w:r w:rsidRPr="00EC2CF6">
        <w:rPr>
          <w:rStyle w:val="StyleUnderline"/>
        </w:rPr>
        <w:t xml:space="preserve"> to </w:t>
      </w:r>
      <w:r w:rsidRPr="003504CB">
        <w:rPr>
          <w:rStyle w:val="Emphasis"/>
        </w:rPr>
        <w:t>scientific</w:t>
      </w:r>
      <w:r w:rsidRPr="00EC2CF6">
        <w:rPr>
          <w:rStyle w:val="StyleUnderline"/>
        </w:rPr>
        <w:t xml:space="preserve"> and </w:t>
      </w:r>
      <w:r w:rsidRPr="003504CB">
        <w:rPr>
          <w:rStyle w:val="Emphasis"/>
        </w:rPr>
        <w:t>technological</w:t>
      </w:r>
      <w:r w:rsidRPr="00EC2CF6">
        <w:rPr>
          <w:rStyle w:val="StyleUnderline"/>
        </w:rPr>
        <w:t xml:space="preserve"> attempts at </w:t>
      </w:r>
      <w:r w:rsidRPr="003504CB">
        <w:rPr>
          <w:rStyle w:val="Emphasis"/>
        </w:rPr>
        <w:t>modelling ‘reality’</w:t>
      </w:r>
      <w:r w:rsidRPr="00EC2CF6">
        <w:rPr>
          <w:rStyle w:val="StyleUnderline"/>
        </w:rPr>
        <w:t xml:space="preserve"> and making </w:t>
      </w:r>
      <w:r w:rsidRPr="003504CB">
        <w:rPr>
          <w:rStyle w:val="Emphasis"/>
        </w:rPr>
        <w:t>predictions</w:t>
      </w:r>
      <w:r w:rsidRPr="00EC2CF6">
        <w:rPr>
          <w:rStyle w:val="StyleUnderline"/>
        </w:rPr>
        <w:t xml:space="preserve">. </w:t>
      </w:r>
      <w:r w:rsidRPr="00EC2CF6">
        <w:rPr>
          <w:sz w:val="16"/>
        </w:rPr>
        <w:t xml:space="preserve">This analysis agrees with Ulrich Beck’s thesis on risk society in World at Risk, although it does not see the cosmopolitan impetus that arises from risk’s global spread as necessarily positive in terms of political mobilisation. </w:t>
      </w:r>
      <w:r w:rsidRPr="00EC2CF6">
        <w:rPr>
          <w:rStyle w:val="StyleUnderline"/>
        </w:rPr>
        <w:t>The problem is</w:t>
      </w:r>
      <w:r w:rsidRPr="00EC2CF6">
        <w:rPr>
          <w:sz w:val="16"/>
        </w:rPr>
        <w:t xml:space="preserve"> namely </w:t>
      </w:r>
      <w:r w:rsidRPr="00EC2CF6">
        <w:rPr>
          <w:rStyle w:val="StyleUnderline"/>
        </w:rPr>
        <w:t xml:space="preserve">that climate change as a </w:t>
      </w:r>
      <w:r w:rsidRPr="003504CB">
        <w:rPr>
          <w:rStyle w:val="Emphasis"/>
        </w:rPr>
        <w:t>techno-political apparition</w:t>
      </w:r>
      <w:r w:rsidRPr="00EC2CF6">
        <w:rPr>
          <w:rStyle w:val="StyleUnderline"/>
        </w:rPr>
        <w:t xml:space="preserve"> which is ‘</w:t>
      </w:r>
      <w:r w:rsidRPr="003504CB">
        <w:rPr>
          <w:rStyle w:val="Emphasis"/>
        </w:rPr>
        <w:t>more real</w:t>
      </w:r>
      <w:r w:rsidRPr="00EC2CF6">
        <w:rPr>
          <w:rStyle w:val="StyleUnderline"/>
        </w:rPr>
        <w:t xml:space="preserve"> than </w:t>
      </w:r>
      <w:r w:rsidRPr="003504CB">
        <w:rPr>
          <w:rStyle w:val="Emphasis"/>
        </w:rPr>
        <w:t>reality itself’</w:t>
      </w:r>
      <w:r w:rsidRPr="00EC2CF6">
        <w:rPr>
          <w:rStyle w:val="StyleUnderline"/>
        </w:rPr>
        <w:t xml:space="preserve"> emerges out of the </w:t>
      </w:r>
      <w:r w:rsidRPr="003504CB">
        <w:rPr>
          <w:rStyle w:val="Emphasis"/>
        </w:rPr>
        <w:t>ambiguous representation</w:t>
      </w:r>
      <w:r w:rsidRPr="00EC2CF6">
        <w:rPr>
          <w:rStyle w:val="StyleUnderline"/>
        </w:rPr>
        <w:t xml:space="preserve"> of ‘</w:t>
      </w:r>
      <w:r w:rsidRPr="003504CB">
        <w:rPr>
          <w:rStyle w:val="Emphasis"/>
        </w:rPr>
        <w:t>nature’</w:t>
      </w:r>
      <w:r w:rsidRPr="00EC2CF6">
        <w:rPr>
          <w:rStyle w:val="StyleUnderline"/>
        </w:rPr>
        <w:t xml:space="preserve"> that marked environmentalism, and is as such implicated in the </w:t>
      </w:r>
      <w:r w:rsidRPr="003504CB">
        <w:rPr>
          <w:rStyle w:val="Emphasis"/>
        </w:rPr>
        <w:t>acceleration</w:t>
      </w:r>
      <w:r w:rsidRPr="00EC2CF6">
        <w:rPr>
          <w:rStyle w:val="StyleUnderline"/>
        </w:rPr>
        <w:t xml:space="preserve"> and </w:t>
      </w:r>
      <w:r w:rsidRPr="003504CB">
        <w:rPr>
          <w:rStyle w:val="Emphasis"/>
        </w:rPr>
        <w:t>magnification</w:t>
      </w:r>
      <w:r w:rsidRPr="00EC2CF6">
        <w:rPr>
          <w:rStyle w:val="StyleUnderline"/>
        </w:rPr>
        <w:t xml:space="preserve"> of </w:t>
      </w:r>
      <w:r w:rsidRPr="003504CB">
        <w:rPr>
          <w:rStyle w:val="Emphasis"/>
        </w:rPr>
        <w:t>risk</w:t>
      </w:r>
      <w:r w:rsidRPr="00EC2CF6">
        <w:rPr>
          <w:rStyle w:val="StyleUnderline"/>
        </w:rPr>
        <w:t xml:space="preserve"> through its </w:t>
      </w:r>
      <w:r w:rsidRPr="003504CB">
        <w:rPr>
          <w:rStyle w:val="Emphasis"/>
        </w:rPr>
        <w:t>global political mobilisation</w:t>
      </w:r>
      <w:r w:rsidRPr="00EC2CF6">
        <w:rPr>
          <w:rStyle w:val="StyleUnderline"/>
        </w:rPr>
        <w:t xml:space="preserve">. It is in turn out of this </w:t>
      </w:r>
      <w:r w:rsidRPr="003504CB">
        <w:rPr>
          <w:rStyle w:val="Emphasis"/>
        </w:rPr>
        <w:t>ambiguous</w:t>
      </w:r>
      <w:r w:rsidRPr="00EC2CF6">
        <w:rPr>
          <w:rStyle w:val="StyleUnderline"/>
        </w:rPr>
        <w:t xml:space="preserve"> </w:t>
      </w:r>
      <w:r w:rsidRPr="003504CB">
        <w:rPr>
          <w:rStyle w:val="Emphasis"/>
        </w:rPr>
        <w:t>status</w:t>
      </w:r>
      <w:r w:rsidRPr="00EC2CF6">
        <w:rPr>
          <w:rStyle w:val="StyleUnderline"/>
        </w:rPr>
        <w:t xml:space="preserve"> of ‘</w:t>
      </w:r>
      <w:r w:rsidRPr="003504CB">
        <w:rPr>
          <w:rStyle w:val="Emphasis"/>
        </w:rPr>
        <w:t>nature’</w:t>
      </w:r>
      <w:r w:rsidRPr="00EC2CF6">
        <w:rPr>
          <w:rStyle w:val="StyleUnderline"/>
        </w:rPr>
        <w:t xml:space="preserve"> that the </w:t>
      </w:r>
      <w:r w:rsidRPr="003504CB">
        <w:rPr>
          <w:rStyle w:val="Emphasis"/>
        </w:rPr>
        <w:t>utter force</w:t>
      </w:r>
      <w:r w:rsidRPr="00EC2CF6">
        <w:rPr>
          <w:rStyle w:val="StyleUnderline"/>
        </w:rPr>
        <w:t xml:space="preserve"> of </w:t>
      </w:r>
      <w:r w:rsidRPr="003504CB">
        <w:rPr>
          <w:rStyle w:val="Emphasis"/>
        </w:rPr>
        <w:t>technological reproduction</w:t>
      </w:r>
      <w:r w:rsidRPr="00EC2CF6">
        <w:rPr>
          <w:rStyle w:val="StyleUnderline"/>
        </w:rPr>
        <w:t xml:space="preserve"> and </w:t>
      </w:r>
      <w:r w:rsidRPr="003504CB">
        <w:rPr>
          <w:rStyle w:val="Emphasis"/>
        </w:rPr>
        <w:t>acceleration</w:t>
      </w:r>
      <w:r w:rsidRPr="00EC2CF6">
        <w:rPr>
          <w:rStyle w:val="StyleUnderline"/>
        </w:rPr>
        <w:t xml:space="preserve"> brings about the </w:t>
      </w:r>
      <w:r w:rsidRPr="003504CB">
        <w:rPr>
          <w:rStyle w:val="Emphasis"/>
        </w:rPr>
        <w:t>in-discernability</w:t>
      </w:r>
      <w:r w:rsidRPr="00EC2CF6">
        <w:rPr>
          <w:rStyle w:val="StyleUnderline"/>
        </w:rPr>
        <w:t xml:space="preserve"> of </w:t>
      </w:r>
      <w:r w:rsidRPr="003504CB">
        <w:rPr>
          <w:rStyle w:val="Emphasis"/>
        </w:rPr>
        <w:t>reality</w:t>
      </w:r>
      <w:r w:rsidRPr="00EC2CF6">
        <w:rPr>
          <w:rStyle w:val="StyleUnderline"/>
        </w:rPr>
        <w:t xml:space="preserve"> and </w:t>
      </w:r>
      <w:r w:rsidRPr="003504CB">
        <w:rPr>
          <w:rStyle w:val="Emphasis"/>
        </w:rPr>
        <w:t>representation</w:t>
      </w:r>
      <w:r w:rsidRPr="00EC2CF6">
        <w:rPr>
          <w:rStyle w:val="StyleUnderline"/>
        </w:rPr>
        <w:t xml:space="preserve">. Under the new conditions of acceleration then, the </w:t>
      </w:r>
      <w:r w:rsidRPr="003504CB">
        <w:rPr>
          <w:rStyle w:val="Emphasis"/>
        </w:rPr>
        <w:t>artificial split</w:t>
      </w:r>
      <w:r w:rsidRPr="00EC2CF6">
        <w:rPr>
          <w:rStyle w:val="StyleUnderline"/>
        </w:rPr>
        <w:t xml:space="preserve"> between </w:t>
      </w:r>
      <w:r w:rsidRPr="003504CB">
        <w:rPr>
          <w:rStyle w:val="Emphasis"/>
        </w:rPr>
        <w:t>image</w:t>
      </w:r>
      <w:r w:rsidRPr="00EC2CF6">
        <w:rPr>
          <w:rStyle w:val="StyleUnderline"/>
        </w:rPr>
        <w:t xml:space="preserve"> and </w:t>
      </w:r>
      <w:r w:rsidRPr="003504CB">
        <w:rPr>
          <w:rStyle w:val="Emphasis"/>
        </w:rPr>
        <w:t>truth</w:t>
      </w:r>
      <w:r w:rsidRPr="00EC2CF6">
        <w:rPr>
          <w:rStyle w:val="StyleUnderline"/>
        </w:rPr>
        <w:t xml:space="preserve"> that has made possible </w:t>
      </w:r>
      <w:r w:rsidRPr="003504CB">
        <w:rPr>
          <w:rStyle w:val="Emphasis"/>
        </w:rPr>
        <w:t>modern science</w:t>
      </w:r>
      <w:r w:rsidRPr="00EC2CF6">
        <w:rPr>
          <w:rStyle w:val="StyleUnderline"/>
        </w:rPr>
        <w:t xml:space="preserve"> and </w:t>
      </w:r>
      <w:r w:rsidRPr="003504CB">
        <w:rPr>
          <w:rStyle w:val="Emphasis"/>
        </w:rPr>
        <w:t>philosophy</w:t>
      </w:r>
      <w:r w:rsidRPr="00EC2CF6">
        <w:rPr>
          <w:rStyle w:val="StyleUnderline"/>
        </w:rPr>
        <w:t xml:space="preserve"> since the onset of </w:t>
      </w:r>
      <w:r w:rsidRPr="003504CB">
        <w:rPr>
          <w:rStyle w:val="Emphasis"/>
        </w:rPr>
        <w:t>humanism</w:t>
      </w:r>
      <w:r w:rsidRPr="00EC2CF6">
        <w:rPr>
          <w:rStyle w:val="StyleUnderline"/>
        </w:rPr>
        <w:t xml:space="preserve"> finally </w:t>
      </w:r>
      <w:r w:rsidRPr="003504CB">
        <w:rPr>
          <w:rStyle w:val="Emphasis"/>
        </w:rPr>
        <w:t>implodes onto itself</w:t>
      </w:r>
      <w:r w:rsidRPr="00EC2CF6">
        <w:rPr>
          <w:rStyle w:val="StyleUnderline"/>
        </w:rPr>
        <w:t>. Analyses of the relationship between environmentalism and the media</w:t>
      </w:r>
      <w:r w:rsidRPr="00EC2CF6">
        <w:rPr>
          <w:sz w:val="16"/>
        </w:rPr>
        <w:t xml:space="preserve"> should therefore likewise go beyond common descriptions in the social sciences of how the media influence popular opinion around climate change, although such analyses are certainly not without merit. Rather, these analyses </w:t>
      </w:r>
      <w:r w:rsidRPr="00EC2CF6">
        <w:rPr>
          <w:rStyle w:val="StyleUnderline"/>
        </w:rPr>
        <w:t xml:space="preserve">should also consider how the </w:t>
      </w:r>
      <w:r w:rsidRPr="003504CB">
        <w:rPr>
          <w:rStyle w:val="Emphasis"/>
        </w:rPr>
        <w:t>illusion of the neutral</w:t>
      </w:r>
      <w:r w:rsidRPr="00EC2CF6">
        <w:rPr>
          <w:rStyle w:val="StyleUnderline"/>
        </w:rPr>
        <w:t xml:space="preserve"> or </w:t>
      </w:r>
      <w:r w:rsidRPr="003504CB">
        <w:rPr>
          <w:rStyle w:val="Emphasis"/>
        </w:rPr>
        <w:t>transparent communication</w:t>
      </w:r>
      <w:r w:rsidRPr="00EC2CF6">
        <w:rPr>
          <w:rStyle w:val="StyleUnderline"/>
        </w:rPr>
        <w:t xml:space="preserve"> and </w:t>
      </w:r>
      <w:r w:rsidRPr="003504CB">
        <w:rPr>
          <w:rStyle w:val="Emphasis"/>
        </w:rPr>
        <w:t>representation</w:t>
      </w:r>
      <w:r w:rsidRPr="00EC2CF6">
        <w:rPr>
          <w:rStyle w:val="StyleUnderline"/>
        </w:rPr>
        <w:t xml:space="preserve"> of ‘nature’ in early environmentalist texts allows for the </w:t>
      </w:r>
      <w:r w:rsidRPr="003504CB">
        <w:rPr>
          <w:rStyle w:val="Emphasis"/>
        </w:rPr>
        <w:t>possibility</w:t>
      </w:r>
      <w:r w:rsidRPr="00EC2CF6">
        <w:rPr>
          <w:rStyle w:val="StyleUnderline"/>
        </w:rPr>
        <w:t xml:space="preserve"> of climate science’s </w:t>
      </w:r>
      <w:r w:rsidRPr="003504CB">
        <w:rPr>
          <w:rStyle w:val="Emphasis"/>
        </w:rPr>
        <w:t>truth-claims</w:t>
      </w:r>
      <w:r w:rsidRPr="00EC2CF6">
        <w:rPr>
          <w:rStyle w:val="StyleUnderline"/>
        </w:rPr>
        <w:t xml:space="preserve"> about ‘nature,’ even if such </w:t>
      </w:r>
      <w:r w:rsidRPr="003504CB">
        <w:rPr>
          <w:rStyle w:val="Emphasis"/>
        </w:rPr>
        <w:t>technological acceleration</w:t>
      </w:r>
      <w:r w:rsidRPr="00EC2CF6">
        <w:rPr>
          <w:rStyle w:val="StyleUnderline"/>
        </w:rPr>
        <w:t xml:space="preserve"> engenders </w:t>
      </w:r>
      <w:r w:rsidRPr="003504CB">
        <w:rPr>
          <w:rStyle w:val="Emphasis"/>
        </w:rPr>
        <w:t>increasing doubt</w:t>
      </w:r>
      <w:r w:rsidRPr="00EC2CF6">
        <w:rPr>
          <w:rStyle w:val="StyleUnderline"/>
        </w:rPr>
        <w:t xml:space="preserve"> and </w:t>
      </w:r>
      <w:r w:rsidRPr="003504CB">
        <w:rPr>
          <w:rStyle w:val="Emphasis"/>
        </w:rPr>
        <w:t>confusion</w:t>
      </w:r>
      <w:r w:rsidRPr="00EC2CF6">
        <w:rPr>
          <w:rStyle w:val="StyleUnderline"/>
        </w:rPr>
        <w:t xml:space="preserve"> regarding the </w:t>
      </w:r>
      <w:r w:rsidRPr="003504CB">
        <w:rPr>
          <w:rStyle w:val="Emphasis"/>
        </w:rPr>
        <w:t>truth of climate change</w:t>
      </w:r>
      <w:r w:rsidRPr="00EC2CF6">
        <w:rPr>
          <w:rStyle w:val="StyleUnderline"/>
        </w:rPr>
        <w:t xml:space="preserve"> and its </w:t>
      </w:r>
      <w:r w:rsidRPr="003504CB">
        <w:rPr>
          <w:rStyle w:val="Emphasis"/>
        </w:rPr>
        <w:t>causes</w:t>
      </w:r>
      <w:r w:rsidRPr="00EC2CF6">
        <w:rPr>
          <w:rStyle w:val="StyleUnderline"/>
        </w:rPr>
        <w:t xml:space="preserve">, as well as to the </w:t>
      </w:r>
      <w:r w:rsidRPr="003504CB">
        <w:rPr>
          <w:rStyle w:val="Emphasis"/>
        </w:rPr>
        <w:t>appropriate moral response</w:t>
      </w:r>
      <w:r w:rsidRPr="00EC2CF6">
        <w:rPr>
          <w:rStyle w:val="StyleUnderline"/>
        </w:rPr>
        <w:t>.</w:t>
      </w:r>
    </w:p>
    <w:p w:rsidR="00507B65" w:rsidRPr="00CB07D8" w:rsidRDefault="00507B65" w:rsidP="00507B65"/>
    <w:p w:rsidR="00507B65" w:rsidRPr="00E254BC" w:rsidRDefault="00507B65" w:rsidP="00507B65">
      <w:pPr>
        <w:pStyle w:val="Heading3"/>
      </w:pPr>
      <w:r w:rsidRPr="00E254BC">
        <w:t>4H Education Link</w:t>
      </w:r>
    </w:p>
    <w:p w:rsidR="00507B65" w:rsidRPr="00E254BC" w:rsidRDefault="00507B65" w:rsidP="00507B65"/>
    <w:p w:rsidR="00507B65" w:rsidRPr="00E254BC" w:rsidRDefault="00507B65" w:rsidP="00507B65">
      <w:pPr>
        <w:pStyle w:val="Heading4"/>
      </w:pPr>
      <w:r w:rsidRPr="00E254BC">
        <w:t>Animal sentimentality bad</w:t>
      </w:r>
    </w:p>
    <w:p w:rsidR="00507B65" w:rsidRPr="00E254BC" w:rsidRDefault="00507B65" w:rsidP="00507B65">
      <w:pPr>
        <w:rPr>
          <w:rStyle w:val="Style13ptBold"/>
          <w:b w:val="0"/>
          <w:sz w:val="16"/>
        </w:rPr>
      </w:pPr>
      <w:r w:rsidRPr="00E254BC">
        <w:rPr>
          <w:rStyle w:val="Style13ptBold"/>
        </w:rPr>
        <w:t>Baudrillard 81</w:t>
      </w:r>
      <w:r w:rsidRPr="00E254BC">
        <w:rPr>
          <w:rFonts w:eastAsia="Times New Roman" w:cs="Arial"/>
          <w:color w:val="222222"/>
          <w:sz w:val="19"/>
          <w:szCs w:val="19"/>
          <w:shd w:val="clear" w:color="auto" w:fill="FFFFFF"/>
        </w:rPr>
        <w:t>. Jean Baudrillard, Philosopher, Sociologist, Cultural Theorist, “Simulation and Simulacra,” 1981, Paris, 124-135.</w:t>
      </w:r>
    </w:p>
    <w:p w:rsidR="00507B65" w:rsidRPr="00E254BC" w:rsidRDefault="00507B65" w:rsidP="00507B65">
      <w:pPr>
        <w:rPr>
          <w:rStyle w:val="StyleUnderline"/>
        </w:rPr>
      </w:pPr>
      <w:r w:rsidRPr="00E254BC">
        <w:rPr>
          <w:sz w:val="16"/>
        </w:rPr>
        <w:t xml:space="preserve">In particular, </w:t>
      </w:r>
      <w:r w:rsidRPr="00E254BC">
        <w:rPr>
          <w:rStyle w:val="StyleUnderline"/>
        </w:rPr>
        <w:t xml:space="preserve">our sentimentality toward animals is a sure sign of the disdain in which we hold them. It is proportional to this disdain. It is in proportion to being relegated to irresponsibility, to the inhuman, that the animal becomes worthy of the human ritual of affection and protection, just as the child does in direct proportion to being relegated to a status of innocence and childishness. Sentimentality is nothing but the infinitely degraded form of bestiality, the racist commiseration, in which we ridiculously cloak animals to the point of rendering them sentimental themselves. Those who used to sacrifice animals did not take them for beasts. </w:t>
      </w:r>
      <w:r w:rsidRPr="00E254BC">
        <w:rPr>
          <w:sz w:val="16"/>
        </w:rPr>
        <w:t xml:space="preserve">And even the Middle Ages, which condemned and punished them in due form, was in this way much closer to them than we are, we who are filled with horror at this practice. They held them to be guilty: which was a way of honoring them. </w:t>
      </w:r>
      <w:r w:rsidRPr="00E254BC">
        <w:rPr>
          <w:rStyle w:val="StyleUnderline"/>
        </w:rPr>
        <w:t>We take them for nothing, and it is on this basis that we are "human" with them. We no longer sacrifice them, we no longer punish them, and we are proud of it, but it is simply that we have domesticated them, worse: that we have made of them a racially inferior world, no longer even worthy of our justice, but only of our affection and social charity, no longer worthy of punishment and of death, but only of experimentation and extermination like meat from the butchery. It is the reabsorption of all violence in regard to them that today forms the monstrosity of beasts. The violence of sacrifice, which is one of "intimacy"</w:t>
      </w:r>
      <w:r w:rsidRPr="00E254BC">
        <w:rPr>
          <w:sz w:val="16"/>
        </w:rPr>
        <w:t xml:space="preserve"> (Bataille), </w:t>
      </w:r>
      <w:r w:rsidRPr="00E254BC">
        <w:rPr>
          <w:rStyle w:val="StyleUnderline"/>
        </w:rPr>
        <w:t>has been succeeded by the sentimental or experimental violence that is one of distance.</w:t>
      </w:r>
      <w:r w:rsidRPr="00E254BC">
        <w:rPr>
          <w:sz w:val="16"/>
        </w:rPr>
        <w:t xml:space="preserve"> Monstrosity has changed in meaning. The original monstrosity of the beast, object of terror and fascination, but never negative, always ambivalent, object of exchange also and of metaphor, in sacrifice, in mythology, in the heraldic bestiary, and even in our dreams and our phantasms - </w:t>
      </w:r>
      <w:r w:rsidRPr="00E254BC">
        <w:rPr>
          <w:rStyle w:val="StyleUnderline"/>
        </w:rPr>
        <w:t>this monstrosity, rich in every threat and every metamorphosis, one that is secretly resolved in the living culture of men, and that is a form of alliance, has been exchanged for a spectacular monstrosity: that of King Kong wrenched from his jungle and transformed into a music-hall star. Formerly, the cultural hero annihilated the beast, the dragon, the monster - and from the spilt blood plants,</w:t>
      </w:r>
      <w:r w:rsidRPr="00E254BC">
        <w:rPr>
          <w:sz w:val="16"/>
        </w:rPr>
        <w:t xml:space="preserve"> 131 </w:t>
      </w:r>
      <w:r w:rsidRPr="00E254BC">
        <w:rPr>
          <w:rStyle w:val="StyleUnderline"/>
        </w:rPr>
        <w:t>men, culture were born; today, it is the beast King Kong who comes to sack our industrial metropolises, who comes to liberate us from our culture, a culture dead from having purged itself of all real monstrosity and from having broken its pact with it (which was expressed in the film by the primitive gift of the woman). The profound seduction of the film comes from this inversion of meaning: all inhumanity has gone over to the side of men, all humanity has gone over to the side of captive bestiality, and to the respective seduction of man and of beast, monstrous seduction of one order by the other, the human and the bestial. Kong dies for having renewed, through seduction, this possibility of the metamorphosis of one reign into another, this incestuous promiscuity between beasts and men (though one that is never realized, except in a symbolic and ritual mode).</w:t>
      </w:r>
      <w:r w:rsidRPr="00E254BC">
        <w:rPr>
          <w:sz w:val="16"/>
        </w:rPr>
        <w:t xml:space="preserve"> In the end, the progression that the beast followed is not different form that of madness and childhood, of sex or negritude</w:t>
      </w:r>
      <w:r w:rsidRPr="00E254BC">
        <w:rPr>
          <w:rStyle w:val="StyleUnderline"/>
        </w:rPr>
        <w:t>. A logic of exclusion, of reclusion, of discrimination and necessarily, in return, a logic of reversion, reversible violence that makes it so that all of society finally aligns itself on the axioms of madness, of childhood, of sexuality, and of inferior races (purged, it must be said, of the radical interrogation to which, from the very heart of their exclusion, they lent importance).</w:t>
      </w:r>
      <w:r w:rsidRPr="00E254BC">
        <w:rPr>
          <w:sz w:val="16"/>
        </w:rPr>
        <w:t xml:space="preserve"> The convergence of processes of civilization is astounding. </w:t>
      </w:r>
      <w:r w:rsidRPr="00E254BC">
        <w:rPr>
          <w:rStyle w:val="StyleUnderline"/>
        </w:rPr>
        <w:t>Animals</w:t>
      </w:r>
      <w:r w:rsidRPr="00E254BC">
        <w:rPr>
          <w:sz w:val="16"/>
        </w:rPr>
        <w:t xml:space="preserve">, like the dead, and so many others, </w:t>
      </w:r>
      <w:r w:rsidRPr="00E254BC">
        <w:rPr>
          <w:rStyle w:val="StyleUnderline"/>
        </w:rPr>
        <w:t>have followed this uninterrupted process of annexation through extermination, which consists of liquidation, then of making the extinct species speak, of making them present the confession of their disappearance. Making animals speak, as one has made the insane, children, sex</w:t>
      </w:r>
      <w:r w:rsidRPr="00E254BC">
        <w:rPr>
          <w:sz w:val="16"/>
        </w:rPr>
        <w:t xml:space="preserve"> (Foucault) </w:t>
      </w:r>
      <w:r w:rsidRPr="00E254BC">
        <w:rPr>
          <w:rStyle w:val="StyleUnderline"/>
        </w:rPr>
        <w:t xml:space="preserve">speak. This is even deluded in regard to animals, whose principle of uncertainty, which they have caused to weigh on men since the rupture in their alliance with men, resides in the fact that they do not speak. </w:t>
      </w:r>
      <w:r w:rsidRPr="00E254BC">
        <w:rPr>
          <w:sz w:val="16"/>
        </w:rPr>
        <w:t xml:space="preserve">The challenge of madness has historically been met by the hypothesis of the unconscious. The Unconscious is this logistical mechanism that permits us to think madness (and more generally all strange and anomalous formations) in a system of meaning opened to nonmeaning, which will make room for the terrors of the nonsensical, now intelligible under the auspices of a certain discourse: psychic life, drive, repression, etc. The mad 132 were the ones who forced us to the hypothesis of the unconscious, but we are the ones in return who have trapped them there. Because if, initially, the Unconscious seems to turn against Reason and to bring to it a radical subversion, if it still seems charged with the potential of the rupture of madness, later it turns against madness, because it is what enables madness to be annexed to a reason more universal than classical reason. </w:t>
      </w:r>
      <w:r w:rsidRPr="00E254BC">
        <w:rPr>
          <w:rStyle w:val="StyleUnderline"/>
        </w:rPr>
        <w:t>The mad, once mute, today are heard by everyone; one has found the grid on which to collect their once absurd and indecipherable messages. Children speak, to the adult universe they are no longer those simultaneously strange and insignificant beings - children signify, they have become significant - not through some sort of "liberation" of their speech, but because adult reason has given itself the most subtle means to avert the threat of their silence. The primitives also are heard, one seeks them out, one listens to them, they are no longer beasts.</w:t>
      </w:r>
      <w:r w:rsidRPr="00E254BC">
        <w:rPr>
          <w:sz w:val="16"/>
        </w:rPr>
        <w:t xml:space="preserve"> Levi-Strauss pointed out that their mental structures were the same as ours, psychoanalysis rallied them to Oedipus, and to the libido - all of our codes functioned well, and they responded to them. One had buried them under silence, one buries them beneath speech, "different" speech certainly, but beneath the word of the day, "difference," as formerly one did beneath the unity of Reason; let us not be misled by this, it is the same order that is advancing. </w:t>
      </w:r>
      <w:r w:rsidRPr="00E254BC">
        <w:rPr>
          <w:rStyle w:val="StyleUnderline"/>
        </w:rPr>
        <w:t xml:space="preserve">The imperialism of reason, neoimperialism of difference. What is essential is that nothing escape the empire of meaning, the sharing of meaning. Certainly, behind all that, nothing speaks to us, neither the mad, nor the dead, nor children, nor savages, and fundamentally we know nothing of them, but what is essential is that Reason save face, and that everything escape silence. </w:t>
      </w:r>
      <w:r w:rsidRPr="00E254BC">
        <w:rPr>
          <w:sz w:val="16"/>
        </w:rPr>
        <w:t>They, the</w:t>
      </w:r>
      <w:r w:rsidRPr="00E254BC">
        <w:rPr>
          <w:rStyle w:val="StyleUnderline"/>
        </w:rPr>
        <w:t xml:space="preserve"> animals, do not speak.</w:t>
      </w:r>
      <w:r w:rsidRPr="00E254BC">
        <w:rPr>
          <w:sz w:val="16"/>
        </w:rPr>
        <w:t xml:space="preserve"> In a universe of increasing speech, of the constraint to confess and to speak, </w:t>
      </w:r>
      <w:r w:rsidRPr="00E254BC">
        <w:rPr>
          <w:rStyle w:val="StyleUnderline"/>
        </w:rPr>
        <w:t>only they remain mute, and for this reason they seem to retreat far from us, behind the horizon of truth. But it is what makes us intimate with them. It is not the ecological problem of their survival that is important, but still and always that of their silence. In a world bent on doing nothing but making one speak, in a world assembled</w:t>
      </w:r>
      <w:r w:rsidRPr="00E254BC">
        <w:rPr>
          <w:sz w:val="16"/>
        </w:rPr>
        <w:t xml:space="preserve"> 133 </w:t>
      </w:r>
      <w:r w:rsidRPr="00E254BC">
        <w:rPr>
          <w:rStyle w:val="StyleUnderline"/>
        </w:rPr>
        <w:t>under the hegemony of signs and discourse, their silence weighs more and more heavily on our organization of meaning.</w:t>
      </w:r>
      <w:r w:rsidRPr="00E254BC">
        <w:rPr>
          <w:sz w:val="16"/>
        </w:rPr>
        <w:t xml:space="preserve"> Certainly, one makes them speak, and with all means, some more innocent than others. They spoke the moral discourse of man in fables. They supported structural discourse in the theory of totemism. Every day they deliver their "objective" - anatomical, physiological, genetic - message in laboratories. </w:t>
      </w:r>
      <w:r w:rsidRPr="00E254BC">
        <w:rPr>
          <w:rStyle w:val="StyleUnderline"/>
        </w:rPr>
        <w:t>They served in turns as metaphors for virtue and vice, as an energetic and ecological model, as a mechanical and formal model in bionics, as a phantasmatic register for the unconscious and, lastly, as a model for the absolute deterritorialization of desire in Deleuze's "becoming-animal"</w:t>
      </w:r>
      <w:r w:rsidRPr="00E254BC">
        <w:rPr>
          <w:sz w:val="16"/>
        </w:rPr>
        <w:t xml:space="preserve"> (paradoxical: to take the animal as a model of deterritorialization when he is the territorial being par excellence). </w:t>
      </w:r>
      <w:r w:rsidRPr="00E254BC">
        <w:rPr>
          <w:rStyle w:val="StyleUnderline"/>
        </w:rPr>
        <w:t xml:space="preserve">In all this </w:t>
      </w:r>
      <w:r w:rsidRPr="00E254BC">
        <w:rPr>
          <w:sz w:val="16"/>
        </w:rPr>
        <w:t xml:space="preserve">- metaphor, guinea pig, model, allegory (without forgetting their alimentary "use value") - </w:t>
      </w:r>
      <w:r w:rsidRPr="00E254BC">
        <w:rPr>
          <w:rStyle w:val="StyleUnderline"/>
        </w:rPr>
        <w:t>animals maintain a compulsory discourse. Nowhere do they really speak, because they only furnish the responses one asks for. It is their way of sending the Human back to his circular codes, behind which their silence analyzes us. One never escapes the reversion that follows any kind of exclusion.</w:t>
      </w:r>
      <w:r w:rsidRPr="00E254BC">
        <w:rPr>
          <w:sz w:val="16"/>
        </w:rPr>
        <w:t xml:space="preserve"> Refusing reason to madmen leads sooner or later to dismantling the bases of this reason - the mad take revenge in some way. </w:t>
      </w:r>
      <w:r w:rsidRPr="00E254BC">
        <w:rPr>
          <w:rStyle w:val="StyleUnderline"/>
        </w:rPr>
        <w:t>Refusing animals the unconscious, repression, the symbolic</w:t>
      </w:r>
      <w:r w:rsidRPr="00E254BC">
        <w:rPr>
          <w:sz w:val="16"/>
        </w:rPr>
        <w:t xml:space="preserve"> (confused with language) </w:t>
      </w:r>
      <w:r w:rsidRPr="00E254BC">
        <w:rPr>
          <w:rStyle w:val="StyleUnderline"/>
        </w:rPr>
        <w:t xml:space="preserve">is, one can hope, sooner or later (in a sort of disconnection subsequent to that of madness and of the unconscious) to put in question once again the validity of these concepts, just as they govern and distinguish us today. </w:t>
      </w:r>
      <w:r w:rsidRPr="00E254BC">
        <w:rPr>
          <w:sz w:val="16"/>
        </w:rPr>
        <w:t xml:space="preserve">Because, if formerly the privilege of Man was founded on the monopoly of consciousness, today it is founded on the monopoly of the unconscious. Animals have no unconscious, this is well known. </w:t>
      </w:r>
      <w:r w:rsidRPr="00E254BC">
        <w:rPr>
          <w:rStyle w:val="StyleUnderline"/>
        </w:rPr>
        <w:t xml:space="preserve">Without a doubt, they dream, but </w:t>
      </w:r>
      <w:r w:rsidRPr="00E254BC">
        <w:rPr>
          <w:sz w:val="16"/>
        </w:rPr>
        <w:t xml:space="preserve">this is a conjecture of a bioelectrical order, and </w:t>
      </w:r>
      <w:r w:rsidRPr="00E254BC">
        <w:rPr>
          <w:rStyle w:val="StyleUnderline"/>
        </w:rPr>
        <w:t>they lack language, which alone gives meaning to the dream by inscribing it in the symbolic order.</w:t>
      </w:r>
      <w:r w:rsidRPr="00E254BC">
        <w:rPr>
          <w:sz w:val="16"/>
        </w:rPr>
        <w:t xml:space="preserve"> </w:t>
      </w:r>
      <w:r w:rsidRPr="00E254BC">
        <w:rPr>
          <w:rStyle w:val="StyleUnderline"/>
        </w:rPr>
        <w:t>We</w:t>
      </w:r>
      <w:r w:rsidRPr="00E254BC">
        <w:rPr>
          <w:sz w:val="16"/>
        </w:rPr>
        <w:t xml:space="preserve"> can fantasize about them, </w:t>
      </w:r>
      <w:r w:rsidRPr="00E254BC">
        <w:rPr>
          <w:rStyle w:val="StyleUnderline"/>
        </w:rPr>
        <w:t>project</w:t>
      </w:r>
      <w:r w:rsidRPr="00E254BC">
        <w:rPr>
          <w:sz w:val="16"/>
        </w:rPr>
        <w:t xml:space="preserve"> 134 </w:t>
      </w:r>
      <w:r w:rsidRPr="00E254BC">
        <w:rPr>
          <w:rStyle w:val="StyleUnderline"/>
        </w:rPr>
        <w:t>our fantasies on them and think we are sharing</w:t>
      </w:r>
      <w:r w:rsidRPr="00E254BC">
        <w:rPr>
          <w:sz w:val="16"/>
        </w:rPr>
        <w:t xml:space="preserve"> this mise-en-scéne. </w:t>
      </w:r>
      <w:r w:rsidRPr="00E254BC">
        <w:rPr>
          <w:rStyle w:val="StyleUnderline"/>
        </w:rPr>
        <w:t>But this is comfortable for us - in fact animals are not intelligible to us either under the regime of consciousness or under that of the unconscious. Therefore, it is not a question of forcing them to it, but just the opposite of seeing in what way they put in question this very hypothesis of the unconscious, and to what other hypothesis they force us.</w:t>
      </w:r>
      <w:r w:rsidRPr="00E254BC">
        <w:rPr>
          <w:sz w:val="16"/>
        </w:rPr>
        <w:t xml:space="preserve"> Such is the meaning, or the non-meaning of their silence. </w:t>
      </w:r>
      <w:r w:rsidRPr="00E254BC">
        <w:rPr>
          <w:rStyle w:val="StyleUnderline"/>
        </w:rPr>
        <w:t>Such was the silence of madmen that it forced us to the hypothesis of the unconscious - such is the resistance of animals that it forces us to change hypotheses. For if to us they are and will remain unintelligible</w:t>
      </w:r>
      <w:r w:rsidRPr="00E254BC">
        <w:rPr>
          <w:sz w:val="16"/>
        </w:rPr>
        <w:t xml:space="preserve">, yet we live in some kind of understanding with them. And </w:t>
      </w:r>
      <w:r w:rsidRPr="00E254BC">
        <w:rPr>
          <w:rStyle w:val="StyleUnderline"/>
        </w:rPr>
        <w:t>if we live in this way, under the sign of a general ecology where in a sort of planetary niche</w:t>
      </w:r>
      <w:r w:rsidRPr="00E254BC">
        <w:rPr>
          <w:sz w:val="16"/>
        </w:rPr>
        <w:t xml:space="preserve">, which is only the enlarged dimension of the Platonic cave, the ghosts of animals and the natural elements would come to rub against the shadow of men who survived the political economy - no, our profound understanding with beasts, even on the road to disappearance, is placed under the conjugated sign, opposite in appearance, of metamorphosis and of territory. </w:t>
      </w:r>
      <w:r w:rsidRPr="00E254BC">
        <w:rPr>
          <w:rStyle w:val="StyleUnderline"/>
        </w:rPr>
        <w:t>Nothing seems more fixed in the perpetuation of the species than animals, but yet they are for us the image of metamorphosis</w:t>
      </w:r>
      <w:r w:rsidRPr="00E254BC">
        <w:rPr>
          <w:sz w:val="16"/>
        </w:rPr>
        <w:t xml:space="preserve">, of all possible metamorphoses. </w:t>
      </w:r>
      <w:r w:rsidRPr="00E254BC">
        <w:rPr>
          <w:rStyle w:val="StyleUnderline"/>
        </w:rPr>
        <w:t>Nothing more errant, more nomadic in appearance than animals, and yet their law is that of the territory</w:t>
      </w:r>
      <w:r w:rsidRPr="00E254BC">
        <w:rPr>
          <w:sz w:val="16"/>
        </w:rPr>
        <w:t xml:space="preserve">.*3 </w:t>
      </w:r>
      <w:r w:rsidRPr="00E254BC">
        <w:rPr>
          <w:rStyle w:val="StyleUnderline"/>
        </w:rPr>
        <w:t>But one must push aside all the countermeanings on this notion of territory. It is not at all the enlarged relation of a subject or of a group to its own space, a sort of organic right to private property of the individual, of the clan or of the species</w:t>
      </w:r>
      <w:r w:rsidRPr="00E254BC">
        <w:rPr>
          <w:sz w:val="16"/>
        </w:rPr>
        <w:t xml:space="preserve"> - such is the phantasm of psychology and of sociology extended to all of ecology - nor this sort of vital function, of an environmental bubble where the whole system of needs is summed up.*4 </w:t>
      </w:r>
      <w:r w:rsidRPr="00E254BC">
        <w:rPr>
          <w:rStyle w:val="StyleUnderline"/>
        </w:rPr>
        <w:t xml:space="preserve">A territory is also not a space, with what this term implies for us about liberty and appropriation. </w:t>
      </w:r>
      <w:r w:rsidRPr="00E254BC">
        <w:rPr>
          <w:sz w:val="16"/>
        </w:rPr>
        <w:t xml:space="preserve">Neither instinct, nor need, nor structure (be it "cultural" and "behavioral"), </w:t>
      </w:r>
      <w:r w:rsidRPr="00E254BC">
        <w:rPr>
          <w:rStyle w:val="StyleUnderline"/>
        </w:rPr>
        <w:t>the notion of territory is also opposed in some way to that of the unconscious.</w:t>
      </w:r>
      <w:r w:rsidRPr="00E254BC">
        <w:rPr>
          <w:sz w:val="16"/>
        </w:rPr>
        <w:t xml:space="preserve"> The unconscious is a "buried," repressed, and indefinitely subdivided structure. The territory is open and circumscribed. </w:t>
      </w:r>
      <w:r w:rsidRPr="00E254BC">
        <w:rPr>
          <w:rStyle w:val="StyleUnderline"/>
        </w:rPr>
        <w:t>The unconscious is the site of the indefinite repetition of</w:t>
      </w:r>
      <w:r w:rsidRPr="00E254BC">
        <w:rPr>
          <w:sz w:val="16"/>
        </w:rPr>
        <w:t xml:space="preserve"> 135 </w:t>
      </w:r>
      <w:r w:rsidRPr="00E254BC">
        <w:rPr>
          <w:rStyle w:val="StyleUnderline"/>
        </w:rPr>
        <w:t>subjective repression and fantasies.</w:t>
      </w:r>
      <w:r w:rsidRPr="00E254BC">
        <w:rPr>
          <w:sz w:val="16"/>
        </w:rPr>
        <w:t xml:space="preserve"> The territory is the site of a completed cycle of parentage and exchanges - without a subject, but without exception: animal and vegetal cycle, cycle of goods and wealth, cycle of parentage and the species, cycle of women and ritual - there is no subject and everything is exchanged. The obligations are absolute therein - total reversibility - but no one knows death there, since all is metamorphosed. Neither subject, nor death, nor unconscious, nor repression, since nothing stops the enchainment of forms. Animals have no unconscious, because they have a territory. </w:t>
      </w:r>
      <w:r w:rsidRPr="00E254BC">
        <w:rPr>
          <w:rStyle w:val="StyleUnderline"/>
        </w:rPr>
        <w:t>Men have only had an unconscious since they lost a territory. At once territories and metamorphoses have been taken from them - the unconscious is the individual structure of mourning in which this loss is incessantly, hopelessly replayed - animals are the nostalgia for it.</w:t>
      </w:r>
      <w:r w:rsidRPr="00E254BC">
        <w:rPr>
          <w:sz w:val="16"/>
        </w:rPr>
        <w:t xml:space="preserve"> The question that they raise for us would thus be this one: don't we live now and already, beyond the effects of the linearity and the accumulation of reason, beyond the effects of the conscious and unconscious, according to this brute, symbolic mode, of indefinite cycling and reversion over a finite space? And beyond the ideal schema that is that of our culture, of all culture maybe, of the accumulation of energy, and of the final liberation, don't we dream of implosion rather than of explosion, of metamorphosis rather than energy, of obligation and ritual defiance rather than of liberty, of the territorial cycle rather than of . . . </w:t>
      </w:r>
      <w:r w:rsidRPr="00E254BC">
        <w:rPr>
          <w:rStyle w:val="StyleUnderline"/>
        </w:rPr>
        <w:t>But the animals do not ask questions. They are silent.</w:t>
      </w:r>
    </w:p>
    <w:p w:rsidR="00507B65" w:rsidRPr="00E254BC" w:rsidRDefault="00507B65" w:rsidP="00507B65"/>
    <w:p w:rsidR="00507B65" w:rsidRDefault="00507B65" w:rsidP="00507B65">
      <w:pPr>
        <w:pStyle w:val="Heading3"/>
      </w:pPr>
      <w:r>
        <w:t>Research Indict – Hoofd</w:t>
      </w:r>
    </w:p>
    <w:p w:rsidR="00507B65" w:rsidRPr="002A1194" w:rsidRDefault="00507B65" w:rsidP="00507B65">
      <w:pPr>
        <w:pStyle w:val="Heading4"/>
      </w:pPr>
      <w:r>
        <w:t>Research fails on every level</w:t>
      </w:r>
    </w:p>
    <w:p w:rsidR="00507B65" w:rsidRPr="00094AC2" w:rsidRDefault="00507B65" w:rsidP="00507B65">
      <w:r w:rsidRPr="00094AC2">
        <w:rPr>
          <w:rStyle w:val="Style13ptBold"/>
        </w:rPr>
        <w:t>Hoofd, 10</w:t>
      </w:r>
      <w:r w:rsidRPr="00094AC2">
        <w:t xml:space="preserve"> [Assistant Professor in the Communications and New Media Programme at the National University of Singapore, “</w:t>
      </w:r>
      <w:r w:rsidRPr="00094AC2">
        <w:rPr>
          <w:i/>
        </w:rPr>
        <w:t>The accelerated university: Activist-academic alliances and simulation of thought,</w:t>
      </w:r>
      <w:r w:rsidRPr="00094AC2">
        <w:t xml:space="preserve">” </w:t>
      </w:r>
      <w:r>
        <w:t>E</w:t>
      </w:r>
      <w:r w:rsidRPr="00094AC2">
        <w:t>phemera</w:t>
      </w:r>
      <w:r>
        <w:t xml:space="preserve"> Journal, vol. 10 no. 1, //MW]</w:t>
      </w:r>
    </w:p>
    <w:p w:rsidR="00507B65" w:rsidRPr="004C29B7" w:rsidRDefault="00507B65" w:rsidP="00507B65">
      <w:pPr>
        <w:rPr>
          <w:sz w:val="14"/>
        </w:rPr>
      </w:pPr>
      <w:r w:rsidRPr="002A1194">
        <w:rPr>
          <w:sz w:val="14"/>
        </w:rPr>
        <w:t xml:space="preserve">Although Facoltà di Fuga and Ricercatori Precari do not ally themselves explicitly with the alter-globalist movement, </w:t>
      </w:r>
      <w:r w:rsidRPr="002A1194">
        <w:rPr>
          <w:rStyle w:val="StyleUnderline"/>
        </w:rPr>
        <w:t>their call against neo-liberalism and for</w:t>
      </w:r>
      <w:r w:rsidRPr="002A1194">
        <w:rPr>
          <w:sz w:val="14"/>
        </w:rPr>
        <w:t xml:space="preserve"> online </w:t>
      </w:r>
      <w:r w:rsidRPr="002A1194">
        <w:rPr>
          <w:rStyle w:val="Emphasis"/>
        </w:rPr>
        <w:t>thinking</w:t>
      </w:r>
      <w:r w:rsidRPr="002A1194">
        <w:rPr>
          <w:rStyle w:val="StyleUnderline"/>
        </w:rPr>
        <w:t xml:space="preserve"> and </w:t>
      </w:r>
      <w:r w:rsidRPr="002A1194">
        <w:rPr>
          <w:rStyle w:val="Emphasis"/>
        </w:rPr>
        <w:t>research</w:t>
      </w:r>
      <w:r w:rsidRPr="002A1194">
        <w:rPr>
          <w:rStyle w:val="StyleUnderline"/>
        </w:rPr>
        <w:t xml:space="preserve"> in service of the struggles of ‘the </w:t>
      </w:r>
      <w:r w:rsidRPr="002A1194">
        <w:rPr>
          <w:rStyle w:val="Emphasis"/>
        </w:rPr>
        <w:t>oppressed</w:t>
      </w:r>
      <w:r w:rsidRPr="002A1194">
        <w:rPr>
          <w:rStyle w:val="StyleUnderline"/>
        </w:rPr>
        <w:t xml:space="preserve"> and </w:t>
      </w:r>
      <w:r w:rsidRPr="002A1194">
        <w:rPr>
          <w:rStyle w:val="Emphasis"/>
        </w:rPr>
        <w:t>marginalised’</w:t>
      </w:r>
      <w:r w:rsidRPr="002A1194">
        <w:rPr>
          <w:rStyle w:val="StyleUnderline"/>
        </w:rPr>
        <w:t xml:space="preserve"> makes them quite suitable for</w:t>
      </w:r>
      <w:r w:rsidRPr="002A1194">
        <w:rPr>
          <w:sz w:val="14"/>
        </w:rPr>
        <w:t xml:space="preserve"> creating such </w:t>
      </w:r>
      <w:r w:rsidRPr="002A1194">
        <w:rPr>
          <w:rStyle w:val="StyleUnderline"/>
        </w:rPr>
        <w:t xml:space="preserve">alliances. This call for ‘knowledge in </w:t>
      </w:r>
      <w:r w:rsidRPr="002A1194">
        <w:rPr>
          <w:rStyle w:val="Emphasis"/>
        </w:rPr>
        <w:t>service</w:t>
      </w:r>
      <w:r w:rsidRPr="002A1194">
        <w:rPr>
          <w:rStyle w:val="StyleUnderline"/>
        </w:rPr>
        <w:t xml:space="preserve"> of the </w:t>
      </w:r>
      <w:r w:rsidRPr="002A1194">
        <w:rPr>
          <w:rStyle w:val="Emphasis"/>
        </w:rPr>
        <w:t>oppressed’</w:t>
      </w:r>
      <w:r w:rsidRPr="002A1194">
        <w:rPr>
          <w:rStyle w:val="StyleUnderline"/>
        </w:rPr>
        <w:t xml:space="preserve"> </w:t>
      </w:r>
      <w:r w:rsidRPr="002A1194">
        <w:rPr>
          <w:sz w:val="14"/>
        </w:rPr>
        <w:t xml:space="preserve">is more explicitly present in Investigacció (Research), which was set up in order to combine the agendas of social movement activists with those of university researchers. In their flyer for their first international meeting on ‘Social Movements and Activist Research’ in 2004 in Spain, Investigacció likewise aptly accuses the neo-liberal privatisation of knowledge as the main cause for current social exclusion. Knowledge, in their view, instead should be produced from the ‘focal point of activist research’ which should entail the ‘actual subjectivities of research from and for social movements’, instead of from those who reside within the privileged space of academia (Investigacció, 2005: 1). The meeting is hopefully envisioned to be a ‘space of encounter and self-formation’ which ‘self-constitute[s] as a-disciplinary so that we can overcome the fictitious distinctions common to academicism’ (2005: 2). Knowledge will thus, according to Investigacció, be generated ‘from our own subjectivities (in contrast to aiming for scientific ‘objectivity’) without limitations or hierarchies’ (2005: 3). But far from an ‘a-disciplinary self-constitution’ that supposedly overcomes any fictitious distinction, Investigacció for one relies heavily on the common fictitious distinction between activism and academia to validate their praxis. </w:t>
      </w:r>
      <w:r w:rsidRPr="002A1194">
        <w:rPr>
          <w:rStyle w:val="StyleUnderline"/>
        </w:rPr>
        <w:t xml:space="preserve">By contrasting their initiative to the </w:t>
      </w:r>
      <w:r w:rsidRPr="002A1194">
        <w:rPr>
          <w:rStyle w:val="Emphasis"/>
        </w:rPr>
        <w:t>false objectivity</w:t>
      </w:r>
      <w:r w:rsidRPr="002A1194">
        <w:rPr>
          <w:rStyle w:val="StyleUnderline"/>
        </w:rPr>
        <w:t xml:space="preserve"> of </w:t>
      </w:r>
      <w:r w:rsidRPr="002A1194">
        <w:rPr>
          <w:rStyle w:val="Emphasis"/>
        </w:rPr>
        <w:t>academicism</w:t>
      </w:r>
      <w:r w:rsidRPr="002A1194">
        <w:rPr>
          <w:rStyle w:val="StyleUnderline"/>
        </w:rPr>
        <w:t xml:space="preserve">, they </w:t>
      </w:r>
      <w:r w:rsidRPr="002A1194">
        <w:rPr>
          <w:rStyle w:val="Emphasis"/>
        </w:rPr>
        <w:t>validate</w:t>
      </w:r>
      <w:r w:rsidRPr="002A1194">
        <w:rPr>
          <w:rStyle w:val="StyleUnderline"/>
        </w:rPr>
        <w:t xml:space="preserve"> their own </w:t>
      </w:r>
      <w:r w:rsidRPr="002A1194">
        <w:rPr>
          <w:rStyle w:val="Emphasis"/>
        </w:rPr>
        <w:t>knowledge production</w:t>
      </w:r>
      <w:r w:rsidRPr="002A1194">
        <w:rPr>
          <w:rStyle w:val="StyleUnderline"/>
        </w:rPr>
        <w:t xml:space="preserve"> by claiming to be in the </w:t>
      </w:r>
      <w:r w:rsidRPr="002A1194">
        <w:rPr>
          <w:rStyle w:val="Emphasis"/>
        </w:rPr>
        <w:t>margins</w:t>
      </w:r>
      <w:r w:rsidRPr="002A1194">
        <w:rPr>
          <w:rStyle w:val="StyleUnderline"/>
        </w:rPr>
        <w:t xml:space="preserve"> as opposed to the ‘</w:t>
      </w:r>
      <w:r w:rsidRPr="002A1194">
        <w:rPr>
          <w:rStyle w:val="Emphasis"/>
        </w:rPr>
        <w:t>ivory tower’</w:t>
      </w:r>
      <w:r w:rsidRPr="002A1194">
        <w:rPr>
          <w:rStyle w:val="StyleUnderline"/>
        </w:rPr>
        <w:t xml:space="preserve">, as if the latter is a stable area from which one can </w:t>
      </w:r>
      <w:r w:rsidRPr="002A1194">
        <w:rPr>
          <w:rStyle w:val="Emphasis"/>
        </w:rPr>
        <w:t>detach oneself</w:t>
      </w:r>
      <w:r w:rsidRPr="002A1194">
        <w:rPr>
          <w:rStyle w:val="StyleUnderline"/>
        </w:rPr>
        <w:t xml:space="preserve"> from the outside world and hence </w:t>
      </w:r>
      <w:r w:rsidRPr="002A1194">
        <w:rPr>
          <w:rStyle w:val="Emphasis"/>
        </w:rPr>
        <w:t>objectively analyse</w:t>
      </w:r>
      <w:r w:rsidRPr="002A1194">
        <w:rPr>
          <w:rStyle w:val="StyleUnderline"/>
        </w:rPr>
        <w:t>.</w:t>
      </w:r>
      <w:r w:rsidRPr="002A1194">
        <w:rPr>
          <w:sz w:val="14"/>
        </w:rPr>
        <w:t xml:space="preserve"> Also, </w:t>
      </w:r>
      <w:r w:rsidRPr="002A1194">
        <w:rPr>
          <w:rStyle w:val="StyleUnderline"/>
        </w:rPr>
        <w:t xml:space="preserve">one could wonder to </w:t>
      </w:r>
      <w:r w:rsidRPr="002A1194">
        <w:rPr>
          <w:rStyle w:val="Emphasis"/>
        </w:rPr>
        <w:t>what extent</w:t>
      </w:r>
      <w:r w:rsidRPr="002A1194">
        <w:rPr>
          <w:rStyle w:val="StyleUnderline"/>
        </w:rPr>
        <w:t xml:space="preserve"> one is actually speaking from the </w:t>
      </w:r>
      <w:r w:rsidRPr="002A1194">
        <w:rPr>
          <w:rStyle w:val="Emphasis"/>
        </w:rPr>
        <w:t>margins</w:t>
      </w:r>
      <w:r w:rsidRPr="002A1194">
        <w:rPr>
          <w:rStyle w:val="StyleUnderline"/>
        </w:rPr>
        <w:t xml:space="preserve"> when one has </w:t>
      </w:r>
      <w:r w:rsidRPr="002A1194">
        <w:rPr>
          <w:sz w:val="14"/>
        </w:rPr>
        <w:t xml:space="preserve">the </w:t>
      </w:r>
      <w:r w:rsidRPr="002A1194">
        <w:rPr>
          <w:rStyle w:val="Emphasis"/>
        </w:rPr>
        <w:t>time</w:t>
      </w:r>
      <w:r w:rsidRPr="002A1194">
        <w:rPr>
          <w:rStyle w:val="StyleUnderline"/>
        </w:rPr>
        <w:t xml:space="preserve">, </w:t>
      </w:r>
      <w:r w:rsidRPr="002A1194">
        <w:rPr>
          <w:rStyle w:val="Emphasis"/>
        </w:rPr>
        <w:t>technologies</w:t>
      </w:r>
      <w:r w:rsidRPr="002A1194">
        <w:rPr>
          <w:rStyle w:val="StyleUnderline"/>
        </w:rPr>
        <w:t xml:space="preserve">, </w:t>
      </w:r>
      <w:r w:rsidRPr="002A1194">
        <w:rPr>
          <w:rStyle w:val="Emphasis"/>
        </w:rPr>
        <w:t>spaces</w:t>
      </w:r>
      <w:r w:rsidRPr="002A1194">
        <w:rPr>
          <w:rStyle w:val="StyleUnderline"/>
        </w:rPr>
        <w:t xml:space="preserve"> and </w:t>
      </w:r>
      <w:r w:rsidRPr="002A1194">
        <w:rPr>
          <w:rStyle w:val="Emphasis"/>
        </w:rPr>
        <w:t>connections</w:t>
      </w:r>
      <w:r w:rsidRPr="002A1194">
        <w:rPr>
          <w:sz w:val="14"/>
        </w:rPr>
        <w:t xml:space="preserve"> to organise an event like Investigacció. </w:t>
      </w:r>
      <w:r w:rsidRPr="002A1194">
        <w:rPr>
          <w:rStyle w:val="StyleUnderline"/>
        </w:rPr>
        <w:t>The desire to generate knowledge</w:t>
      </w:r>
      <w:r w:rsidRPr="002A1194">
        <w:rPr>
          <w:sz w:val="14"/>
        </w:rPr>
        <w:t xml:space="preserve"> from ‘one’s own subjectivity, </w:t>
      </w:r>
      <w:r w:rsidRPr="002A1194">
        <w:rPr>
          <w:rStyle w:val="StyleUnderline"/>
        </w:rPr>
        <w:t>without limitations’</w:t>
      </w:r>
      <w:r w:rsidRPr="002A1194">
        <w:rPr>
          <w:sz w:val="14"/>
        </w:rPr>
        <w:t xml:space="preserve"> (2005: 3) </w:t>
      </w:r>
      <w:r w:rsidRPr="002A1194">
        <w:rPr>
          <w:rStyle w:val="StyleUnderline"/>
        </w:rPr>
        <w:t xml:space="preserve">is analogous to the </w:t>
      </w:r>
      <w:r w:rsidRPr="002A1194">
        <w:rPr>
          <w:rStyle w:val="Emphasis"/>
        </w:rPr>
        <w:t>mythical humanist narrative</w:t>
      </w:r>
      <w:r w:rsidRPr="002A1194">
        <w:rPr>
          <w:rStyle w:val="StyleUnderline"/>
        </w:rPr>
        <w:t xml:space="preserve"> of </w:t>
      </w:r>
      <w:r w:rsidRPr="002A1194">
        <w:rPr>
          <w:rStyle w:val="Emphasis"/>
        </w:rPr>
        <w:t>breaking</w:t>
      </w:r>
      <w:r w:rsidRPr="002A1194">
        <w:rPr>
          <w:rStyle w:val="StyleUnderline"/>
        </w:rPr>
        <w:t xml:space="preserve"> with and </w:t>
      </w:r>
      <w:r w:rsidRPr="002A1194">
        <w:rPr>
          <w:rStyle w:val="Emphasis"/>
        </w:rPr>
        <w:t xml:space="preserve">improving </w:t>
      </w:r>
      <w:r w:rsidRPr="002A1194">
        <w:rPr>
          <w:rStyle w:val="StyleUnderline"/>
        </w:rPr>
        <w:t xml:space="preserve">upon previous knowledge – a form of </w:t>
      </w:r>
      <w:r w:rsidRPr="002A1194">
        <w:rPr>
          <w:rStyle w:val="Emphasis"/>
        </w:rPr>
        <w:t>knowledge-innovation</w:t>
      </w:r>
      <w:r w:rsidRPr="002A1194">
        <w:rPr>
          <w:rStyle w:val="StyleUnderline"/>
        </w:rPr>
        <w:t xml:space="preserve"> that the academic institution is also </w:t>
      </w:r>
      <w:r w:rsidRPr="002A1194">
        <w:rPr>
          <w:rStyle w:val="Emphasis"/>
        </w:rPr>
        <w:t>infused with</w:t>
      </w:r>
      <w:r w:rsidRPr="002A1194">
        <w:rPr>
          <w:rStyle w:val="StyleUnderline"/>
        </w:rPr>
        <w:t>. The university</w:t>
      </w:r>
      <w:r w:rsidRPr="002A1194">
        <w:rPr>
          <w:sz w:val="14"/>
        </w:rPr>
        <w:t xml:space="preserve"> of excellence as well as its doublings into projects like Investigacció </w:t>
      </w:r>
      <w:r w:rsidRPr="002A1194">
        <w:rPr>
          <w:rStyle w:val="StyleUnderline"/>
        </w:rPr>
        <w:t>are therefore an effect of its repetitions</w:t>
      </w:r>
      <w:r w:rsidRPr="002A1194">
        <w:rPr>
          <w:sz w:val="14"/>
        </w:rPr>
        <w:t xml:space="preserve"> (with a difference) </w:t>
      </w:r>
      <w:r w:rsidRPr="002A1194">
        <w:rPr>
          <w:rStyle w:val="StyleUnderline"/>
        </w:rPr>
        <w:t xml:space="preserve">into the </w:t>
      </w:r>
      <w:r w:rsidRPr="002A1194">
        <w:rPr>
          <w:rStyle w:val="Emphasis"/>
        </w:rPr>
        <w:t>neo-liberal mythical space</w:t>
      </w:r>
      <w:r w:rsidRPr="002A1194">
        <w:rPr>
          <w:rStyle w:val="StyleUnderline"/>
        </w:rPr>
        <w:t xml:space="preserve"> of </w:t>
      </w:r>
      <w:r w:rsidRPr="002A1194">
        <w:rPr>
          <w:rStyle w:val="Emphasis"/>
        </w:rPr>
        <w:t>progress</w:t>
      </w:r>
      <w:r w:rsidRPr="002A1194">
        <w:rPr>
          <w:rStyle w:val="StyleUnderline"/>
        </w:rPr>
        <w:t xml:space="preserve"> and </w:t>
      </w:r>
      <w:r w:rsidRPr="002A1194">
        <w:rPr>
          <w:rStyle w:val="Emphasis"/>
        </w:rPr>
        <w:t>acceleration</w:t>
      </w:r>
      <w:r w:rsidRPr="002A1194">
        <w:rPr>
          <w:rStyle w:val="StyleUnderline"/>
        </w:rPr>
        <w:t>. The creation of more and more ‘</w:t>
      </w:r>
      <w:r w:rsidRPr="002A1194">
        <w:rPr>
          <w:rStyle w:val="Emphasis"/>
        </w:rPr>
        <w:t>spaces</w:t>
      </w:r>
      <w:r w:rsidRPr="002A1194">
        <w:rPr>
          <w:rStyle w:val="StyleUnderline"/>
        </w:rPr>
        <w:t xml:space="preserve"> and </w:t>
      </w:r>
      <w:r w:rsidRPr="002A1194">
        <w:rPr>
          <w:rStyle w:val="Emphasis"/>
        </w:rPr>
        <w:t>mechanisms</w:t>
      </w:r>
      <w:r w:rsidRPr="002A1194">
        <w:rPr>
          <w:rStyle w:val="StyleUnderline"/>
        </w:rPr>
        <w:t xml:space="preserve"> of </w:t>
      </w:r>
      <w:r w:rsidRPr="002A1194">
        <w:rPr>
          <w:rStyle w:val="Emphasis"/>
        </w:rPr>
        <w:t>production</w:t>
      </w:r>
      <w:r w:rsidRPr="002A1194">
        <w:rPr>
          <w:rStyle w:val="StyleUnderline"/>
        </w:rPr>
        <w:t xml:space="preserve">, </w:t>
      </w:r>
      <w:r w:rsidRPr="002A1194">
        <w:rPr>
          <w:rStyle w:val="Emphasis"/>
        </w:rPr>
        <w:t>exchange</w:t>
      </w:r>
      <w:r w:rsidRPr="002A1194">
        <w:rPr>
          <w:rStyle w:val="StyleUnderline"/>
        </w:rPr>
        <w:t xml:space="preserve"> and </w:t>
      </w:r>
      <w:r w:rsidRPr="002A1194">
        <w:rPr>
          <w:rStyle w:val="Emphasis"/>
        </w:rPr>
        <w:t>collective reflection’</w:t>
      </w:r>
      <w:r w:rsidRPr="002A1194">
        <w:rPr>
          <w:rStyle w:val="StyleUnderline"/>
        </w:rPr>
        <w:t xml:space="preserve"> </w:t>
      </w:r>
      <w:r w:rsidRPr="002A1194">
        <w:rPr>
          <w:sz w:val="14"/>
        </w:rPr>
        <w:t xml:space="preserve">(2005: 3) </w:t>
      </w:r>
      <w:r w:rsidRPr="002A1194">
        <w:rPr>
          <w:rStyle w:val="StyleUnderline"/>
        </w:rPr>
        <w:t xml:space="preserve">is indeed precisely what late-capitalism </w:t>
      </w:r>
      <w:r w:rsidRPr="002A1194">
        <w:rPr>
          <w:rStyle w:val="Emphasis"/>
        </w:rPr>
        <w:t>seeks to forge</w:t>
      </w:r>
      <w:r w:rsidRPr="002A1194">
        <w:rPr>
          <w:rStyle w:val="StyleUnderline"/>
        </w:rPr>
        <w:t xml:space="preserve">, as long as such reflection generates an </w:t>
      </w:r>
      <w:r w:rsidRPr="002A1194">
        <w:rPr>
          <w:rStyle w:val="Emphasis"/>
        </w:rPr>
        <w:t>intensification of production</w:t>
      </w:r>
      <w:r w:rsidRPr="002A1194">
        <w:rPr>
          <w:rStyle w:val="StyleUnderline"/>
        </w:rPr>
        <w:t xml:space="preserve">. The idea that subjectivities </w:t>
      </w:r>
      <w:r w:rsidRPr="002A1194">
        <w:rPr>
          <w:sz w:val="14"/>
        </w:rPr>
        <w:t xml:space="preserve">from social movements </w:t>
      </w:r>
      <w:r w:rsidRPr="002A1194">
        <w:rPr>
          <w:rStyle w:val="StyleUnderline"/>
        </w:rPr>
        <w:t xml:space="preserve">are in any way less produced by neo-liberal globalisation is </w:t>
      </w:r>
      <w:r w:rsidRPr="002A1194">
        <w:rPr>
          <w:rStyle w:val="Emphasis"/>
        </w:rPr>
        <w:t>highly problematic</w:t>
      </w:r>
      <w:r w:rsidRPr="002A1194">
        <w:rPr>
          <w:rStyle w:val="StyleUnderline"/>
        </w:rPr>
        <w:t xml:space="preserve">. </w:t>
      </w:r>
      <w:r w:rsidRPr="002A1194">
        <w:rPr>
          <w:sz w:val="14"/>
        </w:rPr>
        <w:t xml:space="preserve">In fact, </w:t>
      </w:r>
      <w:r w:rsidRPr="002A1194">
        <w:rPr>
          <w:rStyle w:val="StyleUnderline"/>
        </w:rPr>
        <w:t>such an idea</w:t>
      </w:r>
      <w:r w:rsidRPr="002A1194">
        <w:rPr>
          <w:sz w:val="14"/>
        </w:rPr>
        <w:t xml:space="preserve"> suggests a rather positivist notion of the subject – similar to that supposedly objective academic individual Investigacció seeks to dethrone. Investigacció then somewhat nostalgically narrates a subject untainted by power structures and technologies. In fact, the Investigaccióinitiative displays how the subject of activist research empowers her- or himself through recreating the fictitious distinction between activism and academia. S/he does so by reproducing this opposition, which in turn co-</w:t>
      </w:r>
      <w:r w:rsidRPr="002A1194">
        <w:rPr>
          <w:rStyle w:val="Emphasis"/>
        </w:rPr>
        <w:t>creates</w:t>
      </w:r>
      <w:r w:rsidRPr="002A1194">
        <w:rPr>
          <w:rStyle w:val="StyleUnderline"/>
        </w:rPr>
        <w:t xml:space="preserve"> and </w:t>
      </w:r>
      <w:r w:rsidRPr="002A1194">
        <w:rPr>
          <w:rStyle w:val="Emphasis"/>
        </w:rPr>
        <w:t>accelerates</w:t>
      </w:r>
      <w:r w:rsidRPr="002A1194">
        <w:rPr>
          <w:rStyle w:val="StyleUnderline"/>
        </w:rPr>
        <w:t xml:space="preserve"> these ‘new spaces’ – spaces that were created with the goal of facilitating </w:t>
      </w:r>
      <w:r w:rsidRPr="002A1194">
        <w:rPr>
          <w:rStyle w:val="Emphasis"/>
        </w:rPr>
        <w:t>global capitalism</w:t>
      </w:r>
      <w:r w:rsidRPr="002A1194">
        <w:rPr>
          <w:rStyle w:val="StyleUnderline"/>
        </w:rPr>
        <w:t xml:space="preserve"> and its speed-elite, and that allow for the perfection of </w:t>
      </w:r>
      <w:r w:rsidRPr="002A1194">
        <w:rPr>
          <w:rStyle w:val="Emphasis"/>
        </w:rPr>
        <w:t>military</w:t>
      </w:r>
      <w:r w:rsidRPr="002A1194">
        <w:rPr>
          <w:rStyle w:val="StyleUnderline"/>
        </w:rPr>
        <w:t xml:space="preserve"> </w:t>
      </w:r>
      <w:r w:rsidRPr="002A1194">
        <w:rPr>
          <w:rStyle w:val="Emphasis"/>
        </w:rPr>
        <w:t>power</w:t>
      </w:r>
      <w:r w:rsidRPr="002A1194">
        <w:rPr>
          <w:rStyle w:val="StyleUnderline"/>
        </w:rPr>
        <w:t xml:space="preserve"> through </w:t>
      </w:r>
      <w:r w:rsidRPr="002A1194">
        <w:rPr>
          <w:rStyle w:val="Emphasis"/>
        </w:rPr>
        <w:t>technologies of surveillance</w:t>
      </w:r>
      <w:r w:rsidRPr="002A1194">
        <w:rPr>
          <w:rStyle w:val="StyleUnderline"/>
        </w:rPr>
        <w:t>.</w:t>
      </w:r>
      <w:r w:rsidRPr="002A1194">
        <w:rPr>
          <w:sz w:val="14"/>
        </w:rPr>
        <w:t xml:space="preserve"> The call for participants to become active and productive in co-organising the international event – of course, without any monetary remuneration – is also much present in Investigacció’s rhetoric. They suggest that participants should engage with one another not only at the meeting, but especially through the online spaces Investigacció has created for the purpose of generating activist research. ‘Take action!’ says their flyer, ‘[...] make it so the conference is yours!’ </w:t>
      </w:r>
      <w:r w:rsidRPr="002A1194">
        <w:rPr>
          <w:rStyle w:val="StyleUnderline"/>
        </w:rPr>
        <w:t xml:space="preserve">This seductive appeal to the </w:t>
      </w:r>
      <w:r w:rsidRPr="002A1194">
        <w:rPr>
          <w:rStyle w:val="Emphasis"/>
        </w:rPr>
        <w:t>subject-individual</w:t>
      </w:r>
      <w:r w:rsidRPr="002A1194">
        <w:rPr>
          <w:rStyle w:val="StyleUnderline"/>
        </w:rPr>
        <w:t xml:space="preserve"> as the </w:t>
      </w:r>
      <w:r w:rsidRPr="002A1194">
        <w:rPr>
          <w:rStyle w:val="Emphasis"/>
        </w:rPr>
        <w:t xml:space="preserve">centre </w:t>
      </w:r>
      <w:r w:rsidRPr="002A1194">
        <w:rPr>
          <w:rStyle w:val="StyleUnderline"/>
        </w:rPr>
        <w:t>of</w:t>
      </w:r>
      <w:r w:rsidRPr="002A1194">
        <w:rPr>
          <w:rStyle w:val="Emphasis"/>
        </w:rPr>
        <w:t xml:space="preserve"> creative production</w:t>
      </w:r>
      <w:r w:rsidRPr="002A1194">
        <w:rPr>
          <w:rStyle w:val="StyleUnderline"/>
        </w:rPr>
        <w:t xml:space="preserve"> is very common to </w:t>
      </w:r>
      <w:r w:rsidRPr="002A1194">
        <w:rPr>
          <w:rStyle w:val="Emphasis"/>
        </w:rPr>
        <w:t>neo-liberal consumerism</w:t>
      </w:r>
      <w:r w:rsidRPr="002A1194">
        <w:rPr>
          <w:rStyle w:val="StyleUnderline"/>
        </w:rPr>
        <w:t xml:space="preserve"> and its emphasis on cybernetic interactivity. But it is also false in that it gives the participants a </w:t>
      </w:r>
      <w:r w:rsidRPr="002A1194">
        <w:rPr>
          <w:rStyle w:val="Emphasis"/>
        </w:rPr>
        <w:t>sense of control</w:t>
      </w:r>
      <w:r w:rsidRPr="002A1194">
        <w:rPr>
          <w:sz w:val="14"/>
        </w:rPr>
        <w:t xml:space="preserve"> over Investigacció </w:t>
      </w:r>
      <w:r w:rsidRPr="002A1194">
        <w:rPr>
          <w:rStyle w:val="StyleUnderline"/>
        </w:rPr>
        <w:t xml:space="preserve">that they actually </w:t>
      </w:r>
      <w:r w:rsidRPr="002A1194">
        <w:rPr>
          <w:rStyle w:val="Emphasis"/>
        </w:rPr>
        <w:t>do not have</w:t>
      </w:r>
      <w:r w:rsidRPr="002A1194">
        <w:rPr>
          <w:sz w:val="14"/>
        </w:rPr>
        <w:t xml:space="preser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 The non-validity of this collective or consumer-control becomes apparent in terms of the actual meeting and its website. </w:t>
      </w:r>
      <w:r w:rsidRPr="002A1194">
        <w:rPr>
          <w:rStyle w:val="StyleUnderline"/>
        </w:rPr>
        <w:t xml:space="preserve">This </w:t>
      </w:r>
      <w:r w:rsidRPr="002A1194">
        <w:rPr>
          <w:rStyle w:val="Emphasis"/>
        </w:rPr>
        <w:t>illusion of control</w:t>
      </w:r>
      <w:r w:rsidRPr="002A1194">
        <w:rPr>
          <w:rStyle w:val="StyleUnderline"/>
        </w:rPr>
        <w:t xml:space="preserve"> is also apparent in terms of the activist-academic’s </w:t>
      </w:r>
      <w:r w:rsidRPr="002A1194">
        <w:rPr>
          <w:rStyle w:val="Emphasis"/>
        </w:rPr>
        <w:t>general influence</w:t>
      </w:r>
      <w:r w:rsidRPr="002A1194">
        <w:rPr>
          <w:rStyle w:val="StyleUnderline"/>
        </w:rPr>
        <w:t xml:space="preserve"> on subverting </w:t>
      </w:r>
      <w:r w:rsidRPr="002A1194">
        <w:rPr>
          <w:rStyle w:val="Emphasis"/>
        </w:rPr>
        <w:t>technocratic globalisation</w:t>
      </w:r>
      <w:r w:rsidRPr="002A1194">
        <w:rPr>
          <w:rStyle w:val="StyleUnderline"/>
        </w:rPr>
        <w:t xml:space="preserve">; counter to the common notion that the masses dabble in </w:t>
      </w:r>
      <w:r w:rsidRPr="002A1194">
        <w:rPr>
          <w:rStyle w:val="Emphasis"/>
        </w:rPr>
        <w:t>individual escapism</w:t>
      </w:r>
      <w:r w:rsidRPr="002A1194">
        <w:rPr>
          <w:rStyle w:val="StyleUnderline"/>
        </w:rPr>
        <w:t xml:space="preserve">, I would argue that many individuals worldwide are in fact </w:t>
      </w:r>
      <w:r w:rsidRPr="002A1194">
        <w:rPr>
          <w:rStyle w:val="Emphasis"/>
        </w:rPr>
        <w:t>more</w:t>
      </w:r>
      <w:r w:rsidRPr="002A1194">
        <w:rPr>
          <w:rStyle w:val="StyleUnderline"/>
        </w:rPr>
        <w:t xml:space="preserve"> and </w:t>
      </w:r>
      <w:r w:rsidRPr="002A1194">
        <w:rPr>
          <w:rStyle w:val="Emphasis"/>
        </w:rPr>
        <w:t>more</w:t>
      </w:r>
      <w:r w:rsidRPr="002A1194">
        <w:rPr>
          <w:rStyle w:val="StyleUnderline"/>
        </w:rPr>
        <w:t xml:space="preserve"> </w:t>
      </w:r>
      <w:r w:rsidRPr="002A1194">
        <w:rPr>
          <w:rStyle w:val="Emphasis"/>
        </w:rPr>
        <w:t>politically active</w:t>
      </w:r>
      <w:r w:rsidRPr="002A1194">
        <w:rPr>
          <w:rStyle w:val="StyleUnderline"/>
        </w:rPr>
        <w:t>.</w:t>
      </w:r>
      <w:r w:rsidRPr="002A1194">
        <w:rPr>
          <w:sz w:val="14"/>
        </w:rPr>
        <w:t xml:space="preserve"> Nonetheless, </w:t>
      </w:r>
      <w:r w:rsidRPr="002A1194">
        <w:rPr>
          <w:rStyle w:val="StyleUnderline"/>
        </w:rPr>
        <w:t xml:space="preserve">this activity seems </w:t>
      </w:r>
      <w:r w:rsidRPr="002A1194">
        <w:rPr>
          <w:rStyle w:val="Emphasis"/>
        </w:rPr>
        <w:t>less</w:t>
      </w:r>
      <w:r w:rsidRPr="002A1194">
        <w:rPr>
          <w:rStyle w:val="StyleUnderline"/>
        </w:rPr>
        <w:t xml:space="preserve"> and </w:t>
      </w:r>
      <w:r w:rsidRPr="002A1194">
        <w:rPr>
          <w:rStyle w:val="Emphasis"/>
        </w:rPr>
        <w:t>less capable</w:t>
      </w:r>
      <w:r w:rsidRPr="002A1194">
        <w:rPr>
          <w:rStyle w:val="StyleUnderline"/>
        </w:rPr>
        <w:t xml:space="preserve"> of reaching the desired effect of countering or subverting </w:t>
      </w:r>
      <w:r w:rsidRPr="002A1194">
        <w:rPr>
          <w:rStyle w:val="Emphasis"/>
        </w:rPr>
        <w:t>neo-liberal globalisation</w:t>
      </w:r>
      <w:r w:rsidRPr="002A1194">
        <w:rPr>
          <w:rStyle w:val="StyleUnderline"/>
        </w:rPr>
        <w:t>.</w:t>
      </w:r>
      <w:r w:rsidRPr="002A1194">
        <w:rPr>
          <w:sz w:val="14"/>
        </w:rPr>
        <w:t xml:space="preserve"> This is, as Jean Baudrillard, whom I will discuss shortly, would have it in ‘The Implosion of Meaning in the Media’, because </w:t>
      </w:r>
      <w:r w:rsidRPr="002A1194">
        <w:rPr>
          <w:rStyle w:val="StyleUnderline"/>
        </w:rPr>
        <w:t xml:space="preserve">the desire to be </w:t>
      </w:r>
      <w:r w:rsidRPr="002A1194">
        <w:rPr>
          <w:rStyle w:val="Emphasis"/>
        </w:rPr>
        <w:t>politically active</w:t>
      </w:r>
      <w:r w:rsidRPr="002A1194">
        <w:rPr>
          <w:rStyle w:val="StyleUnderline"/>
        </w:rPr>
        <w:t xml:space="preserve"> is in fact increasingly a </w:t>
      </w:r>
      <w:r w:rsidRPr="002A1194">
        <w:rPr>
          <w:rStyle w:val="Emphasis"/>
        </w:rPr>
        <w:t>function of acceleration</w:t>
      </w:r>
      <w:r w:rsidRPr="002A1194">
        <w:rPr>
          <w:rStyle w:val="StyleUnderline"/>
        </w:rPr>
        <w:t xml:space="preserve"> under </w:t>
      </w:r>
      <w:r w:rsidRPr="002A1194">
        <w:rPr>
          <w:rStyle w:val="Emphasis"/>
        </w:rPr>
        <w:t>late-capitalism</w:t>
      </w:r>
      <w:r w:rsidRPr="002A1194">
        <w:rPr>
          <w:rStyle w:val="StyleUnderline"/>
        </w:rPr>
        <w:t xml:space="preserve">. Political activity in general becomes an important motor behind </w:t>
      </w:r>
      <w:r w:rsidRPr="002A1194">
        <w:rPr>
          <w:rStyle w:val="Emphasis"/>
        </w:rPr>
        <w:t>capitalist circulation</w:t>
      </w:r>
      <w:r w:rsidRPr="002A1194">
        <w:rPr>
          <w:rStyle w:val="StyleUnderline"/>
        </w:rPr>
        <w:t xml:space="preserve">, and the new technologies intensify this process with their </w:t>
      </w:r>
      <w:r w:rsidRPr="002A1194">
        <w:rPr>
          <w:rStyle w:val="Emphasis"/>
        </w:rPr>
        <w:t>quality</w:t>
      </w:r>
      <w:r w:rsidRPr="002A1194">
        <w:rPr>
          <w:rStyle w:val="StyleUnderline"/>
        </w:rPr>
        <w:t xml:space="preserve"> of </w:t>
      </w:r>
      <w:r w:rsidRPr="002A1194">
        <w:rPr>
          <w:rStyle w:val="Emphasis"/>
        </w:rPr>
        <w:t>instantaneity</w:t>
      </w:r>
      <w:r w:rsidRPr="002A1194">
        <w:rPr>
          <w:rStyle w:val="StyleUnderline"/>
        </w:rPr>
        <w:t xml:space="preserve"> and </w:t>
      </w:r>
      <w:r w:rsidRPr="002A1194">
        <w:rPr>
          <w:rStyle w:val="Emphasis"/>
        </w:rPr>
        <w:t>simulation</w:t>
      </w:r>
      <w:r w:rsidRPr="002A1194">
        <w:rPr>
          <w:rStyle w:val="StyleUnderline"/>
        </w:rPr>
        <w:t xml:space="preserve">. </w:t>
      </w:r>
      <w:r w:rsidRPr="002A1194">
        <w:rPr>
          <w:sz w:val="14"/>
        </w:rPr>
        <w:t xml:space="preserve">Investigaccióthus fails to see that their call for activist action and their anti-academic stance implicitly upholds a particular theory of the politically energised subject that also underpins speed-elitism. </w:t>
      </w:r>
      <w:r w:rsidRPr="002A1194">
        <w:rPr>
          <w:rStyle w:val="StyleUnderline"/>
        </w:rPr>
        <w:t xml:space="preserve">The arguments </w:t>
      </w:r>
      <w:r w:rsidRPr="002A1194">
        <w:rPr>
          <w:sz w:val="14"/>
        </w:rPr>
        <w:t xml:space="preserve">from Investigacció </w:t>
      </w:r>
      <w:r w:rsidRPr="002A1194">
        <w:rPr>
          <w:rStyle w:val="StyleUnderline"/>
        </w:rPr>
        <w:t xml:space="preserve">that </w:t>
      </w:r>
      <w:r w:rsidRPr="002A1194">
        <w:rPr>
          <w:rStyle w:val="Emphasis"/>
        </w:rPr>
        <w:t>research</w:t>
      </w:r>
      <w:r w:rsidRPr="002A1194">
        <w:rPr>
          <w:rStyle w:val="StyleUnderline"/>
        </w:rPr>
        <w:t xml:space="preserve"> should be done solely in the </w:t>
      </w:r>
      <w:r w:rsidRPr="002A1194">
        <w:rPr>
          <w:rStyle w:val="Emphasis"/>
        </w:rPr>
        <w:t>service</w:t>
      </w:r>
      <w:r w:rsidRPr="002A1194">
        <w:rPr>
          <w:rStyle w:val="StyleUnderline"/>
        </w:rPr>
        <w:t xml:space="preserve"> and for the </w:t>
      </w:r>
      <w:r w:rsidRPr="002A1194">
        <w:rPr>
          <w:rStyle w:val="Emphasis"/>
        </w:rPr>
        <w:t>glory</w:t>
      </w:r>
      <w:r w:rsidRPr="002A1194">
        <w:rPr>
          <w:rStyle w:val="StyleUnderline"/>
        </w:rPr>
        <w:t xml:space="preserve"> of </w:t>
      </w:r>
      <w:r w:rsidRPr="002A1194">
        <w:rPr>
          <w:rStyle w:val="Emphasis"/>
        </w:rPr>
        <w:t>liberatory social movements</w:t>
      </w:r>
      <w:r w:rsidRPr="002A1194">
        <w:rPr>
          <w:rStyle w:val="StyleUnderline"/>
        </w:rPr>
        <w:t xml:space="preserve">, in effect puts social </w:t>
      </w:r>
      <w:r w:rsidRPr="002A1194">
        <w:rPr>
          <w:rStyle w:val="Emphasis"/>
        </w:rPr>
        <w:t>movement activism</w:t>
      </w:r>
      <w:r w:rsidRPr="002A1194">
        <w:rPr>
          <w:rStyle w:val="StyleUnderline"/>
        </w:rPr>
        <w:t xml:space="preserve"> on a </w:t>
      </w:r>
      <w:r w:rsidRPr="002A1194">
        <w:rPr>
          <w:rStyle w:val="Emphasis"/>
        </w:rPr>
        <w:t>pedestal</w:t>
      </w:r>
      <w:r w:rsidRPr="002A1194">
        <w:rPr>
          <w:rStyle w:val="StyleUnderline"/>
        </w:rPr>
        <w:t xml:space="preserve"> that problematically results in a foreclosure of </w:t>
      </w:r>
      <w:r w:rsidRPr="002A1194">
        <w:rPr>
          <w:rStyle w:val="Emphasis"/>
        </w:rPr>
        <w:t>any critique of complicity</w:t>
      </w:r>
      <w:r w:rsidRPr="002A1194">
        <w:rPr>
          <w:rStyle w:val="StyleUnderline"/>
        </w:rPr>
        <w:t xml:space="preserve"> of such </w:t>
      </w:r>
      <w:r w:rsidRPr="002A1194">
        <w:rPr>
          <w:rStyle w:val="Emphasis"/>
        </w:rPr>
        <w:t>activism</w:t>
      </w:r>
      <w:r w:rsidRPr="002A1194">
        <w:rPr>
          <w:rStyle w:val="StyleUnderline"/>
        </w:rPr>
        <w:t xml:space="preserve"> </w:t>
      </w:r>
      <w:r w:rsidRPr="002A1194">
        <w:rPr>
          <w:sz w:val="14"/>
        </w:rPr>
        <w:t>in acceleration. Paradoxically though</w:t>
      </w:r>
      <w:r w:rsidRPr="002A1194">
        <w:rPr>
          <w:rStyle w:val="StyleUnderline"/>
        </w:rPr>
        <w:t xml:space="preserve">, it is this temporal foreclosure that allows for </w:t>
      </w:r>
      <w:r w:rsidRPr="002A1194">
        <w:rPr>
          <w:rStyle w:val="Emphasis"/>
        </w:rPr>
        <w:t>such activity</w:t>
      </w:r>
      <w:r w:rsidRPr="002A1194">
        <w:rPr>
          <w:sz w:val="14"/>
        </w:rPr>
        <w:t xml:space="preserve"> – as for a theory of justice – </w:t>
      </w:r>
      <w:r w:rsidRPr="002A1194">
        <w:rPr>
          <w:rStyle w:val="StyleUnderline"/>
        </w:rPr>
        <w:t xml:space="preserve">to concern itself with and </w:t>
      </w:r>
      <w:r w:rsidRPr="002A1194">
        <w:rPr>
          <w:rStyle w:val="Emphasis"/>
        </w:rPr>
        <w:t>perform justice</w:t>
      </w:r>
      <w:r w:rsidRPr="002A1194">
        <w:rPr>
          <w:rStyle w:val="StyleUnderline"/>
        </w:rPr>
        <w:t xml:space="preserve"> as if its praxis was ‘</w:t>
      </w:r>
      <w:r w:rsidRPr="002A1194">
        <w:rPr>
          <w:rStyle w:val="Emphasis"/>
        </w:rPr>
        <w:t>truly liberating’</w:t>
      </w:r>
      <w:r w:rsidRPr="002A1194">
        <w:rPr>
          <w:rStyle w:val="StyleUnderline"/>
        </w:rPr>
        <w:t>.</w:t>
      </w:r>
      <w:r w:rsidRPr="002A1194">
        <w:rPr>
          <w:sz w:val="14"/>
        </w:rPr>
        <w:t xml:space="preserve"> A particularly vivid example of this strategy of foreclosure is ‘Activist Research’ by a group that calls itself Glocal Research Space. This group emerged out of the Infoespai (Infospace) project in Barcelona, which aims at empowering non-profit organisations and social movements through mass and new media solutions. Glocal Research Space’s name already suggests a problematic conflation of the global and the local, pointing towards an instantaneous connection of certain places and spaces and a technological extension of a specific sort of locality onto the global. The piece mentions that </w:t>
      </w:r>
      <w:r w:rsidRPr="002A1194">
        <w:rPr>
          <w:rStyle w:val="StyleUnderline"/>
        </w:rPr>
        <w:t xml:space="preserve">the growing enthusiasm for </w:t>
      </w:r>
      <w:r w:rsidRPr="002A1194">
        <w:rPr>
          <w:rStyle w:val="Emphasis"/>
        </w:rPr>
        <w:t>social mobilisation</w:t>
      </w:r>
      <w:r w:rsidRPr="002A1194">
        <w:rPr>
          <w:rStyle w:val="StyleUnderline"/>
        </w:rPr>
        <w:t xml:space="preserve"> seems to be accompanied by a strong emergence of </w:t>
      </w:r>
      <w:r w:rsidRPr="002A1194">
        <w:rPr>
          <w:rStyle w:val="Emphasis"/>
        </w:rPr>
        <w:t>activist-research initiatives</w:t>
      </w:r>
      <w:r w:rsidRPr="002A1194">
        <w:rPr>
          <w:rStyle w:val="StyleUnderline"/>
        </w:rPr>
        <w:t>,</w:t>
      </w:r>
      <w:r w:rsidRPr="002A1194">
        <w:rPr>
          <w:sz w:val="14"/>
        </w:rPr>
        <w:t xml:space="preserve"> in particular in Europe and one of its favourite others, Latin America. While </w:t>
      </w:r>
      <w:r w:rsidRPr="002A1194">
        <w:rPr>
          <w:rStyle w:val="StyleUnderline"/>
        </w:rPr>
        <w:t xml:space="preserve">such an insight might inform an analysis of how this </w:t>
      </w:r>
      <w:r w:rsidRPr="002A1194">
        <w:rPr>
          <w:rStyle w:val="Emphasis"/>
        </w:rPr>
        <w:t>emergence appears</w:t>
      </w:r>
      <w:r w:rsidRPr="002A1194">
        <w:rPr>
          <w:rStyle w:val="StyleUnderline"/>
        </w:rPr>
        <w:t xml:space="preserve"> as a </w:t>
      </w:r>
      <w:r w:rsidRPr="002A1194">
        <w:rPr>
          <w:rStyle w:val="Emphasis"/>
        </w:rPr>
        <w:t>symptom</w:t>
      </w:r>
      <w:r w:rsidRPr="002A1194">
        <w:rPr>
          <w:rStyle w:val="StyleUnderline"/>
        </w:rPr>
        <w:t xml:space="preserve"> of </w:t>
      </w:r>
      <w:r w:rsidRPr="002A1194">
        <w:rPr>
          <w:rStyle w:val="Emphasis"/>
        </w:rPr>
        <w:t>neo-liberalism</w:t>
      </w:r>
      <w:r w:rsidRPr="002A1194">
        <w:rPr>
          <w:rStyle w:val="StyleUnderline"/>
        </w:rPr>
        <w:t xml:space="preserve">, they nonetheless propose that this emergence is proof of a ‘new form of </w:t>
      </w:r>
      <w:r w:rsidRPr="002A1194">
        <w:rPr>
          <w:rStyle w:val="Emphasis"/>
        </w:rPr>
        <w:t>commitment</w:t>
      </w:r>
      <w:r w:rsidRPr="002A1194">
        <w:rPr>
          <w:rStyle w:val="StyleUnderline"/>
        </w:rPr>
        <w:t xml:space="preserve"> and </w:t>
      </w:r>
      <w:r w:rsidRPr="002A1194">
        <w:rPr>
          <w:rStyle w:val="Emphasis"/>
        </w:rPr>
        <w:t>antagonistic subjectivity’</w:t>
      </w:r>
      <w:r w:rsidRPr="002A1194">
        <w:rPr>
          <w:rStyle w:val="StyleUnderline"/>
        </w:rPr>
        <w:t xml:space="preserve"> </w:t>
      </w:r>
      <w:r w:rsidRPr="002A1194">
        <w:rPr>
          <w:sz w:val="14"/>
        </w:rPr>
        <w:t xml:space="preserve">(Glocal Research Space, 2003: 18). Moreover, </w:t>
      </w:r>
      <w:r w:rsidRPr="002A1194">
        <w:rPr>
          <w:rStyle w:val="StyleUnderline"/>
        </w:rPr>
        <w:t xml:space="preserve">they claim that </w:t>
      </w:r>
      <w:r w:rsidRPr="002A1194">
        <w:rPr>
          <w:rStyle w:val="Emphasis"/>
        </w:rPr>
        <w:t>social research</w:t>
      </w:r>
      <w:r w:rsidRPr="002A1194">
        <w:rPr>
          <w:rStyle w:val="StyleUnderline"/>
        </w:rPr>
        <w:t xml:space="preserve"> should be: Research that pursues the creation of a knowledge that is valued for its </w:t>
      </w:r>
      <w:r w:rsidRPr="002A1194">
        <w:rPr>
          <w:rStyle w:val="Emphasis"/>
        </w:rPr>
        <w:t>practical effectiveness</w:t>
      </w:r>
      <w:r w:rsidRPr="002A1194">
        <w:rPr>
          <w:sz w:val="14"/>
        </w:rPr>
        <w:t xml:space="preserve"> ... as opposed to an objective and contemplative theoretical knowledge in the traditional academic fashion. </w:t>
      </w:r>
      <w:r w:rsidRPr="002A1194">
        <w:rPr>
          <w:rStyle w:val="StyleUnderline"/>
        </w:rPr>
        <w:t xml:space="preserve">That is, a knowledge that can then be added ... to social mobilization; a knowledge that </w:t>
      </w:r>
      <w:r w:rsidRPr="002A1194">
        <w:rPr>
          <w:rStyle w:val="Emphasis"/>
        </w:rPr>
        <w:t>generates</w:t>
      </w:r>
      <w:r w:rsidRPr="002A1194">
        <w:rPr>
          <w:rStyle w:val="StyleUnderline"/>
        </w:rPr>
        <w:t xml:space="preserve"> and </w:t>
      </w:r>
      <w:r w:rsidRPr="002A1194">
        <w:rPr>
          <w:rStyle w:val="Emphasis"/>
        </w:rPr>
        <w:t>maximises action</w:t>
      </w:r>
      <w:r w:rsidRPr="002A1194">
        <w:rPr>
          <w:rStyle w:val="StyleUnderline"/>
        </w:rPr>
        <w:t>.</w:t>
      </w:r>
      <w:r w:rsidRPr="002A1194">
        <w:rPr>
          <w:sz w:val="14"/>
        </w:rPr>
        <w:t xml:space="preserve"> (Glocal Research Space, 2003: 18, italics mine) </w:t>
      </w:r>
      <w:r w:rsidRPr="002A1194">
        <w:rPr>
          <w:rStyle w:val="StyleUnderline"/>
        </w:rPr>
        <w:t>The demonisation of contemplation, and the economist urge to ‘</w:t>
      </w:r>
      <w:r w:rsidRPr="002A1194">
        <w:rPr>
          <w:rStyle w:val="Emphasis"/>
        </w:rPr>
        <w:t>maximise action’</w:t>
      </w:r>
      <w:r w:rsidRPr="002A1194">
        <w:rPr>
          <w:rStyle w:val="StyleUnderline"/>
        </w:rPr>
        <w:t xml:space="preserve">, sounds eerily close to the speed-elitist discourse of </w:t>
      </w:r>
      <w:r w:rsidRPr="002A1194">
        <w:rPr>
          <w:rStyle w:val="Emphasis"/>
        </w:rPr>
        <w:t>accelerating production</w:t>
      </w:r>
      <w:r w:rsidRPr="002A1194">
        <w:rPr>
          <w:rStyle w:val="StyleUnderline"/>
        </w:rPr>
        <w:t xml:space="preserve"> by seeking to obliterate any doubt, delay or ‘</w:t>
      </w:r>
      <w:r w:rsidRPr="002A1194">
        <w:rPr>
          <w:rStyle w:val="Emphasis"/>
        </w:rPr>
        <w:t>impractical’ critique</w:t>
      </w:r>
      <w:r w:rsidRPr="002A1194">
        <w:rPr>
          <w:rStyle w:val="StyleUnderline"/>
        </w:rPr>
        <w:t xml:space="preserve"> that may complicate the opposition between </w:t>
      </w:r>
      <w:r w:rsidRPr="002A1194">
        <w:rPr>
          <w:rStyle w:val="Emphasis"/>
        </w:rPr>
        <w:t>doing</w:t>
      </w:r>
      <w:r w:rsidRPr="002A1194">
        <w:rPr>
          <w:rStyle w:val="StyleUnderline"/>
        </w:rPr>
        <w:t xml:space="preserve"> and </w:t>
      </w:r>
      <w:r w:rsidRPr="002A1194">
        <w:rPr>
          <w:rStyle w:val="Emphasis"/>
        </w:rPr>
        <w:t>thinking</w:t>
      </w:r>
      <w:r w:rsidRPr="002A1194">
        <w:rPr>
          <w:rStyle w:val="StyleUnderline"/>
        </w:rPr>
        <w:t>.</w:t>
      </w:r>
      <w:r w:rsidRPr="002A1194">
        <w:rPr>
          <w:sz w:val="14"/>
        </w:rPr>
        <w:t xml:space="preserve"> I would claim that </w:t>
      </w:r>
      <w:r w:rsidRPr="002A1194">
        <w:rPr>
          <w:rStyle w:val="StyleUnderline"/>
        </w:rPr>
        <w:t xml:space="preserve">to simply maximise action says nothing about the effects of such action, and the implication that actions are </w:t>
      </w:r>
      <w:r w:rsidRPr="002A1194">
        <w:rPr>
          <w:rStyle w:val="Emphasis"/>
        </w:rPr>
        <w:t>automatically subversive</w:t>
      </w:r>
      <w:r w:rsidRPr="002A1194">
        <w:rPr>
          <w:rStyle w:val="StyleUnderline"/>
        </w:rPr>
        <w:t xml:space="preserve"> not only repeats the fantasy of the active subject as in control of the outcome of her actions, but also elides any critical reflection on the </w:t>
      </w:r>
      <w:r w:rsidRPr="002A1194">
        <w:rPr>
          <w:rStyle w:val="Emphasis"/>
        </w:rPr>
        <w:t>complicities</w:t>
      </w:r>
      <w:r w:rsidRPr="002A1194">
        <w:rPr>
          <w:rStyle w:val="StyleUnderline"/>
        </w:rPr>
        <w:t xml:space="preserve"> of </w:t>
      </w:r>
      <w:r w:rsidRPr="002A1194">
        <w:rPr>
          <w:rStyle w:val="Emphasis"/>
        </w:rPr>
        <w:t>such actions</w:t>
      </w:r>
      <w:r w:rsidRPr="002A1194">
        <w:rPr>
          <w:rStyle w:val="StyleUnderline"/>
        </w:rPr>
        <w:t>.</w:t>
      </w:r>
      <w:r w:rsidRPr="002A1194">
        <w:rPr>
          <w:sz w:val="14"/>
        </w:rPr>
        <w:t xml:space="preserve"> It is noteworthy also that this call for the intensification of activity is created through an opposition to a mythical academic space, again as if that university space is or has ever been purely objective and theoretical. Further on in the piece, Glocal Research Space argues that activist-research should also be ‘nomadic and travelling’ and that it should be conducted as ‘springing from the relation between subject-investigator and subject-investigated [...] without an object’ (2003: 18). They rightly note here that </w:t>
      </w:r>
      <w:r w:rsidRPr="002A1194">
        <w:rPr>
          <w:rStyle w:val="StyleUnderline"/>
        </w:rPr>
        <w:t xml:space="preserve">academic objectivity is an </w:t>
      </w:r>
      <w:r w:rsidRPr="002A1194">
        <w:rPr>
          <w:rStyle w:val="Emphasis"/>
        </w:rPr>
        <w:t>illusion</w:t>
      </w:r>
      <w:r w:rsidRPr="002A1194">
        <w:rPr>
          <w:rStyle w:val="StyleUnderline"/>
        </w:rPr>
        <w:t xml:space="preserve">. </w:t>
      </w:r>
      <w:r w:rsidRPr="002A1194">
        <w:rPr>
          <w:sz w:val="14"/>
        </w:rPr>
        <w:t xml:space="preserve">Nonetheless, they go on to validate activist-research through claiming that the people working in these projects are ‘open about their motives and opinions’ (2003: 19) unlike academic researchers. They even flip the narrative of objectivity in favour of activist-research by saying that the latter overcomes academic institutionalisation and hence ‘generates free, public, inclusive and non-discriminatory knowledge for universal use’ (2003: 19). This statement, as well as their previous argument that traditional academic knowledge is ‘objective’, effectively defeats their previous argument that objective knowledge is a fantasy. ‘Activist Research’ shows how the call for justice from Investigacció and Glocal Research Space falls prey to universalising its particularity by discursively repeating the action-thought dialectic and by eventually acting as if it has overcome this aporia by aligning itself to an ontological concept of action. But the justification of action still hinges on the particular humanist dialectic of action and thought. Therefore, </w:t>
      </w:r>
      <w:r w:rsidRPr="002A1194">
        <w:rPr>
          <w:rStyle w:val="StyleUnderline"/>
        </w:rPr>
        <w:t xml:space="preserve">their claim unwittingly erases how such activist-research is also always situated and limited to its </w:t>
      </w:r>
      <w:r w:rsidRPr="002A1194">
        <w:rPr>
          <w:rStyle w:val="Emphasis"/>
        </w:rPr>
        <w:t>techno-economic context</w:t>
      </w:r>
      <w:r w:rsidRPr="002A1194">
        <w:rPr>
          <w:rStyle w:val="StyleUnderline"/>
        </w:rPr>
        <w:t xml:space="preserve">, meanwhile silencing any type of research or experience that does not fit the humanist point of view. This claim thus makes the (false) idea of </w:t>
      </w:r>
      <w:r w:rsidRPr="002A1194">
        <w:rPr>
          <w:rStyle w:val="Emphasis"/>
        </w:rPr>
        <w:t>objectivity</w:t>
      </w:r>
      <w:r w:rsidRPr="002A1194">
        <w:rPr>
          <w:rStyle w:val="StyleUnderline"/>
        </w:rPr>
        <w:t xml:space="preserve"> once more the </w:t>
      </w:r>
      <w:r w:rsidRPr="002A1194">
        <w:rPr>
          <w:rStyle w:val="Emphasis"/>
        </w:rPr>
        <w:t>overarching logic</w:t>
      </w:r>
      <w:r w:rsidRPr="002A1194">
        <w:rPr>
          <w:rStyle w:val="StyleUnderline"/>
        </w:rPr>
        <w:t xml:space="preserve"> of </w:t>
      </w:r>
      <w:r w:rsidRPr="002A1194">
        <w:rPr>
          <w:rStyle w:val="Emphasis"/>
        </w:rPr>
        <w:t>social change</w:t>
      </w:r>
      <w:r w:rsidRPr="002A1194">
        <w:rPr>
          <w:rStyle w:val="StyleUnderline"/>
        </w:rPr>
        <w:t>.</w:t>
      </w:r>
      <w:r w:rsidRPr="002A1194">
        <w:rPr>
          <w:sz w:val="14"/>
        </w:rPr>
        <w:t xml:space="preserve"> The idea that ‘knowledges generated by social movements’ (2003: 19) can in any way be transparently read as objective truths, as opposed to academic knowledge, not only discards the possibility that academic practice is culturally and historically contingent, but also employs the strategy of writing oneself into the margins as an empowering tool that obscures the privileges that allow such forms of empowerment. It is also interesting that ‘Activist Research’ asks for ‘subject-researchers’ and ‘subject-investigated’ to enter a ‘composition process’ (2003: 18), and even goes so far as to argue that ideally, the researcher is the activist s/he investigates. This suggested confusion of the boundary between researcher and researched appears to complicate the traditional academic scene, though I would argue that the indiscernible entanglement of subject and object is today always already the case. To argue however, as Glocal Research Space does, that subject and object should enter a composition process presupposes that they are initially discreet entities which then requires a sort of nomadic crossing-over. This implies again that the activist-research nexus is a highly productive one. Likewise, the emphasis on nomadism in, for instance, the Spanish Universidad Nómada (Nomadic University) invokes the humanist imperative of this online space of thought, which is really an effect of the imperative of various forms of border-crossing for acceleration – hence the stress on ‘hybridity’ and ‘trans-nationalism’ on its website (Universidad Nómada, 2010). The website also drums up a certain radicality of the Universidad through images of street-activists on its homepage, which is in fact hosted at the American company DreamHost in California. These </w:t>
      </w:r>
      <w:r w:rsidRPr="002A1194">
        <w:rPr>
          <w:rStyle w:val="StyleUnderline"/>
        </w:rPr>
        <w:t>new</w:t>
      </w:r>
      <w:r w:rsidRPr="002A1194">
        <w:rPr>
          <w:sz w:val="14"/>
        </w:rPr>
        <w:t xml:space="preserve"> dispersed and online ‘</w:t>
      </w:r>
      <w:r w:rsidRPr="002A1194">
        <w:rPr>
          <w:rStyle w:val="Emphasis"/>
        </w:rPr>
        <w:t>spaces of thought’</w:t>
      </w:r>
      <w:r w:rsidRPr="002A1194">
        <w:rPr>
          <w:sz w:val="14"/>
        </w:rPr>
        <w:t xml:space="preserve"> like Edu-Factory, Facoltà di Fuga, Investigacció, and Glocal Research Space </w:t>
      </w:r>
      <w:r w:rsidRPr="002A1194">
        <w:rPr>
          <w:rStyle w:val="StyleUnderline"/>
        </w:rPr>
        <w:t xml:space="preserve">are therefore </w:t>
      </w:r>
      <w:r w:rsidRPr="002A1194">
        <w:rPr>
          <w:rStyle w:val="Emphasis"/>
        </w:rPr>
        <w:t>heavily implicated</w:t>
      </w:r>
      <w:r w:rsidRPr="002A1194">
        <w:rPr>
          <w:rStyle w:val="StyleUnderline"/>
        </w:rPr>
        <w:t xml:space="preserve"> in the continuous flow of information that </w:t>
      </w:r>
      <w:r w:rsidRPr="002A1194">
        <w:rPr>
          <w:rStyle w:val="Emphasis"/>
        </w:rPr>
        <w:t>neo-liberal capital</w:t>
      </w:r>
      <w:r w:rsidRPr="002A1194">
        <w:rPr>
          <w:rStyle w:val="StyleUnderline"/>
        </w:rPr>
        <w:t xml:space="preserve"> and its </w:t>
      </w:r>
      <w:r w:rsidRPr="002A1194">
        <w:rPr>
          <w:rStyle w:val="Emphasis"/>
        </w:rPr>
        <w:t>prime tools</w:t>
      </w:r>
      <w:r w:rsidRPr="002A1194">
        <w:rPr>
          <w:rStyle w:val="StyleUnderline"/>
        </w:rPr>
        <w:t xml:space="preserve"> of </w:t>
      </w:r>
      <w:r w:rsidRPr="002A1194">
        <w:rPr>
          <w:rStyle w:val="Emphasis"/>
        </w:rPr>
        <w:t>colonisation</w:t>
      </w:r>
      <w:r w:rsidRPr="002A1194">
        <w:rPr>
          <w:rStyle w:val="StyleUnderline"/>
        </w:rPr>
        <w:t xml:space="preserve"> require in their relentless craving for </w:t>
      </w:r>
      <w:r w:rsidRPr="002A1194">
        <w:rPr>
          <w:rStyle w:val="Emphasis"/>
        </w:rPr>
        <w:t>networked overproduction</w:t>
      </w:r>
      <w:r w:rsidRPr="002A1194">
        <w:rPr>
          <w:rStyle w:val="StyleUnderline"/>
        </w:rPr>
        <w:t xml:space="preserve">. The rhetoric of overcoming the contemporary constraints of the university from a supposed autonomous location is itself implicated in </w:t>
      </w:r>
      <w:r w:rsidRPr="002A1194">
        <w:rPr>
          <w:sz w:val="14"/>
        </w:rPr>
        <w:t xml:space="preserve">the duplication of Bill Readings’ ‘university of excellence’ into networked spaces through </w:t>
      </w:r>
      <w:r w:rsidRPr="002A1194">
        <w:rPr>
          <w:rStyle w:val="StyleUnderline"/>
        </w:rPr>
        <w:t xml:space="preserve">the myth of </w:t>
      </w:r>
      <w:r w:rsidRPr="002A1194">
        <w:rPr>
          <w:rStyle w:val="Emphasis"/>
        </w:rPr>
        <w:t>independent thought</w:t>
      </w:r>
      <w:r w:rsidRPr="002A1194">
        <w:rPr>
          <w:rStyle w:val="StyleUnderline"/>
        </w:rPr>
        <w:t xml:space="preserve"> and </w:t>
      </w:r>
      <w:r w:rsidRPr="002A1194">
        <w:rPr>
          <w:rStyle w:val="Emphasis"/>
        </w:rPr>
        <w:t>transparent communication</w:t>
      </w:r>
      <w:r w:rsidRPr="002A1194">
        <w:rPr>
          <w:rStyle w:val="StyleUnderline"/>
        </w:rPr>
        <w:t>.</w:t>
      </w:r>
      <w:r w:rsidRPr="002A1194">
        <w:rPr>
          <w:sz w:val="14"/>
        </w:rPr>
        <w:t xml:space="preserve"> As Armitage and Derrida suggest, </w:t>
      </w:r>
      <w:r w:rsidRPr="002A1194">
        <w:rPr>
          <w:rStyle w:val="StyleUnderline"/>
        </w:rPr>
        <w:t xml:space="preserve">thought indeed appears here as formally subsumed under </w:t>
      </w:r>
      <w:r w:rsidRPr="002A1194">
        <w:rPr>
          <w:rStyle w:val="Emphasis"/>
        </w:rPr>
        <w:t>neo-liberal capital</w:t>
      </w:r>
      <w:r w:rsidRPr="002A1194">
        <w:rPr>
          <w:rStyle w:val="StyleUnderline"/>
        </w:rPr>
        <w:t>.</w:t>
      </w:r>
      <w:r w:rsidRPr="002A1194">
        <w:rPr>
          <w:sz w:val="14"/>
        </w:rPr>
        <w:t xml:space="preserve"> In other words, </w:t>
      </w:r>
      <w:r w:rsidRPr="002A1194">
        <w:rPr>
          <w:rStyle w:val="StyleUnderline"/>
        </w:rPr>
        <w:t xml:space="preserve">thought is limited as well as </w:t>
      </w:r>
      <w:r w:rsidRPr="002A1194">
        <w:rPr>
          <w:rStyle w:val="Emphasis"/>
        </w:rPr>
        <w:t>produced</w:t>
      </w:r>
      <w:r w:rsidRPr="002A1194">
        <w:rPr>
          <w:rStyle w:val="StyleUnderline"/>
        </w:rPr>
        <w:t xml:space="preserve"> by the current horizon of </w:t>
      </w:r>
      <w:r w:rsidRPr="002A1194">
        <w:rPr>
          <w:rStyle w:val="Emphasis"/>
        </w:rPr>
        <w:t>techno-speed</w:t>
      </w:r>
      <w:r w:rsidRPr="002A1194">
        <w:rPr>
          <w:rStyle w:val="StyleUnderline"/>
        </w:rPr>
        <w:t xml:space="preserve">, which is itself grounded in the </w:t>
      </w:r>
      <w:r w:rsidRPr="002A1194">
        <w:rPr>
          <w:rStyle w:val="Emphasis"/>
        </w:rPr>
        <w:t>humanist promise</w:t>
      </w:r>
      <w:r w:rsidRPr="002A1194">
        <w:rPr>
          <w:rStyle w:val="StyleUnderline"/>
        </w:rPr>
        <w:t xml:space="preserve"> of </w:t>
      </w:r>
      <w:r w:rsidRPr="002A1194">
        <w:rPr>
          <w:rStyle w:val="Emphasis"/>
        </w:rPr>
        <w:t>transcendence</w:t>
      </w:r>
      <w:r w:rsidRPr="002A1194">
        <w:rPr>
          <w:rStyle w:val="StyleUnderline"/>
        </w:rPr>
        <w:t xml:space="preserve"> and </w:t>
      </w:r>
      <w:r w:rsidRPr="002A1194">
        <w:rPr>
          <w:rStyle w:val="Emphasis"/>
        </w:rPr>
        <w:t>transparency</w:t>
      </w:r>
      <w:r w:rsidRPr="002A1194">
        <w:rPr>
          <w:rStyle w:val="StyleUnderline"/>
        </w:rPr>
        <w:t>.</w:t>
      </w:r>
      <w:r w:rsidRPr="002A1194">
        <w:rPr>
          <w:sz w:val="14"/>
        </w:rPr>
        <w:t xml:space="preserve"> In light of this, it is also no surprise that contemporary academic obsessions in the humanities and social sciences lie with analysing or locating subversive potential within those projects and peoples, like those who engage in networked activism and alliance, which validate academia’s own conditions of possibility within the hegemony of speed. But clearly, </w:t>
      </w:r>
      <w:r w:rsidRPr="002A1194">
        <w:rPr>
          <w:rStyle w:val="StyleUnderline"/>
        </w:rPr>
        <w:t xml:space="preserve">more can and should be said about the concurrent </w:t>
      </w:r>
      <w:r w:rsidRPr="002A1194">
        <w:rPr>
          <w:rStyle w:val="Emphasis"/>
        </w:rPr>
        <w:t>acceleration of capital</w:t>
      </w:r>
      <w:r w:rsidRPr="002A1194">
        <w:rPr>
          <w:rStyle w:val="StyleUnderline"/>
        </w:rPr>
        <w:t xml:space="preserve"> by means of humanist </w:t>
      </w:r>
      <w:r w:rsidRPr="002A1194">
        <w:rPr>
          <w:rStyle w:val="Emphasis"/>
        </w:rPr>
        <w:t>thought</w:t>
      </w:r>
      <w:r w:rsidRPr="002A1194">
        <w:rPr>
          <w:rStyle w:val="StyleUnderline"/>
        </w:rPr>
        <w:t xml:space="preserve"> and </w:t>
      </w:r>
      <w:r w:rsidRPr="002A1194">
        <w:rPr>
          <w:rStyle w:val="Emphasis"/>
        </w:rPr>
        <w:t>politics</w:t>
      </w:r>
      <w:r w:rsidRPr="002A1194">
        <w:rPr>
          <w:rStyle w:val="StyleUnderline"/>
        </w:rPr>
        <w:t xml:space="preserve"> </w:t>
      </w:r>
      <w:r w:rsidRPr="002A1194">
        <w:rPr>
          <w:sz w:val="14"/>
        </w:rPr>
        <w:t xml:space="preserve">– after all, this article is itself also a symptom of the </w:t>
      </w:r>
      <w:r w:rsidRPr="002A1194">
        <w:rPr>
          <w:rStyle w:val="StyleUnderline"/>
        </w:rPr>
        <w:t xml:space="preserve">current university’s neoliberal-humanist mandate that demands that thought be </w:t>
      </w:r>
      <w:r w:rsidRPr="002A1194">
        <w:rPr>
          <w:rStyle w:val="Emphasis"/>
        </w:rPr>
        <w:t>productive</w:t>
      </w:r>
      <w:r w:rsidRPr="002A1194">
        <w:rPr>
          <w:rStyle w:val="StyleUnderline"/>
        </w:rPr>
        <w:t>.</w:t>
      </w:r>
      <w:r w:rsidRPr="002A1194">
        <w:rPr>
          <w:sz w:val="14"/>
        </w:rPr>
        <w:t xml:space="preserve"> If humanism today has mostly mutated into speed-elitism, then the affirmation of acceleration also promises a change beyond neo-liberalism. To finally raise the stakes of this circular logic of acceleration, it is useful to turn to Jean Baudrillard’s ‘The Implosion of Meaning in the Media’ and ‘The Final Solution’ in The Vital Illusion in which the effects of such a circular logic and its relationship to the rhetoric of transcendence figures prominently. Initially, one could think that Baudrillard’s assessment confirms my analytical suspicion regarding activist-research projects. In ‘The Implosion’, Baudrillard starts from the premise that </w:t>
      </w:r>
      <w:r w:rsidRPr="002A1194">
        <w:rPr>
          <w:rStyle w:val="StyleUnderline"/>
        </w:rPr>
        <w:t xml:space="preserve">the increase of information in our media-saturated society results in a </w:t>
      </w:r>
      <w:r w:rsidRPr="002A1194">
        <w:rPr>
          <w:rStyle w:val="Emphasis"/>
        </w:rPr>
        <w:t>loss of meaning</w:t>
      </w:r>
      <w:r w:rsidRPr="002A1194">
        <w:rPr>
          <w:rStyle w:val="StyleUnderline"/>
        </w:rPr>
        <w:t xml:space="preserve"> because it ‘</w:t>
      </w:r>
      <w:r w:rsidRPr="002A1194">
        <w:rPr>
          <w:rStyle w:val="Emphasis"/>
        </w:rPr>
        <w:t>exhausts itself</w:t>
      </w:r>
      <w:r w:rsidRPr="002A1194">
        <w:rPr>
          <w:rStyle w:val="StyleUnderline"/>
        </w:rPr>
        <w:t xml:space="preserve"> in the act of </w:t>
      </w:r>
      <w:r w:rsidRPr="002A1194">
        <w:rPr>
          <w:rStyle w:val="Emphasis"/>
        </w:rPr>
        <w:t>staging communication’</w:t>
      </w:r>
      <w:r w:rsidRPr="002A1194">
        <w:rPr>
          <w:rStyle w:val="StyleUnderline"/>
        </w:rPr>
        <w:t xml:space="preserve">. </w:t>
      </w:r>
      <w:r w:rsidRPr="002A1194">
        <w:rPr>
          <w:sz w:val="14"/>
        </w:rPr>
        <w:t xml:space="preserve">New </w:t>
      </w:r>
      <w:r w:rsidRPr="002A1194">
        <w:rPr>
          <w:rStyle w:val="StyleUnderline"/>
        </w:rPr>
        <w:t xml:space="preserve">media technologies exacerbate the subject’s fantasy of </w:t>
      </w:r>
      <w:r w:rsidRPr="002A1194">
        <w:rPr>
          <w:rStyle w:val="Emphasis"/>
        </w:rPr>
        <w:t>transparent communication</w:t>
      </w:r>
      <w:r w:rsidRPr="002A1194">
        <w:rPr>
          <w:rStyle w:val="StyleUnderline"/>
        </w:rPr>
        <w:t xml:space="preserve">, while increasingly what are communicated are mere </w:t>
      </w:r>
      <w:r w:rsidRPr="002A1194">
        <w:rPr>
          <w:rStyle w:val="Emphasis"/>
        </w:rPr>
        <w:t>copies of the same</w:t>
      </w:r>
      <w:r w:rsidRPr="002A1194">
        <w:rPr>
          <w:rStyle w:val="StyleUnderline"/>
        </w:rPr>
        <w:t>, a ‘</w:t>
      </w:r>
      <w:r w:rsidRPr="002A1194">
        <w:rPr>
          <w:rStyle w:val="Emphasis"/>
        </w:rPr>
        <w:t>recycling</w:t>
      </w:r>
      <w:r w:rsidRPr="002A1194">
        <w:rPr>
          <w:rStyle w:val="StyleUnderline"/>
        </w:rPr>
        <w:t xml:space="preserve"> in the </w:t>
      </w:r>
      <w:r w:rsidRPr="002A1194">
        <w:rPr>
          <w:rStyle w:val="Emphasis"/>
        </w:rPr>
        <w:t>negative</w:t>
      </w:r>
      <w:r w:rsidRPr="002A1194">
        <w:rPr>
          <w:rStyle w:val="StyleUnderline"/>
        </w:rPr>
        <w:t xml:space="preserve"> of the </w:t>
      </w:r>
      <w:r w:rsidRPr="002A1194">
        <w:rPr>
          <w:rStyle w:val="Emphasis"/>
        </w:rPr>
        <w:t>traditional institution’</w:t>
      </w:r>
      <w:r w:rsidRPr="002A1194">
        <w:rPr>
          <w:rStyle w:val="StyleUnderline"/>
        </w:rPr>
        <w:t xml:space="preserve"> </w:t>
      </w:r>
      <w:r w:rsidRPr="002A1194">
        <w:rPr>
          <w:sz w:val="14"/>
        </w:rPr>
        <w:t xml:space="preserve">(Baudrillard, 1994: 80). </w:t>
      </w:r>
      <w:r w:rsidRPr="002A1194">
        <w:rPr>
          <w:rStyle w:val="StyleUnderline"/>
        </w:rPr>
        <w:t xml:space="preserve">New technologies are simply the </w:t>
      </w:r>
      <w:r w:rsidRPr="002A1194">
        <w:rPr>
          <w:rStyle w:val="Emphasis"/>
        </w:rPr>
        <w:t>materialisation</w:t>
      </w:r>
      <w:r w:rsidRPr="002A1194">
        <w:rPr>
          <w:rStyle w:val="StyleUnderline"/>
        </w:rPr>
        <w:t xml:space="preserve"> of that </w:t>
      </w:r>
      <w:r w:rsidRPr="002A1194">
        <w:rPr>
          <w:rStyle w:val="Emphasis"/>
        </w:rPr>
        <w:t>fantasy of communication</w:t>
      </w:r>
      <w:r w:rsidRPr="002A1194">
        <w:rPr>
          <w:rStyle w:val="StyleUnderline"/>
        </w:rPr>
        <w:t>, and the ‘lure’</w:t>
      </w:r>
      <w:r w:rsidRPr="002A1194">
        <w:rPr>
          <w:sz w:val="14"/>
        </w:rPr>
        <w:t xml:space="preserve"> (1994: 81) </w:t>
      </w:r>
      <w:r w:rsidRPr="002A1194">
        <w:rPr>
          <w:rStyle w:val="StyleUnderline"/>
        </w:rPr>
        <w:t xml:space="preserve">of such a technocratic system resides in the requirement of active </w:t>
      </w:r>
      <w:r w:rsidRPr="002A1194">
        <w:rPr>
          <w:rStyle w:val="Emphasis"/>
        </w:rPr>
        <w:t>political engagement</w:t>
      </w:r>
      <w:r w:rsidRPr="002A1194">
        <w:rPr>
          <w:rStyle w:val="StyleUnderline"/>
        </w:rPr>
        <w:t xml:space="preserve"> to uphold that fantasy. This translates in a call to subjectivise oneself – to be </w:t>
      </w:r>
      <w:r w:rsidRPr="002A1194">
        <w:rPr>
          <w:rStyle w:val="Emphasis"/>
        </w:rPr>
        <w:t>vocal</w:t>
      </w:r>
      <w:r w:rsidRPr="002A1194">
        <w:rPr>
          <w:rStyle w:val="StyleUnderline"/>
        </w:rPr>
        <w:t xml:space="preserve">, </w:t>
      </w:r>
      <w:r w:rsidRPr="002A1194">
        <w:rPr>
          <w:rStyle w:val="Emphasis"/>
        </w:rPr>
        <w:t>participate</w:t>
      </w:r>
      <w:r w:rsidRPr="002A1194">
        <w:rPr>
          <w:rStyle w:val="StyleUnderline"/>
        </w:rPr>
        <w:t xml:space="preserve">, and to ‘play the [...] </w:t>
      </w:r>
      <w:r w:rsidRPr="002A1194">
        <w:rPr>
          <w:rStyle w:val="Emphasis"/>
        </w:rPr>
        <w:t>liberating claim</w:t>
      </w:r>
      <w:r w:rsidRPr="002A1194">
        <w:rPr>
          <w:rStyle w:val="StyleUnderline"/>
        </w:rPr>
        <w:t xml:space="preserve"> of subjecthood’</w:t>
      </w:r>
      <w:r w:rsidRPr="002A1194">
        <w:rPr>
          <w:sz w:val="14"/>
        </w:rPr>
        <w:t xml:space="preserve"> (1994: 85). </w:t>
      </w:r>
      <w:r w:rsidRPr="002A1194">
        <w:rPr>
          <w:rStyle w:val="StyleUnderline"/>
        </w:rPr>
        <w:t>The result of the intensifying circular logic of this system</w:t>
      </w:r>
      <w:r w:rsidRPr="002A1194">
        <w:rPr>
          <w:sz w:val="14"/>
        </w:rPr>
        <w:t xml:space="preserve">, he says, </w:t>
      </w:r>
      <w:r w:rsidRPr="002A1194">
        <w:rPr>
          <w:rStyle w:val="StyleUnderline"/>
        </w:rPr>
        <w:t xml:space="preserve">is that meaning not only </w:t>
      </w:r>
      <w:r w:rsidRPr="002A1194">
        <w:rPr>
          <w:rStyle w:val="Emphasis"/>
        </w:rPr>
        <w:t>implodes</w:t>
      </w:r>
      <w:r w:rsidRPr="002A1194">
        <w:rPr>
          <w:rStyle w:val="StyleUnderline"/>
        </w:rPr>
        <w:t xml:space="preserve"> in the </w:t>
      </w:r>
      <w:r w:rsidRPr="002A1194">
        <w:rPr>
          <w:rStyle w:val="Emphasis"/>
        </w:rPr>
        <w:t>media</w:t>
      </w:r>
      <w:r w:rsidRPr="002A1194">
        <w:rPr>
          <w:rStyle w:val="StyleUnderline"/>
        </w:rPr>
        <w:t xml:space="preserve">, but also that the social </w:t>
      </w:r>
      <w:r w:rsidRPr="002A1194">
        <w:rPr>
          <w:rStyle w:val="Emphasis"/>
        </w:rPr>
        <w:t>implodes</w:t>
      </w:r>
      <w:r w:rsidRPr="002A1194">
        <w:rPr>
          <w:rStyle w:val="StyleUnderline"/>
        </w:rPr>
        <w:t xml:space="preserve"> in the </w:t>
      </w:r>
      <w:r w:rsidRPr="002A1194">
        <w:rPr>
          <w:rStyle w:val="Emphasis"/>
        </w:rPr>
        <w:t>masses</w:t>
      </w:r>
      <w:r w:rsidRPr="002A1194">
        <w:rPr>
          <w:rStyle w:val="StyleUnderline"/>
        </w:rPr>
        <w:t xml:space="preserve"> </w:t>
      </w:r>
      <w:r w:rsidRPr="002A1194">
        <w:rPr>
          <w:sz w:val="14"/>
        </w:rPr>
        <w:t xml:space="preserve">– the construction of a ‘hyperreal’ (1994: 81). Contra the claim of Glocal Research Space that such praxes of alliance are ‘without an object’ (Glocal Research Space, 2003: 19), this does not mean that objectification does not take place at all. Instead, and in line with Baudrillard’s argument, </w:t>
      </w:r>
      <w:r w:rsidRPr="002A1194">
        <w:rPr>
          <w:rStyle w:val="StyleUnderline"/>
        </w:rPr>
        <w:t xml:space="preserve">the urge to </w:t>
      </w:r>
      <w:r w:rsidRPr="002A1194">
        <w:rPr>
          <w:rStyle w:val="Emphasis"/>
        </w:rPr>
        <w:t>subjectivise oneself</w:t>
      </w:r>
      <w:r w:rsidRPr="002A1194">
        <w:rPr>
          <w:rStyle w:val="StyleUnderline"/>
        </w:rPr>
        <w:t xml:space="preserve"> and the </w:t>
      </w:r>
      <w:r w:rsidRPr="002A1194">
        <w:rPr>
          <w:rStyle w:val="Emphasis"/>
        </w:rPr>
        <w:t>objectification</w:t>
      </w:r>
      <w:r w:rsidRPr="002A1194">
        <w:rPr>
          <w:rStyle w:val="StyleUnderline"/>
        </w:rPr>
        <w:t xml:space="preserve"> of the individual go hand in hand</w:t>
      </w:r>
      <w:r w:rsidRPr="002A1194">
        <w:rPr>
          <w:sz w:val="14"/>
        </w:rPr>
        <w:t xml:space="preserve"> under speed-elitism – </w:t>
      </w:r>
      <w:r w:rsidRPr="002A1194">
        <w:rPr>
          <w:rStyle w:val="StyleUnderline"/>
        </w:rPr>
        <w:t xml:space="preserve">a double bind that locks the individual firmly into her or his </w:t>
      </w:r>
      <w:r w:rsidRPr="002A1194">
        <w:rPr>
          <w:rStyle w:val="Emphasis"/>
        </w:rPr>
        <w:t>technocratic conditions</w:t>
      </w:r>
      <w:r w:rsidRPr="002A1194">
        <w:rPr>
          <w:rStyle w:val="StyleUnderline"/>
        </w:rPr>
        <w:t>.</w:t>
      </w:r>
      <w:r w:rsidRPr="002A1194">
        <w:rPr>
          <w:sz w:val="14"/>
        </w:rPr>
        <w:t xml:space="preserve"> Indeed, </w:t>
      </w:r>
      <w:r w:rsidRPr="002A1194">
        <w:rPr>
          <w:rStyle w:val="StyleUnderline"/>
        </w:rPr>
        <w:t>the argument in ‘Activist Research’</w:t>
      </w:r>
      <w:r w:rsidRPr="002A1194">
        <w:rPr>
          <w:sz w:val="14"/>
        </w:rPr>
        <w:t xml:space="preserve"> that ‘research [should be] like an effective procedure [which is] in itself already a result’ (2003: 19) </w:t>
      </w:r>
      <w:r w:rsidRPr="002A1194">
        <w:rPr>
          <w:rStyle w:val="StyleUnderline"/>
        </w:rPr>
        <w:t xml:space="preserve">describes the conditions of Readings’ ‘university of excellence’ where any </w:t>
      </w:r>
      <w:r w:rsidRPr="002A1194">
        <w:rPr>
          <w:rStyle w:val="Emphasis"/>
        </w:rPr>
        <w:t>research activity</w:t>
      </w:r>
      <w:r w:rsidRPr="002A1194">
        <w:rPr>
          <w:rStyle w:val="StyleUnderline"/>
        </w:rPr>
        <w:t xml:space="preserve">, thanks to technological </w:t>
      </w:r>
      <w:r w:rsidRPr="002A1194">
        <w:rPr>
          <w:rStyle w:val="Emphasis"/>
        </w:rPr>
        <w:t>instantaneity</w:t>
      </w:r>
      <w:r w:rsidRPr="002A1194">
        <w:rPr>
          <w:rStyle w:val="StyleUnderline"/>
        </w:rPr>
        <w:t xml:space="preserve">, translates immediately into the capitalist result of </w:t>
      </w:r>
      <w:r w:rsidRPr="002A1194">
        <w:rPr>
          <w:rStyle w:val="Emphasis"/>
        </w:rPr>
        <w:t>increased information flow</w:t>
      </w:r>
      <w:r w:rsidRPr="002A1194">
        <w:rPr>
          <w:sz w:val="14"/>
        </w:rPr>
        <w:t xml:space="preserve"> (Readings, 1996: 22). </w:t>
      </w:r>
      <w:r w:rsidRPr="002A1194">
        <w:rPr>
          <w:rStyle w:val="Emphasis"/>
        </w:rPr>
        <w:t>Active subjects</w:t>
      </w:r>
      <w:r w:rsidRPr="002A1194">
        <w:rPr>
          <w:rStyle w:val="StyleUnderline"/>
        </w:rPr>
        <w:t xml:space="preserve"> and their others become the </w:t>
      </w:r>
      <w:r w:rsidRPr="002A1194">
        <w:rPr>
          <w:rStyle w:val="Emphasis"/>
        </w:rPr>
        <w:t>cybernetic objects</w:t>
      </w:r>
      <w:r w:rsidRPr="002A1194">
        <w:rPr>
          <w:rStyle w:val="StyleUnderline"/>
        </w:rPr>
        <w:t xml:space="preserve"> of such a system of information flow. The insistence in ‘</w:t>
      </w:r>
      <w:r w:rsidRPr="002A1194">
        <w:rPr>
          <w:rStyle w:val="Emphasis"/>
        </w:rPr>
        <w:t>Activist Research’</w:t>
      </w:r>
      <w:r w:rsidRPr="002A1194">
        <w:rPr>
          <w:sz w:val="14"/>
        </w:rPr>
        <w:t xml:space="preserve"> on free, travelling and nomadic research simply </w:t>
      </w:r>
      <w:r w:rsidRPr="002A1194">
        <w:rPr>
          <w:rStyle w:val="StyleUnderline"/>
        </w:rPr>
        <w:t xml:space="preserve">makes sure that this </w:t>
      </w:r>
      <w:r w:rsidRPr="002A1194">
        <w:rPr>
          <w:rStyle w:val="Emphasis"/>
        </w:rPr>
        <w:t>logic</w:t>
      </w:r>
      <w:r w:rsidRPr="002A1194">
        <w:rPr>
          <w:rStyle w:val="StyleUnderline"/>
        </w:rPr>
        <w:t xml:space="preserve"> of </w:t>
      </w:r>
      <w:r w:rsidRPr="002A1194">
        <w:rPr>
          <w:rStyle w:val="Emphasis"/>
        </w:rPr>
        <w:t>increased flow</w:t>
      </w:r>
      <w:r w:rsidRPr="002A1194">
        <w:rPr>
          <w:rStyle w:val="StyleUnderline"/>
        </w:rPr>
        <w:t xml:space="preserve"> is repeated. Because of this desire for </w:t>
      </w:r>
      <w:r w:rsidRPr="002A1194">
        <w:rPr>
          <w:rStyle w:val="Emphasis"/>
        </w:rPr>
        <w:t>increased flow</w:t>
      </w:r>
      <w:r w:rsidRPr="002A1194">
        <w:rPr>
          <w:rStyle w:val="StyleUnderline"/>
        </w:rPr>
        <w:t xml:space="preserve"> and </w:t>
      </w:r>
      <w:r w:rsidRPr="002A1194">
        <w:rPr>
          <w:rStyle w:val="Emphasis"/>
        </w:rPr>
        <w:t>connection</w:t>
      </w:r>
      <w:r w:rsidRPr="002A1194">
        <w:rPr>
          <w:rStyle w:val="StyleUnderline"/>
        </w:rPr>
        <w:t xml:space="preserve">, activist-research projects are paradoxically </w:t>
      </w:r>
      <w:r w:rsidRPr="002A1194">
        <w:rPr>
          <w:rStyle w:val="Emphasis"/>
        </w:rPr>
        <w:t>highly exclusivist</w:t>
      </w:r>
      <w:r w:rsidRPr="002A1194">
        <w:rPr>
          <w:rStyle w:val="StyleUnderline"/>
        </w:rPr>
        <w:t xml:space="preserve"> in advocating the </w:t>
      </w:r>
      <w:r w:rsidRPr="002A1194">
        <w:rPr>
          <w:rStyle w:val="Emphasis"/>
        </w:rPr>
        <w:t>discourses</w:t>
      </w:r>
      <w:r w:rsidRPr="002A1194">
        <w:rPr>
          <w:rStyle w:val="StyleUnderline"/>
        </w:rPr>
        <w:t xml:space="preserve"> and </w:t>
      </w:r>
      <w:r w:rsidRPr="002A1194">
        <w:rPr>
          <w:rStyle w:val="Emphasis"/>
        </w:rPr>
        <w:t>tools</w:t>
      </w:r>
      <w:r w:rsidRPr="002A1194">
        <w:rPr>
          <w:rStyle w:val="StyleUnderline"/>
        </w:rPr>
        <w:t xml:space="preserve"> of the speed-elite. The problem with</w:t>
      </w:r>
      <w:r w:rsidRPr="002A1194">
        <w:rPr>
          <w:sz w:val="14"/>
        </w:rPr>
        <w:t xml:space="preserve"> projects like Edu-Factory or </w:t>
      </w:r>
      <w:r w:rsidRPr="002A1194">
        <w:rPr>
          <w:rStyle w:val="StyleUnderline"/>
        </w:rPr>
        <w:t xml:space="preserve">the productive cross-over of </w:t>
      </w:r>
      <w:r w:rsidRPr="002A1194">
        <w:rPr>
          <w:rStyle w:val="Emphasis"/>
        </w:rPr>
        <w:t>activism</w:t>
      </w:r>
      <w:r w:rsidRPr="002A1194">
        <w:rPr>
          <w:rStyle w:val="StyleUnderline"/>
        </w:rPr>
        <w:t xml:space="preserve"> and </w:t>
      </w:r>
      <w:r w:rsidRPr="002A1194">
        <w:rPr>
          <w:rStyle w:val="Emphasis"/>
        </w:rPr>
        <w:t>academia</w:t>
      </w:r>
      <w:r w:rsidRPr="002A1194">
        <w:rPr>
          <w:rStyle w:val="StyleUnderline"/>
        </w:rPr>
        <w:t xml:space="preserve"> is therefore not only that their political </w:t>
      </w:r>
      <w:r w:rsidRPr="002A1194">
        <w:rPr>
          <w:rStyle w:val="Emphasis"/>
        </w:rPr>
        <w:t>counter-information</w:t>
      </w:r>
      <w:r w:rsidRPr="002A1194">
        <w:rPr>
          <w:rStyle w:val="StyleUnderline"/>
        </w:rPr>
        <w:t xml:space="preserve"> means just more </w:t>
      </w:r>
      <w:r w:rsidRPr="002A1194">
        <w:rPr>
          <w:rStyle w:val="Emphasis"/>
        </w:rPr>
        <w:t>information</w:t>
      </w:r>
      <w:r w:rsidRPr="002A1194">
        <w:rPr>
          <w:rStyle w:val="StyleUnderline"/>
        </w:rPr>
        <w:t xml:space="preserve"> (and </w:t>
      </w:r>
      <w:r w:rsidRPr="002A1194">
        <w:rPr>
          <w:rStyle w:val="Emphasis"/>
        </w:rPr>
        <w:t>loss of meaning</w:t>
      </w:r>
      <w:r w:rsidRPr="002A1194">
        <w:rPr>
          <w:rStyle w:val="StyleUnderline"/>
        </w:rPr>
        <w:t xml:space="preserve">) as well as more capitalist production, but that it puts its faith in precisely those </w:t>
      </w:r>
      <w:r w:rsidRPr="002A1194">
        <w:rPr>
          <w:rStyle w:val="Emphasis"/>
        </w:rPr>
        <w:t>technologies</w:t>
      </w:r>
      <w:r w:rsidRPr="002A1194">
        <w:rPr>
          <w:rStyle w:val="StyleUnderline"/>
        </w:rPr>
        <w:t xml:space="preserve"> and </w:t>
      </w:r>
      <w:r w:rsidRPr="002A1194">
        <w:rPr>
          <w:rStyle w:val="Emphasis"/>
        </w:rPr>
        <w:t>fantasies of control</w:t>
      </w:r>
      <w:r w:rsidRPr="002A1194">
        <w:rPr>
          <w:rStyle w:val="StyleUnderline"/>
        </w:rPr>
        <w:t xml:space="preserve">, </w:t>
      </w:r>
      <w:r w:rsidRPr="002A1194">
        <w:rPr>
          <w:rStyle w:val="Emphasis"/>
        </w:rPr>
        <w:t>communication</w:t>
      </w:r>
      <w:r w:rsidRPr="002A1194">
        <w:rPr>
          <w:rStyle w:val="StyleUnderline"/>
        </w:rPr>
        <w:t xml:space="preserve"> and of ‘</w:t>
      </w:r>
      <w:r w:rsidRPr="002A1194">
        <w:rPr>
          <w:rStyle w:val="Emphasis"/>
        </w:rPr>
        <w:t>being political’</w:t>
      </w:r>
      <w:r w:rsidRPr="002A1194">
        <w:rPr>
          <w:rStyle w:val="StyleUnderline"/>
        </w:rPr>
        <w:t xml:space="preserve"> that underlie the current logic of </w:t>
      </w:r>
      <w:r w:rsidRPr="002A1194">
        <w:rPr>
          <w:rStyle w:val="Emphasis"/>
        </w:rPr>
        <w:t>overproduction</w:t>
      </w:r>
      <w:r w:rsidRPr="002A1194">
        <w:rPr>
          <w:rStyle w:val="StyleUnderline"/>
        </w:rPr>
        <w:t>.</w:t>
      </w:r>
      <w:r w:rsidRPr="002A1194">
        <w:rPr>
          <w:sz w:val="14"/>
        </w:rPr>
        <w:t xml:space="preserve"> It is at this point that John Armitage and Joanne Roberts in ‘Chronotopia’ contend that </w:t>
      </w:r>
      <w:r w:rsidRPr="002A1194">
        <w:rPr>
          <w:rStyle w:val="StyleUnderline"/>
        </w:rPr>
        <w:t>such a ‘</w:t>
      </w:r>
      <w:r w:rsidRPr="002A1194">
        <w:rPr>
          <w:rStyle w:val="Emphasis"/>
        </w:rPr>
        <w:t>cyclical repetition’</w:t>
      </w:r>
      <w:r w:rsidRPr="002A1194">
        <w:rPr>
          <w:sz w:val="14"/>
        </w:rPr>
        <w:t xml:space="preserve"> (Armitage and Roberts, 2002: 52) </w:t>
      </w:r>
      <w:r w:rsidRPr="002A1194">
        <w:rPr>
          <w:rStyle w:val="StyleUnderline"/>
        </w:rPr>
        <w:t xml:space="preserve">is particularly dangerous because the </w:t>
      </w:r>
      <w:r w:rsidRPr="002A1194">
        <w:rPr>
          <w:rStyle w:val="Emphasis"/>
        </w:rPr>
        <w:t>fantasy of control</w:t>
      </w:r>
      <w:r w:rsidRPr="002A1194">
        <w:rPr>
          <w:rStyle w:val="StyleUnderline"/>
        </w:rPr>
        <w:t xml:space="preserve"> remains exactly that, a </w:t>
      </w:r>
      <w:r w:rsidRPr="002A1194">
        <w:rPr>
          <w:rStyle w:val="Emphasis"/>
        </w:rPr>
        <w:t>fantasy</w:t>
      </w:r>
      <w:r w:rsidRPr="002A1194">
        <w:rPr>
          <w:rStyle w:val="StyleUnderline"/>
        </w:rPr>
        <w:t>.</w:t>
      </w:r>
      <w:r w:rsidRPr="002A1194">
        <w:rPr>
          <w:sz w:val="14"/>
        </w:rPr>
        <w:t xml:space="preserve"> At the same time, </w:t>
      </w:r>
      <w:r w:rsidRPr="002A1194">
        <w:rPr>
          <w:rStyle w:val="StyleUnderline"/>
        </w:rPr>
        <w:t xml:space="preserve">this increasingly </w:t>
      </w:r>
      <w:r w:rsidRPr="002A1194">
        <w:rPr>
          <w:rStyle w:val="Emphasis"/>
        </w:rPr>
        <w:t>forceful repetition</w:t>
      </w:r>
      <w:r w:rsidRPr="002A1194">
        <w:rPr>
          <w:rStyle w:val="StyleUnderline"/>
        </w:rPr>
        <w:t xml:space="preserve"> can only eventually give way to ‘</w:t>
      </w:r>
      <w:r w:rsidRPr="002A1194">
        <w:rPr>
          <w:rStyle w:val="Emphasis"/>
        </w:rPr>
        <w:t>the accident’</w:t>
      </w:r>
      <w:r w:rsidRPr="002A1194">
        <w:rPr>
          <w:rStyle w:val="StyleUnderline"/>
        </w:rPr>
        <w:t xml:space="preserve"> because</w:t>
      </w:r>
      <w:r w:rsidRPr="002A1194">
        <w:rPr>
          <w:sz w:val="14"/>
        </w:rPr>
        <w:t xml:space="preserve"> chronotopian </w:t>
      </w:r>
      <w:r w:rsidRPr="002A1194">
        <w:rPr>
          <w:rStyle w:val="StyleUnderline"/>
        </w:rPr>
        <w:t xml:space="preserve">speed-spaces are </w:t>
      </w:r>
      <w:r w:rsidRPr="002A1194">
        <w:rPr>
          <w:rStyle w:val="Emphasis"/>
        </w:rPr>
        <w:t>fundamentally</w:t>
      </w:r>
      <w:r w:rsidRPr="002A1194">
        <w:rPr>
          <w:rStyle w:val="StyleUnderline"/>
        </w:rPr>
        <w:t xml:space="preserve"> and </w:t>
      </w:r>
      <w:r w:rsidRPr="002A1194">
        <w:rPr>
          <w:rStyle w:val="Emphasis"/>
        </w:rPr>
        <w:t>exponentially</w:t>
      </w:r>
      <w:r w:rsidRPr="002A1194">
        <w:rPr>
          <w:rStyle w:val="StyleUnderline"/>
        </w:rPr>
        <w:t xml:space="preserve"> </w:t>
      </w:r>
      <w:r w:rsidRPr="002A1194">
        <w:rPr>
          <w:rStyle w:val="Emphasis"/>
        </w:rPr>
        <w:t>unstable</w:t>
      </w:r>
      <w:r w:rsidRPr="002A1194">
        <w:rPr>
          <w:sz w:val="14"/>
        </w:rPr>
        <w:t xml:space="preserve">. Armitage and Roberts’ idea of </w:t>
      </w:r>
      <w:r w:rsidRPr="002A1194">
        <w:rPr>
          <w:rStyle w:val="StyleUnderline"/>
        </w:rPr>
        <w:t>‘cyclical repetition’</w:t>
      </w:r>
      <w:r w:rsidRPr="002A1194">
        <w:rPr>
          <w:sz w:val="14"/>
        </w:rPr>
        <w:t xml:space="preserve"> through chronotopianism </w:t>
      </w:r>
      <w:r w:rsidRPr="002A1194">
        <w:rPr>
          <w:rStyle w:val="StyleUnderline"/>
        </w:rPr>
        <w:t>does</w:t>
      </w:r>
      <w:r w:rsidRPr="002A1194">
        <w:rPr>
          <w:sz w:val="14"/>
        </w:rPr>
        <w:t xml:space="preserve"> thus </w:t>
      </w:r>
      <w:r w:rsidRPr="002A1194">
        <w:rPr>
          <w:rStyle w:val="StyleUnderline"/>
        </w:rPr>
        <w:t xml:space="preserve">not mean an </w:t>
      </w:r>
      <w:r w:rsidRPr="002A1194">
        <w:rPr>
          <w:rStyle w:val="Emphasis"/>
        </w:rPr>
        <w:t>exact repetition</w:t>
      </w:r>
      <w:r w:rsidRPr="002A1194">
        <w:rPr>
          <w:rStyle w:val="StyleUnderline"/>
        </w:rPr>
        <w:t xml:space="preserve"> of the speed-elite’s quest for </w:t>
      </w:r>
      <w:r w:rsidRPr="002A1194">
        <w:rPr>
          <w:rStyle w:val="Emphasis"/>
        </w:rPr>
        <w:t>mastery</w:t>
      </w:r>
      <w:r w:rsidRPr="002A1194">
        <w:rPr>
          <w:sz w:val="14"/>
        </w:rPr>
        <w:t xml:space="preserve"> – instead, I would argue that </w:t>
      </w:r>
      <w:r w:rsidRPr="002A1194">
        <w:rPr>
          <w:rStyle w:val="StyleUnderline"/>
        </w:rPr>
        <w:t xml:space="preserve">it is this immanent </w:t>
      </w:r>
      <w:r w:rsidRPr="002A1194">
        <w:rPr>
          <w:rStyle w:val="Emphasis"/>
        </w:rPr>
        <w:t>quality of difference</w:t>
      </w:r>
      <w:r w:rsidRPr="002A1194">
        <w:rPr>
          <w:rStyle w:val="StyleUnderline"/>
        </w:rPr>
        <w:t xml:space="preserve"> in repetition, of the ‘</w:t>
      </w:r>
      <w:r w:rsidRPr="002A1194">
        <w:rPr>
          <w:rStyle w:val="Emphasis"/>
        </w:rPr>
        <w:t>essential drifting</w:t>
      </w:r>
      <w:r w:rsidRPr="002A1194">
        <w:rPr>
          <w:rStyle w:val="StyleUnderline"/>
        </w:rPr>
        <w:t xml:space="preserve"> due to</w:t>
      </w:r>
      <w:r w:rsidRPr="002A1194">
        <w:rPr>
          <w:sz w:val="14"/>
        </w:rPr>
        <w:t xml:space="preserve"> [a </w:t>
      </w:r>
      <w:r w:rsidRPr="002A1194">
        <w:rPr>
          <w:rStyle w:val="StyleUnderline"/>
        </w:rPr>
        <w:t xml:space="preserve">technology’s] </w:t>
      </w:r>
      <w:r w:rsidRPr="002A1194">
        <w:rPr>
          <w:rStyle w:val="Emphasis"/>
        </w:rPr>
        <w:t>iterative structure</w:t>
      </w:r>
      <w:r w:rsidRPr="002A1194">
        <w:rPr>
          <w:rStyle w:val="StyleUnderline"/>
        </w:rPr>
        <w:t xml:space="preserve"> cut off from</w:t>
      </w:r>
      <w:r w:rsidRPr="002A1194">
        <w:rPr>
          <w:sz w:val="14"/>
        </w:rPr>
        <w:t xml:space="preserve"> […] consciousness as the authority of the last analysis’ as Derrida calls</w:t>
      </w:r>
      <w:r w:rsidRPr="002A1194">
        <w:rPr>
          <w:rStyle w:val="StyleUnderline"/>
        </w:rPr>
        <w:t xml:space="preserve"> </w:t>
      </w:r>
      <w:r w:rsidRPr="002A1194">
        <w:rPr>
          <w:sz w:val="14"/>
        </w:rPr>
        <w:t>it in</w:t>
      </w:r>
      <w:r w:rsidRPr="002A1194">
        <w:rPr>
          <w:rStyle w:val="StyleUnderline"/>
        </w:rPr>
        <w:t xml:space="preserve"> ‘Signature Event Context’ </w:t>
      </w:r>
      <w:r w:rsidRPr="002A1194">
        <w:rPr>
          <w:sz w:val="14"/>
        </w:rPr>
        <w:t xml:space="preserve">(Derrida, 1982: 316) </w:t>
      </w:r>
      <w:r w:rsidRPr="002A1194">
        <w:rPr>
          <w:rStyle w:val="StyleUnderline"/>
        </w:rPr>
        <w:t xml:space="preserve">that allows for the </w:t>
      </w:r>
      <w:r w:rsidRPr="002A1194">
        <w:rPr>
          <w:rStyle w:val="Emphasis"/>
        </w:rPr>
        <w:t>accident</w:t>
      </w:r>
      <w:r w:rsidRPr="002A1194">
        <w:rPr>
          <w:rStyle w:val="StyleUnderline"/>
        </w:rPr>
        <w:t xml:space="preserve"> or </w:t>
      </w:r>
      <w:r w:rsidRPr="002A1194">
        <w:rPr>
          <w:rStyle w:val="Emphasis"/>
        </w:rPr>
        <w:t>true event</w:t>
      </w:r>
      <w:r w:rsidRPr="002A1194">
        <w:rPr>
          <w:rStyle w:val="StyleUnderline"/>
        </w:rPr>
        <w:t xml:space="preserve"> to appear.</w:t>
      </w:r>
      <w:r w:rsidRPr="002A1194">
        <w:rPr>
          <w:sz w:val="14"/>
        </w:rPr>
        <w:t xml:space="preserve"> The difference through technologically sped-up repetition appears then perhaps as a potential, but only precisely as a growing potential that cannot be willed – in this sense, it will be an unanticipated event indeed. One could then speak of an intensification of politics in what is perhaps too hastily called the neo-liberal university, opening up unexpected spaces for critique in the face of its neo-liberalisation, which in turn points to the fundamental instability of its enterprise. </w:t>
      </w:r>
      <w:r w:rsidRPr="002A1194">
        <w:rPr>
          <w:rStyle w:val="Emphasis"/>
        </w:rPr>
        <w:t>Activist-research projects</w:t>
      </w:r>
      <w:r w:rsidRPr="002A1194">
        <w:rPr>
          <w:rStyle w:val="StyleUnderline"/>
        </w:rPr>
        <w:t xml:space="preserve"> add to this </w:t>
      </w:r>
      <w:r w:rsidRPr="002A1194">
        <w:rPr>
          <w:rStyle w:val="Emphasis"/>
        </w:rPr>
        <w:t>intensification</w:t>
      </w:r>
      <w:r w:rsidRPr="002A1194">
        <w:rPr>
          <w:rStyle w:val="StyleUnderline"/>
        </w:rPr>
        <w:t xml:space="preserve"> by virtue of their </w:t>
      </w:r>
      <w:r w:rsidRPr="002A1194">
        <w:rPr>
          <w:rStyle w:val="Emphasis"/>
        </w:rPr>
        <w:t>techno-acceleration</w:t>
      </w:r>
      <w:r w:rsidRPr="002A1194">
        <w:rPr>
          <w:rStyle w:val="StyleUnderline"/>
        </w:rPr>
        <w:t xml:space="preserve">. This intensification of politics is no ground for univocal celebration, since it remains also the hallmark of the neo-liberal mode of </w:t>
      </w:r>
      <w:r w:rsidRPr="002A1194">
        <w:rPr>
          <w:rStyle w:val="Emphasis"/>
        </w:rPr>
        <w:t>production of knowledge</w:t>
      </w:r>
      <w:r w:rsidRPr="002A1194">
        <w:rPr>
          <w:rStyle w:val="StyleUnderline"/>
        </w:rPr>
        <w:t xml:space="preserve"> through the new tele-technologies as excellent, regardless of its critical content. The current university’s instability mirrors</w:t>
      </w:r>
      <w:r w:rsidRPr="002A1194">
        <w:rPr>
          <w:sz w:val="14"/>
        </w:rPr>
        <w:t xml:space="preserve"> and aggravates the volatility of a capitalism marked by </w:t>
      </w:r>
      <w:r w:rsidRPr="002A1194">
        <w:rPr>
          <w:rStyle w:val="Emphasis"/>
        </w:rPr>
        <w:t>non-sustainability</w:t>
      </w:r>
      <w:r w:rsidRPr="002A1194">
        <w:rPr>
          <w:rStyle w:val="StyleUnderline"/>
        </w:rPr>
        <w:t xml:space="preserve">, a growing feminisation of </w:t>
      </w:r>
      <w:r w:rsidRPr="002A1194">
        <w:rPr>
          <w:rStyle w:val="Emphasis"/>
        </w:rPr>
        <w:t>poverty</w:t>
      </w:r>
      <w:r w:rsidRPr="002A1194">
        <w:rPr>
          <w:rStyle w:val="StyleUnderline"/>
        </w:rPr>
        <w:t xml:space="preserve">, the rise of a new </w:t>
      </w:r>
      <w:r w:rsidRPr="002A1194">
        <w:rPr>
          <w:rStyle w:val="Emphasis"/>
        </w:rPr>
        <w:t>global upper class</w:t>
      </w:r>
      <w:r w:rsidRPr="002A1194">
        <w:rPr>
          <w:rStyle w:val="StyleUnderline"/>
        </w:rPr>
        <w:t xml:space="preserve">, and highly mediated illusions of </w:t>
      </w:r>
      <w:r w:rsidRPr="002A1194">
        <w:rPr>
          <w:rStyle w:val="Emphasis"/>
        </w:rPr>
        <w:t>cybernetic mastery</w:t>
      </w:r>
      <w:r w:rsidRPr="002A1194">
        <w:rPr>
          <w:rStyle w:val="StyleUnderline"/>
        </w:rPr>
        <w:t>.</w:t>
      </w:r>
      <w:r w:rsidRPr="002A1194">
        <w:rPr>
          <w:sz w:val="14"/>
        </w:rPr>
        <w:t xml:space="preserve"> This nonetheless also opens up new forms of thought, if only appearing as ‘accidents’. Derrida hints at this, but also at the university’s elusiveness, in ‘Mochlos, or: the Conflict of the Faculties’, when he claims that </w:t>
      </w:r>
      <w:r w:rsidRPr="002A1194">
        <w:rPr>
          <w:rStyle w:val="StyleUnderline"/>
        </w:rPr>
        <w:t xml:space="preserve">he ‘would almost call [the university] the child of an inseparable couple, </w:t>
      </w:r>
      <w:r w:rsidRPr="002A1194">
        <w:rPr>
          <w:rStyle w:val="Emphasis"/>
        </w:rPr>
        <w:t>metaphysics</w:t>
      </w:r>
      <w:r w:rsidRPr="002A1194">
        <w:rPr>
          <w:rStyle w:val="StyleUnderline"/>
        </w:rPr>
        <w:t xml:space="preserve"> and </w:t>
      </w:r>
      <w:r w:rsidRPr="002A1194">
        <w:rPr>
          <w:rStyle w:val="Emphasis"/>
        </w:rPr>
        <w:t>technology’</w:t>
      </w:r>
      <w:r w:rsidRPr="002A1194">
        <w:rPr>
          <w:sz w:val="14"/>
        </w:rPr>
        <w:t xml:space="preserve"> (Derrida, 1993: 5, emphasis mine). Almost, but never quite – here then emerges the possibility of truly subversive change. But this </w:t>
      </w:r>
      <w:r w:rsidRPr="002A1194">
        <w:rPr>
          <w:rStyle w:val="StyleUnderline"/>
        </w:rPr>
        <w:t xml:space="preserve">change will not be brought about by the mere content of the critique, but by the way it pushes </w:t>
      </w:r>
      <w:r w:rsidRPr="002A1194">
        <w:rPr>
          <w:rStyle w:val="Emphasis"/>
        </w:rPr>
        <w:t>acceleration</w:t>
      </w:r>
      <w:r w:rsidRPr="002A1194">
        <w:rPr>
          <w:rStyle w:val="StyleUnderline"/>
        </w:rPr>
        <w:t xml:space="preserve"> to the point of </w:t>
      </w:r>
      <w:r w:rsidRPr="002A1194">
        <w:rPr>
          <w:rStyle w:val="Emphasis"/>
        </w:rPr>
        <w:t>systemic disintegration</w:t>
      </w:r>
      <w:r w:rsidRPr="002A1194">
        <w:rPr>
          <w:rStyle w:val="StyleUnderline"/>
        </w:rPr>
        <w:t xml:space="preserve"> or </w:t>
      </w:r>
      <w:r w:rsidRPr="002A1194">
        <w:rPr>
          <w:rStyle w:val="Emphasis"/>
        </w:rPr>
        <w:t>implosion</w:t>
      </w:r>
      <w:r w:rsidRPr="002A1194">
        <w:rPr>
          <w:rStyle w:val="StyleUnderline"/>
        </w:rPr>
        <w:t>.</w:t>
      </w:r>
      <w:r w:rsidRPr="002A1194">
        <w:rPr>
          <w:sz w:val="14"/>
        </w:rPr>
        <w:t xml:space="preserve"> In Fatal Strategies, Baudrillard calls this the ‘fatal strategy’ that </w:t>
      </w:r>
      <w:r w:rsidRPr="002A1194">
        <w:rPr>
          <w:rStyle w:val="StyleUnderline"/>
        </w:rPr>
        <w:t xml:space="preserve">contemporary theory must adopt: a sort of </w:t>
      </w:r>
      <w:r w:rsidRPr="002A1194">
        <w:rPr>
          <w:rStyle w:val="Emphasis"/>
        </w:rPr>
        <w:t>conceptual suicide attack</w:t>
      </w:r>
      <w:r w:rsidRPr="002A1194">
        <w:rPr>
          <w:rStyle w:val="StyleUnderline"/>
        </w:rPr>
        <w:t xml:space="preserve"> which aims at pulling the rug out from under the speed-elitist </w:t>
      </w:r>
      <w:r w:rsidRPr="002A1194">
        <w:rPr>
          <w:rStyle w:val="Emphasis"/>
        </w:rPr>
        <w:t>mobilisation</w:t>
      </w:r>
      <w:r w:rsidRPr="002A1194">
        <w:rPr>
          <w:rStyle w:val="StyleUnderline"/>
        </w:rPr>
        <w:t xml:space="preserve"> of </w:t>
      </w:r>
      <w:r w:rsidRPr="002A1194">
        <w:rPr>
          <w:rStyle w:val="Emphasis"/>
        </w:rPr>
        <w:t>semiotic oppositions</w:t>
      </w:r>
      <w:r w:rsidRPr="002A1194">
        <w:rPr>
          <w:rStyle w:val="StyleUnderline"/>
        </w:rPr>
        <w:t xml:space="preserve">, and which shows the paradox behind any attempt at </w:t>
      </w:r>
      <w:r w:rsidRPr="002A1194">
        <w:rPr>
          <w:rStyle w:val="Emphasis"/>
        </w:rPr>
        <w:t>structural predictions</w:t>
      </w:r>
      <w:r w:rsidRPr="002A1194">
        <w:rPr>
          <w:rStyle w:val="StyleUnderline"/>
        </w:rPr>
        <w:t>.</w:t>
      </w:r>
      <w:r w:rsidRPr="002A1194">
        <w:rPr>
          <w:sz w:val="14"/>
        </w:rPr>
        <w:t xml:space="preserve"> In ‘The Final Solution’, Baudrillard relates </w:t>
      </w:r>
      <w:r w:rsidRPr="002A1194">
        <w:rPr>
          <w:rStyle w:val="StyleUnderline"/>
        </w:rPr>
        <w:t xml:space="preserve">this intensification of the humanist obsession with </w:t>
      </w:r>
      <w:r w:rsidRPr="002A1194">
        <w:rPr>
          <w:rStyle w:val="Emphasis"/>
        </w:rPr>
        <w:t>dialectics</w:t>
      </w:r>
      <w:r w:rsidRPr="002A1194">
        <w:rPr>
          <w:rStyle w:val="StyleUnderline"/>
        </w:rPr>
        <w:t xml:space="preserve">, </w:t>
      </w:r>
      <w:r w:rsidRPr="002A1194">
        <w:rPr>
          <w:rStyle w:val="Emphasis"/>
        </w:rPr>
        <w:t>mastery</w:t>
      </w:r>
      <w:r w:rsidRPr="002A1194">
        <w:rPr>
          <w:rStyle w:val="StyleUnderline"/>
        </w:rPr>
        <w:t xml:space="preserve">, and </w:t>
      </w:r>
      <w:r w:rsidRPr="002A1194">
        <w:rPr>
          <w:rStyle w:val="Emphasis"/>
        </w:rPr>
        <w:t>transparency</w:t>
      </w:r>
      <w:r w:rsidRPr="002A1194">
        <w:rPr>
          <w:rStyle w:val="StyleUnderline"/>
        </w:rPr>
        <w:t xml:space="preserve"> – the quest for immortality that is at the basis of </w:t>
      </w:r>
      <w:r w:rsidRPr="002A1194">
        <w:rPr>
          <w:rStyle w:val="Emphasis"/>
        </w:rPr>
        <w:t>techno-scientific research</w:t>
      </w:r>
      <w:r w:rsidRPr="002A1194">
        <w:rPr>
          <w:rStyle w:val="StyleUnderline"/>
        </w:rPr>
        <w:t xml:space="preserve"> – to </w:t>
      </w:r>
      <w:r w:rsidRPr="002A1194">
        <w:rPr>
          <w:rStyle w:val="Emphasis"/>
        </w:rPr>
        <w:t>destruction</w:t>
      </w:r>
      <w:r w:rsidRPr="002A1194">
        <w:rPr>
          <w:rStyle w:val="StyleUnderline"/>
        </w:rPr>
        <w:t xml:space="preserve"> and the </w:t>
      </w:r>
      <w:r w:rsidRPr="002A1194">
        <w:rPr>
          <w:rStyle w:val="Emphasis"/>
        </w:rPr>
        <w:t>death drive</w:t>
      </w:r>
      <w:r w:rsidRPr="002A1194">
        <w:rPr>
          <w:rStyle w:val="StyleUnderline"/>
        </w:rPr>
        <w:t xml:space="preserve"> through the metaphor of and actual research </w:t>
      </w:r>
      <w:r w:rsidRPr="002A1194">
        <w:rPr>
          <w:sz w:val="14"/>
        </w:rPr>
        <w:t xml:space="preserve">around cloning, which strangely resonates well with Derrida’s investigation of the tele-technological archive in Archive Fever. I read Baudrillard’s ‘Final Solution’ here as a metaphor for the duplication (cloning) of thought into virtual spaces outside the university walls proper. If contemporary research seeks to make human cloning possible, argues Baudrillard, then this endeavour is equivalent to cancer: after all, cancer is simply automatic cloning, a deadly form of multiplication. It is of interest here to note that the possibility of creating an army of clones has likewise garnered much military interest, just as academia today more and more serves military ends. As the logic of cloning as automatic multiplication is typical of all current technological and humanist advancements, the exacerbation of this logic can only mean more promise and death. At this point my argument mirrors the apocalyptic tone of the activist-research projects. In the final analysis, the problem with Edu-Factory, Facoltà di Fuga, Investigacció, Universidad Nómada, Ricercatori Precari, and Glocal Research Space is that these projects entail a very specific form of subjugation with dire consequences for the slower and less techno-genic classes. Techno-scientific progress entails a regress into immortality, epitomised by a nostalgia typical of the current socio-technical situation, for when we were ‘undivided’ (Baudrillard, 2000: 6). I contend that Baudrillard refers not only to the lifeless stage before humans became sexed life forms, but also makes an allusion to psycho-analytic readings of the ‘subject divided in language’ and its nostalgia for wholeness and transparent communication. The desire for immortality, like archive fever, is therefore the same as the Freudian death drive, and we ourselves ultimately become the object of our technologies of scrutiny and nostalgia. </w:t>
      </w:r>
      <w:r w:rsidRPr="002A1194">
        <w:rPr>
          <w:rStyle w:val="StyleUnderline"/>
        </w:rPr>
        <w:t xml:space="preserve">The humanist quest of </w:t>
      </w:r>
      <w:r w:rsidRPr="002A1194">
        <w:rPr>
          <w:rStyle w:val="Emphasis"/>
        </w:rPr>
        <w:t>totally transparency</w:t>
      </w:r>
      <w:r w:rsidRPr="002A1194">
        <w:rPr>
          <w:rStyle w:val="StyleUnderline"/>
        </w:rPr>
        <w:t xml:space="preserve"> of </w:t>
      </w:r>
      <w:r w:rsidRPr="002A1194">
        <w:rPr>
          <w:rStyle w:val="Emphasis"/>
        </w:rPr>
        <w:t>oneself</w:t>
      </w:r>
      <w:r w:rsidRPr="002A1194">
        <w:rPr>
          <w:rStyle w:val="StyleUnderline"/>
        </w:rPr>
        <w:t xml:space="preserve"> and of the </w:t>
      </w:r>
      <w:r w:rsidRPr="002A1194">
        <w:rPr>
          <w:rStyle w:val="Emphasis"/>
        </w:rPr>
        <w:t>world</w:t>
      </w:r>
      <w:r w:rsidRPr="002A1194">
        <w:rPr>
          <w:rStyle w:val="StyleUnderline"/>
        </w:rPr>
        <w:t xml:space="preserve"> to oneself that grounds the idea of the modern </w:t>
      </w:r>
      <w:r w:rsidRPr="002A1194">
        <w:rPr>
          <w:rStyle w:val="Emphasis"/>
        </w:rPr>
        <w:t>techno-scientific</w:t>
      </w:r>
      <w:r w:rsidRPr="002A1194">
        <w:rPr>
          <w:rStyle w:val="StyleUnderline"/>
        </w:rPr>
        <w:t xml:space="preserve"> </w:t>
      </w:r>
      <w:r w:rsidRPr="002A1194">
        <w:rPr>
          <w:rStyle w:val="Emphasis"/>
        </w:rPr>
        <w:t>university</w:t>
      </w:r>
      <w:r w:rsidRPr="002A1194">
        <w:rPr>
          <w:rStyle w:val="StyleUnderline"/>
        </w:rPr>
        <w:t>, is ultimately an attempt at (</w:t>
      </w:r>
      <w:r w:rsidRPr="002A1194">
        <w:rPr>
          <w:rStyle w:val="Emphasis"/>
        </w:rPr>
        <w:t>self-)destruction</w:t>
      </w:r>
      <w:r w:rsidRPr="002A1194">
        <w:rPr>
          <w:rStyle w:val="StyleUnderline"/>
        </w:rPr>
        <w:t xml:space="preserve">, or in any case an attempted destruction of (one’s) </w:t>
      </w:r>
      <w:r w:rsidRPr="002A1194">
        <w:rPr>
          <w:rStyle w:val="Emphasis"/>
        </w:rPr>
        <w:t>radical difference</w:t>
      </w:r>
      <w:r w:rsidRPr="002A1194">
        <w:rPr>
          <w:rStyle w:val="StyleUnderline"/>
        </w:rPr>
        <w:t>. The urgent political question,</w:t>
      </w:r>
      <w:r w:rsidRPr="002A1194">
        <w:rPr>
          <w:sz w:val="14"/>
        </w:rPr>
        <w:t xml:space="preserve"> which Stiegler problematically avoided in Disorientation, then </w:t>
      </w:r>
      <w:r w:rsidRPr="002A1194">
        <w:rPr>
          <w:rStyle w:val="StyleUnderline"/>
        </w:rPr>
        <w:t xml:space="preserve">becomes: which selves are and will become caught up in the delusion of total </w:t>
      </w:r>
      <w:r w:rsidRPr="002A1194">
        <w:rPr>
          <w:rStyle w:val="Emphasis"/>
        </w:rPr>
        <w:t>self-transparency</w:t>
      </w:r>
      <w:r w:rsidRPr="002A1194">
        <w:rPr>
          <w:rStyle w:val="StyleUnderline"/>
        </w:rPr>
        <w:t xml:space="preserve"> and </w:t>
      </w:r>
      <w:r w:rsidRPr="002A1194">
        <w:rPr>
          <w:rStyle w:val="Emphasis"/>
        </w:rPr>
        <w:t>self-justification</w:t>
      </w:r>
      <w:r w:rsidRPr="002A1194">
        <w:rPr>
          <w:rStyle w:val="StyleUnderline"/>
        </w:rPr>
        <w:t>, and which selves will be destroyed?</w:t>
      </w:r>
      <w:r w:rsidRPr="002A1194">
        <w:rPr>
          <w:sz w:val="14"/>
        </w:rPr>
        <w:t xml:space="preserve"> And how may we conceive of an ‘ethic of intellectual inquiry or aesthetic contemplation’ that ‘resists the imperatives of speed’, as Jon Cook likewise wonders in ‘The Techno-University and the Future of Knowledge’ (Cook, 1999: 323)? It is of particular importance to note here that the very inception of this question and its possible analysis, like the </w:t>
      </w:r>
      <w:r w:rsidRPr="002A1194">
        <w:rPr>
          <w:rStyle w:val="StyleUnderline"/>
        </w:rPr>
        <w:t xml:space="preserve">conception of the speed-elite, is itself again a performative repetition of the </w:t>
      </w:r>
      <w:r w:rsidRPr="002A1194">
        <w:rPr>
          <w:rStyle w:val="Emphasis"/>
        </w:rPr>
        <w:t>grounding myth</w:t>
      </w:r>
      <w:r w:rsidRPr="002A1194">
        <w:rPr>
          <w:rStyle w:val="StyleUnderline"/>
        </w:rPr>
        <w:t xml:space="preserve"> of the university of independent </w:t>
      </w:r>
      <w:r w:rsidRPr="002A1194">
        <w:rPr>
          <w:rStyle w:val="Emphasis"/>
        </w:rPr>
        <w:t>truth</w:t>
      </w:r>
      <w:r w:rsidRPr="002A1194">
        <w:rPr>
          <w:rStyle w:val="StyleUnderline"/>
        </w:rPr>
        <w:t xml:space="preserve">, </w:t>
      </w:r>
      <w:r w:rsidRPr="002A1194">
        <w:rPr>
          <w:rStyle w:val="Emphasis"/>
        </w:rPr>
        <w:t>justice</w:t>
      </w:r>
      <w:r w:rsidRPr="002A1194">
        <w:rPr>
          <w:rStyle w:val="StyleUnderline"/>
        </w:rPr>
        <w:t xml:space="preserve"> and </w:t>
      </w:r>
      <w:r w:rsidRPr="002A1194">
        <w:rPr>
          <w:rStyle w:val="Emphasis"/>
        </w:rPr>
        <w:t>reason</w:t>
      </w:r>
      <w:r w:rsidRPr="002A1194">
        <w:rPr>
          <w:rStyle w:val="StyleUnderline"/>
        </w:rPr>
        <w:t>.</w:t>
      </w:r>
      <w:r w:rsidRPr="002A1194">
        <w:rPr>
          <w:sz w:val="14"/>
        </w:rPr>
        <w:t xml:space="preserve"> Therefore, in carrying forward the humanist promise, </w:t>
      </w:r>
      <w:r w:rsidRPr="002A1194">
        <w:rPr>
          <w:rStyle w:val="StyleUnderline"/>
        </w:rPr>
        <w:t xml:space="preserve">this analysis is itself bound up in the intensification of the logic of </w:t>
      </w:r>
      <w:r w:rsidRPr="002A1194">
        <w:rPr>
          <w:rStyle w:val="Emphasis"/>
        </w:rPr>
        <w:t>acceleration</w:t>
      </w:r>
      <w:r w:rsidRPr="002A1194">
        <w:rPr>
          <w:rStyle w:val="StyleUnderline"/>
        </w:rPr>
        <w:t xml:space="preserve"> and </w:t>
      </w:r>
      <w:r w:rsidRPr="002A1194">
        <w:rPr>
          <w:rStyle w:val="Emphasis"/>
        </w:rPr>
        <w:t>destruction</w:t>
      </w:r>
      <w:r w:rsidRPr="002A1194">
        <w:rPr>
          <w:rStyle w:val="StyleUnderline"/>
        </w:rPr>
        <w:t xml:space="preserve">, and that is then also equally tenuous. This </w:t>
      </w:r>
      <w:r w:rsidRPr="002A1194">
        <w:rPr>
          <w:rStyle w:val="Emphasis"/>
        </w:rPr>
        <w:t>complicity of thought</w:t>
      </w:r>
      <w:r w:rsidRPr="002A1194">
        <w:rPr>
          <w:rStyle w:val="StyleUnderline"/>
        </w:rPr>
        <w:t xml:space="preserve"> in the violence of acceleration itself in turn quickens the machine of the humanist promise, and can only manifest itself in the prediction of a </w:t>
      </w:r>
      <w:r w:rsidRPr="002A1194">
        <w:rPr>
          <w:rStyle w:val="Emphasis"/>
        </w:rPr>
        <w:t>coming apocalypse</w:t>
      </w:r>
      <w:r w:rsidRPr="002A1194">
        <w:rPr>
          <w:rStyle w:val="StyleUnderline"/>
        </w:rPr>
        <w:t xml:space="preserve"> –</w:t>
      </w:r>
      <w:r w:rsidRPr="002A1194">
        <w:rPr>
          <w:sz w:val="14"/>
        </w:rPr>
        <w:t xml:space="preserve"> whether it concerns a narrative of the death of thought and the university, or of a technological acceleration engendering the Freudian death drive. We are then simply the next target in the technological realisation of complete γνωθι σαυτον (know thyself) – or so it seems. Because after all, a clone is never an exact copy, as Baudrillard very well knows; and therefore, </w:t>
      </w:r>
      <w:r w:rsidRPr="002A1194">
        <w:rPr>
          <w:rStyle w:val="StyleUnderline"/>
        </w:rPr>
        <w:t xml:space="preserve">the extent to which activist-research projects </w:t>
      </w:r>
      <w:r w:rsidRPr="002A1194">
        <w:rPr>
          <w:rStyle w:val="Emphasis"/>
        </w:rPr>
        <w:t>hopefully invite alterity</w:t>
      </w:r>
      <w:r w:rsidRPr="002A1194">
        <w:rPr>
          <w:rStyle w:val="StyleUnderline"/>
        </w:rPr>
        <w:t xml:space="preserve"> can thankfully not yet be thought.</w:t>
      </w:r>
    </w:p>
    <w:p w:rsidR="00507B65" w:rsidRPr="00103536" w:rsidRDefault="00507B65" w:rsidP="00507B65">
      <w:pPr>
        <w:rPr>
          <w:b/>
          <w:iCs/>
          <w:u w:val="single"/>
        </w:rPr>
      </w:pPr>
    </w:p>
    <w:p w:rsidR="00507B65" w:rsidRPr="00E254BC" w:rsidRDefault="00507B65" w:rsidP="00507B65">
      <w:pPr>
        <w:pStyle w:val="Heading2"/>
      </w:pPr>
      <w:r w:rsidRPr="00E254BC">
        <w:t xml:space="preserve"> ‘Pataphysics</w:t>
      </w:r>
    </w:p>
    <w:p w:rsidR="00507B65" w:rsidRPr="005C539F" w:rsidRDefault="00507B65" w:rsidP="00507B65">
      <w:pPr>
        <w:pStyle w:val="Heading4"/>
      </w:pPr>
      <w:r>
        <w:t xml:space="preserve">Objectivity doesn’t exist, truth is a farce, and reality is fake news – their attempt to map a rhyme and reason onto the fundamental chaos of the universe colludes with the scientific will to decipher all forms of cosmic enigma – however, this project ultimately fails – the quest for reason and truth can only ever devolve into a metaphysical tautology, fall into a philological trap of its own making </w:t>
      </w:r>
    </w:p>
    <w:p w:rsidR="00507B65" w:rsidRPr="00D46ACC" w:rsidRDefault="00507B65" w:rsidP="00507B65">
      <w:r w:rsidRPr="00473B1B">
        <w:rPr>
          <w:rStyle w:val="Style13ptBold"/>
        </w:rPr>
        <w:t>Bøk, 97</w:t>
      </w:r>
      <w:r>
        <w:rPr>
          <w:rFonts w:eastAsia="Times New Roman"/>
        </w:rPr>
        <w:t xml:space="preserve"> [Christian, </w:t>
      </w:r>
      <w:r>
        <w:t>“</w:t>
      </w:r>
      <w:r w:rsidRPr="00473B1B">
        <w:rPr>
          <w:rFonts w:eastAsia="Times New Roman"/>
          <w:i/>
        </w:rPr>
        <w:t>Pataphysics: The Poetics of an Imaginary Science,</w:t>
      </w:r>
      <w:r>
        <w:rPr>
          <w:rFonts w:eastAsia="Times New Roman"/>
        </w:rPr>
        <w:t xml:space="preserve">” </w:t>
      </w:r>
      <w:r>
        <w:t>pg. 33-7, //MW]</w:t>
      </w:r>
    </w:p>
    <w:p w:rsidR="00507B65" w:rsidRPr="00105F71" w:rsidRDefault="00507B65" w:rsidP="00507B65">
      <w:pPr>
        <w:rPr>
          <w:sz w:val="16"/>
        </w:rPr>
      </w:pPr>
      <w:r w:rsidRPr="00105F71">
        <w:rPr>
          <w:sz w:val="16"/>
        </w:rPr>
        <w:t xml:space="preserve">Barthes observes that, </w:t>
      </w:r>
      <w:r w:rsidRPr="00D46ACC">
        <w:rPr>
          <w:rStyle w:val="StyleUnderline"/>
        </w:rPr>
        <w:t xml:space="preserve">after modernism, </w:t>
      </w:r>
      <w:r w:rsidRPr="00641801">
        <w:rPr>
          <w:rStyle w:val="StyleUnderline"/>
          <w:highlight w:val="yellow"/>
        </w:rPr>
        <w:t>scienc</w:t>
      </w:r>
      <w:r w:rsidRPr="006A32D0">
        <w:rPr>
          <w:rStyle w:val="StyleUnderline"/>
          <w:highlight w:val="yellow"/>
        </w:rPr>
        <w:t xml:space="preserve">e can no longer </w:t>
      </w:r>
      <w:r w:rsidRPr="006A32D0">
        <w:rPr>
          <w:rStyle w:val="Emphasis"/>
          <w:highlight w:val="yellow"/>
        </w:rPr>
        <w:t>stabilize its object</w:t>
      </w:r>
      <w:r w:rsidRPr="00D46ACC">
        <w:rPr>
          <w:rStyle w:val="StyleUnderline"/>
        </w:rPr>
        <w:t xml:space="preserve"> within an allotelic economy of monosemic reference, </w:t>
      </w:r>
      <w:r w:rsidRPr="00105F71">
        <w:rPr>
          <w:sz w:val="16"/>
        </w:rPr>
        <w:t>but must, like poetry, criticize its method within an autotelic economy of polysemic existence:</w:t>
      </w:r>
      <w:r w:rsidRPr="00D46ACC">
        <w:rPr>
          <w:rStyle w:val="StyleUnderline"/>
        </w:rPr>
        <w:t xml:space="preserve"> "</w:t>
      </w:r>
      <w:r w:rsidRPr="006A32D0">
        <w:rPr>
          <w:rStyle w:val="StyleUnderline"/>
          <w:highlight w:val="yellow"/>
        </w:rPr>
        <w:t xml:space="preserve">science </w:t>
      </w:r>
      <w:r w:rsidRPr="006A32D0">
        <w:rPr>
          <w:rStyle w:val="Emphasis"/>
          <w:highlight w:val="yellow"/>
        </w:rPr>
        <w:t>speaks itself</w:t>
      </w:r>
      <w:r w:rsidRPr="006A32D0">
        <w:rPr>
          <w:rStyle w:val="StyleUnderline"/>
          <w:highlight w:val="yellow"/>
        </w:rPr>
        <w:t xml:space="preserve">; literature </w:t>
      </w:r>
      <w:r w:rsidRPr="006A32D0">
        <w:rPr>
          <w:rStyle w:val="Emphasis"/>
          <w:highlight w:val="yellow"/>
        </w:rPr>
        <w:t>writes itself</w:t>
      </w:r>
      <w:r w:rsidRPr="00D46ACC">
        <w:rPr>
          <w:rStyle w:val="StyleUnderline"/>
        </w:rPr>
        <w:t>[...]: it is not the same body, and hence the same desire, which is behind the one and the other"</w:t>
      </w:r>
      <w:r w:rsidRPr="00105F71">
        <w:rPr>
          <w:sz w:val="16"/>
        </w:rPr>
        <w:t xml:space="preserve"> (5); nevertheless, "</w:t>
      </w:r>
      <w:r>
        <w:rPr>
          <w:rStyle w:val="StyleUnderline"/>
        </w:rPr>
        <w:t xml:space="preserve">science will </w:t>
      </w:r>
      <w:r w:rsidRPr="00D46ACC">
        <w:rPr>
          <w:rStyle w:val="Emphasis"/>
        </w:rPr>
        <w:t xml:space="preserve">become </w:t>
      </w:r>
      <w:r w:rsidRPr="006A32D0">
        <w:rPr>
          <w:rStyle w:val="Emphasis"/>
          <w:highlight w:val="yellow"/>
        </w:rPr>
        <w:t>literature</w:t>
      </w:r>
      <w:r w:rsidRPr="00D46ACC">
        <w:rPr>
          <w:rStyle w:val="StyleUnderline"/>
        </w:rPr>
        <w:t xml:space="preserve">, insofar as </w:t>
      </w:r>
      <w:r w:rsidRPr="006A32D0">
        <w:rPr>
          <w:rStyle w:val="StyleUnderline"/>
        </w:rPr>
        <w:t>literature</w:t>
      </w:r>
      <w:r w:rsidRPr="00105F71">
        <w:rPr>
          <w:sz w:val="16"/>
        </w:rPr>
        <w:t xml:space="preserve"> [ . . . ] </w:t>
      </w:r>
      <w:r w:rsidRPr="006A32D0">
        <w:rPr>
          <w:rStyle w:val="StyleUnderline"/>
          <w:highlight w:val="yellow"/>
        </w:rPr>
        <w:t xml:space="preserve">is </w:t>
      </w:r>
      <w:r w:rsidRPr="006A32D0">
        <w:rPr>
          <w:rStyle w:val="Emphasis"/>
          <w:highlight w:val="yellow"/>
        </w:rPr>
        <w:t>already science</w:t>
      </w:r>
      <w:r w:rsidRPr="00105F71">
        <w:rPr>
          <w:sz w:val="16"/>
        </w:rPr>
        <w:t xml:space="preserve"> (IO), </w:t>
      </w:r>
      <w:r w:rsidRPr="00C07F4E">
        <w:rPr>
          <w:rStyle w:val="StyleUnderline"/>
          <w:highlight w:val="yellow"/>
        </w:rPr>
        <w:t>only when science can see that</w:t>
      </w:r>
      <w:r w:rsidRPr="00D46ACC">
        <w:rPr>
          <w:rStyle w:val="StyleUnderline"/>
        </w:rPr>
        <w:t xml:space="preserve"> its own </w:t>
      </w:r>
      <w:r w:rsidRPr="00C07F4E">
        <w:rPr>
          <w:rStyle w:val="StyleUnderline"/>
          <w:highlight w:val="yellow"/>
        </w:rPr>
        <w:t>truth exists</w:t>
      </w:r>
      <w:r w:rsidRPr="00D46ACC">
        <w:rPr>
          <w:rStyle w:val="StyleUnderline"/>
        </w:rPr>
        <w:t xml:space="preserve"> not outside of language, but only </w:t>
      </w:r>
      <w:r w:rsidRPr="00C07F4E">
        <w:rPr>
          <w:rStyle w:val="Emphasis"/>
          <w:highlight w:val="yellow"/>
        </w:rPr>
        <w:t>because of language</w:t>
      </w:r>
      <w:r w:rsidRPr="00C07F4E">
        <w:rPr>
          <w:rStyle w:val="StyleUnderline"/>
          <w:highlight w:val="yellow"/>
        </w:rPr>
        <w:t>.</w:t>
      </w:r>
      <w:r w:rsidRPr="00151E76">
        <w:rPr>
          <w:rStyle w:val="StyleUnderline"/>
        </w:rPr>
        <w:t xml:space="preserve"> Science</w:t>
      </w:r>
      <w:r w:rsidRPr="00105F71">
        <w:rPr>
          <w:sz w:val="16"/>
        </w:rPr>
        <w:t xml:space="preserve"> in its cyborganismic phase </w:t>
      </w:r>
      <w:r w:rsidRPr="00151E76">
        <w:rPr>
          <w:rStyle w:val="StyleUnderline"/>
        </w:rPr>
        <w:t xml:space="preserve">sees that </w:t>
      </w:r>
      <w:r w:rsidRPr="00BA1F6A">
        <w:rPr>
          <w:rStyle w:val="StyleUnderline"/>
          <w:highlight w:val="yellow"/>
        </w:rPr>
        <w:t>signs</w:t>
      </w:r>
      <w:r w:rsidRPr="00151E76">
        <w:rPr>
          <w:rStyle w:val="StyleUnderline"/>
        </w:rPr>
        <w:t xml:space="preserve"> evolve </w:t>
      </w:r>
      <w:r w:rsidRPr="00151E76">
        <w:rPr>
          <w:rStyle w:val="Emphasis"/>
        </w:rPr>
        <w:t>beyond being known</w:t>
      </w:r>
      <w:r w:rsidRPr="00151E76">
        <w:rPr>
          <w:rStyle w:val="StyleUnderline"/>
        </w:rPr>
        <w:t xml:space="preserve">: they </w:t>
      </w:r>
      <w:r w:rsidRPr="00BA1F6A">
        <w:rPr>
          <w:rStyle w:val="StyleUnderline"/>
          <w:highlight w:val="yellow"/>
        </w:rPr>
        <w:t>are written</w:t>
      </w:r>
      <w:r w:rsidRPr="00151E76">
        <w:rPr>
          <w:rStyle w:val="StyleUnderline"/>
        </w:rPr>
        <w:t xml:space="preserve"> as events </w:t>
      </w:r>
      <w:r w:rsidRPr="00BA1F6A">
        <w:rPr>
          <w:rStyle w:val="StyleUnderline"/>
          <w:highlight w:val="yellow"/>
        </w:rPr>
        <w:t xml:space="preserve">by </w:t>
      </w:r>
      <w:r w:rsidRPr="00BA1F6A">
        <w:rPr>
          <w:rStyle w:val="Emphasis"/>
          <w:highlight w:val="yellow"/>
        </w:rPr>
        <w:t>culture</w:t>
      </w:r>
      <w:r w:rsidRPr="00BA1F6A">
        <w:rPr>
          <w:rStyle w:val="StyleUnderline"/>
        </w:rPr>
        <w:t>,</w:t>
      </w:r>
      <w:r w:rsidRPr="00151E76">
        <w:rPr>
          <w:rStyle w:val="StyleUnderline"/>
        </w:rPr>
        <w:t xml:space="preserve"> and they extinguish the interval </w:t>
      </w:r>
      <w:r w:rsidRPr="00151E76">
        <w:rPr>
          <w:rStyle w:val="Emphasis"/>
        </w:rPr>
        <w:t>between events</w:t>
      </w:r>
      <w:r w:rsidRPr="00151E76">
        <w:rPr>
          <w:rStyle w:val="StyleUnderline"/>
        </w:rPr>
        <w:t xml:space="preserve"> in order to create the synchronic discontinuum of their </w:t>
      </w:r>
      <w:r w:rsidRPr="00151E76">
        <w:rPr>
          <w:rStyle w:val="Emphasis"/>
        </w:rPr>
        <w:t>random order</w:t>
      </w:r>
      <w:r w:rsidRPr="00151E76">
        <w:rPr>
          <w:rStyle w:val="StyleUnderline"/>
        </w:rPr>
        <w:t xml:space="preserve">, </w:t>
      </w:r>
      <w:r w:rsidRPr="00BA1F6A">
        <w:rPr>
          <w:rStyle w:val="StyleUnderline"/>
          <w:highlight w:val="yellow"/>
        </w:rPr>
        <w:t>Reality</w:t>
      </w:r>
      <w:r w:rsidRPr="00105F71">
        <w:rPr>
          <w:sz w:val="16"/>
        </w:rPr>
        <w:t xml:space="preserve"> for the cyborganismic phase </w:t>
      </w:r>
      <w:r w:rsidRPr="00BA1F6A">
        <w:rPr>
          <w:rStyle w:val="StyleUnderline"/>
          <w:highlight w:val="yellow"/>
        </w:rPr>
        <w:t xml:space="preserve">is a </w:t>
      </w:r>
      <w:r w:rsidRPr="00BA1F6A">
        <w:rPr>
          <w:rStyle w:val="Emphasis"/>
          <w:highlight w:val="yellow"/>
        </w:rPr>
        <w:t>complex matrix</w:t>
      </w:r>
      <w:r w:rsidRPr="00151E76">
        <w:rPr>
          <w:rStyle w:val="StyleUnderline"/>
        </w:rPr>
        <w:t xml:space="preserve"> that computes a </w:t>
      </w:r>
      <w:r w:rsidRPr="00151E76">
        <w:rPr>
          <w:rStyle w:val="Emphasis"/>
        </w:rPr>
        <w:t>mobile dynamic</w:t>
      </w:r>
      <w:r w:rsidRPr="00151E76">
        <w:rPr>
          <w:rStyle w:val="StyleUnderline"/>
        </w:rPr>
        <w:t>. Knowing such a reality involves</w:t>
      </w:r>
      <w:r w:rsidRPr="00105F71">
        <w:rPr>
          <w:sz w:val="16"/>
        </w:rPr>
        <w:t xml:space="preserve"> a catamnestic function, </w:t>
      </w:r>
      <w:r w:rsidRPr="00BA1F6A">
        <w:rPr>
          <w:rStyle w:val="Emphasis"/>
          <w:highlight w:val="yellow"/>
        </w:rPr>
        <w:t>playing</w:t>
      </w:r>
      <w:r w:rsidRPr="00BA1F6A">
        <w:rPr>
          <w:rStyle w:val="StyleUnderline"/>
          <w:highlight w:val="yellow"/>
        </w:rPr>
        <w:t xml:space="preserve"> signs, </w:t>
      </w:r>
      <w:r w:rsidRPr="00BA1F6A">
        <w:rPr>
          <w:rStyle w:val="Emphasis"/>
          <w:highlight w:val="yellow"/>
        </w:rPr>
        <w:t>deregulating</w:t>
      </w:r>
      <w:r w:rsidRPr="00BA1F6A">
        <w:rPr>
          <w:rStyle w:val="StyleUnderline"/>
          <w:highlight w:val="yellow"/>
        </w:rPr>
        <w:t xml:space="preserve"> them, </w:t>
      </w:r>
      <w:r w:rsidRPr="00BA1F6A">
        <w:rPr>
          <w:rStyle w:val="Emphasis"/>
          <w:highlight w:val="yellow"/>
        </w:rPr>
        <w:t>recombining</w:t>
      </w:r>
      <w:r w:rsidRPr="00BA1F6A">
        <w:rPr>
          <w:rStyle w:val="StyleUnderline"/>
          <w:highlight w:val="yellow"/>
        </w:rPr>
        <w:t xml:space="preserve"> them</w:t>
      </w:r>
      <w:r w:rsidRPr="00151E76">
        <w:rPr>
          <w:rStyle w:val="StyleUnderline"/>
        </w:rPr>
        <w:t xml:space="preserve"> wit</w:t>
      </w:r>
      <w:r>
        <w:rPr>
          <w:rStyle w:val="StyleUnderline"/>
        </w:rPr>
        <w:t xml:space="preserve">hin a hologram that </w:t>
      </w:r>
      <w:r w:rsidRPr="00BA1F6A">
        <w:rPr>
          <w:rStyle w:val="StyleUnderline"/>
          <w:highlight w:val="yellow"/>
        </w:rPr>
        <w:t>displays</w:t>
      </w:r>
      <w:r>
        <w:rPr>
          <w:rStyle w:val="StyleUnderline"/>
        </w:rPr>
        <w:t>-all</w:t>
      </w:r>
      <w:r w:rsidRPr="00151E76">
        <w:rPr>
          <w:rStyle w:val="StyleUnderline"/>
        </w:rPr>
        <w:t xml:space="preserve"> </w:t>
      </w:r>
      <w:r w:rsidRPr="00BA1F6A">
        <w:rPr>
          <w:rStyle w:val="StyleUnderline"/>
          <w:highlight w:val="yellow"/>
        </w:rPr>
        <w:t xml:space="preserve">their modes of </w:t>
      </w:r>
      <w:r w:rsidRPr="00BA1F6A">
        <w:rPr>
          <w:rStyle w:val="Emphasis"/>
          <w:highlight w:val="yellow"/>
        </w:rPr>
        <w:t>seduction</w:t>
      </w:r>
      <w:r w:rsidRPr="00151E76">
        <w:rPr>
          <w:rStyle w:val="StyleUnderline"/>
        </w:rPr>
        <w:t xml:space="preserve"> and </w:t>
      </w:r>
      <w:r w:rsidRPr="00BA1F6A">
        <w:rPr>
          <w:rStyle w:val="Emphasis"/>
          <w:highlight w:val="yellow"/>
        </w:rPr>
        <w:t>simulation</w:t>
      </w:r>
      <w:r w:rsidRPr="00151E76">
        <w:rPr>
          <w:rStyle w:val="StyleUnderline"/>
        </w:rPr>
        <w:t>.</w:t>
      </w:r>
      <w:r w:rsidRPr="00105F71">
        <w:rPr>
          <w:sz w:val="16"/>
        </w:rPr>
        <w:t xml:space="preserve"> Such </w:t>
      </w:r>
      <w:r w:rsidRPr="00151E76">
        <w:rPr>
          <w:rStyle w:val="StyleUnderline"/>
        </w:rPr>
        <w:t xml:space="preserve">a </w:t>
      </w:r>
      <w:r w:rsidRPr="00151E76">
        <w:rPr>
          <w:rStyle w:val="Emphasis"/>
        </w:rPr>
        <w:t>synonymy of forms</w:t>
      </w:r>
      <w:r w:rsidRPr="00151E76">
        <w:rPr>
          <w:rStyle w:val="StyleUnderline"/>
        </w:rPr>
        <w:t xml:space="preserve"> </w:t>
      </w:r>
      <w:r w:rsidRPr="00BA1F6A">
        <w:rPr>
          <w:rStyle w:val="StyleUnderline"/>
          <w:highlight w:val="yellow"/>
        </w:rPr>
        <w:t>distributes</w:t>
      </w:r>
      <w:r w:rsidRPr="00151E76">
        <w:rPr>
          <w:rStyle w:val="StyleUnderline"/>
        </w:rPr>
        <w:t xml:space="preserve"> its </w:t>
      </w:r>
      <w:r w:rsidRPr="00BA1F6A">
        <w:rPr>
          <w:rStyle w:val="StyleUnderline"/>
          <w:highlight w:val="yellow"/>
        </w:rPr>
        <w:t>signs</w:t>
      </w:r>
      <w:r w:rsidRPr="00151E76">
        <w:rPr>
          <w:rStyle w:val="StyleUnderline"/>
        </w:rPr>
        <w:t xml:space="preserve"> excrementally </w:t>
      </w:r>
      <w:r w:rsidRPr="00BA1F6A">
        <w:rPr>
          <w:rStyle w:val="StyleUnderline"/>
          <w:highlight w:val="yellow"/>
        </w:rPr>
        <w:t>throughout a</w:t>
      </w:r>
      <w:r w:rsidRPr="00151E76">
        <w:rPr>
          <w:rStyle w:val="StyleUnderline"/>
        </w:rPr>
        <w:t xml:space="preserve"> </w:t>
      </w:r>
      <w:r w:rsidRPr="00151E76">
        <w:rPr>
          <w:rStyle w:val="Emphasis"/>
        </w:rPr>
        <w:t xml:space="preserve">nomad </w:t>
      </w:r>
      <w:r w:rsidRPr="00BA1F6A">
        <w:rPr>
          <w:rStyle w:val="Emphasis"/>
          <w:highlight w:val="yellow"/>
        </w:rPr>
        <w:t>regime</w:t>
      </w:r>
      <w:r w:rsidRPr="00BA1F6A">
        <w:rPr>
          <w:rStyle w:val="StyleUnderline"/>
          <w:highlight w:val="yellow"/>
        </w:rPr>
        <w:t xml:space="preserve"> in which</w:t>
      </w:r>
      <w:r w:rsidRPr="00151E76">
        <w:rPr>
          <w:rStyle w:val="StyleUnderline"/>
        </w:rPr>
        <w:t xml:space="preserve"> all </w:t>
      </w:r>
      <w:r w:rsidRPr="00BA1F6A">
        <w:rPr>
          <w:rStyle w:val="StyleUnderline"/>
          <w:highlight w:val="yellow"/>
        </w:rPr>
        <w:t>things</w:t>
      </w:r>
      <w:r w:rsidRPr="00151E76">
        <w:rPr>
          <w:rStyle w:val="StyleUnderline"/>
        </w:rPr>
        <w:t xml:space="preserve"> must </w:t>
      </w:r>
      <w:r w:rsidRPr="00BA1F6A">
        <w:rPr>
          <w:rStyle w:val="StyleUnderline"/>
          <w:highlight w:val="yellow"/>
        </w:rPr>
        <w:t>depend upon</w:t>
      </w:r>
      <w:r w:rsidRPr="00151E76">
        <w:rPr>
          <w:rStyle w:val="StyleUnderline"/>
        </w:rPr>
        <w:t xml:space="preserve"> an order of </w:t>
      </w:r>
      <w:r w:rsidRPr="00151E76">
        <w:rPr>
          <w:rStyle w:val="Emphasis"/>
        </w:rPr>
        <w:t>virtuosity</w:t>
      </w:r>
      <w:r w:rsidRPr="00151E76">
        <w:rPr>
          <w:rStyle w:val="StyleUnderline"/>
        </w:rPr>
        <w:t xml:space="preserve"> and </w:t>
      </w:r>
      <w:r w:rsidRPr="00BA1F6A">
        <w:rPr>
          <w:rStyle w:val="Emphasis"/>
          <w:highlight w:val="yellow"/>
        </w:rPr>
        <w:t>virtuality</w:t>
      </w:r>
      <w:r w:rsidRPr="00151E76">
        <w:rPr>
          <w:rStyle w:val="StyleUnderline"/>
        </w:rPr>
        <w:t xml:space="preserve">. All </w:t>
      </w:r>
      <w:r w:rsidRPr="00BA1F6A">
        <w:rPr>
          <w:rStyle w:val="StyleUnderline"/>
          <w:highlight w:val="yellow"/>
        </w:rPr>
        <w:t>texts have</w:t>
      </w:r>
      <w:r w:rsidRPr="00151E76">
        <w:rPr>
          <w:rStyle w:val="StyleUnderline"/>
        </w:rPr>
        <w:t xml:space="preserve"> their </w:t>
      </w:r>
      <w:r w:rsidRPr="00BA1F6A">
        <w:rPr>
          <w:rStyle w:val="Emphasis"/>
          <w:highlight w:val="yellow"/>
        </w:rPr>
        <w:t>artfulness at stake</w:t>
      </w:r>
      <w:r w:rsidRPr="00151E76">
        <w:rPr>
          <w:rStyle w:val="StyleUnderline"/>
        </w:rPr>
        <w:t xml:space="preserve">. </w:t>
      </w:r>
      <w:r w:rsidRPr="00151E76">
        <w:rPr>
          <w:rStyle w:val="Emphasis"/>
        </w:rPr>
        <w:t xml:space="preserve">All </w:t>
      </w:r>
      <w:r w:rsidRPr="00BA1F6A">
        <w:rPr>
          <w:rStyle w:val="Emphasis"/>
          <w:highlight w:val="yellow"/>
        </w:rPr>
        <w:t>texts</w:t>
      </w:r>
      <w:r w:rsidRPr="00BA1F6A">
        <w:rPr>
          <w:rStyle w:val="StyleUnderline"/>
          <w:highlight w:val="yellow"/>
        </w:rPr>
        <w:t xml:space="preserve"> must legitimate</w:t>
      </w:r>
      <w:r w:rsidRPr="00151E76">
        <w:rPr>
          <w:rStyle w:val="StyleUnderline"/>
        </w:rPr>
        <w:t xml:space="preserve"> not only their </w:t>
      </w:r>
      <w:r w:rsidRPr="00151E76">
        <w:rPr>
          <w:rStyle w:val="Emphasis"/>
        </w:rPr>
        <w:t>reasons</w:t>
      </w:r>
      <w:r w:rsidRPr="00151E76">
        <w:rPr>
          <w:rStyle w:val="StyleUnderline"/>
        </w:rPr>
        <w:t xml:space="preserve"> </w:t>
      </w:r>
      <w:r w:rsidRPr="00105F71">
        <w:rPr>
          <w:sz w:val="16"/>
        </w:rPr>
        <w:t xml:space="preserve">(be they in the origin or in the result), </w:t>
      </w:r>
      <w:r w:rsidRPr="00151E76">
        <w:rPr>
          <w:rStyle w:val="StyleUnderline"/>
        </w:rPr>
        <w:t xml:space="preserve">but </w:t>
      </w:r>
      <w:r w:rsidRPr="00BA1F6A">
        <w:rPr>
          <w:rStyle w:val="StyleUnderline"/>
          <w:highlight w:val="yellow"/>
        </w:rPr>
        <w:t xml:space="preserve">the </w:t>
      </w:r>
      <w:r w:rsidRPr="00BA1F6A">
        <w:rPr>
          <w:rStyle w:val="Emphasis"/>
          <w:highlight w:val="yellow"/>
        </w:rPr>
        <w:t>reason</w:t>
      </w:r>
      <w:r w:rsidRPr="00BA1F6A">
        <w:rPr>
          <w:rStyle w:val="StyleUnderline"/>
          <w:highlight w:val="yellow"/>
        </w:rPr>
        <w:t xml:space="preserve"> for</w:t>
      </w:r>
      <w:r w:rsidRPr="00151E76">
        <w:rPr>
          <w:rStyle w:val="StyleUnderline"/>
        </w:rPr>
        <w:t xml:space="preserve"> these </w:t>
      </w:r>
      <w:r w:rsidRPr="00BA1F6A">
        <w:rPr>
          <w:rStyle w:val="Emphasis"/>
          <w:highlight w:val="yellow"/>
        </w:rPr>
        <w:t>reasons</w:t>
      </w:r>
      <w:r w:rsidRPr="00151E76">
        <w:rPr>
          <w:rStyle w:val="StyleUnderline"/>
        </w:rPr>
        <w:t xml:space="preserve">. The </w:t>
      </w:r>
      <w:r w:rsidRPr="00A81BDB">
        <w:rPr>
          <w:rStyle w:val="Emphasis"/>
          <w:highlight w:val="yellow"/>
        </w:rPr>
        <w:t>truth</w:t>
      </w:r>
      <w:r w:rsidRPr="00151E76">
        <w:rPr>
          <w:rStyle w:val="StyleUnderline"/>
        </w:rPr>
        <w:t xml:space="preserve"> of science </w:t>
      </w:r>
      <w:r w:rsidRPr="00A81BDB">
        <w:rPr>
          <w:rStyle w:val="StyleUnderline"/>
          <w:highlight w:val="yellow"/>
        </w:rPr>
        <w:t xml:space="preserve">can </w:t>
      </w:r>
      <w:r w:rsidRPr="00A67BD1">
        <w:rPr>
          <w:rStyle w:val="StyleUnderline"/>
        </w:rPr>
        <w:t>no longer</w:t>
      </w:r>
      <w:r w:rsidRPr="00151E76">
        <w:rPr>
          <w:rStyle w:val="StyleUnderline"/>
        </w:rPr>
        <w:t xml:space="preserve"> </w:t>
      </w:r>
      <w:r w:rsidRPr="00A67BD1">
        <w:rPr>
          <w:rStyle w:val="StyleUnderline"/>
          <w:highlight w:val="yellow"/>
        </w:rPr>
        <w:t>fulfill</w:t>
      </w:r>
      <w:r w:rsidRPr="00151E76">
        <w:rPr>
          <w:rStyle w:val="StyleUnderline"/>
        </w:rPr>
        <w:t xml:space="preserve"> such </w:t>
      </w:r>
      <w:r w:rsidRPr="00A67BD1">
        <w:rPr>
          <w:rStyle w:val="StyleUnderline"/>
          <w:highlight w:val="yellow"/>
        </w:rPr>
        <w:t>a requisite by</w:t>
      </w:r>
      <w:r w:rsidRPr="00151E76">
        <w:rPr>
          <w:rStyle w:val="StyleUnderline"/>
        </w:rPr>
        <w:t xml:space="preserve"> favorably </w:t>
      </w:r>
      <w:r w:rsidRPr="00A67BD1">
        <w:rPr>
          <w:rStyle w:val="Emphasis"/>
          <w:highlight w:val="yellow"/>
        </w:rPr>
        <w:t>gauging its power</w:t>
      </w:r>
      <w:r w:rsidRPr="00A67BD1">
        <w:rPr>
          <w:rStyle w:val="StyleUnderline"/>
          <w:highlight w:val="yellow"/>
        </w:rPr>
        <w:t xml:space="preserve"> against</w:t>
      </w:r>
      <w:r w:rsidRPr="00151E76">
        <w:rPr>
          <w:rStyle w:val="StyleUnderline"/>
        </w:rPr>
        <w:t xml:space="preserve"> the </w:t>
      </w:r>
      <w:r w:rsidRPr="00151E76">
        <w:rPr>
          <w:rStyle w:val="Emphasis"/>
        </w:rPr>
        <w:t>metaphysics</w:t>
      </w:r>
      <w:r w:rsidRPr="00151E76">
        <w:rPr>
          <w:rStyle w:val="StyleUnderline"/>
        </w:rPr>
        <w:t xml:space="preserve"> of </w:t>
      </w:r>
      <w:r w:rsidRPr="00105F71">
        <w:rPr>
          <w:sz w:val="16"/>
        </w:rPr>
        <w:t xml:space="preserve">either an arche or </w:t>
      </w:r>
      <w:r w:rsidRPr="00151E76">
        <w:rPr>
          <w:rStyle w:val="StyleUnderline"/>
        </w:rPr>
        <w:t xml:space="preserve">a </w:t>
      </w:r>
      <w:r w:rsidRPr="00151E76">
        <w:rPr>
          <w:rStyle w:val="Emphasis"/>
        </w:rPr>
        <w:t>telos</w:t>
      </w:r>
      <w:r w:rsidRPr="00151E76">
        <w:rPr>
          <w:rStyle w:val="StyleUnderline"/>
        </w:rPr>
        <w:t xml:space="preserve">, but only against the 'pataphysics of </w:t>
      </w:r>
      <w:r w:rsidRPr="00A67BD1">
        <w:rPr>
          <w:rStyle w:val="StyleUnderline"/>
          <w:highlight w:val="yellow"/>
        </w:rPr>
        <w:t xml:space="preserve">an </w:t>
      </w:r>
      <w:r w:rsidRPr="00A67BD1">
        <w:rPr>
          <w:rStyle w:val="Emphasis"/>
          <w:highlight w:val="yellow"/>
        </w:rPr>
        <w:t>exceptional phenomenon</w:t>
      </w:r>
      <w:r w:rsidRPr="00151E76">
        <w:rPr>
          <w:rStyle w:val="StyleUnderline"/>
        </w:rPr>
        <w:t>-</w:t>
      </w:r>
      <w:r w:rsidRPr="00105F71">
        <w:rPr>
          <w:sz w:val="16"/>
        </w:rPr>
        <w:t xml:space="preserve">be it an aporia, a chiasm, or a swerve* </w:t>
      </w:r>
      <w:r w:rsidRPr="00151E76">
        <w:rPr>
          <w:rStyle w:val="StyleUnderline"/>
        </w:rPr>
        <w:t xml:space="preserve">Modern </w:t>
      </w:r>
      <w:r w:rsidRPr="00A67BD1">
        <w:rPr>
          <w:rStyle w:val="StyleUnderline"/>
          <w:highlight w:val="yellow"/>
        </w:rPr>
        <w:t>science</w:t>
      </w:r>
      <w:r w:rsidRPr="00151E76">
        <w:rPr>
          <w:rStyle w:val="StyleUnderline"/>
        </w:rPr>
        <w:t xml:space="preserve"> simply </w:t>
      </w:r>
      <w:r w:rsidRPr="00A67BD1">
        <w:rPr>
          <w:rStyle w:val="Emphasis"/>
          <w:highlight w:val="yellow"/>
        </w:rPr>
        <w:t>monopolizes</w:t>
      </w:r>
      <w:r w:rsidRPr="00A67BD1">
        <w:rPr>
          <w:rStyle w:val="StyleUnderline"/>
          <w:highlight w:val="yellow"/>
        </w:rPr>
        <w:t xml:space="preserve"> the</w:t>
      </w:r>
      <w:r w:rsidRPr="00151E76">
        <w:rPr>
          <w:rStyle w:val="StyleUnderline"/>
        </w:rPr>
        <w:t xml:space="preserve"> totality of both the </w:t>
      </w:r>
      <w:r w:rsidRPr="00A67BD1">
        <w:rPr>
          <w:rStyle w:val="Emphasis"/>
          <w:highlight w:val="yellow"/>
        </w:rPr>
        <w:t>subject</w:t>
      </w:r>
      <w:r w:rsidRPr="00A67BD1">
        <w:rPr>
          <w:rStyle w:val="StyleUnderline"/>
          <w:highlight w:val="yellow"/>
        </w:rPr>
        <w:t xml:space="preserve"> </w:t>
      </w:r>
      <w:r w:rsidRPr="00A67BD1">
        <w:rPr>
          <w:rStyle w:val="StyleUnderline"/>
        </w:rPr>
        <w:t>and</w:t>
      </w:r>
      <w:r w:rsidRPr="00151E76">
        <w:rPr>
          <w:rStyle w:val="StyleUnderline"/>
        </w:rPr>
        <w:t xml:space="preserve"> the </w:t>
      </w:r>
      <w:r w:rsidRPr="00A67BD1">
        <w:rPr>
          <w:rStyle w:val="Emphasis"/>
        </w:rPr>
        <w:t>object</w:t>
      </w:r>
      <w:r w:rsidRPr="00A67BD1">
        <w:rPr>
          <w:rStyle w:val="StyleUnderline"/>
        </w:rPr>
        <w:t xml:space="preserve">, </w:t>
      </w:r>
      <w:r w:rsidRPr="00A67BD1">
        <w:rPr>
          <w:rStyle w:val="StyleUnderline"/>
          <w:highlight w:val="yellow"/>
        </w:rPr>
        <w:t xml:space="preserve">leaving no space for </w:t>
      </w:r>
      <w:r w:rsidRPr="00A67BD1">
        <w:rPr>
          <w:rStyle w:val="Emphasis"/>
          <w:highlight w:val="yellow"/>
        </w:rPr>
        <w:t>poetic wisdom</w:t>
      </w:r>
      <w:r w:rsidRPr="00A67BD1">
        <w:rPr>
          <w:rStyle w:val="StyleUnderline"/>
          <w:highlight w:val="yellow"/>
        </w:rPr>
        <w:t xml:space="preserve"> to speak</w:t>
      </w:r>
      <w:r w:rsidRPr="00151E76">
        <w:rPr>
          <w:rStyle w:val="StyleUnderline"/>
        </w:rPr>
        <w:t xml:space="preserve"> the </w:t>
      </w:r>
      <w:r w:rsidRPr="00A67BD1">
        <w:rPr>
          <w:rStyle w:val="Emphasis"/>
          <w:highlight w:val="yellow"/>
        </w:rPr>
        <w:t>truth</w:t>
      </w:r>
      <w:r w:rsidRPr="00A67BD1">
        <w:rPr>
          <w:rStyle w:val="StyleUnderline"/>
          <w:highlight w:val="yellow"/>
        </w:rPr>
        <w:t xml:space="preserve"> </w:t>
      </w:r>
      <w:r w:rsidRPr="00A67BD1">
        <w:rPr>
          <w:rStyle w:val="Emphasis"/>
          <w:highlight w:val="yellow"/>
        </w:rPr>
        <w:t>for itself</w:t>
      </w:r>
      <w:r w:rsidRPr="00151E76">
        <w:rPr>
          <w:rStyle w:val="StyleUnderline"/>
        </w:rPr>
        <w:t xml:space="preserve"> except </w:t>
      </w:r>
      <w:r w:rsidRPr="00A67BD1">
        <w:rPr>
          <w:rStyle w:val="StyleUnderline"/>
          <w:highlight w:val="yellow"/>
        </w:rPr>
        <w:t xml:space="preserve">as an </w:t>
      </w:r>
      <w:r w:rsidRPr="00A67BD1">
        <w:rPr>
          <w:rStyle w:val="Emphasis"/>
          <w:highlight w:val="yellow"/>
        </w:rPr>
        <w:t>act of deviance</w:t>
      </w:r>
      <w:r w:rsidRPr="00151E76">
        <w:rPr>
          <w:rStyle w:val="StyleUnderline"/>
        </w:rPr>
        <w:t xml:space="preserve"> within such a norm</w:t>
      </w:r>
      <w:r w:rsidRPr="005C539F">
        <w:rPr>
          <w:rStyle w:val="StyleUnderline"/>
        </w:rPr>
        <w:t xml:space="preserve">. Modern </w:t>
      </w:r>
      <w:r w:rsidRPr="00A67BD1">
        <w:rPr>
          <w:rStyle w:val="StyleUnderline"/>
          <w:highlight w:val="yellow"/>
        </w:rPr>
        <w:t xml:space="preserve">science can no longer </w:t>
      </w:r>
      <w:r w:rsidRPr="00A67BD1">
        <w:rPr>
          <w:rStyle w:val="Emphasis"/>
          <w:highlight w:val="yellow"/>
        </w:rPr>
        <w:t>stabilize</w:t>
      </w:r>
      <w:r w:rsidRPr="005C539F">
        <w:rPr>
          <w:rStyle w:val="StyleUnderline"/>
        </w:rPr>
        <w:t xml:space="preserve"> the disparity between the </w:t>
      </w:r>
      <w:r w:rsidRPr="00A67BD1">
        <w:rPr>
          <w:rStyle w:val="Emphasis"/>
          <w:highlight w:val="yellow"/>
        </w:rPr>
        <w:t>subjective affect</w:t>
      </w:r>
      <w:r w:rsidRPr="005C539F">
        <w:rPr>
          <w:rStyle w:val="StyleUnderline"/>
        </w:rPr>
        <w:t xml:space="preserve"> of imagining </w:t>
      </w:r>
      <w:r w:rsidRPr="00A67BD1">
        <w:rPr>
          <w:rStyle w:val="StyleUnderline"/>
          <w:highlight w:val="yellow"/>
        </w:rPr>
        <w:t>and</w:t>
      </w:r>
      <w:r w:rsidRPr="005C539F">
        <w:rPr>
          <w:rStyle w:val="StyleUnderline"/>
        </w:rPr>
        <w:t xml:space="preserve"> the </w:t>
      </w:r>
      <w:r w:rsidRPr="00A67BD1">
        <w:rPr>
          <w:rStyle w:val="Emphasis"/>
          <w:highlight w:val="yellow"/>
        </w:rPr>
        <w:t>objective effect</w:t>
      </w:r>
      <w:r w:rsidRPr="005C539F">
        <w:rPr>
          <w:rStyle w:val="StyleUnderline"/>
        </w:rPr>
        <w:t xml:space="preserve"> of reasoning</w:t>
      </w:r>
      <w:r w:rsidRPr="00105F71">
        <w:rPr>
          <w:sz w:val="16"/>
        </w:rPr>
        <w:t xml:space="preserve">. The advent of </w:t>
      </w:r>
      <w:r w:rsidRPr="00A67BD1">
        <w:rPr>
          <w:rStyle w:val="StyleUnderline"/>
          <w:highlight w:val="yellow"/>
        </w:rPr>
        <w:t>'pataphysics signals</w:t>
      </w:r>
      <w:r w:rsidRPr="00A67BD1">
        <w:rPr>
          <w:rStyle w:val="StyleUnderline"/>
        </w:rPr>
        <w:t xml:space="preserve"> the</w:t>
      </w:r>
      <w:r w:rsidRPr="005C539F">
        <w:rPr>
          <w:rStyle w:val="StyleUnderline"/>
        </w:rPr>
        <w:t xml:space="preserve"> first </w:t>
      </w:r>
      <w:r w:rsidRPr="00A67BD1">
        <w:rPr>
          <w:rStyle w:val="StyleUnderline"/>
          <w:highlight w:val="yellow"/>
        </w:rPr>
        <w:t xml:space="preserve">attempts to </w:t>
      </w:r>
      <w:r w:rsidRPr="00A67BD1">
        <w:rPr>
          <w:rStyle w:val="Emphasis"/>
          <w:highlight w:val="yellow"/>
        </w:rPr>
        <w:t>subvert</w:t>
      </w:r>
      <w:r w:rsidRPr="00A67BD1">
        <w:rPr>
          <w:rStyle w:val="StyleUnderline"/>
          <w:highlight w:val="yellow"/>
        </w:rPr>
        <w:t xml:space="preserve"> this</w:t>
      </w:r>
      <w:r w:rsidRPr="005C539F">
        <w:rPr>
          <w:rStyle w:val="StyleUnderline"/>
        </w:rPr>
        <w:t xml:space="preserve"> agenda from </w:t>
      </w:r>
      <w:r w:rsidRPr="00A67BD1">
        <w:rPr>
          <w:rStyle w:val="StyleUnderline"/>
          <w:highlight w:val="yellow"/>
        </w:rPr>
        <w:t xml:space="preserve">within its </w:t>
      </w:r>
      <w:r w:rsidRPr="00A67BD1">
        <w:rPr>
          <w:rStyle w:val="Emphasis"/>
          <w:highlight w:val="yellow"/>
        </w:rPr>
        <w:t>own limits</w:t>
      </w:r>
      <w:r w:rsidRPr="005C539F">
        <w:rPr>
          <w:rStyle w:val="StyleUnderline"/>
        </w:rPr>
        <w:t xml:space="preserve">. The science of </w:t>
      </w:r>
      <w:r w:rsidRPr="00A67BD1">
        <w:rPr>
          <w:rStyle w:val="StyleUnderline"/>
          <w:highlight w:val="yellow"/>
        </w:rPr>
        <w:t xml:space="preserve">'pataphysics </w:t>
      </w:r>
      <w:r w:rsidRPr="00A67BD1">
        <w:rPr>
          <w:rStyle w:val="StyleUnderline"/>
        </w:rPr>
        <w:t xml:space="preserve">inspires a </w:t>
      </w:r>
      <w:r w:rsidRPr="00A67BD1">
        <w:rPr>
          <w:rStyle w:val="Emphasis"/>
        </w:rPr>
        <w:t>literary tradition</w:t>
      </w:r>
      <w:r w:rsidRPr="005C539F">
        <w:rPr>
          <w:rStyle w:val="StyleUnderline"/>
        </w:rPr>
        <w:t xml:space="preserve"> that </w:t>
      </w:r>
      <w:r w:rsidRPr="00A67BD1">
        <w:rPr>
          <w:rStyle w:val="StyleUnderline"/>
        </w:rPr>
        <w:t>has</w:t>
      </w:r>
      <w:r w:rsidRPr="005C539F">
        <w:rPr>
          <w:rStyle w:val="StyleUnderline"/>
        </w:rPr>
        <w:t xml:space="preserve"> in turn begun to regard itself </w:t>
      </w:r>
      <w:r w:rsidRPr="00A67BD1">
        <w:rPr>
          <w:rStyle w:val="StyleUnderline"/>
          <w:highlight w:val="yellow"/>
        </w:rPr>
        <w:t xml:space="preserve">as a </w:t>
      </w:r>
      <w:r w:rsidRPr="00A67BD1">
        <w:rPr>
          <w:rStyle w:val="Emphasis"/>
          <w:highlight w:val="yellow"/>
        </w:rPr>
        <w:t>response to science</w:t>
      </w:r>
      <w:r w:rsidRPr="005C539F">
        <w:rPr>
          <w:rStyle w:val="StyleUnderline"/>
        </w:rPr>
        <w:t xml:space="preserve"> with an outcome to be studied by a science</w:t>
      </w:r>
      <w:r w:rsidRPr="00105F71">
        <w:rPr>
          <w:sz w:val="16"/>
        </w:rPr>
        <w:t xml:space="preserve">, be it formalist, structural, semiologic , or cybernetic. </w:t>
      </w:r>
      <w:r w:rsidRPr="005C539F">
        <w:rPr>
          <w:rStyle w:val="StyleUnderline"/>
        </w:rPr>
        <w:t xml:space="preserve">The ' pataphysical fundamentals of </w:t>
      </w:r>
      <w:r w:rsidRPr="00A67BD1">
        <w:rPr>
          <w:rStyle w:val="Emphasis"/>
          <w:highlight w:val="yellow"/>
        </w:rPr>
        <w:t>surrationalism</w:t>
      </w:r>
      <w:r w:rsidRPr="00A67BD1">
        <w:rPr>
          <w:rStyle w:val="StyleUnderline"/>
          <w:highlight w:val="yellow"/>
        </w:rPr>
        <w:t xml:space="preserve"> have</w:t>
      </w:r>
      <w:r w:rsidRPr="00105F71">
        <w:rPr>
          <w:sz w:val="16"/>
        </w:rPr>
        <w:t xml:space="preserve"> in turn </w:t>
      </w:r>
      <w:r w:rsidRPr="00A67BD1">
        <w:rPr>
          <w:rStyle w:val="StyleUnderline"/>
          <w:highlight w:val="yellow"/>
        </w:rPr>
        <w:t>provided the</w:t>
      </w:r>
      <w:r w:rsidRPr="005C539F">
        <w:rPr>
          <w:rStyle w:val="StyleUnderline"/>
        </w:rPr>
        <w:t xml:space="preserve"> </w:t>
      </w:r>
      <w:r w:rsidRPr="005C539F">
        <w:rPr>
          <w:rStyle w:val="Emphasis"/>
        </w:rPr>
        <w:t xml:space="preserve">aesthetic </w:t>
      </w:r>
      <w:r w:rsidRPr="00A67BD1">
        <w:rPr>
          <w:rStyle w:val="Emphasis"/>
          <w:highlight w:val="yellow"/>
        </w:rPr>
        <w:t xml:space="preserve">parallel </w:t>
      </w:r>
      <w:r w:rsidRPr="00A67BD1">
        <w:rPr>
          <w:rStyle w:val="StyleUnderline"/>
          <w:highlight w:val="yellow"/>
        </w:rPr>
        <w:t>for</w:t>
      </w:r>
      <w:r w:rsidRPr="005C539F">
        <w:rPr>
          <w:rStyle w:val="StyleUnderline"/>
        </w:rPr>
        <w:t xml:space="preserve"> the </w:t>
      </w:r>
      <w:r w:rsidRPr="005C539F">
        <w:rPr>
          <w:rStyle w:val="Emphasis"/>
        </w:rPr>
        <w:t>dialectic sophistry</w:t>
      </w:r>
      <w:r w:rsidRPr="005C539F">
        <w:rPr>
          <w:rStyle w:val="StyleUnderline"/>
        </w:rPr>
        <w:t xml:space="preserve"> of almost all </w:t>
      </w:r>
      <w:r w:rsidRPr="00A67BD1">
        <w:rPr>
          <w:rStyle w:val="Emphasis"/>
          <w:highlight w:val="yellow"/>
        </w:rPr>
        <w:t>anti-metaphysical</w:t>
      </w:r>
      <w:r w:rsidRPr="00A67BD1">
        <w:rPr>
          <w:rStyle w:val="StyleUnderline"/>
          <w:highlight w:val="yellow"/>
        </w:rPr>
        <w:t xml:space="preserve"> meta-philosophies</w:t>
      </w:r>
      <w:r w:rsidRPr="005C539F">
        <w:rPr>
          <w:rStyle w:val="StyleUnderline"/>
        </w:rPr>
        <w:t xml:space="preserve">. </w:t>
      </w:r>
      <w:r w:rsidRPr="00105F71">
        <w:rPr>
          <w:sz w:val="16"/>
        </w:rPr>
        <w:t xml:space="preserve">Baudrillard suggests that, "a century after Jarry, but in a cool universe without irony, and without 'pataphysical acid," </w:t>
      </w:r>
      <w:r w:rsidRPr="00A67BD1">
        <w:rPr>
          <w:rStyle w:val="StyleUnderline"/>
          <w:highlight w:val="yellow"/>
        </w:rPr>
        <w:t xml:space="preserve">science has so </w:t>
      </w:r>
      <w:r w:rsidRPr="00A67BD1">
        <w:rPr>
          <w:rStyle w:val="Emphasis"/>
          <w:highlight w:val="yellow"/>
        </w:rPr>
        <w:t>inflated</w:t>
      </w:r>
      <w:r w:rsidRPr="005C539F">
        <w:rPr>
          <w:rStyle w:val="StyleUnderline"/>
        </w:rPr>
        <w:t xml:space="preserve"> the </w:t>
      </w:r>
      <w:r w:rsidRPr="005C539F">
        <w:rPr>
          <w:rStyle w:val="Emphasis"/>
        </w:rPr>
        <w:t xml:space="preserve">fund of </w:t>
      </w:r>
      <w:r w:rsidRPr="00A67BD1">
        <w:rPr>
          <w:rStyle w:val="Emphasis"/>
          <w:highlight w:val="yellow"/>
        </w:rPr>
        <w:t>information</w:t>
      </w:r>
      <w:r w:rsidRPr="00A67BD1">
        <w:rPr>
          <w:rStyle w:val="StyleUnderline"/>
          <w:highlight w:val="yellow"/>
        </w:rPr>
        <w:t xml:space="preserve"> that the </w:t>
      </w:r>
      <w:r w:rsidRPr="00A67BD1">
        <w:rPr>
          <w:rStyle w:val="Emphasis"/>
          <w:highlight w:val="yellow"/>
        </w:rPr>
        <w:t>excesses</w:t>
      </w:r>
      <w:r w:rsidRPr="00A67BD1">
        <w:rPr>
          <w:rStyle w:val="StyleUnderline"/>
          <w:highlight w:val="yellow"/>
        </w:rPr>
        <w:t xml:space="preserve"> </w:t>
      </w:r>
      <w:r w:rsidRPr="00A67BD1">
        <w:rPr>
          <w:rStyle w:val="StyleUnderline"/>
        </w:rPr>
        <w:t>of</w:t>
      </w:r>
      <w:r w:rsidRPr="005C539F">
        <w:rPr>
          <w:rStyle w:val="StyleUnderline"/>
        </w:rPr>
        <w:t xml:space="preserve"> such </w:t>
      </w:r>
      <w:r w:rsidRPr="005C539F">
        <w:rPr>
          <w:rStyle w:val="Emphasis"/>
        </w:rPr>
        <w:t>metastasis</w:t>
      </w:r>
      <w:r w:rsidRPr="005C539F">
        <w:rPr>
          <w:rStyle w:val="StyleUnderline"/>
        </w:rPr>
        <w:t xml:space="preserve"> </w:t>
      </w:r>
      <w:r w:rsidRPr="00A67BD1">
        <w:rPr>
          <w:rStyle w:val="StyleUnderline"/>
          <w:highlight w:val="yellow"/>
        </w:rPr>
        <w:t>evoke</w:t>
      </w:r>
      <w:r w:rsidRPr="005C539F">
        <w:rPr>
          <w:rStyle w:val="StyleUnderline"/>
        </w:rPr>
        <w:t xml:space="preserve"> </w:t>
      </w:r>
      <w:r w:rsidRPr="00105F71">
        <w:rPr>
          <w:sz w:val="16"/>
        </w:rPr>
        <w:t>the gidouille of Ubu: "</w:t>
      </w:r>
      <w:r w:rsidRPr="00A67BD1">
        <w:rPr>
          <w:rStyle w:val="Emphasis"/>
          <w:highlight w:val="yellow"/>
        </w:rPr>
        <w:t>pataphysics</w:t>
      </w:r>
      <w:r w:rsidRPr="005C539F">
        <w:rPr>
          <w:rStyle w:val="StyleUnderline"/>
        </w:rPr>
        <w:t xml:space="preserve"> or metaphysics</w:t>
      </w:r>
      <w:r w:rsidRPr="00105F71">
        <w:rPr>
          <w:sz w:val="16"/>
        </w:rPr>
        <w:t xml:space="preserve">, this pregnancy ... is one of the strangest signs[ ...] of this spectral environment where each cell (each function, each structure), is left with the possibility, as in cancer, [...]of multiplying indefinitely" (1990:28). </w:t>
      </w:r>
      <w:r w:rsidRPr="00A67BD1">
        <w:rPr>
          <w:rStyle w:val="StyleUnderline"/>
          <w:highlight w:val="yellow"/>
        </w:rPr>
        <w:t xml:space="preserve">Science is a </w:t>
      </w:r>
      <w:r w:rsidRPr="00A67BD1">
        <w:rPr>
          <w:rStyle w:val="Emphasis"/>
          <w:highlight w:val="yellow"/>
        </w:rPr>
        <w:t>tautological extravagance</w:t>
      </w:r>
      <w:r w:rsidRPr="005C539F">
        <w:rPr>
          <w:rStyle w:val="Emphasis"/>
        </w:rPr>
        <w:t>,</w:t>
      </w:r>
      <w:r w:rsidRPr="005C539F">
        <w:rPr>
          <w:rStyle w:val="StyleUnderline"/>
        </w:rPr>
        <w:t xml:space="preserve"> for </w:t>
      </w:r>
      <w:r w:rsidRPr="00A67BD1">
        <w:rPr>
          <w:rStyle w:val="StyleUnderline"/>
        </w:rPr>
        <w:t>which</w:t>
      </w:r>
      <w:r w:rsidRPr="00105F71">
        <w:rPr>
          <w:sz w:val="16"/>
        </w:rPr>
        <w:t xml:space="preserve"> Ubu, "</w:t>
      </w:r>
      <w:r w:rsidRPr="005C539F">
        <w:rPr>
          <w:rStyle w:val="StyleUnderline"/>
        </w:rPr>
        <w:t xml:space="preserve">a figure of genius, replete with that </w:t>
      </w:r>
      <w:r w:rsidRPr="00A67BD1">
        <w:rPr>
          <w:rStyle w:val="StyleUnderline"/>
          <w:highlight w:val="yellow"/>
        </w:rPr>
        <w:t xml:space="preserve">which has </w:t>
      </w:r>
      <w:r w:rsidRPr="00A67BD1">
        <w:rPr>
          <w:rStyle w:val="Emphasis"/>
          <w:highlight w:val="yellow"/>
        </w:rPr>
        <w:t>absorbed everything</w:t>
      </w:r>
      <w:r w:rsidRPr="005C539F">
        <w:rPr>
          <w:rStyle w:val="StyleUnderline"/>
        </w:rPr>
        <w:t xml:space="preserve">, </w:t>
      </w:r>
      <w:r w:rsidRPr="005C539F">
        <w:rPr>
          <w:rStyle w:val="Emphasis"/>
        </w:rPr>
        <w:t>transgressed everything</w:t>
      </w:r>
      <w:r w:rsidRPr="005C539F">
        <w:rPr>
          <w:rStyle w:val="StyleUnderline"/>
        </w:rPr>
        <w:t xml:space="preserve">, </w:t>
      </w:r>
      <w:r w:rsidRPr="00105F71">
        <w:rPr>
          <w:sz w:val="16"/>
        </w:rPr>
        <w:t xml:space="preserve">[... </w:t>
      </w:r>
      <w:r w:rsidRPr="00A67BD1">
        <w:rPr>
          <w:rStyle w:val="StyleUnderline"/>
          <w:highlight w:val="yellow"/>
        </w:rPr>
        <w:t>radiates in the void</w:t>
      </w:r>
      <w:r w:rsidRPr="005C539F">
        <w:rPr>
          <w:rStyle w:val="StyleUnderline"/>
        </w:rPr>
        <w:t xml:space="preserve"> like an </w:t>
      </w:r>
      <w:r w:rsidRPr="005C539F">
        <w:rPr>
          <w:rStyle w:val="Emphasis"/>
        </w:rPr>
        <w:t>imaginary solution</w:t>
      </w:r>
      <w:r w:rsidRPr="005C539F">
        <w:rPr>
          <w:rStyle w:val="StyleUnderline"/>
        </w:rPr>
        <w:t>"</w:t>
      </w:r>
      <w:r w:rsidRPr="00105F71">
        <w:rPr>
          <w:sz w:val="16"/>
        </w:rPr>
        <w:t xml:space="preserve"> (71). </w:t>
      </w:r>
      <w:r w:rsidRPr="00A67BD1">
        <w:rPr>
          <w:rStyle w:val="StyleUnderline"/>
          <w:highlight w:val="yellow"/>
        </w:rPr>
        <w:t>Science now functions</w:t>
      </w:r>
      <w:r w:rsidRPr="005C539F">
        <w:rPr>
          <w:rStyle w:val="StyleUnderline"/>
        </w:rPr>
        <w:t xml:space="preserve"> in </w:t>
      </w:r>
      <w:r w:rsidRPr="00105F71">
        <w:rPr>
          <w:sz w:val="16"/>
        </w:rPr>
        <w:t xml:space="preserve">what Jarry might call </w:t>
      </w:r>
      <w:r w:rsidRPr="005C539F">
        <w:rPr>
          <w:rStyle w:val="StyleUnderline"/>
        </w:rPr>
        <w:t>an economy of phynance</w:t>
      </w:r>
      <w:r w:rsidRPr="00105F71">
        <w:rPr>
          <w:sz w:val="16"/>
        </w:rPr>
        <w:t xml:space="preserve"> (1969:43), </w:t>
      </w:r>
      <w:r w:rsidRPr="00A67BD1">
        <w:rPr>
          <w:rStyle w:val="Emphasis"/>
          <w:highlight w:val="yellow"/>
        </w:rPr>
        <w:t>expending</w:t>
      </w:r>
      <w:r w:rsidRPr="00A67BD1">
        <w:rPr>
          <w:rStyle w:val="StyleUnderline"/>
          <w:highlight w:val="yellow"/>
        </w:rPr>
        <w:t xml:space="preserve"> without </w:t>
      </w:r>
      <w:r w:rsidRPr="00A67BD1">
        <w:rPr>
          <w:rStyle w:val="Emphasis"/>
          <w:highlight w:val="yellow"/>
        </w:rPr>
        <w:t>investing</w:t>
      </w:r>
      <w:r w:rsidRPr="00105F71">
        <w:rPr>
          <w:sz w:val="16"/>
        </w:rPr>
        <w:t xml:space="preserve">, producing pschitt or merdre--an ironic eponym for "excess" with an excess letter. Baudrillard suggests that, </w:t>
      </w:r>
      <w:r w:rsidRPr="005C539F">
        <w:rPr>
          <w:rStyle w:val="StyleUnderline"/>
        </w:rPr>
        <w:t xml:space="preserve">for such an economy of science, </w:t>
      </w:r>
      <w:r w:rsidRPr="00A67BD1">
        <w:rPr>
          <w:rStyle w:val="StyleUnderline"/>
          <w:highlight w:val="yellow"/>
        </w:rPr>
        <w:t xml:space="preserve">the </w:t>
      </w:r>
      <w:r w:rsidRPr="00A67BD1">
        <w:rPr>
          <w:rStyle w:val="Emphasis"/>
          <w:highlight w:val="yellow"/>
        </w:rPr>
        <w:t>threat</w:t>
      </w:r>
      <w:r w:rsidRPr="00A67BD1">
        <w:rPr>
          <w:rStyle w:val="StyleUnderline"/>
          <w:highlight w:val="yellow"/>
        </w:rPr>
        <w:t xml:space="preserve"> of the </w:t>
      </w:r>
      <w:r w:rsidRPr="00A67BD1">
        <w:rPr>
          <w:rStyle w:val="Emphasis"/>
          <w:highlight w:val="yellow"/>
        </w:rPr>
        <w:t>unreal haunts</w:t>
      </w:r>
      <w:r w:rsidRPr="00A67BD1">
        <w:rPr>
          <w:rStyle w:val="StyleUnderline"/>
          <w:highlight w:val="yellow"/>
        </w:rPr>
        <w:t xml:space="preserve"> every system</w:t>
      </w:r>
      <w:r w:rsidRPr="005C539F">
        <w:rPr>
          <w:rStyle w:val="StyleUnderline"/>
        </w:rPr>
        <w:t xml:space="preserve"> of verity since the methods of </w:t>
      </w:r>
      <w:r w:rsidRPr="00A67BD1">
        <w:rPr>
          <w:rStyle w:val="StyleUnderline"/>
          <w:highlight w:val="yellow"/>
        </w:rPr>
        <w:t>physics can no longer confirm whether</w:t>
      </w:r>
      <w:r w:rsidRPr="005C539F">
        <w:rPr>
          <w:rStyle w:val="StyleUnderline"/>
        </w:rPr>
        <w:t xml:space="preserve"> or not </w:t>
      </w:r>
      <w:r w:rsidRPr="00A67BD1">
        <w:rPr>
          <w:rStyle w:val="Emphasis"/>
          <w:highlight w:val="yellow"/>
        </w:rPr>
        <w:t>reality</w:t>
      </w:r>
      <w:r w:rsidRPr="005C539F">
        <w:rPr>
          <w:rStyle w:val="Emphasis"/>
        </w:rPr>
        <w:t xml:space="preserve"> itself</w:t>
      </w:r>
      <w:r w:rsidRPr="005C539F">
        <w:rPr>
          <w:rStyle w:val="StyleUnderline"/>
        </w:rPr>
        <w:t xml:space="preserve"> </w:t>
      </w:r>
      <w:r w:rsidRPr="00A67BD1">
        <w:rPr>
          <w:rStyle w:val="StyleUnderline"/>
          <w:highlight w:val="yellow"/>
        </w:rPr>
        <w:t>is</w:t>
      </w:r>
      <w:r w:rsidRPr="005C539F">
        <w:rPr>
          <w:rStyle w:val="StyleUnderline"/>
        </w:rPr>
        <w:t xml:space="preserve"> a </w:t>
      </w:r>
      <w:r w:rsidRPr="00A67BD1">
        <w:rPr>
          <w:rStyle w:val="Emphasis"/>
          <w:highlight w:val="yellow"/>
        </w:rPr>
        <w:t>fantasy</w:t>
      </w:r>
      <w:r w:rsidRPr="005C539F">
        <w:rPr>
          <w:rStyle w:val="StyleUnderline"/>
        </w:rPr>
        <w:t xml:space="preserve">: "such would be the </w:t>
      </w:r>
      <w:r w:rsidRPr="00A67BD1">
        <w:rPr>
          <w:rStyle w:val="StyleUnderline"/>
          <w:highlight w:val="yellow"/>
        </w:rPr>
        <w:t>pataphysics</w:t>
      </w:r>
      <w:r w:rsidRPr="005C539F">
        <w:rPr>
          <w:rStyle w:val="StyleUnderline"/>
        </w:rPr>
        <w:t>[</w:t>
      </w:r>
      <w:r w:rsidRPr="00105F71">
        <w:rPr>
          <w:sz w:val="16"/>
        </w:rPr>
        <w:t xml:space="preserve"> </w:t>
      </w:r>
      <w:r>
        <w:rPr>
          <w:rStyle w:val="StyleUnderline"/>
        </w:rPr>
        <w:t xml:space="preserve">...] that </w:t>
      </w:r>
      <w:r w:rsidRPr="00A67BD1">
        <w:rPr>
          <w:rStyle w:val="StyleUnderline"/>
          <w:highlight w:val="yellow"/>
        </w:rPr>
        <w:t>lies in wait</w:t>
      </w:r>
      <w:r>
        <w:rPr>
          <w:rStyle w:val="StyleUnderline"/>
        </w:rPr>
        <w:t xml:space="preserve"> for all</w:t>
      </w:r>
      <w:r w:rsidRPr="005C539F">
        <w:rPr>
          <w:rStyle w:val="StyleUnderline"/>
        </w:rPr>
        <w:t xml:space="preserve"> physics </w:t>
      </w:r>
      <w:r w:rsidRPr="00A67BD1">
        <w:rPr>
          <w:rStyle w:val="StyleUnderline"/>
          <w:highlight w:val="yellow"/>
        </w:rPr>
        <w:t>at its</w:t>
      </w:r>
      <w:r w:rsidRPr="005C539F">
        <w:rPr>
          <w:rStyle w:val="StyleUnderline"/>
        </w:rPr>
        <w:t xml:space="preserve"> </w:t>
      </w:r>
      <w:r w:rsidRPr="005C539F">
        <w:rPr>
          <w:rStyle w:val="Emphasis"/>
        </w:rPr>
        <w:t xml:space="preserve">inadmissible </w:t>
      </w:r>
      <w:r w:rsidRPr="00A67BD1">
        <w:rPr>
          <w:rStyle w:val="Emphasis"/>
          <w:highlight w:val="yellow"/>
        </w:rPr>
        <w:t>limits</w:t>
      </w:r>
      <w:r w:rsidRPr="00105F71">
        <w:rPr>
          <w:sz w:val="16"/>
        </w:rPr>
        <w:t xml:space="preserve"> (1990:85). </w:t>
      </w:r>
      <w:r w:rsidRPr="005C539F">
        <w:rPr>
          <w:rStyle w:val="StyleUnderline"/>
        </w:rPr>
        <w:t xml:space="preserve">Has not </w:t>
      </w:r>
      <w:r w:rsidRPr="00A67BD1">
        <w:rPr>
          <w:rStyle w:val="StyleUnderline"/>
          <w:highlight w:val="yellow"/>
        </w:rPr>
        <w:t>physics</w:t>
      </w:r>
      <w:r w:rsidRPr="005C539F">
        <w:rPr>
          <w:rStyle w:val="StyleUnderline"/>
        </w:rPr>
        <w:t xml:space="preserve"> already </w:t>
      </w:r>
      <w:r w:rsidRPr="00A67BD1">
        <w:rPr>
          <w:rStyle w:val="StyleUnderline"/>
          <w:highlight w:val="yellow"/>
        </w:rPr>
        <w:t xml:space="preserve">started to </w:t>
      </w:r>
      <w:r w:rsidRPr="00A67BD1">
        <w:rPr>
          <w:rStyle w:val="Emphasis"/>
          <w:highlight w:val="yellow"/>
        </w:rPr>
        <w:t>resemble a</w:t>
      </w:r>
      <w:r w:rsidRPr="005C539F">
        <w:rPr>
          <w:rStyle w:val="Emphasis"/>
        </w:rPr>
        <w:t xml:space="preserve"> science</w:t>
      </w:r>
      <w:r w:rsidRPr="005C539F">
        <w:rPr>
          <w:rStyle w:val="StyleUnderline"/>
        </w:rPr>
        <w:t xml:space="preserve"> of </w:t>
      </w:r>
      <w:r w:rsidRPr="00A67BD1">
        <w:rPr>
          <w:rStyle w:val="Emphasis"/>
          <w:highlight w:val="yellow"/>
        </w:rPr>
        <w:t>imaginary solution</w:t>
      </w:r>
      <w:r w:rsidRPr="005C539F">
        <w:rPr>
          <w:rStyle w:val="Emphasis"/>
        </w:rPr>
        <w:t>s</w:t>
      </w:r>
      <w:r w:rsidRPr="005C539F">
        <w:rPr>
          <w:rStyle w:val="StyleUnderline"/>
        </w:rPr>
        <w:t xml:space="preserve">, what </w:t>
      </w:r>
      <w:r w:rsidRPr="00A67BD1">
        <w:rPr>
          <w:rStyle w:val="StyleUnderline"/>
          <w:highlight w:val="yellow"/>
        </w:rPr>
        <w:t>with its</w:t>
      </w:r>
      <w:r w:rsidRPr="005C539F">
        <w:rPr>
          <w:rStyle w:val="StyleUnderline"/>
        </w:rPr>
        <w:t xml:space="preserve"> particle </w:t>
      </w:r>
      <w:r w:rsidRPr="00A67BD1">
        <w:rPr>
          <w:rStyle w:val="StyleUnderline"/>
          <w:highlight w:val="yellow"/>
        </w:rPr>
        <w:t xml:space="preserve">zoo of </w:t>
      </w:r>
      <w:r w:rsidRPr="00A67BD1">
        <w:rPr>
          <w:rStyle w:val="Emphasis"/>
          <w:highlight w:val="yellow"/>
        </w:rPr>
        <w:t>new paradoxes</w:t>
      </w:r>
      <w:r w:rsidRPr="00105F71">
        <w:rPr>
          <w:sz w:val="16"/>
        </w:rPr>
        <w:t xml:space="preserve"> (the amphibolies of particles, the metaleptics of causality)? Do we not see a hint of 'pataphysics in the strangeness of anti-matter, black-holes, and time-travel (the theories of which have already fomented philosophical apprehensions about the existence of existence itself)? </w:t>
      </w:r>
      <w:r w:rsidRPr="00105F71">
        <w:rPr>
          <w:rStyle w:val="StyleUnderline"/>
          <w:highlight w:val="yellow"/>
        </w:rPr>
        <w:t>In the face of</w:t>
      </w:r>
      <w:r w:rsidRPr="005C539F">
        <w:rPr>
          <w:rStyle w:val="StyleUnderline"/>
        </w:rPr>
        <w:t xml:space="preserve"> such </w:t>
      </w:r>
      <w:r w:rsidRPr="005C539F">
        <w:rPr>
          <w:rStyle w:val="Emphasis"/>
        </w:rPr>
        <w:t xml:space="preserve">scientific </w:t>
      </w:r>
      <w:r w:rsidRPr="00105F71">
        <w:rPr>
          <w:rStyle w:val="Emphasis"/>
          <w:highlight w:val="yellow"/>
        </w:rPr>
        <w:t>absurdities</w:t>
      </w:r>
      <w:r w:rsidRPr="00105F71">
        <w:rPr>
          <w:rStyle w:val="StyleUnderline"/>
          <w:highlight w:val="yellow"/>
        </w:rPr>
        <w:t xml:space="preserve">, poetry </w:t>
      </w:r>
      <w:r w:rsidRPr="00105F71">
        <w:rPr>
          <w:rStyle w:val="StyleUnderline"/>
        </w:rPr>
        <w:t>has</w:t>
      </w:r>
      <w:r w:rsidRPr="005C539F">
        <w:rPr>
          <w:rStyle w:val="StyleUnderline"/>
        </w:rPr>
        <w:t xml:space="preserve"> </w:t>
      </w:r>
      <w:r w:rsidRPr="00105F71">
        <w:rPr>
          <w:rStyle w:val="StyleUnderline"/>
          <w:highlight w:val="yellow"/>
        </w:rPr>
        <w:t>responded by portraying itself as</w:t>
      </w:r>
      <w:r w:rsidRPr="005C539F">
        <w:rPr>
          <w:rStyle w:val="StyleUnderline"/>
        </w:rPr>
        <w:t xml:space="preserve"> a </w:t>
      </w:r>
      <w:r w:rsidRPr="00105F71">
        <w:rPr>
          <w:rStyle w:val="Emphasis"/>
          <w:highlight w:val="yellow"/>
        </w:rPr>
        <w:t>literalized</w:t>
      </w:r>
      <w:r w:rsidRPr="005C539F">
        <w:rPr>
          <w:rStyle w:val="Emphasis"/>
        </w:rPr>
        <w:t xml:space="preserve"> experiment </w:t>
      </w:r>
      <w:r w:rsidRPr="005C539F">
        <w:rPr>
          <w:rStyle w:val="StyleUnderline"/>
        </w:rPr>
        <w:t>.</w:t>
      </w:r>
      <w:r w:rsidRPr="00105F71">
        <w:rPr>
          <w:sz w:val="16"/>
        </w:rPr>
        <w:t xml:space="preserve"> Prigogine and Stengers observe that, for such an episteme, "</w:t>
      </w:r>
      <w:r w:rsidRPr="00105F71">
        <w:rPr>
          <w:rStyle w:val="StyleUnderline"/>
          <w:highlight w:val="yellow"/>
        </w:rPr>
        <w:t>science occupies a</w:t>
      </w:r>
      <w:r w:rsidRPr="005C539F">
        <w:rPr>
          <w:rStyle w:val="StyleUnderline"/>
        </w:rPr>
        <w:t xml:space="preserve"> </w:t>
      </w:r>
      <w:r w:rsidRPr="005C539F">
        <w:rPr>
          <w:rStyle w:val="Emphasis"/>
        </w:rPr>
        <w:t xml:space="preserve">peculiar </w:t>
      </w:r>
      <w:r w:rsidRPr="00105F71">
        <w:rPr>
          <w:rStyle w:val="Emphasis"/>
          <w:highlight w:val="yellow"/>
        </w:rPr>
        <w:t>position</w:t>
      </w:r>
      <w:r w:rsidRPr="005C539F">
        <w:rPr>
          <w:rStyle w:val="StyleUnderline"/>
        </w:rPr>
        <w:t xml:space="preserve">, that </w:t>
      </w:r>
      <w:r w:rsidRPr="00105F71">
        <w:rPr>
          <w:rStyle w:val="StyleUnderline"/>
          <w:highlight w:val="yellow"/>
        </w:rPr>
        <w:t xml:space="preserve">of a poetical </w:t>
      </w:r>
      <w:r w:rsidRPr="00105F71">
        <w:rPr>
          <w:rStyle w:val="Emphasis"/>
          <w:highlight w:val="yellow"/>
        </w:rPr>
        <w:t>interrogation</w:t>
      </w:r>
      <w:r w:rsidRPr="00105F71">
        <w:rPr>
          <w:rStyle w:val="StyleUnderline"/>
          <w:highlight w:val="yellow"/>
        </w:rPr>
        <w:t xml:space="preserve"> of nature</w:t>
      </w:r>
      <w:r w:rsidRPr="005C539F">
        <w:rPr>
          <w:rStyle w:val="StyleUnderline"/>
        </w:rPr>
        <w:t xml:space="preserve">, in the etymological sense </w:t>
      </w:r>
      <w:r w:rsidRPr="00105F71">
        <w:rPr>
          <w:rStyle w:val="StyleUnderline"/>
          <w:highlight w:val="yellow"/>
        </w:rPr>
        <w:t>that the poet is</w:t>
      </w:r>
      <w:r w:rsidRPr="005C539F">
        <w:rPr>
          <w:rStyle w:val="StyleUnderline"/>
        </w:rPr>
        <w:t xml:space="preserve"> a </w:t>
      </w:r>
      <w:r w:rsidRPr="005C539F">
        <w:rPr>
          <w:rStyle w:val="Emphasis"/>
        </w:rPr>
        <w:t>'maker’</w:t>
      </w:r>
      <w:r w:rsidRPr="00105F71">
        <w:rPr>
          <w:sz w:val="16"/>
        </w:rPr>
        <w:t>--</w:t>
      </w:r>
      <w:r w:rsidRPr="00105F71">
        <w:rPr>
          <w:rStyle w:val="Emphasis"/>
          <w:highlight w:val="yellow"/>
        </w:rPr>
        <w:t>active</w:t>
      </w:r>
      <w:r w:rsidRPr="00105F71">
        <w:rPr>
          <w:rStyle w:val="StyleUnderline"/>
          <w:highlight w:val="yellow"/>
        </w:rPr>
        <w:t xml:space="preserve">," </w:t>
      </w:r>
      <w:r w:rsidRPr="00105F71">
        <w:rPr>
          <w:rStyle w:val="Emphasis"/>
          <w:highlight w:val="yellow"/>
        </w:rPr>
        <w:t>inventing</w:t>
      </w:r>
      <w:r w:rsidRPr="00105F71">
        <w:rPr>
          <w:rStyle w:val="StyleUnderline"/>
          <w:highlight w:val="yellow"/>
        </w:rPr>
        <w:t xml:space="preserve"> the world</w:t>
      </w:r>
      <w:r w:rsidRPr="005C539F">
        <w:rPr>
          <w:rStyle w:val="StyleUnderline"/>
        </w:rPr>
        <w:t xml:space="preserve"> </w:t>
      </w:r>
      <w:r w:rsidRPr="005C539F">
        <w:rPr>
          <w:rStyle w:val="Emphasis"/>
        </w:rPr>
        <w:t>post facto</w:t>
      </w:r>
      <w:r w:rsidRPr="005C539F">
        <w:rPr>
          <w:rStyle w:val="StyleUnderline"/>
        </w:rPr>
        <w:t xml:space="preserve"> </w:t>
      </w:r>
      <w:r w:rsidRPr="00105F71">
        <w:rPr>
          <w:rStyle w:val="StyleUnderline"/>
          <w:highlight w:val="yellow"/>
        </w:rPr>
        <w:t xml:space="preserve">while </w:t>
      </w:r>
      <w:r w:rsidRPr="00105F71">
        <w:rPr>
          <w:rStyle w:val="Emphasis"/>
          <w:highlight w:val="yellow"/>
        </w:rPr>
        <w:t>observing</w:t>
      </w:r>
      <w:r w:rsidRPr="00105F71">
        <w:rPr>
          <w:rStyle w:val="StyleUnderline"/>
          <w:highlight w:val="yellow"/>
        </w:rPr>
        <w:t xml:space="preserve"> the world</w:t>
      </w:r>
      <w:r w:rsidRPr="005C539F">
        <w:rPr>
          <w:rStyle w:val="StyleUnderline"/>
        </w:rPr>
        <w:t xml:space="preserve"> </w:t>
      </w:r>
      <w:r w:rsidRPr="005C539F">
        <w:rPr>
          <w:rStyle w:val="Emphasis"/>
        </w:rPr>
        <w:t>a priori</w:t>
      </w:r>
      <w:r w:rsidRPr="00105F71">
        <w:rPr>
          <w:sz w:val="16"/>
        </w:rPr>
        <w:t xml:space="preserve"> (301). </w:t>
      </w:r>
      <w:r w:rsidRPr="00105F71">
        <w:rPr>
          <w:rStyle w:val="StyleUnderline"/>
          <w:highlight w:val="yellow"/>
        </w:rPr>
        <w:t xml:space="preserve">Science has </w:t>
      </w:r>
      <w:r w:rsidRPr="00105F71">
        <w:rPr>
          <w:rStyle w:val="StyleUnderline"/>
        </w:rPr>
        <w:t>finally</w:t>
      </w:r>
      <w:r w:rsidRPr="005C539F">
        <w:rPr>
          <w:rStyle w:val="StyleUnderline"/>
        </w:rPr>
        <w:t xml:space="preserve"> </w:t>
      </w:r>
      <w:r w:rsidRPr="00105F71">
        <w:rPr>
          <w:rStyle w:val="StyleUnderline"/>
          <w:highlight w:val="yellow"/>
        </w:rPr>
        <w:t xml:space="preserve">achieved </w:t>
      </w:r>
      <w:r w:rsidRPr="00105F71">
        <w:rPr>
          <w:rStyle w:val="StyleUnderline"/>
        </w:rPr>
        <w:t xml:space="preserve">the </w:t>
      </w:r>
      <w:r w:rsidRPr="00105F71">
        <w:rPr>
          <w:rStyle w:val="Emphasis"/>
          <w:highlight w:val="yellow"/>
        </w:rPr>
        <w:t>hyperbole</w:t>
      </w:r>
      <w:r w:rsidRPr="005C539F">
        <w:rPr>
          <w:rStyle w:val="StyleUnderline"/>
        </w:rPr>
        <w:t xml:space="preserve"> of its own "death</w:t>
      </w:r>
      <w:r w:rsidRPr="005C539F">
        <w:rPr>
          <w:rStyle w:val="Emphasis"/>
        </w:rPr>
        <w:t>,"</w:t>
      </w:r>
      <w:r w:rsidRPr="005C539F">
        <w:rPr>
          <w:rStyle w:val="StyleUnderline"/>
        </w:rPr>
        <w:t xml:space="preserve"> so to speak, </w:t>
      </w:r>
      <w:r w:rsidRPr="00105F71">
        <w:rPr>
          <w:rStyle w:val="StyleUnderline"/>
          <w:highlight w:val="yellow"/>
        </w:rPr>
        <w:t xml:space="preserve">disappearing into </w:t>
      </w:r>
      <w:r w:rsidRPr="00105F71">
        <w:rPr>
          <w:rStyle w:val="StyleUnderline"/>
        </w:rPr>
        <w:t xml:space="preserve">a condition of </w:t>
      </w:r>
      <w:r w:rsidRPr="00105F71">
        <w:rPr>
          <w:rStyle w:val="Emphasis"/>
          <w:highlight w:val="yellow"/>
        </w:rPr>
        <w:t>tautologic metalepsis</w:t>
      </w:r>
      <w:r w:rsidRPr="00105F71">
        <w:rPr>
          <w:rStyle w:val="StyleUnderline"/>
          <w:highlight w:val="yellow"/>
        </w:rPr>
        <w:t xml:space="preserve">, </w:t>
      </w:r>
      <w:r w:rsidRPr="00105F71">
        <w:rPr>
          <w:rStyle w:val="Emphasis"/>
          <w:highlight w:val="yellow"/>
        </w:rPr>
        <w:t>paradoxically</w:t>
      </w:r>
      <w:r w:rsidRPr="00105F71">
        <w:rPr>
          <w:rStyle w:val="StyleUnderline"/>
          <w:highlight w:val="yellow"/>
        </w:rPr>
        <w:t xml:space="preserve"> becoming</w:t>
      </w:r>
      <w:r w:rsidRPr="005C539F">
        <w:rPr>
          <w:rStyle w:val="StyleUnderline"/>
        </w:rPr>
        <w:t xml:space="preserve"> both the </w:t>
      </w:r>
      <w:r w:rsidRPr="00105F71">
        <w:rPr>
          <w:rStyle w:val="Emphasis"/>
          <w:highlight w:val="yellow"/>
        </w:rPr>
        <w:t>cause</w:t>
      </w:r>
      <w:r w:rsidRPr="00105F71">
        <w:rPr>
          <w:rStyle w:val="StyleUnderline"/>
          <w:highlight w:val="yellow"/>
        </w:rPr>
        <w:t xml:space="preserve"> and </w:t>
      </w:r>
      <w:r w:rsidRPr="00105F71">
        <w:rPr>
          <w:rStyle w:val="Emphasis"/>
          <w:highlight w:val="yellow"/>
        </w:rPr>
        <w:t>effect</w:t>
      </w:r>
      <w:r w:rsidRPr="00105F71">
        <w:rPr>
          <w:rStyle w:val="StyleUnderline"/>
          <w:highlight w:val="yellow"/>
        </w:rPr>
        <w:t xml:space="preserve"> </w:t>
      </w:r>
      <w:r w:rsidRPr="00105F71">
        <w:rPr>
          <w:rStyle w:val="StyleUnderline"/>
        </w:rPr>
        <w:t>of</w:t>
      </w:r>
      <w:r w:rsidRPr="005C539F">
        <w:rPr>
          <w:rStyle w:val="StyleUnderline"/>
        </w:rPr>
        <w:t xml:space="preserve"> its own </w:t>
      </w:r>
      <w:r w:rsidRPr="005C539F">
        <w:rPr>
          <w:rStyle w:val="Emphasis"/>
        </w:rPr>
        <w:t>virtual reality</w:t>
      </w:r>
      <w:r w:rsidRPr="005C539F">
        <w:rPr>
          <w:rStyle w:val="StyleUnderline"/>
        </w:rPr>
        <w:t xml:space="preserve">. Science has begun to fulfill the </w:t>
      </w:r>
      <w:r w:rsidRPr="005C539F">
        <w:rPr>
          <w:rStyle w:val="Emphasis"/>
        </w:rPr>
        <w:t>simulacral precession</w:t>
      </w:r>
      <w:r w:rsidRPr="005C539F">
        <w:rPr>
          <w:rStyle w:val="StyleUnderline"/>
        </w:rPr>
        <w:t xml:space="preserve"> that</w:t>
      </w:r>
      <w:r w:rsidRPr="00105F71">
        <w:rPr>
          <w:sz w:val="16"/>
        </w:rPr>
        <w:t>, for Baudrillard, defines</w:t>
      </w:r>
      <w:r w:rsidRPr="005C539F">
        <w:rPr>
          <w:rStyle w:val="StyleUnderline"/>
        </w:rPr>
        <w:t xml:space="preserve"> the </w:t>
      </w:r>
      <w:r w:rsidRPr="00105F71">
        <w:rPr>
          <w:rStyle w:val="StyleUnderline"/>
          <w:highlight w:val="yellow"/>
        </w:rPr>
        <w:t>'pataphysics</w:t>
      </w:r>
      <w:r w:rsidRPr="005C539F">
        <w:rPr>
          <w:rStyle w:val="StyleUnderline"/>
        </w:rPr>
        <w:t xml:space="preserve"> of a </w:t>
      </w:r>
      <w:r w:rsidRPr="005C539F">
        <w:rPr>
          <w:rStyle w:val="Emphasis"/>
        </w:rPr>
        <w:t>postmodern philosophy</w:t>
      </w:r>
      <w:r w:rsidRPr="005C539F">
        <w:rPr>
          <w:rStyle w:val="StyleUnderline"/>
        </w:rPr>
        <w:t xml:space="preserve">. </w:t>
      </w:r>
      <w:r w:rsidRPr="00105F71">
        <w:rPr>
          <w:sz w:val="16"/>
        </w:rPr>
        <w:t>As Genosko suggests, "</w:t>
      </w:r>
      <w:r w:rsidRPr="005C539F">
        <w:rPr>
          <w:rStyle w:val="StyleUnderline"/>
        </w:rPr>
        <w:t xml:space="preserve">it </w:t>
      </w:r>
      <w:r w:rsidRPr="00105F71">
        <w:rPr>
          <w:rStyle w:val="StyleUnderline"/>
          <w:highlight w:val="yellow"/>
        </w:rPr>
        <w:t>is</w:t>
      </w:r>
      <w:r w:rsidRPr="005C539F">
        <w:rPr>
          <w:rStyle w:val="StyleUnderline"/>
        </w:rPr>
        <w:t xml:space="preserve"> surely a </w:t>
      </w:r>
      <w:r w:rsidRPr="005C539F">
        <w:rPr>
          <w:rStyle w:val="Emphasis"/>
        </w:rPr>
        <w:t>pataphysical accident</w:t>
      </w:r>
      <w:r w:rsidRPr="005C539F">
        <w:rPr>
          <w:rStyle w:val="StyleUnderline"/>
        </w:rPr>
        <w:t xml:space="preserve"> that death is </w:t>
      </w:r>
      <w:r w:rsidRPr="00105F71">
        <w:rPr>
          <w:sz w:val="16"/>
        </w:rPr>
        <w:t xml:space="preserve">for Baudrillard </w:t>
      </w:r>
      <w:r w:rsidRPr="00105F71">
        <w:rPr>
          <w:rStyle w:val="StyleUnderline"/>
          <w:highlight w:val="yellow"/>
        </w:rPr>
        <w:t>the</w:t>
      </w:r>
      <w:r w:rsidRPr="005C539F">
        <w:rPr>
          <w:rStyle w:val="StyleUnderline"/>
        </w:rPr>
        <w:t xml:space="preserve"> very</w:t>
      </w:r>
      <w:r w:rsidRPr="00105F71">
        <w:rPr>
          <w:sz w:val="16"/>
        </w:rPr>
        <w:t>[. . .]</w:t>
      </w:r>
      <w:r w:rsidRPr="00105F71">
        <w:rPr>
          <w:rStyle w:val="StyleUnderline"/>
          <w:highlight w:val="yellow"/>
        </w:rPr>
        <w:t>gesture which pushes</w:t>
      </w:r>
      <w:r w:rsidRPr="005C539F">
        <w:rPr>
          <w:rStyle w:val="StyleUnderline"/>
        </w:rPr>
        <w:t xml:space="preserve"> the </w:t>
      </w:r>
      <w:r w:rsidRPr="00105F71">
        <w:rPr>
          <w:rStyle w:val="Emphasis"/>
          <w:highlight w:val="yellow"/>
        </w:rPr>
        <w:t>tautologies</w:t>
      </w:r>
      <w:r w:rsidRPr="005C539F">
        <w:rPr>
          <w:rStyle w:val="StyleUnderline"/>
        </w:rPr>
        <w:t xml:space="preserve"> of the system </w:t>
      </w:r>
      <w:r w:rsidRPr="00105F71">
        <w:rPr>
          <w:rStyle w:val="Emphasis"/>
          <w:highlight w:val="yellow"/>
        </w:rPr>
        <w:t>over the edge</w:t>
      </w:r>
      <w:r w:rsidRPr="00105F71">
        <w:rPr>
          <w:rStyle w:val="StyleUnderline"/>
          <w:highlight w:val="yellow"/>
        </w:rPr>
        <w:t xml:space="preserve">, with a </w:t>
      </w:r>
      <w:r w:rsidRPr="00105F71">
        <w:rPr>
          <w:rStyle w:val="StyleUnderline"/>
        </w:rPr>
        <w:t xml:space="preserve">belly </w:t>
      </w:r>
      <w:r w:rsidRPr="00105F71">
        <w:rPr>
          <w:rStyle w:val="StyleUnderline"/>
          <w:highlight w:val="yellow"/>
        </w:rPr>
        <w:t xml:space="preserve">laugh of </w:t>
      </w:r>
      <w:r w:rsidRPr="00105F71">
        <w:rPr>
          <w:rStyle w:val="Emphasis"/>
          <w:highlight w:val="yellow"/>
        </w:rPr>
        <w:t>symbolic proportions</w:t>
      </w:r>
      <w:r w:rsidRPr="005C539F">
        <w:rPr>
          <w:rStyle w:val="StyleUnderline"/>
        </w:rPr>
        <w:t>"</w:t>
      </w:r>
      <w:r w:rsidRPr="00105F71">
        <w:rPr>
          <w:sz w:val="16"/>
        </w:rPr>
        <w:t xml:space="preserve"> ( 116). </w:t>
      </w:r>
    </w:p>
    <w:p w:rsidR="00507B65" w:rsidRPr="00CC4475" w:rsidRDefault="00507B65" w:rsidP="00507B65">
      <w:pPr>
        <w:pStyle w:val="Heading4"/>
      </w:pPr>
      <w:r>
        <w:t xml:space="preserve">Refuse to resign yourself to the melancholy realism of the 1ac and instead embrace the ludic fictitiousness of pataphysics, an alternate imaginative realm in which what has yet to happen has already taken place – join us as we replace the affirmative’s “objective world” piece by piece with an amnesiac memory that resists all things literal and real </w:t>
      </w:r>
    </w:p>
    <w:p w:rsidR="00507B65" w:rsidRPr="00473B1B" w:rsidRDefault="00507B65" w:rsidP="00507B65">
      <w:pPr>
        <w:rPr>
          <w:rFonts w:ascii="Times New Roman" w:eastAsia="Times New Roman" w:hAnsi="Times New Roman" w:cs="Times New Roman"/>
          <w:sz w:val="24"/>
        </w:rPr>
      </w:pPr>
      <w:r w:rsidRPr="00473B1B">
        <w:rPr>
          <w:rStyle w:val="Style13ptBold"/>
        </w:rPr>
        <w:t>Bøk, 97</w:t>
      </w:r>
      <w:r>
        <w:rPr>
          <w:rFonts w:eastAsia="Times New Roman"/>
        </w:rPr>
        <w:t xml:space="preserve"> [Christian, </w:t>
      </w:r>
      <w:r>
        <w:t>“</w:t>
      </w:r>
      <w:r w:rsidRPr="00473B1B">
        <w:rPr>
          <w:rFonts w:eastAsia="Times New Roman"/>
          <w:i/>
        </w:rPr>
        <w:t>Pataphysics: The Poetics of an Imaginary Science,</w:t>
      </w:r>
      <w:r>
        <w:rPr>
          <w:rFonts w:eastAsia="Times New Roman"/>
        </w:rPr>
        <w:t xml:space="preserve">” </w:t>
      </w:r>
      <w:r>
        <w:t>pg. 1-4, //MW]</w:t>
      </w:r>
    </w:p>
    <w:p w:rsidR="00507B65" w:rsidRPr="00CB07D8" w:rsidRDefault="00507B65" w:rsidP="00507B65">
      <w:pPr>
        <w:rPr>
          <w:u w:val="single"/>
        </w:rPr>
      </w:pPr>
      <w:r w:rsidRPr="002451E0">
        <w:rPr>
          <w:rStyle w:val="StyleUnderline"/>
        </w:rPr>
        <w:t>Borges</w:t>
      </w:r>
      <w:r w:rsidRPr="00473B1B">
        <w:rPr>
          <w:sz w:val="16"/>
        </w:rPr>
        <w:t xml:space="preserve"> in Tlh, Uqbar, Orbis Tertius </w:t>
      </w:r>
      <w:r w:rsidRPr="002451E0">
        <w:rPr>
          <w:rStyle w:val="StyleUnderline"/>
        </w:rPr>
        <w:t xml:space="preserve">imagines an allegory about the seductions of simulation. </w:t>
      </w:r>
      <w:r w:rsidRPr="00770FC1">
        <w:rPr>
          <w:rStyle w:val="StyleUnderline"/>
          <w:highlight w:val="yellow"/>
        </w:rPr>
        <w:t>A</w:t>
      </w:r>
      <w:r w:rsidRPr="002451E0">
        <w:rPr>
          <w:rStyle w:val="StyleUnderline"/>
        </w:rPr>
        <w:t xml:space="preserve"> </w:t>
      </w:r>
      <w:r w:rsidRPr="002451E0">
        <w:rPr>
          <w:rStyle w:val="Emphasis"/>
        </w:rPr>
        <w:t xml:space="preserve">secret </w:t>
      </w:r>
      <w:r w:rsidRPr="00770FC1">
        <w:rPr>
          <w:rStyle w:val="Emphasis"/>
          <w:highlight w:val="yellow"/>
        </w:rPr>
        <w:t>cabal</w:t>
      </w:r>
      <w:r w:rsidRPr="00770FC1">
        <w:rPr>
          <w:rStyle w:val="StyleUnderline"/>
          <w:highlight w:val="yellow"/>
        </w:rPr>
        <w:t xml:space="preserve"> of</w:t>
      </w:r>
      <w:r w:rsidRPr="002451E0">
        <w:rPr>
          <w:rStyle w:val="StyleUnderline"/>
        </w:rPr>
        <w:t xml:space="preserve"> </w:t>
      </w:r>
      <w:r w:rsidRPr="002451E0">
        <w:rPr>
          <w:rStyle w:val="Emphasis"/>
        </w:rPr>
        <w:t xml:space="preserve">rebel </w:t>
      </w:r>
      <w:r w:rsidRPr="00770FC1">
        <w:rPr>
          <w:rStyle w:val="Emphasis"/>
          <w:highlight w:val="yellow"/>
        </w:rPr>
        <w:t xml:space="preserve">artists </w:t>
      </w:r>
      <w:r w:rsidRPr="00770FC1">
        <w:rPr>
          <w:rStyle w:val="StyleUnderline"/>
          <w:highlight w:val="yellow"/>
        </w:rPr>
        <w:t xml:space="preserve">has conspired to replace the </w:t>
      </w:r>
      <w:r w:rsidRPr="00770FC1">
        <w:rPr>
          <w:rStyle w:val="Emphasis"/>
          <w:highlight w:val="yellow"/>
        </w:rPr>
        <w:t>actual world</w:t>
      </w:r>
      <w:r w:rsidRPr="00770FC1">
        <w:rPr>
          <w:rStyle w:val="StyleUnderline"/>
          <w:highlight w:val="yellow"/>
        </w:rPr>
        <w:t>,</w:t>
      </w:r>
      <w:r w:rsidRPr="002451E0">
        <w:rPr>
          <w:rStyle w:val="StyleUnderline"/>
        </w:rPr>
        <w:t xml:space="preserve"> </w:t>
      </w:r>
      <w:r w:rsidRPr="002451E0">
        <w:rPr>
          <w:rStyle w:val="Emphasis"/>
        </w:rPr>
        <w:t>piece</w:t>
      </w:r>
      <w:r w:rsidRPr="002451E0">
        <w:rPr>
          <w:rStyle w:val="StyleUnderline"/>
        </w:rPr>
        <w:t xml:space="preserve"> by </w:t>
      </w:r>
      <w:r w:rsidRPr="002451E0">
        <w:rPr>
          <w:rStyle w:val="Emphasis"/>
        </w:rPr>
        <w:t>piece</w:t>
      </w:r>
      <w:r w:rsidRPr="002451E0">
        <w:rPr>
          <w:rStyle w:val="StyleUnderline"/>
        </w:rPr>
        <w:t xml:space="preserve">, </w:t>
      </w:r>
      <w:r w:rsidRPr="00770FC1">
        <w:rPr>
          <w:rStyle w:val="StyleUnderline"/>
          <w:highlight w:val="yellow"/>
        </w:rPr>
        <w:t xml:space="preserve">with a </w:t>
      </w:r>
      <w:r w:rsidRPr="00770FC1">
        <w:rPr>
          <w:rStyle w:val="Emphasis"/>
          <w:highlight w:val="yellow"/>
        </w:rPr>
        <w:t>virtual world,</w:t>
      </w:r>
      <w:r w:rsidRPr="00770FC1">
        <w:rPr>
          <w:rStyle w:val="StyleUnderline"/>
          <w:highlight w:val="yellow"/>
        </w:rPr>
        <w:t xml:space="preserve"> so that</w:t>
      </w:r>
      <w:r w:rsidRPr="002451E0">
        <w:rPr>
          <w:rStyle w:val="StyleUnderline"/>
        </w:rPr>
        <w:t xml:space="preserve"> the </w:t>
      </w:r>
      <w:r w:rsidRPr="002451E0">
        <w:rPr>
          <w:rStyle w:val="Emphasis"/>
        </w:rPr>
        <w:t>inertia</w:t>
      </w:r>
      <w:r w:rsidRPr="002451E0">
        <w:rPr>
          <w:rStyle w:val="StyleUnderline"/>
        </w:rPr>
        <w:t xml:space="preserve"> of a </w:t>
      </w:r>
      <w:r w:rsidRPr="00770FC1">
        <w:rPr>
          <w:rStyle w:val="Emphasis"/>
          <w:highlight w:val="yellow"/>
        </w:rPr>
        <w:t>true history</w:t>
      </w:r>
      <w:r w:rsidRPr="00770FC1">
        <w:rPr>
          <w:rStyle w:val="StyleUnderline"/>
          <w:highlight w:val="yellow"/>
        </w:rPr>
        <w:t xml:space="preserve"> </w:t>
      </w:r>
      <w:r w:rsidRPr="00770FC1">
        <w:rPr>
          <w:rStyle w:val="Emphasis"/>
          <w:highlight w:val="yellow"/>
        </w:rPr>
        <w:t>vanishes</w:t>
      </w:r>
      <w:r w:rsidRPr="002451E0">
        <w:rPr>
          <w:rStyle w:val="StyleUnderline"/>
        </w:rPr>
        <w:t xml:space="preserve">, </w:t>
      </w:r>
      <w:r w:rsidRPr="002451E0">
        <w:rPr>
          <w:rStyle w:val="Emphasis"/>
        </w:rPr>
        <w:t>phase</w:t>
      </w:r>
      <w:r w:rsidRPr="002451E0">
        <w:rPr>
          <w:rStyle w:val="StyleUnderline"/>
        </w:rPr>
        <w:t xml:space="preserve"> by </w:t>
      </w:r>
      <w:r w:rsidRPr="002451E0">
        <w:rPr>
          <w:rStyle w:val="Emphasis"/>
        </w:rPr>
        <w:t>phase</w:t>
      </w:r>
      <w:r w:rsidRPr="002451E0">
        <w:rPr>
          <w:rStyle w:val="StyleUnderline"/>
        </w:rPr>
        <w:t xml:space="preserve">, </w:t>
      </w:r>
      <w:r w:rsidRPr="00770FC1">
        <w:rPr>
          <w:rStyle w:val="StyleUnderline"/>
          <w:highlight w:val="yellow"/>
        </w:rPr>
        <w:t>into the amnesia of</w:t>
      </w:r>
      <w:r w:rsidRPr="002451E0">
        <w:rPr>
          <w:rStyle w:val="StyleUnderline"/>
        </w:rPr>
        <w:t xml:space="preserve"> a </w:t>
      </w:r>
      <w:r w:rsidRPr="00770FC1">
        <w:rPr>
          <w:rStyle w:val="Emphasis"/>
          <w:highlight w:val="yellow"/>
        </w:rPr>
        <w:t>false memory</w:t>
      </w:r>
      <w:r w:rsidRPr="002451E0">
        <w:rPr>
          <w:rStyle w:val="StyleUnderline"/>
        </w:rPr>
        <w:t xml:space="preserve">. The irony is that </w:t>
      </w:r>
      <w:r w:rsidRPr="00770FC1">
        <w:rPr>
          <w:rStyle w:val="StyleUnderline"/>
          <w:highlight w:val="yellow"/>
        </w:rPr>
        <w:t>this conspiracy meets</w:t>
      </w:r>
      <w:r w:rsidRPr="002451E0">
        <w:rPr>
          <w:rStyle w:val="StyleUnderline"/>
        </w:rPr>
        <w:t xml:space="preserve"> with </w:t>
      </w:r>
      <w:r w:rsidRPr="00770FC1">
        <w:rPr>
          <w:rStyle w:val="Emphasis"/>
          <w:highlight w:val="yellow"/>
        </w:rPr>
        <w:t>no resistance</w:t>
      </w:r>
      <w:r w:rsidRPr="00770FC1">
        <w:rPr>
          <w:rStyle w:val="StyleUnderline"/>
          <w:highlight w:val="yellow"/>
        </w:rPr>
        <w:t>:</w:t>
      </w:r>
      <w:r w:rsidRPr="002451E0">
        <w:rPr>
          <w:rStyle w:val="StyleUnderline"/>
        </w:rPr>
        <w:t xml:space="preserve"> </w:t>
      </w:r>
      <w:r>
        <w:rPr>
          <w:rStyle w:val="StyleUnderline"/>
        </w:rPr>
        <w:t>“</w:t>
      </w:r>
      <w:r w:rsidRPr="002451E0">
        <w:rPr>
          <w:rStyle w:val="StyleUnderline"/>
        </w:rPr>
        <w:t xml:space="preserve">almost immediately, </w:t>
      </w:r>
      <w:r w:rsidRPr="00770FC1">
        <w:rPr>
          <w:rStyle w:val="StyleUnderline"/>
        </w:rPr>
        <w:t>reality yielded</w:t>
      </w:r>
      <w:r w:rsidRPr="002451E0">
        <w:rPr>
          <w:rStyle w:val="StyleUnderline"/>
        </w:rPr>
        <w:t xml:space="preserve"> on </w:t>
      </w:r>
      <w:r w:rsidRPr="002451E0">
        <w:rPr>
          <w:rStyle w:val="Emphasis"/>
        </w:rPr>
        <w:t>more</w:t>
      </w:r>
      <w:r w:rsidRPr="002451E0">
        <w:rPr>
          <w:rStyle w:val="StyleUnderline"/>
        </w:rPr>
        <w:t xml:space="preserve"> than </w:t>
      </w:r>
      <w:r w:rsidRPr="002451E0">
        <w:rPr>
          <w:rStyle w:val="Emphasis"/>
        </w:rPr>
        <w:t>one account</w:t>
      </w:r>
      <w:r w:rsidRPr="002451E0">
        <w:rPr>
          <w:rStyle w:val="StyleUnderline"/>
        </w:rPr>
        <w:t xml:space="preserve">" </w:t>
      </w:r>
      <w:r w:rsidRPr="00770FC1">
        <w:rPr>
          <w:rStyle w:val="StyleUnderline"/>
        </w:rPr>
        <w:t>for "the truth</w:t>
      </w:r>
      <w:r w:rsidRPr="002451E0">
        <w:rPr>
          <w:rStyle w:val="StyleUnderline"/>
        </w:rPr>
        <w:t xml:space="preserve"> is that it </w:t>
      </w:r>
      <w:r w:rsidRPr="002451E0">
        <w:rPr>
          <w:rStyle w:val="Emphasis"/>
        </w:rPr>
        <w:t>longed to yield</w:t>
      </w:r>
      <w:r w:rsidRPr="002451E0">
        <w:rPr>
          <w:rStyle w:val="StyleUnderline"/>
        </w:rPr>
        <w:t>"</w:t>
      </w:r>
      <w:r w:rsidRPr="00473B1B">
        <w:rPr>
          <w:sz w:val="16"/>
        </w:rPr>
        <w:t xml:space="preserve"> (1983:22)--</w:t>
      </w:r>
      <w:r w:rsidRPr="00770FC1">
        <w:rPr>
          <w:rStyle w:val="StyleUnderline"/>
          <w:highlight w:val="yellow"/>
        </w:rPr>
        <w:t>to disappear into</w:t>
      </w:r>
      <w:r w:rsidRPr="002451E0">
        <w:rPr>
          <w:rStyle w:val="StyleUnderline"/>
        </w:rPr>
        <w:t xml:space="preserve"> its </w:t>
      </w:r>
      <w:r w:rsidRPr="002451E0">
        <w:rPr>
          <w:rStyle w:val="Emphasis"/>
        </w:rPr>
        <w:t xml:space="preserve">own </w:t>
      </w:r>
      <w:r w:rsidRPr="00770FC1">
        <w:rPr>
          <w:rStyle w:val="Emphasis"/>
          <w:highlight w:val="yellow"/>
        </w:rPr>
        <w:t>phantasms</w:t>
      </w:r>
      <w:r w:rsidRPr="00770FC1">
        <w:rPr>
          <w:rStyle w:val="StyleUnderline"/>
          <w:highlight w:val="yellow"/>
        </w:rPr>
        <w:t>. All things embrace</w:t>
      </w:r>
      <w:r w:rsidRPr="002451E0">
        <w:rPr>
          <w:rStyle w:val="StyleUnderline"/>
        </w:rPr>
        <w:t xml:space="preserve"> the </w:t>
      </w:r>
      <w:r w:rsidRPr="002451E0">
        <w:rPr>
          <w:rStyle w:val="Emphasis"/>
        </w:rPr>
        <w:t>weirdness</w:t>
      </w:r>
      <w:r w:rsidRPr="002451E0">
        <w:rPr>
          <w:rStyle w:val="StyleUnderline"/>
        </w:rPr>
        <w:t xml:space="preserve"> of </w:t>
      </w:r>
      <w:r w:rsidRPr="00770FC1">
        <w:rPr>
          <w:rStyle w:val="StyleUnderline"/>
          <w:highlight w:val="yellow"/>
        </w:rPr>
        <w:t>this</w:t>
      </w:r>
      <w:r w:rsidRPr="002451E0">
        <w:rPr>
          <w:rStyle w:val="StyleUnderline"/>
        </w:rPr>
        <w:t xml:space="preserve"> </w:t>
      </w:r>
      <w:r w:rsidRPr="002451E0">
        <w:rPr>
          <w:rStyle w:val="Emphasis"/>
        </w:rPr>
        <w:t xml:space="preserve">astonishing </w:t>
      </w:r>
      <w:r w:rsidRPr="00770FC1">
        <w:rPr>
          <w:rStyle w:val="Emphasis"/>
          <w:highlight w:val="yellow"/>
        </w:rPr>
        <w:t>event</w:t>
      </w:r>
      <w:r w:rsidRPr="00770FC1">
        <w:rPr>
          <w:rStyle w:val="StyleUnderline"/>
          <w:highlight w:val="yellow"/>
        </w:rPr>
        <w:t xml:space="preserve"> and ignore</w:t>
      </w:r>
      <w:r w:rsidRPr="002451E0">
        <w:rPr>
          <w:rStyle w:val="StyleUnderline"/>
        </w:rPr>
        <w:t xml:space="preserve"> the piousness of all </w:t>
      </w:r>
      <w:r w:rsidRPr="00770FC1">
        <w:rPr>
          <w:rStyle w:val="Emphasis"/>
          <w:highlight w:val="yellow"/>
        </w:rPr>
        <w:t>admonishing truth</w:t>
      </w:r>
      <w:r w:rsidRPr="00770FC1">
        <w:rPr>
          <w:rStyle w:val="StyleUnderline"/>
          <w:highlight w:val="yellow"/>
        </w:rPr>
        <w:t>. The event foments</w:t>
      </w:r>
      <w:r w:rsidRPr="00770FC1">
        <w:rPr>
          <w:rStyle w:val="StyleUnderline"/>
        </w:rPr>
        <w:t xml:space="preserve"> a </w:t>
      </w:r>
      <w:r w:rsidRPr="00770FC1">
        <w:rPr>
          <w:rStyle w:val="Emphasis"/>
        </w:rPr>
        <w:t>revolution</w:t>
      </w:r>
      <w:r w:rsidRPr="00770FC1">
        <w:rPr>
          <w:rStyle w:val="StyleUnderline"/>
        </w:rPr>
        <w:t xml:space="preserve"> in </w:t>
      </w:r>
      <w:r w:rsidRPr="00770FC1">
        <w:rPr>
          <w:rStyle w:val="Emphasis"/>
        </w:rPr>
        <w:t>philosophy</w:t>
      </w:r>
      <w:r w:rsidRPr="002451E0">
        <w:rPr>
          <w:rStyle w:val="StyleUnderline"/>
        </w:rPr>
        <w:t>--</w:t>
      </w:r>
      <w:r w:rsidRPr="00770FC1">
        <w:rPr>
          <w:rStyle w:val="StyleUnderline"/>
          <w:highlight w:val="yellow"/>
        </w:rPr>
        <w:t xml:space="preserve">a shift </w:t>
      </w:r>
      <w:r w:rsidRPr="00770FC1">
        <w:rPr>
          <w:rStyle w:val="StyleUnderline"/>
        </w:rPr>
        <w:t xml:space="preserve">away </w:t>
      </w:r>
      <w:r w:rsidRPr="00770FC1">
        <w:rPr>
          <w:rStyle w:val="StyleUnderline"/>
          <w:highlight w:val="yellow"/>
        </w:rPr>
        <w:t>from the</w:t>
      </w:r>
      <w:r w:rsidRPr="002451E0">
        <w:rPr>
          <w:rStyle w:val="StyleUnderline"/>
        </w:rPr>
        <w:t xml:space="preserve"> </w:t>
      </w:r>
      <w:r w:rsidRPr="002451E0">
        <w:rPr>
          <w:rStyle w:val="Emphasis"/>
        </w:rPr>
        <w:t xml:space="preserve">nomic </w:t>
      </w:r>
      <w:r w:rsidRPr="00770FC1">
        <w:rPr>
          <w:rStyle w:val="Emphasis"/>
          <w:highlight w:val="yellow"/>
        </w:rPr>
        <w:t>study</w:t>
      </w:r>
      <w:r w:rsidRPr="00770FC1">
        <w:rPr>
          <w:rStyle w:val="StyleUnderline"/>
          <w:highlight w:val="yellow"/>
        </w:rPr>
        <w:t xml:space="preserve"> of what is </w:t>
      </w:r>
      <w:r w:rsidRPr="00770FC1">
        <w:rPr>
          <w:rStyle w:val="Emphasis"/>
          <w:highlight w:val="yellow"/>
        </w:rPr>
        <w:t>veritable</w:t>
      </w:r>
      <w:r w:rsidRPr="00770FC1">
        <w:rPr>
          <w:rStyle w:val="StyleUnderline"/>
          <w:highlight w:val="yellow"/>
        </w:rPr>
        <w:t xml:space="preserve"> to</w:t>
      </w:r>
      <w:r w:rsidRPr="00770FC1">
        <w:rPr>
          <w:rStyle w:val="StyleUnderline"/>
        </w:rPr>
        <w:t xml:space="preserve"> a </w:t>
      </w:r>
      <w:r w:rsidRPr="00770FC1">
        <w:rPr>
          <w:rStyle w:val="Emphasis"/>
        </w:rPr>
        <w:t>ludic study</w:t>
      </w:r>
      <w:r w:rsidRPr="00770FC1">
        <w:rPr>
          <w:rStyle w:val="StyleUnderline"/>
        </w:rPr>
        <w:t xml:space="preserve"> of </w:t>
      </w:r>
      <w:r w:rsidRPr="00770FC1">
        <w:rPr>
          <w:rStyle w:val="StyleUnderline"/>
          <w:highlight w:val="yellow"/>
        </w:rPr>
        <w:t xml:space="preserve">what is </w:t>
      </w:r>
      <w:r w:rsidRPr="00770FC1">
        <w:rPr>
          <w:rStyle w:val="Emphasis"/>
          <w:highlight w:val="yellow"/>
        </w:rPr>
        <w:t>possible</w:t>
      </w:r>
      <w:r w:rsidRPr="002451E0">
        <w:rPr>
          <w:rStyle w:val="StyleUnderline"/>
        </w:rPr>
        <w:t xml:space="preserve">, as if "every philosophy is by definition a </w:t>
      </w:r>
      <w:r w:rsidRPr="002451E0">
        <w:rPr>
          <w:rStyle w:val="Emphasis"/>
        </w:rPr>
        <w:t>dialectical game</w:t>
      </w:r>
      <w:r w:rsidRPr="00473B1B">
        <w:rPr>
          <w:sz w:val="16"/>
        </w:rPr>
        <w:t xml:space="preserve">, a Philosophie des Als Ob" (14). </w:t>
      </w:r>
      <w:r w:rsidRPr="002451E0">
        <w:rPr>
          <w:rStyle w:val="StyleUnderline"/>
        </w:rPr>
        <w:t xml:space="preserve">Borges </w:t>
      </w:r>
      <w:r w:rsidRPr="002451E0">
        <w:rPr>
          <w:rStyle w:val="Emphasis"/>
        </w:rPr>
        <w:t>imagines a reality</w:t>
      </w:r>
      <w:r w:rsidRPr="002451E0">
        <w:rPr>
          <w:rStyle w:val="StyleUnderline"/>
        </w:rPr>
        <w:t xml:space="preserve"> where to imagine a reality can </w:t>
      </w:r>
      <w:r w:rsidRPr="002451E0">
        <w:rPr>
          <w:rStyle w:val="Emphasis"/>
        </w:rPr>
        <w:t>cause a reality</w:t>
      </w:r>
      <w:r w:rsidRPr="002451E0">
        <w:rPr>
          <w:rStyle w:val="StyleUnderline"/>
        </w:rPr>
        <w:t xml:space="preserve"> to </w:t>
      </w:r>
      <w:r w:rsidRPr="002451E0">
        <w:rPr>
          <w:rStyle w:val="Emphasis"/>
        </w:rPr>
        <w:t>exist</w:t>
      </w:r>
      <w:r w:rsidRPr="002451E0">
        <w:rPr>
          <w:rStyle w:val="StyleUnderline"/>
        </w:rPr>
        <w:t xml:space="preserve"> ex nihilo. </w:t>
      </w:r>
      <w:r w:rsidRPr="00770FC1">
        <w:rPr>
          <w:rStyle w:val="StyleUnderline"/>
          <w:highlight w:val="yellow"/>
        </w:rPr>
        <w:t>Each memory</w:t>
      </w:r>
      <w:r w:rsidRPr="002451E0">
        <w:rPr>
          <w:rStyle w:val="StyleUnderline"/>
        </w:rPr>
        <w:t xml:space="preserve"> of an object </w:t>
      </w:r>
      <w:r w:rsidRPr="00770FC1">
        <w:rPr>
          <w:rStyle w:val="StyleUnderline"/>
          <w:highlight w:val="yellow"/>
        </w:rPr>
        <w:t>conjures the</w:t>
      </w:r>
      <w:r w:rsidRPr="002451E0">
        <w:rPr>
          <w:rStyle w:val="StyleUnderline"/>
        </w:rPr>
        <w:t xml:space="preserve"> </w:t>
      </w:r>
      <w:r w:rsidRPr="00473B1B">
        <w:rPr>
          <w:sz w:val="16"/>
        </w:rPr>
        <w:t xml:space="preserve">miracle of an horn, </w:t>
      </w:r>
      <w:r w:rsidRPr="002451E0">
        <w:rPr>
          <w:rStyle w:val="StyleUnderline"/>
        </w:rPr>
        <w:t xml:space="preserve">the </w:t>
      </w:r>
      <w:r w:rsidRPr="00770FC1">
        <w:rPr>
          <w:rStyle w:val="Emphasis"/>
          <w:highlight w:val="yellow"/>
        </w:rPr>
        <w:t>replica</w:t>
      </w:r>
      <w:r w:rsidRPr="00770FC1">
        <w:rPr>
          <w:rStyle w:val="StyleUnderline"/>
          <w:highlight w:val="yellow"/>
        </w:rPr>
        <w:t xml:space="preserve"> of a </w:t>
      </w:r>
      <w:r w:rsidRPr="00770FC1">
        <w:rPr>
          <w:rStyle w:val="Emphasis"/>
          <w:highlight w:val="yellow"/>
        </w:rPr>
        <w:t>replica</w:t>
      </w:r>
      <w:r w:rsidRPr="002451E0">
        <w:rPr>
          <w:rStyle w:val="StyleUnderline"/>
        </w:rPr>
        <w:t>; and yet, "</w:t>
      </w:r>
      <w:r w:rsidRPr="002451E0">
        <w:rPr>
          <w:rStyle w:val="Emphasis"/>
        </w:rPr>
        <w:t>stranger</w:t>
      </w:r>
      <w:r w:rsidRPr="002451E0">
        <w:rPr>
          <w:rStyle w:val="StyleUnderline"/>
        </w:rPr>
        <w:t xml:space="preserve"> and </w:t>
      </w:r>
      <w:r w:rsidRPr="002451E0">
        <w:rPr>
          <w:rStyle w:val="Emphasis"/>
        </w:rPr>
        <w:t>more pure</w:t>
      </w:r>
      <w:r w:rsidRPr="002451E0">
        <w:rPr>
          <w:rStyle w:val="StyleUnderline"/>
        </w:rPr>
        <w:t xml:space="preserve"> than any us is, at times</w:t>
      </w:r>
      <w:r w:rsidRPr="00473B1B">
        <w:rPr>
          <w:sz w:val="16"/>
        </w:rPr>
        <w:t>, the ur" (</w:t>
      </w:r>
      <w:r w:rsidRPr="002451E0">
        <w:rPr>
          <w:rStyle w:val="StyleUnderline"/>
        </w:rPr>
        <w:t>an ectype without prototype), "</w:t>
      </w:r>
      <w:r w:rsidRPr="00770FC1">
        <w:rPr>
          <w:rStyle w:val="StyleUnderline"/>
          <w:highlight w:val="yellow"/>
        </w:rPr>
        <w:t>the object</w:t>
      </w:r>
      <w:r w:rsidRPr="002451E0">
        <w:rPr>
          <w:rStyle w:val="StyleUnderline"/>
        </w:rPr>
        <w:t xml:space="preserve"> </w:t>
      </w:r>
      <w:r w:rsidRPr="002451E0">
        <w:rPr>
          <w:rStyle w:val="Emphasis"/>
        </w:rPr>
        <w:t xml:space="preserve">produced </w:t>
      </w:r>
      <w:r w:rsidRPr="002451E0">
        <w:rPr>
          <w:rStyle w:val="StyleUnderline"/>
        </w:rPr>
        <w:t>through</w:t>
      </w:r>
      <w:r w:rsidRPr="002451E0">
        <w:rPr>
          <w:rStyle w:val="Emphasis"/>
        </w:rPr>
        <w:t xml:space="preserve"> suggestion</w:t>
      </w:r>
      <w:r w:rsidRPr="002451E0">
        <w:rPr>
          <w:rStyle w:val="StyleUnderline"/>
        </w:rPr>
        <w:t xml:space="preserve">, </w:t>
      </w:r>
      <w:r w:rsidRPr="00770FC1">
        <w:rPr>
          <w:rStyle w:val="Emphasis"/>
          <w:highlight w:val="yellow"/>
        </w:rPr>
        <w:t>educed</w:t>
      </w:r>
      <w:r w:rsidRPr="00770FC1">
        <w:rPr>
          <w:rStyle w:val="StyleUnderline"/>
          <w:highlight w:val="yellow"/>
        </w:rPr>
        <w:t xml:space="preserve"> by </w:t>
      </w:r>
      <w:r w:rsidRPr="00770FC1">
        <w:rPr>
          <w:rStyle w:val="Emphasis"/>
          <w:highlight w:val="yellow"/>
        </w:rPr>
        <w:t>hope</w:t>
      </w:r>
      <w:r w:rsidRPr="002451E0">
        <w:rPr>
          <w:rStyle w:val="StyleUnderline"/>
        </w:rPr>
        <w:t xml:space="preserve">" </w:t>
      </w:r>
      <w:r w:rsidRPr="00473B1B">
        <w:rPr>
          <w:sz w:val="16"/>
        </w:rPr>
        <w:t>(1983: 18) .' Like the tihistas who believe that "</w:t>
      </w:r>
      <w:r w:rsidRPr="00770FC1">
        <w:rPr>
          <w:rStyle w:val="StyleUnderline"/>
          <w:highlight w:val="yellow"/>
        </w:rPr>
        <w:t>metaphysics is a</w:t>
      </w:r>
      <w:r w:rsidRPr="002451E0">
        <w:rPr>
          <w:rStyle w:val="StyleUnderline"/>
        </w:rPr>
        <w:t xml:space="preserve"> branch of </w:t>
      </w:r>
      <w:r w:rsidRPr="00770FC1">
        <w:rPr>
          <w:rStyle w:val="Emphasis"/>
          <w:highlight w:val="yellow"/>
        </w:rPr>
        <w:t>fantastic literature</w:t>
      </w:r>
      <w:r w:rsidRPr="002451E0">
        <w:rPr>
          <w:rStyle w:val="StyleUnderline"/>
        </w:rPr>
        <w:t>"</w:t>
      </w:r>
      <w:r w:rsidRPr="00473B1B">
        <w:rPr>
          <w:sz w:val="16"/>
        </w:rPr>
        <w:t xml:space="preserve"> ( 14), </w:t>
      </w:r>
      <w:r w:rsidRPr="00770FC1">
        <w:rPr>
          <w:rStyle w:val="StyleUnderline"/>
          <w:highlight w:val="yellow"/>
        </w:rPr>
        <w:t>the narrator</w:t>
      </w:r>
      <w:r w:rsidRPr="002451E0">
        <w:rPr>
          <w:rStyle w:val="StyleUnderline"/>
        </w:rPr>
        <w:t xml:space="preserve"> of this fantasy </w:t>
      </w:r>
      <w:r w:rsidRPr="00770FC1">
        <w:rPr>
          <w:rStyle w:val="StyleUnderline"/>
          <w:highlight w:val="yellow"/>
        </w:rPr>
        <w:t>pretends to believe in</w:t>
      </w:r>
      <w:r w:rsidRPr="002451E0">
        <w:rPr>
          <w:rStyle w:val="StyleUnderline"/>
        </w:rPr>
        <w:t xml:space="preserve"> such </w:t>
      </w:r>
      <w:r w:rsidRPr="00770FC1">
        <w:rPr>
          <w:rStyle w:val="StyleUnderline"/>
          <w:highlight w:val="yellow"/>
        </w:rPr>
        <w:t xml:space="preserve">an </w:t>
      </w:r>
      <w:r w:rsidRPr="00770FC1">
        <w:rPr>
          <w:rStyle w:val="Emphasis"/>
          <w:highlight w:val="yellow"/>
        </w:rPr>
        <w:t>imaginary philosophy</w:t>
      </w:r>
      <w:r w:rsidRPr="00770FC1">
        <w:rPr>
          <w:rStyle w:val="StyleUnderline"/>
          <w:highlight w:val="yellow"/>
        </w:rPr>
        <w:t xml:space="preserve">, quoting </w:t>
      </w:r>
      <w:r w:rsidRPr="00770FC1">
        <w:rPr>
          <w:rStyle w:val="Emphasis"/>
          <w:highlight w:val="yellow"/>
        </w:rPr>
        <w:t>fictitious references</w:t>
      </w:r>
      <w:r w:rsidRPr="002451E0">
        <w:rPr>
          <w:rStyle w:val="StyleUnderline"/>
        </w:rPr>
        <w:t xml:space="preserve"> to it in </w:t>
      </w:r>
      <w:r w:rsidRPr="002451E0">
        <w:rPr>
          <w:rStyle w:val="Emphasis"/>
        </w:rPr>
        <w:t>gazettes</w:t>
      </w:r>
      <w:r w:rsidRPr="002451E0">
        <w:rPr>
          <w:rStyle w:val="StyleUnderline"/>
        </w:rPr>
        <w:t xml:space="preserve"> and </w:t>
      </w:r>
      <w:r w:rsidRPr="002451E0">
        <w:rPr>
          <w:rStyle w:val="Emphasis"/>
        </w:rPr>
        <w:t>treatises</w:t>
      </w:r>
      <w:r w:rsidRPr="002451E0">
        <w:rPr>
          <w:rStyle w:val="StyleUnderline"/>
        </w:rPr>
        <w:t>.</w:t>
      </w:r>
      <w:r w:rsidRPr="00473B1B">
        <w:rPr>
          <w:sz w:val="16"/>
        </w:rPr>
        <w:t xml:space="preserve"> His alternative to metaphysics is itself an ur because his dream of it has indeed come true, not only in his story but also in our world. </w:t>
      </w:r>
      <w:r w:rsidRPr="00770FC1">
        <w:rPr>
          <w:rStyle w:val="StyleUnderline"/>
          <w:highlight w:val="yellow"/>
        </w:rPr>
        <w:t>We</w:t>
      </w:r>
      <w:r w:rsidRPr="002451E0">
        <w:rPr>
          <w:rStyle w:val="StyleUnderline"/>
        </w:rPr>
        <w:t xml:space="preserve"> too </w:t>
      </w:r>
      <w:r w:rsidRPr="00770FC1">
        <w:rPr>
          <w:rStyle w:val="StyleUnderline"/>
          <w:highlight w:val="yellow"/>
        </w:rPr>
        <w:t xml:space="preserve">fulfill this </w:t>
      </w:r>
      <w:r w:rsidRPr="00770FC1">
        <w:rPr>
          <w:rStyle w:val="Emphasis"/>
        </w:rPr>
        <w:t xml:space="preserve">apocalyptic </w:t>
      </w:r>
      <w:r w:rsidRPr="00770FC1">
        <w:rPr>
          <w:rStyle w:val="Emphasis"/>
          <w:highlight w:val="yellow"/>
        </w:rPr>
        <w:t>conspiracy</w:t>
      </w:r>
      <w:r w:rsidRPr="00770FC1">
        <w:rPr>
          <w:rStyle w:val="StyleUnderline"/>
          <w:highlight w:val="yellow"/>
        </w:rPr>
        <w:t xml:space="preserve"> by creating</w:t>
      </w:r>
      <w:r w:rsidRPr="002451E0">
        <w:rPr>
          <w:rStyle w:val="StyleUnderline"/>
        </w:rPr>
        <w:t>,</w:t>
      </w:r>
      <w:r w:rsidRPr="00473B1B">
        <w:rPr>
          <w:sz w:val="16"/>
        </w:rPr>
        <w:t xml:space="preserve"> for ourselves, </w:t>
      </w:r>
      <w:r w:rsidRPr="00770FC1">
        <w:rPr>
          <w:rStyle w:val="StyleUnderline"/>
          <w:highlight w:val="yellow"/>
        </w:rPr>
        <w:t>a world where fantasy has</w:t>
      </w:r>
      <w:r w:rsidRPr="002451E0">
        <w:rPr>
          <w:rStyle w:val="StyleUnderline"/>
        </w:rPr>
        <w:t xml:space="preserve"> more </w:t>
      </w:r>
      <w:r w:rsidRPr="00770FC1">
        <w:rPr>
          <w:rStyle w:val="StyleUnderline"/>
        </w:rPr>
        <w:t>reality</w:t>
      </w:r>
      <w:r w:rsidRPr="002451E0">
        <w:rPr>
          <w:rStyle w:val="StyleUnderline"/>
        </w:rPr>
        <w:t xml:space="preserve"> than </w:t>
      </w:r>
      <w:r w:rsidRPr="00770FC1">
        <w:rPr>
          <w:rStyle w:val="Emphasis"/>
          <w:highlight w:val="yellow"/>
        </w:rPr>
        <w:t>reality</w:t>
      </w:r>
      <w:r w:rsidRPr="002451E0">
        <w:rPr>
          <w:rStyle w:val="Emphasis"/>
        </w:rPr>
        <w:t xml:space="preserve"> itself</w:t>
      </w:r>
      <w:r w:rsidRPr="002451E0">
        <w:rPr>
          <w:rStyle w:val="StyleUnderline"/>
        </w:rPr>
        <w:t>.</w:t>
      </w:r>
      <w:r w:rsidRPr="00473B1B">
        <w:rPr>
          <w:sz w:val="16"/>
        </w:rPr>
        <w:t xml:space="preserve"> Postmodernism in fact defines itself in terms of such a catastrophe. </w:t>
      </w:r>
      <w:r w:rsidRPr="00770FC1">
        <w:rPr>
          <w:rStyle w:val="StyleUnderline"/>
          <w:highlight w:val="yellow"/>
        </w:rPr>
        <w:t>Philosophy has</w:t>
      </w:r>
      <w:r w:rsidRPr="002451E0">
        <w:rPr>
          <w:rStyle w:val="StyleUnderline"/>
        </w:rPr>
        <w:t xml:space="preserve"> everywhere </w:t>
      </w:r>
      <w:r w:rsidRPr="00770FC1">
        <w:rPr>
          <w:rStyle w:val="StyleUnderline"/>
          <w:highlight w:val="yellow"/>
        </w:rPr>
        <w:t xml:space="preserve">begun to </w:t>
      </w:r>
      <w:r w:rsidRPr="00770FC1">
        <w:rPr>
          <w:rStyle w:val="Emphasis"/>
          <w:highlight w:val="yellow"/>
        </w:rPr>
        <w:t>threaten</w:t>
      </w:r>
      <w:r w:rsidRPr="002451E0">
        <w:rPr>
          <w:rStyle w:val="Emphasis"/>
        </w:rPr>
        <w:t xml:space="preserve"> the constraints</w:t>
      </w:r>
      <w:r w:rsidRPr="002451E0">
        <w:rPr>
          <w:rStyle w:val="StyleUnderline"/>
        </w:rPr>
        <w:t xml:space="preserve"> of both </w:t>
      </w:r>
      <w:r w:rsidRPr="00770FC1">
        <w:rPr>
          <w:rStyle w:val="StyleUnderline"/>
          <w:highlight w:val="yellow"/>
        </w:rPr>
        <w:t xml:space="preserve">the </w:t>
      </w:r>
      <w:r w:rsidRPr="00770FC1">
        <w:rPr>
          <w:rStyle w:val="Emphasis"/>
          <w:highlight w:val="yellow"/>
        </w:rPr>
        <w:t>real</w:t>
      </w:r>
      <w:r w:rsidRPr="002451E0">
        <w:rPr>
          <w:rStyle w:val="StyleUnderline"/>
        </w:rPr>
        <w:t xml:space="preserve"> and the </w:t>
      </w:r>
      <w:r w:rsidRPr="002451E0">
        <w:rPr>
          <w:rStyle w:val="Emphasis"/>
        </w:rPr>
        <w:t>true</w:t>
      </w:r>
      <w:r w:rsidRPr="002451E0">
        <w:rPr>
          <w:rStyle w:val="StyleUnderline"/>
        </w:rPr>
        <w:t xml:space="preserve"> in order </w:t>
      </w:r>
      <w:r w:rsidRPr="00770FC1">
        <w:rPr>
          <w:rStyle w:val="StyleUnderline"/>
          <w:highlight w:val="yellow"/>
        </w:rPr>
        <w:t>to practice</w:t>
      </w:r>
      <w:r w:rsidRPr="002451E0">
        <w:rPr>
          <w:rStyle w:val="StyleUnderline"/>
        </w:rPr>
        <w:t xml:space="preserve"> an </w:t>
      </w:r>
      <w:r w:rsidRPr="00746DD9">
        <w:rPr>
          <w:rStyle w:val="Emphasis"/>
        </w:rPr>
        <w:t>anti-philosophy</w:t>
      </w:r>
      <w:r w:rsidRPr="00746DD9">
        <w:rPr>
          <w:sz w:val="16"/>
        </w:rPr>
        <w:t>-</w:t>
      </w:r>
      <w:r w:rsidRPr="00473B1B">
        <w:rPr>
          <w:sz w:val="16"/>
        </w:rPr>
        <w:t xml:space="preserve">what Jarry might call by the name of </w:t>
      </w:r>
      <w:r w:rsidRPr="00770FC1">
        <w:rPr>
          <w:rStyle w:val="StyleUnderline"/>
          <w:highlight w:val="yellow"/>
        </w:rPr>
        <w:t xml:space="preserve">pataphysics, the science of </w:t>
      </w:r>
      <w:r w:rsidRPr="00770FC1">
        <w:rPr>
          <w:rStyle w:val="Emphasis"/>
          <w:highlight w:val="yellow"/>
        </w:rPr>
        <w:t>imaginary solutions</w:t>
      </w:r>
      <w:r w:rsidRPr="002451E0">
        <w:rPr>
          <w:rStyle w:val="StyleUnderline"/>
        </w:rPr>
        <w:t xml:space="preserve"> and </w:t>
      </w:r>
      <w:r w:rsidRPr="002451E0">
        <w:rPr>
          <w:rStyle w:val="Emphasis"/>
        </w:rPr>
        <w:t>arbitrary exceptions</w:t>
      </w:r>
      <w:r w:rsidRPr="00473B1B">
        <w:rPr>
          <w:sz w:val="16"/>
        </w:rPr>
        <w:t xml:space="preserve"> (1965:192). Jarry suggests </w:t>
      </w:r>
      <w:r w:rsidRPr="00CC4475">
        <w:rPr>
          <w:rStyle w:val="StyleUnderline"/>
        </w:rPr>
        <w:t>through 'pataphysics</w:t>
      </w:r>
      <w:r w:rsidRPr="00473B1B">
        <w:rPr>
          <w:sz w:val="16"/>
        </w:rPr>
        <w:t xml:space="preserve"> that </w:t>
      </w:r>
      <w:r w:rsidRPr="002451E0">
        <w:rPr>
          <w:rStyle w:val="StyleUnderline"/>
        </w:rPr>
        <w:t xml:space="preserve">reality </w:t>
      </w:r>
      <w:r w:rsidRPr="00473B1B">
        <w:rPr>
          <w:sz w:val="16"/>
        </w:rPr>
        <w:t>does not exist</w:t>
      </w:r>
      <w:r w:rsidRPr="002451E0">
        <w:rPr>
          <w:rStyle w:val="StyleUnderline"/>
        </w:rPr>
        <w:t xml:space="preserve">, except as the </w:t>
      </w:r>
      <w:r w:rsidRPr="002451E0">
        <w:rPr>
          <w:rStyle w:val="Emphasis"/>
        </w:rPr>
        <w:t>interpretive projection</w:t>
      </w:r>
      <w:r w:rsidRPr="002451E0">
        <w:rPr>
          <w:rStyle w:val="StyleUnderline"/>
        </w:rPr>
        <w:t xml:space="preserve"> of a </w:t>
      </w:r>
      <w:r w:rsidRPr="00473B1B">
        <w:rPr>
          <w:sz w:val="16"/>
        </w:rPr>
        <w:t>phenomenal perspective</w:t>
      </w:r>
      <w:r w:rsidRPr="002451E0">
        <w:rPr>
          <w:rStyle w:val="StyleUnderline"/>
        </w:rPr>
        <w:t xml:space="preserve">-which is to say that </w:t>
      </w:r>
      <w:r w:rsidRPr="00CC4475">
        <w:rPr>
          <w:rStyle w:val="StyleUnderline"/>
          <w:highlight w:val="yellow"/>
        </w:rPr>
        <w:t xml:space="preserve">reality is </w:t>
      </w:r>
      <w:r w:rsidRPr="00CC4475">
        <w:rPr>
          <w:rStyle w:val="Emphasis"/>
          <w:highlight w:val="yellow"/>
        </w:rPr>
        <w:t>never as it is</w:t>
      </w:r>
      <w:r w:rsidRPr="00CC4475">
        <w:rPr>
          <w:rStyle w:val="StyleUnderline"/>
          <w:highlight w:val="yellow"/>
        </w:rPr>
        <w:t>, but is</w:t>
      </w:r>
      <w:r w:rsidRPr="002451E0">
        <w:rPr>
          <w:rStyle w:val="StyleUnderline"/>
        </w:rPr>
        <w:t xml:space="preserve"> always </w:t>
      </w:r>
      <w:r w:rsidRPr="00CC4475">
        <w:rPr>
          <w:rStyle w:val="StyleUnderline"/>
          <w:highlight w:val="yellow"/>
        </w:rPr>
        <w:t>as if it is. Reality is</w:t>
      </w:r>
      <w:r w:rsidRPr="002451E0">
        <w:rPr>
          <w:rStyle w:val="StyleUnderline"/>
        </w:rPr>
        <w:t xml:space="preserve"> </w:t>
      </w:r>
      <w:r w:rsidRPr="00473B1B">
        <w:rPr>
          <w:rStyle w:val="Emphasis"/>
        </w:rPr>
        <w:t>quasi</w:t>
      </w:r>
      <w:r w:rsidRPr="002451E0">
        <w:rPr>
          <w:rStyle w:val="StyleUnderline"/>
        </w:rPr>
        <w:t xml:space="preserve">, </w:t>
      </w:r>
      <w:r w:rsidRPr="00CC4475">
        <w:rPr>
          <w:rStyle w:val="Emphasis"/>
          <w:highlight w:val="yellow"/>
        </w:rPr>
        <w:t>pseudo</w:t>
      </w:r>
      <w:r w:rsidRPr="002451E0">
        <w:rPr>
          <w:rStyle w:val="StyleUnderline"/>
        </w:rPr>
        <w:t xml:space="preserve">: it is </w:t>
      </w:r>
      <w:r w:rsidRPr="00CC4475">
        <w:rPr>
          <w:rStyle w:val="StyleUnderline"/>
          <w:highlight w:val="yellow"/>
        </w:rPr>
        <w:t xml:space="preserve">more </w:t>
      </w:r>
      <w:r w:rsidRPr="00CC4475">
        <w:rPr>
          <w:rStyle w:val="Emphasis"/>
          <w:highlight w:val="yellow"/>
        </w:rPr>
        <w:t>virtual</w:t>
      </w:r>
      <w:r w:rsidRPr="00CC4475">
        <w:rPr>
          <w:rStyle w:val="StyleUnderline"/>
          <w:highlight w:val="yellow"/>
        </w:rPr>
        <w:t xml:space="preserve"> than </w:t>
      </w:r>
      <w:r w:rsidRPr="00CC4475">
        <w:rPr>
          <w:rStyle w:val="Emphasis"/>
          <w:highlight w:val="yellow"/>
        </w:rPr>
        <w:t>actual</w:t>
      </w:r>
      <w:r w:rsidRPr="00CC4475">
        <w:rPr>
          <w:rStyle w:val="StyleUnderline"/>
          <w:highlight w:val="yellow"/>
        </w:rPr>
        <w:t>;</w:t>
      </w:r>
      <w:r w:rsidRPr="002451E0">
        <w:rPr>
          <w:rStyle w:val="StyleUnderline"/>
        </w:rPr>
        <w:t xml:space="preserve"> it is </w:t>
      </w:r>
      <w:r w:rsidRPr="00CC4475">
        <w:rPr>
          <w:rStyle w:val="StyleUnderline"/>
        </w:rPr>
        <w:t>real</w:t>
      </w:r>
      <w:r w:rsidRPr="002451E0">
        <w:rPr>
          <w:rStyle w:val="StyleUnderline"/>
        </w:rPr>
        <w:t xml:space="preserve"> only to the degree to which it can </w:t>
      </w:r>
      <w:r w:rsidRPr="00473B1B">
        <w:rPr>
          <w:rStyle w:val="Emphasis"/>
        </w:rPr>
        <w:t xml:space="preserve">seem to be </w:t>
      </w:r>
      <w:r w:rsidRPr="00CC4475">
        <w:rPr>
          <w:rStyle w:val="Emphasis"/>
          <w:highlight w:val="yellow"/>
        </w:rPr>
        <w:t>real</w:t>
      </w:r>
      <w:r w:rsidRPr="002451E0">
        <w:rPr>
          <w:rStyle w:val="StyleUnderline"/>
        </w:rPr>
        <w:t xml:space="preserve"> and </w:t>
      </w:r>
      <w:r w:rsidRPr="00CC4475">
        <w:rPr>
          <w:rStyle w:val="StyleUnderline"/>
          <w:highlight w:val="yellow"/>
        </w:rPr>
        <w:t xml:space="preserve">only for so long as it can be </w:t>
      </w:r>
      <w:r w:rsidRPr="00CC4475">
        <w:rPr>
          <w:rStyle w:val="Emphasis"/>
          <w:highlight w:val="yellow"/>
        </w:rPr>
        <w:t>made</w:t>
      </w:r>
      <w:r w:rsidRPr="00CC4475">
        <w:rPr>
          <w:rStyle w:val="StyleUnderline"/>
          <w:highlight w:val="yellow"/>
        </w:rPr>
        <w:t xml:space="preserve"> to </w:t>
      </w:r>
      <w:r w:rsidRPr="00CC4475">
        <w:rPr>
          <w:rStyle w:val="Emphasis"/>
          <w:highlight w:val="yellow"/>
        </w:rPr>
        <w:t>stay real</w:t>
      </w:r>
      <w:r w:rsidRPr="002451E0">
        <w:rPr>
          <w:rStyle w:val="StyleUnderline"/>
        </w:rPr>
        <w:t>. Science for such a reality has increasingly become</w:t>
      </w:r>
      <w:r w:rsidRPr="00473B1B">
        <w:rPr>
          <w:sz w:val="16"/>
        </w:rPr>
        <w:t xml:space="preserve"> what Vaihinger might </w:t>
      </w:r>
      <w:r w:rsidRPr="00CC4475">
        <w:rPr>
          <w:sz w:val="16"/>
        </w:rPr>
        <w:t xml:space="preserve">call </w:t>
      </w:r>
      <w:r w:rsidRPr="00CC4475">
        <w:rPr>
          <w:rStyle w:val="StyleUnderline"/>
        </w:rPr>
        <w:t>a "</w:t>
      </w:r>
      <w:r w:rsidRPr="00CC4475">
        <w:rPr>
          <w:rStyle w:val="Emphasis"/>
        </w:rPr>
        <w:t>philosophy</w:t>
      </w:r>
      <w:r w:rsidRPr="00CC4475">
        <w:rPr>
          <w:rStyle w:val="StyleUnderline"/>
        </w:rPr>
        <w:t xml:space="preserve"> of </w:t>
      </w:r>
      <w:r w:rsidRPr="00CC4475">
        <w:rPr>
          <w:rStyle w:val="Emphasis"/>
        </w:rPr>
        <w:t>as if</w:t>
      </w:r>
      <w:r w:rsidRPr="00CC4475">
        <w:rPr>
          <w:rStyle w:val="StyleUnderline"/>
        </w:rPr>
        <w:t>"</w:t>
      </w:r>
      <w:r w:rsidRPr="00473B1B">
        <w:rPr>
          <w:sz w:val="16"/>
        </w:rPr>
        <w:t xml:space="preserve"> (xvii), </w:t>
      </w:r>
      <w:r w:rsidRPr="00CC4475">
        <w:rPr>
          <w:rStyle w:val="StyleUnderline"/>
          <w:highlight w:val="yellow"/>
        </w:rPr>
        <w:t xml:space="preserve">wilfully mistaking </w:t>
      </w:r>
      <w:r w:rsidRPr="00CC4475">
        <w:rPr>
          <w:rStyle w:val="Emphasis"/>
          <w:highlight w:val="yellow"/>
        </w:rPr>
        <w:t>possibilities</w:t>
      </w:r>
      <w:r w:rsidRPr="00CC4475">
        <w:rPr>
          <w:rStyle w:val="StyleUnderline"/>
          <w:highlight w:val="yellow"/>
        </w:rPr>
        <w:t xml:space="preserve"> for </w:t>
      </w:r>
      <w:r w:rsidRPr="00CC4475">
        <w:rPr>
          <w:rStyle w:val="Emphasis"/>
          <w:highlight w:val="yellow"/>
        </w:rPr>
        <w:t>veritabilities</w:t>
      </w:r>
      <w:r w:rsidRPr="002451E0">
        <w:rPr>
          <w:rStyle w:val="StyleUnderline"/>
        </w:rPr>
        <w:t>.</w:t>
      </w:r>
      <w:r w:rsidRPr="00473B1B">
        <w:rPr>
          <w:sz w:val="16"/>
        </w:rPr>
        <w:t xml:space="preserve"> Baudrillard observes that, </w:t>
      </w:r>
      <w:r w:rsidRPr="00CC4475">
        <w:rPr>
          <w:rStyle w:val="StyleUnderline"/>
          <w:highlight w:val="yellow"/>
        </w:rPr>
        <w:t>for</w:t>
      </w:r>
      <w:r w:rsidRPr="002451E0">
        <w:rPr>
          <w:rStyle w:val="StyleUnderline"/>
        </w:rPr>
        <w:t xml:space="preserve"> the "</w:t>
      </w:r>
      <w:r w:rsidRPr="00CC4475">
        <w:rPr>
          <w:rStyle w:val="StyleUnderline"/>
          <w:highlight w:val="yellow"/>
        </w:rPr>
        <w:t>Pataphysics</w:t>
      </w:r>
      <w:r w:rsidRPr="002451E0">
        <w:rPr>
          <w:rStyle w:val="StyleUnderline"/>
        </w:rPr>
        <w:t xml:space="preserve"> of the year 2000," </w:t>
      </w:r>
      <w:r w:rsidRPr="00CC4475">
        <w:rPr>
          <w:rStyle w:val="StyleUnderline"/>
          <w:highlight w:val="yellow"/>
        </w:rPr>
        <w:t xml:space="preserve">history has </w:t>
      </w:r>
      <w:r w:rsidRPr="00CC4475">
        <w:rPr>
          <w:rStyle w:val="Emphasis"/>
          <w:highlight w:val="yellow"/>
        </w:rPr>
        <w:t>accelerated past</w:t>
      </w:r>
      <w:r w:rsidRPr="002451E0">
        <w:rPr>
          <w:rStyle w:val="StyleUnderline"/>
        </w:rPr>
        <w:t xml:space="preserve"> the </w:t>
      </w:r>
      <w:r w:rsidRPr="00473B1B">
        <w:rPr>
          <w:rStyle w:val="Emphasis"/>
        </w:rPr>
        <w:t>escape velocity</w:t>
      </w:r>
      <w:r w:rsidRPr="002451E0">
        <w:rPr>
          <w:rStyle w:val="StyleUnderline"/>
        </w:rPr>
        <w:t xml:space="preserve"> for </w:t>
      </w:r>
      <w:r w:rsidRPr="00CC4475">
        <w:rPr>
          <w:rStyle w:val="StyleUnderline"/>
          <w:highlight w:val="yellow"/>
        </w:rPr>
        <w:t>reality, moving</w:t>
      </w:r>
      <w:r>
        <w:rPr>
          <w:rStyle w:val="StyleUnderline"/>
        </w:rPr>
        <w:t xml:space="preserve"> from the </w:t>
      </w:r>
      <w:r w:rsidRPr="00473B1B">
        <w:rPr>
          <w:rStyle w:val="Emphasis"/>
        </w:rPr>
        <w:t>centrifugal gravity</w:t>
      </w:r>
      <w:r w:rsidRPr="002451E0">
        <w:rPr>
          <w:rStyle w:val="StyleUnderline"/>
        </w:rPr>
        <w:t xml:space="preserve"> of the real </w:t>
      </w:r>
      <w:r w:rsidRPr="00CC4475">
        <w:rPr>
          <w:rStyle w:val="StyleUnderline"/>
          <w:highlight w:val="yellow"/>
        </w:rPr>
        <w:t xml:space="preserve">into the </w:t>
      </w:r>
      <w:r w:rsidRPr="00CC4475">
        <w:rPr>
          <w:rStyle w:val="Emphasis"/>
        </w:rPr>
        <w:t xml:space="preserve">centripetal </w:t>
      </w:r>
      <w:r w:rsidRPr="00CC4475">
        <w:rPr>
          <w:rStyle w:val="Emphasis"/>
          <w:highlight w:val="yellow"/>
        </w:rPr>
        <w:t>celerity</w:t>
      </w:r>
      <w:r w:rsidRPr="00CC4475">
        <w:rPr>
          <w:rStyle w:val="StyleUnderline"/>
          <w:highlight w:val="yellow"/>
        </w:rPr>
        <w:t xml:space="preserve"> of the void</w:t>
      </w:r>
      <w:r w:rsidRPr="00473B1B">
        <w:rPr>
          <w:sz w:val="16"/>
        </w:rPr>
        <w:t xml:space="preserve"> (1994a:l). </w:t>
      </w:r>
      <w:r w:rsidRPr="00CC4475">
        <w:rPr>
          <w:rStyle w:val="StyleUnderline"/>
          <w:highlight w:val="yellow"/>
        </w:rPr>
        <w:t xml:space="preserve">Events occur in the </w:t>
      </w:r>
      <w:r w:rsidRPr="00CC4475">
        <w:rPr>
          <w:rStyle w:val="Emphasis"/>
          <w:highlight w:val="yellow"/>
        </w:rPr>
        <w:t>nullspace</w:t>
      </w:r>
      <w:r w:rsidRPr="00473B1B">
        <w:rPr>
          <w:rStyle w:val="Emphasis"/>
        </w:rPr>
        <w:t xml:space="preserve"> of simulation,</w:t>
      </w:r>
      <w:r w:rsidRPr="00473B1B">
        <w:rPr>
          <w:rStyle w:val="StyleUnderline"/>
        </w:rPr>
        <w:t xml:space="preserve"> </w:t>
      </w:r>
      <w:r w:rsidRPr="00CC4475">
        <w:rPr>
          <w:rStyle w:val="StyleUnderline"/>
          <w:highlight w:val="yellow"/>
        </w:rPr>
        <w:t>where</w:t>
      </w:r>
      <w:r w:rsidRPr="00473B1B">
        <w:rPr>
          <w:rStyle w:val="StyleUnderline"/>
        </w:rPr>
        <w:t xml:space="preserve"> "all </w:t>
      </w:r>
      <w:r w:rsidRPr="00CC4475">
        <w:rPr>
          <w:rStyle w:val="StyleUnderline"/>
          <w:highlight w:val="yellow"/>
        </w:rPr>
        <w:t>metaphysical tension has</w:t>
      </w:r>
      <w:r w:rsidRPr="00473B1B">
        <w:rPr>
          <w:rStyle w:val="StyleUnderline"/>
        </w:rPr>
        <w:t xml:space="preserve"> been </w:t>
      </w:r>
      <w:r w:rsidRPr="00CC4475">
        <w:rPr>
          <w:rStyle w:val="Emphasis"/>
          <w:highlight w:val="yellow"/>
        </w:rPr>
        <w:t>dissipated</w:t>
      </w:r>
      <w:r w:rsidRPr="00473B1B">
        <w:rPr>
          <w:rStyle w:val="StyleUnderline"/>
        </w:rPr>
        <w:t xml:space="preserve">, yielding- a </w:t>
      </w:r>
      <w:r w:rsidRPr="00473B1B">
        <w:rPr>
          <w:rStyle w:val="Emphasis"/>
        </w:rPr>
        <w:t>'pataphysical ambiance</w:t>
      </w:r>
      <w:r w:rsidRPr="00473B1B">
        <w:rPr>
          <w:rStyle w:val="StyleUnderline"/>
        </w:rPr>
        <w:t>'</w:t>
      </w:r>
      <w:r w:rsidRPr="00473B1B">
        <w:rPr>
          <w:sz w:val="16"/>
        </w:rPr>
        <w:t xml:space="preserve"> (1990: 71 ) </w:t>
      </w:r>
      <w:r w:rsidRPr="00473B1B">
        <w:rPr>
          <w:rStyle w:val="StyleUnderline"/>
        </w:rPr>
        <w:t xml:space="preserve">. </w:t>
      </w:r>
      <w:r w:rsidRPr="00CC4475">
        <w:rPr>
          <w:rStyle w:val="StyleUnderline"/>
          <w:highlight w:val="yellow"/>
        </w:rPr>
        <w:t xml:space="preserve">Things </w:t>
      </w:r>
      <w:r w:rsidRPr="00CC4475">
        <w:rPr>
          <w:rStyle w:val="StyleUnderline"/>
        </w:rPr>
        <w:t>succumb to</w:t>
      </w:r>
      <w:r w:rsidRPr="00473B1B">
        <w:rPr>
          <w:rStyle w:val="StyleUnderline"/>
        </w:rPr>
        <w:t xml:space="preserve"> </w:t>
      </w:r>
      <w:r w:rsidRPr="00473B1B">
        <w:rPr>
          <w:rStyle w:val="Emphasis"/>
        </w:rPr>
        <w:t>relativity</w:t>
      </w:r>
      <w:r w:rsidRPr="00473B1B">
        <w:rPr>
          <w:rStyle w:val="StyleUnderline"/>
        </w:rPr>
        <w:t xml:space="preserve">, </w:t>
      </w:r>
      <w:r w:rsidRPr="00473B1B">
        <w:rPr>
          <w:rStyle w:val="Emphasis"/>
        </w:rPr>
        <w:t>complexity</w:t>
      </w:r>
      <w:r w:rsidRPr="00473B1B">
        <w:rPr>
          <w:rStyle w:val="StyleUnderline"/>
        </w:rPr>
        <w:t xml:space="preserve">, and </w:t>
      </w:r>
      <w:r w:rsidRPr="00CC4475">
        <w:rPr>
          <w:rStyle w:val="Emphasis"/>
        </w:rPr>
        <w:t>uncertainty</w:t>
      </w:r>
      <w:r w:rsidRPr="00473B1B">
        <w:rPr>
          <w:rStyle w:val="StyleUnderline"/>
        </w:rPr>
        <w:t xml:space="preserve">, </w:t>
      </w:r>
      <w:r w:rsidRPr="00CC4475">
        <w:rPr>
          <w:rStyle w:val="StyleUnderline"/>
          <w:highlight w:val="yellow"/>
        </w:rPr>
        <w:t>shift</w:t>
      </w:r>
      <w:r w:rsidRPr="00473B1B">
        <w:rPr>
          <w:rStyle w:val="StyleUnderline"/>
        </w:rPr>
        <w:t xml:space="preserve">ing </w:t>
      </w:r>
      <w:r w:rsidRPr="00CC4475">
        <w:rPr>
          <w:rStyle w:val="StyleUnderline"/>
          <w:highlight w:val="yellow"/>
        </w:rPr>
        <w:t>from</w:t>
      </w:r>
      <w:r w:rsidRPr="00CC4475">
        <w:rPr>
          <w:rStyle w:val="StyleUnderline"/>
        </w:rPr>
        <w:t xml:space="preserve"> an</w:t>
      </w:r>
      <w:r w:rsidRPr="00473B1B">
        <w:rPr>
          <w:rStyle w:val="StyleUnderline"/>
        </w:rPr>
        <w:t xml:space="preserve"> </w:t>
      </w:r>
      <w:r w:rsidRPr="00CC4475">
        <w:rPr>
          <w:rStyle w:val="Emphasis"/>
        </w:rPr>
        <w:t>absolute state</w:t>
      </w:r>
      <w:r w:rsidRPr="00CC4475">
        <w:rPr>
          <w:rStyle w:val="StyleUnderline"/>
        </w:rPr>
        <w:t xml:space="preserve"> of </w:t>
      </w:r>
      <w:r w:rsidRPr="00CC4475">
        <w:rPr>
          <w:rStyle w:val="Emphasis"/>
          <w:highlight w:val="yellow"/>
        </w:rPr>
        <w:t>determinism</w:t>
      </w:r>
      <w:r w:rsidRPr="00CC4475">
        <w:rPr>
          <w:rStyle w:val="StyleUnderline"/>
          <w:highlight w:val="yellow"/>
        </w:rPr>
        <w:t xml:space="preserve"> to</w:t>
      </w:r>
      <w:r w:rsidRPr="00473B1B">
        <w:rPr>
          <w:rStyle w:val="StyleUnderline"/>
        </w:rPr>
        <w:t xml:space="preserve"> a </w:t>
      </w:r>
      <w:r w:rsidRPr="00473B1B">
        <w:rPr>
          <w:rStyle w:val="Emphasis"/>
        </w:rPr>
        <w:t>dissolute field</w:t>
      </w:r>
      <w:r w:rsidRPr="00473B1B">
        <w:rPr>
          <w:rStyle w:val="StyleUnderline"/>
        </w:rPr>
        <w:t xml:space="preserve"> of </w:t>
      </w:r>
      <w:r w:rsidRPr="00CC4475">
        <w:rPr>
          <w:rStyle w:val="Emphasis"/>
          <w:highlight w:val="yellow"/>
        </w:rPr>
        <w:t>indeterminism</w:t>
      </w:r>
      <w:r w:rsidRPr="00473B1B">
        <w:rPr>
          <w:rStyle w:val="StyleUnderline"/>
        </w:rPr>
        <w:t xml:space="preserve">. </w:t>
      </w:r>
      <w:r w:rsidRPr="00473B1B">
        <w:rPr>
          <w:sz w:val="16"/>
        </w:rPr>
        <w:t xml:space="preserve">The science of </w:t>
      </w:r>
      <w:r w:rsidRPr="00CC4475">
        <w:rPr>
          <w:rStyle w:val="StyleUnderline"/>
          <w:highlight w:val="yellow"/>
        </w:rPr>
        <w:t xml:space="preserve">'pataphysics </w:t>
      </w:r>
      <w:r w:rsidRPr="00CC4475">
        <w:rPr>
          <w:rStyle w:val="Emphasis"/>
        </w:rPr>
        <w:t>responds</w:t>
      </w:r>
      <w:r w:rsidRPr="00CC4475">
        <w:rPr>
          <w:rStyle w:val="StyleUnderline"/>
        </w:rPr>
        <w:t xml:space="preserve"> to</w:t>
      </w:r>
      <w:r w:rsidRPr="00473B1B">
        <w:rPr>
          <w:rStyle w:val="StyleUnderline"/>
        </w:rPr>
        <w:t xml:space="preserve"> these </w:t>
      </w:r>
      <w:r w:rsidRPr="00CC4475">
        <w:rPr>
          <w:rStyle w:val="StyleUnderline"/>
        </w:rPr>
        <w:t>absurdities</w:t>
      </w:r>
      <w:r w:rsidRPr="00473B1B">
        <w:rPr>
          <w:rStyle w:val="StyleUnderline"/>
        </w:rPr>
        <w:t xml:space="preserve"> with a genre of science fiction that </w:t>
      </w:r>
      <w:r w:rsidRPr="00CC4475">
        <w:rPr>
          <w:rStyle w:val="StyleUnderline"/>
          <w:highlight w:val="yellow"/>
        </w:rPr>
        <w:t xml:space="preserve">shows </w:t>
      </w:r>
      <w:r w:rsidRPr="00CC4475">
        <w:rPr>
          <w:rStyle w:val="Emphasis"/>
          <w:highlight w:val="yellow"/>
        </w:rPr>
        <w:t>science itself</w:t>
      </w:r>
      <w:r w:rsidRPr="00CC4475">
        <w:rPr>
          <w:rStyle w:val="StyleUnderline"/>
          <w:highlight w:val="yellow"/>
        </w:rPr>
        <w:t xml:space="preserve"> to be</w:t>
      </w:r>
      <w:r w:rsidRPr="00473B1B">
        <w:rPr>
          <w:rStyle w:val="StyleUnderline"/>
        </w:rPr>
        <w:t xml:space="preserve"> a </w:t>
      </w:r>
      <w:r w:rsidRPr="00CC4475">
        <w:rPr>
          <w:rStyle w:val="Emphasis"/>
          <w:highlight w:val="yellow"/>
        </w:rPr>
        <w:t>fiction</w:t>
      </w:r>
      <w:r w:rsidRPr="00CC4475">
        <w:rPr>
          <w:rStyle w:val="StyleUnderline"/>
          <w:highlight w:val="yellow"/>
        </w:rPr>
        <w:t>. It narrates</w:t>
      </w:r>
      <w:r w:rsidRPr="00473B1B">
        <w:rPr>
          <w:rStyle w:val="StyleUnderline"/>
        </w:rPr>
        <w:t xml:space="preserve"> not </w:t>
      </w:r>
      <w:r w:rsidRPr="00473B1B">
        <w:rPr>
          <w:rStyle w:val="Emphasis"/>
        </w:rPr>
        <w:t>what is</w:t>
      </w:r>
      <w:r w:rsidRPr="00473B1B">
        <w:rPr>
          <w:rStyle w:val="StyleUnderline"/>
        </w:rPr>
        <w:t xml:space="preserve">, but </w:t>
      </w:r>
      <w:r w:rsidRPr="00CC4475">
        <w:rPr>
          <w:rStyle w:val="StyleUnderline"/>
          <w:highlight w:val="yellow"/>
        </w:rPr>
        <w:t xml:space="preserve">what </w:t>
      </w:r>
      <w:r w:rsidRPr="00CC4475">
        <w:rPr>
          <w:rStyle w:val="Emphasis"/>
          <w:highlight w:val="yellow"/>
        </w:rPr>
        <w:t>might</w:t>
      </w:r>
      <w:r w:rsidRPr="00473B1B">
        <w:rPr>
          <w:rStyle w:val="Emphasis"/>
        </w:rPr>
        <w:t xml:space="preserve"> have </w:t>
      </w:r>
      <w:r w:rsidRPr="00CC4475">
        <w:rPr>
          <w:rStyle w:val="Emphasis"/>
          <w:highlight w:val="yellow"/>
        </w:rPr>
        <w:t>become</w:t>
      </w:r>
      <w:r w:rsidRPr="00CC4475">
        <w:rPr>
          <w:rStyle w:val="StyleUnderline"/>
          <w:highlight w:val="yellow"/>
        </w:rPr>
        <w:t>. It inhabits the</w:t>
      </w:r>
      <w:r w:rsidRPr="00473B1B">
        <w:rPr>
          <w:rStyle w:val="StyleUnderline"/>
        </w:rPr>
        <w:t xml:space="preserve"> tense of the </w:t>
      </w:r>
      <w:r w:rsidRPr="00CC4475">
        <w:rPr>
          <w:rStyle w:val="Emphasis"/>
        </w:rPr>
        <w:t>future perfect</w:t>
      </w:r>
      <w:r w:rsidRPr="00473B1B">
        <w:rPr>
          <w:rStyle w:val="StyleUnderline"/>
        </w:rPr>
        <w:t xml:space="preserve">, </w:t>
      </w:r>
      <w:r w:rsidRPr="00473B1B">
        <w:rPr>
          <w:sz w:val="16"/>
        </w:rPr>
        <w:t>of the post modo-</w:t>
      </w:r>
      <w:r w:rsidRPr="00CC4475">
        <w:rPr>
          <w:sz w:val="16"/>
        </w:rPr>
        <w:t>-</w:t>
      </w:r>
      <w:r w:rsidRPr="00CC4475">
        <w:rPr>
          <w:rStyle w:val="StyleUnderline"/>
          <w:highlight w:val="yellow"/>
        </w:rPr>
        <w:t xml:space="preserve">a </w:t>
      </w:r>
      <w:r w:rsidRPr="00CC4475">
        <w:rPr>
          <w:rStyle w:val="Emphasis"/>
        </w:rPr>
        <w:t>p</w:t>
      </w:r>
      <w:r w:rsidRPr="00473B1B">
        <w:rPr>
          <w:rStyle w:val="Emphasis"/>
        </w:rPr>
        <w:t xml:space="preserve">aradoxical </w:t>
      </w:r>
      <w:r w:rsidRPr="00CC4475">
        <w:rPr>
          <w:rStyle w:val="Emphasis"/>
          <w:highlight w:val="yellow"/>
        </w:rPr>
        <w:t>temporality</w:t>
      </w:r>
      <w:r w:rsidRPr="00CC4475">
        <w:rPr>
          <w:rStyle w:val="StyleUnderline"/>
          <w:highlight w:val="yellow"/>
        </w:rPr>
        <w:t xml:space="preserve">, in which what has </w:t>
      </w:r>
      <w:r w:rsidRPr="00CC4475">
        <w:rPr>
          <w:rStyle w:val="Emphasis"/>
          <w:highlight w:val="yellow"/>
        </w:rPr>
        <w:t>yet to happen</w:t>
      </w:r>
      <w:r w:rsidRPr="00CC4475">
        <w:rPr>
          <w:rStyle w:val="StyleUnderline"/>
          <w:highlight w:val="yellow"/>
        </w:rPr>
        <w:t xml:space="preserve"> has </w:t>
      </w:r>
      <w:r w:rsidRPr="00CC4475">
        <w:rPr>
          <w:rStyle w:val="Emphasis"/>
          <w:highlight w:val="yellow"/>
        </w:rPr>
        <w:t>already taken place</w:t>
      </w:r>
      <w:r w:rsidRPr="00CC4475">
        <w:rPr>
          <w:rStyle w:val="StyleUnderline"/>
          <w:highlight w:val="yellow"/>
        </w:rPr>
        <w:t>.</w:t>
      </w:r>
      <w:r w:rsidRPr="00473B1B">
        <w:rPr>
          <w:rStyle w:val="StyleUnderline"/>
        </w:rPr>
        <w:t xml:space="preserve"> </w:t>
      </w:r>
    </w:p>
    <w:p w:rsidR="00507B65" w:rsidRPr="00E254BC" w:rsidRDefault="00507B65" w:rsidP="00507B65">
      <w:pPr>
        <w:pStyle w:val="Heading4"/>
      </w:pPr>
      <w:r w:rsidRPr="00E254BC">
        <w:t>Encounter the realm of pataphysics and witness Ubu – you might be able to avoid death entirely</w:t>
      </w:r>
    </w:p>
    <w:p w:rsidR="00507B65" w:rsidRPr="00E254BC" w:rsidRDefault="00507B65" w:rsidP="00507B65">
      <w:pPr>
        <w:tabs>
          <w:tab w:val="left" w:pos="9312"/>
        </w:tabs>
      </w:pPr>
      <w:r w:rsidRPr="00E254BC">
        <w:rPr>
          <w:rStyle w:val="Style13ptBold"/>
        </w:rPr>
        <w:t>Baudrillard 07</w:t>
      </w:r>
      <w:r w:rsidRPr="00E254BC">
        <w:t xml:space="preserve"> (Jean Baudrillard, greatest living philosopher, 2007, “Pataphysics”, http://www.ctheory.net/articles.aspx?id=569)</w:t>
      </w:r>
    </w:p>
    <w:p w:rsidR="00507B65" w:rsidRPr="00E254BC" w:rsidRDefault="00507B65" w:rsidP="00507B65">
      <w:r w:rsidRPr="00E254BC">
        <w:rPr>
          <w:rStyle w:val="StyleUnderline"/>
        </w:rPr>
        <w:t>Ubu, the caricatural and gaseous state, the lower intestine and the splendor of the void.</w:t>
      </w:r>
      <w:r w:rsidRPr="00E254BC">
        <w:t xml:space="preserve"> Because, here </w:t>
      </w:r>
      <w:r w:rsidRPr="00E254BC">
        <w:rPr>
          <w:rStyle w:val="StyleUnderline"/>
        </w:rPr>
        <w:t>everything is stucco and fake... even a tree made of wood</w:t>
      </w:r>
      <w:r w:rsidRPr="00E254BC">
        <w:t xml:space="preserve"> -- and </w:t>
      </w:r>
      <w:r w:rsidRPr="00E254BC">
        <w:rPr>
          <w:rStyle w:val="StyleUnderline"/>
        </w:rPr>
        <w:t>this intense bluff that facilitates the rising of the dough of phenomenon --</w:t>
      </w:r>
      <w:r w:rsidRPr="00E254BC">
        <w:t xml:space="preserve"> nothing prevents that this catabase towards the stucco and the fake and </w:t>
      </w:r>
      <w:r w:rsidRPr="00E254BC">
        <w:rPr>
          <w:rStyle w:val="StyleUnderline"/>
        </w:rPr>
        <w:t>the blah began well before the form that so-called true objects have taken today... and that everything, before being born, was at the cancerous and imaginary state</w:t>
      </w:r>
      <w:r w:rsidRPr="00E254BC">
        <w:t xml:space="preserve"> -- can only be born at the cancerous and imaginary state -- </w:t>
      </w:r>
      <w:r w:rsidRPr="00E254BC">
        <w:rPr>
          <w:rStyle w:val="StyleUnderline"/>
        </w:rPr>
        <w:t>which doesn't prevent things from being less false than we think -- that is to say... Pataphysics is the highest temptation of the spirit. The horror of ridicule and necessity lead to an enormous infatuation, the enormous flatulence of Ubu. The pataphysical spirit is the nail in the tire</w:t>
      </w:r>
      <w:r w:rsidRPr="00E254BC">
        <w:t xml:space="preserve"> -- the world, a wolf's mouth (lupo vesce). La gidouille is also a hot-air balloon, a nebulous or even a perfect sphere of knowledge -- the intestinal sphere of the sun. </w:t>
      </w:r>
      <w:r w:rsidRPr="00E254BC">
        <w:rPr>
          <w:rStyle w:val="StyleUnderline"/>
        </w:rPr>
        <w:t>There is nothing to take away from death. Does a tire die? It renders its tire soul. Flatulence is at the origin of the breath. The idea is to turn it back on itself, it is in this fashion that reality is demolished. In the opinonatedness of Ubu, our will, importance, faith, all the things that are carried to paroxysm where we perceive quite naturally that they are made up of breaths from our flatulence, from meat which we make the candles and ashes, from bone with which we make false ivory and false universes. It is not ridicule. It's an inflation, the brusque passage into an empty space, which is the thought of no one, cause there is not pataphysical thought, there is only pataphysical acid which sours and embaums like milk, swollen like a drowning victim</w:t>
      </w:r>
      <w:r w:rsidRPr="00E254BC">
        <w:t xml:space="preserve"> et deflragrer like a greenish-blue truffle </w:t>
      </w:r>
      <w:r w:rsidRPr="00E254BC">
        <w:rPr>
          <w:rStyle w:val="StyleUnderline"/>
        </w:rPr>
        <w:t>of the brains of Palotin. Pataphysics: philosophy of the gaseous state. It can only be defined in a new undiscovered language because too obvious: tautology. Better: it can only define itself by its own term, thus: it doesn't exist. It turns around and around and rehashes the same half-assed incongruence, smiling stupidly, from girolles and decayed dreams. The rules of the pataphysical game are far more dastardly than any other. It is a narcissism of death, a deadly eccentricity. The world is an inane protuberance, an empty jack-off, a delirium of stucco and cardboard.</w:t>
      </w:r>
      <w:r w:rsidRPr="00E254BC">
        <w:t xml:space="preserve"> But Artaud, who thinks as such, thinks that from this brandished sex of nothingness can one day spring forth a true sperm, only from a caricatural existence can a theatre of cruelty surge forth, that is to say, a real virulence. While, </w:t>
      </w:r>
      <w:r w:rsidRPr="00E254BC">
        <w:rPr>
          <w:rStyle w:val="StyleUnderline"/>
        </w:rPr>
        <w:t>Pataphysics</w:t>
      </w:r>
      <w:r w:rsidRPr="00E254BC">
        <w:t xml:space="preserve">, however, </w:t>
      </w:r>
      <w:r w:rsidRPr="00E254BC">
        <w:rPr>
          <w:rStyle w:val="StyleUnderline"/>
        </w:rPr>
        <w:t>does not believe in the sexual organ, or the theatre. There is facade and nothing else. The ventroloquicity of the bladder and lanterns is absolute.</w:t>
      </w:r>
      <w:r w:rsidRPr="00E254BC">
        <w:t xml:space="preserve"> All things are infatuated, imaginary, an edema, crab meat, une nenie. </w:t>
      </w:r>
      <w:r w:rsidRPr="00E254BC">
        <w:rPr>
          <w:rStyle w:val="StyleUnderline"/>
        </w:rPr>
        <w:t>There is not even a means to be born or to die. This is reserved for the rock, meat, blood, for all which has weight.</w:t>
      </w:r>
      <w:r w:rsidRPr="00E254BC">
        <w:t xml:space="preserve"> Now, for Pataphysics, </w:t>
      </w:r>
      <w:r w:rsidRPr="00E254BC">
        <w:rPr>
          <w:rStyle w:val="StyleUnderline"/>
        </w:rPr>
        <w:t>all phenomena are absolutely gaseous.</w:t>
      </w:r>
      <w:r w:rsidRPr="00E254BC">
        <w:t xml:space="preserve"> Even the recognition of this state, even the knowledge of farting and purity, and coitus, because nothing is serious... and the conscience of this conscience etc. Without goal, without soul, without sentences, and itself being imaginary, but nonetheless necessary, </w:t>
      </w:r>
      <w:r w:rsidRPr="00E254BC">
        <w:rPr>
          <w:rStyle w:val="StyleUnderline"/>
        </w:rPr>
        <w:t>the pataphysical paradox is to die, quite simply. If, Artaud pushed to the edge by the renewed void in front and around him, did not kill himself, it is because he believed in an incarnation somewhere, in a birth, in a sexuality, in a drama. The whole on a trestle of cruelty, since reality could not receive it there was a gamble, and Artaud's hope is immense.</w:t>
      </w:r>
      <w:r w:rsidRPr="00E254BC">
        <w:t xml:space="preserve"> The confines of the bladder had an odor of a Chinese lantern. </w:t>
      </w:r>
      <w:r w:rsidRPr="00E254BC">
        <w:rPr>
          <w:rStyle w:val="StyleUnderline"/>
        </w:rPr>
        <w:t>Ubu</w:t>
      </w:r>
      <w:r w:rsidRPr="00E254BC">
        <w:t xml:space="preserve">, himself, </w:t>
      </w:r>
      <w:r w:rsidRPr="00E254BC">
        <w:rPr>
          <w:rStyle w:val="StyleUnderline"/>
        </w:rPr>
        <w:t>blew out all the lanterns with his big fart.</w:t>
      </w:r>
      <w:r w:rsidRPr="00E254BC">
        <w:t xml:space="preserve"> And what's more, </w:t>
      </w:r>
      <w:r w:rsidRPr="00E254BC">
        <w:rPr>
          <w:rStyle w:val="StyleUnderline"/>
        </w:rPr>
        <w:t>he was convincing. He convinced every one of nothingness and constipation. He proves that we are an intestinal complication of the lord and of the limbs, that when he has farted, and you see yourself, it shall be resolved, everything will be in order. We are nothing else, but at the perpetual state of flatulence, the notion of reality is given to us by a certain abdominal concentration of the wind which has not yet been released. The gods and mornings that sing are issued from this obscene gas, accumulated since the world is world and since the pyramidal Ubu digests us before expulsing us pataphysically into the void, obscured by the odor of the re-cooled fart, which would be the end of the world and of all possible worlds. The humor of this story is crueler than that of Artaud who is but a mere idealist. Above all, he is impossible. He proves the impossible of thinking pataphysically without killing yourself.</w:t>
      </w:r>
      <w:r w:rsidRPr="00E254BC">
        <w:t xml:space="preserve"> He is, if you will, the ray of an unknown spherical gidouille whose only limits are the imbecility of the sphere, but who becomes infinite like humor once it explodes. From this explosion of the Palotins comes humor, from their naive and fawning manner to return to nature under the form of farts, which believe themselves to be quite conscientious beings, and not just gas, and they give the spark to an incommensurable humor that will shine until the end of the world -- the explosion of Ubu himself. </w:t>
      </w:r>
      <w:r w:rsidRPr="00E254BC">
        <w:rPr>
          <w:rStyle w:val="StyleUnderline"/>
        </w:rPr>
        <w:t>Thus pataphysics is impossible. Must one kill oneself to prove it? Indeed, since it is not serious.</w:t>
      </w:r>
      <w:r w:rsidRPr="00E254BC">
        <w:t xml:space="preserve"> But it is exactly this which is its seriousness. </w:t>
      </w:r>
      <w:r w:rsidRPr="00E254BC">
        <w:rPr>
          <w:rStyle w:val="StyleUnderline"/>
        </w:rPr>
        <w:t>Finally, to exalt Pataphysics is to be a pataphysician without knowing it, which is what we are all.</w:t>
      </w:r>
      <w:r w:rsidRPr="00E254BC">
        <w:t xml:space="preserve"> Because humor wants humor in regards to humor, etc. </w:t>
      </w:r>
      <w:r w:rsidRPr="00E254BC">
        <w:rPr>
          <w:rStyle w:val="StyleUnderline"/>
        </w:rPr>
        <w:t>Pataphysics is science</w:t>
      </w:r>
      <w:r w:rsidRPr="00E254BC">
        <w:t xml:space="preserve">... Artaud is the perfect contrast. Artaud wants the revalorisation of creation and wants to put it into the world. He rips away like Soutine from his rotten beef, an image, no longer an idea. He believes that by piercing the abscess of sorcery there will spill a lot of puss, but good god, real blood, and when the entire world will be pantelant, like Soutine's cow, the dramaturge will be able to continue, from our bones, prepare a serious feast where there will no longer be spectators. On the contrary, </w:t>
      </w:r>
      <w:r w:rsidRPr="00E254BC">
        <w:rPr>
          <w:rStyle w:val="StyleUnderline"/>
        </w:rPr>
        <w:t>Pataphysics is ex-sangue and doesn't get itself wet, evolving in a universe of parody, being the reabsorption itself of the spirit, without a trace of blood. And, moreover, all Pataphysical procedures are a vicious circle where, maddening forms, without believing in each other, devour each other like crabs at the edge of a cliff, digesting themselves like stucco buddhas and renders nothing in all its cris-crossing but the fecal sound of a pumice rock and dried ennui. This is because Pataphysics has reached such a perfection of the game and because it accords little importance to everything that it finally has little of. In themselves, all solennal nullity, all figures of nullites come to fail and petrify themselves before the gorgonal eye of Ubu. In it all things become artificial, venomous, and lead to schizophrenia, by the angels of pink stucco whose limbs rejoin in a curbed mirror.</w:t>
      </w:r>
      <w:r w:rsidRPr="00E254BC">
        <w:t xml:space="preserve"> Loyola -- may the world be avarice, provided that I reign over it. If a soul doesn't resist the emprise of volute, of spirals of imprinted vertigo, fixed at the moment of paroxystical tartufferie, when it is delivered to the sumptuous Ubu, whose smile renders everything to its sulfurous inutility and the freshness of latrines... </w:t>
      </w:r>
      <w:r w:rsidRPr="00E254BC">
        <w:rPr>
          <w:rStyle w:val="StyleUnderline"/>
        </w:rPr>
        <w:t>Such is the unique imaginary solution to the absence of problems.</w:t>
      </w:r>
    </w:p>
    <w:p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Reference Sans Serif">
    <w:panose1 w:val="020B0604030504040204"/>
    <w:charset w:val="00"/>
    <w:family w:val="auto"/>
    <w:pitch w:val="variable"/>
    <w:sig w:usb0="00000287" w:usb1="00000000"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07B6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07B6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07B65"/>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07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07B6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507B6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1,Ch,no read,No Spacing211,No Spacing12,No Spacing2111,No Spacing4,No Spacing11111,No Spacing5,No Spacing21,Card,No Spacing1111,ta,CD - Cite,No Spacing111111,small space,Medium Grid 21,t,TAG, Ch"/>
    <w:basedOn w:val="Normal"/>
    <w:next w:val="Normal"/>
    <w:link w:val="Heading4Char"/>
    <w:uiPriority w:val="3"/>
    <w:unhideWhenUsed/>
    <w:qFormat/>
    <w:rsid w:val="00507B6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07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B65"/>
  </w:style>
  <w:style w:type="character" w:customStyle="1" w:styleId="Heading1Char">
    <w:name w:val="Heading 1 Char"/>
    <w:aliases w:val="Pocket Char"/>
    <w:basedOn w:val="DefaultParagraphFont"/>
    <w:link w:val="Heading1"/>
    <w:rsid w:val="00507B6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507B6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507B6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507B6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07B65"/>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507B65"/>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507B6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7B65"/>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507B65"/>
    <w:rPr>
      <w:color w:val="auto"/>
      <w:u w:val="none"/>
    </w:rPr>
  </w:style>
  <w:style w:type="paragraph" w:styleId="DocumentMap">
    <w:name w:val="Document Map"/>
    <w:basedOn w:val="Normal"/>
    <w:link w:val="DocumentMapChar"/>
    <w:uiPriority w:val="99"/>
    <w:semiHidden/>
    <w:unhideWhenUsed/>
    <w:rsid w:val="00507B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7B65"/>
    <w:rPr>
      <w:rFonts w:ascii="Lucida Grande" w:hAnsi="Lucida Grande" w:cs="Lucida Grande"/>
    </w:rPr>
  </w:style>
  <w:style w:type="paragraph" w:customStyle="1" w:styleId="textbold">
    <w:name w:val="text bold"/>
    <w:basedOn w:val="Normal"/>
    <w:link w:val="Emphasis"/>
    <w:uiPriority w:val="7"/>
    <w:qFormat/>
    <w:rsid w:val="00507B65"/>
    <w:pPr>
      <w:ind w:left="720"/>
      <w:jc w:val="both"/>
    </w:pPr>
    <w:rPr>
      <w:rFonts w:ascii="Calibri" w:eastAsiaTheme="minorEastAsia" w:hAnsi="Calibri"/>
      <w:b/>
      <w:iCs/>
      <w:szCs w:val="24"/>
      <w:u w:val="single"/>
    </w:rPr>
  </w:style>
  <w:style w:type="paragraph" w:styleId="NormalWeb">
    <w:name w:val="Normal (Web)"/>
    <w:basedOn w:val="Normal"/>
    <w:uiPriority w:val="99"/>
    <w:semiHidden/>
    <w:unhideWhenUsed/>
    <w:rsid w:val="00507B65"/>
    <w:pPr>
      <w:spacing w:before="100" w:beforeAutospacing="1" w:after="100" w:afterAutospacing="1"/>
    </w:pPr>
  </w:style>
  <w:style w:type="paragraph" w:customStyle="1" w:styleId="p1">
    <w:name w:val="p1"/>
    <w:basedOn w:val="Normal"/>
    <w:rsid w:val="00507B65"/>
    <w:pPr>
      <w:shd w:val="clear" w:color="auto" w:fill="FFFFFF"/>
      <w:spacing w:line="225" w:lineRule="atLeast"/>
    </w:pPr>
    <w:rPr>
      <w:rFonts w:ascii="Arial" w:hAnsi="Arial" w:cs="Arial"/>
      <w:color w:val="222222"/>
      <w:sz w:val="19"/>
      <w:szCs w:val="19"/>
    </w:rPr>
  </w:style>
  <w:style w:type="character" w:customStyle="1" w:styleId="s1">
    <w:name w:val="s1"/>
    <w:basedOn w:val="DefaultParagraphFont"/>
    <w:rsid w:val="00507B65"/>
  </w:style>
  <w:style w:type="character" w:styleId="Strong">
    <w:name w:val="Strong"/>
    <w:basedOn w:val="DefaultParagraphFont"/>
    <w:uiPriority w:val="22"/>
    <w:qFormat/>
    <w:rsid w:val="00507B65"/>
    <w:rPr>
      <w:b/>
      <w:bCs/>
    </w:rPr>
  </w:style>
  <w:style w:type="paragraph" w:customStyle="1" w:styleId="headline">
    <w:name w:val="headline"/>
    <w:basedOn w:val="Normal"/>
    <w:rsid w:val="00507B65"/>
    <w:pPr>
      <w:spacing w:before="100" w:beforeAutospacing="1" w:after="100" w:afterAutospacing="1"/>
    </w:pPr>
    <w:rPr>
      <w:rFonts w:ascii="Times New Roman" w:hAnsi="Times New Roman" w:cs="Times New Roman"/>
      <w:sz w:val="24"/>
    </w:rPr>
  </w:style>
  <w:style w:type="character" w:customStyle="1" w:styleId="locality">
    <w:name w:val="locality"/>
    <w:basedOn w:val="DefaultParagraphFont"/>
    <w:rsid w:val="00507B65"/>
  </w:style>
  <w:style w:type="character" w:customStyle="1" w:styleId="TitleChar">
    <w:name w:val="Title Char"/>
    <w:aliases w:val="Bold Underlined Char,UNDERLINE Char,Cites and Cards Char,title Char"/>
    <w:basedOn w:val="DefaultParagraphFont"/>
    <w:link w:val="Title"/>
    <w:uiPriority w:val="1"/>
    <w:qFormat/>
    <w:rsid w:val="00507B65"/>
    <w:rPr>
      <w:u w:val="single"/>
    </w:rPr>
  </w:style>
  <w:style w:type="paragraph" w:styleId="Title">
    <w:name w:val="Title"/>
    <w:aliases w:val="Bold Underlined,UNDERLINE,Cites and Cards,title"/>
    <w:basedOn w:val="Normal"/>
    <w:next w:val="Normal"/>
    <w:link w:val="TitleChar"/>
    <w:uiPriority w:val="1"/>
    <w:qFormat/>
    <w:rsid w:val="00507B65"/>
    <w:pPr>
      <w:ind w:left="720"/>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507B65"/>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07B65"/>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07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07B6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507B6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1,Ch,no read,No Spacing211,No Spacing12,No Spacing2111,No Spacing4,No Spacing11111,No Spacing5,No Spacing21,Card,No Spacing1111,ta,CD - Cite,No Spacing111111,small space,Medium Grid 21,t,TAG, Ch"/>
    <w:basedOn w:val="Normal"/>
    <w:next w:val="Normal"/>
    <w:link w:val="Heading4Char"/>
    <w:uiPriority w:val="3"/>
    <w:unhideWhenUsed/>
    <w:qFormat/>
    <w:rsid w:val="00507B6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07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B65"/>
  </w:style>
  <w:style w:type="character" w:customStyle="1" w:styleId="Heading1Char">
    <w:name w:val="Heading 1 Char"/>
    <w:aliases w:val="Pocket Char"/>
    <w:basedOn w:val="DefaultParagraphFont"/>
    <w:link w:val="Heading1"/>
    <w:rsid w:val="00507B6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507B6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507B6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507B6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07B65"/>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507B65"/>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507B6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7B65"/>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507B65"/>
    <w:rPr>
      <w:color w:val="auto"/>
      <w:u w:val="none"/>
    </w:rPr>
  </w:style>
  <w:style w:type="paragraph" w:styleId="DocumentMap">
    <w:name w:val="Document Map"/>
    <w:basedOn w:val="Normal"/>
    <w:link w:val="DocumentMapChar"/>
    <w:uiPriority w:val="99"/>
    <w:semiHidden/>
    <w:unhideWhenUsed/>
    <w:rsid w:val="00507B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7B65"/>
    <w:rPr>
      <w:rFonts w:ascii="Lucida Grande" w:hAnsi="Lucida Grande" w:cs="Lucida Grande"/>
    </w:rPr>
  </w:style>
  <w:style w:type="paragraph" w:customStyle="1" w:styleId="textbold">
    <w:name w:val="text bold"/>
    <w:basedOn w:val="Normal"/>
    <w:link w:val="Emphasis"/>
    <w:uiPriority w:val="7"/>
    <w:qFormat/>
    <w:rsid w:val="00507B65"/>
    <w:pPr>
      <w:ind w:left="720"/>
      <w:jc w:val="both"/>
    </w:pPr>
    <w:rPr>
      <w:rFonts w:ascii="Calibri" w:eastAsiaTheme="minorEastAsia" w:hAnsi="Calibri"/>
      <w:b/>
      <w:iCs/>
      <w:szCs w:val="24"/>
      <w:u w:val="single"/>
    </w:rPr>
  </w:style>
  <w:style w:type="paragraph" w:styleId="NormalWeb">
    <w:name w:val="Normal (Web)"/>
    <w:basedOn w:val="Normal"/>
    <w:uiPriority w:val="99"/>
    <w:semiHidden/>
    <w:unhideWhenUsed/>
    <w:rsid w:val="00507B65"/>
    <w:pPr>
      <w:spacing w:before="100" w:beforeAutospacing="1" w:after="100" w:afterAutospacing="1"/>
    </w:pPr>
  </w:style>
  <w:style w:type="paragraph" w:customStyle="1" w:styleId="p1">
    <w:name w:val="p1"/>
    <w:basedOn w:val="Normal"/>
    <w:rsid w:val="00507B65"/>
    <w:pPr>
      <w:shd w:val="clear" w:color="auto" w:fill="FFFFFF"/>
      <w:spacing w:line="225" w:lineRule="atLeast"/>
    </w:pPr>
    <w:rPr>
      <w:rFonts w:ascii="Arial" w:hAnsi="Arial" w:cs="Arial"/>
      <w:color w:val="222222"/>
      <w:sz w:val="19"/>
      <w:szCs w:val="19"/>
    </w:rPr>
  </w:style>
  <w:style w:type="character" w:customStyle="1" w:styleId="s1">
    <w:name w:val="s1"/>
    <w:basedOn w:val="DefaultParagraphFont"/>
    <w:rsid w:val="00507B65"/>
  </w:style>
  <w:style w:type="character" w:styleId="Strong">
    <w:name w:val="Strong"/>
    <w:basedOn w:val="DefaultParagraphFont"/>
    <w:uiPriority w:val="22"/>
    <w:qFormat/>
    <w:rsid w:val="00507B65"/>
    <w:rPr>
      <w:b/>
      <w:bCs/>
    </w:rPr>
  </w:style>
  <w:style w:type="paragraph" w:customStyle="1" w:styleId="headline">
    <w:name w:val="headline"/>
    <w:basedOn w:val="Normal"/>
    <w:rsid w:val="00507B65"/>
    <w:pPr>
      <w:spacing w:before="100" w:beforeAutospacing="1" w:after="100" w:afterAutospacing="1"/>
    </w:pPr>
    <w:rPr>
      <w:rFonts w:ascii="Times New Roman" w:hAnsi="Times New Roman" w:cs="Times New Roman"/>
      <w:sz w:val="24"/>
    </w:rPr>
  </w:style>
  <w:style w:type="character" w:customStyle="1" w:styleId="locality">
    <w:name w:val="locality"/>
    <w:basedOn w:val="DefaultParagraphFont"/>
    <w:rsid w:val="00507B65"/>
  </w:style>
  <w:style w:type="character" w:customStyle="1" w:styleId="TitleChar">
    <w:name w:val="Title Char"/>
    <w:aliases w:val="Bold Underlined Char,UNDERLINE Char,Cites and Cards Char,title Char"/>
    <w:basedOn w:val="DefaultParagraphFont"/>
    <w:link w:val="Title"/>
    <w:uiPriority w:val="1"/>
    <w:qFormat/>
    <w:rsid w:val="00507B65"/>
    <w:rPr>
      <w:u w:val="single"/>
    </w:rPr>
  </w:style>
  <w:style w:type="paragraph" w:styleId="Title">
    <w:name w:val="Title"/>
    <w:aliases w:val="Bold Underlined,UNDERLINE,Cites and Cards,title"/>
    <w:basedOn w:val="Normal"/>
    <w:next w:val="Normal"/>
    <w:link w:val="TitleChar"/>
    <w:uiPriority w:val="1"/>
    <w:qFormat/>
    <w:rsid w:val="00507B65"/>
    <w:pPr>
      <w:ind w:left="720"/>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507B6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easefiremagazine.co.uk/in-theory-baudrillard-2/"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F006A-6DB3-0046-836D-EFCE075D4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64931</Words>
  <Characters>370109</Characters>
  <Application>Microsoft Macintosh Word</Application>
  <DocSecurity>0</DocSecurity>
  <Lines>3084</Lines>
  <Paragraphs>868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434172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1</cp:revision>
  <dcterms:created xsi:type="dcterms:W3CDTF">2017-07-18T00:45:00Z</dcterms:created>
  <dcterms:modified xsi:type="dcterms:W3CDTF">2017-07-18T00:47:00Z</dcterms:modified>
  <cp:category/>
</cp:coreProperties>
</file>