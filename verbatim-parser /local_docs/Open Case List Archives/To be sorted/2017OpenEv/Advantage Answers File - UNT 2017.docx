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8B0085" w14:textId="77777777" w:rsidR="00CF39D5" w:rsidRDefault="00CF39D5" w:rsidP="00CF39D5">
      <w:pPr>
        <w:pStyle w:val="Heading1"/>
      </w:pPr>
      <w:r>
        <w:t>AT: HEG ADVANTAGE</w:t>
      </w:r>
    </w:p>
    <w:p w14:paraId="489FC396" w14:textId="77777777" w:rsidR="00CF39D5" w:rsidRDefault="00CF39D5" w:rsidP="00CF39D5">
      <w:pPr>
        <w:pStyle w:val="Heading3"/>
      </w:pPr>
      <w:bookmarkStart w:id="0" w:name="_Toc207188713"/>
      <w:proofErr w:type="spellStart"/>
      <w:r>
        <w:lastRenderedPageBreak/>
        <w:t>Heg</w:t>
      </w:r>
      <w:proofErr w:type="spellEnd"/>
      <w:r>
        <w:t xml:space="preserve"> </w:t>
      </w:r>
      <w:proofErr w:type="spellStart"/>
      <w:r>
        <w:t>Adv</w:t>
      </w:r>
      <w:proofErr w:type="spellEnd"/>
      <w:r>
        <w:t xml:space="preserve"> – 1NC</w:t>
      </w:r>
      <w:bookmarkEnd w:id="0"/>
    </w:p>
    <w:p w14:paraId="341F2018" w14:textId="77777777" w:rsidR="00CF39D5" w:rsidRPr="00F00DFA" w:rsidRDefault="00CF39D5" w:rsidP="00CF39D5">
      <w:pPr>
        <w:pStyle w:val="Heading4"/>
      </w:pPr>
      <w:r>
        <w:t xml:space="preserve">Predominance theory fails to explain the post-world war II era – history proves </w:t>
      </w:r>
    </w:p>
    <w:p w14:paraId="291F00F4"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p>
    <w:p w14:paraId="25744804" w14:textId="77777777" w:rsidR="00CF39D5" w:rsidRDefault="00CF39D5" w:rsidP="00CF39D5">
      <w:r w:rsidRPr="00053AB7">
        <w:t>http://hsrgroup.org/docs/Publications/HSR20092010/20092010HumanSecurityReport-Part1-CausesOfPeace.pdf</w:t>
      </w:r>
    </w:p>
    <w:p w14:paraId="78FB7DD8" w14:textId="77777777" w:rsidR="00CF39D5" w:rsidRDefault="00CF39D5" w:rsidP="00CF39D5">
      <w:pPr>
        <w:rPr>
          <w:rStyle w:val="cardChar"/>
        </w:rPr>
      </w:pPr>
      <w:r w:rsidRPr="00465760">
        <w:rPr>
          <w:rStyle w:val="cardChar"/>
        </w:rPr>
        <w:t xml:space="preserve">As with other realist claims, </w:t>
      </w:r>
      <w:r w:rsidRPr="00F656B9">
        <w:rPr>
          <w:rStyle w:val="underline"/>
          <w:highlight w:val="green"/>
        </w:rPr>
        <w:t>there are reasons for skepticism about</w:t>
      </w:r>
      <w:r w:rsidRPr="00465760">
        <w:rPr>
          <w:rStyle w:val="underline"/>
        </w:rPr>
        <w:t xml:space="preserve"> the </w:t>
      </w:r>
      <w:r w:rsidRPr="00F656B9">
        <w:rPr>
          <w:rStyle w:val="underline"/>
          <w:highlight w:val="green"/>
        </w:rPr>
        <w:t>peace through preponderance</w:t>
      </w:r>
      <w:r w:rsidRPr="00465760">
        <w:rPr>
          <w:rStyle w:val="underline"/>
        </w:rPr>
        <w:t xml:space="preserve"> thesis</w:t>
      </w:r>
      <w:r w:rsidRPr="00465760">
        <w:rPr>
          <w:rStyle w:val="cardChar"/>
        </w:rPr>
        <w:t>. First</w:t>
      </w:r>
      <w:r w:rsidRPr="00F656B9">
        <w:rPr>
          <w:rStyle w:val="cardChar"/>
          <w:highlight w:val="green"/>
        </w:rPr>
        <w:t xml:space="preserve">, </w:t>
      </w:r>
      <w:r w:rsidRPr="00F656B9">
        <w:rPr>
          <w:rStyle w:val="underline"/>
          <w:highlight w:val="green"/>
        </w:rPr>
        <w:t>if</w:t>
      </w:r>
      <w:r w:rsidRPr="00465760">
        <w:rPr>
          <w:rStyle w:val="underline"/>
        </w:rPr>
        <w:t xml:space="preserve"> it were </w:t>
      </w:r>
      <w:r w:rsidRPr="00F656B9">
        <w:rPr>
          <w:rStyle w:val="underline"/>
          <w:highlight w:val="green"/>
        </w:rPr>
        <w:t>true, we might expect that the most powerful states would experience the least warfare. However</w:t>
      </w:r>
      <w:r w:rsidRPr="00465760">
        <w:rPr>
          <w:rStyle w:val="underline"/>
        </w:rPr>
        <w:t>,</w:t>
      </w:r>
      <w:r w:rsidRPr="00465760">
        <w:rPr>
          <w:rStyle w:val="cardChar"/>
        </w:rPr>
        <w:t xml:space="preserve"> since the end of World War II, </w:t>
      </w:r>
      <w:r w:rsidRPr="00F656B9">
        <w:rPr>
          <w:rStyle w:val="underline"/>
          <w:highlight w:val="green"/>
        </w:rPr>
        <w:t>the opposite has</w:t>
      </w:r>
      <w:r w:rsidRPr="00465760">
        <w:rPr>
          <w:rStyle w:val="underline"/>
        </w:rPr>
        <w:t xml:space="preserve"> in fact </w:t>
      </w:r>
      <w:r w:rsidRPr="00F656B9">
        <w:rPr>
          <w:rStyle w:val="underline"/>
          <w:highlight w:val="green"/>
        </w:rPr>
        <w:t>been the case</w:t>
      </w:r>
      <w:r w:rsidRPr="00465760">
        <w:rPr>
          <w:rStyle w:val="underline"/>
        </w:rPr>
        <w:t xml:space="preserve">. Between 1946 and 2008, </w:t>
      </w:r>
      <w:r w:rsidRPr="00F656B9">
        <w:rPr>
          <w:rStyle w:val="underline"/>
          <w:highlight w:val="green"/>
        </w:rPr>
        <w:t>the four countries that had been involved in the greatest number of international conflicts</w:t>
      </w:r>
      <w:r w:rsidRPr="00465760">
        <w:rPr>
          <w:rStyle w:val="underline"/>
        </w:rPr>
        <w:t xml:space="preserve"> </w:t>
      </w:r>
      <w:r w:rsidRPr="00465760">
        <w:rPr>
          <w:rStyle w:val="cardChar"/>
        </w:rPr>
        <w:t xml:space="preserve">were France, the UK, the US, and Russia/USSR.19 Yet, these </w:t>
      </w:r>
      <w:r w:rsidRPr="00F656B9">
        <w:rPr>
          <w:rStyle w:val="underline"/>
          <w:highlight w:val="green"/>
        </w:rPr>
        <w:t>were four of the most powerful</w:t>
      </w:r>
      <w:r w:rsidRPr="00465760">
        <w:rPr>
          <w:rStyle w:val="underline"/>
        </w:rPr>
        <w:t xml:space="preserve"> conventional </w:t>
      </w:r>
      <w:r w:rsidRPr="00F656B9">
        <w:rPr>
          <w:rStyle w:val="underline"/>
          <w:highlight w:val="green"/>
        </w:rPr>
        <w:t>military powers in the world—and they all had nuclear weapons.</w:t>
      </w:r>
    </w:p>
    <w:p w14:paraId="6317B0BE" w14:textId="77777777" w:rsidR="00CF39D5" w:rsidRDefault="00CF39D5" w:rsidP="00CF39D5">
      <w:pPr>
        <w:rPr>
          <w:rStyle w:val="cardChar"/>
        </w:rPr>
      </w:pPr>
      <w:r w:rsidRPr="00465760">
        <w:rPr>
          <w:rStyle w:val="cardChar"/>
        </w:rPr>
        <w:t>The fact that major powers tend to be more involved in international conflicts than minor powers is not surprising. Fighting international wars requires the capacity to project substantial military power across national frontiers and often over very long distances. Few countries have this capacity; major powers have it by definition.</w:t>
      </w:r>
    </w:p>
    <w:p w14:paraId="1EE44ACF" w14:textId="77777777" w:rsidR="00CF39D5" w:rsidRDefault="00CF39D5" w:rsidP="00CF39D5">
      <w:pPr>
        <w:rPr>
          <w:rStyle w:val="cardChar"/>
        </w:rPr>
      </w:pPr>
      <w:r w:rsidRPr="00465760">
        <w:rPr>
          <w:rStyle w:val="cardChar"/>
        </w:rPr>
        <w:t xml:space="preserve">But there is a more serious challenge to the preponderance thesis. </w:t>
      </w:r>
      <w:r w:rsidRPr="00465760">
        <w:rPr>
          <w:rStyle w:val="underline"/>
        </w:rPr>
        <w:t xml:space="preserve">From the end of World War II until the early 1970s, nationalist struggles against colonial powers were the most frequent form of international conflict. The </w:t>
      </w:r>
      <w:r w:rsidRPr="00F656B9">
        <w:rPr>
          <w:rStyle w:val="underline"/>
          <w:highlight w:val="green"/>
        </w:rPr>
        <w:t>failure</w:t>
      </w:r>
      <w:r w:rsidRPr="00465760">
        <w:rPr>
          <w:rStyle w:val="underline"/>
        </w:rPr>
        <w:t xml:space="preserve"> </w:t>
      </w:r>
      <w:r w:rsidRPr="00F656B9">
        <w:rPr>
          <w:rStyle w:val="underline"/>
          <w:highlight w:val="green"/>
        </w:rPr>
        <w:t>of</w:t>
      </w:r>
      <w:r w:rsidRPr="00465760">
        <w:rPr>
          <w:rStyle w:val="underline"/>
        </w:rPr>
        <w:t xml:space="preserve"> the </w:t>
      </w:r>
      <w:r w:rsidRPr="00F656B9">
        <w:rPr>
          <w:rStyle w:val="underline"/>
          <w:highlight w:val="green"/>
        </w:rPr>
        <w:t>far more powerful colonial powers to prevail in</w:t>
      </w:r>
      <w:r w:rsidRPr="00465760">
        <w:rPr>
          <w:rStyle w:val="underline"/>
        </w:rPr>
        <w:t xml:space="preserve"> these </w:t>
      </w:r>
      <w:r w:rsidRPr="00F656B9">
        <w:rPr>
          <w:rStyle w:val="underline"/>
          <w:highlight w:val="green"/>
        </w:rPr>
        <w:t>conflicts</w:t>
      </w:r>
      <w:r w:rsidRPr="00465760">
        <w:rPr>
          <w:rStyle w:val="underline"/>
        </w:rPr>
        <w:t xml:space="preserve"> </w:t>
      </w:r>
      <w:r w:rsidRPr="00F656B9">
        <w:rPr>
          <w:rStyle w:val="underline"/>
          <w:highlight w:val="green"/>
        </w:rPr>
        <w:t>poses a serious challenge to the core assumptions of preponderance theories</w:t>
      </w:r>
      <w:r w:rsidRPr="00465760">
        <w:rPr>
          <w:rStyle w:val="cardChar"/>
        </w:rPr>
        <w:t>—and marked a remarkable historical change</w:t>
      </w:r>
      <w:r>
        <w:rPr>
          <w:rStyle w:val="cardChar"/>
        </w:rPr>
        <w:t>.</w:t>
      </w:r>
    </w:p>
    <w:p w14:paraId="37169C40" w14:textId="77777777" w:rsidR="00CF39D5" w:rsidRDefault="00CF39D5" w:rsidP="00CF39D5">
      <w:pPr>
        <w:rPr>
          <w:rStyle w:val="cardChar"/>
        </w:rPr>
      </w:pPr>
      <w:r w:rsidRPr="00465760">
        <w:rPr>
          <w:rStyle w:val="underline"/>
        </w:rPr>
        <w:t>During most of the history of colonial expansion and rule there had been little effective resistance from the inhabitants of the territories that were being colonized.</w:t>
      </w:r>
      <w:r w:rsidRPr="00465760">
        <w:rPr>
          <w:rStyle w:val="cardChar"/>
        </w:rPr>
        <w:t xml:space="preserve"> Indeed, as one analyst of the wars of colonial conquest noted, “by and large, it would seem true that what made the machinery of European troops so successful was that native troops saw fit to die, with glory, with honor, en masse, and in vain.”</w:t>
      </w:r>
      <w:r>
        <w:rPr>
          <w:rStyle w:val="cardChar"/>
        </w:rPr>
        <w:t xml:space="preserve"> </w:t>
      </w:r>
      <w:r w:rsidRPr="00465760">
        <w:rPr>
          <w:rStyle w:val="cardChar"/>
        </w:rPr>
        <w:t>2</w:t>
      </w:r>
    </w:p>
    <w:p w14:paraId="79750DCD" w14:textId="77777777" w:rsidR="00CF39D5" w:rsidRDefault="00CF39D5" w:rsidP="00CF39D5">
      <w:pPr>
        <w:rPr>
          <w:rStyle w:val="cardChar"/>
        </w:rPr>
      </w:pPr>
      <w:r w:rsidRPr="00465760">
        <w:rPr>
          <w:rStyle w:val="cardChar"/>
        </w:rPr>
        <w:t>The ease of colonial conquest, the subsequent crushing military defeats imposed on the Axis powers by the superior military industrial might of the Allies in World War II, and the previous failure of the UN’s predecessor, the League of Nations, to stop Fascist aggression all served to reinforce the idea that preponderance—superiority in military capability—was the key both to peace through deterrence and victory in war.</w:t>
      </w:r>
    </w:p>
    <w:p w14:paraId="1A9F676A" w14:textId="77777777" w:rsidR="00CF39D5" w:rsidRDefault="00CF39D5" w:rsidP="00CF39D5">
      <w:pPr>
        <w:rPr>
          <w:rStyle w:val="cardChar"/>
        </w:rPr>
      </w:pPr>
      <w:r w:rsidRPr="00F656B9">
        <w:rPr>
          <w:rStyle w:val="cardChar"/>
        </w:rPr>
        <w:t>But</w:t>
      </w:r>
      <w:r w:rsidRPr="00465760">
        <w:rPr>
          <w:rStyle w:val="cardChar"/>
        </w:rPr>
        <w:t xml:space="preserve"> </w:t>
      </w:r>
      <w:r w:rsidRPr="00F656B9">
        <w:rPr>
          <w:rStyle w:val="underline"/>
          <w:highlight w:val="green"/>
        </w:rPr>
        <w:t>in the post-World War II world, new strategic realities raised serious questions about assumptions regarding the effectiveness of</w:t>
      </w:r>
      <w:r w:rsidRPr="00465760">
        <w:rPr>
          <w:rStyle w:val="cardChar"/>
        </w:rPr>
        <w:t xml:space="preserve"> conventional </w:t>
      </w:r>
      <w:r w:rsidRPr="00F656B9">
        <w:rPr>
          <w:rStyle w:val="underline"/>
          <w:highlight w:val="green"/>
        </w:rPr>
        <w:t>military superiority.</w:t>
      </w:r>
      <w:r w:rsidRPr="00465760">
        <w:rPr>
          <w:rStyle w:val="cardChar"/>
        </w:rPr>
        <w:t xml:space="preserve"> In particular, </w:t>
      </w:r>
      <w:r w:rsidRPr="00F656B9">
        <w:rPr>
          <w:rStyle w:val="underline"/>
          <w:highlight w:val="green"/>
        </w:rPr>
        <w:t>the outcomes of the wars of colonial liberation,</w:t>
      </w:r>
      <w:r w:rsidRPr="00465760">
        <w:rPr>
          <w:rStyle w:val="underline"/>
        </w:rPr>
        <w:t xml:space="preserve"> the US defeat in Vietnam, and the Soviet defeat in Afghanistan </w:t>
      </w:r>
      <w:r w:rsidRPr="00F656B9">
        <w:rPr>
          <w:rStyle w:val="underline"/>
          <w:highlight w:val="green"/>
        </w:rPr>
        <w:t>demonstrated that</w:t>
      </w:r>
      <w:r w:rsidRPr="00465760">
        <w:rPr>
          <w:rStyle w:val="underline"/>
        </w:rPr>
        <w:t xml:space="preserve"> </w:t>
      </w:r>
      <w:r w:rsidRPr="00465760">
        <w:rPr>
          <w:rStyle w:val="cardChar"/>
        </w:rPr>
        <w:t xml:space="preserve">in some types of conflict, </w:t>
      </w:r>
      <w:r w:rsidRPr="00F656B9">
        <w:rPr>
          <w:rStyle w:val="underline"/>
          <w:highlight w:val="green"/>
        </w:rPr>
        <w:t>military preponderance could neither deter</w:t>
      </w:r>
      <w:r w:rsidRPr="00465760">
        <w:rPr>
          <w:rStyle w:val="underline"/>
        </w:rPr>
        <w:t xml:space="preserve"> nationalist forces </w:t>
      </w:r>
      <w:r w:rsidRPr="00F656B9">
        <w:rPr>
          <w:rStyle w:val="underline"/>
          <w:highlight w:val="green"/>
        </w:rPr>
        <w:t>nor</w:t>
      </w:r>
      <w:r w:rsidRPr="00465760">
        <w:rPr>
          <w:rStyle w:val="underline"/>
        </w:rPr>
        <w:t xml:space="preserve"> be used to </w:t>
      </w:r>
      <w:r w:rsidRPr="00F656B9">
        <w:rPr>
          <w:rStyle w:val="underline"/>
          <w:highlight w:val="green"/>
        </w:rPr>
        <w:t>defeat</w:t>
      </w:r>
      <w:r w:rsidRPr="00465760">
        <w:rPr>
          <w:rStyle w:val="underline"/>
        </w:rPr>
        <w:t xml:space="preserve"> them.</w:t>
      </w:r>
      <w:r w:rsidRPr="00465760">
        <w:rPr>
          <w:rStyle w:val="cardChar"/>
        </w:rPr>
        <w:t xml:space="preserve"> The outcomes of these conflicts posed a major challenge for preponderance theories</w:t>
      </w:r>
      <w:r>
        <w:rPr>
          <w:rStyle w:val="cardChar"/>
        </w:rPr>
        <w:t xml:space="preserve">. </w:t>
      </w:r>
    </w:p>
    <w:p w14:paraId="704EFD62" w14:textId="77777777" w:rsidR="00CF39D5" w:rsidRPr="00F00DFA" w:rsidRDefault="00CF39D5" w:rsidP="00CF39D5">
      <w:pPr>
        <w:rPr>
          <w:rStyle w:val="underline"/>
        </w:rPr>
      </w:pPr>
      <w:r w:rsidRPr="00F00DFA">
        <w:rPr>
          <w:rStyle w:val="cardChar"/>
        </w:rPr>
        <w:t xml:space="preserve">Not only did the vastly superior military capabilities of the colonial powers fail to deter the nationalist rebels from going to war but </w:t>
      </w:r>
      <w:r w:rsidRPr="00F00DFA">
        <w:rPr>
          <w:rStyle w:val="underline"/>
        </w:rPr>
        <w:t>in every case it was the nationalist forces that prevailed</w:t>
      </w:r>
      <w:r w:rsidRPr="00F00DFA">
        <w:rPr>
          <w:rStyle w:val="cardChar"/>
        </w:rPr>
        <w:t xml:space="preserve">. The colonial powers withdrew and the colonies gained independence. </w:t>
      </w:r>
      <w:r w:rsidRPr="00F656B9">
        <w:rPr>
          <w:rStyle w:val="underline"/>
          <w:highlight w:val="green"/>
        </w:rPr>
        <w:t>Military preponderance was strategically irrelevant</w:t>
      </w:r>
      <w:r w:rsidRPr="00F00DFA">
        <w:rPr>
          <w:rStyle w:val="underline"/>
        </w:rPr>
        <w:t>.</w:t>
      </w:r>
    </w:p>
    <w:p w14:paraId="215B9B6E" w14:textId="77777777" w:rsidR="00CF39D5" w:rsidRPr="00EB482A" w:rsidRDefault="00CF39D5" w:rsidP="00CF39D5">
      <w:pPr>
        <w:rPr>
          <w:rStyle w:val="cardChar"/>
          <w:sz w:val="14"/>
          <w:szCs w:val="14"/>
        </w:rPr>
      </w:pPr>
      <w:r w:rsidRPr="00EB482A">
        <w:rPr>
          <w:rStyle w:val="cardChar"/>
          <w:sz w:val="14"/>
          <w:szCs w:val="14"/>
        </w:rPr>
        <w:t>Writing about US strategy in Vietnam six years before the end of the war, Henry Kissinger noted: We fought a military war; our opponents fought a political one. We sought physical attrition; our opponents aimed for our psychological exhaustion. In the process, we lost sight of one of the cardinal maxims of guerrilla warfare: the guerrilla wins if he does not lose. The conventional army loses if it does not win. 21</w:t>
      </w:r>
    </w:p>
    <w:p w14:paraId="52668421" w14:textId="77777777" w:rsidR="00CF39D5" w:rsidRPr="00EB482A" w:rsidRDefault="00CF39D5" w:rsidP="00CF39D5">
      <w:pPr>
        <w:rPr>
          <w:rStyle w:val="cardChar"/>
          <w:sz w:val="14"/>
          <w:szCs w:val="14"/>
        </w:rPr>
      </w:pPr>
      <w:r w:rsidRPr="00EB482A">
        <w:rPr>
          <w:rStyle w:val="cardChar"/>
          <w:sz w:val="14"/>
          <w:szCs w:val="14"/>
        </w:rPr>
        <w:t xml:space="preserve">For the nationalist forces, military engagements were never intended to defeat the external power militarily—that was impossible. The strategy was rather to seek the progressive attrition of the </w:t>
      </w:r>
      <w:proofErr w:type="spellStart"/>
      <w:r w:rsidRPr="00EB482A">
        <w:rPr>
          <w:rStyle w:val="cardChar"/>
          <w:sz w:val="14"/>
          <w:szCs w:val="14"/>
        </w:rPr>
        <w:t>metropole’s</w:t>
      </w:r>
      <w:proofErr w:type="spellEnd"/>
      <w:r w:rsidRPr="00EB482A">
        <w:rPr>
          <w:rStyle w:val="cardChar"/>
          <w:sz w:val="14"/>
          <w:szCs w:val="14"/>
        </w:rPr>
        <w:t xml:space="preserve"> political capability to wage war—“will” in the language of classical strategy.22 In such conflicts, if the human, economic, and reputational costs to the external power increase with little prospect of victory, support for the war in the </w:t>
      </w:r>
      <w:proofErr w:type="spellStart"/>
      <w:r w:rsidRPr="00EB482A">
        <w:rPr>
          <w:rStyle w:val="cardChar"/>
          <w:sz w:val="14"/>
          <w:szCs w:val="14"/>
        </w:rPr>
        <w:t>metropole</w:t>
      </w:r>
      <w:proofErr w:type="spellEnd"/>
      <w:r w:rsidRPr="00EB482A">
        <w:rPr>
          <w:rStyle w:val="cardChar"/>
          <w:sz w:val="14"/>
          <w:szCs w:val="14"/>
        </w:rPr>
        <w:t xml:space="preserve"> will steadily erode and the pressure to withdraw will inexorably increase.</w:t>
      </w:r>
    </w:p>
    <w:p w14:paraId="41E7D688" w14:textId="77777777" w:rsidR="00CF39D5" w:rsidRPr="00EB482A" w:rsidRDefault="00CF39D5" w:rsidP="00CF39D5">
      <w:pPr>
        <w:rPr>
          <w:sz w:val="14"/>
          <w:szCs w:val="14"/>
        </w:rPr>
      </w:pPr>
      <w:r w:rsidRPr="00EB482A">
        <w:rPr>
          <w:rStyle w:val="cardChar"/>
          <w:sz w:val="14"/>
          <w:szCs w:val="14"/>
        </w:rPr>
        <w:t>But asymmetric political/military strategies were not the only reason that relatively weak nationalist forces prevailed over militarily preponderant colonial powers in the post-World War II era. In the aftermath of World War II, there had been a major shift in global norms with respect to the legitimacy of colonial rule—a shift that made crushing nationalist rebellions politically more difficult for the colonial powers</w:t>
      </w:r>
      <w:r w:rsidRPr="00EB482A">
        <w:rPr>
          <w:sz w:val="14"/>
          <w:szCs w:val="14"/>
        </w:rPr>
        <w:t>.</w:t>
      </w:r>
    </w:p>
    <w:p w14:paraId="761DF280" w14:textId="77777777" w:rsidR="00CF39D5" w:rsidRPr="00EB482A" w:rsidRDefault="00CF39D5" w:rsidP="00CF39D5">
      <w:pPr>
        <w:rPr>
          <w:sz w:val="14"/>
          <w:szCs w:val="14"/>
        </w:rPr>
      </w:pPr>
      <w:r w:rsidRPr="00EB482A">
        <w:rPr>
          <w:rStyle w:val="cardChar"/>
          <w:sz w:val="14"/>
          <w:szCs w:val="14"/>
        </w:rPr>
        <w:t xml:space="preserve">In 1942 Winston Churchill had defiantly </w:t>
      </w:r>
      <w:proofErr w:type="gramStart"/>
      <w:r w:rsidRPr="00EB482A">
        <w:rPr>
          <w:rStyle w:val="cardChar"/>
          <w:sz w:val="14"/>
          <w:szCs w:val="14"/>
        </w:rPr>
        <w:t>declared that</w:t>
      </w:r>
      <w:proofErr w:type="gramEnd"/>
      <w:r w:rsidRPr="00EB482A">
        <w:rPr>
          <w:rStyle w:val="cardChar"/>
          <w:sz w:val="14"/>
          <w:szCs w:val="14"/>
        </w:rPr>
        <w:t xml:space="preserve"> “I have not become the King’s First Minister in order to preside over the liquidation of the British Empire.” 23 Less than 20 years later, another British prime minister, Harold MacMillan, sounded a very different note: “The wind of change is blowing through this [African] continent and, whether we like it or not, this growth of national consciousness is a political fact. We must all accept it as a fact, and our national policies must take account of it.” 24</w:t>
      </w:r>
    </w:p>
    <w:p w14:paraId="75ED0332" w14:textId="77777777" w:rsidR="00CF39D5" w:rsidRDefault="00CF39D5" w:rsidP="00CF39D5">
      <w:r w:rsidRPr="00EB482A">
        <w:rPr>
          <w:rStyle w:val="cardChar"/>
          <w:sz w:val="14"/>
          <w:szCs w:val="14"/>
        </w:rPr>
        <w:t>The “wind of change” made crushing anticolonial uprisings fought in the name of self-determination politically difficult for the colonial powers who were after all signatories to the UN Charter that had strongly proclaimed the right to self-determination</w:t>
      </w:r>
      <w:r>
        <w:t xml:space="preserve">. </w:t>
      </w:r>
    </w:p>
    <w:p w14:paraId="20A0882E" w14:textId="77777777" w:rsidR="00CF39D5" w:rsidRPr="00EB482A" w:rsidRDefault="00CF39D5" w:rsidP="00CF39D5">
      <w:pPr>
        <w:rPr>
          <w:sz w:val="14"/>
          <w:szCs w:val="14"/>
        </w:rPr>
      </w:pPr>
      <w:r w:rsidRPr="00EB482A">
        <w:rPr>
          <w:rStyle w:val="cardChar"/>
          <w:sz w:val="14"/>
          <w:szCs w:val="14"/>
        </w:rPr>
        <w:t>Understanding this shift in global norms helps explain the failure of the colonial powers to prevail in the wars of colonial liberation</w:t>
      </w:r>
      <w:r w:rsidRPr="00EB482A">
        <w:rPr>
          <w:sz w:val="14"/>
          <w:szCs w:val="14"/>
        </w:rPr>
        <w:t>.</w:t>
      </w:r>
    </w:p>
    <w:p w14:paraId="49951FA8" w14:textId="77777777" w:rsidR="00CF39D5" w:rsidRPr="00EB482A" w:rsidRDefault="00CF39D5" w:rsidP="00CF39D5">
      <w:pPr>
        <w:rPr>
          <w:rStyle w:val="cardChar"/>
          <w:sz w:val="14"/>
          <w:szCs w:val="14"/>
        </w:rPr>
      </w:pPr>
      <w:r w:rsidRPr="00EB482A">
        <w:rPr>
          <w:rStyle w:val="cardChar"/>
          <w:sz w:val="14"/>
          <w:szCs w:val="14"/>
        </w:rPr>
        <w:t>The anticolonial nationalists had history on their side, plus international political, and sometimes material, support from the US, from European countries that were not colonial powers, and, of course, from the Soviet Union. In many cases power was transferred to nationalist movements without any violence—fighting was often more about the timing of independence than its principle</w:t>
      </w:r>
      <w:r w:rsidRPr="00EB482A">
        <w:rPr>
          <w:sz w:val="14"/>
          <w:szCs w:val="14"/>
        </w:rPr>
        <w:t>.</w:t>
      </w:r>
    </w:p>
    <w:p w14:paraId="78EC4CCA" w14:textId="77777777" w:rsidR="00CF39D5" w:rsidRDefault="00CF39D5" w:rsidP="00CF39D5">
      <w:r w:rsidRPr="00F00DFA">
        <w:rPr>
          <w:rStyle w:val="cardChar"/>
        </w:rPr>
        <w:t xml:space="preserve">Traditional </w:t>
      </w:r>
      <w:r w:rsidRPr="00F00DFA">
        <w:rPr>
          <w:rStyle w:val="underline"/>
        </w:rPr>
        <w:t>realist</w:t>
      </w:r>
      <w:r w:rsidRPr="00F00DFA">
        <w:rPr>
          <w:rStyle w:val="cardChar"/>
        </w:rPr>
        <w:t xml:space="preserve"> “peace through strength</w:t>
      </w:r>
      <w:r w:rsidRPr="00F656B9">
        <w:rPr>
          <w:rStyle w:val="cardChar"/>
          <w:highlight w:val="green"/>
        </w:rPr>
        <w:t xml:space="preserve">” </w:t>
      </w:r>
      <w:r w:rsidRPr="00F656B9">
        <w:rPr>
          <w:rStyle w:val="underline"/>
          <w:highlight w:val="green"/>
        </w:rPr>
        <w:t>theories, with</w:t>
      </w:r>
      <w:r w:rsidRPr="00F00DFA">
        <w:rPr>
          <w:rStyle w:val="underline"/>
        </w:rPr>
        <w:t xml:space="preserve"> their </w:t>
      </w:r>
      <w:r w:rsidRPr="00F656B9">
        <w:rPr>
          <w:rStyle w:val="underline"/>
          <w:highlight w:val="green"/>
        </w:rPr>
        <w:t>focus on the importance of material capability in deterring war</w:t>
      </w:r>
      <w:r w:rsidRPr="00F00DFA">
        <w:rPr>
          <w:rStyle w:val="underline"/>
        </w:rPr>
        <w:t xml:space="preserve">, </w:t>
      </w:r>
      <w:r w:rsidRPr="00F656B9">
        <w:rPr>
          <w:rStyle w:val="underline"/>
          <w:highlight w:val="green"/>
        </w:rPr>
        <w:t>and</w:t>
      </w:r>
      <w:r w:rsidRPr="00F00DFA">
        <w:rPr>
          <w:rStyle w:val="underline"/>
        </w:rPr>
        <w:t xml:space="preserve"> </w:t>
      </w:r>
      <w:r w:rsidRPr="00F656B9">
        <w:rPr>
          <w:rStyle w:val="underline"/>
          <w:highlight w:val="green"/>
        </w:rPr>
        <w:t>winning if deterrence</w:t>
      </w:r>
      <w:r w:rsidRPr="00F00DFA">
        <w:rPr>
          <w:rStyle w:val="underline"/>
        </w:rPr>
        <w:t xml:space="preserve"> </w:t>
      </w:r>
      <w:r w:rsidRPr="00F656B9">
        <w:rPr>
          <w:rStyle w:val="underline"/>
          <w:highlight w:val="green"/>
        </w:rPr>
        <w:t>fails,</w:t>
      </w:r>
      <w:r w:rsidRPr="00F00DFA">
        <w:rPr>
          <w:rStyle w:val="underline"/>
        </w:rPr>
        <w:t xml:space="preserve"> and their deep skepticism about the importance of ideas as drivers of change in the international system, </w:t>
      </w:r>
      <w:r w:rsidRPr="00F656B9">
        <w:rPr>
          <w:rStyle w:val="underline"/>
          <w:highlight w:val="green"/>
        </w:rPr>
        <w:t>have never been able to provide compelling explanations for the strategic successes of militarily weak insurgents in national liberation wars</w:t>
      </w:r>
      <w:r>
        <w:t>.</w:t>
      </w:r>
    </w:p>
    <w:p w14:paraId="1C4ADCA4" w14:textId="77777777" w:rsidR="00CF39D5" w:rsidRDefault="00CF39D5" w:rsidP="00CF39D5">
      <w:pPr>
        <w:pStyle w:val="Heading4"/>
      </w:pPr>
      <w:r>
        <w:t xml:space="preserve">Hegemony doesn’t solve global conflicts </w:t>
      </w:r>
    </w:p>
    <w:p w14:paraId="7EFF51C5" w14:textId="77777777" w:rsidR="00CF39D5" w:rsidRPr="006D2C17" w:rsidRDefault="00CF39D5" w:rsidP="00CF39D5">
      <w:pPr>
        <w:rPr>
          <w:sz w:val="16"/>
          <w:szCs w:val="16"/>
        </w:rPr>
      </w:pPr>
      <w:proofErr w:type="spellStart"/>
      <w:r w:rsidRPr="0054297A">
        <w:rPr>
          <w:rStyle w:val="StyleStyleBold12pt"/>
        </w:rPr>
        <w:t>Mearsheimer</w:t>
      </w:r>
      <w:proofErr w:type="spellEnd"/>
      <w:r w:rsidRPr="0054297A">
        <w:rPr>
          <w:rStyle w:val="StyleStyleBold12pt"/>
        </w:rPr>
        <w:t xml:space="preserve"> 2011</w:t>
      </w:r>
      <w:r>
        <w:t xml:space="preserve"> </w:t>
      </w:r>
      <w:r w:rsidRPr="006D2C17">
        <w:rPr>
          <w:sz w:val="16"/>
          <w:szCs w:val="16"/>
        </w:rPr>
        <w:t>(John J., R. Wendell Harrison Distinguished Service Professor of Political Science at the University of Chicago, The National Interest, Imperial by Design, lexis)</w:t>
      </w:r>
    </w:p>
    <w:p w14:paraId="23F0FCBC" w14:textId="77777777" w:rsidR="00CF39D5" w:rsidRDefault="00CF39D5" w:rsidP="00CF39D5">
      <w:pPr>
        <w:rPr>
          <w:sz w:val="16"/>
        </w:rPr>
      </w:pPr>
      <w:r w:rsidRPr="00047C24">
        <w:rPr>
          <w:sz w:val="16"/>
        </w:rPr>
        <w:t xml:space="preserve">One year later, Charles </w:t>
      </w:r>
      <w:r w:rsidRPr="00047C24">
        <w:rPr>
          <w:rStyle w:val="underline"/>
        </w:rPr>
        <w:t>Krauthammer emphasized in "The Unipolar Moment</w:t>
      </w:r>
      <w:r w:rsidRPr="00047C24">
        <w:rPr>
          <w:sz w:val="16"/>
        </w:rPr>
        <w:t xml:space="preserve">" that the United States had emerged from the Cold War as by far the most powerful country on the planet.2 He urged American leaders not to be reticent about using that power "to lead a unipolar world, unashamedly laying down the rules of world order and being prepared to enforce them." Krauthammer's advice fit neatly with Fukuyama's vision of the future: the United States should take the lead in bringing democracy to less developed countries the world over. After all, that shouldn't be an especially difficult task given that America had awesome power and the cunning of history on its side.  U.S. grand strategy has followed this basic prescription for the past twenty years, mainly because most policy makers inside the Beltway have agreed with the thrust of </w:t>
      </w:r>
      <w:proofErr w:type="gramStart"/>
      <w:r w:rsidRPr="00047C24">
        <w:rPr>
          <w:sz w:val="16"/>
        </w:rPr>
        <w:t>Fukuyama's</w:t>
      </w:r>
      <w:proofErr w:type="gramEnd"/>
      <w:r w:rsidRPr="00047C24">
        <w:rPr>
          <w:sz w:val="16"/>
        </w:rPr>
        <w:t xml:space="preserve"> and Krauthammer's early analyses.  The results, however, have been disastrous. The United States has been at war for a startling two out of every three years since 1989, and there is no end in sight. As anyone with a rudimentary knowledge of world events knows, countries that continuously fight wars invariably build powerful national-security bureaucracies that undermine civil liberties and make it difficult to hold leaders accountable for their behavior; and they invariably end up adopting ruthless policies normally associated with brutal dictators. The Founding Fathers understood this problem, as is clear from James Madison's observation that "no nation can preserve its freedom in the midst of continual warfare." Washington's pursuit of policies like assassination, rendition and torture over the past decade, not to mention the weakening of the rule of law at home, shows that their fears were justified.  To make matters worse, </w:t>
      </w:r>
      <w:r w:rsidRPr="00415583">
        <w:rPr>
          <w:rStyle w:val="underline"/>
        </w:rPr>
        <w:t>the United States is now engaged in protracted wars</w:t>
      </w:r>
      <w:r w:rsidRPr="00047C24">
        <w:rPr>
          <w:sz w:val="16"/>
        </w:rPr>
        <w:t xml:space="preserve"> in Afghanistan and Iraq that have so far cost well over a trillion dollars and resulted in around forty-seven thousand American casualties. The pain and suffering inflicted on Iraq has been enormous. Since the war began in March 2003, more than one hundred thousand Iraqi civilians have been killed, roughly 2 million Iraqis have left the country and 1.7 million more have been internally displaced. Moreover, </w:t>
      </w:r>
      <w:r w:rsidRPr="00415583">
        <w:rPr>
          <w:rStyle w:val="underline"/>
        </w:rPr>
        <w:t>the American military is not going to win either one of these conflicts</w:t>
      </w:r>
      <w:r w:rsidRPr="00047C24">
        <w:rPr>
          <w:sz w:val="16"/>
        </w:rPr>
        <w:t xml:space="preserve">, despite all the phony talk about how the "surge" has worked in Iraq and how a similar strategy can produce another miracle in Afghanistan. We may well be stuck in both quagmires for years to come, in fruitless pursuit of victory.  </w:t>
      </w:r>
      <w:r w:rsidRPr="007B26CE">
        <w:rPr>
          <w:rStyle w:val="underline"/>
          <w:highlight w:val="green"/>
        </w:rPr>
        <w:t>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w:t>
      </w:r>
      <w:r w:rsidRPr="00047C24">
        <w:rPr>
          <w:rStyle w:val="underline"/>
        </w:rPr>
        <w:t xml:space="preserve"> also </w:t>
      </w:r>
      <w:r w:rsidRPr="007B26CE">
        <w:rPr>
          <w:rStyle w:val="underline"/>
          <w:highlight w:val="green"/>
        </w:rPr>
        <w:t>been unable to solve</w:t>
      </w:r>
      <w:r w:rsidRPr="00047C24">
        <w:rPr>
          <w:sz w:val="16"/>
        </w:rPr>
        <w:t xml:space="preserve"> three other major </w:t>
      </w:r>
      <w:r w:rsidRPr="007B26CE">
        <w:rPr>
          <w:rStyle w:val="underline"/>
          <w:highlight w:val="green"/>
        </w:rPr>
        <w:t>foreign-policy problems</w:t>
      </w:r>
      <w:r w:rsidRPr="00047C24">
        <w:rPr>
          <w:sz w:val="16"/>
        </w:rPr>
        <w:t xml:space="preserve">. </w:t>
      </w:r>
      <w:r w:rsidRPr="007B26CE">
        <w:rPr>
          <w:rStyle w:val="underline"/>
          <w:highlight w:val="green"/>
        </w:rPr>
        <w:t>Washington has worked overtime-with no success-to shut down Iran's uranium-enrichment</w:t>
      </w:r>
      <w:r w:rsidRPr="00047C24">
        <w:rPr>
          <w:sz w:val="16"/>
        </w:rPr>
        <w:t xml:space="preserve"> capability for fear that it might lead to Tehran acquiring nuclear weapons. And </w:t>
      </w:r>
      <w:r w:rsidRPr="007B26CE">
        <w:rPr>
          <w:rStyle w:val="underline"/>
          <w:highlight w:val="green"/>
        </w:rPr>
        <w:t>the U</w:t>
      </w:r>
      <w:r w:rsidRPr="00047C24">
        <w:rPr>
          <w:rStyle w:val="underline"/>
        </w:rPr>
        <w:t xml:space="preserve">nited </w:t>
      </w:r>
      <w:r w:rsidRPr="007B26CE">
        <w:rPr>
          <w:rStyle w:val="underline"/>
          <w:highlight w:val="green"/>
        </w:rPr>
        <w:t>S</w:t>
      </w:r>
      <w:r w:rsidRPr="00047C24">
        <w:rPr>
          <w:rStyle w:val="underline"/>
        </w:rPr>
        <w:t xml:space="preserve">tates, </w:t>
      </w:r>
      <w:r w:rsidRPr="007B26CE">
        <w:rPr>
          <w:rStyle w:val="underline"/>
          <w:highlight w:val="green"/>
        </w:rPr>
        <w:t>unable</w:t>
      </w:r>
      <w:r w:rsidRPr="00047C24">
        <w:rPr>
          <w:rStyle w:val="underline"/>
        </w:rPr>
        <w:t xml:space="preserve"> </w:t>
      </w:r>
      <w:r w:rsidRPr="007B26CE">
        <w:rPr>
          <w:rStyle w:val="underline"/>
          <w:highlight w:val="green"/>
        </w:rPr>
        <w:t>to prevent North Korea from acquiring nuclear weapons</w:t>
      </w:r>
      <w:r w:rsidRPr="00047C24">
        <w:rPr>
          <w:rStyle w:val="underline"/>
        </w:rPr>
        <w:t xml:space="preserve"> in the first place, </w:t>
      </w:r>
      <w:r w:rsidRPr="007B26CE">
        <w:rPr>
          <w:rStyle w:val="underline"/>
          <w:highlight w:val="green"/>
        </w:rPr>
        <w:t>now seems incapable of compelling Pyongyang to give them up</w:t>
      </w:r>
      <w:r w:rsidRPr="007B26CE">
        <w:rPr>
          <w:sz w:val="16"/>
          <w:highlight w:val="green"/>
        </w:rPr>
        <w:t>.</w:t>
      </w:r>
      <w:r w:rsidRPr="00047C24">
        <w:rPr>
          <w:sz w:val="16"/>
        </w:rPr>
        <w:t xml:space="preserve"> Finally, </w:t>
      </w:r>
      <w:r w:rsidRPr="007B26CE">
        <w:rPr>
          <w:rStyle w:val="underline"/>
          <w:highlight w:val="green"/>
        </w:rPr>
        <w:t>every</w:t>
      </w:r>
      <w:r w:rsidRPr="00047C24">
        <w:rPr>
          <w:sz w:val="16"/>
        </w:rPr>
        <w:t xml:space="preserve"> post-Cold War </w:t>
      </w:r>
      <w:r w:rsidRPr="007B26CE">
        <w:rPr>
          <w:rStyle w:val="underline"/>
          <w:highlight w:val="green"/>
        </w:rPr>
        <w:t>administration has tried and failed to settle the Israeli-Palestinian conflict;</w:t>
      </w:r>
      <w:r w:rsidRPr="00415583">
        <w:rPr>
          <w:rStyle w:val="underline"/>
          <w:highlight w:val="yellow"/>
        </w:rPr>
        <w:t xml:space="preserve"> </w:t>
      </w:r>
      <w:r w:rsidRPr="007B26CE">
        <w:rPr>
          <w:rStyle w:val="underline"/>
        </w:rPr>
        <w:t>all indicators are that this problem will deteriorate further</w:t>
      </w:r>
      <w:r w:rsidRPr="00047C24">
        <w:rPr>
          <w:sz w:val="16"/>
        </w:rPr>
        <w:t xml:space="preserve"> as the West Bank and Gaza are incorporated into a Greater Israel.  The unpleasant truth is that </w:t>
      </w:r>
      <w:r w:rsidRPr="007B26CE">
        <w:rPr>
          <w:rStyle w:val="underline"/>
          <w:highlight w:val="green"/>
        </w:rPr>
        <w:t>the U</w:t>
      </w:r>
      <w:r w:rsidRPr="007B26CE">
        <w:rPr>
          <w:rStyle w:val="underline"/>
        </w:rPr>
        <w:t xml:space="preserve">nited </w:t>
      </w:r>
      <w:r w:rsidRPr="007B26CE">
        <w:rPr>
          <w:rStyle w:val="underline"/>
          <w:highlight w:val="green"/>
        </w:rPr>
        <w:t>States is in a world of trouble today on the foreign-policy front</w:t>
      </w:r>
      <w:r w:rsidRPr="007B26CE">
        <w:rPr>
          <w:sz w:val="16"/>
          <w:highlight w:val="green"/>
        </w:rPr>
        <w:t>,</w:t>
      </w:r>
      <w:r w:rsidRPr="00047C24">
        <w:rPr>
          <w:sz w:val="16"/>
        </w:rPr>
        <w:t xml:space="preserve"> and this state of affairs is only likely to get worse in the next few years, as Afghanistan and Iraq unravel and the blame game escalates to poisonous levels. Thus, it is hardly surprising that a recent Chicago Council on Global Affairs survey found that "looking forward 50 years, only 33 percent of Americans think the United States will continue to be the world's leading power." Clearly, </w:t>
      </w:r>
      <w:r w:rsidRPr="007B26CE">
        <w:rPr>
          <w:rStyle w:val="underline"/>
        </w:rPr>
        <w:t>the heady days of the early 1990s have given way to a pronounced pessimism</w:t>
      </w:r>
      <w:r w:rsidRPr="007B26CE">
        <w:rPr>
          <w:sz w:val="16"/>
        </w:rPr>
        <w:t>.</w:t>
      </w:r>
    </w:p>
    <w:p w14:paraId="6F1C9009" w14:textId="77777777" w:rsidR="00CF39D5" w:rsidRPr="00493B01" w:rsidRDefault="00CF39D5" w:rsidP="00CF39D5">
      <w:pPr>
        <w:pStyle w:val="Heading4"/>
        <w:rPr>
          <w:sz w:val="16"/>
        </w:rPr>
      </w:pPr>
      <w:r>
        <w:t xml:space="preserve">US leadership is unsustainable and </w:t>
      </w:r>
      <w:r>
        <w:sym w:font="Wingdings" w:char="F0E8"/>
      </w:r>
      <w:r>
        <w:t xml:space="preserve"> mass suffering, militarism and conflict</w:t>
      </w:r>
    </w:p>
    <w:p w14:paraId="35CE9E02" w14:textId="77777777" w:rsidR="00CF39D5" w:rsidRDefault="00CF39D5" w:rsidP="00CF39D5">
      <w:r w:rsidRPr="00A35076">
        <w:rPr>
          <w:rStyle w:val="StyleStyleBold12pt"/>
        </w:rPr>
        <w:t>Boggs 2005</w:t>
      </w:r>
      <w:r>
        <w:t xml:space="preserve"> (Carl, Professor of Social Science at National University, </w:t>
      </w:r>
      <w:r>
        <w:rPr>
          <w:i/>
        </w:rPr>
        <w:t>Imperial Delusions</w:t>
      </w:r>
      <w:r>
        <w:t xml:space="preserve"> p. x-xiii)</w:t>
      </w:r>
    </w:p>
    <w:p w14:paraId="52908C91" w14:textId="77777777" w:rsidR="00CF39D5" w:rsidRPr="00CF39D5" w:rsidRDefault="00CF39D5" w:rsidP="00CF39D5">
      <w:pPr>
        <w:rPr>
          <w:sz w:val="16"/>
        </w:rPr>
      </w:pPr>
      <w:r w:rsidRPr="00282E07">
        <w:rPr>
          <w:sz w:val="16"/>
        </w:rPr>
        <w:t>As, the United States moves to reshape the geopolitical terrain of the world, '</w:t>
      </w:r>
      <w:proofErr w:type="spellStart"/>
      <w:r w:rsidRPr="00282E07">
        <w:rPr>
          <w:sz w:val="16"/>
        </w:rPr>
        <w:t>Nith</w:t>
      </w:r>
      <w:proofErr w:type="spellEnd"/>
      <w:r w:rsidRPr="00282E07">
        <w:rPr>
          <w:sz w:val="16"/>
        </w:rPr>
        <w:t xml:space="preserve"> hundreds of military bases in 130 countries added to hundreds of installations stretched across its own territorial confines, the </w:t>
      </w:r>
      <w:r w:rsidRPr="00750ECA">
        <w:rPr>
          <w:rStyle w:val="StyleBoldUnderline"/>
        </w:rPr>
        <w:t>vast majority of Americans refuse to admit their nation possesses anything resembling an Empire</w:t>
      </w:r>
      <w:r w:rsidRPr="00282E07">
        <w:rPr>
          <w:sz w:val="16"/>
        </w:rPr>
        <w:t xml:space="preserve">. Yet U.S. global expansion is far more ambitious than anything pursued or even imagined by previous imperial powers. It might be argued that </w:t>
      </w:r>
      <w:r w:rsidRPr="00750ECA">
        <w:rPr>
          <w:rStyle w:val="StyleBoldUnderline"/>
        </w:rPr>
        <w:t xml:space="preserve">the </w:t>
      </w:r>
      <w:r w:rsidRPr="00A753A0">
        <w:rPr>
          <w:rStyle w:val="StyleBoldUnderline"/>
          <w:highlight w:val="green"/>
        </w:rPr>
        <w:t>"new militarism" is rooted in a "new imperialism" that aspires to nothing short of world domination</w:t>
      </w:r>
      <w:r w:rsidRPr="00A753A0">
        <w:rPr>
          <w:sz w:val="16"/>
          <w:highlight w:val="green"/>
        </w:rPr>
        <w:t>,</w:t>
      </w:r>
      <w:r w:rsidRPr="00282E07">
        <w:rPr>
          <w:sz w:val="16"/>
        </w:rPr>
        <w:t xml:space="preserve"> a project earlier outlined by its exuberant proponents and given new life by the Bush II presidency, which has </w:t>
      </w:r>
      <w:r w:rsidRPr="00A753A0">
        <w:rPr>
          <w:rStyle w:val="StyleBoldUnderline"/>
          <w:highlight w:val="green"/>
        </w:rPr>
        <w:t>set out to remove all vestiges of ideological and material impediments to worldwide</w:t>
      </w:r>
      <w:r w:rsidRPr="00282E07">
        <w:rPr>
          <w:sz w:val="16"/>
        </w:rPr>
        <w:t xml:space="preserve"> corporate </w:t>
      </w:r>
      <w:r w:rsidRPr="00A753A0">
        <w:rPr>
          <w:rStyle w:val="StyleBoldUnderline"/>
          <w:highlight w:val="green"/>
        </w:rPr>
        <w:t>power-by every means at its disposal</w:t>
      </w:r>
      <w:r w:rsidRPr="00A753A0">
        <w:rPr>
          <w:sz w:val="16"/>
          <w:highlight w:val="green"/>
        </w:rPr>
        <w:t>.</w:t>
      </w:r>
      <w:r w:rsidRPr="00282E07">
        <w:rPr>
          <w:sz w:val="16"/>
        </w:rPr>
        <w:t xml:space="preserve"> It is hard to resist the conclusion that </w:t>
      </w:r>
      <w:r w:rsidRPr="00A753A0">
        <w:rPr>
          <w:sz w:val="16"/>
          <w:highlight w:val="green"/>
        </w:rPr>
        <w:t xml:space="preserve">the </w:t>
      </w:r>
      <w:r w:rsidRPr="00A753A0">
        <w:rPr>
          <w:rStyle w:val="StyleBoldUnderline"/>
          <w:highlight w:val="green"/>
        </w:rPr>
        <w:t>U</w:t>
      </w:r>
      <w:r w:rsidRPr="00750ECA">
        <w:rPr>
          <w:rStyle w:val="StyleBoldUnderline"/>
        </w:rPr>
        <w:t xml:space="preserve">nited </w:t>
      </w:r>
      <w:r w:rsidRPr="00A753A0">
        <w:rPr>
          <w:rStyle w:val="StyleBoldUnderline"/>
          <w:highlight w:val="green"/>
        </w:rPr>
        <w:t>S</w:t>
      </w:r>
      <w:r w:rsidRPr="00750ECA">
        <w:rPr>
          <w:rStyle w:val="StyleBoldUnderline"/>
        </w:rPr>
        <w:t xml:space="preserve">tates, its strong fusion of national exceptionalism, patriotic chauvinism, and neoliberal fundamentalism fully in place, </w:t>
      </w:r>
      <w:r w:rsidRPr="00A753A0">
        <w:rPr>
          <w:rStyle w:val="StyleBoldUnderline"/>
          <w:highlight w:val="green"/>
        </w:rPr>
        <w:t>has evolved into something of an outlaw,</w:t>
      </w:r>
      <w:r w:rsidRPr="00750ECA">
        <w:rPr>
          <w:rStyle w:val="StyleBoldUnderline"/>
        </w:rPr>
        <w:t xml:space="preserve"> rogue state--</w:t>
      </w:r>
      <w:r w:rsidRPr="00A753A0">
        <w:rPr>
          <w:rStyle w:val="StyleBoldUnderline"/>
          <w:highlight w:val="green"/>
        </w:rPr>
        <w:t>the kind of fearsome entity conjured up by its own incessant propaganda. Celebrations of power, violence, and conquest long associated with warfare inevitably take its architects and practitioners into the dark side of human experience, into a zone marked by unbridled fanaticism and destructive ventures</w:t>
      </w:r>
      <w:r w:rsidRPr="00750ECA">
        <w:rPr>
          <w:rStyle w:val="StyleBoldUnderline"/>
        </w:rPr>
        <w:t xml:space="preserve"> requiring a culture of lies, duplicity, and double standards. </w:t>
      </w:r>
      <w:r w:rsidRPr="00A753A0">
        <w:rPr>
          <w:rStyle w:val="StyleBoldUnderline"/>
          <w:highlight w:val="green"/>
        </w:rPr>
        <w:t>Militarism as a tool of global power ultimately leads to a jettisoning of fixed and universal values</w:t>
      </w:r>
      <w:r w:rsidRPr="00750ECA">
        <w:rPr>
          <w:rStyle w:val="StyleBoldUnderline"/>
        </w:rPr>
        <w:t>, the corruption of human purpose, the degradation of those who embrace it, and finally social disintegration</w:t>
      </w:r>
      <w:r w:rsidRPr="00282E07">
        <w:rPr>
          <w:sz w:val="16"/>
        </w:rPr>
        <w:t xml:space="preserve">. As Chris Hedges writes in </w:t>
      </w:r>
      <w:proofErr w:type="spellStart"/>
      <w:r w:rsidRPr="00282E07">
        <w:rPr>
          <w:sz w:val="16"/>
        </w:rPr>
        <w:t>liVtzr</w:t>
      </w:r>
      <w:proofErr w:type="spellEnd"/>
      <w:r w:rsidRPr="00282E07">
        <w:rPr>
          <w:sz w:val="16"/>
        </w:rPr>
        <w:t xml:space="preserve"> </w:t>
      </w:r>
      <w:proofErr w:type="gramStart"/>
      <w:r w:rsidRPr="00282E07">
        <w:rPr>
          <w:sz w:val="16"/>
        </w:rPr>
        <w:t>Is</w:t>
      </w:r>
      <w:proofErr w:type="gramEnd"/>
      <w:r w:rsidRPr="00282E07">
        <w:rPr>
          <w:sz w:val="16"/>
        </w:rPr>
        <w:t xml:space="preserve"> a Force That Gives Us Meaning: "War never creates the society or harmony we desire, especially the harmony we briefly attain during wartime."1 Here </w:t>
      </w:r>
      <w:r w:rsidRPr="00A753A0">
        <w:rPr>
          <w:rStyle w:val="StyleBoldUnderline"/>
          <w:highlight w:val="green"/>
        </w:rPr>
        <w:t>the critical observer is entitled to ask whether the staggering costs and consequences of U.S. imperial domination can possibly be worth any of the goals or ideals invoked as their political justification</w:t>
      </w:r>
      <w:r w:rsidRPr="00750ECA">
        <w:rPr>
          <w:rStyle w:val="StyleBoldUnderline"/>
        </w:rPr>
        <w:t xml:space="preserve">. We seem to have reached a point where </w:t>
      </w:r>
      <w:r w:rsidRPr="00A753A0">
        <w:rPr>
          <w:rStyle w:val="StyleBoldUnderline"/>
          <w:highlight w:val="green"/>
        </w:rPr>
        <w:t>U.S. leaders see themselves as</w:t>
      </w:r>
      <w:r>
        <w:rPr>
          <w:rStyle w:val="StyleBoldUnderline"/>
        </w:rPr>
        <w:t xml:space="preserve"> uniquely </w:t>
      </w:r>
      <w:r w:rsidRPr="00A753A0">
        <w:rPr>
          <w:rStyle w:val="StyleBoldUnderline"/>
          <w:highlight w:val="green"/>
        </w:rPr>
        <w:t>entitled to carry out warfare and imperial agendas</w:t>
      </w:r>
      <w:r w:rsidRPr="00282E07">
        <w:rPr>
          <w:sz w:val="16"/>
        </w:rPr>
        <w:t xml:space="preserve"> simply owing to the country's status as the world's lone superpower and its preponderance of military force. In the wake of 9/11 and the onset of Bush's war against terrorism</w:t>
      </w:r>
      <w:r w:rsidRPr="00A753A0">
        <w:rPr>
          <w:sz w:val="16"/>
          <w:highlight w:val="green"/>
        </w:rPr>
        <w:t xml:space="preserve">, </w:t>
      </w:r>
      <w:r w:rsidRPr="00A753A0">
        <w:rPr>
          <w:rStyle w:val="StyleBoldUnderline"/>
          <w:highlight w:val="green"/>
        </w:rPr>
        <w:t>the trajectory of U.S. militarism</w:t>
      </w:r>
      <w:r w:rsidRPr="00750ECA">
        <w:rPr>
          <w:rStyle w:val="StyleBoldUnderline"/>
        </w:rPr>
        <w:t xml:space="preserve"> encounters fewer limits in time and space as it </w:t>
      </w:r>
      <w:r w:rsidRPr="00A753A0">
        <w:rPr>
          <w:rStyle w:val="StyleBoldUnderline"/>
          <w:highlight w:val="green"/>
        </w:rPr>
        <w:t xml:space="preserve">becomes amorphous and endless, galvanized by the threat of far-flung </w:t>
      </w:r>
      <w:proofErr w:type="spellStart"/>
      <w:proofErr w:type="gramStart"/>
      <w:r w:rsidRPr="00A753A0">
        <w:rPr>
          <w:rStyle w:val="StyleBoldUnderline"/>
          <w:highlight w:val="green"/>
        </w:rPr>
        <w:t>enemies</w:t>
      </w:r>
      <w:r w:rsidRPr="00282E07">
        <w:rPr>
          <w:sz w:val="16"/>
        </w:rPr>
        <w:t>.As</w:t>
      </w:r>
      <w:proofErr w:type="spellEnd"/>
      <w:proofErr w:type="gramEnd"/>
      <w:r w:rsidRPr="00282E07">
        <w:rPr>
          <w:sz w:val="16"/>
        </w:rPr>
        <w:t xml:space="preserve"> at the height of the cold war, the power structure embellishes an image of the globe where two apocalyptic forces-good versus evil, civilized versus </w:t>
      </w:r>
      <w:proofErr w:type="spellStart"/>
      <w:r w:rsidRPr="00282E07">
        <w:rPr>
          <w:sz w:val="16"/>
        </w:rPr>
        <w:t>primitiv~e</w:t>
      </w:r>
      <w:proofErr w:type="spellEnd"/>
      <w:r w:rsidRPr="00282E07">
        <w:rPr>
          <w:sz w:val="16"/>
        </w:rPr>
        <w:t xml:space="preserve"> locked in a </w:t>
      </w:r>
      <w:proofErr w:type="spellStart"/>
      <w:r w:rsidRPr="00282E07">
        <w:rPr>
          <w:sz w:val="16"/>
        </w:rPr>
        <w:t>batde</w:t>
      </w:r>
      <w:proofErr w:type="spellEnd"/>
      <w:r w:rsidRPr="00282E07">
        <w:rPr>
          <w:sz w:val="16"/>
        </w:rPr>
        <w:t xml:space="preserve"> to the death. </w:t>
      </w:r>
      <w:r w:rsidRPr="00A753A0">
        <w:rPr>
          <w:rStyle w:val="StyleBoldUnderline"/>
          <w:highlight w:val="green"/>
        </w:rPr>
        <w:t>U.S. expansionism is</w:t>
      </w:r>
      <w:r w:rsidRPr="00750ECA">
        <w:rPr>
          <w:rStyle w:val="StyleBoldUnderline"/>
        </w:rPr>
        <w:t xml:space="preserve"> thereby </w:t>
      </w:r>
      <w:r w:rsidRPr="00A753A0">
        <w:rPr>
          <w:rStyle w:val="StyleBoldUnderline"/>
          <w:highlight w:val="green"/>
        </w:rPr>
        <w:t>justified through</w:t>
      </w:r>
      <w:r w:rsidRPr="00750ECA">
        <w:rPr>
          <w:rStyle w:val="StyleBoldUnderline"/>
        </w:rPr>
        <w:t xml:space="preserve"> its quest, its apparent need, for an increase in </w:t>
      </w:r>
      <w:r w:rsidRPr="00A753A0">
        <w:rPr>
          <w:rStyle w:val="StyleBoldUnderline"/>
          <w:highlight w:val="green"/>
        </w:rPr>
        <w:t>both domestic and global power</w:t>
      </w:r>
      <w:r w:rsidRPr="00282E07">
        <w:rPr>
          <w:sz w:val="16"/>
        </w:rPr>
        <w:t xml:space="preserve">-a quest destined to bring the superpower to work against even its own </w:t>
      </w:r>
      <w:proofErr w:type="spellStart"/>
      <w:r w:rsidRPr="00282E07">
        <w:rPr>
          <w:sz w:val="16"/>
        </w:rPr>
        <w:t>interestsc</w:t>
      </w:r>
      <w:proofErr w:type="spellEnd"/>
      <w:r w:rsidRPr="00282E07">
        <w:rPr>
          <w:sz w:val="16"/>
        </w:rPr>
        <w:t xml:space="preserve"> </w:t>
      </w:r>
      <w:r w:rsidRPr="00A753A0">
        <w:rPr>
          <w:rStyle w:val="StyleBoldUnderline"/>
          <w:highlight w:val="green"/>
        </w:rPr>
        <w:t>Empires across history have disintegrated</w:t>
      </w:r>
      <w:r w:rsidRPr="00750ECA">
        <w:rPr>
          <w:rStyle w:val="StyleBoldUnderline"/>
        </w:rPr>
        <w:t xml:space="preserve"> on the shoals of their boundless elite hubris, accelerated by global overreach, internal decay, and collapse </w:t>
      </w:r>
      <w:proofErr w:type="spellStart"/>
      <w:r w:rsidRPr="00750ECA">
        <w:rPr>
          <w:rStyle w:val="StyleBoldUnderline"/>
        </w:rPr>
        <w:t>oflegirimacy</w:t>
      </w:r>
      <w:proofErr w:type="spellEnd"/>
      <w:r w:rsidRPr="00750ECA">
        <w:rPr>
          <w:rStyle w:val="StyleBoldUnderline"/>
        </w:rPr>
        <w:t xml:space="preserve">, and </w:t>
      </w:r>
      <w:r w:rsidRPr="00A753A0">
        <w:rPr>
          <w:rStyle w:val="StyleBoldUnderline"/>
          <w:highlight w:val="green"/>
        </w:rPr>
        <w:t>there is little reason</w:t>
      </w:r>
      <w:r>
        <w:rPr>
          <w:rStyle w:val="StyleBoldUnderline"/>
          <w:highlight w:val="green"/>
        </w:rPr>
        <w:t xml:space="preserve"> to think that </w:t>
      </w:r>
      <w:proofErr w:type="spellStart"/>
      <w:r>
        <w:rPr>
          <w:rStyle w:val="StyleBoldUnderline"/>
          <w:highlight w:val="green"/>
        </w:rPr>
        <w:t>Pax</w:t>
      </w:r>
      <w:proofErr w:type="spellEnd"/>
      <w:r>
        <w:rPr>
          <w:rStyle w:val="StyleBoldUnderline"/>
          <w:highlight w:val="green"/>
        </w:rPr>
        <w:t xml:space="preserve"> Americana w</w:t>
      </w:r>
      <w:r w:rsidRPr="00A753A0">
        <w:rPr>
          <w:rStyle w:val="StyleBoldUnderline"/>
          <w:highlight w:val="green"/>
        </w:rPr>
        <w:t>ill be able to avoid the same fate</w:t>
      </w:r>
      <w:r w:rsidRPr="00A753A0">
        <w:rPr>
          <w:sz w:val="16"/>
          <w:highlight w:val="green"/>
        </w:rPr>
        <w:t>.</w:t>
      </w:r>
      <w:r w:rsidRPr="00282E07">
        <w:rPr>
          <w:sz w:val="16"/>
        </w:rPr>
        <w:t xml:space="preserve"> </w:t>
      </w:r>
      <w:r w:rsidRPr="00750ECA">
        <w:rPr>
          <w:rStyle w:val="StyleBoldUnderline"/>
        </w:rPr>
        <w:t xml:space="preserve">While a </w:t>
      </w:r>
      <w:r w:rsidRPr="00A753A0">
        <w:rPr>
          <w:rStyle w:val="StyleBoldUnderline"/>
          <w:highlight w:val="green"/>
        </w:rPr>
        <w:t>feverish nationalism</w:t>
      </w:r>
      <w:r w:rsidRPr="00750ECA">
        <w:rPr>
          <w:rStyle w:val="StyleBoldUnderline"/>
        </w:rPr>
        <w:t xml:space="preserve"> might sustain elite domestic legitimacy temporarily, it </w:t>
      </w:r>
      <w:r w:rsidRPr="00A753A0">
        <w:rPr>
          <w:rStyle w:val="StyleBoldUnderline"/>
          <w:highlight w:val="green"/>
        </w:rPr>
        <w:t>cannot secure</w:t>
      </w:r>
      <w:r w:rsidRPr="00750ECA">
        <w:rPr>
          <w:rStyle w:val="StyleBoldUnderline"/>
        </w:rPr>
        <w:t xml:space="preserve"> the same kind of </w:t>
      </w:r>
      <w:r w:rsidRPr="00A753A0">
        <w:rPr>
          <w:rStyle w:val="StyleBoldUnderline"/>
          <w:highlight w:val="green"/>
        </w:rPr>
        <w:t>popular support internationally</w:t>
      </w:r>
      <w:r w:rsidRPr="00282E07">
        <w:rPr>
          <w:sz w:val="16"/>
        </w:rPr>
        <w:t xml:space="preserve">, any more than could </w:t>
      </w:r>
      <w:r w:rsidRPr="00750ECA">
        <w:rPr>
          <w:rStyle w:val="StyleBoldUnderline"/>
        </w:rPr>
        <w:t xml:space="preserve">a United States-managed world economy that sows its own dysfunctions in the form of mounting chaos, poverty. </w:t>
      </w:r>
      <w:proofErr w:type="gramStart"/>
      <w:r w:rsidRPr="00750ECA">
        <w:rPr>
          <w:rStyle w:val="StyleBoldUnderline"/>
        </w:rPr>
        <w:t>and</w:t>
      </w:r>
      <w:proofErr w:type="gramEnd"/>
      <w:r w:rsidRPr="00750ECA">
        <w:rPr>
          <w:rStyle w:val="StyleBoldUnderline"/>
        </w:rPr>
        <w:t xml:space="preserve"> inequality</w:t>
      </w:r>
      <w:r w:rsidRPr="00282E07">
        <w:rPr>
          <w:sz w:val="16"/>
        </w:rPr>
        <w:t xml:space="preserve">. </w:t>
      </w:r>
      <w:r w:rsidRPr="00750ECA">
        <w:rPr>
          <w:rStyle w:val="StyleBoldUnderline"/>
        </w:rPr>
        <w:t>To the extent the United States is determined to set itself above the rest of the world</w:t>
      </w:r>
      <w:r w:rsidRPr="00282E07">
        <w:rPr>
          <w:sz w:val="16"/>
        </w:rPr>
        <w:t xml:space="preserve">, brandishing technologically awesome military power and threatening planetary survival in the process, </w:t>
      </w:r>
      <w:r w:rsidRPr="00750ECA">
        <w:rPr>
          <w:rStyle w:val="StyleBoldUnderline"/>
        </w:rPr>
        <w:t>it winds up subverting its own requirements for international stability and hegemony</w:t>
      </w:r>
      <w:r w:rsidRPr="00282E07">
        <w:rPr>
          <w:sz w:val="16"/>
        </w:rPr>
        <w:t xml:space="preserve">. In a perpetual struggle to legitimate their actions, American leaders invoke the familiar and trusted, but increasingly hollow, pretext of exporting democracy and human rights. With the eclipse of the Communist threat, U.S. foreign policy followed the path of "humanitarian intervention," cynically employing seductive motifs like multiculturalism, human rights, and democratic pluralism-all naturally designed for public consumption. Few knowledgeable observers outside the United States take such rhetoric seriously, so </w:t>
      </w:r>
      <w:r w:rsidRPr="00750ECA">
        <w:rPr>
          <w:rStyle w:val="StyleBoldUnderline"/>
        </w:rPr>
        <w:t>its propagandistic merit is confined mainly to the domestic sphere, although even here its credibility is waning</w:t>
      </w:r>
      <w:r w:rsidRPr="00282E07">
        <w:rPr>
          <w:sz w:val="16"/>
        </w:rPr>
        <w:t xml:space="preserve">. "Democracy" becomes another self-serving facade for naked U.S. geopolitical interests, even as its popular credibility has become nearly exhausted, all the more with the fraudulent claims invoked to justify the war on Iraq. Strikingly, the concept of democracy (global or domestic) receives </w:t>
      </w:r>
      <w:proofErr w:type="spellStart"/>
      <w:r w:rsidRPr="00282E07">
        <w:rPr>
          <w:sz w:val="16"/>
        </w:rPr>
        <w:t>litde</w:t>
      </w:r>
      <w:proofErr w:type="spellEnd"/>
      <w:r w:rsidRPr="00282E07">
        <w:rPr>
          <w:sz w:val="16"/>
        </w:rPr>
        <w:t xml:space="preserve"> critical scrutiny within American political discourse, the mass media, or even academia; the </w:t>
      </w:r>
      <w:proofErr w:type="spellStart"/>
      <w:r w:rsidRPr="00282E07">
        <w:rPr>
          <w:sz w:val="16"/>
        </w:rPr>
        <w:t>de~ocratic</w:t>
      </w:r>
      <w:proofErr w:type="spellEnd"/>
      <w:r w:rsidRPr="00282E07">
        <w:rPr>
          <w:sz w:val="16"/>
        </w:rPr>
        <w:t xml:space="preserve"> ~</w:t>
      </w:r>
      <w:proofErr w:type="spellStart"/>
      <w:r w:rsidRPr="00282E07">
        <w:rPr>
          <w:sz w:val="16"/>
        </w:rPr>
        <w:t>umanitarian</w:t>
      </w:r>
      <w:proofErr w:type="spellEnd"/>
      <w:r w:rsidRPr="00282E07">
        <w:rPr>
          <w:sz w:val="16"/>
        </w:rPr>
        <w:t xml:space="preserve"> motives of U.S. foreign policy have become an </w:t>
      </w:r>
      <w:proofErr w:type="spellStart"/>
      <w:r w:rsidRPr="00282E07">
        <w:rPr>
          <w:sz w:val="16"/>
        </w:rPr>
        <w:t>arncle</w:t>
      </w:r>
      <w:proofErr w:type="spellEnd"/>
      <w:r w:rsidRPr="00282E07">
        <w:rPr>
          <w:sz w:val="16"/>
        </w:rPr>
        <w:t xml:space="preserve"> of </w:t>
      </w:r>
      <w:proofErr w:type="spellStart"/>
      <w:r w:rsidRPr="00282E07">
        <w:rPr>
          <w:sz w:val="16"/>
        </w:rPr>
        <w:t>fa.tth</w:t>
      </w:r>
      <w:proofErr w:type="spellEnd"/>
      <w:r w:rsidRPr="00282E07">
        <w:rPr>
          <w:sz w:val="16"/>
        </w:rPr>
        <w:t xml:space="preserve">, and not just among neoconservatives. Yet even the most cursory inventory of the postwar historical record demonstrates a pervasive legacy of U.S. support for authoritarian regimes across the globe and a </w:t>
      </w:r>
      <w:proofErr w:type="spellStart"/>
      <w:r w:rsidRPr="00282E07">
        <w:rPr>
          <w:sz w:val="16"/>
        </w:rPr>
        <w:t>rathe_r</w:t>
      </w:r>
      <w:proofErr w:type="spellEnd"/>
      <w:r w:rsidRPr="00282E07">
        <w:rPr>
          <w:sz w:val="16"/>
        </w:rPr>
        <w:t xml:space="preserve"> </w:t>
      </w:r>
      <w:proofErr w:type="spellStart"/>
      <w:r w:rsidRPr="00282E07">
        <w:rPr>
          <w:sz w:val="16"/>
        </w:rPr>
        <w:t>flagr~t</w:t>
      </w:r>
      <w:proofErr w:type="spellEnd"/>
      <w:r w:rsidRPr="00282E07">
        <w:rPr>
          <w:sz w:val="16"/>
        </w:rPr>
        <w:t xml:space="preserve"> contempt for democracy where it hinders (imputed) </w:t>
      </w:r>
      <w:proofErr w:type="spellStart"/>
      <w:r w:rsidRPr="00282E07">
        <w:rPr>
          <w:sz w:val="16"/>
        </w:rPr>
        <w:t>nanonal</w:t>
      </w:r>
      <w:proofErr w:type="spellEnd"/>
      <w:r w:rsidRPr="00282E07">
        <w:rPr>
          <w:sz w:val="16"/>
        </w:rPr>
        <w:t xml:space="preserve"> </w:t>
      </w:r>
      <w:proofErr w:type="spellStart"/>
      <w:r w:rsidRPr="00282E07">
        <w:rPr>
          <w:sz w:val="16"/>
        </w:rPr>
        <w:t>mterests</w:t>
      </w:r>
      <w:proofErr w:type="spellEnd"/>
      <w:r w:rsidRPr="00282E07">
        <w:rPr>
          <w:sz w:val="16"/>
        </w:rPr>
        <w:t xml:space="preserve">. Throughout the Middle East and Central Asia the United States has established close ties with a variety of dictators and monarchs willing to collaborate with American geopolitical and neoliberal agendas. </w:t>
      </w:r>
      <w:r w:rsidRPr="009C0B4B">
        <w:rPr>
          <w:rStyle w:val="StyleBoldUnderline"/>
        </w:rPr>
        <w:t xml:space="preserve">The recent armed interventions in the Balkans, </w:t>
      </w:r>
      <w:proofErr w:type="spellStart"/>
      <w:r w:rsidRPr="009C0B4B">
        <w:rPr>
          <w:rStyle w:val="StyleBoldUnderline"/>
        </w:rPr>
        <w:t>Mghanistan</w:t>
      </w:r>
      <w:proofErr w:type="spellEnd"/>
      <w:r w:rsidRPr="009C0B4B">
        <w:rPr>
          <w:rStyle w:val="StyleBoldUnderline"/>
        </w:rPr>
        <w:t>, and Iraq have left behind poor, chaotic, violence-ridden societies far removed from even the most generous definition of pluralist democracy</w:t>
      </w:r>
      <w:r w:rsidRPr="00282E07">
        <w:rPr>
          <w:sz w:val="16"/>
        </w:rPr>
        <w:t xml:space="preserve">. The case of Iraq is particularly instructive. Framing "preemptive" war as a strike against </w:t>
      </w:r>
      <w:proofErr w:type="spellStart"/>
      <w:r w:rsidRPr="00282E07">
        <w:rPr>
          <w:sz w:val="16"/>
        </w:rPr>
        <w:t>Saddarn</w:t>
      </w:r>
      <w:proofErr w:type="spellEnd"/>
      <w:r w:rsidRPr="00282E07">
        <w:rPr>
          <w:sz w:val="16"/>
        </w:rPr>
        <w:t xml:space="preserve"> Hussein's tyranny and for "liberation;' the Bush administration-its assertions regarding terrorist links, weapons of mass destruction, and </w:t>
      </w:r>
      <w:proofErr w:type="spellStart"/>
      <w:r w:rsidRPr="00282E07">
        <w:rPr>
          <w:sz w:val="16"/>
        </w:rPr>
        <w:t>inuninent</w:t>
      </w:r>
      <w:proofErr w:type="spellEnd"/>
      <w:r w:rsidRPr="00282E07">
        <w:rPr>
          <w:sz w:val="16"/>
        </w:rPr>
        <w:t xml:space="preserve"> Iraqi military threats shown to be </w:t>
      </w:r>
      <w:proofErr w:type="spellStart"/>
      <w:r w:rsidRPr="00282E07">
        <w:rPr>
          <w:sz w:val="16"/>
        </w:rPr>
        <w:t>liesscandalously</w:t>
      </w:r>
      <w:proofErr w:type="spellEnd"/>
      <w:r w:rsidRPr="00282E07">
        <w:rPr>
          <w:sz w:val="16"/>
        </w:rPr>
        <w:t xml:space="preserve"> trumpets the old myths while corporate boondoggles become more transparent by the day. The recent experience of U.S. involvement in Iraq reveals everything but democratic intent: support for Hussein </w:t>
      </w:r>
      <w:proofErr w:type="spellStart"/>
      <w:r w:rsidRPr="00282E07">
        <w:rPr>
          <w:sz w:val="16"/>
        </w:rPr>
        <w:t>throu~hout</w:t>
      </w:r>
      <w:proofErr w:type="spellEnd"/>
      <w:r w:rsidRPr="00282E07">
        <w:rPr>
          <w:sz w:val="16"/>
        </w:rPr>
        <w:t xml:space="preserve"> the 1980s, including his catastrophic wa.t against Iran; two </w:t>
      </w:r>
      <w:proofErr w:type="spellStart"/>
      <w:r w:rsidRPr="00282E07">
        <w:rPr>
          <w:sz w:val="16"/>
        </w:rPr>
        <w:t>devastanng</w:t>
      </w:r>
      <w:proofErr w:type="spellEnd"/>
      <w:r w:rsidRPr="00282E07">
        <w:rPr>
          <w:sz w:val="16"/>
        </w:rPr>
        <w:t xml:space="preserve"> military invasions; more than a decade of United States-led economic sanctions costing hundreds of thousands of lives; surveillance and bombings spanning more than a decade; repeated coup and assassination plots~ cynic~ use of the UN inspections process for intelligence and covert </w:t>
      </w:r>
      <w:proofErr w:type="spellStart"/>
      <w:r w:rsidRPr="00282E07">
        <w:rPr>
          <w:sz w:val="16"/>
        </w:rPr>
        <w:t>operatlons</w:t>
      </w:r>
      <w:proofErr w:type="spellEnd"/>
      <w:r w:rsidRPr="00282E07">
        <w:rPr>
          <w:sz w:val="16"/>
        </w:rPr>
        <w:t xml:space="preserve">; </w:t>
      </w:r>
      <w:proofErr w:type="spellStart"/>
      <w:r w:rsidRPr="00282E07">
        <w:rPr>
          <w:sz w:val="16"/>
        </w:rPr>
        <w:t>atd</w:t>
      </w:r>
      <w:proofErr w:type="spellEnd"/>
      <w:r w:rsidRPr="00282E07">
        <w:rPr>
          <w:sz w:val="16"/>
        </w:rPr>
        <w:t xml:space="preserve"> to terrorist insurgents; an illegal, costly, and dictatorial military occupation. As elsewhere, U.S. ambitions in Iraq were never about democracy but were and are a function of resource wars, geopolitical strategy, and domestic pressures exerted by a powerful war machine</w:t>
      </w:r>
      <w:r w:rsidRPr="009C0B4B">
        <w:rPr>
          <w:rStyle w:val="StyleBoldUnderline"/>
        </w:rPr>
        <w:t xml:space="preserve">. </w:t>
      </w:r>
      <w:r w:rsidRPr="002200C0">
        <w:rPr>
          <w:rStyle w:val="StyleBoldUnderline"/>
          <w:highlight w:val="green"/>
        </w:rPr>
        <w:t>The Iraqi disaster</w:t>
      </w:r>
      <w:r w:rsidRPr="009C0B4B">
        <w:rPr>
          <w:rStyle w:val="StyleBoldUnderline"/>
        </w:rPr>
        <w:t>, occurring fully within the general trajectory of American global power</w:t>
      </w:r>
      <w:r w:rsidRPr="002200C0">
        <w:rPr>
          <w:rStyle w:val="StyleBoldUnderline"/>
          <w:highlight w:val="green"/>
        </w:rPr>
        <w:t>, illuminates</w:t>
      </w:r>
      <w:r w:rsidRPr="009C0B4B">
        <w:rPr>
          <w:rStyle w:val="StyleBoldUnderline"/>
        </w:rPr>
        <w:t xml:space="preserve"> perhaps even more </w:t>
      </w:r>
      <w:r w:rsidRPr="002200C0">
        <w:rPr>
          <w:rStyle w:val="StyleBoldUnderline"/>
          <w:highlight w:val="green"/>
        </w:rPr>
        <w:t>the fragility and vulnerability of U.S. hegemony</w:t>
      </w:r>
      <w:r w:rsidRPr="009C0B4B">
        <w:rPr>
          <w:rStyle w:val="StyleBoldUnderline"/>
        </w:rPr>
        <w:t xml:space="preserve"> than its potency or invincibility, more the weaknesses than the strengths. A resurgent </w:t>
      </w:r>
      <w:r w:rsidRPr="002200C0">
        <w:rPr>
          <w:rStyle w:val="StyleBoldUnderline"/>
          <w:highlight w:val="green"/>
        </w:rPr>
        <w:t>militarism is both cause and effect of the deepening crisis of</w:t>
      </w:r>
      <w:r>
        <w:rPr>
          <w:rStyle w:val="StyleBoldUnderline"/>
          <w:highlight w:val="green"/>
        </w:rPr>
        <w:t xml:space="preserve"> </w:t>
      </w:r>
      <w:r w:rsidRPr="002200C0">
        <w:rPr>
          <w:rStyle w:val="StyleBoldUnderline"/>
          <w:highlight w:val="green"/>
        </w:rPr>
        <w:t>legitimacy that befalls domestic and international realms of U.S. imperial power</w:t>
      </w:r>
      <w:r w:rsidRPr="002200C0">
        <w:rPr>
          <w:sz w:val="16"/>
          <w:highlight w:val="green"/>
        </w:rPr>
        <w:t>.</w:t>
      </w:r>
      <w:r w:rsidRPr="00282E07">
        <w:rPr>
          <w:sz w:val="16"/>
        </w:rPr>
        <w:t xml:space="preserve"> As I argue in the final chapter, </w:t>
      </w:r>
      <w:r w:rsidRPr="002200C0">
        <w:rPr>
          <w:rStyle w:val="StyleBoldUnderline"/>
          <w:highlight w:val="green"/>
        </w:rPr>
        <w:t>the resort to</w:t>
      </w:r>
      <w:r w:rsidRPr="009C0B4B">
        <w:rPr>
          <w:rStyle w:val="StyleBoldUnderline"/>
        </w:rPr>
        <w:t xml:space="preserve"> overpowering </w:t>
      </w:r>
      <w:r w:rsidRPr="002200C0">
        <w:rPr>
          <w:rStyle w:val="StyleBoldUnderline"/>
          <w:highlight w:val="green"/>
        </w:rPr>
        <w:t>military force</w:t>
      </w:r>
      <w:r w:rsidRPr="009C0B4B">
        <w:rPr>
          <w:rStyle w:val="StyleBoldUnderline"/>
        </w:rPr>
        <w:t xml:space="preserve"> in the service of expansionary U.S. economic and geopolitical goals </w:t>
      </w:r>
      <w:r w:rsidRPr="002200C0">
        <w:rPr>
          <w:rStyle w:val="StyleBoldUnderline"/>
          <w:highlight w:val="green"/>
        </w:rPr>
        <w:t>is likely to be counterproductive, a sign of eventual if not immediate decline</w:t>
      </w:r>
      <w:r w:rsidRPr="009C0B4B">
        <w:rPr>
          <w:rStyle w:val="StyleBoldUnderline"/>
        </w:rPr>
        <w:t xml:space="preserve">. Armed interventions, no matter how so </w:t>
      </w:r>
      <w:proofErr w:type="spellStart"/>
      <w:r w:rsidRPr="009C0B4B">
        <w:rPr>
          <w:rStyle w:val="StyleBoldUnderline"/>
        </w:rPr>
        <w:t>phisticated</w:t>
      </w:r>
      <w:proofErr w:type="spellEnd"/>
      <w:r w:rsidRPr="009C0B4B">
        <w:rPr>
          <w:rStyle w:val="StyleBoldUnderline"/>
        </w:rPr>
        <w:t xml:space="preserve"> their technology and logistics, cannot permit elites to shape world politics as they desire</w:t>
      </w:r>
      <w:r w:rsidRPr="00282E07">
        <w:rPr>
          <w:sz w:val="16"/>
        </w:rPr>
        <w:t xml:space="preserve"> where mass support for that military action is weak or lacking. Great-power operations are bound to provoke challenges from subordinate or competing nations, not to mention blowback leading to local resistance and terrorism, thus restricting superpower maneuverability. And lopsided domestic spending priorities favoring a bloated Pentagon budget lead to accelerated decline of the public infrastructure: health services, education, housing, the environment, and broad social programs vital to the real strength of any society. Increasing assaults from </w:t>
      </w:r>
      <w:proofErr w:type="spellStart"/>
      <w:r w:rsidRPr="00282E07">
        <w:rPr>
          <w:sz w:val="16"/>
        </w:rPr>
        <w:t>Republi</w:t>
      </w:r>
      <w:proofErr w:type="spellEnd"/>
      <w:r w:rsidRPr="00282E07">
        <w:rPr>
          <w:sz w:val="16"/>
        </w:rPr>
        <w:t xml:space="preserve">=s and Democrats on "government bureaucracy" at the very moment allocations for military, law enforcement, surveillance, and intelligence functions so dramatically increase will </w:t>
      </w:r>
      <w:proofErr w:type="spellStart"/>
      <w:r w:rsidRPr="00282E07">
        <w:rPr>
          <w:sz w:val="16"/>
        </w:rPr>
        <w:t>ouly</w:t>
      </w:r>
      <w:proofErr w:type="spellEnd"/>
      <w:r w:rsidRPr="00282E07">
        <w:rPr>
          <w:sz w:val="16"/>
        </w:rPr>
        <w:t xml:space="preserve"> hasten this downward trend, eventually calling the imperial mission itself into question. </w:t>
      </w:r>
      <w:r w:rsidRPr="009C0B4B">
        <w:rPr>
          <w:rStyle w:val="StyleBoldUnderline"/>
        </w:rPr>
        <w:t xml:space="preserve">Historical experience suggests that </w:t>
      </w:r>
      <w:r w:rsidRPr="002200C0">
        <w:rPr>
          <w:rStyle w:val="StyleBoldUnderline"/>
          <w:highlight w:val="green"/>
        </w:rPr>
        <w:t>an elite reso</w:t>
      </w:r>
      <w:r>
        <w:rPr>
          <w:rStyle w:val="StyleBoldUnderline"/>
          <w:highlight w:val="green"/>
        </w:rPr>
        <w:t>rt to coercive power works again</w:t>
      </w:r>
      <w:r w:rsidRPr="002200C0">
        <w:rPr>
          <w:rStyle w:val="StyleBoldUnderline"/>
          <w:highlight w:val="green"/>
        </w:rPr>
        <w:t>st the prospects for strong hegemony, notably where a legitimation crisis</w:t>
      </w:r>
      <w:r w:rsidRPr="009C0B4B">
        <w:rPr>
          <w:rStyle w:val="StyleBoldUnderline"/>
        </w:rPr>
        <w:t xml:space="preserve">. </w:t>
      </w:r>
      <w:proofErr w:type="gramStart"/>
      <w:r w:rsidRPr="002200C0">
        <w:rPr>
          <w:rStyle w:val="StyleBoldUnderline"/>
          <w:highlight w:val="green"/>
        </w:rPr>
        <w:t>is</w:t>
      </w:r>
      <w:proofErr w:type="gramEnd"/>
      <w:r w:rsidRPr="002200C0">
        <w:rPr>
          <w:rStyle w:val="StyleBoldUnderline"/>
          <w:highlight w:val="green"/>
        </w:rPr>
        <w:t xml:space="preserve"> already present,</w:t>
      </w:r>
      <w:r w:rsidRPr="009C0B4B">
        <w:rPr>
          <w:rStyle w:val="StyleBoldUnderline"/>
        </w:rPr>
        <w:t xml:space="preserve"> since hegemony depends more on economic well-being, political stability, </w:t>
      </w:r>
      <w:proofErr w:type="spellStart"/>
      <w:r w:rsidRPr="009C0B4B">
        <w:rPr>
          <w:rStyle w:val="StyleBoldUnderline"/>
        </w:rPr>
        <w:t>culnnal</w:t>
      </w:r>
      <w:proofErr w:type="spellEnd"/>
      <w:r w:rsidRPr="009C0B4B">
        <w:rPr>
          <w:rStyle w:val="StyleBoldUnderline"/>
        </w:rPr>
        <w:t xml:space="preserve"> dynamism, and widespread civic engagement than on brute force</w:t>
      </w:r>
      <w:r w:rsidRPr="00282E07">
        <w:rPr>
          <w:sz w:val="16"/>
        </w:rPr>
        <w:t xml:space="preserve">. An elite preference for military action and authoritarian rule weakens the political, </w:t>
      </w:r>
      <w:proofErr w:type="spellStart"/>
      <w:r w:rsidRPr="00282E07">
        <w:rPr>
          <w:sz w:val="16"/>
        </w:rPr>
        <w:t>cconorrric</w:t>
      </w:r>
      <w:proofErr w:type="spellEnd"/>
      <w:r w:rsidRPr="00282E07">
        <w:rPr>
          <w:sz w:val="16"/>
        </w:rPr>
        <w:t xml:space="preserve">, and cultural imperatives of effective governance. Those imperatives were adequately satisfied in the wake of 911, but the situation changed radically once Bush embraced the war on terrorism as a launching pad for the Iraq venture, at which point the ideological gulf between the lone superpower and the rest of the world deepened. </w:t>
      </w:r>
      <w:r w:rsidRPr="009C0B4B">
        <w:rPr>
          <w:rStyle w:val="StyleBoldUnderline"/>
        </w:rPr>
        <w:t xml:space="preserve">We now face a predicament where </w:t>
      </w:r>
      <w:r w:rsidRPr="002200C0">
        <w:rPr>
          <w:rStyle w:val="StyleBoldUnderline"/>
          <w:highlight w:val="green"/>
        </w:rPr>
        <w:t>the new militarism</w:t>
      </w:r>
      <w:r w:rsidRPr="009C0B4B">
        <w:rPr>
          <w:rStyle w:val="StyleBoldUnderline"/>
        </w:rPr>
        <w:t xml:space="preserve">, taken </w:t>
      </w:r>
      <w:proofErr w:type="gramStart"/>
      <w:r w:rsidRPr="009C0B4B">
        <w:rPr>
          <w:rStyle w:val="StyleBoldUnderline"/>
        </w:rPr>
        <w:t>up ;</w:t>
      </w:r>
      <w:proofErr w:type="spellStart"/>
      <w:r w:rsidRPr="009C0B4B">
        <w:rPr>
          <w:rStyle w:val="StyleBoldUnderline"/>
        </w:rPr>
        <w:t>vith</w:t>
      </w:r>
      <w:proofErr w:type="spellEnd"/>
      <w:proofErr w:type="gramEnd"/>
      <w:r w:rsidRPr="009C0B4B">
        <w:rPr>
          <w:rStyle w:val="StyleBoldUnderline"/>
        </w:rPr>
        <w:t xml:space="preserve"> zeal by virtually every leading American politician, </w:t>
      </w:r>
      <w:r w:rsidRPr="002200C0">
        <w:rPr>
          <w:rStyle w:val="StyleBoldUnderline"/>
          <w:highlight w:val="green"/>
        </w:rPr>
        <w:t>has through its awesome war-making power already contributed to destabilization of the same global system it aspires to dominate</w:t>
      </w:r>
      <w:r w:rsidRPr="002200C0">
        <w:rPr>
          <w:sz w:val="16"/>
          <w:highlight w:val="green"/>
        </w:rPr>
        <w:t>.</w:t>
      </w:r>
    </w:p>
    <w:p w14:paraId="0E6D685A" w14:textId="77777777" w:rsidR="00CF39D5" w:rsidRPr="003138A8" w:rsidRDefault="00CF39D5" w:rsidP="00CF39D5">
      <w:pPr>
        <w:pStyle w:val="Heading4"/>
      </w:pPr>
      <w:r w:rsidRPr="003138A8">
        <w:t xml:space="preserve">Imperialism necessitates endless systems of war and global inequality </w:t>
      </w:r>
    </w:p>
    <w:p w14:paraId="1648F7B9" w14:textId="77777777" w:rsidR="00CF39D5" w:rsidRDefault="00CF39D5" w:rsidP="00CF39D5">
      <w:r w:rsidRPr="003138A8">
        <w:rPr>
          <w:rStyle w:val="StyleStyleBold12pt"/>
        </w:rPr>
        <w:t>Foster</w:t>
      </w:r>
      <w:r w:rsidRPr="006354E9">
        <w:t xml:space="preserve"> research at the North South Institute </w:t>
      </w:r>
      <w:r w:rsidRPr="003138A8">
        <w:rPr>
          <w:rStyle w:val="StyleStyleBold12pt"/>
        </w:rPr>
        <w:t>2003</w:t>
      </w:r>
      <w:r w:rsidRPr="006354E9">
        <w:t xml:space="preserve"> John Imperial America and War, Monthly Review, May 28 </w:t>
      </w:r>
      <w:r w:rsidRPr="006E4274">
        <w:t>http://www.monthlyreview.org/0503jbf.htm</w:t>
      </w:r>
    </w:p>
    <w:p w14:paraId="08544270" w14:textId="77777777" w:rsidR="00CF39D5" w:rsidRDefault="00CF39D5" w:rsidP="00CF39D5">
      <w:r w:rsidRPr="00AC7CAC">
        <w:rPr>
          <w:rStyle w:val="cardChar"/>
          <w:rFonts w:eastAsiaTheme="minorHAnsi"/>
        </w:rPr>
        <w:t>At present</w:t>
      </w:r>
      <w:r w:rsidRPr="00AC7CAC">
        <w:rPr>
          <w:rStyle w:val="underline"/>
        </w:rPr>
        <w:t xml:space="preserve">, </w:t>
      </w:r>
      <w:r w:rsidRPr="00F656B9">
        <w:rPr>
          <w:rStyle w:val="underline"/>
          <w:highlight w:val="green"/>
        </w:rPr>
        <w:t>U.S. imperialism</w:t>
      </w:r>
      <w:r w:rsidRPr="00AC7CAC">
        <w:rPr>
          <w:rStyle w:val="underline"/>
        </w:rPr>
        <w:t xml:space="preserve"> appears particularly blatant because it </w:t>
      </w:r>
      <w:r w:rsidRPr="00F656B9">
        <w:rPr>
          <w:rStyle w:val="underline"/>
          <w:highlight w:val="green"/>
        </w:rPr>
        <w:t>is linked directly with war</w:t>
      </w:r>
      <w:r w:rsidRPr="00AC7CAC">
        <w:rPr>
          <w:rStyle w:val="cardChar"/>
          <w:rFonts w:eastAsiaTheme="minorHAnsi"/>
        </w:rPr>
        <w:t xml:space="preserve"> in this way, </w:t>
      </w:r>
      <w:r w:rsidRPr="00F656B9">
        <w:rPr>
          <w:rStyle w:val="underline"/>
          <w:highlight w:val="green"/>
        </w:rPr>
        <w:t>and points to an endless series of wars</w:t>
      </w:r>
      <w:r w:rsidRPr="00AC7CAC">
        <w:rPr>
          <w:rStyle w:val="underline"/>
        </w:rPr>
        <w:t xml:space="preserve"> in the future to achieve essentially the same ends.</w:t>
      </w:r>
      <w:r w:rsidRPr="00AC7CAC">
        <w:rPr>
          <w:rStyle w:val="cardChar"/>
          <w:rFonts w:eastAsiaTheme="minorHAnsi"/>
        </w:rPr>
        <w:t xml:space="preserve"> However, if we wish to understand the underlying forces at work, </w:t>
      </w:r>
      <w:r w:rsidRPr="00F656B9">
        <w:rPr>
          <w:rStyle w:val="underline"/>
          <w:highlight w:val="green"/>
        </w:rPr>
        <w:t>we should not let this heightened militarism and aggression distract us from the inner logic of imperialism,</w:t>
      </w:r>
      <w:r w:rsidRPr="00AC7CAC">
        <w:rPr>
          <w:rStyle w:val="underline"/>
        </w:rPr>
        <w:t xml:space="preserve"> most evident in the rising gap in income and wealth between rich and poor countries, and in the net transfers of economic surplus from periphery to center that make this possible.</w:t>
      </w:r>
      <w:r w:rsidRPr="00AC7CAC">
        <w:rPr>
          <w:rStyle w:val="cardChar"/>
          <w:rFonts w:eastAsiaTheme="minorHAnsi"/>
        </w:rPr>
        <w:t xml:space="preserve"> </w:t>
      </w:r>
      <w:r w:rsidRPr="00AC7CAC">
        <w:rPr>
          <w:rStyle w:val="underline"/>
        </w:rPr>
        <w:t>The growing polarization of wealth and poverty between nations</w:t>
      </w:r>
      <w:r w:rsidRPr="00AC7CAC">
        <w:rPr>
          <w:rStyle w:val="cardChar"/>
          <w:rFonts w:eastAsiaTheme="minorHAnsi"/>
        </w:rPr>
        <w:t xml:space="preserve"> (a polarization that exists within nations as well) </w:t>
      </w:r>
      <w:r w:rsidRPr="00AC7CAC">
        <w:rPr>
          <w:rStyle w:val="underline"/>
        </w:rPr>
        <w:t>is the system’s crowning achievement on the world stage</w:t>
      </w:r>
      <w:r w:rsidRPr="00AC7CAC">
        <w:rPr>
          <w:rStyle w:val="cardChar"/>
          <w:rFonts w:eastAsiaTheme="minorHAnsi"/>
        </w:rPr>
        <w:t xml:space="preserve">. It is also what is ultimately at issue in the struggle against modern imperialism. As </w:t>
      </w:r>
      <w:proofErr w:type="spellStart"/>
      <w:r w:rsidRPr="00AC7CAC">
        <w:rPr>
          <w:rStyle w:val="cardChar"/>
          <w:rFonts w:eastAsiaTheme="minorHAnsi"/>
        </w:rPr>
        <w:t>Magdoff</w:t>
      </w:r>
      <w:proofErr w:type="spellEnd"/>
      <w:r w:rsidRPr="00AC7CAC">
        <w:rPr>
          <w:rStyle w:val="cardChar"/>
          <w:rFonts w:eastAsiaTheme="minorHAnsi"/>
        </w:rPr>
        <w:t xml:space="preserve"> argues in Imperialism without Colonies, </w:t>
      </w:r>
      <w:r w:rsidRPr="00F656B9">
        <w:rPr>
          <w:rStyle w:val="underline"/>
          <w:highlight w:val="green"/>
        </w:rPr>
        <w:t>there is an essential oneness to economic, political, and military domination</w:t>
      </w:r>
      <w:r w:rsidRPr="00AC7CAC">
        <w:rPr>
          <w:rStyle w:val="underline"/>
        </w:rPr>
        <w:t xml:space="preserve"> under capitalism. </w:t>
      </w:r>
      <w:r w:rsidRPr="00F656B9">
        <w:rPr>
          <w:rStyle w:val="underline"/>
          <w:highlight w:val="green"/>
        </w:rPr>
        <w:t>Those seeking to oppose the manifestations of imperialism must recognize that it is impossible to challenge</w:t>
      </w:r>
      <w:r w:rsidRPr="00AC7CAC">
        <w:rPr>
          <w:rStyle w:val="underline"/>
        </w:rPr>
        <w:t xml:space="preserve"> any one of these effectively </w:t>
      </w:r>
      <w:r w:rsidRPr="00F656B9">
        <w:rPr>
          <w:rStyle w:val="underline"/>
          <w:highlight w:val="green"/>
        </w:rPr>
        <w:t>without calling into question</w:t>
      </w:r>
      <w:r w:rsidRPr="00AC7CAC">
        <w:rPr>
          <w:rStyle w:val="underline"/>
        </w:rPr>
        <w:t xml:space="preserve"> all the others—and hence </w:t>
      </w:r>
      <w:r w:rsidRPr="00F656B9">
        <w:rPr>
          <w:rStyle w:val="underline"/>
          <w:highlight w:val="green"/>
        </w:rPr>
        <w:t>the entire system.</w:t>
      </w:r>
    </w:p>
    <w:p w14:paraId="23856814" w14:textId="77777777" w:rsidR="00CF39D5" w:rsidRDefault="00CF39D5" w:rsidP="00CF39D5">
      <w:pPr>
        <w:pStyle w:val="Heading4"/>
      </w:pPr>
      <w:r>
        <w:t xml:space="preserve">Militarism </w:t>
      </w:r>
      <w:r>
        <w:sym w:font="Wingdings" w:char="F0E8"/>
      </w:r>
      <w:r>
        <w:t xml:space="preserve"> environmental destruction and extinction </w:t>
      </w:r>
    </w:p>
    <w:p w14:paraId="4FF6933E" w14:textId="77777777" w:rsidR="00CF39D5" w:rsidRDefault="00CF39D5" w:rsidP="00CF39D5">
      <w:r w:rsidRPr="00851D6C">
        <w:rPr>
          <w:rStyle w:val="StyleStyleBold12pt"/>
        </w:rPr>
        <w:t>Sanders</w:t>
      </w:r>
      <w:r>
        <w:t xml:space="preserve"> </w:t>
      </w:r>
      <w:r w:rsidRPr="00851D6C">
        <w:t xml:space="preserve">professor of History of Ideas and English at </w:t>
      </w:r>
      <w:proofErr w:type="spellStart"/>
      <w:r w:rsidRPr="00851D6C">
        <w:t>Pitzer</w:t>
      </w:r>
      <w:proofErr w:type="spellEnd"/>
      <w:r w:rsidRPr="00851D6C">
        <w:t xml:space="preserve"> College</w:t>
      </w:r>
      <w:r>
        <w:t xml:space="preserve"> </w:t>
      </w:r>
      <w:r w:rsidRPr="00851D6C">
        <w:rPr>
          <w:rStyle w:val="StyleStyleBold12pt"/>
        </w:rPr>
        <w:t>2009</w:t>
      </w:r>
      <w:r>
        <w:t xml:space="preserve"> Barry Online Excerpt from The Green Zone: The Environmental Costs of Militarism </w:t>
      </w:r>
    </w:p>
    <w:p w14:paraId="417B9268" w14:textId="77777777" w:rsidR="00CF39D5" w:rsidRDefault="00CF39D5" w:rsidP="00CF39D5">
      <w:r w:rsidRPr="00851D6C">
        <w:t>http://www.revolutionbythebook.akpress.org/book-excerpt-from-the-green-zone-the-environmental-costs-of-militarism/</w:t>
      </w:r>
    </w:p>
    <w:p w14:paraId="3CAC744D" w14:textId="77777777" w:rsidR="00CF39D5" w:rsidRPr="001A5230" w:rsidRDefault="00CF39D5" w:rsidP="00CF39D5">
      <w:pPr>
        <w:rPr>
          <w:sz w:val="16"/>
        </w:rPr>
      </w:pPr>
      <w:r w:rsidRPr="001A5230">
        <w:rPr>
          <w:sz w:val="16"/>
        </w:rPr>
        <w:t xml:space="preserve">In a nation like ours, where military might trumps diplomatic finesse, the supreme irony may be that the planet, and not human beings, will provide the most stringent corrective to political overreaching. </w:t>
      </w:r>
      <w:r w:rsidRPr="001A5230">
        <w:rPr>
          <w:rStyle w:val="StyleBoldUnderline"/>
          <w:highlight w:val="green"/>
        </w:rPr>
        <w:t>The earth can no longer absorb the punishment of war</w:t>
      </w:r>
      <w:r w:rsidRPr="00B41528">
        <w:rPr>
          <w:rStyle w:val="StyleBoldUnderline"/>
        </w:rPr>
        <w:t xml:space="preserve">, especially </w:t>
      </w:r>
      <w:r w:rsidRPr="001A5230">
        <w:rPr>
          <w:rStyle w:val="StyleBoldUnderline"/>
          <w:highlight w:val="green"/>
        </w:rPr>
        <w:t>on a scale and with a ferocity that only the wealthiest, most powerful country in the world</w:t>
      </w:r>
      <w:r w:rsidRPr="001A5230">
        <w:rPr>
          <w:sz w:val="16"/>
        </w:rPr>
        <w:t>—no, in history—</w:t>
      </w:r>
      <w:r w:rsidRPr="001A5230">
        <w:rPr>
          <w:rStyle w:val="StyleBoldUnderline"/>
          <w:highlight w:val="green"/>
        </w:rPr>
        <w:t>knows how to deliver.</w:t>
      </w:r>
      <w:r w:rsidRPr="001A5230">
        <w:rPr>
          <w:sz w:val="16"/>
        </w:rPr>
        <w:t xml:space="preserve"> While the United States military directed its “Operation Iraqi Freedom” solely against the Iraqis, no one—not a single citizen in any part of the globe—has escaped its fallout. </w:t>
      </w:r>
      <w:r w:rsidRPr="00B41528">
        <w:rPr>
          <w:rStyle w:val="StyleBoldUnderline"/>
        </w:rPr>
        <w:t>When we declare war on a foreign nation, we now also declare war on the Earth, on the soil and plants and animals, the water and wind and people, in the most far-reaching and deeply infecting ways.</w:t>
      </w:r>
      <w:r w:rsidRPr="001A5230">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14:paraId="3EF6839E" w14:textId="77777777" w:rsidR="00CF39D5" w:rsidRPr="001A5230" w:rsidRDefault="00CF39D5" w:rsidP="00CF39D5">
      <w:pPr>
        <w:rPr>
          <w:sz w:val="16"/>
        </w:rPr>
      </w:pPr>
      <w:r w:rsidRPr="00B41528">
        <w:rPr>
          <w:rStyle w:val="StyleBoldUnderline"/>
        </w:rPr>
        <w:t xml:space="preserve">So </w:t>
      </w:r>
      <w:r w:rsidRPr="001A5230">
        <w:rPr>
          <w:rStyle w:val="StyleBoldUnderline"/>
          <w:highlight w:val="green"/>
        </w:rPr>
        <w:t>we can act like honorable and conscientious citizens, conserving all the energy we can. We can feel good about all those glossy</w:t>
      </w:r>
      <w:r w:rsidRPr="001A5230">
        <w:rPr>
          <w:sz w:val="16"/>
        </w:rPr>
        <w:t xml:space="preserve"> magazine </w:t>
      </w:r>
      <w:r w:rsidRPr="001A5230">
        <w:rPr>
          <w:rStyle w:val="StyleBoldUnderline"/>
          <w:highlight w:val="green"/>
        </w:rPr>
        <w:t>ads</w:t>
      </w:r>
      <w:r w:rsidRPr="001A5230">
        <w:rPr>
          <w:sz w:val="16"/>
        </w:rPr>
        <w:t xml:space="preserve"> from Shell and Exxon Mobil </w:t>
      </w:r>
      <w:r w:rsidRPr="00B41528">
        <w:rPr>
          <w:rStyle w:val="StyleBoldUnderline"/>
        </w:rPr>
        <w:t>telling us how their companies now treasure the environment,</w:t>
      </w:r>
      <w:r w:rsidRPr="001A5230">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sidRPr="001A5230">
        <w:rPr>
          <w:rStyle w:val="StyleBoldUnderline"/>
          <w:highlight w:val="green"/>
        </w:rPr>
        <w:t xml:space="preserve">But </w:t>
      </w:r>
      <w:proofErr w:type="gramStart"/>
      <w:r w:rsidRPr="001A5230">
        <w:rPr>
          <w:rStyle w:val="StyleBoldUnderline"/>
          <w:highlight w:val="green"/>
        </w:rPr>
        <w:t>that’s just insanity wearing a green disguise</w:t>
      </w:r>
      <w:proofErr w:type="gramEnd"/>
      <w:r w:rsidRPr="001A5230">
        <w:rPr>
          <w:rStyle w:val="StyleBoldUnderline"/>
          <w:highlight w:val="green"/>
        </w:rPr>
        <w:t>. None of those advertised boasts and claims really matter</w:t>
      </w:r>
      <w:r w:rsidRPr="001A5230">
        <w:rPr>
          <w:sz w:val="16"/>
        </w:rPr>
        <w:t xml:space="preserve">. They still cling to fossil fuels and further our campaign to kill off everything on the planet with our addictive need. But, </w:t>
      </w:r>
      <w:r w:rsidRPr="00B41528">
        <w:rPr>
          <w:rStyle w:val="StyleBoldUnderline"/>
        </w:rPr>
        <w:t xml:space="preserve">even if those claims did make a slight difference, </w:t>
      </w:r>
      <w:r w:rsidRPr="001A5230">
        <w:rPr>
          <w:rStyle w:val="StyleBoldUnderline"/>
          <w:highlight w:val="green"/>
        </w:rPr>
        <w:t>even if we could slow down global warming, ultimately it would not matter. For, in the background, lurking and ever-present, a giant vampire silently sucks out of the Earth all the oil it possibly can, and no one stops it.</w:t>
      </w:r>
      <w:r w:rsidRPr="001A5230">
        <w:rPr>
          <w:sz w:val="16"/>
        </w:rPr>
        <w:t xml:space="preserve"> And so here’s the awful truth: </w:t>
      </w:r>
      <w:r w:rsidRPr="001A5230">
        <w:rPr>
          <w:rStyle w:val="StyleBoldUnderline"/>
          <w:highlight w:val="green"/>
        </w:rPr>
        <w:t>even if every person, every automobile, and every factory suddenly emitted zero emissions, the Earth would still be headed head first and at full speed toward total disaster for one major reason. The military</w:t>
      </w:r>
      <w:r w:rsidRPr="001A5230">
        <w:rPr>
          <w:sz w:val="16"/>
        </w:rPr>
        <w:t>—that voracious vampire—</w:t>
      </w:r>
      <w:r w:rsidRPr="001A5230">
        <w:rPr>
          <w:rStyle w:val="StyleBoldUnderline"/>
          <w:highlight w:val="green"/>
        </w:rPr>
        <w:t>produces enough greenhouse gases, by itself, to place the entire globe, with all its inhabitants large and small, in the most immanent danger of extinction</w:t>
      </w:r>
      <w:r w:rsidRPr="00B41528">
        <w:rPr>
          <w:rStyle w:val="StyleBoldUnderline"/>
        </w:rPr>
        <w:t>.</w:t>
      </w:r>
    </w:p>
    <w:p w14:paraId="12240F7B" w14:textId="77777777" w:rsidR="00CF39D5" w:rsidRPr="001A5230" w:rsidRDefault="00CF39D5" w:rsidP="00CF39D5">
      <w:pPr>
        <w:rPr>
          <w:sz w:val="16"/>
        </w:rPr>
      </w:pPr>
      <w:r w:rsidRPr="001A5230">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sidRPr="001A5230">
        <w:rPr>
          <w:rStyle w:val="StyleBoldUnderline"/>
          <w:highlight w:val="green"/>
        </w:rPr>
        <w:t>our</w:t>
      </w:r>
      <w:r w:rsidRPr="001A5230">
        <w:rPr>
          <w:sz w:val="16"/>
        </w:rPr>
        <w:t xml:space="preserve"> own </w:t>
      </w:r>
      <w:r w:rsidRPr="001A5230">
        <w:rPr>
          <w:rStyle w:val="StyleBoldUnderline"/>
          <w:highlight w:val="green"/>
        </w:rPr>
        <w:t>military</w:t>
      </w:r>
      <w:r w:rsidRPr="00B41528">
        <w:rPr>
          <w:rStyle w:val="StyleBoldUnderline"/>
        </w:rPr>
        <w:t xml:space="preserve"> has grown beyond an institution hostile to liberty and </w:t>
      </w:r>
      <w:r w:rsidRPr="001A5230">
        <w:rPr>
          <w:rStyle w:val="StyleBoldUnderline"/>
          <w:highlight w:val="green"/>
        </w:rPr>
        <w:t>has wrapped its arms of death around life itself</w:t>
      </w:r>
      <w:r w:rsidRPr="00B41528">
        <w:rPr>
          <w:rStyle w:val="StyleBoldUnderline"/>
        </w:rPr>
        <w:t>.</w:t>
      </w:r>
      <w:r w:rsidRPr="001A5230">
        <w:rPr>
          <w:sz w:val="16"/>
        </w:rPr>
        <w:t xml:space="preserve"> And, from all the available evidence, it will not let go. Unlike most animals, </w:t>
      </w:r>
      <w:r w:rsidRPr="00851D6C">
        <w:rPr>
          <w:rStyle w:val="StyleBoldUnderline"/>
        </w:rPr>
        <w:t>the military has no surrender mechanism. Unless we all summon the strength to confront the military</w:t>
      </w:r>
      <w:r w:rsidRPr="001A5230">
        <w:rPr>
          <w:sz w:val="16"/>
        </w:rPr>
        <w:t>—no easy task—</w:t>
      </w:r>
      <w:r w:rsidRPr="00851D6C">
        <w:rPr>
          <w:rStyle w:val="StyleBoldUnderline"/>
        </w:rPr>
        <w:t>it will continue to work its evil.</w:t>
      </w:r>
    </w:p>
    <w:p w14:paraId="0C729550" w14:textId="77777777" w:rsidR="00CF39D5" w:rsidRDefault="00CF39D5" w:rsidP="00CF39D5"/>
    <w:p w14:paraId="22D6D74F" w14:textId="77777777" w:rsidR="00CF39D5" w:rsidRDefault="00CF39D5" w:rsidP="00CF39D5">
      <w:pPr>
        <w:pStyle w:val="Heading3"/>
      </w:pPr>
      <w:bookmarkStart w:id="1" w:name="_Toc207188717"/>
      <w:r>
        <w:t>Predominance Theory Wrong – Ext</w:t>
      </w:r>
      <w:bookmarkEnd w:id="1"/>
    </w:p>
    <w:p w14:paraId="270EC2D9" w14:textId="77777777" w:rsidR="00CF39D5" w:rsidRDefault="00CF39D5" w:rsidP="00CF39D5">
      <w:pPr>
        <w:pStyle w:val="Heading4"/>
      </w:pPr>
      <w:r>
        <w:t xml:space="preserve">Predominance theory is flawed – extend the Human Security Report </w:t>
      </w:r>
      <w:proofErr w:type="spellStart"/>
      <w:r>
        <w:t>Ev</w:t>
      </w:r>
      <w:proofErr w:type="spellEnd"/>
      <w:r>
        <w:t xml:space="preserve"> – their theory has no response to historical reality – nuclear and conventional deterrence have failed to prevent international violence or to win when conflict erupts – history is filled with examples of revolutionary actors defeating much stronger forces – even if they win that hegemony would deter great power wars we’ll win that lesser power wars are inevitable which decreases our deterrence capabilities </w:t>
      </w:r>
    </w:p>
    <w:p w14:paraId="7C55CDCE" w14:textId="77777777" w:rsidR="00CF39D5" w:rsidRDefault="00CF39D5" w:rsidP="00CF39D5">
      <w:pPr>
        <w:pStyle w:val="Heading4"/>
      </w:pPr>
      <w:r>
        <w:t xml:space="preserve">AND – Don’t trust their studies – quantitative data and analysis is too limited to dictate policy – prefer historical trends </w:t>
      </w:r>
    </w:p>
    <w:p w14:paraId="02C542EA"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14:paraId="64A4ADD9" w14:textId="77777777" w:rsidR="00CF39D5" w:rsidRDefault="00CF39D5" w:rsidP="00CF39D5">
      <w:r w:rsidRPr="00A577DB">
        <w:rPr>
          <w:rStyle w:val="cardChar"/>
        </w:rPr>
        <w:t xml:space="preserve">Quantitative researchers are well aware of these challenges, of course, and a number of promising initiatives are underway that seek to address them. But some of the </w:t>
      </w:r>
      <w:r w:rsidRPr="00F01B7A">
        <w:rPr>
          <w:rStyle w:val="underline"/>
          <w:highlight w:val="green"/>
        </w:rPr>
        <w:t>limitations are inherent in the</w:t>
      </w:r>
      <w:r w:rsidRPr="00A577DB">
        <w:rPr>
          <w:rStyle w:val="underline"/>
        </w:rPr>
        <w:t xml:space="preserve"> nature of the </w:t>
      </w:r>
      <w:r w:rsidRPr="00F01B7A">
        <w:rPr>
          <w:rStyle w:val="underline"/>
          <w:highlight w:val="green"/>
        </w:rPr>
        <w:t>data and models</w:t>
      </w:r>
      <w:r w:rsidRPr="00A577DB">
        <w:rPr>
          <w:rStyle w:val="underline"/>
        </w:rPr>
        <w:t xml:space="preserve"> that </w:t>
      </w:r>
      <w:r w:rsidRPr="00F01B7A">
        <w:rPr>
          <w:rStyle w:val="underline"/>
          <w:highlight w:val="green"/>
        </w:rPr>
        <w:t>quantitative researchers</w:t>
      </w:r>
      <w:r w:rsidRPr="00A577DB">
        <w:rPr>
          <w:rStyle w:val="underline"/>
        </w:rPr>
        <w:t xml:space="preserve"> have to </w:t>
      </w:r>
      <w:r w:rsidRPr="00F01B7A">
        <w:rPr>
          <w:rStyle w:val="underline"/>
          <w:highlight w:val="green"/>
        </w:rPr>
        <w:t>work with</w:t>
      </w:r>
      <w:r w:rsidRPr="00F01B7A">
        <w:rPr>
          <w:highlight w:val="green"/>
        </w:rPr>
        <w:t>.</w:t>
      </w:r>
    </w:p>
    <w:p w14:paraId="1CAE496F" w14:textId="77777777" w:rsidR="00CF39D5" w:rsidRDefault="00CF39D5" w:rsidP="00CF39D5">
      <w:r w:rsidRPr="00A577DB">
        <w:rPr>
          <w:rStyle w:val="cardChar"/>
        </w:rPr>
        <w:t xml:space="preserve">Here </w:t>
      </w:r>
      <w:r w:rsidRPr="00A577DB">
        <w:rPr>
          <w:rStyle w:val="underline"/>
        </w:rPr>
        <w:t>we</w:t>
      </w:r>
      <w:r w:rsidRPr="00A577DB">
        <w:rPr>
          <w:rStyle w:val="cardChar"/>
        </w:rPr>
        <w:t xml:space="preserve"> simply </w:t>
      </w:r>
      <w:r w:rsidRPr="00A577DB">
        <w:rPr>
          <w:rStyle w:val="underline"/>
        </w:rPr>
        <w:t>note a few</w:t>
      </w:r>
      <w:r w:rsidRPr="00A577DB">
        <w:rPr>
          <w:rStyle w:val="cardChar"/>
        </w:rPr>
        <w:t xml:space="preserve"> of the more </w:t>
      </w:r>
      <w:r w:rsidRPr="00A577DB">
        <w:rPr>
          <w:rStyle w:val="underline"/>
        </w:rPr>
        <w:t>critical methodological problems:</w:t>
      </w:r>
    </w:p>
    <w:p w14:paraId="6543EB82" w14:textId="77777777" w:rsidR="00CF39D5" w:rsidRDefault="00CF39D5" w:rsidP="00CF39D5">
      <w:r w:rsidRPr="00A577DB">
        <w:rPr>
          <w:rStyle w:val="cardChar"/>
        </w:rPr>
        <w:t>*</w:t>
      </w:r>
      <w:r w:rsidRPr="00F01B7A">
        <w:rPr>
          <w:rStyle w:val="underline"/>
          <w:highlight w:val="green"/>
        </w:rPr>
        <w:t>Quantitative datasets do not include direct measures of fear, hatred, grievance, humiliation, or feelings of identity and solidarity, despite the fact that case-study research indicates these variables can play a critical role in catalyzing political violence</w:t>
      </w:r>
      <w:r w:rsidRPr="00A577DB">
        <w:rPr>
          <w:rStyle w:val="cardChar"/>
        </w:rPr>
        <w:t xml:space="preserve">. Quantitative researchers are well aware of this limitation, of course, but </w:t>
      </w:r>
      <w:r w:rsidRPr="00A577DB">
        <w:rPr>
          <w:rStyle w:val="underline"/>
        </w:rPr>
        <w:t>there are simply no sources of usable data on attitudes and beliefs for the vast majority of country-years in the conflict datasets. The use of indirect proxy measures for psychological variables like grievance has been widely criticized</w:t>
      </w:r>
      <w:r>
        <w:t>.</w:t>
      </w:r>
    </w:p>
    <w:p w14:paraId="79AEBF4D" w14:textId="77777777" w:rsidR="00CF39D5" w:rsidRDefault="00CF39D5" w:rsidP="00CF39D5">
      <w:r w:rsidRPr="00A577DB">
        <w:rPr>
          <w:rStyle w:val="cardChar"/>
        </w:rPr>
        <w:t>*</w:t>
      </w:r>
      <w:r w:rsidRPr="00F01B7A">
        <w:rPr>
          <w:rStyle w:val="underline"/>
          <w:highlight w:val="green"/>
        </w:rPr>
        <w:t>Quantitative models struggle in trying to deal with the issue of agency</w:t>
      </w:r>
      <w:r w:rsidRPr="00A577DB">
        <w:rPr>
          <w:rStyle w:val="underline"/>
        </w:rPr>
        <w:t xml:space="preserve">—the capacity of individuals, </w:t>
      </w:r>
      <w:r w:rsidRPr="00F01B7A">
        <w:rPr>
          <w:rStyle w:val="underline"/>
          <w:highlight w:val="green"/>
        </w:rPr>
        <w:t>particularly political leaders, to make choices and act on them.</w:t>
      </w:r>
      <w:r w:rsidRPr="00F01B7A">
        <w:rPr>
          <w:highlight w:val="green"/>
        </w:rPr>
        <w:t xml:space="preserve"> </w:t>
      </w:r>
      <w:r w:rsidRPr="00F01B7A">
        <w:rPr>
          <w:rStyle w:val="underline"/>
          <w:highlight w:val="green"/>
        </w:rPr>
        <w:t>Agency can obvi</w:t>
      </w:r>
      <w:r w:rsidRPr="00A577DB">
        <w:rPr>
          <w:rStyle w:val="cardChar"/>
        </w:rPr>
        <w:t>ously</w:t>
      </w:r>
      <w:r>
        <w:t xml:space="preserve"> </w:t>
      </w:r>
      <w:r w:rsidRPr="00F01B7A">
        <w:rPr>
          <w:rStyle w:val="underline"/>
          <w:highlight w:val="green"/>
        </w:rPr>
        <w:t>play a critical role in transitions from peace to war</w:t>
      </w:r>
      <w:r w:rsidRPr="00A577DB">
        <w:rPr>
          <w:rStyle w:val="underline"/>
        </w:rPr>
        <w:t>—and war to peace.</w:t>
      </w:r>
      <w:r>
        <w:t xml:space="preserve"> </w:t>
      </w:r>
      <w:r w:rsidRPr="00F01B7A">
        <w:rPr>
          <w:rStyle w:val="underline"/>
          <w:highlight w:val="green"/>
        </w:rPr>
        <w:t>Researchers using conflict models</w:t>
      </w:r>
      <w:r w:rsidRPr="00A577DB">
        <w:rPr>
          <w:rStyle w:val="underline"/>
        </w:rPr>
        <w:t xml:space="preserve"> have little choice but to </w:t>
      </w:r>
      <w:r w:rsidRPr="00F01B7A">
        <w:rPr>
          <w:rStyle w:val="underline"/>
          <w:highlight w:val="green"/>
        </w:rPr>
        <w:t>ignore agency</w:t>
      </w:r>
      <w:r w:rsidRPr="00A577DB">
        <w:rPr>
          <w:rStyle w:val="underline"/>
        </w:rPr>
        <w:t>—there is simply no way to collect cross-national data on 100-plus countries over 50 or more years on what decisions were made and why.</w:t>
      </w:r>
    </w:p>
    <w:p w14:paraId="3FEDEE73" w14:textId="77777777" w:rsidR="00CF39D5" w:rsidRPr="00A577DB" w:rsidRDefault="00CF39D5" w:rsidP="00CF39D5">
      <w:pPr>
        <w:rPr>
          <w:rStyle w:val="cardChar"/>
        </w:rPr>
      </w:pPr>
      <w:r w:rsidRPr="00A577DB">
        <w:rPr>
          <w:rStyle w:val="cardChar"/>
        </w:rPr>
        <w:t>*</w:t>
      </w:r>
      <w:r w:rsidRPr="00A577DB">
        <w:rPr>
          <w:rStyle w:val="underline"/>
        </w:rPr>
        <w:t xml:space="preserve">The </w:t>
      </w:r>
      <w:r w:rsidRPr="00F01B7A">
        <w:rPr>
          <w:rStyle w:val="underline"/>
          <w:highlight w:val="green"/>
        </w:rPr>
        <w:t>structural data</w:t>
      </w:r>
      <w:r>
        <w:t>—</w:t>
      </w:r>
      <w:r w:rsidRPr="00A577DB">
        <w:rPr>
          <w:rStyle w:val="cardChar"/>
        </w:rPr>
        <w:t>GDP per capita, infant mortality rates, etc.—</w:t>
      </w:r>
      <w:r w:rsidRPr="00F01B7A">
        <w:rPr>
          <w:rStyle w:val="underline"/>
          <w:highlight w:val="green"/>
        </w:rPr>
        <w:t>that conflict models rely on are slow-changing and</w:t>
      </w:r>
      <w:r w:rsidRPr="00A577DB">
        <w:rPr>
          <w:rStyle w:val="underline"/>
        </w:rPr>
        <w:t xml:space="preserve"> </w:t>
      </w:r>
      <w:r w:rsidRPr="00F01B7A">
        <w:rPr>
          <w:rStyle w:val="underline"/>
          <w:highlight w:val="green"/>
        </w:rPr>
        <w:t>are</w:t>
      </w:r>
      <w:r w:rsidRPr="00A577DB">
        <w:rPr>
          <w:rStyle w:val="underline"/>
        </w:rPr>
        <w:t xml:space="preserve"> thus </w:t>
      </w:r>
      <w:r w:rsidRPr="00F01B7A">
        <w:rPr>
          <w:rStyle w:val="underline"/>
          <w:highlight w:val="green"/>
        </w:rPr>
        <w:t>rarely able to account for large short-term shifts in global or regional conflict trends</w:t>
      </w:r>
      <w:r w:rsidRPr="00A577DB">
        <w:rPr>
          <w:rStyle w:val="underline"/>
        </w:rPr>
        <w:t>.</w:t>
      </w:r>
      <w:r>
        <w:t xml:space="preserve"> </w:t>
      </w:r>
      <w:r w:rsidRPr="00A577DB">
        <w:rPr>
          <w:rStyle w:val="cardChar"/>
        </w:rPr>
        <w:t>As noted previously, the most robust finding in the quantitative literature is that the risk of conflict shrinks as incomes rise. But this finding cannot explain the rapid decline in conflict numbers in the post-Cold War period.</w:t>
      </w:r>
    </w:p>
    <w:p w14:paraId="25E186D3" w14:textId="77777777" w:rsidR="00CF39D5" w:rsidRDefault="00CF39D5" w:rsidP="00CF39D5">
      <w:r w:rsidRPr="00A577DB">
        <w:rPr>
          <w:rStyle w:val="cardChar"/>
        </w:rPr>
        <w:t>*</w:t>
      </w:r>
      <w:r w:rsidRPr="00595FDE">
        <w:rPr>
          <w:rStyle w:val="underline"/>
        </w:rPr>
        <w:t>The standard unit of analysis in most conflict models is the country-year, and here researchers make two assumptions that are unrealistic.</w:t>
      </w:r>
      <w:r>
        <w:t xml:space="preserve"> </w:t>
      </w:r>
      <w:r w:rsidRPr="00595FDE">
        <w:rPr>
          <w:rStyle w:val="cardChar"/>
        </w:rPr>
        <w:t xml:space="preserve">First, </w:t>
      </w:r>
      <w:r w:rsidRPr="00595FDE">
        <w:rPr>
          <w:rStyle w:val="underline"/>
        </w:rPr>
        <w:t>it is assumed that observations in successive country-years are independent of each other—clearly</w:t>
      </w:r>
      <w:r w:rsidRPr="00595FDE">
        <w:rPr>
          <w:rStyle w:val="cardChar"/>
        </w:rPr>
        <w:t xml:space="preserve">, in many cases </w:t>
      </w:r>
      <w:r w:rsidRPr="00595FDE">
        <w:rPr>
          <w:rStyle w:val="underline"/>
        </w:rPr>
        <w:t>they are not.</w:t>
      </w:r>
      <w:r w:rsidRPr="00595FDE">
        <w:rPr>
          <w:rStyle w:val="cardChar"/>
        </w:rPr>
        <w:t xml:space="preserve"> Second, </w:t>
      </w:r>
      <w:r w:rsidRPr="00595FDE">
        <w:rPr>
          <w:rStyle w:val="underline"/>
        </w:rPr>
        <w:t>the models assume that increases or decreases in the risk of war can be explained solely in terms of socio-economic and other changes within countries. This assumption is</w:t>
      </w:r>
      <w:r w:rsidRPr="00595FDE">
        <w:rPr>
          <w:rStyle w:val="cardChar"/>
        </w:rPr>
        <w:t xml:space="preserve"> often </w:t>
      </w:r>
      <w:r w:rsidRPr="00595FDE">
        <w:rPr>
          <w:rStyle w:val="underline"/>
        </w:rPr>
        <w:t>unrealistic because the conflict dynamics of civil war do not stop at national boundaries—the interconnections between political violence in Afghanistan and Pakistan being an obvious case in point.</w:t>
      </w:r>
    </w:p>
    <w:p w14:paraId="57FE0659" w14:textId="77777777" w:rsidR="00CF39D5" w:rsidRPr="00595FDE" w:rsidRDefault="00CF39D5" w:rsidP="00CF39D5">
      <w:pPr>
        <w:rPr>
          <w:rStyle w:val="underline"/>
        </w:rPr>
      </w:pPr>
      <w:r w:rsidRPr="00595FDE">
        <w:rPr>
          <w:rStyle w:val="cardChar"/>
        </w:rPr>
        <w:t>*</w:t>
      </w:r>
      <w:r w:rsidRPr="00595FDE">
        <w:rPr>
          <w:rStyle w:val="underline"/>
        </w:rPr>
        <w:t>Statistics for poor countries—where most wars take place—are mostly inadequate and frequently terrible.</w:t>
      </w:r>
      <w:r>
        <w:t xml:space="preserve"> </w:t>
      </w:r>
      <w:r w:rsidRPr="00595FDE">
        <w:rPr>
          <w:rStyle w:val="cardChar"/>
        </w:rPr>
        <w:t>This in part explains why the number of countries included in different conflict datasets varies so widely.</w:t>
      </w:r>
      <w:r w:rsidRPr="00595FDE">
        <w:rPr>
          <w:rStyle w:val="underline"/>
        </w:rPr>
        <w:t xml:space="preserve"> The different composition of the datasets in turn explains some of the variance in findings.</w:t>
      </w:r>
    </w:p>
    <w:p w14:paraId="474658ED" w14:textId="77777777" w:rsidR="00CF39D5" w:rsidRDefault="00CF39D5" w:rsidP="00CF39D5">
      <w:r w:rsidRPr="00F01B7A">
        <w:rPr>
          <w:rStyle w:val="underline"/>
          <w:highlight w:val="green"/>
        </w:rPr>
        <w:t>The limitations of contemporary conflict models and datasets go a long way towards explaining why researchers have produced such widely divergent findings about the causal impacts of</w:t>
      </w:r>
      <w:r w:rsidRPr="00595FDE">
        <w:rPr>
          <w:rStyle w:val="cardChar"/>
        </w:rPr>
        <w:t xml:space="preserve"> ethnicity, inequality, grievances, repression, </w:t>
      </w:r>
      <w:r w:rsidRPr="00F01B7A">
        <w:rPr>
          <w:rStyle w:val="underline"/>
          <w:highlight w:val="green"/>
        </w:rPr>
        <w:t>democracy</w:t>
      </w:r>
      <w:r w:rsidRPr="00F01B7A">
        <w:rPr>
          <w:rStyle w:val="cardChar"/>
          <w:highlight w:val="green"/>
        </w:rPr>
        <w:t>,</w:t>
      </w:r>
      <w:r w:rsidRPr="00595FDE">
        <w:rPr>
          <w:rStyle w:val="cardChar"/>
        </w:rPr>
        <w:t xml:space="preserve"> economic growth, and dependence on primary commodities</w:t>
      </w:r>
      <w:r>
        <w:t>.</w:t>
      </w:r>
    </w:p>
    <w:p w14:paraId="70CE58B5" w14:textId="77777777" w:rsidR="00CF39D5" w:rsidRDefault="00CF39D5" w:rsidP="00CF39D5">
      <w:pPr>
        <w:rPr>
          <w:sz w:val="16"/>
        </w:rPr>
      </w:pPr>
    </w:p>
    <w:p w14:paraId="372E0513" w14:textId="77777777" w:rsidR="00CF39D5" w:rsidRDefault="00CF39D5" w:rsidP="00CF39D5">
      <w:pPr>
        <w:pStyle w:val="Heading3"/>
      </w:pPr>
      <w:bookmarkStart w:id="2" w:name="_Toc207188718"/>
      <w:proofErr w:type="spellStart"/>
      <w:r>
        <w:t>Heg</w:t>
      </w:r>
      <w:proofErr w:type="spellEnd"/>
      <w:r>
        <w:t xml:space="preserve"> Doesn’t Solve – Ext</w:t>
      </w:r>
      <w:bookmarkEnd w:id="2"/>
    </w:p>
    <w:p w14:paraId="7B858456" w14:textId="77777777" w:rsidR="00CF39D5" w:rsidRDefault="00CF39D5" w:rsidP="00CF39D5">
      <w:pPr>
        <w:pStyle w:val="Heading4"/>
      </w:pPr>
      <w:r>
        <w:t xml:space="preserve">HEGEMONY DOESN’T SOLVE CONFLICT – extend </w:t>
      </w:r>
      <w:proofErr w:type="spellStart"/>
      <w:r w:rsidRPr="007B26CE">
        <w:t>Mearsheimer</w:t>
      </w:r>
      <w:proofErr w:type="spellEnd"/>
      <w:r>
        <w:t xml:space="preserve"> </w:t>
      </w:r>
      <w:proofErr w:type="gramStart"/>
      <w:r>
        <w:t>–  Iran</w:t>
      </w:r>
      <w:proofErr w:type="gramEnd"/>
      <w:r>
        <w:t xml:space="preserve">, North Korea and Middle East conflict all prove the US is declining as a global problem solver </w:t>
      </w:r>
    </w:p>
    <w:p w14:paraId="4C32E0A9" w14:textId="77777777" w:rsidR="00CF39D5" w:rsidRDefault="00CF39D5" w:rsidP="00CF39D5">
      <w:pPr>
        <w:pStyle w:val="Heading4"/>
      </w:pPr>
      <w:r>
        <w:t xml:space="preserve">Their evidence shouldn’t be trusted – it over values US influence and is a scare tactic used to justify military intervention </w:t>
      </w:r>
    </w:p>
    <w:p w14:paraId="56E19254" w14:textId="77777777" w:rsidR="00CF39D5" w:rsidRDefault="00CF39D5" w:rsidP="00CF39D5">
      <w:r>
        <w:t xml:space="preserve">Christopher </w:t>
      </w:r>
      <w:r w:rsidRPr="0054297A">
        <w:rPr>
          <w:rStyle w:val="StyleStyleBold12pt"/>
        </w:rPr>
        <w:t>Layne</w:t>
      </w:r>
      <w:r>
        <w:t xml:space="preserve"> (Associate Professor in the Bush School of Government and Public Service at Texas A&amp;M University) </w:t>
      </w:r>
      <w:r w:rsidRPr="0054297A">
        <w:rPr>
          <w:rStyle w:val="StyleStyleBold12pt"/>
        </w:rPr>
        <w:t>2006</w:t>
      </w:r>
      <w:r>
        <w:t xml:space="preserve"> “The Peace of Illusions” p 176-7</w:t>
      </w:r>
    </w:p>
    <w:p w14:paraId="26B77FAD" w14:textId="77777777" w:rsidR="00CF39D5" w:rsidRDefault="00CF39D5" w:rsidP="00CF39D5">
      <w:pPr>
        <w:rPr>
          <w:sz w:val="16"/>
        </w:rPr>
      </w:pPr>
      <w:r w:rsidRPr="007A7857">
        <w:rPr>
          <w:sz w:val="16"/>
        </w:rPr>
        <w:t>A second contention advanced by proponents of American hegemony is that the United States cannot withdraw from Eurasia because a great power war there could shape the post conflict international system in ways harmful to U.S. interests. Hence, the United States "could suffer few economic losses during a war, or even benefit somewhat, and still find the postwar environment quite costly to its own trade and investment."</w:t>
      </w:r>
      <w:proofErr w:type="spellStart"/>
      <w:proofErr w:type="gramStart"/>
      <w:r w:rsidRPr="007A7857">
        <w:rPr>
          <w:sz w:val="16"/>
        </w:rPr>
        <w:t>sa</w:t>
      </w:r>
      <w:proofErr w:type="spellEnd"/>
      <w:proofErr w:type="gramEnd"/>
      <w:r w:rsidRPr="007A7857">
        <w:rPr>
          <w:sz w:val="16"/>
        </w:rPr>
        <w:t xml:space="preserve"> This really is not an economic argument but rather an argument about the consequences of Eurasia's political and ideological, as well as economic, closure. Proponents of hegemony fear that if great power wars in Eurasia occur, they could bring to power militaristic or totalitarian </w:t>
      </w:r>
      <w:r w:rsidRPr="007B26CE">
        <w:rPr>
          <w:sz w:val="16"/>
        </w:rPr>
        <w:t xml:space="preserve">regimes. Mere, several points need to be made. First, </w:t>
      </w:r>
      <w:r w:rsidRPr="007B26CE">
        <w:rPr>
          <w:rStyle w:val="underline"/>
          <w:highlight w:val="green"/>
        </w:rPr>
        <w:t>proponents of American hegemony overestimate the amount of influence that 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 on the international system</w:t>
      </w:r>
      <w:r w:rsidRPr="007B26CE">
        <w:rPr>
          <w:rStyle w:val="underline"/>
        </w:rPr>
        <w:t>. There are numerous possible geopolitical rivalries in Eurasia</w:t>
      </w:r>
      <w:r w:rsidRPr="007B26CE">
        <w:rPr>
          <w:sz w:val="16"/>
        </w:rPr>
        <w:t xml:space="preserve">. Most of these will not culminate in war, but it's a good bet that some will. But regardless of whether Eurasian great powers remain at peace, the outcomes are going to be caused more by those states' calculations of their interests than by the presence of U.S. forces in Eurasia. </w:t>
      </w:r>
      <w:r w:rsidRPr="007B26CE">
        <w:rPr>
          <w:rStyle w:val="underline"/>
          <w:highlight w:val="green"/>
        </w:rPr>
        <w:t>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 only limited power to affect the amount of war and peace in the international system</w:t>
      </w:r>
      <w:r w:rsidRPr="007B26CE">
        <w:rPr>
          <w:rStyle w:val="underline"/>
        </w:rPr>
        <w:t xml:space="preserve">, </w:t>
      </w:r>
      <w:r w:rsidRPr="0066239B">
        <w:rPr>
          <w:rStyle w:val="underline"/>
          <w:highlight w:val="green"/>
        </w:rPr>
        <w:t xml:space="preserve">and whatever influence it does have is being eroded by the creeping </w:t>
      </w:r>
      <w:proofErr w:type="spellStart"/>
      <w:r w:rsidRPr="0066239B">
        <w:rPr>
          <w:rStyle w:val="underline"/>
          <w:highlight w:val="green"/>
        </w:rPr>
        <w:t>multipolarization</w:t>
      </w:r>
      <w:proofErr w:type="spellEnd"/>
      <w:r w:rsidRPr="0066239B">
        <w:rPr>
          <w:rStyle w:val="underline"/>
          <w:highlight w:val="green"/>
        </w:rPr>
        <w:t xml:space="preserve"> under way in Eurasia</w:t>
      </w:r>
      <w:r w:rsidRPr="007B26CE">
        <w:rPr>
          <w:sz w:val="16"/>
        </w:rPr>
        <w:t xml:space="preserve">. Second, </w:t>
      </w:r>
      <w:r w:rsidRPr="007B26CE">
        <w:rPr>
          <w:rStyle w:val="underline"/>
        </w:rPr>
        <w:t xml:space="preserve">the </w:t>
      </w:r>
      <w:r w:rsidRPr="0066239B">
        <w:rPr>
          <w:rStyle w:val="underline"/>
          <w:highlight w:val="green"/>
        </w:rPr>
        <w:t>possible benefits</w:t>
      </w:r>
      <w:r w:rsidRPr="007B26CE">
        <w:rPr>
          <w:rStyle w:val="underline"/>
        </w:rPr>
        <w:t xml:space="preserve"> of "environment shaping" </w:t>
      </w:r>
      <w:r w:rsidRPr="0066239B">
        <w:rPr>
          <w:rStyle w:val="underline"/>
          <w:highlight w:val="green"/>
        </w:rPr>
        <w:t>have to be weighed against the</w:t>
      </w:r>
      <w:r w:rsidRPr="007B26CE">
        <w:rPr>
          <w:rStyle w:val="underline"/>
        </w:rPr>
        <w:t xml:space="preserve"> possible </w:t>
      </w:r>
      <w:r w:rsidRPr="0066239B">
        <w:rPr>
          <w:rStyle w:val="underline"/>
          <w:highlight w:val="green"/>
        </w:rPr>
        <w:t>costs of U.S. involvement in a big Eurasian war</w:t>
      </w:r>
      <w:r w:rsidRPr="007B26CE">
        <w:rPr>
          <w:sz w:val="16"/>
        </w:rPr>
        <w:t xml:space="preserve">. Finally, </w:t>
      </w:r>
      <w:r w:rsidRPr="007B26CE">
        <w:rPr>
          <w:rStyle w:val="underline"/>
        </w:rPr>
        <w:t xml:space="preserve">distilled to its essence, </w:t>
      </w:r>
      <w:r w:rsidRPr="0066239B">
        <w:rPr>
          <w:rStyle w:val="underline"/>
          <w:highlight w:val="green"/>
        </w:rPr>
        <w:t>this argument is a restatement of the fear that U.S. security and interests inevitably will be jeopardized by a Eurasian hegemon</w:t>
      </w:r>
      <w:r w:rsidRPr="007B26CE">
        <w:rPr>
          <w:rStyle w:val="underline"/>
        </w:rPr>
        <w:t xml:space="preserve">. </w:t>
      </w:r>
      <w:r w:rsidRPr="0066239B">
        <w:rPr>
          <w:rStyle w:val="underline"/>
          <w:highlight w:val="green"/>
        </w:rPr>
        <w:t>This threat is</w:t>
      </w:r>
      <w:r w:rsidRPr="007B26CE">
        <w:rPr>
          <w:rStyle w:val="underline"/>
        </w:rPr>
        <w:t xml:space="preserve"> easily </w:t>
      </w:r>
      <w:r w:rsidRPr="0066239B">
        <w:rPr>
          <w:rStyle w:val="underline"/>
          <w:highlight w:val="green"/>
        </w:rPr>
        <w:t>exaggerated, and manipulated, to disguise ulterior motives for U.S. military intervention in Eurasia</w:t>
      </w:r>
      <w:r w:rsidRPr="0066239B">
        <w:rPr>
          <w:sz w:val="16"/>
          <w:highlight w:val="green"/>
        </w:rPr>
        <w:t>.</w:t>
      </w:r>
    </w:p>
    <w:p w14:paraId="68A9DD8C" w14:textId="77777777" w:rsidR="00CF39D5" w:rsidRDefault="00CF39D5" w:rsidP="00CF39D5"/>
    <w:p w14:paraId="57A52B8F" w14:textId="77777777" w:rsidR="00CF39D5" w:rsidRPr="007B26CE" w:rsidRDefault="00CF39D5" w:rsidP="00CF39D5"/>
    <w:p w14:paraId="7684F5C5" w14:textId="77777777" w:rsidR="00CF39D5" w:rsidRDefault="00CF39D5" w:rsidP="00CF39D5">
      <w:pPr>
        <w:pStyle w:val="Heading3"/>
      </w:pPr>
      <w:bookmarkStart w:id="3" w:name="_Toc207188719"/>
      <w:r>
        <w:t xml:space="preserve">Imperialism DA – </w:t>
      </w:r>
      <w:proofErr w:type="spellStart"/>
      <w:r>
        <w:t>Unq</w:t>
      </w:r>
      <w:proofErr w:type="spellEnd"/>
      <w:r>
        <w:t xml:space="preserve"> </w:t>
      </w:r>
      <w:proofErr w:type="spellStart"/>
      <w:r>
        <w:t>ext</w:t>
      </w:r>
      <w:bookmarkEnd w:id="3"/>
      <w:proofErr w:type="spellEnd"/>
    </w:p>
    <w:p w14:paraId="65D58B30" w14:textId="77777777" w:rsidR="00CF39D5" w:rsidRDefault="00CF39D5" w:rsidP="00CF39D5">
      <w:pPr>
        <w:pStyle w:val="Heading4"/>
      </w:pPr>
      <w:r>
        <w:t xml:space="preserve">HEG IS UNSUSTAINABLE – extend Boggs – US hegemony is facing a crisis in legitimacy both internationally and domestically – guarantees a transition away from military based leadership </w:t>
      </w:r>
    </w:p>
    <w:p w14:paraId="4C499DC2" w14:textId="77777777" w:rsidR="00CF39D5" w:rsidRDefault="00CF39D5" w:rsidP="00CF39D5">
      <w:pPr>
        <w:pStyle w:val="Heading4"/>
      </w:pPr>
      <w:r>
        <w:t xml:space="preserve">AND - no recovery – countries are turning to alternative regional actors  </w:t>
      </w:r>
    </w:p>
    <w:p w14:paraId="3F35F5D7" w14:textId="77777777" w:rsidR="00CF39D5" w:rsidRDefault="00CF39D5" w:rsidP="00CF39D5">
      <w:r w:rsidRPr="008D2842">
        <w:rPr>
          <w:rStyle w:val="StyleStyleBold12pt"/>
        </w:rPr>
        <w:t xml:space="preserve">Copley </w:t>
      </w:r>
      <w:r w:rsidRPr="0066239B">
        <w:t>June</w:t>
      </w:r>
      <w:r w:rsidRPr="008D2842">
        <w:rPr>
          <w:rStyle w:val="StyleStyleBold12pt"/>
        </w:rPr>
        <w:t xml:space="preserve"> 2012</w:t>
      </w:r>
      <w:r>
        <w:t xml:space="preserve"> </w:t>
      </w:r>
      <w:r w:rsidRPr="008D2842">
        <w:rPr>
          <w:sz w:val="16"/>
          <w:szCs w:val="16"/>
        </w:rPr>
        <w:t>(Gregory R., editor of Defense &amp; Foreign Affairs’ Strategic Policy, Strategic Policy in an Age of Global Realignment, lexis)</w:t>
      </w:r>
    </w:p>
    <w:p w14:paraId="14251532" w14:textId="77777777" w:rsidR="00CF39D5" w:rsidRDefault="00CF39D5" w:rsidP="00CF39D5">
      <w:pPr>
        <w:rPr>
          <w:sz w:val="16"/>
        </w:rPr>
      </w:pPr>
      <w:r w:rsidRPr="008D69A8">
        <w:rPr>
          <w:sz w:val="16"/>
        </w:rPr>
        <w:t xml:space="preserve">3. Strategic Recovery by the US. </w:t>
      </w:r>
      <w:r w:rsidRPr="006B52D5">
        <w:rPr>
          <w:rStyle w:val="StyleBoldUnderline"/>
          <w:highlight w:val="green"/>
        </w:rPr>
        <w:t>The US will not</w:t>
      </w:r>
      <w:r w:rsidRPr="008D2842">
        <w:rPr>
          <w:rStyle w:val="StyleBoldUnderline"/>
        </w:rPr>
        <w:t xml:space="preserve">, in 2012 or 2013, </w:t>
      </w:r>
      <w:r w:rsidRPr="006B52D5">
        <w:rPr>
          <w:rStyle w:val="StyleBoldUnderline"/>
          <w:highlight w:val="green"/>
        </w:rPr>
        <w:t>show signs of any recovery of its global strategic credibility or</w:t>
      </w:r>
      <w:r w:rsidRPr="006B52D5">
        <w:rPr>
          <w:rStyle w:val="StyleBoldUnderline"/>
        </w:rPr>
        <w:t xml:space="preserve"> real </w:t>
      </w:r>
      <w:r w:rsidRPr="006B52D5">
        <w:rPr>
          <w:rStyle w:val="StyleBoldUnderline"/>
          <w:highlight w:val="green"/>
        </w:rPr>
        <w:t>strength.</w:t>
      </w:r>
      <w:r w:rsidRPr="008D69A8">
        <w:rPr>
          <w:sz w:val="16"/>
        </w:rPr>
        <w:t xml:space="preserve"> Its </w:t>
      </w:r>
      <w:r w:rsidRPr="006B52D5">
        <w:rPr>
          <w:rStyle w:val="StyleBoldUnderline"/>
          <w:highlight w:val="green"/>
        </w:rPr>
        <w:t>manufacturing and science and technology</w:t>
      </w:r>
      <w:r w:rsidRPr="008D69A8">
        <w:rPr>
          <w:sz w:val="16"/>
        </w:rPr>
        <w:t xml:space="preserve"> sectors will </w:t>
      </w:r>
      <w:r w:rsidRPr="006B52D5">
        <w:rPr>
          <w:rStyle w:val="StyleBoldUnderline"/>
          <w:highlight w:val="green"/>
        </w:rPr>
        <w:t>continue to suffer</w:t>
      </w:r>
      <w:r w:rsidRPr="008D2842">
        <w:rPr>
          <w:rStyle w:val="StyleBoldUnderline"/>
        </w:rPr>
        <w:t xml:space="preserve"> from</w:t>
      </w:r>
      <w:r w:rsidRPr="008D69A8">
        <w:rPr>
          <w:sz w:val="16"/>
        </w:rPr>
        <w:t xml:space="preserve"> low (even </w:t>
      </w:r>
      <w:r w:rsidRPr="008D2842">
        <w:rPr>
          <w:rStyle w:val="StyleBoldUnderline"/>
        </w:rPr>
        <w:t>declining) productivity</w:t>
      </w:r>
      <w:r w:rsidRPr="008D69A8">
        <w:rPr>
          <w:sz w:val="16"/>
        </w:rPr>
        <w:t xml:space="preserve"> and difficulty in capital formation (for political reasons, primarily). </w:t>
      </w:r>
      <w:r w:rsidRPr="006B52D5">
        <w:rPr>
          <w:sz w:val="16"/>
          <w:highlight w:val="green"/>
        </w:rPr>
        <w:t xml:space="preserve">A </w:t>
      </w:r>
      <w:r w:rsidRPr="006B52D5">
        <w:rPr>
          <w:rStyle w:val="StyleBoldUnderline"/>
          <w:highlight w:val="green"/>
        </w:rPr>
        <w:t>significant US recovery is not feasible</w:t>
      </w:r>
      <w:r w:rsidRPr="008D69A8">
        <w:rPr>
          <w:sz w:val="16"/>
        </w:rPr>
        <w:t xml:space="preserve"> in the timeframe </w:t>
      </w:r>
      <w:r w:rsidRPr="006B52D5">
        <w:rPr>
          <w:rStyle w:val="StyleBoldUnderline"/>
          <w:highlight w:val="green"/>
        </w:rPr>
        <w:t>given</w:t>
      </w:r>
      <w:r w:rsidRPr="008D69A8">
        <w:rPr>
          <w:sz w:val="16"/>
        </w:rPr>
        <w:t xml:space="preserve"> the present </w:t>
      </w:r>
      <w:r w:rsidRPr="006B52D5">
        <w:rPr>
          <w:rStyle w:val="StyleBoldUnderline"/>
          <w:highlight w:val="green"/>
        </w:rPr>
        <w:t>political and economic policies</w:t>
      </w:r>
      <w:r w:rsidRPr="008D2842">
        <w:rPr>
          <w:rStyle w:val="StyleBoldUnderline"/>
        </w:rPr>
        <w:t xml:space="preserve"> and impasse</w:t>
      </w:r>
      <w:r w:rsidRPr="008D69A8">
        <w:rPr>
          <w:sz w:val="16"/>
        </w:rPr>
        <w:t xml:space="preserve"> evident. </w:t>
      </w:r>
      <w:r w:rsidRPr="006B52D5">
        <w:rPr>
          <w:rStyle w:val="StyleBoldUnderline"/>
          <w:highlight w:val="green"/>
        </w:rPr>
        <w:t xml:space="preserve">US allies will increasingly look to </w:t>
      </w:r>
      <w:proofErr w:type="gramStart"/>
      <w:r w:rsidRPr="006B52D5">
        <w:rPr>
          <w:rStyle w:val="StyleBoldUnderline"/>
          <w:highlight w:val="green"/>
        </w:rPr>
        <w:t>their own</w:t>
      </w:r>
      <w:proofErr w:type="gramEnd"/>
      <w:r w:rsidRPr="006B52D5">
        <w:rPr>
          <w:rStyle w:val="StyleBoldUnderline"/>
          <w:highlight w:val="green"/>
        </w:rPr>
        <w:t xml:space="preserve"> needs</w:t>
      </w:r>
      <w:r w:rsidRPr="008D69A8">
        <w:rPr>
          <w:sz w:val="16"/>
        </w:rPr>
        <w:t xml:space="preserve"> while attempting to sustain their alliance relationship with the US to the extent feasible. </w:t>
      </w:r>
      <w:r w:rsidRPr="006B52D5">
        <w:rPr>
          <w:rStyle w:val="StyleBoldUnderline"/>
          <w:highlight w:val="green"/>
        </w:rPr>
        <w:t>Those outside the US alliance network</w:t>
      </w:r>
      <w:r w:rsidRPr="008D69A8">
        <w:rPr>
          <w:sz w:val="16"/>
        </w:rPr>
        <w:t xml:space="preserve">, or peripheral to it, will </w:t>
      </w:r>
      <w:r w:rsidRPr="006B52D5">
        <w:rPr>
          <w:rStyle w:val="StyleBoldUnderline"/>
          <w:highlight w:val="green"/>
        </w:rPr>
        <w:t>increasingly disregard US political/diplomatic pressures</w:t>
      </w:r>
      <w:r w:rsidRPr="006B52D5">
        <w:rPr>
          <w:sz w:val="16"/>
          <w:highlight w:val="green"/>
        </w:rPr>
        <w:t xml:space="preserve">, </w:t>
      </w:r>
      <w:r w:rsidRPr="006B52D5">
        <w:rPr>
          <w:rStyle w:val="StyleBoldUnderline"/>
          <w:highlight w:val="green"/>
        </w:rPr>
        <w:t>and will seek to accommodate the PRC or regional actors</w:t>
      </w:r>
      <w:r w:rsidRPr="006B52D5">
        <w:rPr>
          <w:sz w:val="16"/>
          <w:highlight w:val="green"/>
        </w:rPr>
        <w:t>.</w:t>
      </w:r>
      <w:r w:rsidRPr="008D69A8">
        <w:rPr>
          <w:sz w:val="16"/>
        </w:rPr>
        <w:t xml:space="preserve"> The continued economic malaise of the US during 2012, even if disguised by modest nominal GDP growth, will make economic (and therefore strategic) recovery more difficult and ensure that it will take longer</w:t>
      </w:r>
      <w:proofErr w:type="gramStart"/>
      <w:r w:rsidRPr="008D69A8">
        <w:rPr>
          <w:sz w:val="16"/>
        </w:rPr>
        <w:t>.</w:t>
      </w:r>
      <w:r w:rsidRPr="008D69A8">
        <w:rPr>
          <w:sz w:val="12"/>
        </w:rPr>
        <w:t>¶</w:t>
      </w:r>
      <w:proofErr w:type="gramEnd"/>
      <w:r w:rsidRPr="008D69A8">
        <w:rPr>
          <w:sz w:val="16"/>
        </w:rPr>
        <w:t xml:space="preserve"> In any event, </w:t>
      </w:r>
      <w:r w:rsidRPr="008D2842">
        <w:rPr>
          <w:rStyle w:val="StyleBoldUnderline"/>
        </w:rPr>
        <w:t>the fact that the US national debt exceeds the GDP hollows the dollar and thus makes meaningful recovery impossible in the short-term</w:t>
      </w:r>
      <w:r w:rsidRPr="008D69A8">
        <w:rPr>
          <w:sz w:val="16"/>
        </w:rPr>
        <w:t>.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14:paraId="6DAADBB4" w14:textId="77777777" w:rsidR="00CF39D5" w:rsidRPr="000B4D88" w:rsidRDefault="00CF39D5" w:rsidP="00CF39D5">
      <w:pPr>
        <w:pStyle w:val="Heading4"/>
      </w:pPr>
      <w:r>
        <w:t xml:space="preserve">Global perception </w:t>
      </w:r>
      <w:r>
        <w:sym w:font="Wingdings" w:char="F0E8"/>
      </w:r>
      <w:r>
        <w:t xml:space="preserve"> declining support </w:t>
      </w:r>
    </w:p>
    <w:p w14:paraId="4EBB7F9A" w14:textId="77777777" w:rsidR="00CF39D5" w:rsidRDefault="00CF39D5" w:rsidP="00CF39D5">
      <w:proofErr w:type="spellStart"/>
      <w:r w:rsidRPr="00430A3F">
        <w:rPr>
          <w:rStyle w:val="StyleStyleBold12pt"/>
        </w:rPr>
        <w:t>Allin</w:t>
      </w:r>
      <w:proofErr w:type="spellEnd"/>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14:paraId="0A1B107D" w14:textId="77777777" w:rsidR="00CF39D5" w:rsidRPr="000B4D88" w:rsidRDefault="00CF39D5" w:rsidP="00CF39D5">
      <w:pPr>
        <w:rPr>
          <w:sz w:val="16"/>
        </w:rPr>
      </w:pPr>
      <w:r w:rsidRPr="00147A42">
        <w:rPr>
          <w:rStyle w:val="StyleBoldUnderline"/>
          <w:highlight w:val="green"/>
        </w:rPr>
        <w:t>Whatever the objective merits of the U</w:t>
      </w:r>
      <w:r w:rsidRPr="000B4D88">
        <w:rPr>
          <w:sz w:val="16"/>
        </w:rPr>
        <w:t xml:space="preserve">nited </w:t>
      </w:r>
      <w:r w:rsidRPr="00147A42">
        <w:rPr>
          <w:rStyle w:val="StyleBoldUnderline"/>
          <w:highlight w:val="green"/>
        </w:rPr>
        <w:t>S</w:t>
      </w:r>
      <w:r w:rsidRPr="000B4D88">
        <w:rPr>
          <w:sz w:val="16"/>
        </w:rPr>
        <w:t xml:space="preserve">tates </w:t>
      </w:r>
      <w:r w:rsidRPr="00147A42">
        <w:rPr>
          <w:rStyle w:val="StyleBoldUnderline"/>
          <w:highlight w:val="green"/>
        </w:rPr>
        <w:t>as a world actor</w:t>
      </w:r>
      <w:r w:rsidRPr="000B4D88">
        <w:rPr>
          <w:rStyle w:val="StyleBoldUnderline"/>
        </w:rPr>
        <w:t xml:space="preserve"> or global policeman, </w:t>
      </w:r>
      <w:r w:rsidRPr="00147A42">
        <w:rPr>
          <w:rStyle w:val="StyleBoldUnderline"/>
          <w:highlight w:val="green"/>
        </w:rPr>
        <w:t>if other major actors lack confidence in America's ability to maintain open markets, if they believe that the global economic system is rigged against them, if they perceive other actors such as China or Germany to be taking advantage of the system, and if they lose confidence in the dollar</w:t>
      </w:r>
      <w:r w:rsidRPr="000B4D88">
        <w:rPr>
          <w:sz w:val="16"/>
        </w:rPr>
        <w:t xml:space="preserve"> as the ultimate vehicle for international payments, </w:t>
      </w:r>
      <w:r w:rsidRPr="00147A42">
        <w:rPr>
          <w:rStyle w:val="StyleBoldUnderline"/>
          <w:highlight w:val="green"/>
        </w:rPr>
        <w:t>then they</w:t>
      </w:r>
      <w:r w:rsidRPr="000B4D88">
        <w:rPr>
          <w:sz w:val="16"/>
        </w:rPr>
        <w:t xml:space="preserve"> may </w:t>
      </w:r>
      <w:r w:rsidRPr="00147A42">
        <w:rPr>
          <w:rStyle w:val="StyleBoldUnderline"/>
          <w:highlight w:val="green"/>
        </w:rPr>
        <w:t>begin to withdraw their support from an American-</w:t>
      </w:r>
      <w:proofErr w:type="spellStart"/>
      <w:r w:rsidRPr="00147A42">
        <w:rPr>
          <w:rStyle w:val="StyleBoldUnderline"/>
          <w:highlight w:val="green"/>
        </w:rPr>
        <w:t>centred</w:t>
      </w:r>
      <w:proofErr w:type="spellEnd"/>
      <w:r w:rsidRPr="00147A42">
        <w:rPr>
          <w:rStyle w:val="StyleBoldUnderline"/>
          <w:highlight w:val="green"/>
        </w:rPr>
        <w:t xml:space="preserve"> world order</w:t>
      </w:r>
      <w:r w:rsidRPr="00147A42">
        <w:rPr>
          <w:sz w:val="16"/>
          <w:highlight w:val="green"/>
        </w:rPr>
        <w:t>.</w:t>
      </w:r>
    </w:p>
    <w:p w14:paraId="4B544135" w14:textId="77777777" w:rsidR="00CF39D5" w:rsidRPr="00430A3F" w:rsidRDefault="00CF39D5" w:rsidP="00CF39D5">
      <w:pPr>
        <w:pStyle w:val="Heading4"/>
      </w:pPr>
      <w:r>
        <w:t>Winning that there is a perception of US decline is sufficient to win the sustainability debate</w:t>
      </w:r>
    </w:p>
    <w:p w14:paraId="7A567820" w14:textId="77777777" w:rsidR="00CF39D5" w:rsidRPr="00B36417" w:rsidRDefault="00CF39D5" w:rsidP="00CF39D5">
      <w:proofErr w:type="spellStart"/>
      <w:r w:rsidRPr="00430A3F">
        <w:rPr>
          <w:rStyle w:val="StyleStyleBold12pt"/>
        </w:rPr>
        <w:t>Allin</w:t>
      </w:r>
      <w:proofErr w:type="spellEnd"/>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14:paraId="624B56B7" w14:textId="77777777" w:rsidR="00CF39D5" w:rsidRPr="00B36417" w:rsidRDefault="00CF39D5" w:rsidP="00CF39D5">
      <w:pPr>
        <w:rPr>
          <w:sz w:val="16"/>
        </w:rPr>
      </w:pPr>
      <w:r w:rsidRPr="00B36417">
        <w:rPr>
          <w:sz w:val="16"/>
        </w:rPr>
        <w:t xml:space="preserve">Sometimes </w:t>
      </w:r>
      <w:r w:rsidRPr="00147A42">
        <w:rPr>
          <w:rStyle w:val="StyleBoldUnderline"/>
          <w:highlight w:val="green"/>
        </w:rPr>
        <w:t>perceptions create</w:t>
      </w:r>
      <w:r w:rsidRPr="00B36417">
        <w:rPr>
          <w:rStyle w:val="StyleBoldUnderline"/>
        </w:rPr>
        <w:t xml:space="preserve"> their own </w:t>
      </w:r>
      <w:r w:rsidRPr="00147A42">
        <w:rPr>
          <w:rStyle w:val="StyleBoldUnderline"/>
          <w:highlight w:val="green"/>
        </w:rPr>
        <w:t>realities</w:t>
      </w:r>
      <w:r w:rsidRPr="00147A42">
        <w:rPr>
          <w:sz w:val="16"/>
          <w:highlight w:val="green"/>
        </w:rPr>
        <w:t>.</w:t>
      </w:r>
      <w:r w:rsidRPr="00B36417">
        <w:rPr>
          <w:sz w:val="16"/>
        </w:rPr>
        <w:t xml:space="preserve"> </w:t>
      </w:r>
      <w:r w:rsidRPr="00147A42">
        <w:rPr>
          <w:rStyle w:val="StyleBoldUnderline"/>
          <w:highlight w:val="green"/>
        </w:rPr>
        <w:t>Even if we</w:t>
      </w:r>
      <w:r w:rsidRPr="00B36417">
        <w:rPr>
          <w:rStyle w:val="StyleBoldUnderline"/>
        </w:rPr>
        <w:t xml:space="preserve"> choose to </w:t>
      </w:r>
      <w:r w:rsidRPr="00147A42">
        <w:rPr>
          <w:rStyle w:val="StyleBoldUnderline"/>
          <w:highlight w:val="green"/>
        </w:rPr>
        <w:t>ignore</w:t>
      </w:r>
      <w:r w:rsidRPr="00B36417">
        <w:rPr>
          <w:rStyle w:val="StyleBoldUnderline"/>
        </w:rPr>
        <w:t xml:space="preserve"> the </w:t>
      </w:r>
      <w:r w:rsidRPr="00147A42">
        <w:rPr>
          <w:rStyle w:val="StyleBoldUnderline"/>
          <w:highlight w:val="green"/>
        </w:rPr>
        <w:t>material constraints on the exercise of US foreign policy, the simple fact that there is such intense debate about the declining influence of the U</w:t>
      </w:r>
      <w:r w:rsidRPr="00B36417">
        <w:rPr>
          <w:sz w:val="16"/>
        </w:rPr>
        <w:t xml:space="preserve">nited </w:t>
      </w:r>
      <w:r w:rsidRPr="00147A42">
        <w:rPr>
          <w:rStyle w:val="StyleBoldUnderline"/>
          <w:highlight w:val="green"/>
        </w:rPr>
        <w:t>S</w:t>
      </w:r>
      <w:r w:rsidRPr="00B36417">
        <w:rPr>
          <w:sz w:val="16"/>
        </w:rPr>
        <w:t xml:space="preserve">tates </w:t>
      </w:r>
      <w:r w:rsidRPr="00147A42">
        <w:rPr>
          <w:rStyle w:val="StyleBoldUnderline"/>
          <w:highlight w:val="green"/>
        </w:rPr>
        <w:t>could have important implications for the</w:t>
      </w:r>
      <w:r w:rsidRPr="00B36417">
        <w:rPr>
          <w:sz w:val="16"/>
        </w:rPr>
        <w:t xml:space="preserve"> stability of the </w:t>
      </w:r>
      <w:r w:rsidRPr="00147A42">
        <w:rPr>
          <w:rStyle w:val="StyleBoldUnderline"/>
          <w:highlight w:val="green"/>
        </w:rPr>
        <w:t>global system</w:t>
      </w:r>
      <w:r w:rsidRPr="00B36417">
        <w:rPr>
          <w:sz w:val="16"/>
        </w:rPr>
        <w:t xml:space="preserve"> – a system designed by American political leaders to sustain and reinforce America's global role. </w:t>
      </w:r>
      <w:r w:rsidRPr="00147A42">
        <w:rPr>
          <w:rStyle w:val="StyleBoldUnderline"/>
          <w:highlight w:val="green"/>
        </w:rPr>
        <w:t>Other countries will only buy into an American-</w:t>
      </w:r>
      <w:proofErr w:type="spellStart"/>
      <w:r w:rsidRPr="00147A42">
        <w:rPr>
          <w:rStyle w:val="StyleBoldUnderline"/>
          <w:highlight w:val="green"/>
        </w:rPr>
        <w:t>centred</w:t>
      </w:r>
      <w:proofErr w:type="spellEnd"/>
      <w:r w:rsidRPr="00147A42">
        <w:rPr>
          <w:rStyle w:val="StyleBoldUnderline"/>
          <w:highlight w:val="green"/>
        </w:rPr>
        <w:t xml:space="preserve"> global order if they believe that the US</w:t>
      </w:r>
      <w:r w:rsidRPr="00B36417">
        <w:rPr>
          <w:sz w:val="16"/>
        </w:rPr>
        <w:t xml:space="preserve"> government </w:t>
      </w:r>
      <w:r w:rsidRPr="00147A42">
        <w:rPr>
          <w:rStyle w:val="StyleBoldUnderline"/>
          <w:highlight w:val="green"/>
        </w:rPr>
        <w:t>is</w:t>
      </w:r>
      <w:r w:rsidRPr="00B36417">
        <w:rPr>
          <w:rStyle w:val="StyleBoldUnderline"/>
        </w:rPr>
        <w:t xml:space="preserve"> willing and </w:t>
      </w:r>
      <w:r w:rsidRPr="00147A42">
        <w:rPr>
          <w:rStyle w:val="StyleBoldUnderline"/>
          <w:highlight w:val="green"/>
        </w:rPr>
        <w:t>able to underwrite that system,</w:t>
      </w:r>
      <w:r w:rsidRPr="00B36417">
        <w:rPr>
          <w:sz w:val="16"/>
        </w:rPr>
        <w:t xml:space="preserve"> if they can have an equitable chance to pursue their own self-interest, if they believe that other powerful actors will not violate the rules of the game and so take advantage of them.10</w:t>
      </w:r>
    </w:p>
    <w:p w14:paraId="7F4A8451" w14:textId="77777777" w:rsidR="00CF39D5" w:rsidRPr="00430A3F" w:rsidRDefault="00CF39D5" w:rsidP="00CF39D5">
      <w:pPr>
        <w:pStyle w:val="Heading4"/>
      </w:pPr>
      <w:r>
        <w:t xml:space="preserve">Rising economic powers </w:t>
      </w:r>
      <w:r>
        <w:sym w:font="Wingdings" w:char="F0E8"/>
      </w:r>
      <w:r>
        <w:t xml:space="preserve"> decline </w:t>
      </w:r>
    </w:p>
    <w:p w14:paraId="68C30F75" w14:textId="77777777" w:rsidR="00CF39D5" w:rsidRDefault="00CF39D5" w:rsidP="00CF39D5">
      <w:proofErr w:type="spellStart"/>
      <w:r w:rsidRPr="00430A3F">
        <w:rPr>
          <w:rStyle w:val="StyleStyleBold12pt"/>
        </w:rPr>
        <w:t>Allin</w:t>
      </w:r>
      <w:proofErr w:type="spellEnd"/>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14:paraId="1E34FB69" w14:textId="77777777" w:rsidR="00CF39D5" w:rsidRPr="00430A3F" w:rsidRDefault="00CF39D5" w:rsidP="00CF39D5">
      <w:pPr>
        <w:rPr>
          <w:sz w:val="16"/>
        </w:rPr>
      </w:pPr>
      <w:r w:rsidRPr="00430A3F">
        <w:rPr>
          <w:sz w:val="16"/>
        </w:rPr>
        <w:t xml:space="preserve">Much of the current speculation about the future is that </w:t>
      </w:r>
      <w:r w:rsidRPr="00147A42">
        <w:rPr>
          <w:rStyle w:val="StyleBoldUnderline"/>
          <w:highlight w:val="green"/>
        </w:rPr>
        <w:t>power will follow the growth in relative wealth and population</w:t>
      </w:r>
      <w:r w:rsidRPr="00147A42">
        <w:rPr>
          <w:sz w:val="16"/>
          <w:highlight w:val="green"/>
        </w:rPr>
        <w:t>.</w:t>
      </w:r>
      <w:r w:rsidRPr="00430A3F">
        <w:rPr>
          <w:sz w:val="16"/>
        </w:rPr>
        <w:t xml:space="preserve">12 </w:t>
      </w:r>
      <w:proofErr w:type="gramStart"/>
      <w:r w:rsidRPr="00430A3F">
        <w:rPr>
          <w:sz w:val="16"/>
        </w:rPr>
        <w:t>The</w:t>
      </w:r>
      <w:proofErr w:type="gramEnd"/>
      <w:r w:rsidRPr="00430A3F">
        <w:rPr>
          <w:sz w:val="16"/>
        </w:rPr>
        <w:t xml:space="preserve"> gist of the argument is that </w:t>
      </w:r>
      <w:r w:rsidRPr="00147A42">
        <w:rPr>
          <w:rStyle w:val="StyleBoldUnderline"/>
          <w:highlight w:val="green"/>
        </w:rPr>
        <w:t>current trends</w:t>
      </w:r>
      <w:r w:rsidRPr="00430A3F">
        <w:rPr>
          <w:sz w:val="16"/>
        </w:rPr>
        <w:t xml:space="preserve"> will not lead to a total eclipse of the United States, but they </w:t>
      </w:r>
      <w:r w:rsidRPr="00430A3F">
        <w:rPr>
          <w:rStyle w:val="StyleBoldUnderline"/>
        </w:rPr>
        <w:t xml:space="preserve">will </w:t>
      </w:r>
      <w:r w:rsidRPr="00147A42">
        <w:rPr>
          <w:rStyle w:val="StyleBoldUnderline"/>
          <w:highlight w:val="green"/>
        </w:rPr>
        <w:t>result in</w:t>
      </w:r>
      <w:r w:rsidRPr="00430A3F">
        <w:rPr>
          <w:sz w:val="16"/>
        </w:rPr>
        <w:t xml:space="preserve"> its </w:t>
      </w:r>
      <w:r w:rsidRPr="00430A3F">
        <w:rPr>
          <w:rStyle w:val="StyleBoldUnderline"/>
        </w:rPr>
        <w:t xml:space="preserve">relative </w:t>
      </w:r>
      <w:r w:rsidRPr="00147A42">
        <w:rPr>
          <w:rStyle w:val="StyleBoldUnderline"/>
          <w:highlight w:val="green"/>
        </w:rPr>
        <w:t>decline. And the preliminary evidence in terms of trade, investment and short-term capital flows suggests that the argument has merit</w:t>
      </w:r>
      <w:r w:rsidRPr="00430A3F">
        <w:rPr>
          <w:sz w:val="16"/>
        </w:rPr>
        <w:t xml:space="preserve">, at least in broad terms. </w:t>
      </w:r>
      <w:r w:rsidRPr="00147A42">
        <w:rPr>
          <w:rStyle w:val="StyleBoldUnderline"/>
          <w:highlight w:val="green"/>
        </w:rPr>
        <w:t>The rise of Germany</w:t>
      </w:r>
      <w:r w:rsidRPr="00430A3F">
        <w:rPr>
          <w:sz w:val="16"/>
        </w:rPr>
        <w:t xml:space="preserve"> within Europe and Europe within the Atlantic Alliance </w:t>
      </w:r>
      <w:r w:rsidRPr="00147A42">
        <w:rPr>
          <w:rStyle w:val="StyleBoldUnderline"/>
          <w:highlight w:val="green"/>
        </w:rPr>
        <w:t>has altered the incentives for Europeans to accept American hegemony.</w:t>
      </w:r>
      <w:r w:rsidRPr="00430A3F">
        <w:rPr>
          <w:sz w:val="16"/>
        </w:rPr>
        <w:t xml:space="preserve"> </w:t>
      </w:r>
      <w:r w:rsidRPr="00147A42">
        <w:rPr>
          <w:rStyle w:val="StyleBoldUnderline"/>
          <w:highlight w:val="green"/>
        </w:rPr>
        <w:t>The rise of China and India</w:t>
      </w:r>
      <w:r w:rsidRPr="00430A3F">
        <w:rPr>
          <w:sz w:val="16"/>
        </w:rPr>
        <w:t xml:space="preserve"> outside the Western system – and of </w:t>
      </w:r>
      <w:r w:rsidRPr="00147A42">
        <w:rPr>
          <w:rStyle w:val="StyleBoldUnderline"/>
          <w:highlight w:val="green"/>
        </w:rPr>
        <w:t>Turkey and Brazil</w:t>
      </w:r>
      <w:r w:rsidRPr="00430A3F">
        <w:rPr>
          <w:sz w:val="16"/>
        </w:rPr>
        <w:t xml:space="preserve"> as middle-ranking powers – </w:t>
      </w:r>
      <w:r w:rsidRPr="00147A42">
        <w:rPr>
          <w:rStyle w:val="StyleBoldUnderline"/>
          <w:highlight w:val="green"/>
        </w:rPr>
        <w:t>has altered the incentives to accept the rules, norms and conventions of a Western-dominated world</w:t>
      </w:r>
      <w:r w:rsidRPr="00430A3F">
        <w:rPr>
          <w:sz w:val="16"/>
        </w:rPr>
        <w:t xml:space="preserve"> (see Appendix: Figure 4 ‘Real historical gross domestic product for selected countries’, page 203).</w:t>
      </w:r>
    </w:p>
    <w:p w14:paraId="719DA0F1" w14:textId="77777777" w:rsidR="00CF39D5" w:rsidRDefault="00CF39D5" w:rsidP="00CF39D5">
      <w:pPr>
        <w:pStyle w:val="Heading4"/>
      </w:pPr>
      <w:r>
        <w:t xml:space="preserve">Decline inevitable – domestic politics </w:t>
      </w:r>
    </w:p>
    <w:p w14:paraId="4734276D" w14:textId="77777777" w:rsidR="00CF39D5" w:rsidRDefault="00CF39D5" w:rsidP="00CF39D5">
      <w:proofErr w:type="spellStart"/>
      <w:r w:rsidRPr="00430A3F">
        <w:rPr>
          <w:rStyle w:val="StyleStyleBold12pt"/>
        </w:rPr>
        <w:t>Allin</w:t>
      </w:r>
      <w:proofErr w:type="spellEnd"/>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w:t>
      </w:r>
      <w:r w:rsidRPr="00DA236A">
        <w:t>Conclusion: Realist Dilemmas</w:t>
      </w:r>
      <w:r>
        <w:t xml:space="preserve"> </w:t>
      </w:r>
      <w:r w:rsidRPr="00B36417">
        <w:t xml:space="preserve">Adelphi series </w:t>
      </w:r>
      <w:r>
        <w:t>52(430-431)</w:t>
      </w:r>
      <w:r w:rsidRPr="00B36417">
        <w:t xml:space="preserve"> </w:t>
      </w:r>
      <w:r>
        <w:t xml:space="preserve">Taylor &amp; Francis </w:t>
      </w:r>
    </w:p>
    <w:p w14:paraId="36D94D66" w14:textId="77777777" w:rsidR="00CF39D5" w:rsidRPr="002B2532" w:rsidRDefault="00CF39D5" w:rsidP="00CF39D5">
      <w:pPr>
        <w:rPr>
          <w:sz w:val="16"/>
        </w:rPr>
      </w:pPr>
      <w:r w:rsidRPr="00147A42">
        <w:rPr>
          <w:rStyle w:val="StyleBoldUnderline"/>
          <w:highlight w:val="green"/>
        </w:rPr>
        <w:t>It is not obvious</w:t>
      </w:r>
      <w:r w:rsidRPr="002B2532">
        <w:rPr>
          <w:sz w:val="16"/>
        </w:rPr>
        <w:t xml:space="preserve">, in other words, </w:t>
      </w:r>
      <w:r w:rsidRPr="00147A42">
        <w:rPr>
          <w:rStyle w:val="StyleBoldUnderline"/>
          <w:highlight w:val="green"/>
        </w:rPr>
        <w:t>how America will escape its current political paralysis. Leadership on climate change looks unlikely – yet failure to lead could be catastrophic</w:t>
      </w:r>
      <w:r w:rsidRPr="00147A42">
        <w:rPr>
          <w:sz w:val="16"/>
          <w:highlight w:val="green"/>
        </w:rPr>
        <w:t xml:space="preserve">. </w:t>
      </w:r>
      <w:r w:rsidRPr="00147A42">
        <w:rPr>
          <w:rStyle w:val="StyleBoldUnderline"/>
          <w:highlight w:val="green"/>
        </w:rPr>
        <w:t>Economic revival will be difficult – yet that revival is a prerequisite to most other goals, foreign and domestic. Balance,</w:t>
      </w:r>
      <w:r w:rsidRPr="002B2532">
        <w:rPr>
          <w:rStyle w:val="StyleBoldUnderline"/>
        </w:rPr>
        <w:t xml:space="preserve"> of savings and investment as well as government revenue and government expenditure, </w:t>
      </w:r>
      <w:r w:rsidRPr="00147A42">
        <w:rPr>
          <w:rStyle w:val="StyleBoldUnderline"/>
          <w:highlight w:val="green"/>
        </w:rPr>
        <w:t>will be hard to achieve – yet balance is what is needed for America to sustain a</w:t>
      </w:r>
      <w:r w:rsidRPr="002B2532">
        <w:rPr>
          <w:sz w:val="16"/>
        </w:rPr>
        <w:t xml:space="preserve"> decent domestic society and a </w:t>
      </w:r>
      <w:r w:rsidRPr="00147A42">
        <w:rPr>
          <w:rStyle w:val="StyleBoldUnderline"/>
          <w:highlight w:val="green"/>
        </w:rPr>
        <w:t>responsible world role</w:t>
      </w:r>
      <w:r w:rsidRPr="002B2532">
        <w:rPr>
          <w:sz w:val="16"/>
        </w:rPr>
        <w:t xml:space="preserve">. If Barack </w:t>
      </w:r>
      <w:r w:rsidRPr="002B2532">
        <w:rPr>
          <w:rStyle w:val="StyleBoldUnderline"/>
        </w:rPr>
        <w:t>Obama</w:t>
      </w:r>
      <w:r w:rsidRPr="002B2532">
        <w:rPr>
          <w:sz w:val="16"/>
        </w:rPr>
        <w:t xml:space="preserve"> is re-elected, he </w:t>
      </w:r>
      <w:r w:rsidRPr="002B2532">
        <w:rPr>
          <w:rStyle w:val="StyleBoldUnderline"/>
        </w:rPr>
        <w:t>will continue to face a fiercely rejectionist Republican opposition, and will probably have to settle for incremental progress</w:t>
      </w:r>
      <w:r w:rsidRPr="002B2532">
        <w:rPr>
          <w:sz w:val="16"/>
        </w:rPr>
        <w:t xml:space="preserve"> toward the goals that were boldly proclaimed in 2008. If Romney defeats the incumbent president, he will be driven by an emboldened, very conservative Republican Party to confront resentful Democrats with long memories. He would do well, if political circumstance allows, </w:t>
      </w:r>
      <w:proofErr w:type="gramStart"/>
      <w:r w:rsidRPr="002B2532">
        <w:rPr>
          <w:sz w:val="16"/>
        </w:rPr>
        <w:t>to rediscover</w:t>
      </w:r>
      <w:proofErr w:type="gramEnd"/>
      <w:r w:rsidRPr="002B2532">
        <w:rPr>
          <w:sz w:val="16"/>
        </w:rPr>
        <w:t xml:space="preserve"> the centrist, progressive persona of his Massachusetts governorship.</w:t>
      </w:r>
    </w:p>
    <w:p w14:paraId="4384FC82" w14:textId="7BF12AC9" w:rsidR="00CF39D5" w:rsidRPr="00607773" w:rsidRDefault="00CF39D5" w:rsidP="00607773">
      <w:pPr>
        <w:rPr>
          <w:sz w:val="16"/>
        </w:rPr>
      </w:pPr>
      <w:r w:rsidRPr="002B2532">
        <w:rPr>
          <w:sz w:val="16"/>
        </w:rPr>
        <w:t xml:space="preserve">Neither scenario would be conducive to any radical departure from the core traditions of American foreign policy. No US government will renounce the claim to global leadership, and no American president will deny that the United States has an exceptional role in history. But the foreign policies of the next decades, to be successful, will need to accommodate both American idealism and common-sense realism, in a world where the distribution of power is increasingly plural. </w:t>
      </w:r>
      <w:proofErr w:type="spellStart"/>
      <w:r w:rsidRPr="002B2532">
        <w:rPr>
          <w:sz w:val="16"/>
        </w:rPr>
        <w:t>Polarisation</w:t>
      </w:r>
      <w:proofErr w:type="spellEnd"/>
      <w:r w:rsidRPr="002B2532">
        <w:rPr>
          <w:sz w:val="16"/>
        </w:rPr>
        <w:t xml:space="preserve"> at home does not make this challenge any easier. </w:t>
      </w:r>
      <w:r w:rsidRPr="00147A42">
        <w:rPr>
          <w:rStyle w:val="StyleBoldUnderline"/>
          <w:highlight w:val="green"/>
        </w:rPr>
        <w:t>A bitterly divided America is less attractive for other countries to follow.</w:t>
      </w:r>
      <w:r w:rsidRPr="00147A42">
        <w:rPr>
          <w:sz w:val="16"/>
          <w:highlight w:val="green"/>
        </w:rPr>
        <w:t xml:space="preserve"> </w:t>
      </w:r>
      <w:r w:rsidRPr="00147A42">
        <w:rPr>
          <w:rStyle w:val="StyleBoldUnderline"/>
          <w:highlight w:val="green"/>
        </w:rPr>
        <w:t>After a decade of</w:t>
      </w:r>
      <w:r w:rsidRPr="002B2532">
        <w:rPr>
          <w:rStyle w:val="StyleBoldUnderline"/>
        </w:rPr>
        <w:t xml:space="preserve"> </w:t>
      </w:r>
      <w:r w:rsidRPr="002B2532">
        <w:rPr>
          <w:sz w:val="16"/>
        </w:rPr>
        <w:t xml:space="preserve">spectacular </w:t>
      </w:r>
      <w:r w:rsidRPr="00147A42">
        <w:rPr>
          <w:rStyle w:val="StyleBoldUnderline"/>
          <w:highlight w:val="green"/>
        </w:rPr>
        <w:t>terrorism</w:t>
      </w:r>
      <w:r w:rsidRPr="002B2532">
        <w:rPr>
          <w:rStyle w:val="StyleBoldUnderline"/>
        </w:rPr>
        <w:t xml:space="preserve">, </w:t>
      </w:r>
      <w:r w:rsidRPr="002B2532">
        <w:rPr>
          <w:sz w:val="16"/>
        </w:rPr>
        <w:t xml:space="preserve">divisive </w:t>
      </w:r>
      <w:r w:rsidRPr="00147A42">
        <w:rPr>
          <w:rStyle w:val="StyleBoldUnderline"/>
          <w:highlight w:val="green"/>
        </w:rPr>
        <w:t>war and economic trauma, the American state and society will struggle to restore the national self-confidence that can sustain</w:t>
      </w:r>
      <w:r w:rsidRPr="002B2532">
        <w:rPr>
          <w:sz w:val="16"/>
        </w:rPr>
        <w:t xml:space="preserve"> an inclusive and equitable position of </w:t>
      </w:r>
      <w:r w:rsidRPr="00147A42">
        <w:rPr>
          <w:rStyle w:val="StyleBoldUnderline"/>
          <w:highlight w:val="green"/>
        </w:rPr>
        <w:t>global leadership</w:t>
      </w:r>
      <w:r w:rsidRPr="00147A42">
        <w:rPr>
          <w:sz w:val="16"/>
          <w:highlight w:val="green"/>
        </w:rPr>
        <w:t>.</w:t>
      </w:r>
      <w:r w:rsidRPr="002B2532">
        <w:rPr>
          <w:sz w:val="16"/>
        </w:rPr>
        <w:t xml:space="preserve"> Still, historical reflection and patriotic conviction lead us to a somewhat hopeful conclusion. We would not bet on failure.</w:t>
      </w:r>
    </w:p>
    <w:p w14:paraId="5FD7D1EE" w14:textId="77777777" w:rsidR="00CF39D5" w:rsidRDefault="00CF39D5" w:rsidP="00CF39D5">
      <w:pPr>
        <w:pStyle w:val="Heading3"/>
      </w:pPr>
      <w:bookmarkStart w:id="4" w:name="_Toc207188721"/>
      <w:r>
        <w:t>Imperialism DA – Link Ext</w:t>
      </w:r>
      <w:bookmarkEnd w:id="4"/>
    </w:p>
    <w:p w14:paraId="759D74F8" w14:textId="77777777" w:rsidR="00CF39D5" w:rsidRDefault="00CF39D5" w:rsidP="00CF39D5">
      <w:pPr>
        <w:pStyle w:val="Heading4"/>
      </w:pPr>
      <w:r>
        <w:t xml:space="preserve">US HEGEMONY </w:t>
      </w:r>
      <w:r>
        <w:sym w:font="Wingdings" w:char="F0E8"/>
      </w:r>
      <w:r>
        <w:t xml:space="preserve"> IMPERIALISM – extend Boggs – justifications for US predominance are based in a </w:t>
      </w:r>
      <w:proofErr w:type="spellStart"/>
      <w:r>
        <w:t>Fukyaman</w:t>
      </w:r>
      <w:proofErr w:type="spellEnd"/>
      <w:r>
        <w:t xml:space="preserve"> notion of the end of history – this ideology posits the US as the city on the hill and the rest of the world open for colonial exploitation </w:t>
      </w:r>
    </w:p>
    <w:p w14:paraId="349D424F" w14:textId="77777777" w:rsidR="00CF39D5" w:rsidRDefault="00CF39D5" w:rsidP="00CF39D5">
      <w:proofErr w:type="spellStart"/>
      <w:r w:rsidRPr="000305C4">
        <w:rPr>
          <w:rStyle w:val="StyleStyleBold12pt"/>
        </w:rPr>
        <w:t>Brun</w:t>
      </w:r>
      <w:proofErr w:type="spellEnd"/>
      <w:r>
        <w:t xml:space="preserve"> </w:t>
      </w:r>
      <w:r w:rsidRPr="000305C4">
        <w:t>researcher on development issu</w:t>
      </w:r>
      <w:r>
        <w:t xml:space="preserve">es and international relations </w:t>
      </w:r>
      <w:r w:rsidRPr="000305C4">
        <w:rPr>
          <w:rStyle w:val="StyleStyleBold12pt"/>
        </w:rPr>
        <w:t xml:space="preserve">&amp; </w:t>
      </w:r>
      <w:proofErr w:type="spellStart"/>
      <w:r w:rsidRPr="000305C4">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1005A00D" w14:textId="77777777" w:rsidR="00CF39D5" w:rsidRPr="00493B01" w:rsidRDefault="00CF39D5" w:rsidP="00CF39D5">
      <w:pPr>
        <w:rPr>
          <w:sz w:val="16"/>
        </w:rPr>
      </w:pPr>
      <w:r w:rsidRPr="00F656B9">
        <w:rPr>
          <w:rStyle w:val="StyleBoldUnderline"/>
          <w:highlight w:val="green"/>
        </w:rPr>
        <w:t>The ideological mindset that legitimizes Western interference and intervention</w:t>
      </w:r>
      <w:r w:rsidRPr="009577CD">
        <w:rPr>
          <w:rStyle w:val="StyleBoldUnderline"/>
        </w:rPr>
        <w:t xml:space="preserve"> in the affairs of non-European countries </w:t>
      </w:r>
      <w:r w:rsidRPr="00F656B9">
        <w:rPr>
          <w:rStyle w:val="StyleBoldUnderline"/>
          <w:highlight w:val="green"/>
        </w:rPr>
        <w:t>assumes that the values of the West are and should be accepted as universal</w:t>
      </w:r>
      <w:r w:rsidRPr="009577CD">
        <w:rPr>
          <w:rStyle w:val="StyleBoldUnderline"/>
        </w:rPr>
        <w:t>.</w:t>
      </w:r>
      <w:r w:rsidRPr="00493B01">
        <w:rPr>
          <w:sz w:val="16"/>
        </w:rPr>
        <w:t xml:space="preserve"> This became a mantra since the meltdown of the Soviet empire and the adoption of liberal capitalism by the former socialist East European countries. The American political scientist Francis </w:t>
      </w:r>
      <w:r w:rsidRPr="00F656B9">
        <w:rPr>
          <w:rStyle w:val="StyleBoldUnderline"/>
          <w:highlight w:val="green"/>
        </w:rPr>
        <w:t>Fukuyama popularized the old liberal concept of “the end of history,” meaning that humanity was arriving at the end station of its societal development</w:t>
      </w:r>
      <w:r w:rsidRPr="009577CD">
        <w:rPr>
          <w:rStyle w:val="StyleBoldUnderline"/>
        </w:rPr>
        <w:t>. However</w:t>
      </w:r>
      <w:r w:rsidRPr="00493B01">
        <w:rPr>
          <w:sz w:val="16"/>
        </w:rPr>
        <w:t xml:space="preserve">, what </w:t>
      </w:r>
      <w:r w:rsidRPr="009577CD">
        <w:rPr>
          <w:rStyle w:val="StyleBoldUnderline"/>
        </w:rPr>
        <w:t>we have been experiencing</w:t>
      </w:r>
      <w:r w:rsidRPr="00493B01">
        <w:rPr>
          <w:sz w:val="16"/>
        </w:rPr>
        <w:t xml:space="preserve"> since the defeat of state socialism is perhaps </w:t>
      </w:r>
      <w:r w:rsidRPr="009577CD">
        <w:rPr>
          <w:rStyle w:val="StyleBoldUnderline"/>
        </w:rPr>
        <w:t>the most turbulent period of human history with the prospect of open-ended outcomes. Not many futurologists dare offer a rosy picture of things to come!</w:t>
      </w:r>
    </w:p>
    <w:p w14:paraId="42D9D3E9" w14:textId="77777777" w:rsidR="00CF39D5" w:rsidRPr="00493B01" w:rsidRDefault="00CF39D5" w:rsidP="00CF39D5">
      <w:pPr>
        <w:rPr>
          <w:sz w:val="16"/>
        </w:rPr>
      </w:pPr>
      <w:r w:rsidRPr="00493B01">
        <w:rPr>
          <w:sz w:val="16"/>
        </w:rPr>
        <w:t xml:space="preserve">The German sociologist and philosopher Jürgen </w:t>
      </w:r>
      <w:proofErr w:type="spellStart"/>
      <w:r w:rsidRPr="00493B01">
        <w:rPr>
          <w:sz w:val="16"/>
        </w:rPr>
        <w:t>Habermas</w:t>
      </w:r>
      <w:proofErr w:type="spellEnd"/>
      <w:r w:rsidRPr="00493B01">
        <w:rPr>
          <w:sz w:val="16"/>
        </w:rPr>
        <w:t xml:space="preserve"> raised a question which demands serious reflection on the part of the cheerleaders of humanitarian interventionism: “Does the claim to universality that we connect with human rights merely conceal a particularly subtle and deceitful instrument of Western domination?” The coherent answer is that </w:t>
      </w:r>
      <w:r w:rsidRPr="009577CD">
        <w:rPr>
          <w:rStyle w:val="StyleBoldUnderline"/>
        </w:rPr>
        <w:t>it is imperative to disconnect the struggle for human rights from the violations of the principle of national sovereignty by leading powers in the world system.</w:t>
      </w:r>
      <w:r w:rsidRPr="00493B01">
        <w:rPr>
          <w:sz w:val="16"/>
        </w:rPr>
        <w:t xml:space="preserve"> In this respect, it is worth recalling the </w:t>
      </w:r>
      <w:proofErr w:type="gramStart"/>
      <w:r w:rsidRPr="00493B01">
        <w:rPr>
          <w:sz w:val="16"/>
        </w:rPr>
        <w:t>uproar which</w:t>
      </w:r>
      <w:proofErr w:type="gramEnd"/>
      <w:r w:rsidRPr="00493B01">
        <w:rPr>
          <w:sz w:val="16"/>
        </w:rPr>
        <w:t xml:space="preserve"> greeted the Brezhnev doctrine of “limited sovereignty” for socialist countries that was used to legitimize the Soviet invasion of Czechoslovakia in 1967.</w:t>
      </w:r>
    </w:p>
    <w:p w14:paraId="39A36C89" w14:textId="77777777" w:rsidR="00CF39D5" w:rsidRPr="00493B01" w:rsidRDefault="00CF39D5" w:rsidP="00CF39D5">
      <w:pPr>
        <w:rPr>
          <w:sz w:val="16"/>
        </w:rPr>
      </w:pPr>
      <w:r w:rsidRPr="00493B01">
        <w:rPr>
          <w:sz w:val="16"/>
        </w:rPr>
        <w:t xml:space="preserve">In the contemporary state of the world, it is questionable whether the mixing of idealism with power politics is a roadmap to the emergence of a more virtuous international community. The American political scientist Samuel Huntington, who propagated the Clash of Civilizations thesis in the early 1990s, offered a critique of Western utopianism and practice based on the refutation of the political use of universalism. As an antidote to the feel-good atmosphere that prevailed after NATO’s victory in Libya, it has special relevance now: </w:t>
      </w:r>
      <w:r w:rsidRPr="009577CD">
        <w:rPr>
          <w:rStyle w:val="StyleBoldUnderline"/>
        </w:rPr>
        <w:t>“</w:t>
      </w:r>
      <w:r w:rsidRPr="00F656B9">
        <w:rPr>
          <w:rStyle w:val="StyleBoldUnderline"/>
          <w:highlight w:val="green"/>
        </w:rPr>
        <w:t>Western belief in the universality of Western culture suffers three problems: it is false; it is immoral; and it is dangerous…. Imperialism is the necessary logical consequence of universalism.”</w:t>
      </w:r>
      <w:r w:rsidRPr="009577CD">
        <w:rPr>
          <w:rStyle w:val="StyleBoldUnderline"/>
        </w:rPr>
        <w:t>4</w:t>
      </w:r>
    </w:p>
    <w:p w14:paraId="4D8783E8" w14:textId="77777777" w:rsidR="00CF39D5" w:rsidRPr="00A753A0" w:rsidRDefault="00CF39D5" w:rsidP="00CF39D5"/>
    <w:p w14:paraId="62DC47B3" w14:textId="77777777" w:rsidR="00CF39D5" w:rsidRPr="006218FB" w:rsidRDefault="00CF39D5" w:rsidP="00CF39D5">
      <w:pPr>
        <w:pStyle w:val="Heading4"/>
      </w:pPr>
      <w:r>
        <w:t xml:space="preserve">AND - This superpower syndrome is founded in threat construction and a desire for total control </w:t>
      </w:r>
    </w:p>
    <w:p w14:paraId="37B797DD" w14:textId="77777777" w:rsidR="00CF39D5" w:rsidRPr="00FE4C89" w:rsidRDefault="00CF39D5" w:rsidP="00CF39D5">
      <w:proofErr w:type="spellStart"/>
      <w:r w:rsidRPr="00035089">
        <w:rPr>
          <w:rStyle w:val="StyleStyleBold12pt"/>
        </w:rPr>
        <w:t>Lifton</w:t>
      </w:r>
      <w:proofErr w:type="spellEnd"/>
      <w:r w:rsidRPr="00FE4C89">
        <w:t xml:space="preserve">, visiting psychiatry professor at Harvard, </w:t>
      </w:r>
      <w:r w:rsidRPr="00035089">
        <w:rPr>
          <w:rStyle w:val="StyleStyleBold12pt"/>
        </w:rPr>
        <w:t>2003</w:t>
      </w:r>
      <w:r w:rsidRPr="00FE4C89">
        <w:rPr>
          <w:b/>
        </w:rPr>
        <w:t xml:space="preserve"> </w:t>
      </w:r>
      <w:r w:rsidRPr="00FE4C89">
        <w:t>p. 10-11</w:t>
      </w:r>
    </w:p>
    <w:p w14:paraId="1949BA1A" w14:textId="77777777" w:rsidR="00CF39D5" w:rsidRPr="00FE4C89" w:rsidRDefault="00CF39D5" w:rsidP="00CF39D5">
      <w:r w:rsidRPr="00FE4C89">
        <w:t>(Robert Jay, Superpower Syndrome)</w:t>
      </w:r>
    </w:p>
    <w:p w14:paraId="3C752F7E" w14:textId="77777777" w:rsidR="00CF39D5" w:rsidRPr="00FE4C89" w:rsidRDefault="00CF39D5" w:rsidP="00CF39D5">
      <w:pPr>
        <w:pStyle w:val="card"/>
        <w:ind w:left="0"/>
        <w:rPr>
          <w:rFonts w:asciiTheme="minorHAnsi" w:hAnsiTheme="minorHAnsi" w:cstheme="minorHAnsi"/>
        </w:rPr>
      </w:pPr>
      <w:r w:rsidRPr="00FE4C89">
        <w:rPr>
          <w:rFonts w:asciiTheme="minorHAnsi" w:hAnsiTheme="minorHAnsi" w:cstheme="minorHAnsi"/>
        </w:rPr>
        <w:t xml:space="preserve">September 11 was a triumphant moment for Islamist fanatics-and a profoundly humiliating one for the </w:t>
      </w:r>
      <w:r w:rsidRPr="006218FB">
        <w:rPr>
          <w:rStyle w:val="StyleBoldUnderline"/>
          <w:highlight w:val="green"/>
        </w:rPr>
        <w:t>leaders of</w:t>
      </w:r>
      <w:r w:rsidRPr="00A849A8">
        <w:rPr>
          <w:rStyle w:val="StyleBoldUnderline"/>
        </w:rPr>
        <w:t xml:space="preserve"> the </w:t>
      </w:r>
      <w:r w:rsidRPr="006218FB">
        <w:rPr>
          <w:rStyle w:val="StyleBoldUnderline"/>
          <w:highlight w:val="green"/>
        </w:rPr>
        <w:t>American superpower</w:t>
      </w:r>
      <w:r w:rsidRPr="00FE4C89">
        <w:rPr>
          <w:rFonts w:asciiTheme="minorHAnsi" w:hAnsiTheme="minorHAnsi" w:cstheme="minorHAnsi"/>
        </w:rPr>
        <w:t xml:space="preserve">, who early on decided that their response would be "war" and a specifically American war at that. They then rejected a measured international response to terrorism, offered specifically by the secretary general of the United Nations, a response that would have included the use of force in focused ways short of war, to hunt down the terrorists and bring them to justice, while mobilizing the enormous outpouring of sympathy for our country expressed throughout the world. Instead, this administration chose to respond unilaterally with the </w:t>
      </w:r>
      <w:proofErr w:type="spellStart"/>
      <w:r w:rsidRPr="00FE4C89">
        <w:rPr>
          <w:rFonts w:asciiTheme="minorHAnsi" w:hAnsiTheme="minorHAnsi" w:cstheme="minorHAnsi"/>
        </w:rPr>
        <w:t>rhet¬oric</w:t>
      </w:r>
      <w:proofErr w:type="spellEnd"/>
      <w:r w:rsidRPr="00FE4C89">
        <w:rPr>
          <w:rFonts w:asciiTheme="minorHAnsi" w:hAnsiTheme="minorHAnsi" w:cstheme="minorHAnsi"/>
        </w:rPr>
        <w:t xml:space="preserve"> of war, making it clear that we alone would decide what levels of military force to apply and who to apply it to, accepting no restraints in the process. In that and other ways we have responded </w:t>
      </w:r>
      <w:proofErr w:type="spellStart"/>
      <w:r w:rsidRPr="00FE4C89">
        <w:rPr>
          <w:rFonts w:asciiTheme="minorHAnsi" w:hAnsiTheme="minorHAnsi" w:cstheme="minorHAnsi"/>
        </w:rPr>
        <w:t>apocalypti¬cally</w:t>
      </w:r>
      <w:proofErr w:type="spellEnd"/>
      <w:r w:rsidRPr="00FE4C89">
        <w:rPr>
          <w:rFonts w:asciiTheme="minorHAnsi" w:hAnsiTheme="minorHAnsi" w:cstheme="minorHAnsi"/>
        </w:rPr>
        <w:t xml:space="preserve"> to an apocalyptic challenge. </w:t>
      </w:r>
      <w:r w:rsidRPr="00A849A8">
        <w:rPr>
          <w:rStyle w:val="StyleBoldUnderline"/>
        </w:rPr>
        <w:t xml:space="preserve">We </w:t>
      </w:r>
      <w:r w:rsidRPr="006218FB">
        <w:rPr>
          <w:rStyle w:val="StyleBoldUnderline"/>
          <w:highlight w:val="green"/>
        </w:rPr>
        <w:t>have embarked on a series of wars</w:t>
      </w:r>
      <w:r w:rsidRPr="00FE4C89">
        <w:rPr>
          <w:rFonts w:asciiTheme="minorHAnsi" w:hAnsiTheme="minorHAnsi" w:cstheme="minorHAnsi"/>
        </w:rPr>
        <w:t xml:space="preserve">-first in Afghanistan, </w:t>
      </w:r>
      <w:proofErr w:type="gramStart"/>
      <w:r w:rsidRPr="00FE4C89">
        <w:rPr>
          <w:rFonts w:asciiTheme="minorHAnsi" w:hAnsiTheme="minorHAnsi" w:cstheme="minorHAnsi"/>
        </w:rPr>
        <w:t>then</w:t>
      </w:r>
      <w:proofErr w:type="gramEnd"/>
      <w:r w:rsidRPr="00FE4C89">
        <w:rPr>
          <w:rFonts w:asciiTheme="minorHAnsi" w:hAnsiTheme="minorHAnsi" w:cstheme="minorHAnsi"/>
        </w:rPr>
        <w:t xml:space="preserve"> in Iraq, with </w:t>
      </w:r>
      <w:proofErr w:type="spellStart"/>
      <w:r w:rsidRPr="00FE4C89">
        <w:rPr>
          <w:rFonts w:asciiTheme="minorHAnsi" w:hAnsiTheme="minorHAnsi" w:cstheme="minorHAnsi"/>
        </w:rPr>
        <w:t>sug¬gestions</w:t>
      </w:r>
      <w:proofErr w:type="spellEnd"/>
      <w:r w:rsidRPr="00FE4C89">
        <w:rPr>
          <w:rFonts w:asciiTheme="minorHAnsi" w:hAnsiTheme="minorHAnsi" w:cstheme="minorHAnsi"/>
        </w:rPr>
        <w:t xml:space="preserve"> of additional targeted countries in the </w:t>
      </w:r>
      <w:proofErr w:type="spellStart"/>
      <w:r w:rsidRPr="00FE4C89">
        <w:rPr>
          <w:rFonts w:asciiTheme="minorHAnsi" w:hAnsiTheme="minorHAnsi" w:cstheme="minorHAnsi"/>
        </w:rPr>
        <w:t>offing¬</w:t>
      </w:r>
      <w:r w:rsidRPr="006218FB">
        <w:rPr>
          <w:rStyle w:val="StyleBoldUnderline"/>
          <w:highlight w:val="green"/>
        </w:rPr>
        <w:t>because</w:t>
      </w:r>
      <w:proofErr w:type="spellEnd"/>
      <w:r w:rsidRPr="006218FB">
        <w:rPr>
          <w:rStyle w:val="StyleBoldUnderline"/>
          <w:highlight w:val="green"/>
        </w:rPr>
        <w:t xml:space="preserve"> we have viewed the amorphous terrorist enemy as evil and dangerous</w:t>
      </w:r>
      <w:r w:rsidRPr="00FE4C89">
        <w:rPr>
          <w:rFonts w:asciiTheme="minorHAnsi" w:hAnsiTheme="minorHAnsi" w:cstheme="minorHAnsi"/>
        </w:rPr>
        <w:t xml:space="preserve">. But our own amorphously extreme response feeds a larger dynamic of apocalyptic violence, even as it constructs a twenty-first-century version of American empire. </w:t>
      </w:r>
      <w:r w:rsidRPr="00A849A8">
        <w:rPr>
          <w:rStyle w:val="StyleBoldUnderline"/>
        </w:rPr>
        <w:t xml:space="preserve">That prospective empire is confusing to the world, to Americans, and perhaps even to those who espouse it. It does not follow prior imperial models of keeping </w:t>
      </w:r>
      <w:proofErr w:type="gramStart"/>
      <w:r w:rsidRPr="00A849A8">
        <w:rPr>
          <w:rStyle w:val="StyleBoldUnderline"/>
        </w:rPr>
        <w:t>an  extensive</w:t>
      </w:r>
      <w:proofErr w:type="gramEnd"/>
      <w:r w:rsidRPr="00A849A8">
        <w:rPr>
          <w:rStyle w:val="StyleBoldUnderline"/>
        </w:rPr>
        <w:t xml:space="preserve"> bureaucracy in place in subject countries and thereby ruling territories extending over much of the earth. Instead, </w:t>
      </w:r>
      <w:r w:rsidRPr="006218FB">
        <w:rPr>
          <w:rStyle w:val="StyleBoldUnderline"/>
          <w:highlight w:val="green"/>
        </w:rPr>
        <w:t>we press toward a</w:t>
      </w:r>
      <w:r w:rsidRPr="00A849A8">
        <w:rPr>
          <w:rStyle w:val="StyleBoldUnderline"/>
        </w:rPr>
        <w:t xml:space="preserve"> kind of </w:t>
      </w:r>
      <w:r w:rsidRPr="006218FB">
        <w:rPr>
          <w:rStyle w:val="StyleBoldUnderline"/>
          <w:highlight w:val="green"/>
        </w:rPr>
        <w:t>control from a distance: mobile forays o</w:t>
      </w:r>
      <w:r>
        <w:rPr>
          <w:rStyle w:val="StyleBoldUnderline"/>
          <w:highlight w:val="green"/>
        </w:rPr>
        <w:t>f military subjugation with sub</w:t>
      </w:r>
      <w:r w:rsidRPr="006218FB">
        <w:rPr>
          <w:rStyle w:val="StyleBoldUnderline"/>
          <w:highlight w:val="green"/>
        </w:rPr>
        <w:t>sequent governmental arrangements unclear</w:t>
      </w:r>
      <w:r w:rsidRPr="00A849A8">
        <w:rPr>
          <w:rStyle w:val="StyleBoldUnderline"/>
        </w:rPr>
        <w:t xml:space="preserve">. </w:t>
      </w:r>
      <w:r w:rsidRPr="006218FB">
        <w:rPr>
          <w:rStyle w:val="StyleBoldUnderline"/>
          <w:highlight w:val="green"/>
        </w:rPr>
        <w:t>Crucial to this kind of fluid world control is our dominating war machine, backed by no less dominant nuclear stockpiles</w:t>
      </w:r>
      <w:r w:rsidRPr="00A849A8">
        <w:rPr>
          <w:rStyle w:val="StyleBoldUnderline"/>
        </w:rPr>
        <w:t xml:space="preserve">. Such an arrangement can lend itself to efforts at the remote control of history. </w:t>
      </w:r>
      <w:r w:rsidRPr="006218FB">
        <w:rPr>
          <w:rStyle w:val="StyleBoldUnderline"/>
          <w:highlight w:val="green"/>
        </w:rPr>
        <w:t>Any such project,</w:t>
      </w:r>
      <w:r w:rsidRPr="00A849A8">
        <w:rPr>
          <w:rStyle w:val="StyleBoldUnderline"/>
        </w:rPr>
        <w:t xml:space="preserve"> however, </w:t>
      </w:r>
      <w:r w:rsidRPr="006218FB">
        <w:rPr>
          <w:rStyle w:val="StyleBoldUnderline"/>
          <w:highlight w:val="green"/>
        </w:rPr>
        <w:t xml:space="preserve">becomes enmeshed in </w:t>
      </w:r>
      <w:proofErr w:type="gramStart"/>
      <w:r w:rsidRPr="006218FB">
        <w:rPr>
          <w:rStyle w:val="StyleBoldUnderline"/>
          <w:highlight w:val="green"/>
        </w:rPr>
        <w:t>fantasy,</w:t>
      </w:r>
      <w:proofErr w:type="gramEnd"/>
      <w:r w:rsidRPr="006218FB">
        <w:rPr>
          <w:rStyle w:val="StyleBoldUnderline"/>
          <w:highlight w:val="green"/>
        </w:rPr>
        <w:t xml:space="preserve"> in dreams of imposing an omnipotent will on others,</w:t>
      </w:r>
      <w:r>
        <w:rPr>
          <w:rStyle w:val="StyleBoldUnderline"/>
          <w:highlight w:val="green"/>
        </w:rPr>
        <w:t xml:space="preserve"> and in the urge to control his</w:t>
      </w:r>
      <w:r w:rsidRPr="006218FB">
        <w:rPr>
          <w:rStyle w:val="StyleBoldUnderline"/>
          <w:highlight w:val="green"/>
        </w:rPr>
        <w:t>tory itself. Driven by superpower syndrome, such visions of domination and control can prove catastrophic</w:t>
      </w:r>
      <w:r w:rsidRPr="00FE4C89">
        <w:rPr>
          <w:rFonts w:asciiTheme="minorHAnsi" w:hAnsiTheme="minorHAnsi" w:cstheme="minorHAnsi"/>
        </w:rPr>
        <w:t xml:space="preserve"> when, as they must, they come up against the irredeemable </w:t>
      </w:r>
      <w:proofErr w:type="spellStart"/>
      <w:r w:rsidRPr="00FE4C89">
        <w:rPr>
          <w:rFonts w:asciiTheme="minorHAnsi" w:hAnsiTheme="minorHAnsi" w:cstheme="minorHAnsi"/>
        </w:rPr>
        <w:t>stub¬bornness</w:t>
      </w:r>
      <w:proofErr w:type="spellEnd"/>
      <w:r w:rsidRPr="00FE4C89">
        <w:rPr>
          <w:rFonts w:asciiTheme="minorHAnsi" w:hAnsiTheme="minorHAnsi" w:cstheme="minorHAnsi"/>
        </w:rPr>
        <w:t xml:space="preserve"> of reality'&gt; </w:t>
      </w:r>
    </w:p>
    <w:p w14:paraId="76ABC984" w14:textId="77777777" w:rsidR="00CF39D5" w:rsidRPr="00FE4C89" w:rsidRDefault="00CF39D5" w:rsidP="00CF39D5">
      <w:pPr>
        <w:pStyle w:val="Heading4"/>
      </w:pPr>
      <w:r>
        <w:t xml:space="preserve">That </w:t>
      </w:r>
      <w:r>
        <w:sym w:font="Wingdings" w:char="F0E8"/>
      </w:r>
      <w:r>
        <w:t xml:space="preserve"> preemptive war </w:t>
      </w:r>
    </w:p>
    <w:p w14:paraId="375EB781" w14:textId="77777777" w:rsidR="00CF39D5" w:rsidRPr="00FE4C89" w:rsidRDefault="00CF39D5" w:rsidP="00CF39D5">
      <w:proofErr w:type="spellStart"/>
      <w:r w:rsidRPr="00035089">
        <w:rPr>
          <w:rStyle w:val="StyleStyleBold12pt"/>
        </w:rPr>
        <w:t>Lifton</w:t>
      </w:r>
      <w:proofErr w:type="spellEnd"/>
      <w:r w:rsidRPr="00035089">
        <w:rPr>
          <w:rStyle w:val="StyleStyleBold12pt"/>
        </w:rPr>
        <w:t>,</w:t>
      </w:r>
      <w:r w:rsidRPr="00FE4C89">
        <w:t xml:space="preserve"> visiting psychiatry professor at Harvard, </w:t>
      </w:r>
      <w:r w:rsidRPr="00035089">
        <w:rPr>
          <w:rStyle w:val="StyleStyleBold12pt"/>
        </w:rPr>
        <w:t>2003</w:t>
      </w:r>
      <w:r w:rsidRPr="00FE4C89">
        <w:t xml:space="preserve"> p. 24-25</w:t>
      </w:r>
    </w:p>
    <w:p w14:paraId="47B28EBA" w14:textId="77777777" w:rsidR="00CF39D5" w:rsidRPr="00FE4C89" w:rsidRDefault="00CF39D5" w:rsidP="00CF39D5">
      <w:r w:rsidRPr="00FE4C89">
        <w:t>(Robert Jay, Superpower Syndrome)</w:t>
      </w:r>
    </w:p>
    <w:p w14:paraId="281A5E9F" w14:textId="77777777" w:rsidR="00CF39D5" w:rsidRPr="00B82119" w:rsidRDefault="00CF39D5" w:rsidP="00CF39D5">
      <w:pPr>
        <w:pStyle w:val="card"/>
        <w:ind w:left="0"/>
        <w:rPr>
          <w:rFonts w:asciiTheme="minorHAnsi" w:hAnsiTheme="minorHAnsi" w:cstheme="minorHAnsi"/>
        </w:rPr>
      </w:pPr>
      <w:r w:rsidRPr="00FE4C89">
        <w:rPr>
          <w:rFonts w:asciiTheme="minorHAnsi" w:hAnsiTheme="minorHAnsi" w:cstheme="minorHAnsi"/>
        </w:rPr>
        <w:t xml:space="preserve">Inseparable from this grandiosity is </w:t>
      </w:r>
      <w:r w:rsidRPr="00B82119">
        <w:rPr>
          <w:rStyle w:val="StyleBoldUnderline"/>
        </w:rPr>
        <w:t>the paranoid edge of the apocalyptic mindset.</w:t>
      </w:r>
      <w:r>
        <w:rPr>
          <w:rStyle w:val="StyleBoldUnderline"/>
        </w:rPr>
        <w:t xml:space="preserve"> </w:t>
      </w:r>
      <w:r w:rsidRPr="006218FB">
        <w:rPr>
          <w:rStyle w:val="StyleBoldUnderline"/>
          <w:highlight w:val="green"/>
        </w:rPr>
        <w:t>Leader and followers feel themselves constantly under attack-threatened not just with harm but with annihilation</w:t>
      </w:r>
      <w:r w:rsidRPr="00B82119">
        <w:rPr>
          <w:rStyle w:val="StyleBoldUnderline"/>
        </w:rPr>
        <w:t xml:space="preserve">. </w:t>
      </w:r>
      <w:r w:rsidRPr="006218FB">
        <w:rPr>
          <w:rStyle w:val="StyleBoldUnderline"/>
          <w:highlight w:val="green"/>
        </w:rPr>
        <w:t>For them that would mean</w:t>
      </w:r>
      <w:r w:rsidRPr="00B82119">
        <w:rPr>
          <w:rStyle w:val="StyleBoldUnderline"/>
        </w:rPr>
        <w:t xml:space="preserve"> the obliteration of everything of value on this degraded planet, of the future itself. </w:t>
      </w:r>
      <w:r w:rsidRPr="006218FB">
        <w:rPr>
          <w:rStyle w:val="StyleBoldUnderline"/>
          <w:highlight w:val="green"/>
        </w:rPr>
        <w:t>They must destroy the world in order to survive themselves</w:t>
      </w:r>
      <w:r w:rsidRPr="006218FB">
        <w:rPr>
          <w:rFonts w:asciiTheme="minorHAnsi" w:hAnsiTheme="minorHAnsi" w:cstheme="minorHAnsi"/>
          <w:highlight w:val="green"/>
        </w:rPr>
        <w:t>.</w:t>
      </w:r>
      <w:r w:rsidRPr="00FE4C89">
        <w:rPr>
          <w:rFonts w:asciiTheme="minorHAnsi" w:hAnsiTheme="minorHAnsi" w:cstheme="minorHAnsi"/>
        </w:rPr>
        <w:t xml:space="preserve"> This is why they in turn feel impelled to label as absolute evil and annihilate any group that seems to impede their own sacred mission. </w:t>
      </w:r>
      <w:r w:rsidRPr="006218FB">
        <w:rPr>
          <w:rStyle w:val="StyleBoldUnderline"/>
          <w:highlight w:val="green"/>
        </w:rPr>
        <w:t>Such a sense of paranoid aggressiveness</w:t>
      </w:r>
      <w:r w:rsidRPr="00FE4C89">
        <w:rPr>
          <w:rFonts w:asciiTheme="minorHAnsi" w:hAnsiTheme="minorHAnsi" w:cstheme="minorHAnsi"/>
        </w:rPr>
        <w:t xml:space="preserve"> is more </w:t>
      </w:r>
      <w:proofErr w:type="gramStart"/>
      <w:r w:rsidRPr="00FE4C89">
        <w:rPr>
          <w:rFonts w:asciiTheme="minorHAnsi" w:hAnsiTheme="minorHAnsi" w:cstheme="minorHAnsi"/>
        </w:rPr>
        <w:t>readily  detectable</w:t>
      </w:r>
      <w:proofErr w:type="gramEnd"/>
      <w:r w:rsidRPr="00FE4C89">
        <w:rPr>
          <w:rFonts w:asciiTheme="minorHAnsi" w:hAnsiTheme="minorHAnsi" w:cstheme="minorHAnsi"/>
        </w:rPr>
        <w:t xml:space="preserve"> in the case of certified zealots like </w:t>
      </w:r>
      <w:proofErr w:type="spellStart"/>
      <w:r w:rsidRPr="00FE4C89">
        <w:rPr>
          <w:rFonts w:asciiTheme="minorHAnsi" w:hAnsiTheme="minorHAnsi" w:cstheme="minorHAnsi"/>
        </w:rPr>
        <w:t>Asahara</w:t>
      </w:r>
      <w:proofErr w:type="spellEnd"/>
      <w:r w:rsidRPr="00FE4C89">
        <w:rPr>
          <w:rFonts w:asciiTheme="minorHAnsi" w:hAnsiTheme="minorHAnsi" w:cstheme="minorHAnsi"/>
        </w:rPr>
        <w:t xml:space="preserve"> or bin Laden. But it </w:t>
      </w:r>
      <w:r w:rsidRPr="006218FB">
        <w:rPr>
          <w:rStyle w:val="StyleBoldUnderline"/>
          <w:highlight w:val="green"/>
        </w:rPr>
        <w:t>is by no means absent from the minds of American strategists who, though possessing overwhelming military dominance, express constant fear of national annihilation, and embark upon aggressive or "preemptive" military action</w:t>
      </w:r>
      <w:r w:rsidRPr="006218FB">
        <w:rPr>
          <w:rFonts w:asciiTheme="minorHAnsi" w:hAnsiTheme="minorHAnsi" w:cstheme="minorHAnsi"/>
          <w:highlight w:val="green"/>
        </w:rPr>
        <w:t>s</w:t>
      </w:r>
      <w:r w:rsidRPr="00FE4C89">
        <w:rPr>
          <w:rFonts w:asciiTheme="minorHAnsi" w:hAnsiTheme="minorHAnsi" w:cstheme="minorHAnsi"/>
        </w:rPr>
        <w:t xml:space="preserve">. </w:t>
      </w:r>
    </w:p>
    <w:p w14:paraId="16ACC691" w14:textId="77777777" w:rsidR="00CF39D5" w:rsidRDefault="00CF39D5" w:rsidP="00CF39D5">
      <w:pPr>
        <w:pStyle w:val="Heading4"/>
      </w:pPr>
      <w:r>
        <w:t xml:space="preserve">Security via military predominance </w:t>
      </w:r>
      <w:r w:rsidRPr="006218FB">
        <w:rPr>
          <w:rFonts w:ascii="Menlo Regular" w:hAnsi="Menlo Regular" w:cs="Menlo Regular"/>
        </w:rPr>
        <w:sym w:font="Wingdings" w:char="F0E8"/>
      </w:r>
      <w:r>
        <w:rPr>
          <w:rFonts w:ascii="Menlo Regular" w:hAnsi="Menlo Regular" w:cs="Menlo Regular"/>
        </w:rPr>
        <w:t xml:space="preserve"> </w:t>
      </w:r>
      <w:r>
        <w:t xml:space="preserve">violence and ressentiment </w:t>
      </w:r>
    </w:p>
    <w:p w14:paraId="7D4A631E" w14:textId="77777777" w:rsidR="00CF39D5" w:rsidRDefault="00CF39D5" w:rsidP="00CF39D5">
      <w:proofErr w:type="spellStart"/>
      <w:r w:rsidRPr="00507B98">
        <w:rPr>
          <w:rStyle w:val="StyleStyleBold12pt"/>
        </w:rPr>
        <w:t>Zizek</w:t>
      </w:r>
      <w:proofErr w:type="spellEnd"/>
      <w:r w:rsidRPr="00507B98">
        <w:rPr>
          <w:rStyle w:val="StyleStyleBold12pt"/>
        </w:rPr>
        <w:t xml:space="preserve"> in 2005</w:t>
      </w:r>
      <w:r>
        <w:t xml:space="preserve"> (</w:t>
      </w:r>
      <w:proofErr w:type="spellStart"/>
      <w:r>
        <w:t>Slavoj</w:t>
      </w:r>
      <w:proofErr w:type="spellEnd"/>
      <w:r>
        <w:t>, In These Times, August 11, http://www.lacan.com/zizekiranian.htm)</w:t>
      </w:r>
    </w:p>
    <w:p w14:paraId="29C969D0" w14:textId="77777777" w:rsidR="00CF39D5" w:rsidRPr="006218FB" w:rsidRDefault="00CF39D5" w:rsidP="00CF39D5">
      <w:pPr>
        <w:rPr>
          <w:sz w:val="16"/>
        </w:rPr>
      </w:pPr>
      <w:r w:rsidRPr="006218FB">
        <w:rPr>
          <w:sz w:val="16"/>
        </w:rPr>
        <w:t xml:space="preserve">Classic power functioned as a threat that operated precisely by never actualizing itself, by always remaining a threatening gesture. Such functioning reached its climax in the Cold War, when the threat of mutual nuclear destruction had to remain a threat. With the "war on terror", </w:t>
      </w:r>
      <w:r w:rsidRPr="006218FB">
        <w:rPr>
          <w:rStyle w:val="StyleBoldUnderline"/>
          <w:highlight w:val="green"/>
        </w:rPr>
        <w:t>the invisible threat causes the incessant actualization</w:t>
      </w:r>
      <w:r w:rsidRPr="00507B98">
        <w:rPr>
          <w:rStyle w:val="StyleBoldUnderline"/>
        </w:rPr>
        <w:t xml:space="preserve">, not of the threat itself, but, </w:t>
      </w:r>
      <w:r w:rsidRPr="006218FB">
        <w:rPr>
          <w:rStyle w:val="StyleBoldUnderline"/>
          <w:highlight w:val="green"/>
        </w:rPr>
        <w:t>of</w:t>
      </w:r>
      <w:r w:rsidRPr="00507B98">
        <w:rPr>
          <w:rStyle w:val="StyleBoldUnderline"/>
        </w:rPr>
        <w:t xml:space="preserve"> the </w:t>
      </w:r>
      <w:r w:rsidRPr="006218FB">
        <w:rPr>
          <w:rStyle w:val="StyleBoldUnderline"/>
          <w:highlight w:val="green"/>
        </w:rPr>
        <w:t>measures against the threat.</w:t>
      </w:r>
      <w:r w:rsidRPr="006218FB">
        <w:rPr>
          <w:sz w:val="16"/>
        </w:rPr>
        <w:t xml:space="preserve"> The nuclear strike had to remain the threat of a strike, while </w:t>
      </w:r>
      <w:r w:rsidRPr="006218FB">
        <w:rPr>
          <w:rStyle w:val="StyleBoldUnderline"/>
          <w:highlight w:val="green"/>
        </w:rPr>
        <w:t>the threat</w:t>
      </w:r>
      <w:r w:rsidRPr="006218FB">
        <w:rPr>
          <w:sz w:val="16"/>
        </w:rPr>
        <w:t xml:space="preserve"> of the terrorist strike </w:t>
      </w:r>
      <w:r w:rsidRPr="006218FB">
        <w:rPr>
          <w:rStyle w:val="StyleBoldUnderline"/>
          <w:highlight w:val="green"/>
        </w:rPr>
        <w:t>triggers the endless series of preemptive strikes</w:t>
      </w:r>
      <w:r w:rsidRPr="006218FB">
        <w:rPr>
          <w:sz w:val="16"/>
        </w:rPr>
        <w:t xml:space="preserve"> against potential terrorists. </w:t>
      </w:r>
      <w:r w:rsidRPr="00507B98">
        <w:rPr>
          <w:rStyle w:val="StyleBoldUnderline"/>
        </w:rPr>
        <w:t>We are</w:t>
      </w:r>
      <w:r w:rsidRPr="006218FB">
        <w:rPr>
          <w:sz w:val="16"/>
        </w:rPr>
        <w:t xml:space="preserve"> thus </w:t>
      </w:r>
      <w:r w:rsidRPr="00507B98">
        <w:rPr>
          <w:rStyle w:val="StyleBoldUnderline"/>
        </w:rPr>
        <w:t xml:space="preserve">passing from the logic of MAD </w:t>
      </w:r>
      <w:r w:rsidRPr="006218FB">
        <w:rPr>
          <w:sz w:val="16"/>
        </w:rPr>
        <w:t xml:space="preserve">(Mutually Assured Destruction) </w:t>
      </w:r>
      <w:r w:rsidRPr="00507B98">
        <w:rPr>
          <w:rStyle w:val="StyleBoldUnderline"/>
        </w:rPr>
        <w:t>to a logic in which ONE SOLE MADMAN runs the entire show</w:t>
      </w:r>
      <w:r w:rsidRPr="006218FB">
        <w:rPr>
          <w:sz w:val="16"/>
        </w:rPr>
        <w:t xml:space="preserve"> and is allowed to enact its paranoia. </w:t>
      </w:r>
      <w:r w:rsidRPr="006218FB">
        <w:rPr>
          <w:rStyle w:val="StyleBoldUnderline"/>
          <w:highlight w:val="green"/>
        </w:rPr>
        <w:t>The power that presents itself as always being under threat, living in mortal danger, and thus merely defending itself, is the most dangerous kind of power-the very model of</w:t>
      </w:r>
      <w:r w:rsidRPr="006218FB">
        <w:rPr>
          <w:sz w:val="16"/>
        </w:rPr>
        <w:t xml:space="preserve"> the </w:t>
      </w:r>
      <w:proofErr w:type="spellStart"/>
      <w:r w:rsidRPr="006218FB">
        <w:rPr>
          <w:sz w:val="16"/>
        </w:rPr>
        <w:t>Nietzschean</w:t>
      </w:r>
      <w:proofErr w:type="spellEnd"/>
      <w:r w:rsidRPr="006218FB">
        <w:rPr>
          <w:sz w:val="16"/>
        </w:rPr>
        <w:t xml:space="preserve"> </w:t>
      </w:r>
      <w:r w:rsidRPr="006218FB">
        <w:rPr>
          <w:rStyle w:val="StyleBoldUnderline"/>
          <w:highlight w:val="green"/>
        </w:rPr>
        <w:t>ressentiment</w:t>
      </w:r>
      <w:r w:rsidRPr="006218FB">
        <w:rPr>
          <w:sz w:val="16"/>
        </w:rPr>
        <w:t xml:space="preserve"> and moralistic hypocrisy. And indeed, it was Nietzsche himself who, more than a century ago, in Daybreak, provided the best analysis of the false moral premises of today's "war on terror":</w:t>
      </w:r>
    </w:p>
    <w:p w14:paraId="2EED2A67" w14:textId="77777777" w:rsidR="00CF39D5" w:rsidRPr="006218FB" w:rsidRDefault="00CF39D5" w:rsidP="00CF39D5">
      <w:pPr>
        <w:rPr>
          <w:sz w:val="16"/>
        </w:rPr>
      </w:pPr>
      <w:r w:rsidRPr="006218FB">
        <w:rPr>
          <w:rStyle w:val="StyleBoldUnderline"/>
          <w:highlight w:val="green"/>
        </w:rPr>
        <w:t>No government admits any more that it keeps an army to satisfy occasionally the desire for conquest. Rather, the army is supposed to serve for defense,</w:t>
      </w:r>
      <w:r w:rsidRPr="00507B98">
        <w:rPr>
          <w:rStyle w:val="StyleBoldUnderline"/>
        </w:rPr>
        <w:t xml:space="preserve"> and one invokes the morality that approves of self-defense</w:t>
      </w:r>
      <w:r w:rsidRPr="006218FB">
        <w:rPr>
          <w:sz w:val="16"/>
        </w:rPr>
        <w:t>. But this implies one's own morality and the neighbor's immorality</w:t>
      </w:r>
      <w:proofErr w:type="gramStart"/>
      <w:r w:rsidRPr="006218FB">
        <w:rPr>
          <w:sz w:val="16"/>
        </w:rPr>
        <w:t>;</w:t>
      </w:r>
      <w:proofErr w:type="gramEnd"/>
      <w:r w:rsidRPr="006218FB">
        <w:rPr>
          <w:sz w:val="16"/>
        </w:rPr>
        <w:t xml:space="preserve"> for </w:t>
      </w:r>
      <w:r w:rsidRPr="006218FB">
        <w:rPr>
          <w:rStyle w:val="StyleBoldUnderline"/>
          <w:highlight w:val="green"/>
        </w:rPr>
        <w:t>the neighbor must be thought of as eager to attack and conquer if our state must think of means of self-defense</w:t>
      </w:r>
      <w:r w:rsidRPr="00507B98">
        <w:rPr>
          <w:rStyle w:val="StyleBoldUnderline"/>
        </w:rPr>
        <w:t>.</w:t>
      </w:r>
      <w:r w:rsidRPr="006218FB">
        <w:rPr>
          <w:sz w:val="16"/>
        </w:rPr>
        <w:t xml:space="preserve"> Moreover, the reasons we give for requiring an army imply that our neighbor, who denies the desire for conquest just as much as our own state, and who, for his part, also keeps an army only for reasons of self-defense, is a hypocrite and a cunning criminal who would like nothing better than to overpower a harmless and awkward victim without any fight. Thus </w:t>
      </w:r>
      <w:r w:rsidRPr="0005181E">
        <w:rPr>
          <w:rStyle w:val="StyleBoldUnderline"/>
          <w:highlight w:val="green"/>
        </w:rPr>
        <w:t>all states are now ranged against each other: they presuppose their neighbor's bad disposition and their own good disposition.</w:t>
      </w:r>
      <w:r w:rsidRPr="0005181E">
        <w:rPr>
          <w:sz w:val="16"/>
          <w:highlight w:val="green"/>
        </w:rPr>
        <w:t xml:space="preserve"> </w:t>
      </w:r>
      <w:r w:rsidRPr="0005181E">
        <w:rPr>
          <w:rStyle w:val="StyleBoldUnderline"/>
          <w:highlight w:val="green"/>
        </w:rPr>
        <w:t>This presupposition</w:t>
      </w:r>
      <w:r w:rsidRPr="00507B98">
        <w:rPr>
          <w:rStyle w:val="StyleBoldUnderline"/>
        </w:rPr>
        <w:t>,</w:t>
      </w:r>
      <w:r w:rsidRPr="006218FB">
        <w:rPr>
          <w:sz w:val="16"/>
        </w:rPr>
        <w:t xml:space="preserve"> however, </w:t>
      </w:r>
      <w:r w:rsidRPr="0005181E">
        <w:rPr>
          <w:rStyle w:val="StyleBoldUnderline"/>
          <w:highlight w:val="green"/>
        </w:rPr>
        <w:t>is inhumane, as bad as war and worse.</w:t>
      </w:r>
      <w:r w:rsidRPr="006218FB">
        <w:rPr>
          <w:sz w:val="16"/>
        </w:rPr>
        <w:t xml:space="preserve"> At bottom, indeed</w:t>
      </w:r>
      <w:r w:rsidRPr="0005181E">
        <w:rPr>
          <w:sz w:val="16"/>
          <w:highlight w:val="green"/>
        </w:rPr>
        <w:t xml:space="preserve">, </w:t>
      </w:r>
      <w:r w:rsidRPr="0005181E">
        <w:rPr>
          <w:rStyle w:val="StyleBoldUnderline"/>
          <w:highlight w:val="green"/>
        </w:rPr>
        <w:t>it is itself the</w:t>
      </w:r>
      <w:r w:rsidRPr="00507B98">
        <w:rPr>
          <w:rStyle w:val="StyleBoldUnderline"/>
        </w:rPr>
        <w:t xml:space="preserve"> challenge and the </w:t>
      </w:r>
      <w:r w:rsidRPr="0005181E">
        <w:rPr>
          <w:rStyle w:val="StyleBoldUnderline"/>
          <w:highlight w:val="green"/>
        </w:rPr>
        <w:t>cause of wars, because</w:t>
      </w:r>
      <w:r w:rsidRPr="006218FB">
        <w:rPr>
          <w:sz w:val="16"/>
        </w:rPr>
        <w:t xml:space="preserve"> as I have said</w:t>
      </w:r>
      <w:r w:rsidRPr="0005181E">
        <w:rPr>
          <w:sz w:val="16"/>
          <w:highlight w:val="green"/>
        </w:rPr>
        <w:t xml:space="preserve">, </w:t>
      </w:r>
      <w:r w:rsidRPr="0005181E">
        <w:rPr>
          <w:rStyle w:val="StyleBoldUnderline"/>
          <w:highlight w:val="green"/>
        </w:rPr>
        <w:t>it attributes immorality to the neighbor and thus provokes a hostile disposition and act</w:t>
      </w:r>
      <w:r w:rsidRPr="0005181E">
        <w:rPr>
          <w:sz w:val="16"/>
          <w:highlight w:val="green"/>
        </w:rPr>
        <w:t>.</w:t>
      </w:r>
      <w:r w:rsidRPr="006218FB">
        <w:rPr>
          <w:sz w:val="16"/>
        </w:rPr>
        <w:t xml:space="preserve"> We must abjure the doctrine of the army as a means of self-defense just as completely as the desire for conquests.</w:t>
      </w:r>
    </w:p>
    <w:p w14:paraId="5B808317" w14:textId="77777777" w:rsidR="00CF39D5" w:rsidRDefault="00CF39D5" w:rsidP="00CF39D5">
      <w:pPr>
        <w:pStyle w:val="Heading4"/>
      </w:pPr>
      <w:r>
        <w:t xml:space="preserve">MILITARISM – extend Boggs – US leadership necessitates global militarism - any increase in predominance only greases the wheels of militarism and decreases popular resistance to war </w:t>
      </w:r>
    </w:p>
    <w:p w14:paraId="6C31E2BE" w14:textId="77777777" w:rsidR="00CF39D5" w:rsidRPr="009577CD" w:rsidRDefault="00CF39D5" w:rsidP="00CF39D5">
      <w:proofErr w:type="spellStart"/>
      <w:r w:rsidRPr="000305C4">
        <w:rPr>
          <w:rStyle w:val="StyleStyleBold12pt"/>
        </w:rPr>
        <w:t>Brun</w:t>
      </w:r>
      <w:proofErr w:type="spellEnd"/>
      <w:r>
        <w:t xml:space="preserve"> </w:t>
      </w:r>
      <w:r w:rsidRPr="000305C4">
        <w:t>researcher on development issu</w:t>
      </w:r>
      <w:r>
        <w:t xml:space="preserve">es and international relations </w:t>
      </w:r>
      <w:r w:rsidRPr="000305C4">
        <w:rPr>
          <w:rStyle w:val="StyleStyleBold12pt"/>
        </w:rPr>
        <w:t xml:space="preserve">&amp; </w:t>
      </w:r>
      <w:proofErr w:type="spellStart"/>
      <w:r w:rsidRPr="000305C4">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50D4879C" w14:textId="77777777" w:rsidR="00CF39D5" w:rsidRPr="00493B01" w:rsidRDefault="00CF39D5" w:rsidP="00CF39D5">
      <w:pPr>
        <w:rPr>
          <w:sz w:val="16"/>
        </w:rPr>
      </w:pPr>
      <w:r w:rsidRPr="00F656B9">
        <w:rPr>
          <w:rStyle w:val="StyleBoldUnderline"/>
          <w:highlight w:val="green"/>
        </w:rPr>
        <w:t>The history of</w:t>
      </w:r>
      <w:r w:rsidRPr="009577CD">
        <w:rPr>
          <w:rStyle w:val="StyleBoldUnderline"/>
        </w:rPr>
        <w:t xml:space="preserve"> capitalist </w:t>
      </w:r>
      <w:r w:rsidRPr="00F656B9">
        <w:rPr>
          <w:rStyle w:val="StyleBoldUnderline"/>
          <w:highlight w:val="green"/>
        </w:rPr>
        <w:t>imperialism shows</w:t>
      </w:r>
      <w:r w:rsidRPr="009577CD">
        <w:rPr>
          <w:rStyle w:val="StyleBoldUnderline"/>
        </w:rPr>
        <w:t>,</w:t>
      </w:r>
      <w:r w:rsidRPr="00493B01">
        <w:rPr>
          <w:sz w:val="16"/>
        </w:rPr>
        <w:t xml:space="preserve"> of course, </w:t>
      </w:r>
      <w:r w:rsidRPr="001A5230">
        <w:rPr>
          <w:rStyle w:val="StyleBoldUnderline"/>
          <w:highlight w:val="green"/>
        </w:rPr>
        <w:t>that</w:t>
      </w:r>
      <w:r w:rsidRPr="009577CD">
        <w:rPr>
          <w:rStyle w:val="StyleBoldUnderline"/>
        </w:rPr>
        <w:t xml:space="preserve"> the </w:t>
      </w:r>
      <w:r w:rsidRPr="001A5230">
        <w:rPr>
          <w:rStyle w:val="StyleBoldUnderline"/>
          <w:highlight w:val="green"/>
        </w:rPr>
        <w:t>subjugation of people and nations has not been driven by humanitarian considerations.</w:t>
      </w:r>
      <w:r w:rsidRPr="00EB482A">
        <w:rPr>
          <w:sz w:val="14"/>
          <w:szCs w:val="14"/>
        </w:rPr>
        <w:t xml:space="preserve"> It is in this context that leftist support for humanitarian interventionism ought to be discussed. Can it be anything other than an ideological construct legitimizing actually existing imperialism?</w:t>
      </w:r>
    </w:p>
    <w:p w14:paraId="04635DCB" w14:textId="77777777" w:rsidR="00CF39D5" w:rsidRPr="00EB482A" w:rsidRDefault="00CF39D5" w:rsidP="00CF39D5">
      <w:pPr>
        <w:rPr>
          <w:sz w:val="14"/>
        </w:rPr>
      </w:pPr>
      <w:r w:rsidRPr="00EB482A">
        <w:rPr>
          <w:sz w:val="14"/>
        </w:rPr>
        <w:t xml:space="preserve">The task confronting the process of rebuilding a progressive political culture that takes internationalism seriously is to come to grips with the dichotomy between human values and imperialism. In his valuable book Humanitarian Imperialism, Jean </w:t>
      </w:r>
      <w:proofErr w:type="spellStart"/>
      <w:r w:rsidRPr="00EB482A">
        <w:rPr>
          <w:sz w:val="14"/>
        </w:rPr>
        <w:t>Bricmont</w:t>
      </w:r>
      <w:proofErr w:type="spellEnd"/>
      <w:r w:rsidRPr="00EB482A">
        <w:rPr>
          <w:sz w:val="14"/>
        </w:rPr>
        <w:t xml:space="preserve"> distinguishes two </w:t>
      </w:r>
      <w:proofErr w:type="gramStart"/>
      <w:r w:rsidRPr="00EB482A">
        <w:rPr>
          <w:sz w:val="14"/>
        </w:rPr>
        <w:t>attitudes which</w:t>
      </w:r>
      <w:proofErr w:type="gramEnd"/>
      <w:r w:rsidRPr="00EB482A">
        <w:rPr>
          <w:sz w:val="14"/>
        </w:rPr>
        <w:t xml:space="preserve"> have framed the response of the contemporary left to Western</w:t>
      </w:r>
      <w:r w:rsidRPr="009577CD">
        <w:rPr>
          <w:rStyle w:val="StyleBoldUnderline"/>
        </w:rPr>
        <w:t xml:space="preserve"> interventions. One is based on</w:t>
      </w:r>
      <w:r w:rsidRPr="00EB482A">
        <w:rPr>
          <w:sz w:val="14"/>
        </w:rPr>
        <w:t xml:space="preserve"> </w:t>
      </w:r>
      <w:r w:rsidRPr="001A5230">
        <w:rPr>
          <w:rStyle w:val="StyleBoldUnderline"/>
          <w:highlight w:val="green"/>
        </w:rPr>
        <w:t>the idea of the supremacy of “universal values”</w:t>
      </w:r>
      <w:r w:rsidRPr="009577CD">
        <w:rPr>
          <w:rStyle w:val="StyleBoldUnderline"/>
        </w:rPr>
        <w:t xml:space="preserve"> which </w:t>
      </w:r>
      <w:r w:rsidRPr="001A5230">
        <w:rPr>
          <w:rStyle w:val="StyleBoldUnderline"/>
          <w:highlight w:val="green"/>
        </w:rPr>
        <w:t>gives the right</w:t>
      </w:r>
      <w:r w:rsidRPr="009577CD">
        <w:rPr>
          <w:rStyle w:val="StyleBoldUnderline"/>
        </w:rPr>
        <w:t>—and even the duty—</w:t>
      </w:r>
      <w:r w:rsidRPr="001A5230">
        <w:rPr>
          <w:rStyle w:val="StyleBoldUnderline"/>
          <w:highlight w:val="green"/>
        </w:rPr>
        <w:t>of military intervention to Western powers</w:t>
      </w:r>
      <w:r w:rsidRPr="009577CD">
        <w:rPr>
          <w:rStyle w:val="StyleBoldUnderline"/>
        </w:rPr>
        <w:t>.</w:t>
      </w:r>
      <w:r w:rsidRPr="00EB482A">
        <w:rPr>
          <w:sz w:val="14"/>
        </w:rPr>
        <w:t xml:space="preserve"> </w:t>
      </w:r>
      <w:r w:rsidRPr="001A5230">
        <w:rPr>
          <w:rStyle w:val="StyleBoldUnderline"/>
          <w:highlight w:val="green"/>
        </w:rPr>
        <w:t>As a consequence</w:t>
      </w:r>
      <w:r w:rsidRPr="009577CD">
        <w:rPr>
          <w:rStyle w:val="StyleBoldUnderline"/>
        </w:rPr>
        <w:t xml:space="preserve"> of this way of conceptualizing international politics, </w:t>
      </w:r>
      <w:r w:rsidRPr="001A5230">
        <w:rPr>
          <w:rStyle w:val="StyleBoldUnderline"/>
          <w:highlight w:val="green"/>
        </w:rPr>
        <w:t>the opposition to imperialist wars</w:t>
      </w:r>
      <w:r w:rsidRPr="009577CD">
        <w:rPr>
          <w:rStyle w:val="StyleBoldUnderline"/>
        </w:rPr>
        <w:t xml:space="preserve"> </w:t>
      </w:r>
      <w:r w:rsidRPr="001A5230">
        <w:rPr>
          <w:rStyle w:val="StyleBoldUnderline"/>
          <w:highlight w:val="green"/>
        </w:rPr>
        <w:t>is</w:t>
      </w:r>
      <w:r w:rsidRPr="009577CD">
        <w:rPr>
          <w:rStyle w:val="StyleBoldUnderline"/>
        </w:rPr>
        <w:t xml:space="preserve"> either </w:t>
      </w:r>
      <w:r w:rsidRPr="001A5230">
        <w:rPr>
          <w:rStyle w:val="StyleBoldUnderline"/>
          <w:highlight w:val="green"/>
        </w:rPr>
        <w:t>reduced or</w:t>
      </w:r>
      <w:r w:rsidRPr="009577CD">
        <w:rPr>
          <w:rStyle w:val="StyleBoldUnderline"/>
        </w:rPr>
        <w:t xml:space="preserve"> it </w:t>
      </w:r>
      <w:r w:rsidRPr="001A5230">
        <w:rPr>
          <w:rStyle w:val="StyleBoldUnderline"/>
          <w:highlight w:val="green"/>
        </w:rPr>
        <w:t>disappears completely</w:t>
      </w:r>
      <w:r w:rsidRPr="00EB482A">
        <w:rPr>
          <w:sz w:val="14"/>
        </w:rPr>
        <w:t xml:space="preserve">. </w:t>
      </w:r>
      <w:r w:rsidRPr="009577CD">
        <w:rPr>
          <w:rStyle w:val="StyleBoldUnderline"/>
        </w:rPr>
        <w:t xml:space="preserve">The second </w:t>
      </w:r>
      <w:r w:rsidRPr="00EB482A">
        <w:rPr>
          <w:sz w:val="14"/>
        </w:rPr>
        <w:t xml:space="preserve">viewpoint </w:t>
      </w:r>
      <w:r w:rsidRPr="009577CD">
        <w:rPr>
          <w:rStyle w:val="StyleBoldUnderline"/>
        </w:rPr>
        <w:t>is</w:t>
      </w:r>
      <w:r w:rsidRPr="00EB482A">
        <w:rPr>
          <w:sz w:val="14"/>
        </w:rPr>
        <w:t xml:space="preserve"> that of </w:t>
      </w:r>
      <w:r w:rsidRPr="009577CD">
        <w:rPr>
          <w:rStyle w:val="StyleBoldUnderline"/>
        </w:rPr>
        <w:t>cultural relativism</w:t>
      </w:r>
      <w:r w:rsidRPr="00EB482A">
        <w:rPr>
          <w:sz w:val="14"/>
        </w:rPr>
        <w:t xml:space="preserve"> which opposes the idea of one moral position having universal value that can be used to objectively judge other societies and cultures.</w:t>
      </w:r>
    </w:p>
    <w:p w14:paraId="7311DA5B" w14:textId="77777777" w:rsidR="00CF39D5" w:rsidRPr="00EB482A" w:rsidRDefault="00CF39D5" w:rsidP="00CF39D5">
      <w:pPr>
        <w:rPr>
          <w:sz w:val="14"/>
          <w:szCs w:val="14"/>
        </w:rPr>
      </w:pPr>
      <w:r w:rsidRPr="00EB482A">
        <w:rPr>
          <w:sz w:val="14"/>
          <w:szCs w:val="14"/>
        </w:rPr>
        <w:t xml:space="preserve">The third position, favored by Jean </w:t>
      </w:r>
      <w:proofErr w:type="spellStart"/>
      <w:r w:rsidRPr="00EB482A">
        <w:rPr>
          <w:sz w:val="14"/>
          <w:szCs w:val="14"/>
        </w:rPr>
        <w:t>Bricmont</w:t>
      </w:r>
      <w:proofErr w:type="spellEnd"/>
      <w:r w:rsidRPr="00EB482A">
        <w:rPr>
          <w:sz w:val="14"/>
          <w:szCs w:val="14"/>
        </w:rPr>
        <w:t>, rejects both “humanitarian imperialism” and “cultural relativism.” This worldview recognizes that there is an objective or universal standard which allows us to criticize societies and regimes perpetrating barbarous customs without giving Western governments the right to interfere and to violate the sovereignty of these countries.</w:t>
      </w:r>
    </w:p>
    <w:p w14:paraId="0EF2DC4F" w14:textId="77777777" w:rsidR="00CF39D5" w:rsidRPr="00EB482A" w:rsidRDefault="00CF39D5" w:rsidP="00CF39D5">
      <w:pPr>
        <w:rPr>
          <w:sz w:val="14"/>
        </w:rPr>
      </w:pPr>
      <w:r w:rsidRPr="001A5230">
        <w:rPr>
          <w:rStyle w:val="StyleBoldUnderline"/>
          <w:highlight w:val="green"/>
        </w:rPr>
        <w:t>The challenge</w:t>
      </w:r>
      <w:r w:rsidRPr="009577CD">
        <w:rPr>
          <w:rStyle w:val="StyleBoldUnderline"/>
        </w:rPr>
        <w:t xml:space="preserve"> </w:t>
      </w:r>
      <w:r w:rsidRPr="00EB482A">
        <w:rPr>
          <w:sz w:val="14"/>
        </w:rPr>
        <w:t>for progressives</w:t>
      </w:r>
      <w:r w:rsidRPr="009577CD">
        <w:rPr>
          <w:rStyle w:val="StyleBoldUnderline"/>
        </w:rPr>
        <w:t xml:space="preserve"> </w:t>
      </w:r>
      <w:r w:rsidRPr="001A5230">
        <w:rPr>
          <w:rStyle w:val="StyleBoldUnderline"/>
          <w:highlight w:val="green"/>
        </w:rPr>
        <w:t>is</w:t>
      </w:r>
      <w:r w:rsidRPr="009577CD">
        <w:rPr>
          <w:rStyle w:val="StyleBoldUnderline"/>
        </w:rPr>
        <w:t xml:space="preserve"> </w:t>
      </w:r>
      <w:r w:rsidRPr="00EB482A">
        <w:rPr>
          <w:sz w:val="14"/>
        </w:rPr>
        <w:t xml:space="preserve">consequently </w:t>
      </w:r>
      <w:r w:rsidRPr="001A5230">
        <w:rPr>
          <w:rStyle w:val="StyleBoldUnderline"/>
          <w:highlight w:val="green"/>
        </w:rPr>
        <w:t>to avoid becoming “useful idiots” of imperialism</w:t>
      </w:r>
      <w:r w:rsidRPr="009577CD">
        <w:rPr>
          <w:rStyle w:val="StyleBoldUnderline"/>
        </w:rPr>
        <w:t xml:space="preserve"> </w:t>
      </w:r>
      <w:r w:rsidRPr="00EB482A">
        <w:rPr>
          <w:sz w:val="14"/>
        </w:rPr>
        <w:t xml:space="preserve">and learn to navigate between </w:t>
      </w:r>
      <w:proofErr w:type="gramStart"/>
      <w:r w:rsidRPr="00EB482A">
        <w:rPr>
          <w:sz w:val="14"/>
        </w:rPr>
        <w:t>support</w:t>
      </w:r>
      <w:proofErr w:type="gramEnd"/>
      <w:r w:rsidRPr="00EB482A">
        <w:rPr>
          <w:sz w:val="14"/>
        </w:rPr>
        <w:t xml:space="preserve"> for the democratic aspirations of peoples in all nations, while at the same time oppose the meddling of imperialist powers in the affairs of sovereign states. This entails a degree of reflective skepticism toward the mainstream media and Western-funded NGOs and foundations in Third World countries. </w:t>
      </w:r>
    </w:p>
    <w:p w14:paraId="15FA70EF" w14:textId="77777777" w:rsidR="00CF39D5" w:rsidRPr="00FE34D7" w:rsidRDefault="00CF39D5" w:rsidP="00CF39D5">
      <w:pPr>
        <w:pStyle w:val="Heading4"/>
        <w:rPr>
          <w:rStyle w:val="StyleStyleBold12pt"/>
          <w:b/>
        </w:rPr>
      </w:pPr>
      <w:r>
        <w:rPr>
          <w:rStyle w:val="StyleStyleBold12pt"/>
          <w:b/>
        </w:rPr>
        <w:t xml:space="preserve">Furthermore – the fantasy of hegemony </w:t>
      </w:r>
      <w:r w:rsidRPr="00C357D5">
        <w:rPr>
          <w:rStyle w:val="StyleStyleBold12pt"/>
          <w:b/>
        </w:rPr>
        <w:sym w:font="Wingdings" w:char="F0E8"/>
      </w:r>
      <w:r>
        <w:rPr>
          <w:rStyle w:val="StyleStyleBold12pt"/>
          <w:b/>
        </w:rPr>
        <w:t xml:space="preserve"> militarism </w:t>
      </w:r>
    </w:p>
    <w:p w14:paraId="43CB3713" w14:textId="77777777" w:rsidR="00CF39D5" w:rsidRPr="00FE34D7" w:rsidRDefault="00CF39D5" w:rsidP="00CF39D5">
      <w:pPr>
        <w:rPr>
          <w:rFonts w:cstheme="minorHAnsi"/>
        </w:rPr>
      </w:pPr>
      <w:proofErr w:type="spellStart"/>
      <w:r w:rsidRPr="00FE34D7">
        <w:rPr>
          <w:rStyle w:val="StyleStyleBold12pt"/>
          <w:rFonts w:eastAsiaTheme="majorEastAsia" w:cstheme="minorHAnsi"/>
          <w:iCs/>
        </w:rPr>
        <w:t>Chernus</w:t>
      </w:r>
      <w:proofErr w:type="spellEnd"/>
      <w:r w:rsidRPr="00FE34D7">
        <w:rPr>
          <w:rStyle w:val="StyleStyleBold12pt"/>
          <w:rFonts w:eastAsiaTheme="majorEastAsia" w:cstheme="minorHAnsi"/>
          <w:iCs/>
        </w:rPr>
        <w:t xml:space="preserve"> 6</w:t>
      </w:r>
      <w:r w:rsidRPr="00FE34D7">
        <w:rPr>
          <w:rFonts w:cstheme="minorHAnsi"/>
        </w:rPr>
        <w:t xml:space="preserve"> (Ira, Professor of Peace and Conflict Studies Program at the University of Colorado-Boulder, Monsters to Destroy: The Neoconservative War on Terror and Sin 2006)</w:t>
      </w:r>
    </w:p>
    <w:p w14:paraId="660C9ADC" w14:textId="77777777" w:rsidR="00CF39D5" w:rsidRPr="00FE34D7" w:rsidRDefault="00CF39D5" w:rsidP="00CF39D5">
      <w:pPr>
        <w:rPr>
          <w:u w:val="single"/>
        </w:rPr>
      </w:pPr>
      <w:r w:rsidRPr="00C357D5">
        <w:rPr>
          <w:sz w:val="12"/>
        </w:rPr>
        <w:t xml:space="preserve">Journalist Ron </w:t>
      </w:r>
      <w:proofErr w:type="spellStart"/>
      <w:r w:rsidRPr="00C357D5">
        <w:rPr>
          <w:sz w:val="12"/>
        </w:rPr>
        <w:t>Suskind</w:t>
      </w:r>
      <w:proofErr w:type="spellEnd"/>
      <w:r w:rsidRPr="00C357D5">
        <w:rPr>
          <w:sz w:val="12"/>
        </w:rPr>
        <w:t xml:space="preserve">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w:t>
      </w:r>
      <w:proofErr w:type="spellStart"/>
      <w:r w:rsidRPr="00C357D5">
        <w:rPr>
          <w:sz w:val="12"/>
        </w:rPr>
        <w:t>Ledeen</w:t>
      </w:r>
      <w:proofErr w:type="spellEnd"/>
      <w:r w:rsidRPr="00C357D5">
        <w:rPr>
          <w:sz w:val="12"/>
        </w:rPr>
        <w:t xml:space="preserve">: </w:t>
      </w:r>
      <w:r w:rsidRPr="00FE34D7">
        <w:rPr>
          <w:u w:val="single"/>
        </w:rPr>
        <w:t>“</w:t>
      </w:r>
      <w:r w:rsidRPr="007165D9">
        <w:rPr>
          <w:rStyle w:val="StyleBoldUnderline"/>
        </w:rPr>
        <w:t>The struggle against evil is going to go on forever.”</w:t>
      </w:r>
      <w:proofErr w:type="gramStart"/>
      <w:r w:rsidRPr="007165D9">
        <w:rPr>
          <w:rStyle w:val="StyleBoldUnderline"/>
        </w:rPr>
        <w:t>40  This</w:t>
      </w:r>
      <w:proofErr w:type="gramEnd"/>
      <w:r w:rsidRPr="007165D9">
        <w:rPr>
          <w:rStyle w:val="StyleBoldUnderline"/>
        </w:rPr>
        <w:t xml:space="preserve"> vision of endless conflict is not a conclusion drawn from observing reality. It is both the premise and the goal of the </w:t>
      </w:r>
      <w:r w:rsidRPr="00C357D5">
        <w:rPr>
          <w:rStyle w:val="StyleBoldUnderline"/>
          <w:highlight w:val="green"/>
        </w:rPr>
        <w:t>neocons’</w:t>
      </w:r>
      <w:r w:rsidRPr="007165D9">
        <w:rPr>
          <w:rStyle w:val="StyleBoldUnderline"/>
        </w:rPr>
        <w:t xml:space="preserve"> fantasy. Ultimately, it seems, endless resistance is what they really want. Their </w:t>
      </w:r>
      <w:r w:rsidRPr="00C357D5">
        <w:rPr>
          <w:rStyle w:val="StyleBoldUnderline"/>
          <w:highlight w:val="green"/>
        </w:rPr>
        <w:t>call for a unipolar world ensures a permanent state of conflict, so that the U.S. can go on forever proving its military supremacy and promoting</w:t>
      </w:r>
      <w:r w:rsidRPr="00C357D5">
        <w:rPr>
          <w:sz w:val="12"/>
        </w:rPr>
        <w:t xml:space="preserve"> the “manly virtues” of </w:t>
      </w:r>
      <w:r w:rsidRPr="00C357D5">
        <w:rPr>
          <w:rStyle w:val="StyleBoldUnderline"/>
          <w:highlight w:val="green"/>
        </w:rPr>
        <w:t>militarism</w:t>
      </w:r>
      <w:r w:rsidRPr="00C357D5">
        <w:rPr>
          <w:sz w:val="12"/>
          <w:highlight w:val="green"/>
        </w:rPr>
        <w:t>.</w:t>
      </w:r>
      <w:r w:rsidRPr="00C357D5">
        <w:rPr>
          <w:sz w:val="12"/>
        </w:rPr>
        <w:t xml:space="preserve"> They have to admit that the U.S., with its vastly incomparable power, already has unprecedented security against any foreign army. So they must sound the alarm about a shadowy new kind of enemy, one that can attack in novel, unexpected ways</w:t>
      </w:r>
      <w:r w:rsidRPr="00FE34D7">
        <w:rPr>
          <w:u w:val="single"/>
        </w:rPr>
        <w:t xml:space="preserve">. </w:t>
      </w:r>
      <w:r w:rsidRPr="00C357D5">
        <w:rPr>
          <w:highlight w:val="green"/>
          <w:u w:val="single"/>
        </w:rPr>
        <w:t>They</w:t>
      </w:r>
      <w:r w:rsidRPr="00FE34D7">
        <w:rPr>
          <w:u w:val="single"/>
        </w:rPr>
        <w:t xml:space="preserve"> must </w:t>
      </w:r>
      <w:r w:rsidRPr="00C357D5">
        <w:rPr>
          <w:highlight w:val="green"/>
          <w:u w:val="single"/>
        </w:rPr>
        <w:t>make distant changes appear as huge imminent threats to America, make the implausible seem plausible, and thus find new monsters to destroy.</w:t>
      </w:r>
    </w:p>
    <w:p w14:paraId="0C9DC44A" w14:textId="77777777" w:rsidR="00CF39D5" w:rsidRPr="006218FB" w:rsidRDefault="00CF39D5" w:rsidP="00CF39D5"/>
    <w:p w14:paraId="1B80009C" w14:textId="5C9F566B" w:rsidR="00CF39D5" w:rsidRDefault="008A7E5A" w:rsidP="008A7E5A">
      <w:pPr>
        <w:pStyle w:val="Heading3"/>
      </w:pPr>
      <w:r>
        <w:t>Imperialism DA – Soft Power Link – 1NC</w:t>
      </w:r>
    </w:p>
    <w:p w14:paraId="5D033D52" w14:textId="77777777" w:rsidR="008A7E5A" w:rsidRPr="00353F22" w:rsidRDefault="008A7E5A" w:rsidP="008A7E5A">
      <w:pPr>
        <w:pStyle w:val="Heading4"/>
      </w:pPr>
      <w:r w:rsidRPr="00353F22">
        <w:t>US soft power is key to US power projection globally.</w:t>
      </w:r>
    </w:p>
    <w:p w14:paraId="60545445" w14:textId="77777777" w:rsidR="008A7E5A" w:rsidRDefault="008A7E5A" w:rsidP="008A7E5A">
      <w:r w:rsidRPr="003009F9">
        <w:rPr>
          <w:rStyle w:val="StyleStyleBold12pt"/>
        </w:rPr>
        <w:t>Nye 04</w:t>
      </w:r>
      <w:r w:rsidRPr="00112062">
        <w:t xml:space="preserve"> </w:t>
      </w:r>
      <w:r>
        <w:t xml:space="preserve">(Joseph </w:t>
      </w:r>
      <w:r w:rsidRPr="003009F9">
        <w:t>Professor of International Relations at Harvard, Soft Power, pg. 26-27)</w:t>
      </w:r>
    </w:p>
    <w:p w14:paraId="1E31C0F9" w14:textId="77777777" w:rsidR="008A7E5A" w:rsidRPr="008A7E5A" w:rsidRDefault="008A7E5A" w:rsidP="008A7E5A">
      <w:pPr>
        <w:rPr>
          <w:sz w:val="14"/>
        </w:rPr>
      </w:pPr>
      <w:r w:rsidRPr="00353F22">
        <w:rPr>
          <w:u w:val="single"/>
        </w:rPr>
        <w:t>The</w:t>
      </w:r>
      <w:r w:rsidRPr="008A7E5A">
        <w:rPr>
          <w:sz w:val="14"/>
        </w:rPr>
        <w:t xml:space="preserve"> 20</w:t>
      </w:r>
      <w:r w:rsidRPr="00353F22">
        <w:rPr>
          <w:u w:val="single"/>
        </w:rPr>
        <w:t>03</w:t>
      </w:r>
      <w:r w:rsidRPr="008A7E5A">
        <w:rPr>
          <w:sz w:val="14"/>
        </w:rPr>
        <w:t xml:space="preserve"> </w:t>
      </w:r>
      <w:r w:rsidRPr="00353F22">
        <w:rPr>
          <w:u w:val="single"/>
        </w:rPr>
        <w:t>Iraq War provides an interesting example of the inter</w:t>
      </w:r>
      <w:proofErr w:type="gramStart"/>
      <w:r w:rsidRPr="00353F22">
        <w:rPr>
          <w:u w:val="single"/>
        </w:rPr>
        <w:t>-  play</w:t>
      </w:r>
      <w:proofErr w:type="gramEnd"/>
      <w:r w:rsidRPr="00353F22">
        <w:rPr>
          <w:u w:val="single"/>
        </w:rPr>
        <w:t xml:space="preserve"> of the two forms of power. Some of the motives for war </w:t>
      </w:r>
      <w:proofErr w:type="gramStart"/>
      <w:r w:rsidRPr="00353F22">
        <w:rPr>
          <w:u w:val="single"/>
        </w:rPr>
        <w:t>were  based</w:t>
      </w:r>
      <w:proofErr w:type="gramEnd"/>
      <w:r w:rsidRPr="00353F22">
        <w:rPr>
          <w:u w:val="single"/>
        </w:rPr>
        <w:t xml:space="preserve"> on the deterrent effect of hard power. </w:t>
      </w:r>
      <w:r w:rsidRPr="008A7E5A">
        <w:rPr>
          <w:sz w:val="14"/>
        </w:rPr>
        <w:t>Donald Rumsfeld is re</w:t>
      </w:r>
      <w:proofErr w:type="gramStart"/>
      <w:r w:rsidRPr="008A7E5A">
        <w:rPr>
          <w:sz w:val="14"/>
        </w:rPr>
        <w:t>-  ported</w:t>
      </w:r>
      <w:proofErr w:type="gramEnd"/>
      <w:r w:rsidRPr="008A7E5A">
        <w:rPr>
          <w:sz w:val="14"/>
        </w:rPr>
        <w:t xml:space="preserve"> to have entered office believing that the United States "was  seen around the world as a paper tiger, a weak giant that couldn't  take a punch" and determined to reverse that reputation.40 America's  military victory in the first Gulf War had helped to produce the  Oslo process on Middle East peace, and its zoo3 victory in Iraq  might eventually have a similar effect. Moreover, states like </w:t>
      </w:r>
      <w:proofErr w:type="gramStart"/>
      <w:r w:rsidRPr="008A7E5A">
        <w:rPr>
          <w:sz w:val="14"/>
        </w:rPr>
        <w:t>Syria  and</w:t>
      </w:r>
      <w:proofErr w:type="gramEnd"/>
      <w:r w:rsidRPr="008A7E5A">
        <w:rPr>
          <w:sz w:val="14"/>
        </w:rPr>
        <w:t xml:space="preserve"> Iran might be deterred in their future support of terrorists.  These were all hard power reasons to go to war. But another set </w:t>
      </w:r>
      <w:proofErr w:type="gramStart"/>
      <w:r w:rsidRPr="008A7E5A">
        <w:rPr>
          <w:sz w:val="14"/>
        </w:rPr>
        <w:t>of  motives</w:t>
      </w:r>
      <w:proofErr w:type="gramEnd"/>
      <w:r w:rsidRPr="008A7E5A">
        <w:rPr>
          <w:sz w:val="14"/>
        </w:rPr>
        <w:t xml:space="preserve"> related to soft power. The neoconservatives believed </w:t>
      </w:r>
      <w:proofErr w:type="gramStart"/>
      <w:r w:rsidRPr="008A7E5A">
        <w:rPr>
          <w:sz w:val="14"/>
        </w:rPr>
        <w:t>that  American</w:t>
      </w:r>
      <w:proofErr w:type="gramEnd"/>
      <w:r w:rsidRPr="008A7E5A">
        <w:rPr>
          <w:sz w:val="14"/>
        </w:rPr>
        <w:t xml:space="preserve"> power could be used to export democracy to Iraq and  transform the politics of the Middle East. If successful, the </w:t>
      </w:r>
      <w:proofErr w:type="gramStart"/>
      <w:r w:rsidRPr="008A7E5A">
        <w:rPr>
          <w:sz w:val="14"/>
        </w:rPr>
        <w:t>war  would</w:t>
      </w:r>
      <w:proofErr w:type="gramEnd"/>
      <w:r w:rsidRPr="008A7E5A">
        <w:rPr>
          <w:sz w:val="14"/>
        </w:rPr>
        <w:t xml:space="preserve"> become self-legitimizing. As William </w:t>
      </w:r>
      <w:proofErr w:type="spellStart"/>
      <w:r w:rsidRPr="008A7E5A">
        <w:rPr>
          <w:sz w:val="14"/>
        </w:rPr>
        <w:t>Kristol</w:t>
      </w:r>
      <w:proofErr w:type="spellEnd"/>
      <w:r w:rsidRPr="008A7E5A">
        <w:rPr>
          <w:sz w:val="14"/>
        </w:rPr>
        <w:t xml:space="preserve"> and </w:t>
      </w:r>
      <w:proofErr w:type="gramStart"/>
      <w:r w:rsidRPr="008A7E5A">
        <w:rPr>
          <w:sz w:val="14"/>
        </w:rPr>
        <w:t>Lawrence  Kaplan</w:t>
      </w:r>
      <w:proofErr w:type="gramEnd"/>
      <w:r w:rsidRPr="008A7E5A">
        <w:rPr>
          <w:sz w:val="14"/>
        </w:rPr>
        <w:t xml:space="preserve"> put it, "What is wrong with dominance in the service of  sound principles and high ideals?"</w:t>
      </w:r>
      <w:proofErr w:type="gramStart"/>
      <w:r w:rsidRPr="008A7E5A">
        <w:rPr>
          <w:sz w:val="14"/>
        </w:rPr>
        <w:t>41  Part</w:t>
      </w:r>
      <w:proofErr w:type="gramEnd"/>
      <w:r w:rsidRPr="008A7E5A">
        <w:rPr>
          <w:sz w:val="14"/>
        </w:rPr>
        <w:t xml:space="preserve"> of the contest about going to war in Iraq became a struggle  over the legitimacy of the war. </w:t>
      </w:r>
      <w:r w:rsidRPr="00353F22">
        <w:rPr>
          <w:u w:val="single"/>
        </w:rPr>
        <w:t xml:space="preserve">Even when a military balance </w:t>
      </w:r>
      <w:proofErr w:type="gramStart"/>
      <w:r w:rsidRPr="00353F22">
        <w:rPr>
          <w:u w:val="single"/>
        </w:rPr>
        <w:t>of  power</w:t>
      </w:r>
      <w:proofErr w:type="gramEnd"/>
      <w:r w:rsidRPr="00353F22">
        <w:rPr>
          <w:u w:val="single"/>
        </w:rPr>
        <w:t xml:space="preserve"> is impossible</w:t>
      </w:r>
      <w:r w:rsidRPr="008A7E5A">
        <w:rPr>
          <w:sz w:val="14"/>
        </w:rPr>
        <w:t xml:space="preserve"> (as at present, with America the only super-  power), </w:t>
      </w:r>
      <w:r w:rsidRPr="00353F22">
        <w:rPr>
          <w:u w:val="single"/>
        </w:rPr>
        <w:t xml:space="preserve">other countries can still band together to deprive the U.S.  </w:t>
      </w:r>
      <w:proofErr w:type="gramStart"/>
      <w:r w:rsidRPr="00353F22">
        <w:rPr>
          <w:u w:val="single"/>
        </w:rPr>
        <w:t>policy</w:t>
      </w:r>
      <w:proofErr w:type="gramEnd"/>
      <w:r w:rsidRPr="00353F22">
        <w:rPr>
          <w:u w:val="single"/>
        </w:rPr>
        <w:t xml:space="preserve"> of legitimacy and thus weaken American soft power. France</w:t>
      </w:r>
      <w:proofErr w:type="gramStart"/>
      <w:r w:rsidRPr="00353F22">
        <w:rPr>
          <w:u w:val="single"/>
        </w:rPr>
        <w:t>,  Russia</w:t>
      </w:r>
      <w:proofErr w:type="gramEnd"/>
      <w:r w:rsidRPr="00353F22">
        <w:rPr>
          <w:u w:val="single"/>
        </w:rPr>
        <w:t xml:space="preserve">, and China chafed at American military </w:t>
      </w:r>
      <w:proofErr w:type="spellStart"/>
      <w:r w:rsidRPr="00353F22">
        <w:rPr>
          <w:u w:val="single"/>
        </w:rPr>
        <w:t>unipolarity</w:t>
      </w:r>
      <w:proofErr w:type="spellEnd"/>
      <w:r w:rsidRPr="00353F22">
        <w:rPr>
          <w:u w:val="single"/>
        </w:rPr>
        <w:t xml:space="preserve"> and  urged a more multipolar world.</w:t>
      </w:r>
      <w:r w:rsidRPr="008A7E5A">
        <w:rPr>
          <w:sz w:val="14"/>
        </w:rPr>
        <w:t xml:space="preserve"> In Charles Krauthammer's view</w:t>
      </w:r>
      <w:proofErr w:type="gramStart"/>
      <w:r w:rsidRPr="008A7E5A">
        <w:rPr>
          <w:sz w:val="14"/>
        </w:rPr>
        <w:t>,  Iraq</w:t>
      </w:r>
      <w:proofErr w:type="gramEnd"/>
      <w:r w:rsidRPr="008A7E5A">
        <w:rPr>
          <w:sz w:val="14"/>
        </w:rPr>
        <w:t xml:space="preserve"> "provided France an opportunity to create the first coherent  challenge to that dominance.'"+* Even without directly </w:t>
      </w:r>
      <w:proofErr w:type="gramStart"/>
      <w:r w:rsidRPr="008A7E5A">
        <w:rPr>
          <w:sz w:val="14"/>
        </w:rPr>
        <w:t>countering  the</w:t>
      </w:r>
      <w:proofErr w:type="gramEnd"/>
      <w:r w:rsidRPr="008A7E5A">
        <w:rPr>
          <w:sz w:val="14"/>
        </w:rPr>
        <w:t xml:space="preserve"> superpower's military power, the weaker states hoped to deter  the U.S. by making it more costly for us to use our hard power.43  They were not able to prevent the United States from going to war,  but by depriving the United States of the legitimacy of a second Se-  </w:t>
      </w:r>
      <w:proofErr w:type="spellStart"/>
      <w:r w:rsidRPr="008A7E5A">
        <w:rPr>
          <w:sz w:val="14"/>
        </w:rPr>
        <w:t>curity</w:t>
      </w:r>
      <w:proofErr w:type="spellEnd"/>
      <w:r w:rsidRPr="008A7E5A">
        <w:rPr>
          <w:sz w:val="14"/>
        </w:rPr>
        <w:t xml:space="preserve"> Council resolution, they certainly made it more expensive.  </w:t>
      </w:r>
      <w:r w:rsidRPr="00353F22">
        <w:rPr>
          <w:u w:val="single"/>
        </w:rPr>
        <w:t>Soft balancing was not limited to the UN arena</w:t>
      </w:r>
      <w:r w:rsidRPr="008A7E5A">
        <w:rPr>
          <w:sz w:val="14"/>
        </w:rPr>
        <w:t xml:space="preserve">. Outside </w:t>
      </w:r>
      <w:proofErr w:type="gramStart"/>
      <w:r w:rsidRPr="008A7E5A">
        <w:rPr>
          <w:sz w:val="14"/>
        </w:rPr>
        <w:t>the  UN</w:t>
      </w:r>
      <w:proofErr w:type="gramEnd"/>
      <w:r w:rsidRPr="008A7E5A">
        <w:rPr>
          <w:sz w:val="14"/>
        </w:rPr>
        <w:t xml:space="preserve">, diplomacy and peace movements helped transform the global  debate from the sins of Saddam to the threat of American empire.  </w:t>
      </w:r>
      <w:r w:rsidRPr="00353F22">
        <w:rPr>
          <w:u w:val="single"/>
        </w:rPr>
        <w:t>That made it difficult for allied countries to provide bases and sup</w:t>
      </w:r>
      <w:proofErr w:type="gramStart"/>
      <w:r w:rsidRPr="00353F22">
        <w:rPr>
          <w:u w:val="single"/>
        </w:rPr>
        <w:t>-  port</w:t>
      </w:r>
      <w:proofErr w:type="gramEnd"/>
      <w:r w:rsidRPr="00353F22">
        <w:rPr>
          <w:u w:val="single"/>
        </w:rPr>
        <w:t xml:space="preserve"> and thus cut into American hard power.</w:t>
      </w:r>
      <w:r w:rsidRPr="008A7E5A">
        <w:rPr>
          <w:sz w:val="14"/>
        </w:rPr>
        <w:t xml:space="preserve"> As noted earlier, </w:t>
      </w:r>
      <w:proofErr w:type="gramStart"/>
      <w:r w:rsidRPr="008A7E5A">
        <w:rPr>
          <w:sz w:val="14"/>
        </w:rPr>
        <w:t>the  Turkish</w:t>
      </w:r>
      <w:proofErr w:type="gramEnd"/>
      <w:r w:rsidRPr="008A7E5A">
        <w:rPr>
          <w:sz w:val="14"/>
        </w:rPr>
        <w:t xml:space="preserve"> parliament's refusal to allow transport of ground troops and  Saudi Arabia's reluctance to allow American use of air bases that had  been available in 1991 are cases in point.</w:t>
      </w:r>
      <w:r w:rsidRPr="00353F22">
        <w:rPr>
          <w:u w:val="single"/>
        </w:rPr>
        <w:t xml:space="preserve">  Since the global projection of American military force in the </w:t>
      </w:r>
      <w:proofErr w:type="spellStart"/>
      <w:r w:rsidRPr="00353F22">
        <w:rPr>
          <w:u w:val="single"/>
        </w:rPr>
        <w:t>fu</w:t>
      </w:r>
      <w:proofErr w:type="spellEnd"/>
      <w:proofErr w:type="gramStart"/>
      <w:r w:rsidRPr="00353F22">
        <w:rPr>
          <w:u w:val="single"/>
        </w:rPr>
        <w:t xml:space="preserve">-  </w:t>
      </w:r>
      <w:proofErr w:type="spellStart"/>
      <w:r w:rsidRPr="00353F22">
        <w:rPr>
          <w:u w:val="single"/>
        </w:rPr>
        <w:t>ture</w:t>
      </w:r>
      <w:proofErr w:type="spellEnd"/>
      <w:proofErr w:type="gramEnd"/>
      <w:r w:rsidRPr="00353F22">
        <w:rPr>
          <w:u w:val="single"/>
        </w:rPr>
        <w:t xml:space="preserve"> will require access and </w:t>
      </w:r>
      <w:proofErr w:type="spellStart"/>
      <w:r w:rsidRPr="00353F22">
        <w:rPr>
          <w:u w:val="single"/>
        </w:rPr>
        <w:t>overflight</w:t>
      </w:r>
      <w:proofErr w:type="spellEnd"/>
      <w:r w:rsidRPr="00353F22">
        <w:rPr>
          <w:u w:val="single"/>
        </w:rPr>
        <w:t xml:space="preserve"> rights from other countries,  such soft balancing can have real effects on hard power. When sup</w:t>
      </w:r>
      <w:proofErr w:type="gramStart"/>
      <w:r w:rsidRPr="00353F22">
        <w:rPr>
          <w:u w:val="single"/>
        </w:rPr>
        <w:t>-  port</w:t>
      </w:r>
      <w:proofErr w:type="gramEnd"/>
      <w:r w:rsidRPr="00353F22">
        <w:rPr>
          <w:u w:val="single"/>
        </w:rPr>
        <w:t xml:space="preserve"> for America becomes a serious vote loser, even friendly leaders  are less likely to accede to our requests.</w:t>
      </w:r>
      <w:r w:rsidRPr="008A7E5A">
        <w:rPr>
          <w:sz w:val="14"/>
        </w:rPr>
        <w:t xml:space="preserve"> In addition, bypassing </w:t>
      </w:r>
      <w:proofErr w:type="gramStart"/>
      <w:r w:rsidRPr="008A7E5A">
        <w:rPr>
          <w:sz w:val="14"/>
        </w:rPr>
        <w:t>the  UN</w:t>
      </w:r>
      <w:proofErr w:type="gramEnd"/>
      <w:r w:rsidRPr="008A7E5A">
        <w:rPr>
          <w:sz w:val="14"/>
        </w:rPr>
        <w:t xml:space="preserve"> raised the economic costs to the United States after the war,  leading the columnist </w:t>
      </w:r>
      <w:proofErr w:type="spellStart"/>
      <w:r w:rsidRPr="008A7E5A">
        <w:rPr>
          <w:sz w:val="14"/>
        </w:rPr>
        <w:t>Fareed</w:t>
      </w:r>
      <w:proofErr w:type="spellEnd"/>
      <w:r w:rsidRPr="008A7E5A">
        <w:rPr>
          <w:sz w:val="14"/>
        </w:rPr>
        <w:t xml:space="preserve"> </w:t>
      </w:r>
      <w:proofErr w:type="spellStart"/>
      <w:r w:rsidRPr="008A7E5A">
        <w:rPr>
          <w:sz w:val="14"/>
        </w:rPr>
        <w:t>Zakaria</w:t>
      </w:r>
      <w:proofErr w:type="spellEnd"/>
      <w:r w:rsidRPr="008A7E5A">
        <w:rPr>
          <w:sz w:val="14"/>
        </w:rPr>
        <w:t xml:space="preserve"> to observe, "The imperial  style of foreign policy is backfiring. At the end of the Iraq war </w:t>
      </w:r>
      <w:proofErr w:type="gramStart"/>
      <w:r w:rsidRPr="008A7E5A">
        <w:rPr>
          <w:sz w:val="14"/>
        </w:rPr>
        <w:t>the  administration</w:t>
      </w:r>
      <w:proofErr w:type="gramEnd"/>
      <w:r w:rsidRPr="008A7E5A">
        <w:rPr>
          <w:sz w:val="14"/>
        </w:rPr>
        <w:t xml:space="preserve"> spurned any kind of genuine partnership with the  world. It pounded away at the United Nations."" </w:t>
      </w:r>
    </w:p>
    <w:p w14:paraId="75C4C521" w14:textId="77777777" w:rsidR="008A7E5A" w:rsidRPr="008E3C5D" w:rsidRDefault="008A7E5A" w:rsidP="008A7E5A"/>
    <w:p w14:paraId="18CB776E" w14:textId="77777777" w:rsidR="008A7E5A" w:rsidRDefault="008A7E5A" w:rsidP="008A7E5A">
      <w:pPr>
        <w:pStyle w:val="Heading3"/>
      </w:pPr>
      <w:bookmarkStart w:id="5" w:name="_Toc242181443"/>
      <w:r>
        <w:t>Soft Power Link - Ext</w:t>
      </w:r>
      <w:bookmarkEnd w:id="5"/>
    </w:p>
    <w:p w14:paraId="50B174ED" w14:textId="77777777" w:rsidR="008A7E5A" w:rsidRDefault="008A7E5A" w:rsidP="008A7E5A">
      <w:pPr>
        <w:pStyle w:val="Heading4"/>
      </w:pPr>
      <w:r>
        <w:t xml:space="preserve">SOFT POWER IS KEY TO IMPERIALIST HEGEMONY – extend Nye ’04 – soft power increases our ability to gain support for interventionist policies –that leads to international imperialism </w:t>
      </w:r>
    </w:p>
    <w:p w14:paraId="42DF8A41" w14:textId="77777777" w:rsidR="008A7E5A" w:rsidRDefault="008A7E5A" w:rsidP="008A7E5A">
      <w:r>
        <w:t xml:space="preserve">Roland G </w:t>
      </w:r>
      <w:proofErr w:type="spellStart"/>
      <w:r w:rsidRPr="00AB3480">
        <w:rPr>
          <w:rStyle w:val="StyleStyleBold12pt"/>
        </w:rPr>
        <w:t>Simbulan</w:t>
      </w:r>
      <w:proofErr w:type="spellEnd"/>
      <w:r>
        <w:t xml:space="preserve">, Professor and Faculty Regent at University of the Philippines System, Apr 30, </w:t>
      </w:r>
      <w:r w:rsidRPr="00AB3480">
        <w:rPr>
          <w:rStyle w:val="StyleStyleBold12pt"/>
        </w:rPr>
        <w:t>2003</w:t>
      </w:r>
      <w:r>
        <w:t xml:space="preserve">, “Villegas, E.M. et al. (2002); Unmasking the U.S. War on Terror: U.S. Imperialist Hegemony and Crisis; The Nature of Modern Imperialism,” Left Curve, </w:t>
      </w:r>
      <w:proofErr w:type="spellStart"/>
      <w:r>
        <w:t>Iss</w:t>
      </w:r>
      <w:proofErr w:type="spellEnd"/>
      <w:r>
        <w:t xml:space="preserve">. 27, </w:t>
      </w:r>
      <w:proofErr w:type="spellStart"/>
      <w:proofErr w:type="gramStart"/>
      <w:r>
        <w:t>pg</w:t>
      </w:r>
      <w:proofErr w:type="spellEnd"/>
      <w:proofErr w:type="gramEnd"/>
      <w:r>
        <w:t xml:space="preserve"> 134, </w:t>
      </w:r>
      <w:proofErr w:type="spellStart"/>
      <w:r>
        <w:t>proquest</w:t>
      </w:r>
      <w:proofErr w:type="spellEnd"/>
      <w:r>
        <w:t>, accessed 07/11/07</w:t>
      </w:r>
    </w:p>
    <w:p w14:paraId="14C7B782" w14:textId="77777777" w:rsidR="008A7E5A" w:rsidRPr="00AB3480" w:rsidRDefault="008A7E5A" w:rsidP="008A7E5A">
      <w:pPr>
        <w:rPr>
          <w:sz w:val="16"/>
        </w:rPr>
      </w:pPr>
      <w:proofErr w:type="gramStart"/>
      <w:r w:rsidRPr="00AB3480">
        <w:rPr>
          <w:sz w:val="16"/>
        </w:rPr>
        <w:t>The cultural hegemony of modern imperialism is not neglected by this book</w:t>
      </w:r>
      <w:proofErr w:type="gramEnd"/>
      <w:r w:rsidRPr="00AB3480">
        <w:rPr>
          <w:sz w:val="16"/>
        </w:rPr>
        <w:t xml:space="preserve">. </w:t>
      </w:r>
      <w:r w:rsidRPr="00AB3480">
        <w:rPr>
          <w:rStyle w:val="StyleBoldUnderline"/>
        </w:rPr>
        <w:t xml:space="preserve">The use of </w:t>
      </w:r>
      <w:r w:rsidRPr="00AB3480">
        <w:rPr>
          <w:sz w:val="16"/>
        </w:rPr>
        <w:t xml:space="preserve">the so-called </w:t>
      </w:r>
      <w:r w:rsidRPr="00AB3480">
        <w:rPr>
          <w:rStyle w:val="StyleBoldUnderline"/>
        </w:rPr>
        <w:t>"soft power"</w:t>
      </w:r>
      <w:r w:rsidRPr="00AB3480">
        <w:rPr>
          <w:sz w:val="16"/>
        </w:rPr>
        <w:t xml:space="preserve">-- winning hearts and minds of the world--through McDonalds, Levis, Hollywood, Microsoft and other U.S. commercial icons, </w:t>
      </w:r>
      <w:r w:rsidRPr="00AB3480">
        <w:rPr>
          <w:rStyle w:val="StyleBoldUnderline"/>
        </w:rPr>
        <w:t>has effectively captivated hearts and minds in a globalized environment already dominated by the military (or hard power) and economic terms of a single superpower.</w:t>
      </w:r>
      <w:r w:rsidRPr="00AB3480">
        <w:rPr>
          <w:sz w:val="16"/>
        </w:rPr>
        <w:t xml:space="preserve"> This is not just about the Americanization of our eating habits. </w:t>
      </w:r>
      <w:r w:rsidRPr="00AB3480">
        <w:rPr>
          <w:rStyle w:val="StyleBoldUnderline"/>
        </w:rPr>
        <w:t>We must not underestimate</w:t>
      </w:r>
      <w:r w:rsidRPr="00AB3480">
        <w:rPr>
          <w:sz w:val="16"/>
        </w:rPr>
        <w:t xml:space="preserve"> this </w:t>
      </w:r>
      <w:r w:rsidRPr="00AB3480">
        <w:rPr>
          <w:rStyle w:val="StyleBoldUnderline"/>
        </w:rPr>
        <w:t xml:space="preserve">"soft power" being effectively mobilized and used as an asset by this hegemonic </w:t>
      </w:r>
      <w:proofErr w:type="spellStart"/>
      <w:r w:rsidRPr="00AB3480">
        <w:rPr>
          <w:rStyle w:val="StyleBoldUnderline"/>
        </w:rPr>
        <w:t>hyperpower</w:t>
      </w:r>
      <w:proofErr w:type="spellEnd"/>
      <w:r w:rsidRPr="00AB3480">
        <w:rPr>
          <w:rStyle w:val="StyleBoldUnderline"/>
        </w:rPr>
        <w:t xml:space="preserve"> that is fast replacing multilateralism with its own active brand of unilateralism in international politics,</w:t>
      </w:r>
      <w:r w:rsidRPr="00AB3480">
        <w:rPr>
          <w:sz w:val="16"/>
        </w:rPr>
        <w:t xml:space="preserve"> i.e., "the rule of force" instead of the multilaterally-defined "rule of law" in United Nations conventions. Also, on the ideological battleground, is U.S. imperialism's methodical efforts to secure effective legitimacy for American policy in other countries, such as Henry Kissinger's invocation of European-style raison </w:t>
      </w:r>
      <w:proofErr w:type="spellStart"/>
      <w:r w:rsidRPr="00AB3480">
        <w:rPr>
          <w:sz w:val="16"/>
        </w:rPr>
        <w:t>d'etat</w:t>
      </w:r>
      <w:proofErr w:type="spellEnd"/>
      <w:r w:rsidRPr="00AB3480">
        <w:rPr>
          <w:sz w:val="16"/>
        </w:rPr>
        <w:t xml:space="preserve"> or Samuel Huntington and Jeanne Kirkpatrick's glorification of authoritarian rule and U.S. imperialism's support for it. I am glad that an entire chapter was devoted to a critique of Francis Fukuyama and Huntington, two of imperialism's foremost contemporary rightwing ideologues today. This has been a serious arena for U.S. hegemonic winning of hearts and minds, both in the American heartland as well as among the educated elites in other countries. </w:t>
      </w:r>
    </w:p>
    <w:p w14:paraId="4CD7AC2D" w14:textId="77777777" w:rsidR="008A7E5A" w:rsidRDefault="008A7E5A" w:rsidP="008A7E5A"/>
    <w:p w14:paraId="08F50BCC" w14:textId="77777777" w:rsidR="008A7E5A" w:rsidRDefault="008A7E5A" w:rsidP="008A7E5A">
      <w:pPr>
        <w:pStyle w:val="Heading4"/>
      </w:pPr>
      <w:r>
        <w:t xml:space="preserve">Soft power privileges militarism </w:t>
      </w:r>
    </w:p>
    <w:p w14:paraId="3BD25598" w14:textId="77777777" w:rsidR="008A7E5A" w:rsidRDefault="008A7E5A" w:rsidP="008A7E5A">
      <w:proofErr w:type="spellStart"/>
      <w:r w:rsidRPr="009347B6">
        <w:rPr>
          <w:rStyle w:val="StyleStyleBold12pt"/>
        </w:rPr>
        <w:t>Takacs</w:t>
      </w:r>
      <w:proofErr w:type="spellEnd"/>
      <w:r w:rsidRPr="009347B6">
        <w:t xml:space="preserve"> associate professor and director of American stud</w:t>
      </w:r>
      <w:r>
        <w:t xml:space="preserve">ies at Oklahoma State U </w:t>
      </w:r>
      <w:r w:rsidRPr="009347B6">
        <w:rPr>
          <w:rStyle w:val="StyleStyleBold12pt"/>
        </w:rPr>
        <w:t>2013</w:t>
      </w:r>
      <w:r>
        <w:t xml:space="preserve"> </w:t>
      </w:r>
      <w:r w:rsidRPr="009347B6">
        <w:t>Stacy</w:t>
      </w:r>
      <w:r>
        <w:t xml:space="preserve"> “Real War News, Real War Games: The </w:t>
      </w:r>
      <w:proofErr w:type="spellStart"/>
      <w:r>
        <w:t>Hekmati</w:t>
      </w:r>
      <w:proofErr w:type="spellEnd"/>
      <w:r>
        <w:t xml:space="preserve"> Case and the Problems of Soft Power” American Quarterly 65.1 project muse</w:t>
      </w:r>
    </w:p>
    <w:p w14:paraId="0F2A82CF" w14:textId="77777777" w:rsidR="008A7E5A" w:rsidRDefault="008A7E5A" w:rsidP="008A7E5A">
      <w:pPr>
        <w:rPr>
          <w:sz w:val="16"/>
        </w:rPr>
      </w:pPr>
      <w:r w:rsidRPr="009347B6">
        <w:rPr>
          <w:sz w:val="16"/>
        </w:rPr>
        <w:t xml:space="preserve">In his defense of “smart power,” Joseph Nye makes an impassioned case for the increased use of soft power to achieve American foreign policy objectives. “Promoting democracy, human rights, and development of civil society,” he argues, is “not best handled with the barrel of a gun.”22 True enough, but does the language of power in any manifestation really suit these objectives? Even if US diplomacy were not thoroughly militarized, would not the recourse to words like </w:t>
      </w:r>
      <w:r w:rsidRPr="009347B6">
        <w:rPr>
          <w:rStyle w:val="StyleBoldUnderline"/>
        </w:rPr>
        <w:t>“soft power” and “smart power” still privilege coercion over persuasion, compulsion over attraction, militarism over diplomacy</w:t>
      </w:r>
      <w:r w:rsidRPr="009347B6">
        <w:rPr>
          <w:sz w:val="16"/>
        </w:rPr>
        <w:t xml:space="preserve">? </w:t>
      </w:r>
      <w:r w:rsidRPr="009347B6">
        <w:rPr>
          <w:rStyle w:val="StyleBoldUnderline"/>
        </w:rPr>
        <w:t>The recent cultural wars with Iran</w:t>
      </w:r>
      <w:r w:rsidRPr="009347B6">
        <w:rPr>
          <w:sz w:val="16"/>
        </w:rPr>
        <w:t xml:space="preserve">, including the arrest of Amir </w:t>
      </w:r>
      <w:proofErr w:type="spellStart"/>
      <w:r w:rsidRPr="009347B6">
        <w:rPr>
          <w:sz w:val="16"/>
        </w:rPr>
        <w:t>Hekmati</w:t>
      </w:r>
      <w:proofErr w:type="spellEnd"/>
      <w:r w:rsidRPr="009347B6">
        <w:rPr>
          <w:sz w:val="16"/>
        </w:rPr>
        <w:t xml:space="preserve">, </w:t>
      </w:r>
      <w:proofErr w:type="gramStart"/>
      <w:r w:rsidRPr="009347B6">
        <w:rPr>
          <w:rStyle w:val="StyleBoldUnderline"/>
        </w:rPr>
        <w:t>expose</w:t>
      </w:r>
      <w:proofErr w:type="gramEnd"/>
      <w:r w:rsidRPr="009347B6">
        <w:rPr>
          <w:rStyle w:val="StyleBoldUnderline"/>
        </w:rPr>
        <w:t xml:space="preserve"> the limits of the new smart power philosophy of global engagement</w:t>
      </w:r>
      <w:r w:rsidRPr="009347B6">
        <w:rPr>
          <w:sz w:val="16"/>
        </w:rPr>
        <w:t xml:space="preserve">. The low-intensity, tit-for-tat struggle to shape the interpretation of American power reveals a fundamental coherence between Iran and the United States around the question of power politics. Iran has clearly been attracted to and persuaded by the US framing of geopolitics as a militarized power struggle. This has not resulted in enhanced US credibility or trust, however. Instead, </w:t>
      </w:r>
      <w:r w:rsidRPr="009347B6">
        <w:rPr>
          <w:rStyle w:val="StyleBoldUnderline"/>
        </w:rPr>
        <w:t>the use of soft power as a weapon has subverted cross-cultural dialogue and exchange and made peace harder to attain.</w:t>
      </w:r>
      <w:r w:rsidRPr="009347B6">
        <w:rPr>
          <w:sz w:val="16"/>
        </w:rPr>
        <w:t xml:space="preserve"> Just ask Amir </w:t>
      </w:r>
      <w:proofErr w:type="spellStart"/>
      <w:r w:rsidRPr="009347B6">
        <w:rPr>
          <w:sz w:val="16"/>
        </w:rPr>
        <w:t>Hekmati</w:t>
      </w:r>
      <w:proofErr w:type="spellEnd"/>
      <w:r w:rsidRPr="009347B6">
        <w:rPr>
          <w:sz w:val="16"/>
        </w:rPr>
        <w:t xml:space="preserve">—if he survives his current tour of duty on the front lines of contemporary </w:t>
      </w:r>
      <w:proofErr w:type="spellStart"/>
      <w:r w:rsidRPr="009347B6">
        <w:rPr>
          <w:sz w:val="16"/>
        </w:rPr>
        <w:t>netwar</w:t>
      </w:r>
      <w:proofErr w:type="spellEnd"/>
      <w:r w:rsidRPr="009347B6">
        <w:rPr>
          <w:sz w:val="16"/>
        </w:rPr>
        <w:t>.</w:t>
      </w:r>
    </w:p>
    <w:p w14:paraId="6CE909D3" w14:textId="77777777" w:rsidR="008A7E5A" w:rsidRDefault="008A7E5A" w:rsidP="008A7E5A"/>
    <w:p w14:paraId="0C3B5FEE" w14:textId="77777777" w:rsidR="008A7E5A" w:rsidRPr="008A7E5A" w:rsidRDefault="008A7E5A" w:rsidP="008A7E5A"/>
    <w:p w14:paraId="18A41D37" w14:textId="77777777" w:rsidR="00CF39D5" w:rsidRDefault="00CF39D5" w:rsidP="00CF39D5">
      <w:pPr>
        <w:pStyle w:val="Heading3"/>
      </w:pPr>
      <w:bookmarkStart w:id="6" w:name="_Toc207188724"/>
      <w:r>
        <w:t>Imperialism DA – Impact Ext</w:t>
      </w:r>
      <w:bookmarkEnd w:id="6"/>
    </w:p>
    <w:p w14:paraId="6B0197D3" w14:textId="77777777" w:rsidR="00CF39D5" w:rsidRDefault="00CF39D5" w:rsidP="00CF39D5">
      <w:pPr>
        <w:pStyle w:val="Heading4"/>
      </w:pPr>
      <w:r>
        <w:t xml:space="preserve">TWO IMPACTS – </w:t>
      </w:r>
    </w:p>
    <w:p w14:paraId="372A797B" w14:textId="77777777" w:rsidR="00CF39D5" w:rsidRPr="0005181E" w:rsidRDefault="00CF39D5" w:rsidP="00CF39D5">
      <w:pPr>
        <w:pStyle w:val="Heading4"/>
      </w:pPr>
      <w:r>
        <w:t xml:space="preserve">A) IMPERIALISM – extend Foster </w:t>
      </w:r>
      <w:proofErr w:type="spellStart"/>
      <w:r>
        <w:t>ev</w:t>
      </w:r>
      <w:proofErr w:type="spellEnd"/>
      <w:r>
        <w:t xml:space="preserve"> – pursuit of imperialism leads to infinite justifications for war – makes all of their impacts inevitable and it turns the </w:t>
      </w:r>
      <w:proofErr w:type="spellStart"/>
      <w:r>
        <w:t>aff</w:t>
      </w:r>
      <w:proofErr w:type="spellEnd"/>
      <w:r>
        <w:t xml:space="preserve"> </w:t>
      </w:r>
    </w:p>
    <w:p w14:paraId="73833906" w14:textId="77777777" w:rsidR="00CF39D5" w:rsidRDefault="00CF39D5" w:rsidP="00CF39D5">
      <w:r w:rsidRPr="003138A8">
        <w:rPr>
          <w:rStyle w:val="StyleStyleBold12pt"/>
        </w:rPr>
        <w:t>Foster</w:t>
      </w:r>
      <w:r w:rsidRPr="00D65772">
        <w:t xml:space="preserve"> editor at Monthly Review </w:t>
      </w:r>
      <w:r w:rsidRPr="003138A8">
        <w:rPr>
          <w:rStyle w:val="StyleStyleBold12pt"/>
        </w:rPr>
        <w:t>2003</w:t>
      </w:r>
      <w:r>
        <w:t xml:space="preserve"> John Bellamy The Monthly Review The New Age of Imperialism </w:t>
      </w:r>
      <w:r w:rsidRPr="00D65772">
        <w:t>http://www.monthlyreview.org/0703jbf.htm</w:t>
      </w:r>
    </w:p>
    <w:p w14:paraId="0C2F971D" w14:textId="77777777" w:rsidR="00CF39D5" w:rsidRDefault="00CF39D5" w:rsidP="00CF39D5">
      <w:r w:rsidRPr="00447BD5">
        <w:rPr>
          <w:sz w:val="16"/>
          <w:szCs w:val="26"/>
        </w:rPr>
        <w:t>At the same time, it is clear that</w:t>
      </w:r>
      <w:r>
        <w:t xml:space="preserve"> </w:t>
      </w:r>
      <w:r w:rsidRPr="0005181E">
        <w:rPr>
          <w:highlight w:val="green"/>
          <w:u w:val="single"/>
        </w:rPr>
        <w:t>in the present period of global hegemonic imperialism the U</w:t>
      </w:r>
      <w:r w:rsidRPr="00447BD5">
        <w:rPr>
          <w:sz w:val="16"/>
          <w:szCs w:val="26"/>
        </w:rPr>
        <w:t>nited</w:t>
      </w:r>
      <w:r>
        <w:t xml:space="preserve"> </w:t>
      </w:r>
      <w:r w:rsidRPr="0005181E">
        <w:rPr>
          <w:highlight w:val="green"/>
          <w:u w:val="single"/>
        </w:rPr>
        <w:t>S</w:t>
      </w:r>
      <w:r w:rsidRPr="00447BD5">
        <w:rPr>
          <w:sz w:val="16"/>
          <w:szCs w:val="26"/>
        </w:rPr>
        <w:t>tates</w:t>
      </w:r>
      <w:r>
        <w:t xml:space="preserve"> </w:t>
      </w:r>
      <w:r w:rsidRPr="0005181E">
        <w:rPr>
          <w:highlight w:val="green"/>
          <w:u w:val="single"/>
        </w:rPr>
        <w:t>is geared</w:t>
      </w:r>
      <w:r>
        <w:t xml:space="preserve"> </w:t>
      </w:r>
      <w:r w:rsidRPr="00447BD5">
        <w:rPr>
          <w:sz w:val="16"/>
          <w:szCs w:val="26"/>
        </w:rPr>
        <w:t>above all</w:t>
      </w:r>
      <w:r>
        <w:t xml:space="preserve"> </w:t>
      </w:r>
      <w:r w:rsidRPr="0005181E">
        <w:rPr>
          <w:highlight w:val="green"/>
          <w:u w:val="single"/>
        </w:rPr>
        <w:t>to expanding its imperial power</w:t>
      </w:r>
      <w:r w:rsidRPr="00447BD5">
        <w:rPr>
          <w:u w:val="single"/>
        </w:rPr>
        <w:t xml:space="preserve"> to whatever extent possible </w:t>
      </w:r>
      <w:r w:rsidRPr="0005181E">
        <w:rPr>
          <w:highlight w:val="green"/>
          <w:u w:val="single"/>
        </w:rPr>
        <w:t>and subordinating the rest of the</w:t>
      </w:r>
      <w:r w:rsidRPr="00447BD5">
        <w:rPr>
          <w:u w:val="single"/>
        </w:rPr>
        <w:t xml:space="preserve"> capitalist </w:t>
      </w:r>
      <w:r w:rsidRPr="0005181E">
        <w:rPr>
          <w:highlight w:val="green"/>
          <w:u w:val="single"/>
        </w:rPr>
        <w:t>world</w:t>
      </w:r>
      <w:r w:rsidRPr="00447BD5">
        <w:rPr>
          <w:u w:val="single"/>
        </w:rPr>
        <w:t xml:space="preserve"> to its interests.</w:t>
      </w:r>
      <w:r>
        <w:t xml:space="preserve"> </w:t>
      </w:r>
      <w:r w:rsidRPr="00447BD5">
        <w:rPr>
          <w:sz w:val="16"/>
          <w:szCs w:val="26"/>
        </w:rPr>
        <w:t xml:space="preserve">The Persian Gulf and the Caspian Sea Basin represent not only the bulk of world petroleum reserves, but also a rapidly increasing proportion of total reserves, as high production rates diminish reserves elsewhere. This has provided much of the stimulus for the United States to gain greater control of these resources—at the expense of its present and potential rivals. But U.S. imperial ambitions do not end there, since they are driven by economic ambitions that know no bounds. As Harry </w:t>
      </w:r>
      <w:proofErr w:type="spellStart"/>
      <w:r w:rsidRPr="00447BD5">
        <w:rPr>
          <w:sz w:val="16"/>
          <w:szCs w:val="26"/>
        </w:rPr>
        <w:t>Magdoff</w:t>
      </w:r>
      <w:proofErr w:type="spellEnd"/>
      <w:r w:rsidRPr="00447BD5">
        <w:rPr>
          <w:sz w:val="16"/>
          <w:szCs w:val="26"/>
        </w:rPr>
        <w:t xml:space="preserve"> noted in the closing pages of The Age of Imperialism in 1969, “it is the professed goal” of U.S. multinational corporations “to control as large a share of the world market as they do of the United States market,” and this hunger for foreign markets persists today. Florida-based Wackenhut Corrections Corporation has won prison privatization contracts in Australia, the United Kingdom, South Africa, Canada, New Zealand, and the Netherlands Antilles (“Prison Industry Goes Global,” www.futurenet.org, fall 2000). Promotion of U.S. corporate interests abroad is one of the primary responsibilities of the U.S. state. Consider the cases of Monsanto and genetically modified food, Microsoft and intellectual property, Bechtel and the war on Iraq.</w:t>
      </w:r>
      <w:r>
        <w:t xml:space="preserve"> </w:t>
      </w:r>
      <w:r w:rsidRPr="0005181E">
        <w:rPr>
          <w:highlight w:val="green"/>
          <w:u w:val="single"/>
        </w:rPr>
        <w:t>It would be impossible to exaggerate how dangerous this</w:t>
      </w:r>
      <w:r w:rsidRPr="00447BD5">
        <w:rPr>
          <w:u w:val="single"/>
        </w:rPr>
        <w:t xml:space="preserve"> dual expansionism of U.S. corporations and the U.S. state </w:t>
      </w:r>
      <w:r w:rsidRPr="0005181E">
        <w:rPr>
          <w:highlight w:val="green"/>
          <w:u w:val="single"/>
        </w:rPr>
        <w:t>is to the world at large</w:t>
      </w:r>
      <w:r w:rsidRPr="00447BD5">
        <w:rPr>
          <w:u w:val="single"/>
        </w:rPr>
        <w:t>.</w:t>
      </w:r>
      <w:r>
        <w:t xml:space="preserve"> </w:t>
      </w:r>
      <w:r w:rsidRPr="00447BD5">
        <w:rPr>
          <w:sz w:val="16"/>
          <w:szCs w:val="26"/>
        </w:rPr>
        <w:t>As IstvE1n ME9szE1ros observed in 2001 in Socialism or Barbarism,</w:t>
      </w:r>
      <w:r>
        <w:t xml:space="preserve"> </w:t>
      </w:r>
      <w:r w:rsidRPr="0005181E">
        <w:rPr>
          <w:highlight w:val="green"/>
          <w:u w:val="single"/>
        </w:rPr>
        <w:t>the U.S. attempt to seize global control,</w:t>
      </w:r>
      <w:r w:rsidRPr="00447BD5">
        <w:rPr>
          <w:u w:val="single"/>
        </w:rPr>
        <w:t xml:space="preserve"> which is inherent in the workings of capitalism and imperialism, </w:t>
      </w:r>
      <w:r w:rsidRPr="0005181E">
        <w:rPr>
          <w:highlight w:val="green"/>
          <w:u w:val="single"/>
        </w:rPr>
        <w:t>is now threatening humanity with the “extreme violent rule of the whole world by one hegemonic imperialist country on a permanent basis...an absurd and unsustainable way of running the world order.”</w:t>
      </w:r>
      <w:r w:rsidRPr="0005181E">
        <w:rPr>
          <w:highlight w:val="green"/>
        </w:rPr>
        <w:t>*</w:t>
      </w:r>
    </w:p>
    <w:p w14:paraId="18C4F7CC" w14:textId="77777777" w:rsidR="00CF39D5" w:rsidRDefault="00CF39D5" w:rsidP="00CF39D5">
      <w:r w:rsidRPr="00447BD5">
        <w:rPr>
          <w:u w:val="single"/>
        </w:rPr>
        <w:t xml:space="preserve">This new age of </w:t>
      </w:r>
      <w:r w:rsidRPr="0005181E">
        <w:rPr>
          <w:highlight w:val="green"/>
          <w:u w:val="single"/>
        </w:rPr>
        <w:t>U.S. imperialism will generate</w:t>
      </w:r>
      <w:r>
        <w:t xml:space="preserve"> </w:t>
      </w:r>
      <w:r w:rsidRPr="00447BD5">
        <w:rPr>
          <w:sz w:val="16"/>
          <w:szCs w:val="26"/>
        </w:rPr>
        <w:t>its own contradictions, amongst them attempts by other major powers to assert their influence, resorting to similar</w:t>
      </w:r>
      <w:r>
        <w:t xml:space="preserve"> </w:t>
      </w:r>
      <w:r w:rsidRPr="0005181E">
        <w:rPr>
          <w:highlight w:val="green"/>
          <w:u w:val="single"/>
        </w:rPr>
        <w:t>belligerent means</w:t>
      </w:r>
      <w:r w:rsidRPr="00447BD5">
        <w:rPr>
          <w:u w:val="single"/>
        </w:rPr>
        <w:t>,</w:t>
      </w:r>
      <w:r>
        <w:t xml:space="preserve"> </w:t>
      </w:r>
      <w:r w:rsidRPr="0005181E">
        <w:rPr>
          <w:highlight w:val="green"/>
          <w:u w:val="single"/>
        </w:rPr>
        <w:t>and all sorts of strategies</w:t>
      </w:r>
      <w:r>
        <w:t xml:space="preserve"> </w:t>
      </w:r>
      <w:r w:rsidRPr="00447BD5">
        <w:rPr>
          <w:sz w:val="16"/>
          <w:szCs w:val="26"/>
        </w:rPr>
        <w:t>by weaker states and non-state actors</w:t>
      </w:r>
      <w:r>
        <w:t xml:space="preserve"> </w:t>
      </w:r>
      <w:r w:rsidRPr="0005181E">
        <w:rPr>
          <w:highlight w:val="green"/>
          <w:u w:val="single"/>
        </w:rPr>
        <w:t>to engage in “asymmetric” forms of warfare</w:t>
      </w:r>
      <w:r w:rsidRPr="00447BD5">
        <w:rPr>
          <w:u w:val="single"/>
        </w:rPr>
        <w:t xml:space="preserve">. </w:t>
      </w:r>
      <w:r w:rsidRPr="0005181E">
        <w:rPr>
          <w:highlight w:val="green"/>
          <w:u w:val="single"/>
        </w:rPr>
        <w:t>Given the unprecedented destructiveness of contemporary weapons</w:t>
      </w:r>
      <w:r w:rsidRPr="00447BD5">
        <w:rPr>
          <w:u w:val="single"/>
        </w:rPr>
        <w:t>,</w:t>
      </w:r>
      <w:r>
        <w:t xml:space="preserve"> </w:t>
      </w:r>
      <w:r w:rsidRPr="00447BD5">
        <w:rPr>
          <w:sz w:val="16"/>
          <w:szCs w:val="26"/>
        </w:rPr>
        <w:t>which are diffused ever more widely</w:t>
      </w:r>
      <w:r w:rsidRPr="0005181E">
        <w:rPr>
          <w:sz w:val="16"/>
          <w:szCs w:val="26"/>
          <w:highlight w:val="green"/>
        </w:rPr>
        <w:t>,</w:t>
      </w:r>
      <w:r w:rsidRPr="0005181E">
        <w:rPr>
          <w:highlight w:val="green"/>
        </w:rPr>
        <w:t xml:space="preserve"> </w:t>
      </w:r>
      <w:r w:rsidRPr="0005181E">
        <w:rPr>
          <w:highlight w:val="green"/>
          <w:u w:val="single"/>
        </w:rPr>
        <w:t>the consequences for the population of the world could</w:t>
      </w:r>
      <w:r>
        <w:t xml:space="preserve"> </w:t>
      </w:r>
      <w:r w:rsidRPr="00447BD5">
        <w:rPr>
          <w:sz w:val="16"/>
          <w:szCs w:val="26"/>
        </w:rPr>
        <w:t>well</w:t>
      </w:r>
      <w:r>
        <w:t xml:space="preserve"> </w:t>
      </w:r>
      <w:r w:rsidRPr="0005181E">
        <w:rPr>
          <w:highlight w:val="green"/>
          <w:u w:val="single"/>
        </w:rPr>
        <w:t>be</w:t>
      </w:r>
      <w:r w:rsidRPr="00447BD5">
        <w:rPr>
          <w:u w:val="single"/>
        </w:rPr>
        <w:t xml:space="preserve"> </w:t>
      </w:r>
      <w:r w:rsidRPr="0005181E">
        <w:rPr>
          <w:highlight w:val="green"/>
          <w:u w:val="single"/>
        </w:rPr>
        <w:t>devastating beyond anything ever before witnessed</w:t>
      </w:r>
      <w:r w:rsidRPr="00447BD5">
        <w:rPr>
          <w:u w:val="single"/>
        </w:rPr>
        <w:t>.</w:t>
      </w:r>
      <w:r w:rsidRPr="00447BD5">
        <w:rPr>
          <w:sz w:val="16"/>
          <w:szCs w:val="26"/>
        </w:rPr>
        <w:t xml:space="preserve"> Rather than generating a new “</w:t>
      </w:r>
      <w:proofErr w:type="spellStart"/>
      <w:r w:rsidRPr="00447BD5">
        <w:rPr>
          <w:sz w:val="16"/>
          <w:szCs w:val="26"/>
        </w:rPr>
        <w:t>Pax</w:t>
      </w:r>
      <w:proofErr w:type="spellEnd"/>
      <w:r w:rsidRPr="00447BD5">
        <w:rPr>
          <w:sz w:val="16"/>
          <w:szCs w:val="26"/>
        </w:rPr>
        <w:t xml:space="preserve"> Americana”</w:t>
      </w:r>
      <w:r>
        <w:t xml:space="preserve"> </w:t>
      </w:r>
      <w:r w:rsidRPr="0005181E">
        <w:rPr>
          <w:highlight w:val="green"/>
          <w:u w:val="single"/>
        </w:rPr>
        <w:t>the U</w:t>
      </w:r>
      <w:r w:rsidRPr="00447BD5">
        <w:rPr>
          <w:sz w:val="16"/>
          <w:szCs w:val="26"/>
        </w:rPr>
        <w:t>nited</w:t>
      </w:r>
      <w:r>
        <w:t xml:space="preserve"> </w:t>
      </w:r>
      <w:r w:rsidRPr="0005181E">
        <w:rPr>
          <w:highlight w:val="green"/>
          <w:u w:val="single"/>
        </w:rPr>
        <w:t>S</w:t>
      </w:r>
      <w:r w:rsidRPr="00447BD5">
        <w:rPr>
          <w:sz w:val="16"/>
          <w:szCs w:val="26"/>
        </w:rPr>
        <w:t>tates</w:t>
      </w:r>
      <w:r>
        <w:t xml:space="preserve"> </w:t>
      </w:r>
      <w:r w:rsidRPr="0005181E">
        <w:rPr>
          <w:highlight w:val="green"/>
          <w:u w:val="single"/>
        </w:rPr>
        <w:t xml:space="preserve">may be paving the way to </w:t>
      </w:r>
      <w:r w:rsidRPr="0005181E">
        <w:rPr>
          <w:b/>
          <w:highlight w:val="green"/>
          <w:u w:val="single"/>
        </w:rPr>
        <w:t>new global holocausts</w:t>
      </w:r>
      <w:r w:rsidRPr="00447BD5">
        <w:rPr>
          <w:u w:val="single"/>
        </w:rPr>
        <w:t>.</w:t>
      </w:r>
    </w:p>
    <w:p w14:paraId="576312CB" w14:textId="77777777" w:rsidR="00CF39D5" w:rsidRDefault="00CF39D5" w:rsidP="00CF39D5">
      <w:pPr>
        <w:pStyle w:val="Heading4"/>
      </w:pPr>
      <w:r>
        <w:t xml:space="preserve">B) MILITARISM – Extend Sanders </w:t>
      </w:r>
      <w:proofErr w:type="spellStart"/>
      <w:r>
        <w:t>ev</w:t>
      </w:r>
      <w:proofErr w:type="spellEnd"/>
      <w:r>
        <w:t xml:space="preserve"> – continued reliance on militaristic foreign policies guarantees extinction via destruction of the environment – this outweighs any alternative cause to environmental destruction – even if they win they deter conflict the build up to war accesses our impact </w:t>
      </w:r>
    </w:p>
    <w:p w14:paraId="0ED4CCBE" w14:textId="77777777" w:rsidR="00CF39D5" w:rsidRPr="001017BD" w:rsidRDefault="00CF39D5" w:rsidP="00CF39D5">
      <w:pPr>
        <w:rPr>
          <w:szCs w:val="26"/>
        </w:rPr>
      </w:pPr>
      <w:r w:rsidRPr="001017BD">
        <w:rPr>
          <w:b/>
          <w:szCs w:val="28"/>
        </w:rPr>
        <w:t>Cuomo,</w:t>
      </w:r>
      <w:r w:rsidRPr="003302B5">
        <w:rPr>
          <w:szCs w:val="26"/>
        </w:rPr>
        <w:t xml:space="preserve"> </w:t>
      </w:r>
      <w:r w:rsidRPr="00062775">
        <w:rPr>
          <w:szCs w:val="25"/>
        </w:rPr>
        <w:t>Professor of Philosophy,</w:t>
      </w:r>
      <w:r w:rsidRPr="003302B5">
        <w:rPr>
          <w:szCs w:val="26"/>
        </w:rPr>
        <w:t xml:space="preserve"> </w:t>
      </w:r>
      <w:r w:rsidRPr="001017BD">
        <w:rPr>
          <w:b/>
          <w:szCs w:val="28"/>
        </w:rPr>
        <w:t>1996</w:t>
      </w:r>
      <w:r w:rsidRPr="003302B5">
        <w:rPr>
          <w:szCs w:val="26"/>
        </w:rPr>
        <w:t xml:space="preserve"> Chris, </w:t>
      </w:r>
      <w:proofErr w:type="spellStart"/>
      <w:r w:rsidRPr="003302B5">
        <w:rPr>
          <w:szCs w:val="26"/>
        </w:rPr>
        <w:t>Hypatia</w:t>
      </w:r>
      <w:proofErr w:type="spellEnd"/>
      <w:r w:rsidRPr="003302B5">
        <w:rPr>
          <w:szCs w:val="26"/>
        </w:rPr>
        <w:t xml:space="preserve"> 11.4, </w:t>
      </w:r>
      <w:proofErr w:type="spellStart"/>
      <w:r w:rsidRPr="003302B5">
        <w:rPr>
          <w:szCs w:val="26"/>
        </w:rPr>
        <w:t>proquest</w:t>
      </w:r>
      <w:proofErr w:type="spellEnd"/>
    </w:p>
    <w:p w14:paraId="14BF4415" w14:textId="77777777" w:rsidR="00CF39D5" w:rsidRPr="001017BD" w:rsidRDefault="00CF39D5" w:rsidP="00CF39D5">
      <w:pPr>
        <w:rPr>
          <w:szCs w:val="26"/>
        </w:rPr>
      </w:pPr>
      <w:r w:rsidRPr="001017BD">
        <w:rPr>
          <w:sz w:val="16"/>
          <w:szCs w:val="26"/>
        </w:rPr>
        <w:t>In Scorched Earth: The Military's Assault on the Environment, William Thomas, a U.S. Navy veteran, illustrates the extent to which the peacetime practices of military institutions damage natural environments and communities. Thomas argues that</w:t>
      </w:r>
      <w:r w:rsidRPr="001017BD">
        <w:rPr>
          <w:szCs w:val="26"/>
        </w:rPr>
        <w:t xml:space="preserve"> </w:t>
      </w:r>
      <w:r w:rsidRPr="007512AB">
        <w:rPr>
          <w:szCs w:val="26"/>
          <w:highlight w:val="green"/>
          <w:u w:val="single"/>
        </w:rPr>
        <w:t>even "peace" entails a dramatic and widespread war on nature,</w:t>
      </w:r>
      <w:r w:rsidRPr="001017BD">
        <w:rPr>
          <w:szCs w:val="26"/>
        </w:rPr>
        <w:t xml:space="preserve"> </w:t>
      </w:r>
      <w:r w:rsidRPr="001017BD">
        <w:rPr>
          <w:sz w:val="16"/>
          <w:szCs w:val="26"/>
        </w:rPr>
        <w:t xml:space="preserve">or as Joni </w:t>
      </w:r>
      <w:proofErr w:type="spellStart"/>
      <w:r w:rsidRPr="001017BD">
        <w:rPr>
          <w:sz w:val="16"/>
          <w:szCs w:val="26"/>
        </w:rPr>
        <w:t>Seager</w:t>
      </w:r>
      <w:proofErr w:type="spellEnd"/>
      <w:r w:rsidRPr="001017BD">
        <w:rPr>
          <w:sz w:val="16"/>
          <w:szCs w:val="26"/>
        </w:rPr>
        <w:t xml:space="preserve"> puts it, </w:t>
      </w:r>
      <w:r w:rsidRPr="00271A2D">
        <w:rPr>
          <w:rStyle w:val="StyleBoldUnderline"/>
          <w:highlight w:val="green"/>
        </w:rPr>
        <w:t>"The environmental costs of militarized peace bear suspicious resemblance to the costs of war"</w:t>
      </w:r>
      <w:r w:rsidRPr="00271A2D">
        <w:rPr>
          <w:rStyle w:val="StyleBoldUnderline"/>
        </w:rPr>
        <w:t xml:space="preserve"> </w:t>
      </w:r>
      <w:r w:rsidRPr="001017BD">
        <w:rPr>
          <w:sz w:val="16"/>
          <w:szCs w:val="26"/>
        </w:rPr>
        <w:t>(Thomas 1995, xi).</w:t>
      </w:r>
    </w:p>
    <w:p w14:paraId="08A38FCE" w14:textId="77777777" w:rsidR="00CF39D5" w:rsidRPr="001017BD" w:rsidRDefault="00CF39D5" w:rsidP="00CF39D5">
      <w:pPr>
        <w:rPr>
          <w:szCs w:val="26"/>
        </w:rPr>
      </w:pPr>
      <w:r w:rsidRPr="001017BD">
        <w:rPr>
          <w:sz w:val="16"/>
          <w:szCs w:val="26"/>
        </w:rPr>
        <w:t>All told, including peacetime activities as well as the immense destruction caused by combat,</w:t>
      </w:r>
      <w:r w:rsidRPr="001017BD">
        <w:rPr>
          <w:szCs w:val="26"/>
        </w:rPr>
        <w:t xml:space="preserve"> </w:t>
      </w:r>
      <w:r w:rsidRPr="007512AB">
        <w:rPr>
          <w:szCs w:val="26"/>
          <w:highlight w:val="green"/>
          <w:u w:val="single"/>
        </w:rPr>
        <w:t>military institutions</w:t>
      </w:r>
      <w:r w:rsidRPr="001017BD">
        <w:rPr>
          <w:szCs w:val="26"/>
          <w:u w:val="single"/>
        </w:rPr>
        <w:t xml:space="preserve"> </w:t>
      </w:r>
      <w:r w:rsidRPr="001017BD">
        <w:rPr>
          <w:sz w:val="16"/>
          <w:szCs w:val="26"/>
        </w:rPr>
        <w:t>probably</w:t>
      </w:r>
      <w:r w:rsidRPr="001017BD">
        <w:rPr>
          <w:szCs w:val="26"/>
          <w:u w:val="single"/>
        </w:rPr>
        <w:t xml:space="preserve"> </w:t>
      </w:r>
      <w:r w:rsidRPr="007512AB">
        <w:rPr>
          <w:szCs w:val="26"/>
          <w:highlight w:val="green"/>
          <w:u w:val="single"/>
        </w:rPr>
        <w:t xml:space="preserve">present the </w:t>
      </w:r>
      <w:r w:rsidRPr="007512AB">
        <w:rPr>
          <w:b/>
          <w:szCs w:val="26"/>
          <w:highlight w:val="green"/>
          <w:u w:val="single"/>
        </w:rPr>
        <w:t>most dramatic threat</w:t>
      </w:r>
      <w:r w:rsidRPr="007512AB">
        <w:rPr>
          <w:szCs w:val="26"/>
          <w:highlight w:val="green"/>
          <w:u w:val="single"/>
        </w:rPr>
        <w:t xml:space="preserve"> to ecological </w:t>
      </w:r>
      <w:proofErr w:type="gramStart"/>
      <w:r w:rsidRPr="007512AB">
        <w:rPr>
          <w:szCs w:val="26"/>
          <w:highlight w:val="green"/>
          <w:u w:val="single"/>
        </w:rPr>
        <w:t>well-being</w:t>
      </w:r>
      <w:proofErr w:type="gramEnd"/>
      <w:r w:rsidRPr="007512AB">
        <w:rPr>
          <w:szCs w:val="26"/>
          <w:highlight w:val="green"/>
          <w:u w:val="single"/>
        </w:rPr>
        <w:t xml:space="preserve"> on the planet</w:t>
      </w:r>
      <w:r w:rsidRPr="001017BD">
        <w:rPr>
          <w:szCs w:val="26"/>
          <w:u w:val="single"/>
        </w:rPr>
        <w:t>.</w:t>
      </w:r>
      <w:r w:rsidRPr="001017BD">
        <w:rPr>
          <w:szCs w:val="26"/>
        </w:rPr>
        <w:t xml:space="preserve"> </w:t>
      </w:r>
      <w:r w:rsidRPr="001017BD">
        <w:rPr>
          <w:sz w:val="16"/>
          <w:szCs w:val="26"/>
        </w:rPr>
        <w:t xml:space="preserve">The military is the largest generator of hazardous waste in the United States, creating nearly a ton of toxic pollution every minute, and military analyst Jillian </w:t>
      </w:r>
      <w:proofErr w:type="spellStart"/>
      <w:r w:rsidRPr="001017BD">
        <w:rPr>
          <w:sz w:val="16"/>
          <w:szCs w:val="26"/>
        </w:rPr>
        <w:t>Skeel</w:t>
      </w:r>
      <w:proofErr w:type="spellEnd"/>
      <w:r w:rsidRPr="001017BD">
        <w:rPr>
          <w:sz w:val="16"/>
          <w:szCs w:val="26"/>
        </w:rPr>
        <w:t xml:space="preserve"> claims that,</w:t>
      </w:r>
      <w:r w:rsidRPr="001017BD">
        <w:rPr>
          <w:szCs w:val="26"/>
        </w:rPr>
        <w:t xml:space="preserve"> </w:t>
      </w:r>
      <w:r w:rsidRPr="007512AB">
        <w:rPr>
          <w:szCs w:val="26"/>
          <w:highlight w:val="green"/>
          <w:u w:val="single"/>
        </w:rPr>
        <w:t>"Global military activity may be the largest worldwide polluter and consumer of precious resources"</w:t>
      </w:r>
      <w:r w:rsidRPr="001017BD">
        <w:rPr>
          <w:szCs w:val="26"/>
          <w:u w:val="single"/>
        </w:rPr>
        <w:t xml:space="preserve"> </w:t>
      </w:r>
      <w:r w:rsidRPr="001017BD">
        <w:rPr>
          <w:sz w:val="16"/>
          <w:szCs w:val="26"/>
        </w:rPr>
        <w:t>(quoted in Thomas 1995, 5). A conventionally powered aircraft carrier consumes 150,000 gallons of fuel a day. In less than an hour's flight, a single jet launched from its flight deck consumes as much fuel as a North American motorist bums in two years. One F-16 jet engine requires nearly four and a half tons of scarce titanium, nickel, chromium, cobalt, and energy-intensive aluminum (Thomas 1995, 5), and nine percent of all the iron and steel used by humans is consumed by the global military (Thomas 1995, 16). The United States Department of Defense generates 500,000 tons of toxins annually, more than the world's top five chemical companies combined.</w:t>
      </w:r>
      <w:r w:rsidRPr="001017BD">
        <w:rPr>
          <w:szCs w:val="26"/>
        </w:rPr>
        <w:t xml:space="preserve"> </w:t>
      </w:r>
      <w:r w:rsidRPr="007512AB">
        <w:rPr>
          <w:szCs w:val="26"/>
          <w:highlight w:val="green"/>
          <w:u w:val="single"/>
        </w:rPr>
        <w:t>The military is the biggest single source of environmental pollution in the U</w:t>
      </w:r>
      <w:r w:rsidRPr="001017BD">
        <w:rPr>
          <w:sz w:val="16"/>
          <w:szCs w:val="26"/>
        </w:rPr>
        <w:t xml:space="preserve">nited </w:t>
      </w:r>
      <w:r w:rsidRPr="007512AB">
        <w:rPr>
          <w:szCs w:val="26"/>
          <w:highlight w:val="green"/>
          <w:u w:val="single"/>
        </w:rPr>
        <w:t>S</w:t>
      </w:r>
      <w:r w:rsidRPr="001017BD">
        <w:rPr>
          <w:sz w:val="16"/>
          <w:szCs w:val="26"/>
        </w:rPr>
        <w:t>tates.</w:t>
      </w:r>
      <w:r w:rsidRPr="001017BD">
        <w:rPr>
          <w:szCs w:val="26"/>
        </w:rPr>
        <w:t xml:space="preserve"> </w:t>
      </w:r>
      <w:r w:rsidRPr="001017BD">
        <w:rPr>
          <w:sz w:val="16"/>
          <w:szCs w:val="26"/>
        </w:rPr>
        <w:t>Of 338 citations issued by the United States Environmental Protection Agency in 1989, three-quarters went to military installations (Thomas 1995, 17).</w:t>
      </w:r>
    </w:p>
    <w:p w14:paraId="05D091D4" w14:textId="77777777" w:rsidR="00CF39D5" w:rsidRPr="001017BD" w:rsidRDefault="00CF39D5" w:rsidP="00CF39D5">
      <w:pPr>
        <w:rPr>
          <w:sz w:val="16"/>
          <w:szCs w:val="26"/>
        </w:rPr>
      </w:pPr>
      <w:r w:rsidRPr="001017BD">
        <w:rPr>
          <w:szCs w:val="26"/>
          <w:u w:val="single"/>
        </w:rPr>
        <w:t xml:space="preserve">The feminization, commodification, and devaluation of nature </w:t>
      </w:r>
      <w:proofErr w:type="gramStart"/>
      <w:r w:rsidRPr="001017BD">
        <w:rPr>
          <w:szCs w:val="26"/>
          <w:u w:val="single"/>
        </w:rPr>
        <w:t>helps</w:t>
      </w:r>
      <w:proofErr w:type="gramEnd"/>
      <w:r w:rsidRPr="001017BD">
        <w:rPr>
          <w:szCs w:val="26"/>
          <w:u w:val="single"/>
        </w:rPr>
        <w:t xml:space="preserve"> create a reality in which its destruction in warfare is easily justified.</w:t>
      </w:r>
      <w:r w:rsidRPr="001017BD">
        <w:rPr>
          <w:szCs w:val="26"/>
        </w:rPr>
        <w:t xml:space="preserve"> </w:t>
      </w:r>
      <w:r w:rsidRPr="001017BD">
        <w:rPr>
          <w:sz w:val="16"/>
          <w:szCs w:val="26"/>
        </w:rPr>
        <w:t>In imagining an ethic that addresses these realities, feminists cannot neglect the extent to which</w:t>
      </w:r>
      <w:r w:rsidRPr="001017BD">
        <w:rPr>
          <w:szCs w:val="26"/>
        </w:rPr>
        <w:t xml:space="preserve"> </w:t>
      </w:r>
      <w:r w:rsidRPr="007512AB">
        <w:rPr>
          <w:b/>
          <w:szCs w:val="26"/>
          <w:highlight w:val="green"/>
          <w:u w:val="single"/>
        </w:rPr>
        <w:t>military ecocide</w:t>
      </w:r>
      <w:r w:rsidRPr="007512AB">
        <w:rPr>
          <w:szCs w:val="26"/>
          <w:highlight w:val="green"/>
          <w:u w:val="single"/>
        </w:rPr>
        <w:t xml:space="preserve"> is connected, conceptually and practically, to</w:t>
      </w:r>
      <w:r w:rsidRPr="001017BD">
        <w:rPr>
          <w:szCs w:val="26"/>
          <w:u w:val="single"/>
        </w:rPr>
        <w:t xml:space="preserve"> transnational capitalism and </w:t>
      </w:r>
      <w:r w:rsidRPr="007512AB">
        <w:rPr>
          <w:szCs w:val="26"/>
          <w:highlight w:val="green"/>
          <w:u w:val="single"/>
        </w:rPr>
        <w:t>other forms of</w:t>
      </w:r>
      <w:r w:rsidRPr="001017BD">
        <w:rPr>
          <w:szCs w:val="26"/>
          <w:u w:val="single"/>
        </w:rPr>
        <w:t xml:space="preserve"> human </w:t>
      </w:r>
      <w:r w:rsidRPr="007512AB">
        <w:rPr>
          <w:szCs w:val="26"/>
          <w:highlight w:val="green"/>
          <w:u w:val="single"/>
        </w:rPr>
        <w:t>oppression and exploitation</w:t>
      </w:r>
      <w:r w:rsidRPr="001017BD">
        <w:rPr>
          <w:szCs w:val="26"/>
          <w:u w:val="single"/>
        </w:rPr>
        <w:t>.</w:t>
      </w:r>
      <w:r w:rsidRPr="001017BD">
        <w:rPr>
          <w:szCs w:val="26"/>
        </w:rPr>
        <w:t xml:space="preserve"> </w:t>
      </w:r>
      <w:r w:rsidRPr="00EB482A">
        <w:rPr>
          <w:sz w:val="14"/>
          <w:szCs w:val="14"/>
        </w:rPr>
        <w:t>Virtually all of the world's thirty-five nuclear bomb test sites, as well as most radioactive dumps and uranium mines, occupy Native lands (Thomas 1995, 6). Six multinationals control one-quarter of all United States defense contracts (Thomas 1995, 10), and two million dollars per minute is spent on the global military (Thomas 1995, 7). One could go on for volumes about the effects of chemical and nuclear testing, military-industrial development and waste, and the disruption of wildlife, habitats, communities, and lifestyles that are inescapably linked to military practices.</w:t>
      </w:r>
    </w:p>
    <w:p w14:paraId="2D772A23" w14:textId="77777777" w:rsidR="00CF39D5" w:rsidRPr="0005181E" w:rsidRDefault="00CF39D5" w:rsidP="00CF39D5"/>
    <w:p w14:paraId="4F985C6D" w14:textId="77777777" w:rsidR="00CF39D5" w:rsidRDefault="00CF39D5" w:rsidP="00CF39D5">
      <w:pPr>
        <w:pStyle w:val="Heading3"/>
      </w:pPr>
      <w:bookmarkStart w:id="7" w:name="_Toc207188725"/>
      <w:r>
        <w:t>Imperialism DA - AT: Transition Wars</w:t>
      </w:r>
      <w:bookmarkEnd w:id="7"/>
      <w:r>
        <w:t xml:space="preserve"> </w:t>
      </w:r>
    </w:p>
    <w:p w14:paraId="231EA807" w14:textId="77777777" w:rsidR="00CF39D5" w:rsidRPr="009B2D26" w:rsidRDefault="00CF39D5" w:rsidP="00CF39D5"/>
    <w:p w14:paraId="6A20D3A1" w14:textId="77777777" w:rsidR="00CF39D5" w:rsidRDefault="00CF39D5" w:rsidP="00CF39D5">
      <w:pPr>
        <w:pStyle w:val="Heading4"/>
      </w:pPr>
      <w:r>
        <w:t xml:space="preserve">THREAT CONSTRUCTION </w:t>
      </w:r>
      <w:proofErr w:type="gramStart"/>
      <w:r>
        <w:t>–  the</w:t>
      </w:r>
      <w:proofErr w:type="gramEnd"/>
      <w:r>
        <w:t xml:space="preserve"> fear of transition violence is what the totality of our argument is criticizing – their focus is an attempt to justify continued imperialist violence – the totality of the link and impact debate are responsive to this argument </w:t>
      </w:r>
    </w:p>
    <w:p w14:paraId="0863C572" w14:textId="77777777" w:rsidR="00CF39D5" w:rsidRDefault="00CF39D5" w:rsidP="00CF39D5">
      <w:pPr>
        <w:pStyle w:val="Heading4"/>
      </w:pPr>
      <w:r>
        <w:t>Transition away from US hegemony will be stable- international institutions ensure</w:t>
      </w:r>
    </w:p>
    <w:p w14:paraId="769A66D9" w14:textId="77777777" w:rsidR="00CF39D5" w:rsidRPr="0027118E" w:rsidRDefault="00CF39D5" w:rsidP="00CF39D5">
      <w:pPr>
        <w:rPr>
          <w:sz w:val="16"/>
          <w:szCs w:val="16"/>
        </w:rPr>
      </w:pPr>
      <w:proofErr w:type="spellStart"/>
      <w:r w:rsidRPr="0054297A">
        <w:rPr>
          <w:rStyle w:val="StyleStyleBold12pt"/>
        </w:rPr>
        <w:t>Ikenberry</w:t>
      </w:r>
      <w:proofErr w:type="spellEnd"/>
      <w:r w:rsidRPr="0054297A">
        <w:rPr>
          <w:rStyle w:val="StyleStyleBold12pt"/>
        </w:rPr>
        <w:t xml:space="preserve"> 2011</w:t>
      </w:r>
      <w:r>
        <w:t xml:space="preserve"> </w:t>
      </w:r>
      <w:r w:rsidRPr="0027118E">
        <w:rPr>
          <w:sz w:val="16"/>
          <w:szCs w:val="16"/>
        </w:rPr>
        <w:t>(G. John, Albert G. Milbank Professor of Politics and International Affairs at Princeton University, The Future of the Liberal World Order Subtitle: Internationalism After America, Foreign Affairs, May/June, lexis)</w:t>
      </w:r>
    </w:p>
    <w:p w14:paraId="1C689B21" w14:textId="77777777" w:rsidR="00CF39D5" w:rsidRDefault="00CF39D5" w:rsidP="00CF39D5">
      <w:pPr>
        <w:rPr>
          <w:sz w:val="16"/>
        </w:rPr>
      </w:pPr>
      <w:r w:rsidRPr="0027118E">
        <w:rPr>
          <w:sz w:val="16"/>
        </w:rPr>
        <w:t xml:space="preserve">There is no longer any question: wealth and power are moving from the North and the West to the East and the South, and </w:t>
      </w:r>
      <w:r w:rsidRPr="009B2D26">
        <w:rPr>
          <w:rStyle w:val="underline"/>
          <w:highlight w:val="green"/>
        </w:rPr>
        <w:t>the old order dominated by the U</w:t>
      </w:r>
      <w:r w:rsidRPr="009B2D26">
        <w:rPr>
          <w:rStyle w:val="underline"/>
        </w:rPr>
        <w:t>nited</w:t>
      </w:r>
      <w:r w:rsidRPr="009B2D26">
        <w:rPr>
          <w:rStyle w:val="underline"/>
          <w:highlight w:val="green"/>
        </w:rPr>
        <w:t xml:space="preserve"> S</w:t>
      </w:r>
      <w:r w:rsidRPr="009B2D26">
        <w:rPr>
          <w:rStyle w:val="underline"/>
        </w:rPr>
        <w:t>tates</w:t>
      </w:r>
      <w:r w:rsidRPr="0027118E">
        <w:rPr>
          <w:sz w:val="16"/>
        </w:rPr>
        <w:t xml:space="preserve"> and Europe </w:t>
      </w:r>
      <w:r w:rsidRPr="009B2D26">
        <w:rPr>
          <w:rStyle w:val="underline"/>
          <w:highlight w:val="green"/>
        </w:rPr>
        <w:t>is giving way</w:t>
      </w:r>
      <w:r w:rsidRPr="0027118E">
        <w:rPr>
          <w:sz w:val="16"/>
        </w:rPr>
        <w:t xml:space="preserve"> to one increasingly shared with non-Western rising states. But if the great wheel of power is turning, </w:t>
      </w:r>
      <w:r w:rsidRPr="0027118E">
        <w:rPr>
          <w:rStyle w:val="underline"/>
        </w:rPr>
        <w:t>what kind of global political order will emerge in the aftermath?</w:t>
      </w:r>
      <w:r w:rsidRPr="0027118E">
        <w:rPr>
          <w:sz w:val="16"/>
        </w:rPr>
        <w:t xml:space="preserve">  </w:t>
      </w:r>
      <w:r w:rsidRPr="0027118E">
        <w:rPr>
          <w:rStyle w:val="underline"/>
        </w:rPr>
        <w:t>Some</w:t>
      </w:r>
      <w:r w:rsidRPr="0027118E">
        <w:rPr>
          <w:sz w:val="16"/>
        </w:rPr>
        <w:t xml:space="preserve"> anxious observers </w:t>
      </w:r>
      <w:r w:rsidRPr="0027118E">
        <w:rPr>
          <w:rStyle w:val="underline"/>
        </w:rPr>
        <w:t>argue</w:t>
      </w:r>
      <w:r w:rsidRPr="0027118E">
        <w:rPr>
          <w:sz w:val="16"/>
        </w:rPr>
        <w:t xml:space="preserve"> that the world will not just look less American -- it will also look less liberal. </w:t>
      </w:r>
      <w:r w:rsidRPr="0027118E">
        <w:rPr>
          <w:rStyle w:val="underline"/>
        </w:rPr>
        <w:t>Not only</w:t>
      </w:r>
      <w:r w:rsidRPr="0027118E">
        <w:rPr>
          <w:sz w:val="16"/>
        </w:rPr>
        <w:t xml:space="preserve"> </w:t>
      </w:r>
      <w:r w:rsidRPr="0027118E">
        <w:rPr>
          <w:rStyle w:val="underline"/>
        </w:rPr>
        <w:t>is the United States' preeminence passing away</w:t>
      </w:r>
      <w:r w:rsidRPr="0027118E">
        <w:rPr>
          <w:sz w:val="16"/>
        </w:rPr>
        <w:t xml:space="preserve">, they say, </w:t>
      </w:r>
      <w:r w:rsidRPr="0027118E">
        <w:rPr>
          <w:rStyle w:val="underline"/>
        </w:rPr>
        <w:t>but so</w:t>
      </w:r>
      <w:r w:rsidRPr="0027118E">
        <w:rPr>
          <w:sz w:val="16"/>
        </w:rPr>
        <w:t xml:space="preserve">, too, </w:t>
      </w:r>
      <w:r w:rsidRPr="0027118E">
        <w:rPr>
          <w:rStyle w:val="underline"/>
        </w:rPr>
        <w:t>is</w:t>
      </w:r>
      <w:r w:rsidRPr="0027118E">
        <w:rPr>
          <w:sz w:val="16"/>
        </w:rPr>
        <w:t xml:space="preserve"> the open and </w:t>
      </w:r>
      <w:r w:rsidRPr="0027118E">
        <w:rPr>
          <w:rStyle w:val="underline"/>
        </w:rPr>
        <w:t>rule-based international order</w:t>
      </w:r>
      <w:r w:rsidRPr="0027118E">
        <w:rPr>
          <w:sz w:val="16"/>
        </w:rPr>
        <w:t xml:space="preserve"> that the country has championed since the 1940s. In this view, newly powerful states are beginning to advance their own ideas and agendas for global order, and a weakened United States will find it harder to defend the old system.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  The fact that today's rising states are mostly large non-Western developing countries gives force to this narrative. The old liberal international order was designed and built in the West. Brazil, China, India, and other fast-emerging states have a different set of cultural, political, and economic experiences, 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many observers have concluded that world politics is experiencing not just a changing of the guard but also a transition in the ideas and principles that underlie the global order. The journalist Gideon </w:t>
      </w:r>
      <w:proofErr w:type="spellStart"/>
      <w:r w:rsidRPr="0027118E">
        <w:rPr>
          <w:sz w:val="16"/>
        </w:rPr>
        <w:t>Rachman</w:t>
      </w:r>
      <w:proofErr w:type="spellEnd"/>
      <w:r w:rsidRPr="0027118E">
        <w:rPr>
          <w:sz w:val="16"/>
        </w:rPr>
        <w:t xml:space="preserve">,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w:t>
      </w:r>
      <w:proofErr w:type="spellStart"/>
      <w:r w:rsidRPr="0027118E">
        <w:rPr>
          <w:sz w:val="16"/>
        </w:rPr>
        <w:t>Halper</w:t>
      </w:r>
      <w:proofErr w:type="spellEnd"/>
      <w:r w:rsidRPr="0027118E">
        <w:rPr>
          <w:sz w:val="16"/>
        </w:rPr>
        <w:t xml:space="preserve">, emerging-market states "are learning to combine market economics with traditional autocratic or </w:t>
      </w:r>
      <w:proofErr w:type="spellStart"/>
      <w:r w:rsidRPr="0027118E">
        <w:rPr>
          <w:sz w:val="16"/>
        </w:rPr>
        <w:t>semiautocratic</w:t>
      </w:r>
      <w:proofErr w:type="spellEnd"/>
      <w:r w:rsidRPr="0027118E">
        <w:rPr>
          <w:sz w:val="16"/>
        </w:rPr>
        <w:t xml:space="preserve"> politics in a process that signals an intellectual rejection of the Western economic model."  But </w:t>
      </w:r>
      <w:r w:rsidRPr="0027118E">
        <w:rPr>
          <w:rStyle w:val="underline"/>
        </w:rPr>
        <w:t>this</w:t>
      </w:r>
      <w:r w:rsidRPr="0027118E">
        <w:rPr>
          <w:sz w:val="16"/>
        </w:rPr>
        <w:t xml:space="preserve"> panicked </w:t>
      </w:r>
      <w:r w:rsidRPr="0027118E">
        <w:rPr>
          <w:rStyle w:val="underline"/>
        </w:rPr>
        <w:t xml:space="preserve">narrative misses a deeper reality: </w:t>
      </w:r>
      <w:r w:rsidRPr="009B2D26">
        <w:rPr>
          <w:rStyle w:val="underline"/>
          <w:highlight w:val="green"/>
        </w:rPr>
        <w:t>although the U</w:t>
      </w:r>
      <w:r w:rsidRPr="009B2D26">
        <w:rPr>
          <w:rStyle w:val="underline"/>
        </w:rPr>
        <w:t xml:space="preserve">nited </w:t>
      </w:r>
      <w:r w:rsidRPr="009B2D26">
        <w:rPr>
          <w:rStyle w:val="underline"/>
          <w:highlight w:val="green"/>
        </w:rPr>
        <w:t>S</w:t>
      </w:r>
      <w:r w:rsidRPr="009B2D26">
        <w:rPr>
          <w:rStyle w:val="underline"/>
        </w:rPr>
        <w:t xml:space="preserve">tates' </w:t>
      </w:r>
      <w:r w:rsidRPr="009B2D26">
        <w:rPr>
          <w:rStyle w:val="underline"/>
          <w:highlight w:val="green"/>
        </w:rPr>
        <w:t>position in the global system is changing, the liberal international order is alive and well</w:t>
      </w:r>
      <w:r w:rsidRPr="009B2D26">
        <w:rPr>
          <w:sz w:val="16"/>
          <w:highlight w:val="green"/>
        </w:rPr>
        <w:t xml:space="preserve">. </w:t>
      </w:r>
      <w:r w:rsidRPr="009B2D26">
        <w:rPr>
          <w:rStyle w:val="underline"/>
          <w:highlight w:val="green"/>
        </w:rPr>
        <w:t>The struggle over international order today is not about fundamental principles</w:t>
      </w:r>
      <w:r w:rsidRPr="0027118E">
        <w:rPr>
          <w:rStyle w:val="underline"/>
        </w:rPr>
        <w:t xml:space="preserve">. China and other </w:t>
      </w:r>
      <w:r w:rsidRPr="009B2D26">
        <w:rPr>
          <w:rStyle w:val="underline"/>
          <w:highlight w:val="green"/>
        </w:rPr>
        <w:t>emerging</w:t>
      </w:r>
      <w:r w:rsidRPr="0027118E">
        <w:rPr>
          <w:rStyle w:val="underline"/>
        </w:rPr>
        <w:t xml:space="preserve"> great </w:t>
      </w:r>
      <w:r w:rsidRPr="009B2D26">
        <w:rPr>
          <w:rStyle w:val="underline"/>
          <w:highlight w:val="green"/>
        </w:rPr>
        <w:t>powers do not want to contest the basic rules</w:t>
      </w:r>
      <w:r w:rsidRPr="0027118E">
        <w:rPr>
          <w:sz w:val="16"/>
        </w:rPr>
        <w:t xml:space="preserve"> and principles of the liberal international order; </w:t>
      </w:r>
      <w:r w:rsidRPr="009B2D26">
        <w:rPr>
          <w:rStyle w:val="underline"/>
          <w:highlight w:val="green"/>
        </w:rPr>
        <w:t>they wish to gain more</w:t>
      </w:r>
      <w:r w:rsidRPr="0027118E">
        <w:rPr>
          <w:rStyle w:val="underline"/>
        </w:rPr>
        <w:t xml:space="preserve"> authority and leadership </w:t>
      </w:r>
      <w:r w:rsidRPr="009B2D26">
        <w:rPr>
          <w:rStyle w:val="underline"/>
          <w:highlight w:val="green"/>
        </w:rPr>
        <w:t>within it.</w:t>
      </w:r>
      <w:r w:rsidRPr="0027118E">
        <w:rPr>
          <w:rStyle w:val="underline"/>
        </w:rPr>
        <w:t xml:space="preserve"> </w:t>
      </w:r>
      <w:r w:rsidRPr="0027118E">
        <w:rPr>
          <w:sz w:val="16"/>
        </w:rPr>
        <w:t xml:space="preserve"> Indeed, today's power transition represents not the defeat of the liberal order but its ultimate ascendance. </w:t>
      </w:r>
      <w:r w:rsidRPr="0027118E">
        <w:rPr>
          <w:rStyle w:val="underline"/>
        </w:rPr>
        <w:t>Brazil, China, and India have all become more prosperous and capable by operating inside the existing international order -- benefiting from its rules, practices, and institutions, including the</w:t>
      </w:r>
      <w:r w:rsidRPr="0027118E">
        <w:rPr>
          <w:sz w:val="16"/>
        </w:rPr>
        <w:t xml:space="preserve"> World Trade Organization (</w:t>
      </w:r>
      <w:r w:rsidRPr="0027118E">
        <w:rPr>
          <w:rStyle w:val="underline"/>
        </w:rPr>
        <w:t>WTO</w:t>
      </w:r>
      <w:r w:rsidRPr="0027118E">
        <w:rPr>
          <w:sz w:val="16"/>
        </w:rPr>
        <w:t xml:space="preserve">) </w:t>
      </w:r>
      <w:r w:rsidRPr="0027118E">
        <w:rPr>
          <w:rStyle w:val="underline"/>
        </w:rPr>
        <w:t>and</w:t>
      </w:r>
      <w:r w:rsidRPr="0027118E">
        <w:rPr>
          <w:sz w:val="16"/>
        </w:rPr>
        <w:t xml:space="preserve"> the newly organized </w:t>
      </w:r>
      <w:r w:rsidRPr="0027118E">
        <w:rPr>
          <w:rStyle w:val="underline"/>
        </w:rPr>
        <w:t>G-20</w:t>
      </w:r>
      <w:r w:rsidRPr="0027118E">
        <w:rPr>
          <w:sz w:val="16"/>
        </w:rPr>
        <w:t xml:space="preserve">. </w:t>
      </w:r>
      <w:r w:rsidRPr="0027118E">
        <w:rPr>
          <w:rStyle w:val="underline"/>
        </w:rPr>
        <w:t xml:space="preserve">Their economic </w:t>
      </w:r>
      <w:r w:rsidRPr="009B2D26">
        <w:rPr>
          <w:rStyle w:val="underline"/>
          <w:highlight w:val="green"/>
        </w:rPr>
        <w:t>success and</w:t>
      </w:r>
      <w:r w:rsidRPr="0027118E">
        <w:rPr>
          <w:rStyle w:val="underline"/>
        </w:rPr>
        <w:t xml:space="preserve"> growing </w:t>
      </w:r>
      <w:r w:rsidRPr="009B2D26">
        <w:rPr>
          <w:rStyle w:val="underline"/>
          <w:highlight w:val="green"/>
        </w:rPr>
        <w:t>influence are tied to</w:t>
      </w:r>
      <w:r w:rsidRPr="0027118E">
        <w:rPr>
          <w:rStyle w:val="underline"/>
        </w:rPr>
        <w:t xml:space="preserve"> the </w:t>
      </w:r>
      <w:r w:rsidRPr="009B2D26">
        <w:rPr>
          <w:rStyle w:val="underline"/>
          <w:highlight w:val="green"/>
        </w:rPr>
        <w:t>liberal internationalist organization</w:t>
      </w:r>
      <w:r w:rsidRPr="0027118E">
        <w:rPr>
          <w:rStyle w:val="underline"/>
        </w:rPr>
        <w:t xml:space="preserve"> of world politics, and they have deep interests in preserving that system</w:t>
      </w:r>
      <w:r w:rsidRPr="0027118E">
        <w:rPr>
          <w:sz w:val="16"/>
        </w:rPr>
        <w:t xml:space="preserve">.  In the meantime, </w:t>
      </w:r>
      <w:r w:rsidRPr="009B2D26">
        <w:rPr>
          <w:rStyle w:val="underline"/>
          <w:highlight w:val="green"/>
        </w:rPr>
        <w:t>alternatives</w:t>
      </w:r>
      <w:r w:rsidRPr="0027118E">
        <w:rPr>
          <w:rStyle w:val="underline"/>
        </w:rPr>
        <w:t xml:space="preserve"> to an open and rule-based order </w:t>
      </w:r>
      <w:r w:rsidRPr="009B2D26">
        <w:rPr>
          <w:rStyle w:val="underline"/>
          <w:highlight w:val="green"/>
        </w:rPr>
        <w:t>have yet to crystallize</w:t>
      </w:r>
      <w:r w:rsidRPr="009B2D26">
        <w:rPr>
          <w:sz w:val="16"/>
          <w:highlight w:val="green"/>
        </w:rPr>
        <w:t>.</w:t>
      </w:r>
      <w:r w:rsidRPr="0027118E">
        <w:rPr>
          <w:sz w:val="16"/>
        </w:rPr>
        <w:t xml:space="preserve"> </w:t>
      </w:r>
      <w:r w:rsidRPr="0027118E">
        <w:rPr>
          <w:rStyle w:val="underline"/>
        </w:rPr>
        <w:t>Even though the last decade has brought</w:t>
      </w:r>
      <w:r w:rsidRPr="0027118E">
        <w:rPr>
          <w:sz w:val="16"/>
        </w:rPr>
        <w:t xml:space="preserve"> remarkable upheavals in the global system -- the emergence of </w:t>
      </w:r>
      <w:r w:rsidRPr="0027118E">
        <w:rPr>
          <w:rStyle w:val="underline"/>
        </w:rPr>
        <w:t>new powers</w:t>
      </w:r>
      <w:r w:rsidRPr="0027118E">
        <w:rPr>
          <w:sz w:val="16"/>
        </w:rPr>
        <w:t xml:space="preserve">, bitter </w:t>
      </w:r>
      <w:r w:rsidRPr="00DD3186">
        <w:rPr>
          <w:rStyle w:val="underline"/>
        </w:rPr>
        <w:t>disputes</w:t>
      </w:r>
      <w:r w:rsidRPr="0027118E">
        <w:rPr>
          <w:sz w:val="16"/>
        </w:rPr>
        <w:t xml:space="preserve"> among Western allies </w:t>
      </w:r>
      <w:r w:rsidRPr="00DD3186">
        <w:rPr>
          <w:rStyle w:val="underline"/>
        </w:rPr>
        <w:t>over</w:t>
      </w:r>
      <w:r w:rsidRPr="0027118E">
        <w:rPr>
          <w:sz w:val="16"/>
        </w:rPr>
        <w:t xml:space="preserve"> the </w:t>
      </w:r>
      <w:r w:rsidRPr="00DD3186">
        <w:rPr>
          <w:rStyle w:val="underline"/>
        </w:rPr>
        <w:t>United States' unipolar ambitions</w:t>
      </w:r>
      <w:r w:rsidRPr="0027118E">
        <w:rPr>
          <w:sz w:val="16"/>
        </w:rPr>
        <w:t xml:space="preserve">, and a global financial crisis and recession -- </w:t>
      </w:r>
      <w:r w:rsidRPr="0027118E">
        <w:rPr>
          <w:rStyle w:val="underline"/>
        </w:rPr>
        <w:t>the liberal international order has no competitors</w:t>
      </w:r>
      <w:r w:rsidRPr="0027118E">
        <w:rPr>
          <w:sz w:val="16"/>
        </w:rPr>
        <w:t xml:space="preserve">. On the contrary, </w:t>
      </w:r>
      <w:r w:rsidRPr="009B2D26">
        <w:rPr>
          <w:rStyle w:val="underline"/>
          <w:highlight w:val="green"/>
        </w:rPr>
        <w:t>the rise of non-Western powers and the growth of economic and security interdependence are creating new constituencies for it.</w:t>
      </w:r>
      <w:r w:rsidRPr="0027118E">
        <w:rPr>
          <w:sz w:val="16"/>
        </w:rPr>
        <w:t xml:space="preserve">  To be sure, as wealth and power become less concentrated in the United States' hands, the country will be less able to shape world politics. But the underlying foundations of the liberal international order will survive and thrive. Indeed, now may be the best time for the United States and its democratic partners to update the liberal order for a new era, ensuring that it continues to provide the benefits of security and prosperity that it has provided since the middle of the twentieth century</w:t>
      </w:r>
      <w:r>
        <w:rPr>
          <w:sz w:val="16"/>
        </w:rPr>
        <w:t>.</w:t>
      </w:r>
    </w:p>
    <w:p w14:paraId="7414040C" w14:textId="77777777" w:rsidR="00CF39D5" w:rsidRDefault="00CF39D5" w:rsidP="00CF39D5">
      <w:pPr>
        <w:pStyle w:val="Heading4"/>
      </w:pPr>
      <w:r>
        <w:t>No transition wars- rising states will integrate into international institutions- no incentives for aggression</w:t>
      </w:r>
    </w:p>
    <w:p w14:paraId="3EEC3001" w14:textId="77777777" w:rsidR="00CF39D5" w:rsidRPr="0027118E" w:rsidRDefault="00CF39D5" w:rsidP="00CF39D5">
      <w:pPr>
        <w:rPr>
          <w:sz w:val="16"/>
          <w:szCs w:val="16"/>
        </w:rPr>
      </w:pPr>
      <w:proofErr w:type="spellStart"/>
      <w:r w:rsidRPr="0054297A">
        <w:rPr>
          <w:rStyle w:val="StyleStyleBold12pt"/>
        </w:rPr>
        <w:t>Ikenberry</w:t>
      </w:r>
      <w:proofErr w:type="spellEnd"/>
      <w:r w:rsidRPr="0054297A">
        <w:rPr>
          <w:rStyle w:val="StyleStyleBold12pt"/>
        </w:rPr>
        <w:t xml:space="preserve"> 2011</w:t>
      </w:r>
      <w:r>
        <w:t xml:space="preserve"> </w:t>
      </w:r>
      <w:r w:rsidRPr="0027118E">
        <w:rPr>
          <w:sz w:val="16"/>
          <w:szCs w:val="16"/>
        </w:rPr>
        <w:t>(G. John, Albert G. Milbank Professor of Politics and International Affairs at Princeton University, The Future of the Liberal World Order Subtitle: Internationalism After America, Foreign Affairs, May/June, lexis)</w:t>
      </w:r>
    </w:p>
    <w:p w14:paraId="05FA62B8" w14:textId="77777777" w:rsidR="00CF39D5" w:rsidRDefault="00CF39D5" w:rsidP="00CF39D5">
      <w:pPr>
        <w:rPr>
          <w:sz w:val="16"/>
        </w:rPr>
      </w:pPr>
      <w:r w:rsidRPr="005D005E">
        <w:rPr>
          <w:sz w:val="16"/>
        </w:rPr>
        <w:t xml:space="preserve">REASON FOR </w:t>
      </w:r>
      <w:proofErr w:type="gramStart"/>
      <w:r w:rsidRPr="005D005E">
        <w:rPr>
          <w:sz w:val="16"/>
        </w:rPr>
        <w:t xml:space="preserve">REASSURANCE  </w:t>
      </w:r>
      <w:r w:rsidRPr="00480BBF">
        <w:rPr>
          <w:rStyle w:val="underline"/>
          <w:highlight w:val="green"/>
        </w:rPr>
        <w:t>Rising</w:t>
      </w:r>
      <w:proofErr w:type="gramEnd"/>
      <w:r w:rsidRPr="00480BBF">
        <w:rPr>
          <w:rStyle w:val="underline"/>
          <w:highlight w:val="green"/>
        </w:rPr>
        <w:t xml:space="preserve"> powers will</w:t>
      </w:r>
      <w:r w:rsidRPr="005D005E">
        <w:rPr>
          <w:rStyle w:val="underline"/>
        </w:rPr>
        <w:t xml:space="preserve"> discover another reason to </w:t>
      </w:r>
      <w:r w:rsidRPr="00480BBF">
        <w:rPr>
          <w:rStyle w:val="underline"/>
          <w:highlight w:val="green"/>
        </w:rPr>
        <w:t>embrace</w:t>
      </w:r>
      <w:r w:rsidRPr="005D005E">
        <w:rPr>
          <w:rStyle w:val="underline"/>
        </w:rPr>
        <w:t xml:space="preserve"> the </w:t>
      </w:r>
      <w:r w:rsidRPr="00480BBF">
        <w:rPr>
          <w:rStyle w:val="underline"/>
          <w:highlight w:val="green"/>
        </w:rPr>
        <w:t>existing global rules and institutions: doing so will reassure their neighbors as they grow more powerful</w:t>
      </w:r>
      <w:r w:rsidRPr="005D005E">
        <w:rPr>
          <w:sz w:val="16"/>
        </w:rPr>
        <w:t xml:space="preserve">. </w:t>
      </w:r>
      <w:r w:rsidRPr="005D005E">
        <w:rPr>
          <w:rStyle w:val="underline"/>
        </w:rPr>
        <w:t xml:space="preserve">A stronger </w:t>
      </w:r>
      <w:r w:rsidRPr="00480BBF">
        <w:rPr>
          <w:rStyle w:val="underline"/>
          <w:highlight w:val="green"/>
        </w:rPr>
        <w:t>China will make neighboring states potentially less secure</w:t>
      </w:r>
      <w:r w:rsidRPr="005D005E">
        <w:rPr>
          <w:sz w:val="16"/>
        </w:rPr>
        <w:t xml:space="preserve">, especially </w:t>
      </w:r>
      <w:r w:rsidRPr="00480BBF">
        <w:rPr>
          <w:rStyle w:val="underline"/>
          <w:highlight w:val="green"/>
        </w:rPr>
        <w:t>if it acts aggressively</w:t>
      </w:r>
      <w:r w:rsidRPr="005D005E">
        <w:rPr>
          <w:sz w:val="16"/>
        </w:rPr>
        <w:t xml:space="preserve"> and exhibits revisionist ambitions. Since this will trigger a balancing backlash, </w:t>
      </w:r>
      <w:r w:rsidRPr="00480BBF">
        <w:rPr>
          <w:rStyle w:val="underline"/>
          <w:highlight w:val="green"/>
        </w:rPr>
        <w:t>Beijing has incentives to signal restraint</w:t>
      </w:r>
      <w:r w:rsidRPr="005D005E">
        <w:rPr>
          <w:sz w:val="16"/>
        </w:rPr>
        <w:t xml:space="preserve">. It will find ways to do so by participating in various regional and global institutions. If China hopes to convince its neighbors that it has embarked on a "peaceful rise," it will need to become more integrated into the international order.  China has already experienced a taste of such a backlash. Last year, its military made a series of provocative moves -- including naval exercises -- in the South China Sea, actions taken to support the government's claims to sovereign rights over contested islands and waters. Many of the countries disputing China's claims joined with the United States at the Regional Forum of the Association of Southeast Asian Nations (ASEAN) in July to reject Chinese bullying and reaffirm open access to Asia's waters and respect for international law. In September, a Chinese fishing </w:t>
      </w:r>
      <w:proofErr w:type="gramStart"/>
      <w:r w:rsidRPr="005D005E">
        <w:rPr>
          <w:sz w:val="16"/>
        </w:rPr>
        <w:t>trawler operating</w:t>
      </w:r>
      <w:proofErr w:type="gramEnd"/>
      <w:r w:rsidRPr="005D005E">
        <w:rPr>
          <w:sz w:val="16"/>
        </w:rPr>
        <w:t xml:space="preserve"> near islands administered by Japan in the East China Sea rammed into two Japanese coast guard ships. After Japanese authorities detained the trawler's crew, China responded with what one Japanese journalist described as a "diplomatic 'shock and awe' campaign," suspending ministerial-level contacts, demanding an apology, detaining several Japanese workers in China, and instituting a de facto ban on exports of rare-earth minerals to Japan. </w:t>
      </w:r>
      <w:proofErr w:type="gramStart"/>
      <w:r w:rsidRPr="005D005E">
        <w:rPr>
          <w:sz w:val="16"/>
        </w:rPr>
        <w:t>These actions -- seen as manifestations of a more bellicose and aggressive foreign policy -- pushed ASEAN, Japan, and South Korea perceptibly closer to the United States.</w:t>
      </w:r>
      <w:proofErr w:type="gramEnd"/>
      <w:r w:rsidRPr="005D005E">
        <w:rPr>
          <w:sz w:val="16"/>
        </w:rPr>
        <w:t xml:space="preserve">  </w:t>
      </w:r>
      <w:r w:rsidRPr="005D005E">
        <w:rPr>
          <w:rStyle w:val="underline"/>
        </w:rPr>
        <w:t>As China's economic and military power grow, its neighbors will only become more worried about Chinese aggressiveness, and so Beijing will have reason to allay their fears</w:t>
      </w:r>
      <w:r w:rsidRPr="005D005E">
        <w:rPr>
          <w:sz w:val="16"/>
        </w:rPr>
        <w:t xml:space="preserve">. Of course, it might be that some elites in China are not interested in practicing restraint. But to the extent that China is interested in doing so, </w:t>
      </w:r>
      <w:r w:rsidRPr="005D005E">
        <w:rPr>
          <w:rStyle w:val="underline"/>
        </w:rPr>
        <w:t>it will find itself needing to signal peaceful intentions</w:t>
      </w:r>
      <w:r w:rsidRPr="005D005E">
        <w:rPr>
          <w:sz w:val="16"/>
        </w:rPr>
        <w:t xml:space="preserve"> -- redoubling its participation in existing institutions, such as the ASEAN Regional Forum and the East Asia Summit, or working with the other great powers in the region to build new ones. This is, of course, precisely what the United States did in the decades after World War II. The country operated within layers of regional and global economic, political, and security institutions and constructed new ones -- thereby making itself more predictable and approachable and reducing the incentives for other states to undermine it by building countervailing coalitions.  </w:t>
      </w:r>
      <w:r w:rsidRPr="005D005E">
        <w:rPr>
          <w:rStyle w:val="underline"/>
        </w:rPr>
        <w:t xml:space="preserve">More generally, given the emerging problems of the twenty-first century, </w:t>
      </w:r>
      <w:r w:rsidRPr="00480BBF">
        <w:rPr>
          <w:rStyle w:val="underline"/>
          <w:highlight w:val="green"/>
        </w:rPr>
        <w:t>there will be growing incentives among all the great powers to embrace an open, rule-based international system</w:t>
      </w:r>
      <w:r w:rsidRPr="005D005E">
        <w:rPr>
          <w:rStyle w:val="underline"/>
        </w:rPr>
        <w:t xml:space="preserve">. </w:t>
      </w:r>
      <w:r w:rsidRPr="00480BBF">
        <w:rPr>
          <w:rStyle w:val="underline"/>
          <w:highlight w:val="green"/>
        </w:rPr>
        <w:t>In a world of</w:t>
      </w:r>
      <w:r w:rsidRPr="005D005E">
        <w:rPr>
          <w:rStyle w:val="underline"/>
        </w:rPr>
        <w:t xml:space="preserve"> rising economic and security </w:t>
      </w:r>
      <w:r w:rsidRPr="00480BBF">
        <w:rPr>
          <w:rStyle w:val="underline"/>
          <w:highlight w:val="green"/>
        </w:rPr>
        <w:t>interdependence,</w:t>
      </w:r>
      <w:r w:rsidRPr="005D005E">
        <w:rPr>
          <w:rStyle w:val="underline"/>
        </w:rPr>
        <w:t xml:space="preserve"> </w:t>
      </w:r>
      <w:r w:rsidRPr="00480BBF">
        <w:rPr>
          <w:rStyle w:val="underline"/>
          <w:highlight w:val="green"/>
        </w:rPr>
        <w:t>the costs of not following multilateral rules and not forging cooperative ties go up</w:t>
      </w:r>
      <w:r w:rsidRPr="00480BBF">
        <w:rPr>
          <w:sz w:val="16"/>
          <w:highlight w:val="green"/>
        </w:rPr>
        <w:t>.</w:t>
      </w:r>
      <w:r w:rsidRPr="005D005E">
        <w:rPr>
          <w:sz w:val="16"/>
        </w:rPr>
        <w:t xml:space="preserve"> As the global economic system becomes more interdependent, all states -- even large, powerful ones -- will find it harder to ensure prosperity on their own.  </w:t>
      </w:r>
      <w:r w:rsidRPr="005D005E">
        <w:rPr>
          <w:rStyle w:val="underline"/>
        </w:rPr>
        <w:t>Growing interdependence in the realm of security is also creating a demand for multilateral rules and institutions</w:t>
      </w:r>
      <w:r w:rsidRPr="005D005E">
        <w:rPr>
          <w:sz w:val="16"/>
        </w:rPr>
        <w:t xml:space="preserve">. Both the established and the rising great powers are threatened less by mass armies marching across borders than by transnational dangers, such as terrorism, climate change, and pandemic disease. What goes on in one country -- radicalism, carbon emissions, or public health failures -- can increasingly harm another country.  </w:t>
      </w:r>
      <w:r w:rsidRPr="005D005E">
        <w:rPr>
          <w:rStyle w:val="underline"/>
        </w:rPr>
        <w:t>Intensifying economic and security interdependence are giving the United States and other powerful countries reason to seek new and more extensive forms of multilateral cooperation</w:t>
      </w:r>
      <w:r w:rsidRPr="005D005E">
        <w:rPr>
          <w:sz w:val="16"/>
        </w:rPr>
        <w:t xml:space="preserve">. Even now, as the United States engages China and other rising states, the agenda includes expanded cooperation in areas such as clean energy, environmental protection, nonproliferation, and global economic governance. </w:t>
      </w:r>
      <w:r w:rsidRPr="005D005E">
        <w:rPr>
          <w:rStyle w:val="underline"/>
        </w:rPr>
        <w:t xml:space="preserve">The old and </w:t>
      </w:r>
      <w:r w:rsidRPr="00480BBF">
        <w:rPr>
          <w:rStyle w:val="underline"/>
          <w:highlight w:val="green"/>
        </w:rPr>
        <w:t>rising powers may disagree on how</w:t>
      </w:r>
      <w:r w:rsidRPr="005D005E">
        <w:rPr>
          <w:rStyle w:val="underline"/>
        </w:rPr>
        <w:t xml:space="preserve"> exactly this </w:t>
      </w:r>
      <w:r w:rsidRPr="00480BBF">
        <w:rPr>
          <w:rStyle w:val="underline"/>
          <w:highlight w:val="green"/>
        </w:rPr>
        <w:t>cooperation should proceed, but they all have reasons to avoid a breakdown in the multilateral order itself</w:t>
      </w:r>
      <w:r w:rsidRPr="00480BBF">
        <w:rPr>
          <w:sz w:val="16"/>
          <w:highlight w:val="green"/>
        </w:rPr>
        <w:t>.</w:t>
      </w:r>
      <w:r w:rsidRPr="005D005E">
        <w:rPr>
          <w:sz w:val="16"/>
        </w:rPr>
        <w:t xml:space="preserve"> So they will increasingly experiment with new and more extensive forms of liberal internationalism.</w:t>
      </w:r>
    </w:p>
    <w:p w14:paraId="71A9E3D7" w14:textId="77777777" w:rsidR="00CF39D5" w:rsidRDefault="00CF39D5" w:rsidP="00CF39D5">
      <w:pPr>
        <w:rPr>
          <w:sz w:val="16"/>
        </w:rPr>
      </w:pPr>
    </w:p>
    <w:p w14:paraId="1D969563" w14:textId="77777777" w:rsidR="00CF39D5" w:rsidRDefault="00CF39D5" w:rsidP="00CF39D5">
      <w:pPr>
        <w:pStyle w:val="Heading3"/>
      </w:pPr>
      <w:bookmarkStart w:id="8" w:name="_Toc207188727"/>
      <w:r>
        <w:t>Imperialism DA – AT: US Lash Out</w:t>
      </w:r>
      <w:bookmarkEnd w:id="8"/>
    </w:p>
    <w:p w14:paraId="34EDA832" w14:textId="77777777" w:rsidR="00CF39D5" w:rsidRDefault="00CF39D5" w:rsidP="00CF39D5">
      <w:pPr>
        <w:pStyle w:val="Heading4"/>
      </w:pPr>
      <w:r>
        <w:t xml:space="preserve">NOT UNIQUE – all of our evidence proves that lash-out is inevitable now – Iraq, Afghanistan </w:t>
      </w:r>
      <w:proofErr w:type="spellStart"/>
      <w:r>
        <w:t>etc</w:t>
      </w:r>
      <w:proofErr w:type="spellEnd"/>
      <w:r>
        <w:t xml:space="preserve"> prove US is aggressively intervening now </w:t>
      </w:r>
    </w:p>
    <w:p w14:paraId="1C5A469B" w14:textId="77777777" w:rsidR="00CF39D5" w:rsidRPr="00480BBF" w:rsidRDefault="00CF39D5" w:rsidP="00CF39D5">
      <w:pPr>
        <w:pStyle w:val="Heading4"/>
      </w:pPr>
      <w:r>
        <w:t xml:space="preserve">No lash-out – historical studies prove  </w:t>
      </w:r>
    </w:p>
    <w:p w14:paraId="4E5363E0" w14:textId="77777777" w:rsidR="00CF39D5" w:rsidRPr="008D196D" w:rsidRDefault="00CF39D5" w:rsidP="00CF39D5">
      <w:pPr>
        <w:rPr>
          <w:sz w:val="16"/>
          <w:szCs w:val="16"/>
        </w:rPr>
      </w:pPr>
      <w:r w:rsidRPr="0054297A">
        <w:rPr>
          <w:rStyle w:val="StyleStyleBold12pt"/>
        </w:rPr>
        <w:t>MacDonald and Parent 2011</w:t>
      </w:r>
      <w:r>
        <w:t xml:space="preserve"> </w:t>
      </w:r>
      <w:r w:rsidRPr="008D196D">
        <w:rPr>
          <w:sz w:val="16"/>
          <w:szCs w:val="16"/>
        </w:rPr>
        <w:t>(Paul K. and Joseph M., Assistant Professor of Political Science at Williams College, Assistant Professor of Political Science at the University of Miami, International Security, Graceful Decline</w:t>
      </w:r>
      <w:proofErr w:type="gramStart"/>
      <w:r w:rsidRPr="008D196D">
        <w:rPr>
          <w:sz w:val="16"/>
          <w:szCs w:val="16"/>
        </w:rPr>
        <w:t>?;</w:t>
      </w:r>
      <w:proofErr w:type="gramEnd"/>
      <w:r w:rsidRPr="008D196D">
        <w:rPr>
          <w:sz w:val="16"/>
          <w:szCs w:val="16"/>
        </w:rPr>
        <w:t xml:space="preserve"> The Surprising Success of Great Power Retrenchment, Spring, lexis)</w:t>
      </w:r>
    </w:p>
    <w:p w14:paraId="702B71B9" w14:textId="77777777" w:rsidR="00CF39D5" w:rsidRDefault="00CF39D5" w:rsidP="00CF39D5">
      <w:pPr>
        <w:rPr>
          <w:sz w:val="16"/>
        </w:rPr>
      </w:pPr>
      <w:r w:rsidRPr="008D196D">
        <w:rPr>
          <w:sz w:val="16"/>
        </w:rPr>
        <w:t xml:space="preserve">In this article, we question the logic and evidence of the retrenchment pessimists. </w:t>
      </w:r>
      <w:r w:rsidRPr="008D196D">
        <w:rPr>
          <w:rStyle w:val="underline"/>
        </w:rPr>
        <w:t xml:space="preserve">To date </w:t>
      </w:r>
      <w:r w:rsidRPr="00480BBF">
        <w:rPr>
          <w:rStyle w:val="underline"/>
          <w:highlight w:val="green"/>
        </w:rPr>
        <w:t>there has been neither a comprehensive study of great power retrenchment nor a study that lays out the case for retrenchment as a practical or probable policy</w:t>
      </w:r>
      <w:r w:rsidRPr="00480BBF">
        <w:rPr>
          <w:sz w:val="16"/>
          <w:highlight w:val="green"/>
        </w:rPr>
        <w:t>.</w:t>
      </w:r>
      <w:r w:rsidRPr="008D196D">
        <w:rPr>
          <w:sz w:val="16"/>
        </w:rPr>
        <w:t xml:space="preserve"> </w:t>
      </w:r>
      <w:r w:rsidRPr="008D196D">
        <w:rPr>
          <w:rStyle w:val="underline"/>
        </w:rPr>
        <w:t>This article fills these gaps by systematically examining the relationship between acute relative decline and the responses of great powers</w:t>
      </w:r>
      <w:r w:rsidRPr="008D196D">
        <w:rPr>
          <w:sz w:val="16"/>
        </w:rPr>
        <w:t xml:space="preserve">. We examine eighteen cases of acute relative decline since 1870 and advance three main arguments.  First, </w:t>
      </w:r>
      <w:r w:rsidRPr="008D196D">
        <w:rPr>
          <w:rStyle w:val="underline"/>
        </w:rPr>
        <w:t xml:space="preserve">we challenge the retrenchment pessimists' claim that domestic or international constraints inhibit the ability of declining great powers to retrench. In fact, </w:t>
      </w:r>
      <w:r w:rsidRPr="00480BBF">
        <w:rPr>
          <w:rStyle w:val="underline"/>
          <w:highlight w:val="green"/>
        </w:rPr>
        <w:t>when states fall in the hierarchy of great powers</w:t>
      </w:r>
      <w:r w:rsidRPr="00480BBF">
        <w:rPr>
          <w:rStyle w:val="StyleBoldUnderline"/>
          <w:highlight w:val="green"/>
        </w:rPr>
        <w:t>, peaceful retrenchment is the most common response</w:t>
      </w:r>
      <w:r w:rsidRPr="00480BBF">
        <w:rPr>
          <w:rStyle w:val="underline"/>
          <w:highlight w:val="green"/>
        </w:rPr>
        <w:t>, even over short time spans</w:t>
      </w:r>
      <w:r w:rsidRPr="00480BBF">
        <w:rPr>
          <w:sz w:val="16"/>
          <w:highlight w:val="green"/>
        </w:rPr>
        <w:t>.</w:t>
      </w:r>
      <w:r w:rsidRPr="008D196D">
        <w:rPr>
          <w:sz w:val="16"/>
        </w:rPr>
        <w:t xml:space="preserve"> Based on the empirical record, we find that </w:t>
      </w:r>
      <w:r w:rsidRPr="008D196D">
        <w:rPr>
          <w:rStyle w:val="underline"/>
        </w:rPr>
        <w:t xml:space="preserve">great powers retrenched in </w:t>
      </w:r>
      <w:r w:rsidRPr="008D196D">
        <w:rPr>
          <w:sz w:val="16"/>
        </w:rPr>
        <w:t xml:space="preserve">no less than eleven and no more than fifteen of the eighteen cases, </w:t>
      </w:r>
      <w:r w:rsidRPr="008D196D">
        <w:rPr>
          <w:rStyle w:val="underline"/>
        </w:rPr>
        <w:t>a range of 61-83 percent</w:t>
      </w:r>
      <w:r w:rsidRPr="008D196D">
        <w:rPr>
          <w:sz w:val="16"/>
        </w:rPr>
        <w:t xml:space="preserve">. </w:t>
      </w:r>
      <w:r w:rsidRPr="008D196D">
        <w:rPr>
          <w:rStyle w:val="underline"/>
        </w:rPr>
        <w:t>When international conditions demand it, states renounce risky ties, increase reliance on allies or adversaries, draw down their military obligations, and impose adjustments on domestic populations</w:t>
      </w:r>
      <w:r w:rsidRPr="008D196D">
        <w:rPr>
          <w:sz w:val="16"/>
        </w:rPr>
        <w:t xml:space="preserve">.  Second, we find that the magnitude of relative decline helps explain the extent of great power retrenchment. Following the dictates of neorealist theory, </w:t>
      </w:r>
      <w:r w:rsidRPr="008D196D">
        <w:rPr>
          <w:rStyle w:val="underline"/>
        </w:rPr>
        <w:t>great powers retrench for the same reason they expand: the rigors of great power politics compel them to do so</w:t>
      </w:r>
      <w:r w:rsidRPr="008D196D">
        <w:rPr>
          <w:sz w:val="16"/>
        </w:rPr>
        <w:t xml:space="preserve">. 12 </w:t>
      </w:r>
      <w:r w:rsidRPr="008D196D">
        <w:rPr>
          <w:rStyle w:val="underline"/>
        </w:rPr>
        <w:t xml:space="preserve">Retrenchment is by no means easy, but necessity is the mother of invention, and </w:t>
      </w:r>
      <w:r w:rsidRPr="00480BBF">
        <w:rPr>
          <w:rStyle w:val="underline"/>
          <w:highlight w:val="green"/>
        </w:rPr>
        <w:t>declining great powers face powerful incentives to contract their interests in a prompt and proportionate manner</w:t>
      </w:r>
      <w:r w:rsidRPr="008D196D">
        <w:rPr>
          <w:sz w:val="16"/>
        </w:rPr>
        <w:t xml:space="preserve">. Knowing only a state's rate of relative economic decline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480BBF">
        <w:rPr>
          <w:rStyle w:val="StyleBoldUnderline"/>
          <w:highlight w:val="green"/>
        </w:rPr>
        <w:t>great powers</w:t>
      </w:r>
      <w:r w:rsidRPr="00480BBF">
        <w:rPr>
          <w:rStyle w:val="StyleBoldUnderline"/>
        </w:rPr>
        <w:t xml:space="preserve"> </w:t>
      </w:r>
      <w:r w:rsidRPr="00480BBF">
        <w:rPr>
          <w:rStyle w:val="StyleBoldUnderline"/>
          <w:highlight w:val="green"/>
        </w:rPr>
        <w:t>facing</w:t>
      </w:r>
      <w:r w:rsidRPr="00480BBF">
        <w:rPr>
          <w:rStyle w:val="StyleBoldUnderline"/>
        </w:rPr>
        <w:t xml:space="preserve"> acute </w:t>
      </w:r>
      <w:r w:rsidRPr="00480BBF">
        <w:rPr>
          <w:rStyle w:val="StyleBoldUnderline"/>
          <w:highlight w:val="green"/>
        </w:rPr>
        <w:t>decline are less likely to initiate or escalate militarized interstate disputes</w:t>
      </w:r>
      <w:r w:rsidRPr="008D196D">
        <w:rPr>
          <w:sz w:val="16"/>
        </w:rPr>
        <w:t xml:space="preserve">. </w:t>
      </w:r>
      <w:r w:rsidRPr="008D196D">
        <w:rPr>
          <w:rStyle w:val="underline"/>
        </w:rPr>
        <w:t xml:space="preserve">Faced with diminishing resources, </w:t>
      </w:r>
      <w:r w:rsidRPr="00480BBF">
        <w:rPr>
          <w:rStyle w:val="underline"/>
          <w:highlight w:val="green"/>
        </w:rPr>
        <w:t>great powers moderate their foreign policy ambitions and offer concessions in areas of lesser strategic value</w:t>
      </w:r>
      <w:r w:rsidRPr="008D196D">
        <w:rPr>
          <w:sz w:val="16"/>
        </w:rPr>
        <w:t xml:space="preserve">. Contrary to the pessimistic conclusions of critics, </w:t>
      </w:r>
      <w:r w:rsidRPr="008D196D">
        <w:rPr>
          <w:rStyle w:val="underline"/>
        </w:rPr>
        <w:t>retrenchment neither requires aggression nor invites predation</w:t>
      </w:r>
      <w:r w:rsidRPr="008D196D">
        <w:rPr>
          <w:sz w:val="16"/>
        </w:rPr>
        <w:t>. Great powers are able to rebalance their commitments through compromise, rather than conflict. In these ways, states respond to penury the same way they do to plenty: they seek to adopt policies that maximize security given available means.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w:t>
      </w:r>
    </w:p>
    <w:p w14:paraId="4DB6AEE2" w14:textId="77777777" w:rsidR="00CF39D5" w:rsidRPr="00480BBF" w:rsidRDefault="00CF39D5" w:rsidP="00CF39D5">
      <w:pPr>
        <w:pStyle w:val="Heading4"/>
        <w:rPr>
          <w:rStyle w:val="StyleStyleBold12pt"/>
          <w:b/>
        </w:rPr>
      </w:pPr>
      <w:r>
        <w:rPr>
          <w:rStyle w:val="StyleStyleBold12pt"/>
          <w:b/>
        </w:rPr>
        <w:t xml:space="preserve">These studies specifically apply to the US </w:t>
      </w:r>
    </w:p>
    <w:p w14:paraId="745FE47F" w14:textId="77777777" w:rsidR="00CF39D5" w:rsidRPr="00F035A1" w:rsidRDefault="00CF39D5" w:rsidP="00CF39D5">
      <w:pPr>
        <w:rPr>
          <w:sz w:val="16"/>
          <w:szCs w:val="16"/>
        </w:rPr>
      </w:pPr>
      <w:r w:rsidRPr="0054297A">
        <w:rPr>
          <w:rStyle w:val="StyleStyleBold12pt"/>
        </w:rPr>
        <w:t>MacDonald and Parent 2011</w:t>
      </w:r>
      <w:r>
        <w:t xml:space="preserve"> </w:t>
      </w:r>
      <w:r w:rsidRPr="008D196D">
        <w:rPr>
          <w:sz w:val="16"/>
          <w:szCs w:val="16"/>
        </w:rPr>
        <w:t>(Paul K. and Joseph M., Assistant Professor of Political Science at Williams College, Assistant Professor of Political Science at the University of Miami, International Security, Graceful Decline</w:t>
      </w:r>
      <w:proofErr w:type="gramStart"/>
      <w:r w:rsidRPr="008D196D">
        <w:rPr>
          <w:sz w:val="16"/>
          <w:szCs w:val="16"/>
        </w:rPr>
        <w:t>?;</w:t>
      </w:r>
      <w:proofErr w:type="gramEnd"/>
      <w:r w:rsidRPr="008D196D">
        <w:rPr>
          <w:sz w:val="16"/>
          <w:szCs w:val="16"/>
        </w:rPr>
        <w:t xml:space="preserve"> The Surprising Success of Great Power Retrenchment, Spring, lexis)</w:t>
      </w:r>
    </w:p>
    <w:p w14:paraId="1DCDD885" w14:textId="77777777" w:rsidR="00CF39D5" w:rsidRPr="001B2C3D" w:rsidRDefault="00CF39D5" w:rsidP="00CF39D5">
      <w:pPr>
        <w:rPr>
          <w:sz w:val="14"/>
        </w:rPr>
      </w:pPr>
      <w:r w:rsidRPr="001B2C3D">
        <w:rPr>
          <w:sz w:val="14"/>
        </w:rPr>
        <w:t xml:space="preserve">Implications for Sino-U.S. </w:t>
      </w:r>
      <w:proofErr w:type="gramStart"/>
      <w:r w:rsidRPr="001B2C3D">
        <w:rPr>
          <w:sz w:val="14"/>
        </w:rPr>
        <w:t xml:space="preserve">Relations  </w:t>
      </w:r>
      <w:r w:rsidRPr="00480BBF">
        <w:rPr>
          <w:rStyle w:val="underline"/>
          <w:highlight w:val="green"/>
        </w:rPr>
        <w:t>Our</w:t>
      </w:r>
      <w:proofErr w:type="gramEnd"/>
      <w:r w:rsidRPr="00480BBF">
        <w:rPr>
          <w:rStyle w:val="underline"/>
          <w:highlight w:val="green"/>
        </w:rPr>
        <w:t xml:space="preserve"> findings are directly relevant to</w:t>
      </w:r>
      <w:r w:rsidRPr="00F035A1">
        <w:rPr>
          <w:rStyle w:val="underline"/>
        </w:rPr>
        <w:t xml:space="preserve"> what appears to be an impending great power transition between China and </w:t>
      </w:r>
      <w:r w:rsidRPr="00480BBF">
        <w:rPr>
          <w:rStyle w:val="underline"/>
          <w:highlight w:val="green"/>
        </w:rPr>
        <w:t>the U</w:t>
      </w:r>
      <w:r w:rsidRPr="00F035A1">
        <w:rPr>
          <w:rStyle w:val="underline"/>
        </w:rPr>
        <w:t xml:space="preserve">nited </w:t>
      </w:r>
      <w:r w:rsidRPr="00480BBF">
        <w:rPr>
          <w:rStyle w:val="underline"/>
          <w:highlight w:val="green"/>
        </w:rPr>
        <w:t>S</w:t>
      </w:r>
      <w:r w:rsidRPr="00F035A1">
        <w:rPr>
          <w:rStyle w:val="underline"/>
        </w:rPr>
        <w:t>tates</w:t>
      </w:r>
      <w:r w:rsidRPr="001B2C3D">
        <w:rPr>
          <w:sz w:val="14"/>
        </w:rPr>
        <w:t xml:space="preserve">. Estimates of economic performance vary, but most observers expect Chinese GDP to surpass U.S. GDP sometime in the next decade or two. 91 This prospect has generated considerable concern. </w:t>
      </w:r>
      <w:r w:rsidRPr="00F035A1">
        <w:rPr>
          <w:rStyle w:val="underline"/>
        </w:rPr>
        <w:t>Many scholars foresee major conflict</w:t>
      </w:r>
      <w:r w:rsidRPr="001B2C3D">
        <w:rPr>
          <w:sz w:val="14"/>
        </w:rPr>
        <w:t xml:space="preserve"> during a Sino-U.S. ordinal transition. Echoing Gilpin and Copeland, John </w:t>
      </w:r>
      <w:proofErr w:type="spellStart"/>
      <w:r w:rsidRPr="001B2C3D">
        <w:rPr>
          <w:sz w:val="14"/>
        </w:rPr>
        <w:t>Mearsheimer</w:t>
      </w:r>
      <w:proofErr w:type="spellEnd"/>
      <w:r w:rsidRPr="001B2C3D">
        <w:rPr>
          <w:sz w:val="14"/>
        </w:rPr>
        <w:t xml:space="preserve"> sees the crux of the issue as irreconcilable goals: China wants to be America's superior and the United States wants no peer competitors. In his words, "[</w:t>
      </w:r>
      <w:proofErr w:type="gramStart"/>
      <w:r w:rsidRPr="001B2C3D">
        <w:rPr>
          <w:sz w:val="14"/>
        </w:rPr>
        <w:t>N]o</w:t>
      </w:r>
      <w:proofErr w:type="gramEnd"/>
      <w:r w:rsidRPr="001B2C3D">
        <w:rPr>
          <w:sz w:val="14"/>
        </w:rPr>
        <w:t xml:space="preserve"> amount of goodwill can ameliorate the intense security competition that sets in when an aspiring hegemon appears in Eurasia." </w:t>
      </w:r>
      <w:proofErr w:type="gramStart"/>
      <w:r w:rsidRPr="001B2C3D">
        <w:rPr>
          <w:sz w:val="14"/>
        </w:rPr>
        <w:t>92  Contrary</w:t>
      </w:r>
      <w:proofErr w:type="gramEnd"/>
      <w:r w:rsidRPr="001B2C3D">
        <w:rPr>
          <w:sz w:val="14"/>
        </w:rPr>
        <w:t xml:space="preserve"> to these predictions, </w:t>
      </w:r>
      <w:r w:rsidRPr="00F035A1">
        <w:rPr>
          <w:rStyle w:val="underline"/>
        </w:rPr>
        <w:t xml:space="preserve">our analysis suggests some grounds for optimism. </w:t>
      </w:r>
      <w:r w:rsidRPr="00480BBF">
        <w:rPr>
          <w:rStyle w:val="underline"/>
          <w:highlight w:val="green"/>
        </w:rPr>
        <w:t>Based on the historical track record of great powers facing acute relative decline, the U</w:t>
      </w:r>
      <w:r w:rsidRPr="00F035A1">
        <w:rPr>
          <w:rStyle w:val="underline"/>
        </w:rPr>
        <w:t xml:space="preserve">nited </w:t>
      </w:r>
      <w:r w:rsidRPr="00480BBF">
        <w:rPr>
          <w:rStyle w:val="underline"/>
          <w:highlight w:val="green"/>
        </w:rPr>
        <w:t>S</w:t>
      </w:r>
      <w:r w:rsidRPr="00F035A1">
        <w:rPr>
          <w:rStyle w:val="underline"/>
        </w:rPr>
        <w:t xml:space="preserve">tates </w:t>
      </w:r>
      <w:r w:rsidRPr="00480BBF">
        <w:rPr>
          <w:rStyle w:val="underline"/>
          <w:highlight w:val="green"/>
        </w:rPr>
        <w:t>should be able to retrench in the coming decades</w:t>
      </w:r>
      <w:r w:rsidRPr="001B2C3D">
        <w:rPr>
          <w:sz w:val="14"/>
        </w:rPr>
        <w:t xml:space="preserve">. In the next few years, </w:t>
      </w:r>
      <w:r w:rsidRPr="00F035A1">
        <w:rPr>
          <w:rStyle w:val="underline"/>
        </w:rPr>
        <w:t>the United States is ripe to overhaul its military, shift burdens to its allies, and work to decrease costly international commitments</w:t>
      </w:r>
      <w:r w:rsidRPr="00480BBF">
        <w:rPr>
          <w:rStyle w:val="underline"/>
          <w:highlight w:val="green"/>
        </w:rPr>
        <w:t>. It is likely to initiate and become embroiled in fewer militarized disputes than the average great power and to settle these disputes more amicably</w:t>
      </w:r>
      <w:r w:rsidRPr="001B2C3D">
        <w:rPr>
          <w:sz w:val="14"/>
          <w:highlight w:val="green"/>
        </w:rPr>
        <w:t>.</w:t>
      </w:r>
      <w:r w:rsidRPr="001B2C3D">
        <w:rPr>
          <w:sz w:val="14"/>
        </w:rPr>
        <w:t xml:space="preserve"> Some might view this prospect with apprehension, fearing the steady erosion of U.S. credibility. Yet our analysis suggests that </w:t>
      </w:r>
      <w:r w:rsidRPr="00F035A1">
        <w:rPr>
          <w:rStyle w:val="underline"/>
        </w:rPr>
        <w:t xml:space="preserve">retrenchment need not signal weakness. Holding on to </w:t>
      </w:r>
      <w:proofErr w:type="gramStart"/>
      <w:r w:rsidRPr="00F035A1">
        <w:rPr>
          <w:rStyle w:val="underline"/>
        </w:rPr>
        <w:t>exposed</w:t>
      </w:r>
      <w:proofErr w:type="gramEnd"/>
      <w:r w:rsidRPr="00F035A1">
        <w:rPr>
          <w:rStyle w:val="underline"/>
        </w:rPr>
        <w:t xml:space="preserve"> and expensive commitments simply for the sake of one's reputation is a greater geopolitical gamble than withdrawing to cheaper, more defensible frontiers</w:t>
      </w:r>
      <w:r w:rsidRPr="001B2C3D">
        <w:rPr>
          <w:sz w:val="14"/>
        </w:rPr>
        <w:t xml:space="preserve">.  Some observers might dispute our conclusions, arguing that hegemonic transitions are more conflict prone than other moments of acute relative decline. We counter that there are deductive and empirical reasons to doubt this argument. Theoretically, hegemonic powers should actually find it easier to manage acute relative decline. Fallen hegemons still have formidable capability, which threatens grave harm to any state that tries to cross them. Further, they are no longer the top </w:t>
      </w:r>
      <w:proofErr w:type="gramStart"/>
      <w:r w:rsidRPr="001B2C3D">
        <w:rPr>
          <w:sz w:val="14"/>
        </w:rPr>
        <w:t>target</w:t>
      </w:r>
      <w:proofErr w:type="gramEnd"/>
      <w:r w:rsidRPr="001B2C3D">
        <w:rPr>
          <w:sz w:val="14"/>
        </w:rPr>
        <w:t xml:space="preserve"> for balancing coalitions, and recovering hegemons may be influential because they can play a pivotal role in alliance formation. In addition, hegemonic powers, almost by definition, possess more extensive overseas commitments; </w:t>
      </w:r>
      <w:r w:rsidRPr="00F035A1">
        <w:rPr>
          <w:rStyle w:val="underline"/>
        </w:rPr>
        <w:t>they should be able to more readily identify and eliminate extraneous burdens without exposing vulnerabilities or exciting domestic populations</w:t>
      </w:r>
      <w:r w:rsidRPr="001B2C3D">
        <w:rPr>
          <w:sz w:val="14"/>
        </w:rPr>
        <w:t>.</w:t>
      </w:r>
    </w:p>
    <w:p w14:paraId="7CF82DDF" w14:textId="77777777" w:rsidR="00CF39D5" w:rsidRPr="006B7AC9" w:rsidRDefault="00CF39D5" w:rsidP="00CF39D5">
      <w:pPr>
        <w:pStyle w:val="Heading4"/>
      </w:pPr>
      <w:r>
        <w:t xml:space="preserve">Attempting to hold on to hegemony is more dangerous than any consequence of transition </w:t>
      </w:r>
    </w:p>
    <w:p w14:paraId="5804AFC2" w14:textId="77777777" w:rsidR="00CF39D5" w:rsidRDefault="00CF39D5" w:rsidP="00CF39D5">
      <w:r w:rsidRPr="006B7AC9">
        <w:rPr>
          <w:rStyle w:val="StyleStyleBold12pt"/>
        </w:rPr>
        <w:t>MacDonald</w:t>
      </w:r>
      <w:r w:rsidRPr="006B7AC9">
        <w:t xml:space="preserve"> Assistant Professor of Political Science at Williams College </w:t>
      </w:r>
      <w:r w:rsidRPr="006B7AC9">
        <w:rPr>
          <w:rStyle w:val="StyleStyleBold12pt"/>
        </w:rPr>
        <w:t>&amp; Parent</w:t>
      </w:r>
      <w:r>
        <w:t xml:space="preserve"> </w:t>
      </w:r>
      <w:r w:rsidRPr="006B7AC9">
        <w:t xml:space="preserve">Assistant Professor of Political Science at the University of Miami </w:t>
      </w:r>
      <w:r w:rsidRPr="006B7AC9">
        <w:rPr>
          <w:rStyle w:val="StyleStyleBold12pt"/>
        </w:rPr>
        <w:t>2012</w:t>
      </w:r>
      <w:r>
        <w:t xml:space="preserve"> Paul &amp; Joseph Correspondence: </w:t>
      </w:r>
      <w:r w:rsidRPr="006B7AC9">
        <w:t xml:space="preserve">Decline and Retrenchment—Peril or Promise? </w:t>
      </w:r>
      <w:r>
        <w:t xml:space="preserve">International Security 36(4) project muse </w:t>
      </w:r>
    </w:p>
    <w:p w14:paraId="46D7871C" w14:textId="77777777" w:rsidR="00CF39D5" w:rsidRPr="00313C9F" w:rsidRDefault="00CF39D5" w:rsidP="00CF39D5">
      <w:pPr>
        <w:rPr>
          <w:sz w:val="16"/>
        </w:rPr>
      </w:pPr>
      <w:r w:rsidRPr="00313C9F">
        <w:rPr>
          <w:sz w:val="16"/>
        </w:rPr>
        <w:t xml:space="preserve">Let us be absolutely clear: </w:t>
      </w:r>
      <w:r w:rsidRPr="00147A42">
        <w:rPr>
          <w:rStyle w:val="StyleBoldUnderline"/>
          <w:highlight w:val="green"/>
        </w:rPr>
        <w:t>retrenchment is risky, but not retrenching is riskier.</w:t>
      </w:r>
      <w:r w:rsidRPr="00313C9F">
        <w:rPr>
          <w:sz w:val="16"/>
        </w:rPr>
        <w:t xml:space="preserve"> </w:t>
      </w:r>
      <w:r w:rsidRPr="00147A42">
        <w:rPr>
          <w:rStyle w:val="StyleBoldUnderline"/>
          <w:highlight w:val="green"/>
        </w:rPr>
        <w:t>Living beyond one's means is possible temporarily, but prolonged insolvency invites a terrible reckoning.</w:t>
      </w:r>
      <w:r w:rsidRPr="00313C9F">
        <w:rPr>
          <w:sz w:val="16"/>
        </w:rPr>
        <w:t xml:space="preserve"> </w:t>
      </w:r>
      <w:r w:rsidRPr="00147A42">
        <w:rPr>
          <w:rStyle w:val="StyleBoldUnderline"/>
          <w:highlight w:val="green"/>
        </w:rPr>
        <w:t>Grasping great powers present a</w:t>
      </w:r>
      <w:r w:rsidRPr="00313C9F">
        <w:rPr>
          <w:rStyle w:val="StyleBoldUnderline"/>
        </w:rPr>
        <w:t xml:space="preserve"> </w:t>
      </w:r>
      <w:r w:rsidRPr="00147A42">
        <w:rPr>
          <w:rStyle w:val="StyleBoldUnderline"/>
          <w:highlight w:val="green"/>
        </w:rPr>
        <w:t>brittle, overextended defensive perimeter with strategic inflexibility and shallow reserves—a blatantly ripe target for opportunistic states</w:t>
      </w:r>
      <w:r w:rsidRPr="00313C9F">
        <w:rPr>
          <w:sz w:val="16"/>
        </w:rPr>
        <w:t xml:space="preserve">. </w:t>
      </w:r>
      <w:r w:rsidRPr="006B7AC9">
        <w:rPr>
          <w:rStyle w:val="StyleBoldUnderline"/>
        </w:rPr>
        <w:t>This is</w:t>
      </w:r>
      <w:r w:rsidRPr="00313C9F">
        <w:rPr>
          <w:sz w:val="16"/>
        </w:rPr>
        <w:t xml:space="preserve"> likely why </w:t>
      </w:r>
      <w:r w:rsidRPr="006B7AC9">
        <w:rPr>
          <w:rStyle w:val="StyleBoldUnderline"/>
        </w:rPr>
        <w:t>so few declining states in our study chose not to retrench, and those that failed to fared poorly.</w:t>
      </w:r>
      <w:r w:rsidRPr="00313C9F">
        <w:rPr>
          <w:sz w:val="16"/>
        </w:rPr>
        <w:t xml:space="preserve"> It is understandable that declining powers retrench reluctantly; it is all the more telling that they tend to do so quickly.</w:t>
      </w:r>
    </w:p>
    <w:p w14:paraId="55670AA6" w14:textId="77777777" w:rsidR="00CF39D5" w:rsidRDefault="00CF39D5" w:rsidP="00CF39D5">
      <w:pPr>
        <w:pStyle w:val="Heading4"/>
      </w:pPr>
      <w:r>
        <w:t xml:space="preserve">Prefer history and social science </w:t>
      </w:r>
    </w:p>
    <w:p w14:paraId="6D105519" w14:textId="77777777" w:rsidR="00CF39D5" w:rsidRPr="006B7AC9" w:rsidRDefault="00CF39D5" w:rsidP="00CF39D5">
      <w:r w:rsidRPr="006B7AC9">
        <w:rPr>
          <w:rStyle w:val="StyleStyleBold12pt"/>
        </w:rPr>
        <w:t>MacDonald</w:t>
      </w:r>
      <w:r w:rsidRPr="006B7AC9">
        <w:t xml:space="preserve"> Assistant Professor of Political Science at Williams College </w:t>
      </w:r>
      <w:r w:rsidRPr="006B7AC9">
        <w:rPr>
          <w:rStyle w:val="StyleStyleBold12pt"/>
        </w:rPr>
        <w:t>&amp; Parent</w:t>
      </w:r>
      <w:r>
        <w:t xml:space="preserve"> </w:t>
      </w:r>
      <w:r w:rsidRPr="006B7AC9">
        <w:t xml:space="preserve">Assistant Professor of Political Science at the University of Miami </w:t>
      </w:r>
      <w:r w:rsidRPr="006B7AC9">
        <w:rPr>
          <w:rStyle w:val="StyleStyleBold12pt"/>
        </w:rPr>
        <w:t>2012</w:t>
      </w:r>
      <w:r>
        <w:t xml:space="preserve"> Paul &amp; Joseph Correspondence: </w:t>
      </w:r>
      <w:r w:rsidRPr="006B7AC9">
        <w:t xml:space="preserve">Decline and Retrenchment—Peril or Promise? </w:t>
      </w:r>
      <w:r>
        <w:t xml:space="preserve">International Security 36(4) project muse </w:t>
      </w:r>
    </w:p>
    <w:p w14:paraId="269D9546" w14:textId="77777777" w:rsidR="00CF39D5" w:rsidRPr="00313C9F" w:rsidRDefault="00CF39D5" w:rsidP="00CF39D5">
      <w:pPr>
        <w:rPr>
          <w:sz w:val="16"/>
        </w:rPr>
      </w:pPr>
      <w:r w:rsidRPr="00313C9F">
        <w:rPr>
          <w:sz w:val="16"/>
        </w:rPr>
        <w:t xml:space="preserve">By no means did we intend for our conclusions to be taken as definitive, and the future does not always resemble the past. Yet Thompson's modesty goes too far. </w:t>
      </w:r>
      <w:r w:rsidRPr="00147A42">
        <w:rPr>
          <w:rStyle w:val="StyleBoldUnderline"/>
          <w:highlight w:val="green"/>
        </w:rPr>
        <w:t>History and</w:t>
      </w:r>
      <w:r w:rsidRPr="00313C9F">
        <w:rPr>
          <w:sz w:val="16"/>
        </w:rPr>
        <w:t xml:space="preserve"> the tools of </w:t>
      </w:r>
      <w:r w:rsidRPr="00147A42">
        <w:rPr>
          <w:rStyle w:val="StyleBoldUnderline"/>
          <w:highlight w:val="green"/>
        </w:rPr>
        <w:t>social science</w:t>
      </w:r>
      <w:r w:rsidRPr="00313C9F">
        <w:rPr>
          <w:sz w:val="16"/>
        </w:rPr>
        <w:t xml:space="preserve"> are not irrelevant to political prediction—they </w:t>
      </w:r>
      <w:r w:rsidRPr="00147A42">
        <w:rPr>
          <w:rStyle w:val="StyleBoldUnderline"/>
          <w:highlight w:val="green"/>
        </w:rPr>
        <w:t>are the best available guides for policymakers to prepare for the future.</w:t>
      </w:r>
      <w:r w:rsidRPr="00313C9F">
        <w:rPr>
          <w:sz w:val="16"/>
        </w:rPr>
        <w:t xml:space="preserve"> Our critics propose a number of refinements to our model, but they do not replace it or impair our methods and evidence. </w:t>
      </w:r>
      <w:r w:rsidRPr="00147A42">
        <w:rPr>
          <w:rStyle w:val="StyleBoldUnderline"/>
          <w:highlight w:val="green"/>
        </w:rPr>
        <w:t xml:space="preserve">As </w:t>
      </w:r>
      <w:proofErr w:type="spellStart"/>
      <w:r w:rsidRPr="00147A42">
        <w:rPr>
          <w:rStyle w:val="StyleBoldUnderline"/>
          <w:highlight w:val="green"/>
        </w:rPr>
        <w:t>decisionmakers</w:t>
      </w:r>
      <w:proofErr w:type="spellEnd"/>
      <w:r w:rsidRPr="00147A42">
        <w:rPr>
          <w:rStyle w:val="StyleBoldUnderline"/>
          <w:highlight w:val="green"/>
        </w:rPr>
        <w:t xml:space="preserve"> revamp the U.S. force posture,</w:t>
      </w:r>
      <w:r w:rsidRPr="00313C9F">
        <w:rPr>
          <w:sz w:val="16"/>
        </w:rPr>
        <w:t xml:space="preserve"> propose personnel cuts, and draw down foreign entanglements, </w:t>
      </w:r>
      <w:r w:rsidRPr="00147A42">
        <w:rPr>
          <w:rStyle w:val="StyleBoldUnderline"/>
          <w:highlight w:val="green"/>
        </w:rPr>
        <w:t>they need to know which causal factors are primary and which are secondary to predict the likely effects of potential actions. Our arguments</w:t>
      </w:r>
      <w:r w:rsidRPr="00313C9F">
        <w:rPr>
          <w:sz w:val="16"/>
        </w:rPr>
        <w:t xml:space="preserve"> [End Page 202] </w:t>
      </w:r>
      <w:r w:rsidRPr="00147A42">
        <w:rPr>
          <w:rStyle w:val="StyleBoldUnderline"/>
          <w:highlight w:val="green"/>
        </w:rPr>
        <w:t>and data have laid a foundation to do this</w:t>
      </w:r>
      <w:r w:rsidRPr="00147A42">
        <w:rPr>
          <w:sz w:val="16"/>
          <w:highlight w:val="green"/>
        </w:rPr>
        <w:t>,</w:t>
      </w:r>
      <w:r w:rsidRPr="00313C9F">
        <w:rPr>
          <w:sz w:val="16"/>
        </w:rPr>
        <w:t xml:space="preserve"> and we welcome subsequent improvements. Regardless, we agree with Thompson that Chinese dominance is not foreordained; retrenchment alone is no panacea; and domestic reforms are an indispensable part of great power recovery. These points are so consequential that we discuss them at length elsewhere.8</w:t>
      </w:r>
    </w:p>
    <w:p w14:paraId="06745535" w14:textId="77777777" w:rsidR="00CF39D5" w:rsidRDefault="00CF39D5" w:rsidP="00CF39D5">
      <w:pPr>
        <w:rPr>
          <w:sz w:val="16"/>
        </w:rPr>
      </w:pPr>
    </w:p>
    <w:p w14:paraId="37F57D43" w14:textId="77777777" w:rsidR="00CF39D5" w:rsidRPr="007165D9" w:rsidRDefault="00CF39D5" w:rsidP="00CF39D5"/>
    <w:p w14:paraId="5FD35738" w14:textId="77777777" w:rsidR="00CF39D5" w:rsidRDefault="00CF39D5" w:rsidP="00CF39D5">
      <w:pPr>
        <w:pStyle w:val="Heading3"/>
      </w:pPr>
      <w:bookmarkStart w:id="9" w:name="_Toc207188729"/>
      <w:r>
        <w:t>***MISC AT</w:t>
      </w:r>
      <w:proofErr w:type="gramStart"/>
      <w:r>
        <w:t>:*</w:t>
      </w:r>
      <w:proofErr w:type="gramEnd"/>
      <w:r>
        <w:t>**</w:t>
      </w:r>
      <w:bookmarkEnd w:id="9"/>
    </w:p>
    <w:p w14:paraId="49C5DE0E" w14:textId="77777777" w:rsidR="00CF39D5" w:rsidRDefault="00CF39D5" w:rsidP="00CF39D5">
      <w:pPr>
        <w:pStyle w:val="Heading3"/>
      </w:pPr>
      <w:bookmarkStart w:id="10" w:name="_Toc207188730"/>
      <w:r>
        <w:t xml:space="preserve">AT: </w:t>
      </w:r>
      <w:proofErr w:type="spellStart"/>
      <w:r>
        <w:t>Kagan</w:t>
      </w:r>
      <w:proofErr w:type="spellEnd"/>
      <w:r>
        <w:t xml:space="preserve"> – 1NC</w:t>
      </w:r>
      <w:bookmarkEnd w:id="10"/>
    </w:p>
    <w:p w14:paraId="46E48957" w14:textId="77777777" w:rsidR="00CF39D5" w:rsidRPr="00C73F13" w:rsidRDefault="00CF39D5" w:rsidP="00CF39D5">
      <w:pPr>
        <w:pStyle w:val="Heading4"/>
      </w:pPr>
      <w:proofErr w:type="spellStart"/>
      <w:r>
        <w:t>Kagan</w:t>
      </w:r>
      <w:proofErr w:type="spellEnd"/>
      <w:r>
        <w:t xml:space="preserve"> is poor scholarship – we can transition now </w:t>
      </w:r>
    </w:p>
    <w:p w14:paraId="4875A8AB" w14:textId="77777777" w:rsidR="00CF39D5" w:rsidRDefault="00CF39D5" w:rsidP="00CF39D5">
      <w:r w:rsidRPr="00C73F13">
        <w:rPr>
          <w:rStyle w:val="StyleStyleBold12pt"/>
        </w:rPr>
        <w:t>Preble</w:t>
      </w:r>
      <w:r>
        <w:t xml:space="preserve"> VP </w:t>
      </w:r>
      <w:r w:rsidRPr="00C73F13">
        <w:t>for defense and foreign poli</w:t>
      </w:r>
      <w:r>
        <w:t xml:space="preserve">cy studies @ Cato </w:t>
      </w:r>
      <w:r w:rsidRPr="00C73F13">
        <w:rPr>
          <w:rStyle w:val="StyleStyleBold12pt"/>
        </w:rPr>
        <w:t>2012</w:t>
      </w:r>
      <w:r>
        <w:t xml:space="preserve"> Christopher </w:t>
      </w:r>
      <w:r w:rsidRPr="00C73F13">
        <w:t xml:space="preserve">The Critique of Pure </w:t>
      </w:r>
      <w:proofErr w:type="spellStart"/>
      <w:r w:rsidRPr="00C73F13">
        <w:t>Kagan</w:t>
      </w:r>
      <w:proofErr w:type="spellEnd"/>
      <w:r>
        <w:t xml:space="preserve"> National Interest 6/28 </w:t>
      </w:r>
      <w:r w:rsidRPr="00C73F13">
        <w:t>http://nationalinterest.org/print/bookreview/the-critique-pure-kagan-7061</w:t>
      </w:r>
      <w:proofErr w:type="gramStart"/>
      <w:r w:rsidRPr="00C73F13">
        <w:t>?page</w:t>
      </w:r>
      <w:proofErr w:type="gramEnd"/>
      <w:r w:rsidRPr="00C73F13">
        <w:t>=1</w:t>
      </w:r>
    </w:p>
    <w:p w14:paraId="64D48EB2" w14:textId="77777777" w:rsidR="00CF39D5" w:rsidRPr="00C73F13" w:rsidRDefault="00CF39D5" w:rsidP="00CF39D5">
      <w:pPr>
        <w:rPr>
          <w:sz w:val="16"/>
        </w:rPr>
      </w:pPr>
      <w:proofErr w:type="spellStart"/>
      <w:r w:rsidRPr="00C73F13">
        <w:rPr>
          <w:sz w:val="16"/>
        </w:rPr>
        <w:t>Kagan’s</w:t>
      </w:r>
      <w:proofErr w:type="spellEnd"/>
      <w:r w:rsidRPr="00C73F13">
        <w:rPr>
          <w:sz w:val="16"/>
        </w:rPr>
        <w:t xml:space="preserve"> latest offering, The World America Made, is a cri de </w:t>
      </w:r>
      <w:proofErr w:type="spellStart"/>
      <w:r w:rsidRPr="00C73F13">
        <w:rPr>
          <w:sz w:val="16"/>
        </w:rPr>
        <w:t>coeur</w:t>
      </w:r>
      <w:proofErr w:type="spellEnd"/>
      <w:r w:rsidRPr="00C73F13">
        <w:rPr>
          <w:sz w:val="16"/>
        </w:rPr>
        <w:t xml:space="preserve"> directed at a foreign-policy establishment beset by doubts and a wider public harboring even deeper ones. In both tone and substance, the book is aimed at soothing American anxieties over the nation’s fiscal and geopolitical future. In some respects, his diagnosis is sound—the scope of American decline is often exaggerated and not to be celebrated. But in several critical respects, </w:t>
      </w:r>
      <w:proofErr w:type="spellStart"/>
      <w:r w:rsidRPr="00C83C2E">
        <w:rPr>
          <w:rStyle w:val="StyleBoldUnderline"/>
          <w:highlight w:val="green"/>
        </w:rPr>
        <w:t>Kagan’s</w:t>
      </w:r>
      <w:proofErr w:type="spellEnd"/>
      <w:r w:rsidRPr="00C83C2E">
        <w:rPr>
          <w:rStyle w:val="StyleBoldUnderline"/>
          <w:highlight w:val="green"/>
        </w:rPr>
        <w:t xml:space="preserve"> prescriptions for</w:t>
      </w:r>
      <w:r w:rsidRPr="00C73F13">
        <w:rPr>
          <w:sz w:val="16"/>
        </w:rPr>
        <w:t xml:space="preserve"> the present and future of</w:t>
      </w:r>
      <w:r w:rsidRPr="00C73F13">
        <w:rPr>
          <w:rStyle w:val="StyleBoldUnderline"/>
        </w:rPr>
        <w:t xml:space="preserve"> </w:t>
      </w:r>
      <w:r w:rsidRPr="00C83C2E">
        <w:rPr>
          <w:rStyle w:val="StyleBoldUnderline"/>
          <w:highlight w:val="green"/>
        </w:rPr>
        <w:t>U.S. foreign policy are shortsighted at best, harmful at worst.</w:t>
      </w:r>
    </w:p>
    <w:p w14:paraId="4973360E" w14:textId="77777777" w:rsidR="00CF39D5" w:rsidRPr="00C73F13" w:rsidRDefault="00CF39D5" w:rsidP="00CF39D5">
      <w:pPr>
        <w:rPr>
          <w:sz w:val="16"/>
        </w:rPr>
      </w:pPr>
      <w:r w:rsidRPr="00C83C2E">
        <w:rPr>
          <w:rStyle w:val="StyleBoldUnderline"/>
          <w:highlight w:val="green"/>
        </w:rPr>
        <w:t>The most important of these is his rejection of calls</w:t>
      </w:r>
      <w:r w:rsidRPr="00C73F13">
        <w:rPr>
          <w:sz w:val="16"/>
        </w:rPr>
        <w:t xml:space="preserve"> for the United States </w:t>
      </w:r>
      <w:r w:rsidRPr="00C83C2E">
        <w:rPr>
          <w:rStyle w:val="StyleBoldUnderline"/>
          <w:highlight w:val="green"/>
        </w:rPr>
        <w:t>to reduce military spending,</w:t>
      </w:r>
      <w:r w:rsidRPr="00C73F13">
        <w:rPr>
          <w:rStyle w:val="StyleBoldUnderline"/>
        </w:rPr>
        <w:t xml:space="preserve"> recalibrate its global commitments </w:t>
      </w:r>
      <w:r w:rsidRPr="00C83C2E">
        <w:rPr>
          <w:rStyle w:val="StyleBoldUnderline"/>
          <w:highlight w:val="green"/>
        </w:rPr>
        <w:t>and restrain</w:t>
      </w:r>
      <w:r w:rsidRPr="00C73F13">
        <w:rPr>
          <w:rStyle w:val="StyleBoldUnderline"/>
        </w:rPr>
        <w:t xml:space="preserve"> its </w:t>
      </w:r>
      <w:r w:rsidRPr="00C83C2E">
        <w:rPr>
          <w:rStyle w:val="StyleBoldUnderline"/>
          <w:highlight w:val="green"/>
        </w:rPr>
        <w:t>interventionist impulses</w:t>
      </w:r>
      <w:r w:rsidRPr="00C73F13">
        <w:rPr>
          <w:rStyle w:val="StyleBoldUnderline"/>
        </w:rPr>
        <w:t>.</w:t>
      </w:r>
      <w:r w:rsidRPr="00C73F13">
        <w:rPr>
          <w:sz w:val="16"/>
        </w:rPr>
        <w:t xml:space="preserve"> </w:t>
      </w:r>
      <w:proofErr w:type="spellStart"/>
      <w:r w:rsidRPr="00C73F13">
        <w:rPr>
          <w:sz w:val="16"/>
        </w:rPr>
        <w:t>Kagan</w:t>
      </w:r>
      <w:proofErr w:type="spellEnd"/>
      <w:r w:rsidRPr="00C73F13">
        <w:rPr>
          <w:sz w:val="16"/>
        </w:rPr>
        <w:t xml:space="preserve"> scorns the suggestion that we are entering a post-American world with multiple power centers as opposed to the single U.S. hegemon. On one hand, dismissing claims that America is in decline, he points to past periods of soul-searching and self-doubt where public sentiment was far more pessimistic and from which America emerged stronger than ever. On the other hand, he challenges those who look upon American decline with equanimity and questions their “expectation, if not assumption, . . . that the good qualities of [the present world] order—the democracy, the prosperity, the peace among great powers—can transcend the decline of American power and influence.”</w:t>
      </w:r>
    </w:p>
    <w:p w14:paraId="63ED866F" w14:textId="77777777" w:rsidR="00CF39D5" w:rsidRPr="00C73F13" w:rsidRDefault="00CF39D5" w:rsidP="00CF39D5">
      <w:pPr>
        <w:rPr>
          <w:sz w:val="16"/>
        </w:rPr>
      </w:pPr>
      <w:r w:rsidRPr="00C73F13">
        <w:rPr>
          <w:rStyle w:val="StyleBoldUnderline"/>
        </w:rPr>
        <w:t>He advises the U</w:t>
      </w:r>
      <w:r w:rsidRPr="00C73F13">
        <w:rPr>
          <w:sz w:val="16"/>
        </w:rPr>
        <w:t xml:space="preserve">nited </w:t>
      </w:r>
      <w:r w:rsidRPr="00C73F13">
        <w:rPr>
          <w:rStyle w:val="StyleBoldUnderline"/>
        </w:rPr>
        <w:t>S</w:t>
      </w:r>
      <w:r w:rsidRPr="00C73F13">
        <w:rPr>
          <w:sz w:val="16"/>
        </w:rPr>
        <w:t xml:space="preserve">tates </w:t>
      </w:r>
      <w:r w:rsidRPr="00C73F13">
        <w:rPr>
          <w:rStyle w:val="StyleBoldUnderline"/>
        </w:rPr>
        <w:t>to continue on its present course,</w:t>
      </w:r>
      <w:r w:rsidRPr="00C73F13">
        <w:rPr>
          <w:sz w:val="16"/>
        </w:rPr>
        <w:t xml:space="preserve"> maintain its global posture, and retain or expand alliance relationships negotiated during the Cold War. </w:t>
      </w:r>
      <w:r w:rsidRPr="00C83C2E">
        <w:rPr>
          <w:rStyle w:val="StyleBoldUnderline"/>
          <w:highlight w:val="green"/>
        </w:rPr>
        <w:t>But</w:t>
      </w:r>
      <w:r w:rsidRPr="00C73F13">
        <w:rPr>
          <w:rStyle w:val="StyleBoldUnderline"/>
        </w:rPr>
        <w:t xml:space="preserve"> here is a key point: </w:t>
      </w:r>
      <w:proofErr w:type="spellStart"/>
      <w:r w:rsidRPr="00C83C2E">
        <w:rPr>
          <w:rStyle w:val="StyleBoldUnderline"/>
          <w:highlight w:val="green"/>
        </w:rPr>
        <w:t>Kagan</w:t>
      </w:r>
      <w:proofErr w:type="spellEnd"/>
      <w:r w:rsidRPr="00C83C2E">
        <w:rPr>
          <w:rStyle w:val="StyleBoldUnderline"/>
          <w:highlight w:val="green"/>
        </w:rPr>
        <w:t xml:space="preserve"> concedes that Americans could opt for a different course. We could shed our global burdens, focus on rebuilding the country’s strength at home and expect</w:t>
      </w:r>
      <w:r w:rsidRPr="00C73F13">
        <w:rPr>
          <w:sz w:val="16"/>
        </w:rPr>
        <w:t>—or merely hope—</w:t>
      </w:r>
      <w:r w:rsidRPr="00C83C2E">
        <w:rPr>
          <w:rStyle w:val="StyleBoldUnderline"/>
          <w:highlight w:val="green"/>
        </w:rPr>
        <w:t>that others will uphold the liberal order as American power retreats</w:t>
      </w:r>
      <w:r w:rsidRPr="00C73F13">
        <w:rPr>
          <w:sz w:val="16"/>
        </w:rPr>
        <w:t xml:space="preserve">. That we are afforded such a choice today is itself a historical anomaly—and something of a luxury. “Someday,” </w:t>
      </w:r>
      <w:proofErr w:type="spellStart"/>
      <w:r w:rsidRPr="00C73F13">
        <w:rPr>
          <w:sz w:val="16"/>
        </w:rPr>
        <w:t>Kagan</w:t>
      </w:r>
      <w:proofErr w:type="spellEnd"/>
      <w:r w:rsidRPr="00C73F13">
        <w:rPr>
          <w:sz w:val="16"/>
        </w:rPr>
        <w:t xml:space="preserve"> suggests, “we may have no choice but to watch it drift away.” In the meantime, we don’t have to—and he hopes that we do not.</w:t>
      </w:r>
    </w:p>
    <w:p w14:paraId="2A4B37E0" w14:textId="77777777" w:rsidR="00CF39D5" w:rsidRPr="00C73F13" w:rsidRDefault="00CF39D5" w:rsidP="00CF39D5">
      <w:pPr>
        <w:rPr>
          <w:sz w:val="16"/>
        </w:rPr>
      </w:pPr>
      <w:r w:rsidRPr="00C73F13">
        <w:rPr>
          <w:sz w:val="16"/>
        </w:rPr>
        <w:t xml:space="preserve">It is a familiar refrain. But, as with </w:t>
      </w:r>
      <w:proofErr w:type="spellStart"/>
      <w:r w:rsidRPr="00C83C2E">
        <w:rPr>
          <w:rStyle w:val="StyleBoldUnderline"/>
          <w:highlight w:val="green"/>
        </w:rPr>
        <w:t>Kagan</w:t>
      </w:r>
      <w:r w:rsidRPr="00C73F13">
        <w:rPr>
          <w:sz w:val="16"/>
        </w:rPr>
        <w:t>’s</w:t>
      </w:r>
      <w:proofErr w:type="spellEnd"/>
      <w:r w:rsidRPr="00C73F13">
        <w:rPr>
          <w:sz w:val="16"/>
        </w:rPr>
        <w:t xml:space="preserve"> earlier works, The World America Made </w:t>
      </w:r>
      <w:r w:rsidRPr="00C83C2E">
        <w:rPr>
          <w:rStyle w:val="StyleBoldUnderline"/>
          <w:highlight w:val="green"/>
        </w:rPr>
        <w:t>combines questionable i</w:t>
      </w:r>
      <w:r w:rsidRPr="00C73F13">
        <w:rPr>
          <w:sz w:val="16"/>
        </w:rPr>
        <w:t>nternational-</w:t>
      </w:r>
      <w:r w:rsidRPr="00C83C2E">
        <w:rPr>
          <w:rStyle w:val="StyleBoldUnderline"/>
          <w:highlight w:val="green"/>
        </w:rPr>
        <w:t>r</w:t>
      </w:r>
      <w:r w:rsidRPr="00C73F13">
        <w:rPr>
          <w:sz w:val="16"/>
        </w:rPr>
        <w:t xml:space="preserve">elations </w:t>
      </w:r>
      <w:r w:rsidRPr="00C83C2E">
        <w:rPr>
          <w:rStyle w:val="StyleBoldUnderline"/>
          <w:highlight w:val="green"/>
        </w:rPr>
        <w:t xml:space="preserve">theory, questionable economics and questionable politics. To the extent that </w:t>
      </w:r>
      <w:proofErr w:type="spellStart"/>
      <w:r w:rsidRPr="00C83C2E">
        <w:rPr>
          <w:rStyle w:val="StyleBoldUnderline"/>
          <w:highlight w:val="green"/>
        </w:rPr>
        <w:t>Kagan</w:t>
      </w:r>
      <w:proofErr w:type="spellEnd"/>
      <w:r w:rsidRPr="00C83C2E">
        <w:rPr>
          <w:rStyle w:val="StyleBoldUnderline"/>
          <w:highlight w:val="green"/>
        </w:rPr>
        <w:t xml:space="preserve"> has had a hand in building today’s world, he has constructed it around too much military capacity in the hands of a single power and too little capacity in the hands of nearly everyone else.</w:t>
      </w:r>
      <w:r w:rsidRPr="00C73F13">
        <w:rPr>
          <w:sz w:val="16"/>
        </w:rPr>
        <w:t xml:space="preserve"> The result is a wide and growing gap between the promises Washington has made to protect others from harm and America’s political will to honor those promises if they ever come due.</w:t>
      </w:r>
    </w:p>
    <w:p w14:paraId="22AB6744" w14:textId="77777777" w:rsidR="00CF39D5" w:rsidRPr="00C73F13" w:rsidRDefault="00CF39D5" w:rsidP="00CF39D5">
      <w:pPr>
        <w:rPr>
          <w:sz w:val="16"/>
        </w:rPr>
      </w:pPr>
      <w:r w:rsidRPr="00C83C2E">
        <w:rPr>
          <w:rStyle w:val="StyleBoldUnderline"/>
          <w:highlight w:val="green"/>
        </w:rPr>
        <w:t>The world is</w:t>
      </w:r>
      <w:r w:rsidRPr="00C73F13">
        <w:rPr>
          <w:rStyle w:val="StyleBoldUnderline"/>
        </w:rPr>
        <w:t xml:space="preserve"> both </w:t>
      </w:r>
      <w:r w:rsidRPr="00C83C2E">
        <w:rPr>
          <w:rStyle w:val="StyleBoldUnderline"/>
          <w:highlight w:val="green"/>
        </w:rPr>
        <w:t xml:space="preserve">more complicated and more durable than </w:t>
      </w:r>
      <w:proofErr w:type="spellStart"/>
      <w:r w:rsidRPr="00C83C2E">
        <w:rPr>
          <w:rStyle w:val="StyleBoldUnderline"/>
          <w:highlight w:val="green"/>
        </w:rPr>
        <w:t>Kagan</w:t>
      </w:r>
      <w:proofErr w:type="spellEnd"/>
      <w:r w:rsidRPr="00C83C2E">
        <w:rPr>
          <w:rStyle w:val="StyleBoldUnderline"/>
          <w:highlight w:val="green"/>
        </w:rPr>
        <w:t xml:space="preserve"> imagines. The U</w:t>
      </w:r>
      <w:r w:rsidRPr="00C73F13">
        <w:rPr>
          <w:sz w:val="16"/>
        </w:rPr>
        <w:t xml:space="preserve">nited </w:t>
      </w:r>
      <w:r w:rsidRPr="00C83C2E">
        <w:rPr>
          <w:rStyle w:val="StyleBoldUnderline"/>
          <w:highlight w:val="green"/>
        </w:rPr>
        <w:t>S</w:t>
      </w:r>
      <w:r w:rsidRPr="00C73F13">
        <w:rPr>
          <w:sz w:val="16"/>
        </w:rPr>
        <w:t xml:space="preserve">tates </w:t>
      </w:r>
      <w:r w:rsidRPr="00C83C2E">
        <w:rPr>
          <w:rStyle w:val="StyleBoldUnderline"/>
          <w:highlight w:val="green"/>
        </w:rPr>
        <w:t>does not need to police the globe in order to maintain a level of security that prior generations would envy.</w:t>
      </w:r>
      <w:r w:rsidRPr="00C73F13">
        <w:rPr>
          <w:rStyle w:val="StyleBoldUnderline"/>
        </w:rPr>
        <w:t xml:space="preserve"> </w:t>
      </w:r>
      <w:r w:rsidRPr="00C83C2E">
        <w:rPr>
          <w:rStyle w:val="StyleBoldUnderline"/>
          <w:highlight w:val="green"/>
        </w:rPr>
        <w:t>Neither does the survival of liberal democracy, market capitalism and basic human rights hinge on U.S. power</w:t>
      </w:r>
      <w:r w:rsidRPr="00C73F13">
        <w:rPr>
          <w:sz w:val="16"/>
        </w:rPr>
        <w:t xml:space="preserve">, contrary to </w:t>
      </w:r>
      <w:proofErr w:type="spellStart"/>
      <w:r w:rsidRPr="00C73F13">
        <w:rPr>
          <w:sz w:val="16"/>
        </w:rPr>
        <w:t>Kagan’s</w:t>
      </w:r>
      <w:proofErr w:type="spellEnd"/>
      <w:r w:rsidRPr="00C73F13">
        <w:rPr>
          <w:sz w:val="16"/>
        </w:rPr>
        <w:t xml:space="preserve"> assertions. </w:t>
      </w:r>
      <w:r w:rsidRPr="00C73F13">
        <w:rPr>
          <w:rStyle w:val="StyleBoldUnderline"/>
        </w:rPr>
        <w:t xml:space="preserve">Americans need not shelter wealthy, stable allies against threats they are capable of handling on their own. </w:t>
      </w:r>
      <w:r w:rsidRPr="00C83C2E">
        <w:rPr>
          <w:rStyle w:val="StyleBoldUnderline"/>
          <w:highlight w:val="green"/>
        </w:rPr>
        <w:t>Americans should not fear power in the hands of others</w:t>
      </w:r>
      <w:r w:rsidRPr="00C73F13">
        <w:rPr>
          <w:rStyle w:val="StyleBoldUnderline"/>
        </w:rPr>
        <w:t>,</w:t>
      </w:r>
      <w:r w:rsidRPr="00C73F13">
        <w:rPr>
          <w:sz w:val="16"/>
        </w:rPr>
        <w:t xml:space="preserve"> particularly those countries and peoples that share common interests and values. Finally, </w:t>
      </w:r>
      <w:r w:rsidRPr="00C83C2E">
        <w:rPr>
          <w:rStyle w:val="StyleBoldUnderline"/>
          <w:highlight w:val="green"/>
        </w:rPr>
        <w:t>precisely because the U</w:t>
      </w:r>
      <w:r w:rsidRPr="00C73F13">
        <w:rPr>
          <w:sz w:val="16"/>
        </w:rPr>
        <w:t xml:space="preserve">nited </w:t>
      </w:r>
      <w:r w:rsidRPr="00C83C2E">
        <w:rPr>
          <w:rStyle w:val="StyleBoldUnderline"/>
          <w:highlight w:val="green"/>
        </w:rPr>
        <w:t>S</w:t>
      </w:r>
      <w:r w:rsidRPr="00C73F13">
        <w:rPr>
          <w:sz w:val="16"/>
        </w:rPr>
        <w:t xml:space="preserve">tates </w:t>
      </w:r>
      <w:r w:rsidRPr="00C83C2E">
        <w:rPr>
          <w:rStyle w:val="StyleBoldUnderline"/>
          <w:highlight w:val="green"/>
        </w:rPr>
        <w:t>is</w:t>
      </w:r>
      <w:r w:rsidRPr="00C73F13">
        <w:rPr>
          <w:rStyle w:val="StyleBoldUnderline"/>
        </w:rPr>
        <w:t xml:space="preserve"> so </w:t>
      </w:r>
      <w:r w:rsidRPr="00C83C2E">
        <w:rPr>
          <w:rStyle w:val="StyleBoldUnderline"/>
          <w:highlight w:val="green"/>
        </w:rPr>
        <w:t xml:space="preserve">secure, it is difficult to sustain public support for global engagement without resorting to </w:t>
      </w:r>
      <w:proofErr w:type="spellStart"/>
      <w:r w:rsidRPr="00C83C2E">
        <w:rPr>
          <w:rStyle w:val="StyleBoldUnderline"/>
          <w:highlight w:val="green"/>
        </w:rPr>
        <w:t>fearmongering</w:t>
      </w:r>
      <w:proofErr w:type="spellEnd"/>
      <w:r w:rsidRPr="00C83C2E">
        <w:rPr>
          <w:rStyle w:val="StyleBoldUnderline"/>
          <w:highlight w:val="green"/>
        </w:rPr>
        <w:t xml:space="preserve"> and threat inflation</w:t>
      </w:r>
      <w:r w:rsidRPr="00C73F13">
        <w:rPr>
          <w:sz w:val="16"/>
        </w:rPr>
        <w:t xml:space="preserve">. Indeed, when Americans are presented with an accurate assessment of the nation’s power relative to others and shown how U.S. foreign policy has contributed to a vast and growing disparity between what we spend and what others spend on national security—the very state of affairs that </w:t>
      </w:r>
      <w:proofErr w:type="spellStart"/>
      <w:r w:rsidRPr="00C73F13">
        <w:rPr>
          <w:sz w:val="16"/>
        </w:rPr>
        <w:t>Kagan</w:t>
      </w:r>
      <w:proofErr w:type="spellEnd"/>
      <w:r w:rsidRPr="00C73F13">
        <w:rPr>
          <w:sz w:val="16"/>
        </w:rPr>
        <w:t xml:space="preserve"> celebrates—they grow even less supportive.</w:t>
      </w:r>
    </w:p>
    <w:p w14:paraId="24A55BD8" w14:textId="77777777" w:rsidR="00CF39D5" w:rsidRDefault="00CF39D5" w:rsidP="00CF39D5">
      <w:pPr>
        <w:pStyle w:val="Heading3"/>
      </w:pPr>
      <w:bookmarkStart w:id="11" w:name="_Toc207188731"/>
      <w:r>
        <w:t xml:space="preserve">AT: </w:t>
      </w:r>
      <w:proofErr w:type="spellStart"/>
      <w:r>
        <w:t>Kagan</w:t>
      </w:r>
      <w:proofErr w:type="spellEnd"/>
      <w:r>
        <w:t xml:space="preserve"> - Ext</w:t>
      </w:r>
      <w:bookmarkEnd w:id="11"/>
    </w:p>
    <w:p w14:paraId="76C13386" w14:textId="77777777" w:rsidR="00CF39D5" w:rsidRDefault="00CF39D5" w:rsidP="00CF39D5">
      <w:pPr>
        <w:pStyle w:val="Heading4"/>
      </w:pPr>
      <w:r>
        <w:t xml:space="preserve">KAGAN IS POOR SCHOLARSHIP – extend Preble – </w:t>
      </w:r>
      <w:proofErr w:type="spellStart"/>
      <w:r>
        <w:t>Kagan</w:t>
      </w:r>
      <w:proofErr w:type="spellEnd"/>
      <w:r>
        <w:t xml:space="preserve"> concedes that we could safely transition now – he only supports the need for military intervention for ideological reasons </w:t>
      </w:r>
      <w:proofErr w:type="gramStart"/>
      <w:r>
        <w:t>–  his</w:t>
      </w:r>
      <w:proofErr w:type="gramEnd"/>
      <w:r>
        <w:t xml:space="preserve"> argument is based purely on logical fallacies </w:t>
      </w:r>
    </w:p>
    <w:p w14:paraId="6CE29583" w14:textId="77777777" w:rsidR="00CF39D5" w:rsidRDefault="00CF39D5" w:rsidP="00CF39D5">
      <w:r w:rsidRPr="00C73F13">
        <w:rPr>
          <w:rStyle w:val="StyleStyleBold12pt"/>
        </w:rPr>
        <w:t>Preble</w:t>
      </w:r>
      <w:r>
        <w:t xml:space="preserve"> VP </w:t>
      </w:r>
      <w:r w:rsidRPr="00C73F13">
        <w:t>for defense and foreign poli</w:t>
      </w:r>
      <w:r>
        <w:t xml:space="preserve">cy studies @ Cato </w:t>
      </w:r>
      <w:r w:rsidRPr="00C73F13">
        <w:rPr>
          <w:rStyle w:val="StyleStyleBold12pt"/>
        </w:rPr>
        <w:t>2012</w:t>
      </w:r>
      <w:r>
        <w:t xml:space="preserve"> Christopher </w:t>
      </w:r>
      <w:r w:rsidRPr="00C73F13">
        <w:t xml:space="preserve">The Critique of Pure </w:t>
      </w:r>
      <w:proofErr w:type="spellStart"/>
      <w:r w:rsidRPr="00C73F13">
        <w:t>Kagan</w:t>
      </w:r>
      <w:proofErr w:type="spellEnd"/>
      <w:r>
        <w:t xml:space="preserve"> National Interest 6/28 </w:t>
      </w:r>
      <w:r w:rsidRPr="00C73F13">
        <w:t>http://nationalinterest.org/print/bookreview/the-critique-pure-kagan-7061</w:t>
      </w:r>
      <w:proofErr w:type="gramStart"/>
      <w:r w:rsidRPr="00C73F13">
        <w:t>?page</w:t>
      </w:r>
      <w:proofErr w:type="gramEnd"/>
      <w:r w:rsidRPr="00C73F13">
        <w:t>=1</w:t>
      </w:r>
    </w:p>
    <w:p w14:paraId="4B8EA9EA" w14:textId="77777777" w:rsidR="00CF39D5" w:rsidRPr="004241BF" w:rsidRDefault="00CF39D5" w:rsidP="00CF39D5">
      <w:pPr>
        <w:rPr>
          <w:sz w:val="16"/>
        </w:rPr>
      </w:pPr>
      <w:r w:rsidRPr="004241BF">
        <w:rPr>
          <w:sz w:val="16"/>
        </w:rPr>
        <w:t xml:space="preserve">His ideas represent something close to the reigning orthodoxy in Washington today and for the past two decades. </w:t>
      </w:r>
      <w:r w:rsidRPr="004241BF">
        <w:rPr>
          <w:rStyle w:val="StyleBoldUnderline"/>
          <w:highlight w:val="green"/>
        </w:rPr>
        <w:t>Inside the Beltway, there is broad</w:t>
      </w:r>
      <w:r w:rsidRPr="004241BF">
        <w:rPr>
          <w:sz w:val="16"/>
        </w:rPr>
        <w:t xml:space="preserve">, bipartisan </w:t>
      </w:r>
      <w:r w:rsidRPr="004241BF">
        <w:rPr>
          <w:rStyle w:val="StyleBoldUnderline"/>
          <w:highlight w:val="green"/>
        </w:rPr>
        <w:t xml:space="preserve">agreement on the basic parameters of U.S. foreign policy that </w:t>
      </w:r>
      <w:proofErr w:type="spellStart"/>
      <w:r w:rsidRPr="004241BF">
        <w:rPr>
          <w:rStyle w:val="StyleBoldUnderline"/>
          <w:highlight w:val="green"/>
        </w:rPr>
        <w:t>Kagan</w:t>
      </w:r>
      <w:proofErr w:type="spellEnd"/>
      <w:r w:rsidRPr="004241BF">
        <w:rPr>
          <w:rStyle w:val="StyleBoldUnderline"/>
          <w:highlight w:val="green"/>
        </w:rPr>
        <w:t xml:space="preserve"> spells out. This consensus contends that the burden of proof is on those who argue against the status quo.</w:t>
      </w:r>
      <w:r w:rsidRPr="00215C07">
        <w:rPr>
          <w:rStyle w:val="StyleBoldUnderline"/>
        </w:rPr>
        <w:t xml:space="preserve"> The U</w:t>
      </w:r>
      <w:r w:rsidRPr="004241BF">
        <w:rPr>
          <w:sz w:val="16"/>
        </w:rPr>
        <w:t xml:space="preserve">nited </w:t>
      </w:r>
      <w:r w:rsidRPr="00215C07">
        <w:rPr>
          <w:rStyle w:val="StyleBoldUnderline"/>
        </w:rPr>
        <w:t>S</w:t>
      </w:r>
      <w:r w:rsidRPr="004241BF">
        <w:rPr>
          <w:sz w:val="16"/>
        </w:rPr>
        <w:t xml:space="preserve">tates </w:t>
      </w:r>
      <w:r w:rsidRPr="00215C07">
        <w:rPr>
          <w:rStyle w:val="StyleBoldUnderline"/>
        </w:rPr>
        <w:t>and the world have enjoyed an unprecedented stretch of security and prosperity; it would be the height of folly, the foreign-policy establishment asserts, to upend the current structure on the assumption that an alternative approach would represent any improvement</w:t>
      </w:r>
      <w:r w:rsidRPr="004241BF">
        <w:rPr>
          <w:sz w:val="16"/>
        </w:rPr>
        <w:t>.</w:t>
      </w:r>
    </w:p>
    <w:p w14:paraId="3B19626E" w14:textId="77777777" w:rsidR="00CF39D5" w:rsidRPr="004241BF" w:rsidRDefault="00CF39D5" w:rsidP="00CF39D5">
      <w:pPr>
        <w:rPr>
          <w:sz w:val="16"/>
        </w:rPr>
      </w:pPr>
      <w:r w:rsidRPr="004241BF">
        <w:rPr>
          <w:sz w:val="16"/>
        </w:rPr>
        <w:t xml:space="preserve">But </w:t>
      </w:r>
      <w:r w:rsidRPr="004241BF">
        <w:rPr>
          <w:rStyle w:val="StyleBoldUnderline"/>
          <w:highlight w:val="green"/>
        </w:rPr>
        <w:t>such arguments combine the most elementary of post hoc fallacies with unwarranted assumptions and idle speculation. Correlation does not prove causation</w:t>
      </w:r>
      <w:r w:rsidRPr="004241BF">
        <w:rPr>
          <w:sz w:val="16"/>
        </w:rPr>
        <w:t>.</w:t>
      </w:r>
      <w:r w:rsidRPr="00215C07">
        <w:rPr>
          <w:rStyle w:val="StyleBoldUnderline"/>
        </w:rPr>
        <w:t xml:space="preserve"> </w:t>
      </w:r>
      <w:r w:rsidRPr="004241BF">
        <w:rPr>
          <w:rStyle w:val="StyleBoldUnderline"/>
          <w:highlight w:val="green"/>
        </w:rPr>
        <w:t xml:space="preserve">There are many factors that could explain the relative peace of the past </w:t>
      </w:r>
      <w:proofErr w:type="gramStart"/>
      <w:r w:rsidRPr="004241BF">
        <w:rPr>
          <w:rStyle w:val="StyleBoldUnderline"/>
          <w:highlight w:val="green"/>
        </w:rPr>
        <w:t>half century</w:t>
      </w:r>
      <w:proofErr w:type="gramEnd"/>
      <w:r w:rsidRPr="004241BF">
        <w:rPr>
          <w:rStyle w:val="StyleBoldUnderline"/>
          <w:highlight w:val="green"/>
        </w:rPr>
        <w:t xml:space="preserve">. </w:t>
      </w:r>
      <w:proofErr w:type="spellStart"/>
      <w:r w:rsidRPr="004241BF">
        <w:rPr>
          <w:rStyle w:val="StyleBoldUnderline"/>
          <w:highlight w:val="green"/>
        </w:rPr>
        <w:t>Kagan</w:t>
      </w:r>
      <w:proofErr w:type="spellEnd"/>
      <w:r w:rsidRPr="004241BF">
        <w:rPr>
          <w:rStyle w:val="StyleBoldUnderline"/>
          <w:highlight w:val="green"/>
        </w:rPr>
        <w:t xml:space="preserve"> surveys them all</w:t>
      </w:r>
      <w:r w:rsidRPr="00215C07">
        <w:rPr>
          <w:rStyle w:val="StyleBoldUnderline"/>
        </w:rPr>
        <w:t>—</w:t>
      </w:r>
      <w:r w:rsidRPr="004241BF">
        <w:rPr>
          <w:sz w:val="16"/>
        </w:rPr>
        <w:t>including economic interdependence, evolving norms governing the use of force and the existence of nuclear weapons—</w:t>
      </w:r>
      <w:r w:rsidRPr="004241BF">
        <w:rPr>
          <w:rStyle w:val="StyleBoldUnderline"/>
          <w:highlight w:val="green"/>
        </w:rPr>
        <w:t>and concludes that U.S. power is the only decisive one. But, once again, he concedes that he cannot prove it.</w:t>
      </w:r>
    </w:p>
    <w:p w14:paraId="57E1E96E" w14:textId="77777777" w:rsidR="00CF39D5" w:rsidRDefault="00CF39D5" w:rsidP="00CF39D5">
      <w:pPr>
        <w:pStyle w:val="Heading4"/>
      </w:pPr>
      <w:r>
        <w:t xml:space="preserve">This leads to threat conflation and turns their transition arguments </w:t>
      </w:r>
    </w:p>
    <w:p w14:paraId="10C50824" w14:textId="77777777" w:rsidR="00CF39D5" w:rsidRDefault="00CF39D5" w:rsidP="00CF39D5">
      <w:r w:rsidRPr="00C73F13">
        <w:rPr>
          <w:rStyle w:val="StyleStyleBold12pt"/>
        </w:rPr>
        <w:t>Preble</w:t>
      </w:r>
      <w:r>
        <w:t xml:space="preserve"> VP </w:t>
      </w:r>
      <w:r w:rsidRPr="00C73F13">
        <w:t>for defense and foreign poli</w:t>
      </w:r>
      <w:r>
        <w:t xml:space="preserve">cy studies @ Cato </w:t>
      </w:r>
      <w:r w:rsidRPr="00C73F13">
        <w:rPr>
          <w:rStyle w:val="StyleStyleBold12pt"/>
        </w:rPr>
        <w:t>2012</w:t>
      </w:r>
      <w:r>
        <w:t xml:space="preserve"> Christopher </w:t>
      </w:r>
      <w:r w:rsidRPr="00C73F13">
        <w:t xml:space="preserve">The Critique of Pure </w:t>
      </w:r>
      <w:proofErr w:type="spellStart"/>
      <w:r w:rsidRPr="00C73F13">
        <w:t>Kagan</w:t>
      </w:r>
      <w:proofErr w:type="spellEnd"/>
      <w:r>
        <w:t xml:space="preserve"> National Interest 6/28 </w:t>
      </w:r>
      <w:r w:rsidRPr="00C73F13">
        <w:t>http://nationalinterest.org/print/bookreview/the-critique-pure-kagan-7061</w:t>
      </w:r>
      <w:proofErr w:type="gramStart"/>
      <w:r w:rsidRPr="00C73F13">
        <w:t>?page</w:t>
      </w:r>
      <w:proofErr w:type="gramEnd"/>
      <w:r w:rsidRPr="00C73F13">
        <w:t>=1</w:t>
      </w:r>
    </w:p>
    <w:p w14:paraId="71D6051F" w14:textId="77777777" w:rsidR="00CF39D5" w:rsidRPr="00215C07" w:rsidRDefault="00CF39D5" w:rsidP="00CF39D5">
      <w:pPr>
        <w:rPr>
          <w:sz w:val="16"/>
        </w:rPr>
      </w:pPr>
      <w:proofErr w:type="spellStart"/>
      <w:r w:rsidRPr="00C83C2E">
        <w:rPr>
          <w:rStyle w:val="StyleBoldUnderline"/>
          <w:highlight w:val="green"/>
        </w:rPr>
        <w:t>Kagan’s</w:t>
      </w:r>
      <w:proofErr w:type="spellEnd"/>
      <w:r w:rsidRPr="00215C07">
        <w:rPr>
          <w:rStyle w:val="StyleBoldUnderline"/>
        </w:rPr>
        <w:t xml:space="preserve"> too-casual </w:t>
      </w:r>
      <w:r w:rsidRPr="00C83C2E">
        <w:rPr>
          <w:rStyle w:val="StyleBoldUnderline"/>
          <w:highlight w:val="green"/>
        </w:rPr>
        <w:t>rejection of any</w:t>
      </w:r>
      <w:r w:rsidRPr="00215C07">
        <w:rPr>
          <w:rStyle w:val="StyleBoldUnderline"/>
        </w:rPr>
        <w:t xml:space="preserve"> reasonable </w:t>
      </w:r>
      <w:r w:rsidRPr="00C83C2E">
        <w:rPr>
          <w:rStyle w:val="StyleBoldUnderline"/>
          <w:highlight w:val="green"/>
        </w:rPr>
        <w:t>alternative to</w:t>
      </w:r>
      <w:r w:rsidRPr="00215C07">
        <w:rPr>
          <w:rStyle w:val="StyleBoldUnderline"/>
        </w:rPr>
        <w:t xml:space="preserve"> American </w:t>
      </w:r>
      <w:r w:rsidRPr="00C83C2E">
        <w:rPr>
          <w:rStyle w:val="StyleBoldUnderline"/>
          <w:highlight w:val="green"/>
        </w:rPr>
        <w:t>hegemony reveals the crucial flaw</w:t>
      </w:r>
      <w:r w:rsidRPr="00215C07">
        <w:rPr>
          <w:rStyle w:val="StyleBoldUnderline"/>
        </w:rPr>
        <w:t xml:space="preserve"> in his reasoning</w:t>
      </w:r>
      <w:r w:rsidRPr="00215C07">
        <w:rPr>
          <w:sz w:val="16"/>
        </w:rPr>
        <w:t xml:space="preserve">, however, </w:t>
      </w:r>
      <w:r w:rsidRPr="00C83C2E">
        <w:rPr>
          <w:rStyle w:val="StyleBoldUnderline"/>
          <w:highlight w:val="green"/>
        </w:rPr>
        <w:t>given that he predicts we might not be afforded a choice in the future. If the U</w:t>
      </w:r>
      <w:r w:rsidRPr="00215C07">
        <w:rPr>
          <w:sz w:val="16"/>
        </w:rPr>
        <w:t xml:space="preserve">nited </w:t>
      </w:r>
      <w:r w:rsidRPr="00C83C2E">
        <w:rPr>
          <w:rStyle w:val="StyleBoldUnderline"/>
          <w:highlight w:val="green"/>
        </w:rPr>
        <w:t>S</w:t>
      </w:r>
      <w:r w:rsidRPr="00215C07">
        <w:rPr>
          <w:sz w:val="16"/>
        </w:rPr>
        <w:t xml:space="preserve">tates </w:t>
      </w:r>
      <w:r w:rsidRPr="00C83C2E">
        <w:rPr>
          <w:rStyle w:val="StyleBoldUnderline"/>
          <w:highlight w:val="green"/>
        </w:rPr>
        <w:t>can’t sustain its current posture indefinitely, a wiser long-term grand strategy would set about</w:t>
      </w:r>
      <w:r w:rsidRPr="00215C07">
        <w:rPr>
          <w:rStyle w:val="StyleBoldUnderline"/>
        </w:rPr>
        <w:t>—preferably now—</w:t>
      </w:r>
      <w:r w:rsidRPr="00C83C2E">
        <w:rPr>
          <w:rStyle w:val="StyleBoldUnderline"/>
          <w:highlight w:val="green"/>
        </w:rPr>
        <w:t>easing the difficult and sometimes dangerous transitions that often characterize major power shifts.</w:t>
      </w:r>
      <w:r w:rsidRPr="00215C07">
        <w:rPr>
          <w:sz w:val="16"/>
        </w:rPr>
        <w:t xml:space="preserve"> Rather than continuing to discourage other countries from tending to their security affairs, the United States should welcome such behavior. </w:t>
      </w:r>
      <w:proofErr w:type="spellStart"/>
      <w:r w:rsidRPr="00C83C2E">
        <w:rPr>
          <w:rStyle w:val="StyleBoldUnderline"/>
          <w:highlight w:val="green"/>
        </w:rPr>
        <w:t>Kagan’s</w:t>
      </w:r>
      <w:proofErr w:type="spellEnd"/>
      <w:r w:rsidRPr="00C83C2E">
        <w:rPr>
          <w:rStyle w:val="StyleBoldUnderline"/>
          <w:highlight w:val="green"/>
        </w:rPr>
        <w:t xml:space="preserve"> reassuring tone—about China’s unique vulnerabilities</w:t>
      </w:r>
      <w:r w:rsidRPr="00215C07">
        <w:rPr>
          <w:rStyle w:val="StyleBoldUnderline"/>
        </w:rPr>
        <w:t>,</w:t>
      </w:r>
      <w:r w:rsidRPr="00215C07">
        <w:rPr>
          <w:sz w:val="16"/>
        </w:rPr>
        <w:t xml:space="preserve"> for example—actually </w:t>
      </w:r>
      <w:r w:rsidRPr="00C83C2E">
        <w:rPr>
          <w:rStyle w:val="StyleBoldUnderline"/>
          <w:highlight w:val="green"/>
        </w:rPr>
        <w:t>buttresses that competing point of view</w:t>
      </w:r>
      <w:r w:rsidRPr="00215C07">
        <w:rPr>
          <w:sz w:val="16"/>
        </w:rPr>
        <w:t xml:space="preserve">. After all, </w:t>
      </w:r>
      <w:r w:rsidRPr="00C83C2E">
        <w:rPr>
          <w:rStyle w:val="StyleBoldUnderline"/>
          <w:highlight w:val="green"/>
        </w:rPr>
        <w:t>if a distant, distracted hegemon like the U</w:t>
      </w:r>
      <w:r w:rsidRPr="00215C07">
        <w:rPr>
          <w:sz w:val="16"/>
        </w:rPr>
        <w:t xml:space="preserve">nited </w:t>
      </w:r>
      <w:r w:rsidRPr="00C83C2E">
        <w:rPr>
          <w:rStyle w:val="StyleBoldUnderline"/>
          <w:highlight w:val="green"/>
        </w:rPr>
        <w:t>S</w:t>
      </w:r>
      <w:r w:rsidRPr="00215C07">
        <w:rPr>
          <w:sz w:val="16"/>
        </w:rPr>
        <w:t xml:space="preserve">tates </w:t>
      </w:r>
      <w:r w:rsidRPr="00C83C2E">
        <w:rPr>
          <w:rStyle w:val="StyleBoldUnderline"/>
          <w:highlight w:val="green"/>
        </w:rPr>
        <w:t>can manage</w:t>
      </w:r>
      <w:r w:rsidRPr="00215C07">
        <w:rPr>
          <w:rStyle w:val="StyleBoldUnderline"/>
        </w:rPr>
        <w:t xml:space="preserve"> the challenge posed by </w:t>
      </w:r>
      <w:r w:rsidRPr="00C83C2E">
        <w:rPr>
          <w:rStyle w:val="StyleBoldUnderline"/>
          <w:highlight w:val="green"/>
        </w:rPr>
        <w:t>China</w:t>
      </w:r>
      <w:r w:rsidRPr="00C83C2E">
        <w:rPr>
          <w:sz w:val="16"/>
          <w:highlight w:val="green"/>
        </w:rPr>
        <w:t>,</w:t>
      </w:r>
      <w:r w:rsidRPr="00215C07">
        <w:rPr>
          <w:sz w:val="16"/>
        </w:rPr>
        <w:t xml:space="preserve"> and if it can do so while preventing wars and unrest in several other regions simultaneously, </w:t>
      </w:r>
      <w:r w:rsidRPr="00C83C2E">
        <w:rPr>
          <w:rStyle w:val="StyleBoldUnderline"/>
          <w:highlight w:val="green"/>
        </w:rPr>
        <w:t>then Asian nations would be</w:t>
      </w:r>
      <w:r w:rsidRPr="00215C07">
        <w:rPr>
          <w:rStyle w:val="StyleBoldUnderline"/>
        </w:rPr>
        <w:t xml:space="preserve"> at least </w:t>
      </w:r>
      <w:r w:rsidRPr="00C83C2E">
        <w:rPr>
          <w:rStyle w:val="StyleBoldUnderline"/>
          <w:highlight w:val="green"/>
        </w:rPr>
        <w:t>equally capable of accomplishing the same task given that they will be focused solely on their own security primarily in just that one region.</w:t>
      </w:r>
    </w:p>
    <w:p w14:paraId="3A8F715F" w14:textId="77777777" w:rsidR="00CF39D5" w:rsidRPr="00215C07" w:rsidRDefault="00CF39D5" w:rsidP="00CF39D5">
      <w:pPr>
        <w:rPr>
          <w:sz w:val="16"/>
        </w:rPr>
      </w:pPr>
      <w:r w:rsidRPr="00C83C2E">
        <w:rPr>
          <w:rStyle w:val="StyleBoldUnderline"/>
          <w:highlight w:val="green"/>
        </w:rPr>
        <w:t>KAGAN REFUSES to consider this possibility</w:t>
      </w:r>
      <w:r w:rsidRPr="00C83C2E">
        <w:rPr>
          <w:sz w:val="16"/>
          <w:highlight w:val="green"/>
        </w:rPr>
        <w:t xml:space="preserve">. </w:t>
      </w:r>
      <w:r w:rsidRPr="00C83C2E">
        <w:rPr>
          <w:rStyle w:val="StyleBoldUnderline"/>
          <w:highlight w:val="green"/>
        </w:rPr>
        <w:t>He writes that</w:t>
      </w:r>
      <w:r w:rsidRPr="00215C07">
        <w:rPr>
          <w:sz w:val="16"/>
        </w:rPr>
        <w:t xml:space="preserve"> the “most important features of today’s world—the great spread of democracy, the prosperity, the prolonged great-power peace—have depended directly and indirectly on power and influence exercised by the United States.” It follows, therefore, that </w:t>
      </w:r>
      <w:r w:rsidRPr="00C83C2E">
        <w:rPr>
          <w:rStyle w:val="StyleBoldUnderline"/>
          <w:highlight w:val="green"/>
        </w:rPr>
        <w:t>the world would become considerably</w:t>
      </w:r>
      <w:r w:rsidRPr="00215C07">
        <w:rPr>
          <w:rStyle w:val="StyleBoldUnderline"/>
        </w:rPr>
        <w:t xml:space="preserve"> </w:t>
      </w:r>
      <w:r w:rsidRPr="00C83C2E">
        <w:rPr>
          <w:rStyle w:val="StyleBoldUnderline"/>
          <w:highlight w:val="green"/>
        </w:rPr>
        <w:t>less democratic</w:t>
      </w:r>
      <w:r w:rsidRPr="00215C07">
        <w:rPr>
          <w:rStyle w:val="StyleBoldUnderline"/>
        </w:rPr>
        <w:t xml:space="preserve">, less prosperous </w:t>
      </w:r>
      <w:r w:rsidRPr="00C83C2E">
        <w:rPr>
          <w:rStyle w:val="StyleBoldUnderline"/>
          <w:highlight w:val="green"/>
        </w:rPr>
        <w:t>and less peaceful if the U</w:t>
      </w:r>
      <w:r w:rsidRPr="00215C07">
        <w:rPr>
          <w:sz w:val="16"/>
        </w:rPr>
        <w:t xml:space="preserve">nited </w:t>
      </w:r>
      <w:r w:rsidRPr="00C83C2E">
        <w:rPr>
          <w:rStyle w:val="StyleBoldUnderline"/>
          <w:highlight w:val="green"/>
        </w:rPr>
        <w:t>S</w:t>
      </w:r>
      <w:r w:rsidRPr="00215C07">
        <w:rPr>
          <w:sz w:val="16"/>
        </w:rPr>
        <w:t xml:space="preserve">tates </w:t>
      </w:r>
      <w:r w:rsidRPr="00C83C2E">
        <w:rPr>
          <w:rStyle w:val="StyleBoldUnderline"/>
          <w:highlight w:val="green"/>
        </w:rPr>
        <w:t>were to withdraw</w:t>
      </w:r>
      <w:r w:rsidRPr="00215C07">
        <w:rPr>
          <w:rStyle w:val="StyleBoldUnderline"/>
        </w:rPr>
        <w:t xml:space="preserve"> militarily from Europe, Asia and the Middle East.</w:t>
      </w:r>
    </w:p>
    <w:p w14:paraId="2BFD0DC6" w14:textId="77777777" w:rsidR="00CF39D5" w:rsidRPr="00215C07" w:rsidRDefault="00CF39D5" w:rsidP="00CF39D5">
      <w:pPr>
        <w:rPr>
          <w:sz w:val="16"/>
        </w:rPr>
      </w:pPr>
      <w:r w:rsidRPr="00C83C2E">
        <w:rPr>
          <w:rStyle w:val="StyleBoldUnderline"/>
          <w:highlight w:val="green"/>
        </w:rPr>
        <w:t>Of course, he can’t actually prove either claim to be true, and he concedes as much</w:t>
      </w:r>
      <w:r w:rsidRPr="00C83C2E">
        <w:rPr>
          <w:sz w:val="16"/>
          <w:highlight w:val="green"/>
        </w:rPr>
        <w:t>.</w:t>
      </w:r>
      <w:r w:rsidRPr="00215C07">
        <w:rPr>
          <w:sz w:val="16"/>
        </w:rPr>
        <w:t xml:space="preserve"> Instead, </w:t>
      </w:r>
      <w:r w:rsidRPr="00C83C2E">
        <w:rPr>
          <w:rStyle w:val="StyleBoldUnderline"/>
          <w:highlight w:val="green"/>
        </w:rPr>
        <w:t>he bases his case on a particular set of beliefs about how the world works</w:t>
      </w:r>
      <w:r w:rsidRPr="00215C07">
        <w:rPr>
          <w:sz w:val="16"/>
        </w:rPr>
        <w:t xml:space="preserve"> and about the United States’ unique characteristics within that system. </w:t>
      </w:r>
      <w:proofErr w:type="spellStart"/>
      <w:r w:rsidRPr="00215C07">
        <w:rPr>
          <w:rStyle w:val="StyleBoldUnderline"/>
        </w:rPr>
        <w:t>Kagan</w:t>
      </w:r>
      <w:proofErr w:type="spellEnd"/>
      <w:r w:rsidRPr="00215C07">
        <w:rPr>
          <w:rStyle w:val="StyleBoldUnderline"/>
        </w:rPr>
        <w:t xml:space="preserve"> asserts that the world requires a single, order-inducing hegemon to enforce the rules of the game and that America must perform this role because its global economic interests demand it.</w:t>
      </w:r>
      <w:r w:rsidRPr="00215C07">
        <w:rPr>
          <w:sz w:val="16"/>
        </w:rPr>
        <w:t xml:space="preserve"> He also believes that the United States has a special obligation, deriving from its heritage as a “dangerous nation,” to spread democracy and human rights. What’s more, America’s military might is the essential ingredient that leads to its international influence. The spread of democracy and market capitalism, </w:t>
      </w:r>
      <w:proofErr w:type="spellStart"/>
      <w:r w:rsidRPr="00215C07">
        <w:rPr>
          <w:sz w:val="16"/>
        </w:rPr>
        <w:t>Kagan</w:t>
      </w:r>
      <w:proofErr w:type="spellEnd"/>
      <w:r w:rsidRPr="00215C07">
        <w:rPr>
          <w:sz w:val="16"/>
        </w:rPr>
        <w:t xml:space="preserve"> claims, is made possible by U.S. power but would retreat before autocracy and mercantilism if that power were seen to be waning. The attractiveness of America’s culture, economics and political system—the vaunted “soft power” in Joseph Nye’s telling—is fleeting and would dissipate if Americans were to commit what </w:t>
      </w:r>
      <w:proofErr w:type="spellStart"/>
      <w:r w:rsidRPr="00215C07">
        <w:rPr>
          <w:sz w:val="16"/>
        </w:rPr>
        <w:t>Kagan</w:t>
      </w:r>
      <w:proofErr w:type="spellEnd"/>
      <w:r w:rsidRPr="00215C07">
        <w:rPr>
          <w:sz w:val="16"/>
        </w:rPr>
        <w:t xml:space="preserve"> calls “preemptive superpower suicide.”</w:t>
      </w:r>
    </w:p>
    <w:p w14:paraId="26062A9D" w14:textId="77777777" w:rsidR="00CF39D5" w:rsidRPr="00CA71FA" w:rsidRDefault="00CF39D5" w:rsidP="00CF39D5">
      <w:pPr>
        <w:pStyle w:val="Heading3"/>
        <w:rPr>
          <w:rStyle w:val="cite"/>
          <w:rFonts w:cs="Times New Roman"/>
          <w:b/>
          <w:bCs w:val="0"/>
        </w:rPr>
      </w:pPr>
      <w:bookmarkStart w:id="12" w:name="_Toc207188732"/>
      <w:r>
        <w:t>AT: Nuclear Deterrence</w:t>
      </w:r>
      <w:bookmarkEnd w:id="12"/>
    </w:p>
    <w:p w14:paraId="559DA007" w14:textId="77777777" w:rsidR="00CF39D5" w:rsidRPr="0025351A" w:rsidRDefault="00CF39D5" w:rsidP="00CF39D5">
      <w:pPr>
        <w:pStyle w:val="Heading4"/>
      </w:pPr>
      <w:r>
        <w:t xml:space="preserve">Nuclear deterrence doesn’t solve conflict </w:t>
      </w:r>
    </w:p>
    <w:p w14:paraId="1B1101F7"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p>
    <w:p w14:paraId="768516E7" w14:textId="77777777" w:rsidR="00CF39D5" w:rsidRDefault="00CF39D5" w:rsidP="00CF39D5">
      <w:r w:rsidRPr="00053AB7">
        <w:t>http://hsrgroup.org/docs/Publications/HSR20092010/20092010HumanSecurityReport-Part1-CausesOfPeace.pdf</w:t>
      </w:r>
    </w:p>
    <w:p w14:paraId="6ACC8245" w14:textId="77777777" w:rsidR="00CF39D5" w:rsidRDefault="00CF39D5" w:rsidP="00CF39D5">
      <w:pPr>
        <w:rPr>
          <w:rStyle w:val="cardChar"/>
        </w:rPr>
      </w:pPr>
      <w:r w:rsidRPr="00797552">
        <w:rPr>
          <w:rStyle w:val="underline"/>
          <w:highlight w:val="green"/>
        </w:rPr>
        <w:t>Waltz’s suggestion that the nuclear weapons states enjoy peace because they are nuclear armed is simply untrue</w:t>
      </w:r>
      <w:r w:rsidRPr="0025351A">
        <w:rPr>
          <w:rStyle w:val="underline"/>
        </w:rPr>
        <w:t>.</w:t>
      </w:r>
      <w:r w:rsidRPr="0025351A">
        <w:rPr>
          <w:rStyle w:val="cardChar"/>
        </w:rPr>
        <w:t xml:space="preserve"> As mentioned previously, </w:t>
      </w:r>
      <w:r w:rsidRPr="00797552">
        <w:rPr>
          <w:rStyle w:val="underline"/>
          <w:highlight w:val="green"/>
        </w:rPr>
        <w:t>the four countries that have fought the most international conflicts since the end of World War II</w:t>
      </w:r>
      <w:r w:rsidRPr="0025351A">
        <w:rPr>
          <w:rStyle w:val="cardChar"/>
        </w:rPr>
        <w:t>—</w:t>
      </w:r>
      <w:r>
        <w:rPr>
          <w:rStyle w:val="cardChar"/>
        </w:rPr>
        <w:t xml:space="preserve"> </w:t>
      </w:r>
      <w:r w:rsidRPr="0025351A">
        <w:rPr>
          <w:rStyle w:val="cardChar"/>
        </w:rPr>
        <w:t>France, the UK, the US, and Russia/USSR—</w:t>
      </w:r>
      <w:r w:rsidRPr="00797552">
        <w:rPr>
          <w:rStyle w:val="underline"/>
          <w:highlight w:val="green"/>
        </w:rPr>
        <w:t>are all nuclear armed states.</w:t>
      </w:r>
    </w:p>
    <w:p w14:paraId="42AE6FB3" w14:textId="77777777" w:rsidR="00CF39D5" w:rsidRDefault="00CF39D5" w:rsidP="00CF39D5">
      <w:pPr>
        <w:rPr>
          <w:rStyle w:val="cardChar"/>
        </w:rPr>
      </w:pPr>
      <w:r w:rsidRPr="0025351A">
        <w:rPr>
          <w:rStyle w:val="cardChar"/>
        </w:rPr>
        <w:t xml:space="preserve">And </w:t>
      </w:r>
      <w:r w:rsidRPr="0025351A">
        <w:rPr>
          <w:rStyle w:val="underline"/>
        </w:rPr>
        <w:t>some of the “minor interventions”</w:t>
      </w:r>
      <w:r w:rsidRPr="0025351A">
        <w:rPr>
          <w:rStyle w:val="cardChar"/>
        </w:rPr>
        <w:t xml:space="preserve"> Waltz refers to are not so minor. They </w:t>
      </w:r>
      <w:r w:rsidRPr="0025351A">
        <w:rPr>
          <w:rStyle w:val="underline"/>
        </w:rPr>
        <w:t>include the major international conflicts fought by the major powers since the end of World War II—including the Korean and Vietnam wars.</w:t>
      </w:r>
    </w:p>
    <w:p w14:paraId="39000FC0" w14:textId="77777777" w:rsidR="00CF39D5" w:rsidRDefault="00CF39D5" w:rsidP="00CF39D5">
      <w:pPr>
        <w:rPr>
          <w:rStyle w:val="cardChar"/>
        </w:rPr>
      </w:pPr>
      <w:r w:rsidRPr="00797552">
        <w:rPr>
          <w:rStyle w:val="underline"/>
          <w:highlight w:val="green"/>
        </w:rPr>
        <w:t>Claims that nuclear weapons provide a reliable and consistent deterrent against conventional war,</w:t>
      </w:r>
      <w:r w:rsidRPr="0025351A">
        <w:rPr>
          <w:rStyle w:val="cardChar"/>
        </w:rPr>
        <w:t xml:space="preserve"> while plausible in theory, </w:t>
      </w:r>
      <w:r w:rsidRPr="00797552">
        <w:rPr>
          <w:rStyle w:val="underline"/>
          <w:highlight w:val="green"/>
        </w:rPr>
        <w:t>are far from</w:t>
      </w:r>
      <w:r w:rsidRPr="0025351A">
        <w:rPr>
          <w:rStyle w:val="underline"/>
        </w:rPr>
        <w:t xml:space="preserve"> being universally </w:t>
      </w:r>
      <w:r w:rsidRPr="00797552">
        <w:rPr>
          <w:rStyle w:val="underline"/>
          <w:highlight w:val="green"/>
        </w:rPr>
        <w:t>true.</w:t>
      </w:r>
      <w:r w:rsidRPr="0025351A">
        <w:rPr>
          <w:rStyle w:val="cardChar"/>
        </w:rPr>
        <w:t xml:space="preserve"> From 1945 until the first Soviet nuclear test in 1949, </w:t>
      </w:r>
      <w:r w:rsidRPr="00797552">
        <w:rPr>
          <w:rStyle w:val="underline"/>
          <w:highlight w:val="green"/>
        </w:rPr>
        <w:t>America’s nuclear monopoly proved powerless to prevent the consolidation of Soviet control over Eastern Europe—the greatest expansion of the Soviet empire during the entire Cold War period</w:t>
      </w:r>
      <w:r w:rsidRPr="00797552">
        <w:rPr>
          <w:rStyle w:val="cardChar"/>
          <w:highlight w:val="green"/>
        </w:rPr>
        <w:t>.</w:t>
      </w:r>
    </w:p>
    <w:p w14:paraId="52691DE7" w14:textId="77777777" w:rsidR="00CF39D5" w:rsidRDefault="00CF39D5" w:rsidP="00CF39D5">
      <w:pPr>
        <w:rPr>
          <w:rStyle w:val="cardChar"/>
        </w:rPr>
      </w:pPr>
      <w:r w:rsidRPr="00797552">
        <w:rPr>
          <w:rStyle w:val="underline"/>
          <w:highlight w:val="green"/>
        </w:rPr>
        <w:t>US nuclear weapons did not deter China from attacking US forces during the Korean War, nor did they prevent the North Vietnamese from engaging militarily with the US during the Vietnam War. Israeli nuclear weapons did not deter Egypt</w:t>
      </w:r>
      <w:r w:rsidRPr="0025351A">
        <w:rPr>
          <w:rStyle w:val="cardChar"/>
        </w:rPr>
        <w:t xml:space="preserve"> from attacking Israel in 1973, </w:t>
      </w:r>
      <w:r w:rsidRPr="00797552">
        <w:rPr>
          <w:rStyle w:val="underline"/>
          <w:highlight w:val="green"/>
        </w:rPr>
        <w:t>Britain’s</w:t>
      </w:r>
      <w:r w:rsidRPr="0025351A">
        <w:rPr>
          <w:rStyle w:val="cardChar"/>
        </w:rPr>
        <w:t xml:space="preserve"> independent </w:t>
      </w:r>
      <w:r w:rsidRPr="00797552">
        <w:rPr>
          <w:rStyle w:val="underline"/>
          <w:highlight w:val="green"/>
        </w:rPr>
        <w:t>nuclear deterrent failed to deter Argentina</w:t>
      </w:r>
      <w:r w:rsidRPr="0025351A">
        <w:rPr>
          <w:rStyle w:val="cardChar"/>
        </w:rPr>
        <w:t xml:space="preserve"> from invading the Falkland Islands in 1982, </w:t>
      </w:r>
      <w:r w:rsidRPr="00797552">
        <w:rPr>
          <w:rStyle w:val="underline"/>
          <w:highlight w:val="green"/>
        </w:rPr>
        <w:t>and Soviet nuclear weapons did not dissuade the mujahedeen from waging war against the occupying Soviet army in Afghanistan—nor did they prevent a Soviet defeat.</w:t>
      </w:r>
    </w:p>
    <w:p w14:paraId="25AD0900" w14:textId="77777777" w:rsidR="00CF39D5" w:rsidRDefault="00CF39D5" w:rsidP="00CF39D5">
      <w:pPr>
        <w:rPr>
          <w:rStyle w:val="cardChar"/>
        </w:rPr>
      </w:pPr>
      <w:r w:rsidRPr="00CA71FA">
        <w:rPr>
          <w:rStyle w:val="cardChar"/>
        </w:rPr>
        <w:t>Part of the reason for the non-use of nuclear weapons in these conflicts is that in no case did the nuclear weapons state in question perceive the strategic issue at stake to be sufficiently important to</w:t>
      </w:r>
      <w:r w:rsidRPr="0025351A">
        <w:rPr>
          <w:rStyle w:val="cardChar"/>
        </w:rPr>
        <w:t xml:space="preserve"> warrant the huge carnage, the international opprobrium, and the likely political backlash that the use of nuclear weapons would have caused</w:t>
      </w:r>
      <w:r>
        <w:rPr>
          <w:rStyle w:val="cardChar"/>
        </w:rPr>
        <w:t>.</w:t>
      </w:r>
    </w:p>
    <w:p w14:paraId="7A3F15EB" w14:textId="77777777" w:rsidR="00CF39D5" w:rsidRDefault="00CF39D5" w:rsidP="00CF39D5">
      <w:pPr>
        <w:rPr>
          <w:rStyle w:val="cardChar"/>
        </w:rPr>
      </w:pPr>
      <w:r w:rsidRPr="0025351A">
        <w:rPr>
          <w:rStyle w:val="cardChar"/>
        </w:rPr>
        <w:t xml:space="preserve">Abhorrence of, and political resistance to, the actual use of nuclear weapons derives in part from what Nina </w:t>
      </w:r>
      <w:proofErr w:type="spellStart"/>
      <w:r w:rsidRPr="0025351A">
        <w:rPr>
          <w:rStyle w:val="cardChar"/>
        </w:rPr>
        <w:t>Tannenwald</w:t>
      </w:r>
      <w:proofErr w:type="spellEnd"/>
      <w:r w:rsidRPr="0025351A">
        <w:rPr>
          <w:rStyle w:val="cardChar"/>
        </w:rPr>
        <w:t xml:space="preserve"> has called the “nuclear taboo”—the widespread popular and elite revulsion against using weapons that would cause the annihilation of possibly tens of millions of innocent civilians.</w:t>
      </w:r>
      <w:r>
        <w:rPr>
          <w:rStyle w:val="cardChar"/>
        </w:rPr>
        <w:t xml:space="preserve"> </w:t>
      </w:r>
      <w:r w:rsidRPr="0025351A">
        <w:rPr>
          <w:rStyle w:val="cardChar"/>
        </w:rPr>
        <w:t>2</w:t>
      </w:r>
      <w:r>
        <w:rPr>
          <w:rStyle w:val="cardChar"/>
        </w:rPr>
        <w:t>9</w:t>
      </w:r>
    </w:p>
    <w:p w14:paraId="6138DF2A" w14:textId="77777777" w:rsidR="00CF39D5" w:rsidRDefault="00CF39D5" w:rsidP="00CF39D5">
      <w:pPr>
        <w:rPr>
          <w:rStyle w:val="cardChar"/>
        </w:rPr>
      </w:pPr>
      <w:r w:rsidRPr="0025351A">
        <w:rPr>
          <w:rStyle w:val="cardChar"/>
        </w:rPr>
        <w:t xml:space="preserve">It is true that </w:t>
      </w:r>
      <w:proofErr w:type="gramStart"/>
      <w:r w:rsidRPr="0025351A">
        <w:rPr>
          <w:rStyle w:val="cardChar"/>
        </w:rPr>
        <w:t>neither the US nor the Soviet Union, nor any of their Cold War allies, has suffered a major conventional</w:t>
      </w:r>
      <w:r>
        <w:rPr>
          <w:rStyle w:val="cardChar"/>
        </w:rPr>
        <w:t xml:space="preserve"> </w:t>
      </w:r>
      <w:r w:rsidRPr="0025351A">
        <w:rPr>
          <w:rStyle w:val="cardChar"/>
        </w:rPr>
        <w:t>attack on its homeland and</w:t>
      </w:r>
      <w:proofErr w:type="gramEnd"/>
      <w:r w:rsidRPr="0025351A">
        <w:rPr>
          <w:rStyle w:val="cardChar"/>
        </w:rPr>
        <w:t xml:space="preserve"> it is quite possible that nuclear deterrence was one of the factors that prevented such attacks. But </w:t>
      </w:r>
      <w:r w:rsidRPr="00797552">
        <w:rPr>
          <w:rStyle w:val="underline"/>
          <w:highlight w:val="green"/>
        </w:rPr>
        <w:t>the deterrent effect of nuclear weapons is by no means the only plausible explanation for the absence of major power war</w:t>
      </w:r>
      <w:r w:rsidRPr="00CA71FA">
        <w:rPr>
          <w:rStyle w:val="underline"/>
        </w:rPr>
        <w:t xml:space="preserve"> in this period.</w:t>
      </w:r>
      <w:r w:rsidRPr="0025351A">
        <w:rPr>
          <w:rStyle w:val="cardChar"/>
        </w:rPr>
        <w:t xml:space="preserve"> As John Mueller has argued: </w:t>
      </w:r>
      <w:r w:rsidRPr="00797552">
        <w:rPr>
          <w:rStyle w:val="underline"/>
          <w:highlight w:val="green"/>
        </w:rPr>
        <w:t>“world war</w:t>
      </w:r>
      <w:r w:rsidRPr="0025351A">
        <w:rPr>
          <w:rStyle w:val="cardChar"/>
        </w:rPr>
        <w:t xml:space="preserve"> in the post-1945 era </w:t>
      </w:r>
      <w:r w:rsidRPr="00797552">
        <w:rPr>
          <w:rStyle w:val="underline"/>
          <w:highlight w:val="green"/>
        </w:rPr>
        <w:t>has been prevented not so much by visions of nuclear horror as by the generally-accepted belief that conflict can easily escalate to a level, nuclear or not, that the essentially satisfied major powers would find intolerably costly.”</w:t>
      </w:r>
      <w:r>
        <w:rPr>
          <w:rStyle w:val="cardChar"/>
        </w:rPr>
        <w:t xml:space="preserve"> </w:t>
      </w:r>
      <w:r w:rsidRPr="0025351A">
        <w:rPr>
          <w:rStyle w:val="cardChar"/>
        </w:rPr>
        <w:t>3</w:t>
      </w:r>
      <w:r>
        <w:rPr>
          <w:rStyle w:val="cardChar"/>
        </w:rPr>
        <w:t>0</w:t>
      </w:r>
    </w:p>
    <w:p w14:paraId="5DD645C4" w14:textId="77777777" w:rsidR="00CF39D5" w:rsidRDefault="00CF39D5" w:rsidP="00CF39D5">
      <w:pPr>
        <w:rPr>
          <w:rStyle w:val="cardChar"/>
        </w:rPr>
      </w:pPr>
      <w:r w:rsidRPr="0025351A">
        <w:rPr>
          <w:rStyle w:val="cardChar"/>
        </w:rPr>
        <w:t xml:space="preserve">The point here is that </w:t>
      </w:r>
      <w:r w:rsidRPr="00797552">
        <w:rPr>
          <w:rStyle w:val="underline"/>
          <w:highlight w:val="green"/>
        </w:rPr>
        <w:t>if the claimed efficacy of nuclear deterrence derives from the</w:t>
      </w:r>
      <w:r w:rsidRPr="00CA71FA">
        <w:rPr>
          <w:rStyle w:val="underline"/>
        </w:rPr>
        <w:t xml:space="preserve"> fact that the </w:t>
      </w:r>
      <w:r w:rsidRPr="00797552">
        <w:rPr>
          <w:rStyle w:val="underline"/>
          <w:highlight w:val="green"/>
        </w:rPr>
        <w:t>horrific costs of nuclear war</w:t>
      </w:r>
      <w:r w:rsidRPr="00CA71FA">
        <w:rPr>
          <w:rStyle w:val="underline"/>
        </w:rPr>
        <w:t xml:space="preserve"> outweigh any conceivable benefits, </w:t>
      </w:r>
      <w:proofErr w:type="gramStart"/>
      <w:r w:rsidRPr="00797552">
        <w:rPr>
          <w:rStyle w:val="underline"/>
          <w:highlight w:val="green"/>
        </w:rPr>
        <w:t>then</w:t>
      </w:r>
      <w:proofErr w:type="gramEnd"/>
      <w:r w:rsidRPr="00CA71FA">
        <w:rPr>
          <w:rStyle w:val="underline"/>
        </w:rPr>
        <w:t xml:space="preserve"> much </w:t>
      </w:r>
      <w:r w:rsidRPr="00797552">
        <w:rPr>
          <w:rStyle w:val="underline"/>
          <w:highlight w:val="green"/>
        </w:rPr>
        <w:t>the same argument can be made for the deterrent effect of major conventional warfare</w:t>
      </w:r>
      <w:r w:rsidRPr="0025351A">
        <w:rPr>
          <w:rStyle w:val="cardChar"/>
        </w:rPr>
        <w:t xml:space="preserve"> in the aftermath of World War II. According to Mueller’s argument, </w:t>
      </w:r>
      <w:r w:rsidRPr="00797552">
        <w:rPr>
          <w:rStyle w:val="underline"/>
          <w:highlight w:val="green"/>
        </w:rPr>
        <w:t>the costs of World War II,</w:t>
      </w:r>
      <w:r w:rsidRPr="00CA71FA">
        <w:rPr>
          <w:rStyle w:val="underline"/>
        </w:rPr>
        <w:t xml:space="preserve"> where the death toll likely exceeded 50 million, </w:t>
      </w:r>
      <w:r w:rsidRPr="00797552">
        <w:rPr>
          <w:rStyle w:val="underline"/>
          <w:highlight w:val="green"/>
        </w:rPr>
        <w:t>were horrifying enough</w:t>
      </w:r>
      <w:r w:rsidRPr="00CA71FA">
        <w:rPr>
          <w:rStyle w:val="underline"/>
        </w:rPr>
        <w:t xml:space="preserve"> on their own to make the Cold War adversaries determined </w:t>
      </w:r>
      <w:r w:rsidRPr="00797552">
        <w:rPr>
          <w:rStyle w:val="underline"/>
          <w:highlight w:val="green"/>
        </w:rPr>
        <w:t>to avoid future world war.</w:t>
      </w:r>
    </w:p>
    <w:p w14:paraId="003F658C" w14:textId="77777777" w:rsidR="00CF39D5" w:rsidRDefault="00CF39D5" w:rsidP="00CF39D5">
      <w:pPr>
        <w:rPr>
          <w:rStyle w:val="cardChar"/>
        </w:rPr>
      </w:pPr>
      <w:r w:rsidRPr="0025351A">
        <w:rPr>
          <w:rStyle w:val="cardChar"/>
        </w:rPr>
        <w:t xml:space="preserve">Moreover, </w:t>
      </w:r>
      <w:r w:rsidRPr="00797552">
        <w:rPr>
          <w:rStyle w:val="underline"/>
          <w:highlight w:val="green"/>
        </w:rPr>
        <w:t xml:space="preserve">the claim that it was nuclear deterrence that had kept the peace during the Cold War is both speculative and </w:t>
      </w:r>
      <w:proofErr w:type="spellStart"/>
      <w:r w:rsidRPr="00797552">
        <w:rPr>
          <w:rStyle w:val="underline"/>
          <w:highlight w:val="green"/>
        </w:rPr>
        <w:t>unprovable</w:t>
      </w:r>
      <w:proofErr w:type="spellEnd"/>
      <w:r w:rsidRPr="00797552">
        <w:rPr>
          <w:rStyle w:val="cardChar"/>
          <w:highlight w:val="green"/>
        </w:rPr>
        <w:t>.</w:t>
      </w:r>
      <w:r w:rsidRPr="0025351A">
        <w:rPr>
          <w:rStyle w:val="cardChar"/>
        </w:rPr>
        <w:t xml:space="preserve"> While both sides in the Cold War—prudentially—had contingency plans for war, </w:t>
      </w:r>
      <w:r w:rsidRPr="00797552">
        <w:rPr>
          <w:rStyle w:val="underline"/>
          <w:highlight w:val="green"/>
        </w:rPr>
        <w:t>there is no compelling evidence that either side wanted war and was deterred</w:t>
      </w:r>
      <w:r w:rsidRPr="00CA71FA">
        <w:rPr>
          <w:rStyle w:val="underline"/>
        </w:rPr>
        <w:t xml:space="preserve"> from waging it solely </w:t>
      </w:r>
      <w:r w:rsidRPr="00797552">
        <w:rPr>
          <w:rStyle w:val="underline"/>
          <w:highlight w:val="green"/>
        </w:rPr>
        <w:t>by the existence of nuclear weapons.</w:t>
      </w:r>
      <w:r w:rsidRPr="00CA71FA">
        <w:rPr>
          <w:rStyle w:val="underline"/>
        </w:rPr>
        <w:t xml:space="preserve"> </w:t>
      </w:r>
      <w:r w:rsidRPr="00797552">
        <w:rPr>
          <w:rStyle w:val="underline"/>
          <w:highlight w:val="green"/>
        </w:rPr>
        <w:t>The</w:t>
      </w:r>
      <w:r w:rsidRPr="00CA71FA">
        <w:rPr>
          <w:rStyle w:val="underline"/>
        </w:rPr>
        <w:t xml:space="preserve"> </w:t>
      </w:r>
      <w:r w:rsidRPr="00797552">
        <w:rPr>
          <w:rStyle w:val="underline"/>
          <w:highlight w:val="green"/>
        </w:rPr>
        <w:t>claimed “success” of nuclear deterrence</w:t>
      </w:r>
      <w:r w:rsidRPr="0025351A">
        <w:rPr>
          <w:rStyle w:val="cardChar"/>
        </w:rPr>
        <w:t xml:space="preserve">, in other words, </w:t>
      </w:r>
      <w:r w:rsidRPr="00797552">
        <w:rPr>
          <w:rStyle w:val="underline"/>
          <w:highlight w:val="green"/>
        </w:rPr>
        <w:t>is necessarily speculative; the deterrence failures</w:t>
      </w:r>
      <w:r w:rsidRPr="0025351A">
        <w:rPr>
          <w:rStyle w:val="cardChar"/>
        </w:rPr>
        <w:t>—some noted above—</w:t>
      </w:r>
      <w:r w:rsidRPr="00797552">
        <w:rPr>
          <w:rStyle w:val="underline"/>
          <w:highlight w:val="green"/>
        </w:rPr>
        <w:t>are not.</w:t>
      </w:r>
    </w:p>
    <w:p w14:paraId="1B274A35" w14:textId="77777777" w:rsidR="00CF39D5" w:rsidRDefault="00CF39D5" w:rsidP="00CF39D5">
      <w:pPr>
        <w:rPr>
          <w:rStyle w:val="cardChar"/>
        </w:rPr>
      </w:pPr>
      <w:r w:rsidRPr="0025351A">
        <w:rPr>
          <w:rStyle w:val="cardChar"/>
        </w:rPr>
        <w:t xml:space="preserve">In the post-Cold War era </w:t>
      </w:r>
      <w:r w:rsidRPr="00797552">
        <w:rPr>
          <w:rStyle w:val="underline"/>
          <w:highlight w:val="green"/>
        </w:rPr>
        <w:t>the strategic relevance of nuclear weapons in</w:t>
      </w:r>
      <w:r w:rsidRPr="00CA71FA">
        <w:rPr>
          <w:rStyle w:val="underline"/>
        </w:rPr>
        <w:t xml:space="preserve"> the </w:t>
      </w:r>
      <w:r w:rsidRPr="00797552">
        <w:rPr>
          <w:rStyle w:val="underline"/>
          <w:highlight w:val="green"/>
        </w:rPr>
        <w:t>security planning of</w:t>
      </w:r>
      <w:r w:rsidRPr="00CA71FA">
        <w:rPr>
          <w:rStyle w:val="underline"/>
        </w:rPr>
        <w:t xml:space="preserve"> the </w:t>
      </w:r>
      <w:r w:rsidRPr="00797552">
        <w:rPr>
          <w:rStyle w:val="underline"/>
          <w:highlight w:val="green"/>
        </w:rPr>
        <w:t>major powers is much reduced.</w:t>
      </w:r>
      <w:r w:rsidRPr="00CA71FA">
        <w:rPr>
          <w:rStyle w:val="underline"/>
        </w:rPr>
        <w:t xml:space="preserve"> </w:t>
      </w:r>
      <w:r w:rsidRPr="00C357D5">
        <w:rPr>
          <w:rStyle w:val="underline"/>
          <w:highlight w:val="green"/>
        </w:rPr>
        <w:t>Civil wars and terrorism are the major focus of security</w:t>
      </w:r>
      <w:r w:rsidRPr="00CA71FA">
        <w:rPr>
          <w:rStyle w:val="underline"/>
        </w:rPr>
        <w:t xml:space="preserve"> for these states in the new millennium, </w:t>
      </w:r>
      <w:r w:rsidRPr="00C357D5">
        <w:rPr>
          <w:rStyle w:val="underline"/>
          <w:highlight w:val="green"/>
        </w:rPr>
        <w:t>and nuclear weapons have no conceivable strategic role in either case</w:t>
      </w:r>
      <w:r w:rsidRPr="00C357D5">
        <w:rPr>
          <w:rStyle w:val="cardChar"/>
          <w:highlight w:val="green"/>
        </w:rPr>
        <w:t>.</w:t>
      </w:r>
    </w:p>
    <w:p w14:paraId="4D569C63" w14:textId="77777777" w:rsidR="00CF39D5" w:rsidRDefault="00CF39D5" w:rsidP="00CF39D5">
      <w:r w:rsidRPr="00C357D5">
        <w:rPr>
          <w:rStyle w:val="cardChar"/>
          <w:highlight w:val="green"/>
        </w:rPr>
        <w:t xml:space="preserve">Today </w:t>
      </w:r>
      <w:r w:rsidRPr="00C357D5">
        <w:rPr>
          <w:rStyle w:val="underline"/>
          <w:highlight w:val="green"/>
        </w:rPr>
        <w:t>nuclear weapons are no longer seen as an indispensable guarantor of peace</w:t>
      </w:r>
      <w:r w:rsidRPr="00CA71FA">
        <w:rPr>
          <w:rStyle w:val="underline"/>
        </w:rPr>
        <w:t xml:space="preserve"> between the major powers, </w:t>
      </w:r>
      <w:r w:rsidRPr="00C357D5">
        <w:rPr>
          <w:rStyle w:val="underline"/>
          <w:highlight w:val="green"/>
        </w:rPr>
        <w:t>but rather as a source of instability rising from their attempted acquisition by minor powers</w:t>
      </w:r>
      <w:r w:rsidRPr="0025351A">
        <w:rPr>
          <w:rStyle w:val="cardChar"/>
        </w:rPr>
        <w:t xml:space="preserve"> and terrorist</w:t>
      </w:r>
      <w:r>
        <w:rPr>
          <w:rStyle w:val="cardChar"/>
        </w:rPr>
        <w:t>s.</w:t>
      </w:r>
      <w:r>
        <w:t xml:space="preserve"> </w:t>
      </w:r>
    </w:p>
    <w:p w14:paraId="0EBA4E9F" w14:textId="77777777" w:rsidR="00CF39D5" w:rsidRPr="00F76ACF" w:rsidRDefault="00CF39D5" w:rsidP="00CF39D5">
      <w:pPr>
        <w:pStyle w:val="Heading3"/>
      </w:pPr>
      <w:bookmarkStart w:id="13" w:name="_Toc207188733"/>
      <w:r>
        <w:t>AT: Deterrence</w:t>
      </w:r>
      <w:bookmarkEnd w:id="13"/>
    </w:p>
    <w:p w14:paraId="1C66D646" w14:textId="77777777" w:rsidR="00CF39D5" w:rsidRDefault="00CF39D5" w:rsidP="00CF39D5">
      <w:pPr>
        <w:rPr>
          <w:rStyle w:val="cardChar"/>
          <w:rFonts w:ascii="Arial" w:hAnsi="Arial" w:cs="Arial"/>
          <w:b/>
          <w:bCs/>
          <w:kern w:val="32"/>
          <w:szCs w:val="32"/>
        </w:rPr>
      </w:pPr>
    </w:p>
    <w:p w14:paraId="3036EADC" w14:textId="77777777" w:rsidR="00CF39D5" w:rsidRPr="00F76ACF" w:rsidRDefault="00CF39D5" w:rsidP="00CF39D5">
      <w:pPr>
        <w:pStyle w:val="Heading4"/>
      </w:pPr>
      <w:r>
        <w:t xml:space="preserve">Deterrence empirically fails – any contrary data is inconclusive </w:t>
      </w:r>
    </w:p>
    <w:p w14:paraId="45DCD2F0"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14:paraId="439512EF" w14:textId="77777777" w:rsidR="00CF39D5" w:rsidRDefault="00CF39D5" w:rsidP="00CF39D5">
      <w:pPr>
        <w:rPr>
          <w:rStyle w:val="cardChar"/>
        </w:rPr>
      </w:pPr>
      <w:r w:rsidRPr="00F76ACF">
        <w:rPr>
          <w:rStyle w:val="cardChar"/>
        </w:rPr>
        <w:t>Second, possession of nuclear weapons has signally failed to prevent war on a significant number of occasions since the end of World War II.</w:t>
      </w:r>
      <w:r w:rsidRPr="00F76ACF">
        <w:rPr>
          <w:rStyle w:val="underline"/>
        </w:rPr>
        <w:t xml:space="preserve"> </w:t>
      </w:r>
      <w:r w:rsidRPr="009130D3">
        <w:rPr>
          <w:rStyle w:val="underline"/>
          <w:highlight w:val="green"/>
        </w:rPr>
        <w:t>US weapons did not deter China from attacking US forces in the Korean War, nor North Vietnam from attacking South Vietnam and US forces</w:t>
      </w:r>
      <w:r w:rsidRPr="00F76ACF">
        <w:rPr>
          <w:rStyle w:val="underline"/>
        </w:rPr>
        <w:t xml:space="preserve"> in the 1960s and 1970s. </w:t>
      </w:r>
      <w:r w:rsidRPr="009130D3">
        <w:rPr>
          <w:rStyle w:val="underline"/>
          <w:highlight w:val="green"/>
        </w:rPr>
        <w:t>Israeli nuclear weapons did not dissuade Egypt from attacking Israel</w:t>
      </w:r>
      <w:r w:rsidRPr="00F76ACF">
        <w:rPr>
          <w:rStyle w:val="underline"/>
        </w:rPr>
        <w:t xml:space="preserve"> in 1973, </w:t>
      </w:r>
      <w:r w:rsidRPr="009130D3">
        <w:rPr>
          <w:rStyle w:val="underline"/>
          <w:highlight w:val="green"/>
        </w:rPr>
        <w:t>and the Soviet nuclear arsenal did not deter the mujahedeen from waging war against the Soviet army in Afghanistan</w:t>
      </w:r>
      <w:r w:rsidRPr="00F76ACF">
        <w:rPr>
          <w:rStyle w:val="underline"/>
        </w:rPr>
        <w:t xml:space="preserve"> in the 1980s—</w:t>
      </w:r>
      <w:r w:rsidRPr="009130D3">
        <w:rPr>
          <w:rStyle w:val="underline"/>
          <w:highlight w:val="green"/>
        </w:rPr>
        <w:t>nor did it prevent a Soviet defeat</w:t>
      </w:r>
      <w:r w:rsidRPr="009130D3">
        <w:rPr>
          <w:rStyle w:val="cardChar"/>
          <w:highlight w:val="green"/>
        </w:rPr>
        <w:t>.</w:t>
      </w:r>
    </w:p>
    <w:p w14:paraId="49043B2F" w14:textId="77777777" w:rsidR="00CF39D5" w:rsidRDefault="00CF39D5" w:rsidP="00CF39D5">
      <w:pPr>
        <w:rPr>
          <w:rStyle w:val="cardChar"/>
        </w:rPr>
      </w:pPr>
      <w:r w:rsidRPr="00F76ACF">
        <w:rPr>
          <w:rStyle w:val="cardChar"/>
        </w:rPr>
        <w:t xml:space="preserve">More generally, </w:t>
      </w:r>
      <w:r w:rsidRPr="009130D3">
        <w:rPr>
          <w:rStyle w:val="underline"/>
          <w:highlight w:val="green"/>
        </w:rPr>
        <w:t>the statistical evidence on the utility of realist “peace-through-strength” policy prescriptions is inconclusive.</w:t>
      </w:r>
      <w:r w:rsidRPr="00F76ACF">
        <w:rPr>
          <w:rStyle w:val="underline"/>
        </w:rPr>
        <w:t xml:space="preserve"> </w:t>
      </w:r>
      <w:r w:rsidRPr="009130D3">
        <w:rPr>
          <w:rStyle w:val="underline"/>
          <w:highlight w:val="green"/>
        </w:rPr>
        <w:t>This is true whether we are talking about the deterrent effect of alliances and military balance, or seeking peace through military preponderance</w:t>
      </w:r>
      <w:r w:rsidRPr="009130D3">
        <w:rPr>
          <w:rStyle w:val="cardChar"/>
          <w:highlight w:val="green"/>
        </w:rPr>
        <w:t>.</w:t>
      </w:r>
    </w:p>
    <w:p w14:paraId="425F442E" w14:textId="77777777" w:rsidR="00CF39D5" w:rsidRDefault="00CF39D5" w:rsidP="00CF39D5">
      <w:pPr>
        <w:pStyle w:val="Heading3"/>
      </w:pPr>
      <w:bookmarkStart w:id="14" w:name="_Toc207188734"/>
      <w:r>
        <w:t>AT: War Decreasing</w:t>
      </w:r>
      <w:bookmarkEnd w:id="14"/>
      <w:r>
        <w:t xml:space="preserve"> </w:t>
      </w:r>
    </w:p>
    <w:p w14:paraId="5BC764D6" w14:textId="77777777" w:rsidR="00CF39D5" w:rsidRDefault="00CF39D5" w:rsidP="00CF39D5">
      <w:pPr>
        <w:pStyle w:val="Heading4"/>
      </w:pPr>
      <w:r>
        <w:t xml:space="preserve">Even if state-based war is decreasing armed conflict and non-state conflict is dramatically increasing </w:t>
      </w:r>
    </w:p>
    <w:p w14:paraId="0B745491"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14:paraId="08DCE498" w14:textId="77777777" w:rsidR="00CF39D5" w:rsidRDefault="00CF39D5" w:rsidP="00CF39D5">
      <w:r w:rsidRPr="00445720">
        <w:rPr>
          <w:rStyle w:val="cardChar"/>
        </w:rPr>
        <w:t xml:space="preserve">From 1992 until 2003, </w:t>
      </w:r>
      <w:r w:rsidRPr="009130D3">
        <w:rPr>
          <w:rStyle w:val="underline"/>
          <w:highlight w:val="green"/>
        </w:rPr>
        <w:t>the number of state-based armed conflicts</w:t>
      </w:r>
      <w:r w:rsidRPr="00445720">
        <w:rPr>
          <w:rStyle w:val="cardChar"/>
        </w:rPr>
        <w:t>—those involving a government as one of the warring parties—</w:t>
      </w:r>
      <w:r w:rsidRPr="009130D3">
        <w:rPr>
          <w:rStyle w:val="underline"/>
          <w:highlight w:val="green"/>
        </w:rPr>
        <w:t>dropped</w:t>
      </w:r>
      <w:r w:rsidRPr="00445720">
        <w:rPr>
          <w:rStyle w:val="cardChar"/>
        </w:rPr>
        <w:t xml:space="preserve"> by some 40 percent. Since 2003, </w:t>
      </w:r>
      <w:r w:rsidRPr="009130D3">
        <w:rPr>
          <w:rStyle w:val="underline"/>
          <w:highlight w:val="green"/>
        </w:rPr>
        <w:t>however, the global incidence of armed conflicts has increased by 25 percent</w:t>
      </w:r>
      <w:r w:rsidRPr="00445720">
        <w:rPr>
          <w:rStyle w:val="cardChar"/>
        </w:rPr>
        <w:t xml:space="preserve">. Meanwhile, </w:t>
      </w:r>
      <w:r w:rsidRPr="009130D3">
        <w:rPr>
          <w:rStyle w:val="underline"/>
          <w:highlight w:val="green"/>
        </w:rPr>
        <w:t>non-state conflicts</w:t>
      </w:r>
      <w:r w:rsidRPr="00445720">
        <w:rPr>
          <w:rStyle w:val="cardChar"/>
        </w:rPr>
        <w:t>—violent confrontations between communal groups, rebels, or warlords that do not involve a state as a warring party—</w:t>
      </w:r>
      <w:r w:rsidRPr="009130D3">
        <w:rPr>
          <w:rStyle w:val="underline"/>
          <w:highlight w:val="green"/>
        </w:rPr>
        <w:t>increased by</w:t>
      </w:r>
      <w:r w:rsidRPr="00445720">
        <w:rPr>
          <w:rStyle w:val="cardChar"/>
        </w:rPr>
        <w:t xml:space="preserve"> a startling </w:t>
      </w:r>
      <w:r w:rsidRPr="009130D3">
        <w:rPr>
          <w:rStyle w:val="underline"/>
          <w:highlight w:val="green"/>
        </w:rPr>
        <w:t>119 percent</w:t>
      </w:r>
      <w:r w:rsidRPr="00445720">
        <w:rPr>
          <w:rStyle w:val="cardChar"/>
        </w:rPr>
        <w:t xml:space="preserve"> from 2007 to 2008. And a quarter of the conflicts that started or reignited between 2003 and 2008 were associated with Islamist political violence and the so-called War on Terror</w:t>
      </w:r>
      <w:r>
        <w:t>.</w:t>
      </w:r>
    </w:p>
    <w:p w14:paraId="1D3A4B40" w14:textId="77777777" w:rsidR="00CF39D5" w:rsidRPr="000B7617" w:rsidRDefault="00CF39D5" w:rsidP="00CF39D5">
      <w:pPr>
        <w:pStyle w:val="Heading4"/>
      </w:pPr>
      <w:r w:rsidRPr="000B7617">
        <w:t>Their studies are outdated – conflict increasing 25%</w:t>
      </w:r>
    </w:p>
    <w:p w14:paraId="60659A49" w14:textId="77777777" w:rsidR="00CF39D5"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r w:rsidRPr="00934DD4">
        <w:t>http://hsrgroup.org/docs/Publications/HSR20092010/20092010HumanSecurityReport-Part3-TrendsInHumanInsecurity.pdf</w:t>
      </w:r>
    </w:p>
    <w:p w14:paraId="34DCB9AA" w14:textId="77777777" w:rsidR="00CF39D5" w:rsidRDefault="00CF39D5" w:rsidP="00CF39D5">
      <w:r w:rsidRPr="009130D3">
        <w:rPr>
          <w:rStyle w:val="underline"/>
          <w:highlight w:val="green"/>
        </w:rPr>
        <w:t>The H</w:t>
      </w:r>
      <w:r w:rsidRPr="00934DD4">
        <w:rPr>
          <w:rStyle w:val="underline"/>
        </w:rPr>
        <w:t xml:space="preserve">uman </w:t>
      </w:r>
      <w:r w:rsidRPr="009130D3">
        <w:rPr>
          <w:rStyle w:val="underline"/>
          <w:highlight w:val="green"/>
        </w:rPr>
        <w:t>S</w:t>
      </w:r>
      <w:r w:rsidRPr="00934DD4">
        <w:rPr>
          <w:rStyle w:val="underline"/>
        </w:rPr>
        <w:t xml:space="preserve">ecurity </w:t>
      </w:r>
      <w:r w:rsidRPr="009130D3">
        <w:rPr>
          <w:rStyle w:val="underline"/>
          <w:highlight w:val="green"/>
        </w:rPr>
        <w:t>R</w:t>
      </w:r>
      <w:r w:rsidRPr="00934DD4">
        <w:rPr>
          <w:rStyle w:val="underline"/>
        </w:rPr>
        <w:t xml:space="preserve">eport </w:t>
      </w:r>
      <w:r w:rsidRPr="009130D3">
        <w:rPr>
          <w:rStyle w:val="underline"/>
          <w:highlight w:val="green"/>
        </w:rPr>
        <w:t>2005 challenged the</w:t>
      </w:r>
      <w:r w:rsidRPr="00934DD4">
        <w:rPr>
          <w:rStyle w:val="cardChar"/>
        </w:rPr>
        <w:t xml:space="preserve"> commonly held </w:t>
      </w:r>
      <w:r w:rsidRPr="009130D3">
        <w:rPr>
          <w:rStyle w:val="underline"/>
          <w:highlight w:val="green"/>
        </w:rPr>
        <w:t>assumption that armed conflict around the world had become more widespread</w:t>
      </w:r>
      <w:r w:rsidRPr="00934DD4">
        <w:rPr>
          <w:rStyle w:val="cardChar"/>
        </w:rPr>
        <w:t xml:space="preserve"> and more violent. It showed that the number of state-based armed conflicts—those in which a government is one of the warring parties—had declined sharply since the end of the Cold War, and that they had become dramatically less deadly since the end of World War II.</w:t>
      </w:r>
    </w:p>
    <w:p w14:paraId="12CB6BC1" w14:textId="77777777" w:rsidR="00CF39D5" w:rsidRDefault="00CF39D5" w:rsidP="00CF39D5">
      <w:pPr>
        <w:rPr>
          <w:rStyle w:val="cardChar"/>
        </w:rPr>
      </w:pPr>
      <w:r w:rsidRPr="009130D3">
        <w:rPr>
          <w:rStyle w:val="underline"/>
          <w:highlight w:val="green"/>
        </w:rPr>
        <w:t>That decline stopped in 2003, and in 2004 conflict numbers started to increase; by 2008 they had gone up by nearly 25 percent</w:t>
      </w:r>
      <w:r w:rsidRPr="009130D3">
        <w:rPr>
          <w:rStyle w:val="cardChar"/>
          <w:highlight w:val="green"/>
        </w:rPr>
        <w:t>.</w:t>
      </w:r>
      <w:r w:rsidRPr="00934DD4">
        <w:rPr>
          <w:rStyle w:val="cardChar"/>
        </w:rPr>
        <w:t>1</w:t>
      </w:r>
      <w:r>
        <w:rPr>
          <w:rStyle w:val="cardChar"/>
        </w:rPr>
        <w:t xml:space="preserve"> </w:t>
      </w:r>
      <w:r w:rsidRPr="009130D3">
        <w:rPr>
          <w:rStyle w:val="underline"/>
          <w:highlight w:val="green"/>
        </w:rPr>
        <w:t>This trend can be explained</w:t>
      </w:r>
      <w:r w:rsidRPr="00934DD4">
        <w:rPr>
          <w:rStyle w:val="cardChar"/>
        </w:rPr>
        <w:t xml:space="preserve"> in part </w:t>
      </w:r>
      <w:r w:rsidRPr="009130D3">
        <w:rPr>
          <w:rStyle w:val="underline"/>
          <w:highlight w:val="green"/>
        </w:rPr>
        <w:t>by an increase in conflicts associated with</w:t>
      </w:r>
      <w:r w:rsidRPr="00934DD4">
        <w:rPr>
          <w:rStyle w:val="cardChar"/>
        </w:rPr>
        <w:t xml:space="preserve"> Islamist political violence and </w:t>
      </w:r>
      <w:r w:rsidRPr="009130D3">
        <w:rPr>
          <w:rStyle w:val="underline"/>
          <w:highlight w:val="green"/>
        </w:rPr>
        <w:t>the</w:t>
      </w:r>
      <w:r w:rsidRPr="00934DD4">
        <w:rPr>
          <w:rStyle w:val="cardChar"/>
        </w:rPr>
        <w:t xml:space="preserve"> so-called </w:t>
      </w:r>
      <w:r w:rsidRPr="009130D3">
        <w:rPr>
          <w:rStyle w:val="underline"/>
          <w:highlight w:val="green"/>
        </w:rPr>
        <w:t>War on Terror.</w:t>
      </w:r>
      <w:r w:rsidRPr="00934DD4">
        <w:rPr>
          <w:rStyle w:val="cardChar"/>
        </w:rPr>
        <w:t xml:space="preserve"> There are too few years of data to determine whether we are seeing a sustained reversal of the dramatic downward trend since the end of the Cold War, but this is quite possible.</w:t>
      </w:r>
    </w:p>
    <w:p w14:paraId="20F1790C" w14:textId="77777777" w:rsidR="00CF39D5" w:rsidRDefault="00CF39D5" w:rsidP="00CF39D5">
      <w:pPr>
        <w:pStyle w:val="Heading3"/>
      </w:pPr>
      <w:bookmarkStart w:id="15" w:name="_Toc207188735"/>
      <w:r>
        <w:t>Predictions Bad</w:t>
      </w:r>
      <w:bookmarkEnd w:id="15"/>
    </w:p>
    <w:p w14:paraId="6ABD8218" w14:textId="77777777" w:rsidR="00CF39D5" w:rsidRDefault="00CF39D5" w:rsidP="00CF39D5">
      <w:pPr>
        <w:pStyle w:val="Heading4"/>
      </w:pPr>
      <w:r>
        <w:t xml:space="preserve">Bank crisis and uprisings in MENA prove expert predictions inadequate </w:t>
      </w:r>
    </w:p>
    <w:p w14:paraId="0334D087"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14:paraId="1C307D8C" w14:textId="77777777" w:rsidR="00CF39D5" w:rsidRDefault="00CF39D5" w:rsidP="00CF39D5">
      <w:pPr>
        <w:rPr>
          <w:rStyle w:val="cardChar"/>
        </w:rPr>
      </w:pPr>
      <w:r w:rsidRPr="00252D36">
        <w:rPr>
          <w:rStyle w:val="cardChar"/>
        </w:rPr>
        <w:t xml:space="preserve">Of course, </w:t>
      </w:r>
      <w:r w:rsidRPr="009130D3">
        <w:rPr>
          <w:rStyle w:val="underline"/>
          <w:highlight w:val="green"/>
        </w:rPr>
        <w:t>the fact that something is not</w:t>
      </w:r>
      <w:r w:rsidRPr="00252D36">
        <w:rPr>
          <w:rStyle w:val="underline"/>
        </w:rPr>
        <w:t xml:space="preserve"> obviously </w:t>
      </w:r>
      <w:r w:rsidRPr="009130D3">
        <w:rPr>
          <w:rStyle w:val="underline"/>
          <w:highlight w:val="green"/>
        </w:rPr>
        <w:t>foreseeable does not mean it cannot happen. Recent events, from the banking crises</w:t>
      </w:r>
      <w:r w:rsidRPr="00252D36">
        <w:rPr>
          <w:rStyle w:val="cardChar"/>
        </w:rPr>
        <w:t xml:space="preserve"> in the developed world </w:t>
      </w:r>
      <w:r w:rsidRPr="009130D3">
        <w:rPr>
          <w:rStyle w:val="underline"/>
          <w:highlight w:val="green"/>
        </w:rPr>
        <w:t>to the popular uprisings</w:t>
      </w:r>
      <w:r w:rsidRPr="00053AB7">
        <w:rPr>
          <w:rStyle w:val="underline"/>
        </w:rPr>
        <w:t xml:space="preserve"> against repressive regimes </w:t>
      </w:r>
      <w:r w:rsidRPr="009130D3">
        <w:rPr>
          <w:rStyle w:val="underline"/>
          <w:highlight w:val="green"/>
        </w:rPr>
        <w:t>in the M</w:t>
      </w:r>
      <w:r w:rsidRPr="00252D36">
        <w:rPr>
          <w:rStyle w:val="cardChar"/>
        </w:rPr>
        <w:t xml:space="preserve">iddle </w:t>
      </w:r>
      <w:r w:rsidRPr="009130D3">
        <w:rPr>
          <w:rStyle w:val="underline"/>
          <w:highlight w:val="green"/>
        </w:rPr>
        <w:t>E</w:t>
      </w:r>
      <w:r w:rsidRPr="00252D36">
        <w:rPr>
          <w:rStyle w:val="cardChar"/>
        </w:rPr>
        <w:t xml:space="preserve">ast and </w:t>
      </w:r>
      <w:r w:rsidRPr="009130D3">
        <w:rPr>
          <w:rStyle w:val="underline"/>
          <w:highlight w:val="green"/>
        </w:rPr>
        <w:t>N</w:t>
      </w:r>
      <w:r w:rsidRPr="00252D36">
        <w:rPr>
          <w:rStyle w:val="cardChar"/>
        </w:rPr>
        <w:t xml:space="preserve">orth </w:t>
      </w:r>
      <w:r w:rsidRPr="009130D3">
        <w:rPr>
          <w:rStyle w:val="underline"/>
          <w:highlight w:val="green"/>
        </w:rPr>
        <w:t>A</w:t>
      </w:r>
      <w:r w:rsidRPr="00252D36">
        <w:rPr>
          <w:rStyle w:val="cardChar"/>
        </w:rPr>
        <w:t xml:space="preserve">frica, </w:t>
      </w:r>
      <w:r w:rsidRPr="009130D3">
        <w:rPr>
          <w:rStyle w:val="underline"/>
          <w:highlight w:val="green"/>
        </w:rPr>
        <w:t>remind us how frequently major changes come as a complete surprise</w:t>
      </w:r>
      <w:r w:rsidRPr="00252D36">
        <w:rPr>
          <w:rStyle w:val="cardChar"/>
        </w:rPr>
        <w:t xml:space="preserve">—and </w:t>
      </w:r>
      <w:r w:rsidRPr="009130D3">
        <w:rPr>
          <w:rStyle w:val="underline"/>
          <w:highlight w:val="green"/>
        </w:rPr>
        <w:t>to the expert community as well as laypersons. “Prediction,”</w:t>
      </w:r>
      <w:r w:rsidRPr="00053AB7">
        <w:rPr>
          <w:rStyle w:val="underline"/>
        </w:rPr>
        <w:t xml:space="preserve"> </w:t>
      </w:r>
      <w:r w:rsidRPr="00252D36">
        <w:rPr>
          <w:rStyle w:val="cardChar"/>
        </w:rPr>
        <w:t xml:space="preserve">as the Danish physicist </w:t>
      </w:r>
      <w:proofErr w:type="spellStart"/>
      <w:r w:rsidRPr="00252D36">
        <w:rPr>
          <w:rStyle w:val="cardChar"/>
        </w:rPr>
        <w:t>Niels</w:t>
      </w:r>
      <w:proofErr w:type="spellEnd"/>
      <w:r w:rsidRPr="00252D36">
        <w:rPr>
          <w:rStyle w:val="cardChar"/>
        </w:rPr>
        <w:t xml:space="preserve"> Bohr once noted, </w:t>
      </w:r>
      <w:r w:rsidRPr="009130D3">
        <w:rPr>
          <w:rStyle w:val="underline"/>
          <w:highlight w:val="green"/>
        </w:rPr>
        <w:t>“is very difficult, especially about the future.”</w:t>
      </w:r>
      <w:r w:rsidRPr="009130D3">
        <w:rPr>
          <w:rStyle w:val="cardChar"/>
          <w:highlight w:val="green"/>
        </w:rPr>
        <w:t>1</w:t>
      </w:r>
      <w:r w:rsidRPr="00252D36">
        <w:rPr>
          <w:rStyle w:val="cardChar"/>
        </w:rPr>
        <w:t>7</w:t>
      </w:r>
    </w:p>
    <w:p w14:paraId="0B4D27AD" w14:textId="77777777" w:rsidR="00CF39D5" w:rsidRDefault="00CF39D5" w:rsidP="00CF39D5">
      <w:pPr>
        <w:rPr>
          <w:rStyle w:val="cardChar"/>
        </w:rPr>
      </w:pPr>
    </w:p>
    <w:p w14:paraId="29F7CABA" w14:textId="77777777" w:rsidR="00CF39D5" w:rsidRDefault="00CF39D5" w:rsidP="00CF39D5">
      <w:r>
        <w:br w:type="page"/>
      </w:r>
    </w:p>
    <w:p w14:paraId="222901DC" w14:textId="77777777" w:rsidR="00CF39D5" w:rsidRDefault="00CF39D5" w:rsidP="00CF39D5">
      <w:pPr>
        <w:pStyle w:val="Heading3"/>
      </w:pPr>
      <w:bookmarkStart w:id="16" w:name="_Toc207188736"/>
      <w:r>
        <w:t>AT: Arms Race Scenario</w:t>
      </w:r>
      <w:bookmarkEnd w:id="16"/>
    </w:p>
    <w:p w14:paraId="1A3928EB" w14:textId="77777777" w:rsidR="00CF39D5" w:rsidRPr="000B7617" w:rsidRDefault="00CF39D5" w:rsidP="00CF39D5">
      <w:pPr>
        <w:pStyle w:val="Heading4"/>
      </w:pPr>
      <w:r w:rsidRPr="000B7617">
        <w:t xml:space="preserve">Arms races are never the cause of war – both are effects of dispute more broadly </w:t>
      </w:r>
    </w:p>
    <w:p w14:paraId="1DE38A9A"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p>
    <w:p w14:paraId="3D48F782" w14:textId="77777777" w:rsidR="00CF39D5" w:rsidRDefault="00CF39D5" w:rsidP="00CF39D5">
      <w:r w:rsidRPr="00053AB7">
        <w:t>http://hsrgroup.org/docs/Publications/HSR20092010/20092010HumanSecurityReport-Part1-CausesOfPeace.pdf</w:t>
      </w:r>
    </w:p>
    <w:p w14:paraId="334C0D98" w14:textId="77777777" w:rsidR="00CF39D5" w:rsidRDefault="00CF39D5" w:rsidP="00CF39D5">
      <w:r w:rsidRPr="009130D3">
        <w:rPr>
          <w:rStyle w:val="underline"/>
          <w:highlight w:val="green"/>
        </w:rPr>
        <w:t>Even if 100 percent of arms races culminated in war, it</w:t>
      </w:r>
      <w:r w:rsidRPr="007C5193">
        <w:rPr>
          <w:rStyle w:val="underline"/>
        </w:rPr>
        <w:t xml:space="preserve"> still </w:t>
      </w:r>
      <w:r w:rsidRPr="009130D3">
        <w:rPr>
          <w:rStyle w:val="underline"/>
          <w:highlight w:val="green"/>
        </w:rPr>
        <w:t>could not be assumed that the former</w:t>
      </w:r>
      <w:r w:rsidRPr="007C5193">
        <w:rPr>
          <w:rStyle w:val="underline"/>
        </w:rPr>
        <w:t xml:space="preserve"> necessarily </w:t>
      </w:r>
      <w:r w:rsidRPr="009130D3">
        <w:rPr>
          <w:rStyle w:val="underline"/>
          <w:highlight w:val="green"/>
        </w:rPr>
        <w:t>caused the latter.</w:t>
      </w:r>
      <w:r w:rsidRPr="007C5193">
        <w:rPr>
          <w:rStyle w:val="underline"/>
        </w:rPr>
        <w:t xml:space="preserve"> In reality </w:t>
      </w:r>
      <w:r w:rsidRPr="009130D3">
        <w:rPr>
          <w:rStyle w:val="underline"/>
          <w:highlight w:val="green"/>
        </w:rPr>
        <w:t>both the arms race and the war are likely being driven by the dispute itself</w:t>
      </w:r>
      <w:r w:rsidRPr="007C5193">
        <w:rPr>
          <w:rStyle w:val="cardChar"/>
        </w:rPr>
        <w:t xml:space="preserve">—i.e., </w:t>
      </w:r>
      <w:r w:rsidRPr="009130D3">
        <w:rPr>
          <w:rStyle w:val="underline"/>
          <w:highlight w:val="green"/>
        </w:rPr>
        <w:t>each may be the effect of the same cause.</w:t>
      </w:r>
    </w:p>
    <w:p w14:paraId="07B2521E" w14:textId="77777777" w:rsidR="00CF39D5" w:rsidRDefault="00CF39D5" w:rsidP="00CF39D5"/>
    <w:p w14:paraId="5F0510D4" w14:textId="77777777" w:rsidR="00CF39D5" w:rsidRDefault="00CF39D5" w:rsidP="00CF39D5"/>
    <w:p w14:paraId="60637D3D" w14:textId="77777777" w:rsidR="00CF39D5" w:rsidRDefault="00CF39D5" w:rsidP="00CF39D5">
      <w:r>
        <w:br w:type="page"/>
      </w:r>
    </w:p>
    <w:p w14:paraId="63C88066" w14:textId="77777777" w:rsidR="00CF39D5" w:rsidRDefault="00CF39D5" w:rsidP="00CF39D5">
      <w:pPr>
        <w:pStyle w:val="Heading3"/>
      </w:pPr>
      <w:bookmarkStart w:id="17" w:name="_Toc207188737"/>
      <w:r>
        <w:t>AT: Alliance Building</w:t>
      </w:r>
      <w:bookmarkEnd w:id="17"/>
    </w:p>
    <w:p w14:paraId="1DF2B0D5" w14:textId="77777777" w:rsidR="00CF39D5" w:rsidRDefault="00CF39D5" w:rsidP="00CF39D5"/>
    <w:p w14:paraId="0276A4D0" w14:textId="77777777" w:rsidR="00CF39D5" w:rsidRDefault="00CF39D5" w:rsidP="00CF39D5">
      <w:pPr>
        <w:pStyle w:val="Heading4"/>
      </w:pPr>
      <w:r>
        <w:t xml:space="preserve">Statistical data is inconclusive </w:t>
      </w:r>
    </w:p>
    <w:p w14:paraId="1C9D7357"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p>
    <w:p w14:paraId="5F5E97CA" w14:textId="77777777" w:rsidR="00CF39D5" w:rsidRDefault="00CF39D5" w:rsidP="00CF39D5">
      <w:r w:rsidRPr="00053AB7">
        <w:t>http://hsrgroup.org/docs/Publications/HSR20092010/20092010HumanSecurityReport-Part1-CausesOfPeace.pdf</w:t>
      </w:r>
    </w:p>
    <w:p w14:paraId="4AF2004A" w14:textId="77777777" w:rsidR="00CF39D5" w:rsidRDefault="00CF39D5" w:rsidP="00CF39D5">
      <w:pPr>
        <w:rPr>
          <w:rStyle w:val="cardChar"/>
          <w:rFonts w:eastAsiaTheme="majorEastAsia"/>
        </w:rPr>
      </w:pPr>
      <w:r w:rsidRPr="009130D3">
        <w:rPr>
          <w:rStyle w:val="underline"/>
          <w:highlight w:val="green"/>
        </w:rPr>
        <w:t>The statistical evidence on the security benefits of</w:t>
      </w:r>
      <w:r w:rsidRPr="007C5193">
        <w:rPr>
          <w:rStyle w:val="underline"/>
        </w:rPr>
        <w:t xml:space="preserve"> joining or forming </w:t>
      </w:r>
      <w:r w:rsidRPr="009130D3">
        <w:rPr>
          <w:rStyle w:val="underline"/>
          <w:highlight w:val="green"/>
        </w:rPr>
        <w:t>alliances</w:t>
      </w:r>
      <w:r w:rsidRPr="007C5193">
        <w:rPr>
          <w:rStyle w:val="underline"/>
        </w:rPr>
        <w:t>,</w:t>
      </w:r>
      <w:r w:rsidRPr="007C5193">
        <w:rPr>
          <w:rStyle w:val="cardChar"/>
        </w:rPr>
        <w:t xml:space="preserve"> like that on </w:t>
      </w:r>
      <w:proofErr w:type="gramStart"/>
      <w:r w:rsidRPr="007C5193">
        <w:rPr>
          <w:rStyle w:val="cardChar"/>
        </w:rPr>
        <w:t>arms-racing</w:t>
      </w:r>
      <w:proofErr w:type="gramEnd"/>
      <w:r w:rsidRPr="007C5193">
        <w:rPr>
          <w:rStyle w:val="cardChar"/>
        </w:rPr>
        <w:t xml:space="preserve">, </w:t>
      </w:r>
      <w:r w:rsidRPr="009130D3">
        <w:rPr>
          <w:rStyle w:val="underline"/>
          <w:highlight w:val="green"/>
        </w:rPr>
        <w:t>is inconclusive.</w:t>
      </w:r>
      <w:r w:rsidRPr="007C5193">
        <w:rPr>
          <w:rStyle w:val="cardChar"/>
        </w:rPr>
        <w:t xml:space="preserve"> </w:t>
      </w:r>
      <w:r w:rsidRPr="009130D3">
        <w:rPr>
          <w:rStyle w:val="underline"/>
          <w:highlight w:val="green"/>
        </w:rPr>
        <w:t>Some</w:t>
      </w:r>
      <w:r w:rsidRPr="007C5193">
        <w:rPr>
          <w:rStyle w:val="underline"/>
        </w:rPr>
        <w:t xml:space="preserve"> </w:t>
      </w:r>
      <w:r w:rsidRPr="009130D3">
        <w:rPr>
          <w:rStyle w:val="underline"/>
          <w:highlight w:val="green"/>
        </w:rPr>
        <w:t>studies show that nations in alliance relationships are more war-prone than nations that are not alliance members,</w:t>
      </w:r>
      <w:r w:rsidRPr="007C5193">
        <w:rPr>
          <w:rStyle w:val="cardChar"/>
        </w:rPr>
        <w:t xml:space="preserve"> while others show they are less war-prone. 12</w:t>
      </w:r>
      <w:r>
        <w:rPr>
          <w:rStyle w:val="cardChar"/>
          <w:rFonts w:eastAsiaTheme="majorEastAsia"/>
        </w:rPr>
        <w:br w:type="page"/>
      </w:r>
    </w:p>
    <w:p w14:paraId="410203E7" w14:textId="77777777" w:rsidR="00CF39D5" w:rsidRPr="000B7617" w:rsidRDefault="00CF39D5" w:rsidP="00CF39D5">
      <w:pPr>
        <w:pStyle w:val="Heading3"/>
        <w:rPr>
          <w:rStyle w:val="cardChar"/>
        </w:rPr>
      </w:pPr>
      <w:bookmarkStart w:id="18" w:name="_Toc207188738"/>
      <w:r>
        <w:t>AT: Realism Structures IR</w:t>
      </w:r>
      <w:bookmarkEnd w:id="18"/>
    </w:p>
    <w:p w14:paraId="055C99C6" w14:textId="77777777" w:rsidR="00CF39D5" w:rsidRPr="00934DD4" w:rsidRDefault="00CF39D5" w:rsidP="00CF39D5">
      <w:pPr>
        <w:pStyle w:val="Heading4"/>
      </w:pPr>
      <w:r>
        <w:t xml:space="preserve">Their argument that realism structures reality is false and disproven since the end of the cold war – no mechanism of realist security policies to create peace </w:t>
      </w:r>
    </w:p>
    <w:p w14:paraId="4C840723" w14:textId="77777777" w:rsidR="00CF39D5" w:rsidRPr="00F76ACF" w:rsidRDefault="00CF39D5" w:rsidP="00CF39D5">
      <w:r w:rsidRPr="000B7617">
        <w:rPr>
          <w:rStyle w:val="StyleStyleBold12pt"/>
          <w:rFonts w:eastAsiaTheme="majorEastAsia"/>
        </w:rPr>
        <w:t>Human Security Report Project 2011</w:t>
      </w:r>
      <w:r>
        <w:t xml:space="preserve"> Human Security Report Project is </w:t>
      </w:r>
      <w:r w:rsidRPr="00F76ACF">
        <w:t xml:space="preserve">an independent research </w:t>
      </w:r>
      <w:proofErr w:type="spellStart"/>
      <w:r w:rsidRPr="00F76ACF">
        <w:t>centre</w:t>
      </w:r>
      <w:proofErr w:type="spellEnd"/>
      <w:r w:rsidRPr="00F76ACF">
        <w:t xml:space="preserve"> affiliated with Simon Fraser University (SFU) in Vancouver, Canada</w:t>
      </w:r>
      <w:r>
        <w:t xml:space="preserve">, </w:t>
      </w:r>
      <w:r w:rsidRPr="00B370AD">
        <w:t>Human Security Report 2009/2010: The Causes of Peace and the Shrinking Costs of War</w:t>
      </w:r>
      <w:r>
        <w:t xml:space="preserve"> </w:t>
      </w:r>
    </w:p>
    <w:p w14:paraId="0012AB20" w14:textId="77777777" w:rsidR="00CF39D5" w:rsidRDefault="00CF39D5" w:rsidP="00CF39D5">
      <w:r w:rsidRPr="00053AB7">
        <w:t>http://hsrgroup.org/docs/Publications/HSR20092010/20092010HumanSecurityReport-Part1-CausesOfPeace.pdf</w:t>
      </w:r>
    </w:p>
    <w:p w14:paraId="673BA332" w14:textId="77777777" w:rsidR="00CF39D5" w:rsidRDefault="00CF39D5" w:rsidP="00CF39D5">
      <w:pPr>
        <w:rPr>
          <w:rStyle w:val="underline"/>
        </w:rPr>
      </w:pPr>
      <w:r w:rsidRPr="00C357D5">
        <w:rPr>
          <w:rStyle w:val="underline"/>
          <w:highlight w:val="green"/>
        </w:rPr>
        <w:t>For most of the Cold War period, realist assumptions prevailed</w:t>
      </w:r>
      <w:r w:rsidRPr="00934DD4">
        <w:rPr>
          <w:rStyle w:val="cardChar"/>
        </w:rPr>
        <w:t xml:space="preserve"> </w:t>
      </w:r>
      <w:r>
        <w:rPr>
          <w:rStyle w:val="cardChar"/>
        </w:rPr>
        <w:t xml:space="preserve">  </w:t>
      </w:r>
      <w:r w:rsidRPr="00934DD4">
        <w:rPr>
          <w:rStyle w:val="cardChar"/>
        </w:rPr>
        <w:t xml:space="preserve">in security communities in both the West and the Communist </w:t>
      </w:r>
      <w:r>
        <w:rPr>
          <w:rStyle w:val="cardChar"/>
        </w:rPr>
        <w:t xml:space="preserve">  </w:t>
      </w:r>
      <w:r w:rsidRPr="00934DD4">
        <w:rPr>
          <w:rStyle w:val="cardChar"/>
        </w:rPr>
        <w:t xml:space="preserve">world, </w:t>
      </w:r>
      <w:r w:rsidRPr="00C357D5">
        <w:rPr>
          <w:rStyle w:val="underline"/>
          <w:highlight w:val="green"/>
        </w:rPr>
        <w:t>but these assumptions appear to be decreasingly   relevant</w:t>
      </w:r>
      <w:r w:rsidRPr="00934DD4">
        <w:rPr>
          <w:rStyle w:val="cardChar"/>
        </w:rPr>
        <w:t xml:space="preserve"> in the post-Cold War era. </w:t>
      </w:r>
      <w:r w:rsidRPr="00934DD4">
        <w:rPr>
          <w:rStyle w:val="underline"/>
        </w:rPr>
        <w:t>Realists believed that it was   the common interest in uniting against the Soviet threat that   kept the peace</w:t>
      </w:r>
      <w:r w:rsidRPr="00934DD4">
        <w:rPr>
          <w:rStyle w:val="cardChar"/>
        </w:rPr>
        <w:t xml:space="preserve"> between Western democracies during the Cold </w:t>
      </w:r>
      <w:r>
        <w:rPr>
          <w:rStyle w:val="cardChar"/>
        </w:rPr>
        <w:t xml:space="preserve">  </w:t>
      </w:r>
      <w:r w:rsidRPr="00934DD4">
        <w:rPr>
          <w:rStyle w:val="cardChar"/>
        </w:rPr>
        <w:t xml:space="preserve">War. </w:t>
      </w:r>
      <w:r w:rsidRPr="00934DD4">
        <w:rPr>
          <w:rStyle w:val="underline"/>
        </w:rPr>
        <w:t>But</w:t>
      </w:r>
      <w:r w:rsidRPr="00934DD4">
        <w:rPr>
          <w:rStyle w:val="cardChar"/>
        </w:rPr>
        <w:t xml:space="preserve"> as noted earlier, </w:t>
      </w:r>
      <w:r w:rsidRPr="00C357D5">
        <w:rPr>
          <w:rStyle w:val="underline"/>
          <w:highlight w:val="green"/>
        </w:rPr>
        <w:t>the Cold War has been over for 20   years and the prospect of war between the OECD democracies   seems more remote than ever.</w:t>
      </w:r>
      <w:r>
        <w:rPr>
          <w:rStyle w:val="underline"/>
        </w:rPr>
        <w:br/>
      </w:r>
      <w:r w:rsidRPr="00C357D5">
        <w:rPr>
          <w:rStyle w:val="underline"/>
          <w:highlight w:val="green"/>
        </w:rPr>
        <w:t>It is quite unclear how traditional realist security policies</w:t>
      </w:r>
      <w:proofErr w:type="gramStart"/>
      <w:r w:rsidRPr="00934DD4">
        <w:rPr>
          <w:rStyle w:val="cardChar"/>
        </w:rPr>
        <w:t>—  creating</w:t>
      </w:r>
      <w:proofErr w:type="gramEnd"/>
      <w:r w:rsidRPr="00934DD4">
        <w:rPr>
          <w:rStyle w:val="cardChar"/>
        </w:rPr>
        <w:t xml:space="preserve"> or joining alliances, balancing military power, or   seeking military preponderance—</w:t>
      </w:r>
      <w:r w:rsidRPr="00C357D5">
        <w:rPr>
          <w:rStyle w:val="underline"/>
          <w:highlight w:val="green"/>
        </w:rPr>
        <w:t>are supposed to contribute   to peace</w:t>
      </w:r>
      <w:r w:rsidRPr="00934DD4">
        <w:rPr>
          <w:rStyle w:val="cardChar"/>
        </w:rPr>
        <w:t xml:space="preserve"> between the advanced industrialized countries   today. Most OECD countries feel secure from attack, not   because of the mutually deterring effect of their military   forces but because they do not believe that other states wish   to attack them. Among the countries of Western Europe, </w:t>
      </w:r>
      <w:r w:rsidRPr="00C357D5">
        <w:rPr>
          <w:rStyle w:val="underline"/>
          <w:highlight w:val="green"/>
        </w:rPr>
        <w:t>the idea that disputes might be settled by war has become   simply unthinkable.</w:t>
      </w:r>
    </w:p>
    <w:p w14:paraId="75F09452" w14:textId="77777777" w:rsidR="00CF39D5" w:rsidRPr="007B26CE" w:rsidRDefault="00CF39D5" w:rsidP="00CF39D5"/>
    <w:p w14:paraId="29770F7E" w14:textId="77777777" w:rsidR="00CF39D5" w:rsidRDefault="00CF39D5" w:rsidP="00CF39D5">
      <w:pPr>
        <w:pStyle w:val="Heading3"/>
      </w:pPr>
      <w:bookmarkStart w:id="19" w:name="_Toc207188739"/>
      <w:r>
        <w:t>AT: China</w:t>
      </w:r>
      <w:bookmarkEnd w:id="19"/>
    </w:p>
    <w:p w14:paraId="579A186F" w14:textId="77777777" w:rsidR="00CF39D5" w:rsidRPr="0010210F" w:rsidRDefault="00CF39D5" w:rsidP="00CF39D5">
      <w:pPr>
        <w:pStyle w:val="Heading4"/>
      </w:pPr>
      <w:r>
        <w:t xml:space="preserve">China won’t react aggressively to declining </w:t>
      </w:r>
      <w:proofErr w:type="spellStart"/>
      <w:r>
        <w:t>heg</w:t>
      </w:r>
      <w:proofErr w:type="spellEnd"/>
      <w:r>
        <w:t xml:space="preserve"> </w:t>
      </w:r>
    </w:p>
    <w:p w14:paraId="4DA834FD" w14:textId="77777777" w:rsidR="00CF39D5" w:rsidRDefault="00CF39D5" w:rsidP="00CF39D5">
      <w:proofErr w:type="spellStart"/>
      <w:r w:rsidRPr="00430A3F">
        <w:rPr>
          <w:rStyle w:val="StyleStyleBold12pt"/>
        </w:rPr>
        <w:t>Allin</w:t>
      </w:r>
      <w:proofErr w:type="spellEnd"/>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w:t>
      </w:r>
      <w:r w:rsidRPr="00DA236A">
        <w:t>Conclusion: Realist Dilemmas</w:t>
      </w:r>
      <w:r>
        <w:t xml:space="preserve"> </w:t>
      </w:r>
      <w:r w:rsidRPr="00B36417">
        <w:t xml:space="preserve">Adelphi series </w:t>
      </w:r>
      <w:r>
        <w:t>52(430-431)</w:t>
      </w:r>
      <w:r w:rsidRPr="00B36417">
        <w:t xml:space="preserve"> </w:t>
      </w:r>
      <w:r>
        <w:t xml:space="preserve">Taylor &amp; Francis </w:t>
      </w:r>
    </w:p>
    <w:p w14:paraId="49059F82" w14:textId="77777777" w:rsidR="00CF39D5" w:rsidRPr="002B2532" w:rsidRDefault="00CF39D5" w:rsidP="00CF39D5">
      <w:pPr>
        <w:rPr>
          <w:sz w:val="16"/>
        </w:rPr>
      </w:pPr>
      <w:r w:rsidRPr="002B2532">
        <w:rPr>
          <w:sz w:val="16"/>
        </w:rPr>
        <w:t xml:space="preserve">Getting the balance right is obviously an overriding demand on US strategy and diplomacy. </w:t>
      </w:r>
      <w:r w:rsidRPr="0010210F">
        <w:rPr>
          <w:rStyle w:val="StyleBoldUnderline"/>
        </w:rPr>
        <w:t>Along with the danger of provoking Beijing with a posture that might appear aggressive, the obverse risk is that</w:t>
      </w:r>
      <w:r w:rsidRPr="002B2532">
        <w:rPr>
          <w:sz w:val="16"/>
        </w:rPr>
        <w:t xml:space="preserve"> the </w:t>
      </w:r>
      <w:proofErr w:type="spellStart"/>
      <w:r w:rsidRPr="002B2532">
        <w:rPr>
          <w:sz w:val="16"/>
        </w:rPr>
        <w:t>spectre</w:t>
      </w:r>
      <w:proofErr w:type="spellEnd"/>
      <w:r w:rsidRPr="002B2532">
        <w:rPr>
          <w:sz w:val="16"/>
        </w:rPr>
        <w:t xml:space="preserve"> of </w:t>
      </w:r>
      <w:r w:rsidRPr="0010210F">
        <w:rPr>
          <w:rStyle w:val="StyleBoldUnderline"/>
        </w:rPr>
        <w:t>American</w:t>
      </w:r>
      <w:r w:rsidRPr="002B2532">
        <w:rPr>
          <w:sz w:val="16"/>
        </w:rPr>
        <w:t xml:space="preserve"> disarray and </w:t>
      </w:r>
      <w:r w:rsidRPr="0010210F">
        <w:rPr>
          <w:rStyle w:val="StyleBoldUnderline"/>
        </w:rPr>
        <w:t>decline could embolden nationalists in a still growing China</w:t>
      </w:r>
      <w:r w:rsidRPr="002B2532">
        <w:rPr>
          <w:sz w:val="16"/>
        </w:rPr>
        <w:t xml:space="preserve"> to demand more aggressive and assertive policies. In theory, such assertiveness would be enabled by the possibility that China's GDP and military spending could exceed America's by the middle of the century. Yet, </w:t>
      </w:r>
      <w:r w:rsidRPr="00C83C2E">
        <w:rPr>
          <w:rStyle w:val="StyleBoldUnderline"/>
          <w:highlight w:val="green"/>
        </w:rPr>
        <w:t xml:space="preserve">we should not let hypothetical future dangers scare us out of </w:t>
      </w:r>
      <w:proofErr w:type="spellStart"/>
      <w:r w:rsidRPr="00C83C2E">
        <w:rPr>
          <w:rStyle w:val="StyleBoldUnderline"/>
          <w:highlight w:val="green"/>
        </w:rPr>
        <w:t>recognising</w:t>
      </w:r>
      <w:proofErr w:type="spellEnd"/>
      <w:r w:rsidRPr="00C83C2E">
        <w:rPr>
          <w:rStyle w:val="StyleBoldUnderline"/>
          <w:highlight w:val="green"/>
        </w:rPr>
        <w:t xml:space="preserve"> some </w:t>
      </w:r>
      <w:proofErr w:type="spellStart"/>
      <w:r w:rsidRPr="00C83C2E">
        <w:rPr>
          <w:rStyle w:val="StyleBoldUnderline"/>
          <w:highlight w:val="green"/>
        </w:rPr>
        <w:t>stabilising</w:t>
      </w:r>
      <w:proofErr w:type="spellEnd"/>
      <w:r w:rsidRPr="00C83C2E">
        <w:rPr>
          <w:rStyle w:val="StyleBoldUnderline"/>
          <w:highlight w:val="green"/>
        </w:rPr>
        <w:t xml:space="preserve"> realities of the present.</w:t>
      </w:r>
      <w:r w:rsidRPr="002B2532">
        <w:rPr>
          <w:sz w:val="16"/>
        </w:rPr>
        <w:t xml:space="preserve"> </w:t>
      </w:r>
      <w:r w:rsidRPr="00C83C2E">
        <w:rPr>
          <w:rStyle w:val="StyleBoldUnderline"/>
          <w:highlight w:val="green"/>
        </w:rPr>
        <w:t>‘China’</w:t>
      </w:r>
      <w:r w:rsidRPr="00C83C2E">
        <w:rPr>
          <w:sz w:val="16"/>
          <w:highlight w:val="green"/>
        </w:rPr>
        <w:t>,</w:t>
      </w:r>
      <w:r w:rsidRPr="002B2532">
        <w:rPr>
          <w:sz w:val="16"/>
        </w:rPr>
        <w:t xml:space="preserve"> Dobbins observes, </w:t>
      </w:r>
      <w:r w:rsidRPr="00C83C2E">
        <w:rPr>
          <w:rStyle w:val="StyleBoldUnderline"/>
          <w:highlight w:val="green"/>
        </w:rPr>
        <w:t xml:space="preserve">‘is seeking neither territorial </w:t>
      </w:r>
      <w:proofErr w:type="spellStart"/>
      <w:r w:rsidRPr="00C83C2E">
        <w:rPr>
          <w:rStyle w:val="StyleBoldUnderline"/>
          <w:highlight w:val="green"/>
        </w:rPr>
        <w:t>aggrandisement</w:t>
      </w:r>
      <w:proofErr w:type="spellEnd"/>
      <w:r w:rsidRPr="00C83C2E">
        <w:rPr>
          <w:rStyle w:val="StyleBoldUnderline"/>
          <w:highlight w:val="green"/>
        </w:rPr>
        <w:t xml:space="preserve"> nor ideological sway over its </w:t>
      </w:r>
      <w:proofErr w:type="spellStart"/>
      <w:r w:rsidRPr="00C83C2E">
        <w:rPr>
          <w:rStyle w:val="StyleBoldUnderline"/>
          <w:highlight w:val="green"/>
        </w:rPr>
        <w:t>neighbours</w:t>
      </w:r>
      <w:proofErr w:type="spellEnd"/>
      <w:r w:rsidRPr="00C83C2E">
        <w:rPr>
          <w:rStyle w:val="StyleBoldUnderline"/>
          <w:highlight w:val="green"/>
        </w:rPr>
        <w:t xml:space="preserve">. It shows no interest in matching US military expenditures, achieving comparable global reach, or assuming </w:t>
      </w:r>
      <w:proofErr w:type="spellStart"/>
      <w:r w:rsidRPr="00C83C2E">
        <w:rPr>
          <w:rStyle w:val="StyleBoldUnderline"/>
          <w:highlight w:val="green"/>
        </w:rPr>
        <w:t>defence</w:t>
      </w:r>
      <w:proofErr w:type="spellEnd"/>
      <w:r w:rsidRPr="00C83C2E">
        <w:rPr>
          <w:rStyle w:val="StyleBoldUnderline"/>
          <w:highlight w:val="green"/>
        </w:rPr>
        <w:t xml:space="preserve"> commitments beyond its immediate periphery</w:t>
      </w:r>
      <w:r w:rsidRPr="00C83C2E">
        <w:rPr>
          <w:sz w:val="16"/>
          <w:highlight w:val="green"/>
        </w:rPr>
        <w:t>’</w:t>
      </w:r>
      <w:proofErr w:type="gramStart"/>
      <w:r w:rsidRPr="002B2532">
        <w:rPr>
          <w:sz w:val="16"/>
        </w:rPr>
        <w:t>.8</w:t>
      </w:r>
      <w:proofErr w:type="gramEnd"/>
      <w:r w:rsidRPr="002B2532">
        <w:rPr>
          <w:sz w:val="16"/>
        </w:rPr>
        <w:t xml:space="preserve"> Indeed, insofar as Beijing is not eager to be a supplier of global public goods, </w:t>
      </w:r>
      <w:r w:rsidRPr="00C83C2E">
        <w:rPr>
          <w:rStyle w:val="StyleBoldUnderline"/>
        </w:rPr>
        <w:t>its grand strategy</w:t>
      </w:r>
      <w:r w:rsidRPr="002B2532">
        <w:rPr>
          <w:sz w:val="16"/>
        </w:rPr>
        <w:t xml:space="preserve"> at least implicitly </w:t>
      </w:r>
      <w:r w:rsidRPr="002B2532">
        <w:rPr>
          <w:rStyle w:val="StyleBoldUnderline"/>
        </w:rPr>
        <w:t>confers upon the U</w:t>
      </w:r>
      <w:r w:rsidRPr="002B2532">
        <w:rPr>
          <w:sz w:val="16"/>
        </w:rPr>
        <w:t xml:space="preserve">nited </w:t>
      </w:r>
      <w:r w:rsidRPr="002B2532">
        <w:rPr>
          <w:rStyle w:val="StyleBoldUnderline"/>
        </w:rPr>
        <w:t>S</w:t>
      </w:r>
      <w:r w:rsidRPr="002B2532">
        <w:rPr>
          <w:sz w:val="16"/>
        </w:rPr>
        <w:t xml:space="preserve">tates </w:t>
      </w:r>
      <w:r w:rsidRPr="002B2532">
        <w:rPr>
          <w:rStyle w:val="StyleBoldUnderline"/>
        </w:rPr>
        <w:t>a continued leadership role.</w:t>
      </w:r>
      <w:r w:rsidRPr="002B2532">
        <w:rPr>
          <w:sz w:val="16"/>
        </w:rPr>
        <w:t xml:space="preserve"> All of this might change, of course, but the United States would have ample time to observe these changes and adjust its own strategic planning and posture.</w:t>
      </w:r>
    </w:p>
    <w:p w14:paraId="77C510A5" w14:textId="77777777" w:rsidR="00CF39D5" w:rsidRDefault="00CF39D5" w:rsidP="00CF39D5">
      <w:pPr>
        <w:pStyle w:val="Heading3"/>
      </w:pPr>
      <w:bookmarkStart w:id="20" w:name="_Toc207188740"/>
      <w:r>
        <w:t>AT: Humanitarian Intervention</w:t>
      </w:r>
      <w:bookmarkEnd w:id="20"/>
    </w:p>
    <w:p w14:paraId="5E1C82A6" w14:textId="77777777" w:rsidR="00CF39D5" w:rsidRPr="00E3306E" w:rsidRDefault="00CF39D5" w:rsidP="00CF39D5">
      <w:pPr>
        <w:pStyle w:val="Heading4"/>
      </w:pPr>
      <w:r>
        <w:t xml:space="preserve">Humanitarian intervention creates coalitions between the left and right </w:t>
      </w:r>
      <w:r>
        <w:sym w:font="Wingdings" w:char="F0E8"/>
      </w:r>
      <w:r>
        <w:t xml:space="preserve"> endless interventions </w:t>
      </w:r>
    </w:p>
    <w:p w14:paraId="06CD0C20" w14:textId="77777777" w:rsidR="00CF39D5" w:rsidRDefault="00CF39D5" w:rsidP="00CF39D5">
      <w:proofErr w:type="spellStart"/>
      <w:r w:rsidRPr="000B7617">
        <w:rPr>
          <w:rStyle w:val="StyleStyleBold12pt"/>
        </w:rPr>
        <w:t>Brun</w:t>
      </w:r>
      <w:proofErr w:type="spellEnd"/>
      <w:r>
        <w:t xml:space="preserve"> </w:t>
      </w:r>
      <w:r w:rsidRPr="000305C4">
        <w:t>researcher on development issu</w:t>
      </w:r>
      <w:r>
        <w:t xml:space="preserve">es and international relations </w:t>
      </w:r>
      <w:r w:rsidRPr="000B7617">
        <w:rPr>
          <w:rStyle w:val="StyleStyleBold12pt"/>
        </w:rPr>
        <w:t xml:space="preserve">&amp; </w:t>
      </w:r>
      <w:proofErr w:type="spellStart"/>
      <w:r w:rsidRPr="000B7617">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0356D7BC" w14:textId="77777777" w:rsidR="00CF39D5" w:rsidRPr="00120A3B" w:rsidRDefault="00CF39D5" w:rsidP="00CF39D5">
      <w:pPr>
        <w:rPr>
          <w:sz w:val="16"/>
        </w:rPr>
      </w:pPr>
      <w:r w:rsidRPr="00120A3B">
        <w:rPr>
          <w:sz w:val="16"/>
        </w:rPr>
        <w:t>Simultaneously</w:t>
      </w:r>
      <w:r w:rsidRPr="00FC4652">
        <w:rPr>
          <w:sz w:val="16"/>
          <w:highlight w:val="green"/>
        </w:rPr>
        <w:t xml:space="preserve">, </w:t>
      </w:r>
      <w:r w:rsidRPr="00FC4652">
        <w:rPr>
          <w:rStyle w:val="StyleBoldUnderline"/>
          <w:highlight w:val="green"/>
        </w:rPr>
        <w:t>the ideology of “humanitarian interventionism,”</w:t>
      </w:r>
      <w:r w:rsidRPr="00E3306E">
        <w:rPr>
          <w:rStyle w:val="StyleBoldUnderline"/>
        </w:rPr>
        <w:t xml:space="preserve"> which stands almost uncontested, </w:t>
      </w:r>
      <w:r w:rsidRPr="00FC4652">
        <w:rPr>
          <w:rStyle w:val="StyleBoldUnderline"/>
          <w:highlight w:val="green"/>
        </w:rPr>
        <w:t>can be interpreted as legitimizing a hidden political agenda.</w:t>
      </w:r>
      <w:r w:rsidRPr="00120A3B">
        <w:rPr>
          <w:sz w:val="16"/>
        </w:rPr>
        <w:t xml:space="preserve"> </w:t>
      </w:r>
      <w:r w:rsidRPr="00FC4652">
        <w:rPr>
          <w:rStyle w:val="StyleBoldUnderline"/>
          <w:highlight w:val="green"/>
        </w:rPr>
        <w:t>It has the potential of blurring existing ideological and political differences between neoconservatives, liberal internationalists</w:t>
      </w:r>
      <w:r w:rsidRPr="00120A3B">
        <w:rPr>
          <w:sz w:val="16"/>
        </w:rPr>
        <w:t xml:space="preserve"> in the United States and Europe, </w:t>
      </w:r>
      <w:r w:rsidRPr="00FC4652">
        <w:rPr>
          <w:rStyle w:val="StyleBoldUnderline"/>
          <w:highlight w:val="green"/>
        </w:rPr>
        <w:t>and a large section of left-wing forces around the world</w:t>
      </w:r>
      <w:r w:rsidRPr="00FC4652">
        <w:rPr>
          <w:sz w:val="16"/>
          <w:highlight w:val="green"/>
        </w:rPr>
        <w:t>.</w:t>
      </w:r>
      <w:r w:rsidRPr="00120A3B">
        <w:rPr>
          <w:sz w:val="16"/>
        </w:rPr>
        <w:t xml:space="preserve"> All these currents have found common grounds in vindicating NATO’s military violations of the principle of national sovereignty. Seen in retrospect the process began with the Cold War’s end and its promised “peace dividend.”</w:t>
      </w:r>
    </w:p>
    <w:p w14:paraId="359EEBF0" w14:textId="77777777" w:rsidR="00CF39D5" w:rsidRPr="00120A3B" w:rsidRDefault="00CF39D5" w:rsidP="00CF39D5">
      <w:pPr>
        <w:rPr>
          <w:sz w:val="16"/>
        </w:rPr>
      </w:pPr>
      <w:r w:rsidRPr="00120A3B">
        <w:rPr>
          <w:sz w:val="16"/>
        </w:rPr>
        <w:t xml:space="preserve">According to Walden Bello, the precedent of the </w:t>
      </w:r>
      <w:r w:rsidRPr="00FC4652">
        <w:rPr>
          <w:rStyle w:val="StyleBoldUnderline"/>
          <w:highlight w:val="green"/>
        </w:rPr>
        <w:t>Western intervention in</w:t>
      </w:r>
      <w:r w:rsidRPr="00FC4652">
        <w:rPr>
          <w:sz w:val="16"/>
          <w:highlight w:val="green"/>
        </w:rPr>
        <w:t xml:space="preserve"> </w:t>
      </w:r>
      <w:r w:rsidRPr="00FC4652">
        <w:rPr>
          <w:rStyle w:val="StyleBoldUnderline"/>
          <w:highlight w:val="green"/>
        </w:rPr>
        <w:t>the Yugoslavian conflict</w:t>
      </w:r>
      <w:r w:rsidRPr="00120A3B">
        <w:rPr>
          <w:sz w:val="16"/>
        </w:rPr>
        <w:t xml:space="preserve"> without regard to that country’s sovereignty </w:t>
      </w:r>
      <w:r w:rsidRPr="00FC4652">
        <w:rPr>
          <w:rStyle w:val="StyleBoldUnderline"/>
          <w:highlight w:val="green"/>
        </w:rPr>
        <w:t>provided the justification for the invasion of Afghanistan</w:t>
      </w:r>
      <w:proofErr w:type="gramStart"/>
      <w:r w:rsidRPr="00FC4652">
        <w:rPr>
          <w:rStyle w:val="StyleBoldUnderline"/>
          <w:highlight w:val="green"/>
        </w:rPr>
        <w:t>;</w:t>
      </w:r>
      <w:proofErr w:type="gramEnd"/>
      <w:r w:rsidRPr="00FC4652">
        <w:rPr>
          <w:rStyle w:val="StyleBoldUnderline"/>
          <w:highlight w:val="green"/>
        </w:rPr>
        <w:t xml:space="preserve"> in turn, these two interventions served to legitimize the invasion of Iraq and NATO’s war in Libya</w:t>
      </w:r>
      <w:r w:rsidRPr="00120A3B">
        <w:rPr>
          <w:sz w:val="16"/>
        </w:rPr>
        <w:t xml:space="preserve">. The </w:t>
      </w:r>
      <w:proofErr w:type="gramStart"/>
      <w:r w:rsidRPr="00120A3B">
        <w:rPr>
          <w:sz w:val="16"/>
        </w:rPr>
        <w:t xml:space="preserve">regime change in the latter case is being turned into a benchmark for future “humanitarian” interventions by the “international community” </w:t>
      </w:r>
      <w:r w:rsidRPr="00982279">
        <w:rPr>
          <w:rStyle w:val="StyleBoldUnderline"/>
        </w:rPr>
        <w:t>with Syria</w:t>
      </w:r>
      <w:proofErr w:type="gramEnd"/>
      <w:r w:rsidRPr="00982279">
        <w:rPr>
          <w:rStyle w:val="StyleBoldUnderline"/>
        </w:rPr>
        <w:t xml:space="preserve"> next on the list.</w:t>
      </w:r>
      <w:r w:rsidRPr="00120A3B">
        <w:rPr>
          <w:sz w:val="16"/>
        </w:rPr>
        <w:t xml:space="preserve"> Removal of the Ba’ath Party from power would make the Middle East free of Arab nationalist regimes and add to the pressure on Iran and last, but not least, enhance the regional position of Israel.</w:t>
      </w:r>
    </w:p>
    <w:p w14:paraId="2CCE2936" w14:textId="77777777" w:rsidR="00CF39D5" w:rsidRPr="00120A3B" w:rsidRDefault="00CF39D5" w:rsidP="00CF39D5">
      <w:pPr>
        <w:rPr>
          <w:sz w:val="16"/>
        </w:rPr>
      </w:pPr>
      <w:r w:rsidRPr="00120A3B">
        <w:rPr>
          <w:sz w:val="16"/>
        </w:rPr>
        <w:t xml:space="preserve">In this connection, </w:t>
      </w:r>
      <w:r w:rsidRPr="00FC4652">
        <w:rPr>
          <w:rStyle w:val="StyleBoldUnderline"/>
          <w:highlight w:val="green"/>
        </w:rPr>
        <w:t>the role of the transnational mass media</w:t>
      </w:r>
      <w:r w:rsidRPr="00120A3B">
        <w:rPr>
          <w:sz w:val="16"/>
        </w:rPr>
        <w:t xml:space="preserve"> (in alliance with politically motivated human rights organizations) </w:t>
      </w:r>
      <w:r w:rsidRPr="00FC4652">
        <w:rPr>
          <w:rStyle w:val="StyleBoldUnderline"/>
          <w:highlight w:val="green"/>
        </w:rPr>
        <w:t>in the mobilization of public opinion for the principle and practice of interventionism should not be underestimated.</w:t>
      </w:r>
      <w:r w:rsidRPr="00120A3B">
        <w:rPr>
          <w:sz w:val="16"/>
        </w:rPr>
        <w:t xml:space="preserve"> It was on the basis of an intense media campaign in support of the Western-sponsored Libyan League for Human Rights that the case found its way to the UN Security Council. In this respect, the role of the Qatari-owned Al Jazeera news network was of determining importance. Qatar is a key member of the pro-U.S. Gulf Cooperation Council encompassing repressive monarchies whose alliance with the West belies NATO’s professed concerns for human rights and democracy in the Middle East and elsewhere.</w:t>
      </w:r>
    </w:p>
    <w:p w14:paraId="7C0FB9FB" w14:textId="77777777" w:rsidR="00CF39D5" w:rsidRPr="00120A3B" w:rsidRDefault="00CF39D5" w:rsidP="00CF39D5">
      <w:pPr>
        <w:rPr>
          <w:sz w:val="16"/>
        </w:rPr>
      </w:pPr>
      <w:r w:rsidRPr="00FC4652">
        <w:rPr>
          <w:rStyle w:val="StyleBoldUnderline"/>
          <w:highlight w:val="green"/>
        </w:rPr>
        <w:t>The problem with</w:t>
      </w:r>
      <w:r w:rsidRPr="00982279">
        <w:rPr>
          <w:rStyle w:val="StyleBoldUnderline"/>
        </w:rPr>
        <w:t xml:space="preserve"> the conceptual framework of </w:t>
      </w:r>
      <w:r w:rsidRPr="00FC4652">
        <w:rPr>
          <w:rStyle w:val="StyleBoldUnderline"/>
          <w:highlight w:val="green"/>
        </w:rPr>
        <w:t xml:space="preserve">humanitarian interventionism is related to its abstraction from </w:t>
      </w:r>
      <w:proofErr w:type="spellStart"/>
      <w:r w:rsidRPr="00FC4652">
        <w:rPr>
          <w:rStyle w:val="StyleBoldUnderline"/>
          <w:highlight w:val="green"/>
        </w:rPr>
        <w:t>geoeconomics</w:t>
      </w:r>
      <w:proofErr w:type="spellEnd"/>
      <w:r w:rsidRPr="00FC4652">
        <w:rPr>
          <w:rStyle w:val="StyleBoldUnderline"/>
          <w:highlight w:val="green"/>
        </w:rPr>
        <w:t xml:space="preserve"> and geopolitics as well as disregard for the disparity of power and influence in the world.</w:t>
      </w:r>
      <w:r w:rsidRPr="00120A3B">
        <w:rPr>
          <w:sz w:val="16"/>
        </w:rPr>
        <w:t xml:space="preserve"> Notwithstanding the appeal of this discourse, </w:t>
      </w:r>
      <w:r w:rsidRPr="00FC4652">
        <w:rPr>
          <w:rStyle w:val="StyleBoldUnderline"/>
          <w:highlight w:val="green"/>
        </w:rPr>
        <w:t>the international system is not a level playing field.</w:t>
      </w:r>
      <w:r w:rsidRPr="00982279">
        <w:rPr>
          <w:rStyle w:val="StyleBoldUnderline"/>
        </w:rPr>
        <w:t xml:space="preserve"> In a world where “might makes right,” </w:t>
      </w:r>
      <w:r w:rsidRPr="00FC4652">
        <w:rPr>
          <w:rStyle w:val="StyleBoldUnderline"/>
          <w:highlight w:val="green"/>
        </w:rPr>
        <w:t>the acceptance of Responsibility to Protect as the norm</w:t>
      </w:r>
      <w:r w:rsidRPr="00982279">
        <w:rPr>
          <w:rStyle w:val="StyleBoldUnderline"/>
        </w:rPr>
        <w:t xml:space="preserve"> in inter-state relations </w:t>
      </w:r>
      <w:r w:rsidRPr="00FC4652">
        <w:rPr>
          <w:rStyle w:val="StyleBoldUnderline"/>
          <w:highlight w:val="green"/>
        </w:rPr>
        <w:t>gives the hegemonic powers ideological legitimization for intervening in weaker countries against noncompliant regimes</w:t>
      </w:r>
      <w:r w:rsidRPr="00982279">
        <w:rPr>
          <w:rStyle w:val="StyleBoldUnderline"/>
        </w:rPr>
        <w:t>.</w:t>
      </w:r>
    </w:p>
    <w:p w14:paraId="025EC953" w14:textId="77777777" w:rsidR="00CF39D5" w:rsidRPr="00CF39D5" w:rsidRDefault="00CF39D5" w:rsidP="00CF39D5">
      <w:pPr>
        <w:rPr>
          <w:sz w:val="16"/>
        </w:rPr>
      </w:pPr>
      <w:r w:rsidRPr="00FC4652">
        <w:rPr>
          <w:rStyle w:val="StyleBoldUnderline"/>
          <w:highlight w:val="green"/>
        </w:rPr>
        <w:t>Historical experience shows that there are good reasons to doubt the prevalence of humanitarian concerns as the foreign policy motivation of most nation-states.</w:t>
      </w:r>
      <w:r w:rsidRPr="00120A3B">
        <w:rPr>
          <w:sz w:val="16"/>
        </w:rPr>
        <w:t xml:space="preserve"> </w:t>
      </w:r>
      <w:r w:rsidRPr="00982279">
        <w:rPr>
          <w:rStyle w:val="StyleBoldUnderline"/>
        </w:rPr>
        <w:t xml:space="preserve">Not the least of which is the tendency of the big powers to cloak their foreign policy behind high-sounding moralistic discourses. </w:t>
      </w:r>
      <w:r w:rsidRPr="00FC4652">
        <w:rPr>
          <w:rStyle w:val="StyleBoldUnderline"/>
        </w:rPr>
        <w:t>The mixing of humanism and war on the part of an imperialist power is</w:t>
      </w:r>
      <w:r w:rsidRPr="00982279">
        <w:rPr>
          <w:rStyle w:val="StyleBoldUnderline"/>
        </w:rPr>
        <w:t>,</w:t>
      </w:r>
      <w:r w:rsidRPr="00120A3B">
        <w:rPr>
          <w:sz w:val="16"/>
        </w:rPr>
        <w:t xml:space="preserve"> and remains, </w:t>
      </w:r>
      <w:r w:rsidRPr="00982279">
        <w:rPr>
          <w:rStyle w:val="StyleBoldUnderline"/>
        </w:rPr>
        <w:t>an oxymoron.</w:t>
      </w:r>
      <w:r w:rsidRPr="00120A3B">
        <w:rPr>
          <w:sz w:val="16"/>
        </w:rPr>
        <w:t xml:space="preserve"> </w:t>
      </w:r>
      <w:r w:rsidRPr="00FC4652">
        <w:rPr>
          <w:rStyle w:val="StyleBoldUnderline"/>
          <w:highlight w:val="green"/>
        </w:rPr>
        <w:t>“Humanitarian” bombing and occupation are not measures to further peace, and military destruction is neither environmentally friendly nor energy saving</w:t>
      </w:r>
      <w:r w:rsidRPr="00FC4652">
        <w:rPr>
          <w:sz w:val="16"/>
          <w:highlight w:val="green"/>
        </w:rPr>
        <w:t>.</w:t>
      </w:r>
    </w:p>
    <w:p w14:paraId="095E2170" w14:textId="77777777" w:rsidR="00CF39D5" w:rsidRDefault="00CF39D5" w:rsidP="00CF39D5">
      <w:pPr>
        <w:pStyle w:val="Heading4"/>
      </w:pPr>
      <w:r>
        <w:t xml:space="preserve">Foreign policy is not benign – their justification for intervention is inherently tied to exceptionalism </w:t>
      </w:r>
    </w:p>
    <w:p w14:paraId="7B358693" w14:textId="77777777" w:rsidR="00CF39D5" w:rsidRDefault="00CF39D5" w:rsidP="00CF39D5">
      <w:proofErr w:type="spellStart"/>
      <w:r w:rsidRPr="000305C4">
        <w:rPr>
          <w:rStyle w:val="StyleStyleBold12pt"/>
        </w:rPr>
        <w:t>Brun</w:t>
      </w:r>
      <w:proofErr w:type="spellEnd"/>
      <w:r>
        <w:t xml:space="preserve"> </w:t>
      </w:r>
      <w:r w:rsidRPr="000305C4">
        <w:t>researcher on development issu</w:t>
      </w:r>
      <w:r>
        <w:t xml:space="preserve">es and international relations </w:t>
      </w:r>
      <w:r w:rsidRPr="000305C4">
        <w:rPr>
          <w:rStyle w:val="StyleStyleBold12pt"/>
        </w:rPr>
        <w:t xml:space="preserve">&amp; </w:t>
      </w:r>
      <w:proofErr w:type="spellStart"/>
      <w:r w:rsidRPr="000305C4">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4F78B1C6" w14:textId="77777777" w:rsidR="00CF39D5" w:rsidRPr="00120A3B" w:rsidRDefault="00CF39D5" w:rsidP="00CF39D5">
      <w:pPr>
        <w:rPr>
          <w:sz w:val="16"/>
        </w:rPr>
      </w:pPr>
      <w:r w:rsidRPr="00FC4652">
        <w:rPr>
          <w:rStyle w:val="StyleBoldUnderline"/>
          <w:highlight w:val="green"/>
        </w:rPr>
        <w:t>Only the gullible can believe that the U</w:t>
      </w:r>
      <w:r w:rsidRPr="00120A3B">
        <w:rPr>
          <w:sz w:val="16"/>
        </w:rPr>
        <w:t xml:space="preserve">nited </w:t>
      </w:r>
      <w:r w:rsidRPr="00FC4652">
        <w:rPr>
          <w:rStyle w:val="StyleBoldUnderline"/>
          <w:highlight w:val="green"/>
        </w:rPr>
        <w:t>S</w:t>
      </w:r>
      <w:r w:rsidRPr="00120A3B">
        <w:rPr>
          <w:sz w:val="16"/>
        </w:rPr>
        <w:t xml:space="preserve">tates </w:t>
      </w:r>
      <w:r w:rsidRPr="00FC4652">
        <w:rPr>
          <w:rStyle w:val="StyleBoldUnderline"/>
          <w:highlight w:val="green"/>
        </w:rPr>
        <w:t>maintains military bases in</w:t>
      </w:r>
      <w:r w:rsidRPr="00982279">
        <w:rPr>
          <w:rStyle w:val="StyleBoldUnderline"/>
        </w:rPr>
        <w:t xml:space="preserve"> about </w:t>
      </w:r>
      <w:r w:rsidRPr="00FC4652">
        <w:rPr>
          <w:rStyle w:val="StyleBoldUnderline"/>
          <w:highlight w:val="green"/>
        </w:rPr>
        <w:t>150 countries</w:t>
      </w:r>
      <w:r w:rsidRPr="00982279">
        <w:rPr>
          <w:rStyle w:val="StyleBoldUnderline"/>
        </w:rPr>
        <w:t xml:space="preserve"> </w:t>
      </w:r>
      <w:r w:rsidRPr="00FC4652">
        <w:rPr>
          <w:rStyle w:val="StyleBoldUnderline"/>
          <w:highlight w:val="green"/>
        </w:rPr>
        <w:t>and a “defense” budget accounting for more than two-fifths of global military spending simply in order to sustain human rights, good governance, etc. in the world</w:t>
      </w:r>
      <w:r w:rsidRPr="00982279">
        <w:rPr>
          <w:rStyle w:val="StyleBoldUnderline"/>
        </w:rPr>
        <w:t>.</w:t>
      </w:r>
      <w:r w:rsidRPr="00120A3B">
        <w:rPr>
          <w:sz w:val="16"/>
        </w:rPr>
        <w:t xml:space="preserve"> Unless of course one believes that military Full Spectrum Dominance of the United States is the necessary cost for these goods.</w:t>
      </w:r>
    </w:p>
    <w:p w14:paraId="6448D7B6" w14:textId="77777777" w:rsidR="00CF39D5" w:rsidRPr="00120A3B" w:rsidRDefault="00CF39D5" w:rsidP="00CF39D5">
      <w:pPr>
        <w:rPr>
          <w:sz w:val="16"/>
        </w:rPr>
      </w:pPr>
      <w:r w:rsidRPr="00FC4652">
        <w:rPr>
          <w:rStyle w:val="StyleBoldUnderline"/>
          <w:highlight w:val="green"/>
        </w:rPr>
        <w:t>A more realistic position</w:t>
      </w:r>
      <w:r w:rsidRPr="00120A3B">
        <w:rPr>
          <w:sz w:val="16"/>
        </w:rPr>
        <w:t xml:space="preserve"> to understand the unfolding of contemporary politics </w:t>
      </w:r>
      <w:r w:rsidRPr="00FC4652">
        <w:rPr>
          <w:rStyle w:val="StyleBoldUnderline"/>
          <w:highlight w:val="green"/>
        </w:rPr>
        <w:t>is to look beyond the discourses and contextualize the practice</w:t>
      </w:r>
      <w:r w:rsidRPr="00FC4652">
        <w:rPr>
          <w:sz w:val="16"/>
          <w:highlight w:val="green"/>
        </w:rPr>
        <w:t>.</w:t>
      </w:r>
      <w:r w:rsidRPr="00120A3B">
        <w:rPr>
          <w:sz w:val="16"/>
        </w:rPr>
        <w:t xml:space="preserve"> </w:t>
      </w:r>
      <w:r w:rsidRPr="00FC4652">
        <w:rPr>
          <w:rStyle w:val="StyleBoldUnderline"/>
          <w:highlight w:val="green"/>
        </w:rPr>
        <w:t>The guiding lines for U.S. foreign policy were established in the immediate post-Second World War period</w:t>
      </w:r>
      <w:r w:rsidRPr="00120A3B">
        <w:rPr>
          <w:sz w:val="16"/>
        </w:rPr>
        <w:t xml:space="preserve"> some sixty years ago. It was in 1948, in the context of the beginning Cold War and the decolonization process, that </w:t>
      </w:r>
      <w:r w:rsidRPr="00FC4652">
        <w:rPr>
          <w:rStyle w:val="StyleBoldUnderline"/>
          <w:highlight w:val="green"/>
        </w:rPr>
        <w:t>the</w:t>
      </w:r>
      <w:r w:rsidRPr="00982279">
        <w:rPr>
          <w:rStyle w:val="StyleBoldUnderline"/>
        </w:rPr>
        <w:t xml:space="preserve"> State Department’s </w:t>
      </w:r>
      <w:r w:rsidRPr="00FC4652">
        <w:rPr>
          <w:rStyle w:val="StyleBoldUnderline"/>
          <w:highlight w:val="green"/>
        </w:rPr>
        <w:t>Policy Planning Staff,</w:t>
      </w:r>
      <w:r w:rsidRPr="00120A3B">
        <w:rPr>
          <w:sz w:val="16"/>
        </w:rPr>
        <w:t xml:space="preserve"> under the directorship of George Kennan, </w:t>
      </w:r>
      <w:r w:rsidRPr="00FC4652">
        <w:rPr>
          <w:rStyle w:val="StyleBoldUnderline"/>
          <w:highlight w:val="green"/>
        </w:rPr>
        <w:t>formulated what was to become the gist of U.S. international strategy. There is no evidence to indicate a deviation from the document’s recommendations</w:t>
      </w:r>
      <w:r w:rsidRPr="00120A3B">
        <w:rPr>
          <w:sz w:val="16"/>
        </w:rPr>
        <w:t xml:space="preserve"> in the practice of American foreign policy </w:t>
      </w:r>
      <w:r w:rsidRPr="00FC4652">
        <w:rPr>
          <w:rStyle w:val="StyleBoldUnderline"/>
          <w:highlight w:val="green"/>
        </w:rPr>
        <w:t>ever since.</w:t>
      </w:r>
      <w:r w:rsidRPr="00F1236E">
        <w:rPr>
          <w:rStyle w:val="StyleBoldUnderline"/>
        </w:rPr>
        <w:t xml:space="preserve"> Still </w:t>
      </w:r>
      <w:r w:rsidRPr="00FC4652">
        <w:rPr>
          <w:rStyle w:val="StyleBoldUnderline"/>
          <w:highlight w:val="green"/>
        </w:rPr>
        <w:t>today, it is instructive to focus on its basic assumptions and strategic considerations as these shed light on the present attempt to remold the world in order to preserve American “exceptionalism”:</w:t>
      </w:r>
    </w:p>
    <w:p w14:paraId="598858B4" w14:textId="77777777" w:rsidR="00CF39D5" w:rsidRPr="00120A3B" w:rsidRDefault="00CF39D5" w:rsidP="00CF39D5">
      <w:pPr>
        <w:rPr>
          <w:sz w:val="16"/>
          <w:szCs w:val="16"/>
        </w:rPr>
      </w:pPr>
      <w:r w:rsidRPr="00120A3B">
        <w:rPr>
          <w:sz w:val="16"/>
          <w:szCs w:val="16"/>
        </w:rPr>
        <w:t xml:space="preserve">We have about 50 per cent of the world’s wealth, but only 6.3 per cent of its population…. Our real task in the coming period is to maintain this disparity…. To do so we will have to dispense with all sentimentality and </w:t>
      </w:r>
      <w:proofErr w:type="gramStart"/>
      <w:r w:rsidRPr="00120A3B">
        <w:rPr>
          <w:sz w:val="16"/>
          <w:szCs w:val="16"/>
        </w:rPr>
        <w:t>day-dreaming</w:t>
      </w:r>
      <w:proofErr w:type="gramEnd"/>
      <w:r w:rsidRPr="00120A3B">
        <w:rPr>
          <w:sz w:val="16"/>
          <w:szCs w:val="16"/>
        </w:rPr>
        <w:t>…. We need not deceive ourselves that we can afford the luxury of altruism…. We should cease to talk about vague, unreal objectives such as human rights, the raising of living standards, and democratization. The day is not far off when we will have to deal in straight power concepts.1</w:t>
      </w:r>
    </w:p>
    <w:p w14:paraId="5EBFC755" w14:textId="77777777" w:rsidR="00CF39D5" w:rsidRPr="00CF39D5" w:rsidRDefault="00CF39D5" w:rsidP="00CF39D5">
      <w:pPr>
        <w:rPr>
          <w:b/>
          <w:u w:val="single"/>
        </w:rPr>
      </w:pPr>
      <w:r w:rsidRPr="00120A3B">
        <w:rPr>
          <w:sz w:val="16"/>
        </w:rPr>
        <w:t>The call for “realism” does not of course mean that the emphasis on humanitarian values cannot be used to serve the same strategic interests—that is, the preservation of the unequal distribution of world resources. As the right to intervene in the internal affairs of a country is based on the assumption that such actions are per definition earmarked for Third World nations, it is essential to take the structure of the world system into consideration. In this optic</w:t>
      </w:r>
      <w:r w:rsidRPr="00FC4652">
        <w:rPr>
          <w:sz w:val="16"/>
          <w:highlight w:val="green"/>
        </w:rPr>
        <w:t xml:space="preserve">, </w:t>
      </w:r>
      <w:r w:rsidRPr="00FC4652">
        <w:rPr>
          <w:rStyle w:val="StyleBoldUnderline"/>
          <w:highlight w:val="green"/>
        </w:rPr>
        <w:t>the development of the ideology and practice of the West with regard to economic, political, and military interference in non-European regions of the world can be seen as the continuation of an age-old historical relationship.</w:t>
      </w:r>
    </w:p>
    <w:p w14:paraId="7E4EEED4" w14:textId="77777777" w:rsidR="00CF39D5" w:rsidRDefault="00CF39D5" w:rsidP="00CF39D5">
      <w:pPr>
        <w:pStyle w:val="Heading4"/>
      </w:pPr>
      <w:r>
        <w:t xml:space="preserve">Even if the ideology of interventionism is true the failure of implementation is reason enough to reject  </w:t>
      </w:r>
    </w:p>
    <w:p w14:paraId="352D2AE2" w14:textId="77777777" w:rsidR="00CF39D5" w:rsidRDefault="00CF39D5" w:rsidP="00CF39D5">
      <w:proofErr w:type="spellStart"/>
      <w:r w:rsidRPr="000305C4">
        <w:rPr>
          <w:rStyle w:val="StyleStyleBold12pt"/>
        </w:rPr>
        <w:t>Brun</w:t>
      </w:r>
      <w:proofErr w:type="spellEnd"/>
      <w:r>
        <w:t xml:space="preserve"> </w:t>
      </w:r>
      <w:r w:rsidRPr="000305C4">
        <w:t>researcher on development issu</w:t>
      </w:r>
      <w:r>
        <w:t xml:space="preserve">es and international relations </w:t>
      </w:r>
      <w:r w:rsidRPr="000305C4">
        <w:rPr>
          <w:rStyle w:val="StyleStyleBold12pt"/>
        </w:rPr>
        <w:t xml:space="preserve">&amp; </w:t>
      </w:r>
      <w:proofErr w:type="spellStart"/>
      <w:r w:rsidRPr="000305C4">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20D30149" w14:textId="77777777" w:rsidR="00CF39D5" w:rsidRPr="00493B01" w:rsidRDefault="00CF39D5" w:rsidP="00CF39D5">
      <w:pPr>
        <w:rPr>
          <w:sz w:val="16"/>
        </w:rPr>
      </w:pPr>
      <w:r w:rsidRPr="001D2275">
        <w:rPr>
          <w:rStyle w:val="StyleBoldUnderline"/>
        </w:rPr>
        <w:t>Skepticism concerning the rationale for humanitarian interventionism</w:t>
      </w:r>
      <w:r w:rsidRPr="00493B01">
        <w:rPr>
          <w:sz w:val="16"/>
        </w:rPr>
        <w:t xml:space="preserve"> or the Responsibility to Protect </w:t>
      </w:r>
      <w:r w:rsidRPr="001D2275">
        <w:rPr>
          <w:rStyle w:val="StyleBoldUnderline"/>
        </w:rPr>
        <w:t>need not,</w:t>
      </w:r>
      <w:r w:rsidRPr="00493B01">
        <w:rPr>
          <w:sz w:val="16"/>
        </w:rPr>
        <w:t xml:space="preserve"> however, </w:t>
      </w:r>
      <w:r w:rsidRPr="001D2275">
        <w:rPr>
          <w:rStyle w:val="StyleBoldUnderline"/>
        </w:rPr>
        <w:t xml:space="preserve">be </w:t>
      </w:r>
      <w:r w:rsidRPr="00493B01">
        <w:rPr>
          <w:sz w:val="16"/>
        </w:rPr>
        <w:t>exclusively</w:t>
      </w:r>
      <w:r w:rsidRPr="001D2275">
        <w:rPr>
          <w:rStyle w:val="StyleBoldUnderline"/>
        </w:rPr>
        <w:t xml:space="preserve"> based on a historical narrative of the development of the international system and the North-South asymmetric relationship.</w:t>
      </w:r>
      <w:r w:rsidRPr="00493B01">
        <w:rPr>
          <w:sz w:val="16"/>
        </w:rPr>
        <w:t xml:space="preserve"> </w:t>
      </w:r>
      <w:r w:rsidRPr="00FC4652">
        <w:rPr>
          <w:rStyle w:val="StyleBoldUnderline"/>
          <w:highlight w:val="green"/>
        </w:rPr>
        <w:t>Even if the principle of protection is accepted at face value, its implementation leaves much to be desired.</w:t>
      </w:r>
      <w:r w:rsidRPr="001D2275">
        <w:rPr>
          <w:rStyle w:val="StyleBoldUnderline"/>
        </w:rPr>
        <w:t xml:space="preserve"> </w:t>
      </w:r>
      <w:r w:rsidRPr="00FC4652">
        <w:rPr>
          <w:rStyle w:val="StyleBoldUnderline"/>
          <w:highlight w:val="green"/>
        </w:rPr>
        <w:t xml:space="preserve">This is connected to the selectivity and the inconsistency with which </w:t>
      </w:r>
      <w:r w:rsidRPr="00FC4652">
        <w:rPr>
          <w:rStyle w:val="StyleBoldUnderline"/>
        </w:rPr>
        <w:t>the</w:t>
      </w:r>
      <w:r w:rsidRPr="00493B01">
        <w:rPr>
          <w:sz w:val="16"/>
        </w:rPr>
        <w:t xml:space="preserve"> triumvirate—</w:t>
      </w:r>
      <w:r w:rsidRPr="00FC4652">
        <w:rPr>
          <w:rStyle w:val="StyleBoldUnderline"/>
          <w:highlight w:val="green"/>
        </w:rPr>
        <w:t>the U</w:t>
      </w:r>
      <w:r w:rsidRPr="00493B01">
        <w:rPr>
          <w:sz w:val="16"/>
        </w:rPr>
        <w:t xml:space="preserve">nited </w:t>
      </w:r>
      <w:r w:rsidRPr="00FC4652">
        <w:rPr>
          <w:rStyle w:val="StyleBoldUnderline"/>
          <w:highlight w:val="green"/>
        </w:rPr>
        <w:t>S</w:t>
      </w:r>
      <w:r w:rsidRPr="00493B01">
        <w:rPr>
          <w:sz w:val="16"/>
        </w:rPr>
        <w:t xml:space="preserve">tates, </w:t>
      </w:r>
      <w:r w:rsidRPr="00FC4652">
        <w:rPr>
          <w:rStyle w:val="StyleBoldUnderline"/>
          <w:highlight w:val="green"/>
        </w:rPr>
        <w:t>the E</w:t>
      </w:r>
      <w:r w:rsidRPr="00493B01">
        <w:rPr>
          <w:sz w:val="16"/>
        </w:rPr>
        <w:t xml:space="preserve">uropean </w:t>
      </w:r>
      <w:r w:rsidRPr="00FC4652">
        <w:rPr>
          <w:rStyle w:val="StyleBoldUnderline"/>
          <w:highlight w:val="green"/>
        </w:rPr>
        <w:t>U</w:t>
      </w:r>
      <w:r w:rsidRPr="00493B01">
        <w:rPr>
          <w:sz w:val="16"/>
        </w:rPr>
        <w:t xml:space="preserve">nion, </w:t>
      </w:r>
      <w:r w:rsidRPr="00FC4652">
        <w:rPr>
          <w:rStyle w:val="StyleBoldUnderline"/>
          <w:highlight w:val="green"/>
        </w:rPr>
        <w:t>and NATO</w:t>
      </w:r>
      <w:r w:rsidRPr="001D2275">
        <w:rPr>
          <w:rStyle w:val="StyleBoldUnderline"/>
        </w:rPr>
        <w:t>,</w:t>
      </w:r>
      <w:r w:rsidRPr="00493B01">
        <w:rPr>
          <w:sz w:val="16"/>
        </w:rPr>
        <w:t xml:space="preserve"> i.e. the Foreign Legion of the Western alliance—</w:t>
      </w:r>
      <w:r w:rsidRPr="00FC4652">
        <w:rPr>
          <w:rStyle w:val="StyleBoldUnderline"/>
          <w:highlight w:val="green"/>
        </w:rPr>
        <w:t>make use of the notion.</w:t>
      </w:r>
      <w:r w:rsidRPr="00493B01">
        <w:rPr>
          <w:sz w:val="16"/>
        </w:rPr>
        <w:t xml:space="preserve"> In addition, where do they derive the authority for carrying out these violations of other countries’ national sovereignty?</w:t>
      </w:r>
    </w:p>
    <w:p w14:paraId="59E5178C" w14:textId="77777777" w:rsidR="00CF39D5" w:rsidRPr="00493B01" w:rsidRDefault="00CF39D5" w:rsidP="00CF39D5">
      <w:pPr>
        <w:rPr>
          <w:sz w:val="16"/>
          <w:szCs w:val="16"/>
        </w:rPr>
      </w:pPr>
      <w:r w:rsidRPr="00493B01">
        <w:rPr>
          <w:sz w:val="16"/>
          <w:szCs w:val="16"/>
        </w:rPr>
        <w:t>The short 1996 booklet The Post-Modern State and the World Order by Robert Cooper, the ex-diplomat and personal adviser to then British Prime Minister Tony Blair, rationalized the use of double standards in international relations. Cooper said that on the one hand, you have the postmodern Western states that have a monopoly on values and weaponry; and on the other hand, you have entities that still live in the nineteenth century world of power-seeking states with little regard to values. Consequently, according to Cooper, “Among ourselves we operate on the basis of laws and open co-operative security. But when dealing with more old-fashioned kinds of state we need to revert to the rougher methods of an earlier era—force, pre-emptive attack, deception, whatever is necessary….”3 In other words, blaming the victim!</w:t>
      </w:r>
    </w:p>
    <w:p w14:paraId="44C54162" w14:textId="77777777" w:rsidR="00CF39D5" w:rsidRPr="00493B01" w:rsidRDefault="00CF39D5" w:rsidP="00CF39D5">
      <w:pPr>
        <w:rPr>
          <w:sz w:val="16"/>
        </w:rPr>
      </w:pPr>
      <w:r w:rsidRPr="001D2275">
        <w:rPr>
          <w:rStyle w:val="StyleBoldUnderline"/>
        </w:rPr>
        <w:t>The logic of deceit and lying was exemplified in the latest case of humanitarian interventionism. Although often overlooked, UN Security Council Resolution 1973 only authorized NATO to enforce a no fly-zone on Libyan forces after the anti-Qaddafi insurrection had started. Nonetheless,</w:t>
      </w:r>
      <w:r w:rsidRPr="00493B01">
        <w:rPr>
          <w:sz w:val="16"/>
        </w:rPr>
        <w:t xml:space="preserve"> without further mandate from the Security Council, </w:t>
      </w:r>
      <w:r w:rsidRPr="001D2275">
        <w:rPr>
          <w:rStyle w:val="StyleBoldUnderline"/>
        </w:rPr>
        <w:t>the mission almost immediately morphed into an aggressive air war in violation of the UN Charter itself.</w:t>
      </w:r>
      <w:r w:rsidRPr="00493B01">
        <w:rPr>
          <w:sz w:val="16"/>
        </w:rPr>
        <w:t xml:space="preserve"> </w:t>
      </w:r>
      <w:r w:rsidRPr="001D2275">
        <w:rPr>
          <w:rStyle w:val="StyleBoldUnderline"/>
        </w:rPr>
        <w:t>As a result, a regime</w:t>
      </w:r>
      <w:r w:rsidRPr="00493B01">
        <w:rPr>
          <w:sz w:val="16"/>
        </w:rPr>
        <w:t>—that had cooperated in the fight against al Qaeda, renounced the attempt to build an atomic bomb, collaborated on controlling the flow of African refugees to Europe, moved in the direction of implementing a neoliberal economic policy, and cultivated good personal relationships with democratically elected Western statesmen—</w:t>
      </w:r>
      <w:r w:rsidRPr="001D2275">
        <w:rPr>
          <w:rStyle w:val="StyleBoldUnderline"/>
        </w:rPr>
        <w:t>was suddenly demonized as tyrannical, which it may well have been!</w:t>
      </w:r>
    </w:p>
    <w:p w14:paraId="5E6A192D" w14:textId="77777777" w:rsidR="00CF39D5" w:rsidRPr="00493B01" w:rsidRDefault="00CF39D5" w:rsidP="00CF39D5">
      <w:pPr>
        <w:rPr>
          <w:sz w:val="16"/>
          <w:szCs w:val="16"/>
        </w:rPr>
      </w:pPr>
      <w:r w:rsidRPr="00493B01">
        <w:rPr>
          <w:sz w:val="16"/>
          <w:szCs w:val="16"/>
        </w:rPr>
        <w:t>Yet, in counterpoint to this demonization, Qaddafi, in the eyes of many, was seen as a nationalist and as a pan-Africanist leader who had done much to modernize Libya and help African countries emancipate from the stronghold of Western dominance.</w:t>
      </w:r>
    </w:p>
    <w:p w14:paraId="2754C59D" w14:textId="77777777" w:rsidR="00CF39D5" w:rsidRDefault="00CF39D5" w:rsidP="00CF39D5">
      <w:r w:rsidRPr="009130D3">
        <w:rPr>
          <w:rStyle w:val="StyleBoldUnderline"/>
          <w:highlight w:val="green"/>
        </w:rPr>
        <w:t>The question of “interventionism of choice” is important</w:t>
      </w:r>
      <w:r>
        <w:t xml:space="preserve"> to the critique of the doctrine of Responsibility to Protect: </w:t>
      </w:r>
      <w:r w:rsidRPr="009130D3">
        <w:rPr>
          <w:rStyle w:val="StyleBoldUnderline"/>
          <w:highlight w:val="green"/>
        </w:rPr>
        <w:t>Why is there so-called Western humanitarian intervention and regime change in some countries, while the same Western democracies maintain excellent relations with other tyrannical regimes</w:t>
      </w:r>
      <w:r w:rsidRPr="001D2275">
        <w:rPr>
          <w:rStyle w:val="StyleBoldUnderline"/>
        </w:rPr>
        <w:t xml:space="preserve"> such as those of Saudi Arabia, Bahrain, Yemen, </w:t>
      </w:r>
      <w:r w:rsidRPr="009130D3">
        <w:rPr>
          <w:rStyle w:val="StyleBoldUnderline"/>
          <w:highlight w:val="green"/>
        </w:rPr>
        <w:t>or refrain from military intervention in countries that are accused of violating human rights and of being undemocratic</w:t>
      </w:r>
      <w:r w:rsidRPr="001D2275">
        <w:rPr>
          <w:rStyle w:val="StyleBoldUnderline"/>
        </w:rPr>
        <w:t>—even the Congo, where a virtual genocide is taking place?</w:t>
      </w:r>
    </w:p>
    <w:p w14:paraId="7A2DF1F2" w14:textId="77777777" w:rsidR="00CF39D5" w:rsidRPr="00493B01" w:rsidRDefault="00CF39D5" w:rsidP="00CF39D5">
      <w:pPr>
        <w:rPr>
          <w:sz w:val="16"/>
        </w:rPr>
      </w:pPr>
      <w:r w:rsidRPr="001D2275">
        <w:rPr>
          <w:rStyle w:val="StyleBoldUnderline"/>
        </w:rPr>
        <w:t>Connected to the selectivity argumentation other fundamental questions arise: Why does the Western alliance under the leadership of the U</w:t>
      </w:r>
      <w:r w:rsidRPr="00493B01">
        <w:rPr>
          <w:sz w:val="16"/>
        </w:rPr>
        <w:t xml:space="preserve">nited </w:t>
      </w:r>
      <w:r w:rsidRPr="001D2275">
        <w:rPr>
          <w:rStyle w:val="StyleBoldUnderline"/>
        </w:rPr>
        <w:t>S</w:t>
      </w:r>
      <w:r w:rsidRPr="00493B01">
        <w:rPr>
          <w:sz w:val="16"/>
        </w:rPr>
        <w:t xml:space="preserve">tates </w:t>
      </w:r>
      <w:r w:rsidRPr="001D2275">
        <w:rPr>
          <w:rStyle w:val="StyleBoldUnderline"/>
        </w:rPr>
        <w:t>accept</w:t>
      </w:r>
      <w:r w:rsidRPr="00493B01">
        <w:rPr>
          <w:sz w:val="16"/>
        </w:rPr>
        <w:t xml:space="preserve"> the </w:t>
      </w:r>
      <w:r w:rsidRPr="001D2275">
        <w:rPr>
          <w:rStyle w:val="StyleBoldUnderline"/>
        </w:rPr>
        <w:t>Israeli occupation of Palestinian</w:t>
      </w:r>
      <w:r w:rsidRPr="00493B01">
        <w:rPr>
          <w:sz w:val="16"/>
        </w:rPr>
        <w:t xml:space="preserve"> territory </w:t>
      </w:r>
      <w:r w:rsidRPr="001D2275">
        <w:rPr>
          <w:rStyle w:val="StyleBoldUnderline"/>
        </w:rPr>
        <w:t>and the suppression of that people’s national aspirations? Considered to be the “only democracy in the Middle East,” Israel gets economic, political, and military support from the U</w:t>
      </w:r>
      <w:r w:rsidRPr="00493B01">
        <w:rPr>
          <w:sz w:val="16"/>
        </w:rPr>
        <w:t xml:space="preserve">nited </w:t>
      </w:r>
      <w:r w:rsidRPr="001D2275">
        <w:rPr>
          <w:rStyle w:val="StyleBoldUnderline"/>
        </w:rPr>
        <w:t>S</w:t>
      </w:r>
      <w:r w:rsidRPr="00493B01">
        <w:rPr>
          <w:sz w:val="16"/>
        </w:rPr>
        <w:t xml:space="preserve">tates </w:t>
      </w:r>
      <w:r w:rsidRPr="001D2275">
        <w:rPr>
          <w:rStyle w:val="StyleBoldUnderline"/>
        </w:rPr>
        <w:t>and the E</w:t>
      </w:r>
      <w:r w:rsidRPr="00493B01">
        <w:rPr>
          <w:sz w:val="16"/>
        </w:rPr>
        <w:t xml:space="preserve">uropean </w:t>
      </w:r>
      <w:r w:rsidRPr="001D2275">
        <w:rPr>
          <w:rStyle w:val="StyleBoldUnderline"/>
        </w:rPr>
        <w:t>U</w:t>
      </w:r>
      <w:r w:rsidRPr="00493B01">
        <w:rPr>
          <w:sz w:val="16"/>
        </w:rPr>
        <w:t xml:space="preserve">nion </w:t>
      </w:r>
      <w:r w:rsidRPr="001D2275">
        <w:rPr>
          <w:rStyle w:val="StyleBoldUnderline"/>
        </w:rPr>
        <w:t>without consideration of its oppressive policies and occupation being in contravention to international law! The double standard is crying out loud for those willing to listen</w:t>
      </w:r>
      <w:r w:rsidRPr="00493B01">
        <w:rPr>
          <w:sz w:val="16"/>
        </w:rPr>
        <w:t>.</w:t>
      </w:r>
    </w:p>
    <w:p w14:paraId="4FA7CFEB" w14:textId="77777777" w:rsidR="00CF39D5" w:rsidRPr="00493B01" w:rsidRDefault="00CF39D5" w:rsidP="00CF39D5">
      <w:pPr>
        <w:rPr>
          <w:sz w:val="16"/>
        </w:rPr>
      </w:pPr>
      <w:r w:rsidRPr="009130D3">
        <w:rPr>
          <w:rStyle w:val="StyleBoldUnderline"/>
          <w:highlight w:val="green"/>
        </w:rPr>
        <w:t>Without concern for the question of</w:t>
      </w:r>
      <w:r w:rsidRPr="00493B01">
        <w:rPr>
          <w:sz w:val="16"/>
        </w:rPr>
        <w:t xml:space="preserve"> sovereignty and of </w:t>
      </w:r>
      <w:r w:rsidRPr="009130D3">
        <w:rPr>
          <w:rStyle w:val="StyleBoldUnderline"/>
          <w:highlight w:val="green"/>
        </w:rPr>
        <w:t>international law, an entire list of potential regimes</w:t>
      </w:r>
      <w:r w:rsidRPr="00493B01">
        <w:rPr>
          <w:sz w:val="16"/>
        </w:rPr>
        <w:t xml:space="preserve"> in the Third World </w:t>
      </w:r>
      <w:r w:rsidRPr="009130D3">
        <w:rPr>
          <w:rStyle w:val="StyleBoldUnderline"/>
          <w:highlight w:val="green"/>
        </w:rPr>
        <w:t>are targeted for overthrow</w:t>
      </w:r>
      <w:r w:rsidRPr="00493B01">
        <w:rPr>
          <w:sz w:val="16"/>
        </w:rPr>
        <w:t xml:space="preserve"> with the West sponsoring and supporting internal anti-government political forces in these countries. </w:t>
      </w:r>
      <w:r w:rsidRPr="009130D3">
        <w:rPr>
          <w:rStyle w:val="StyleBoldUnderline"/>
          <w:highlight w:val="green"/>
        </w:rPr>
        <w:t>The “sin” of these regimes is their refusal to follow the hegemonic dictate from Washington</w:t>
      </w:r>
      <w:r w:rsidRPr="009577CD">
        <w:rPr>
          <w:rStyle w:val="StyleBoldUnderline"/>
        </w:rPr>
        <w:t>.</w:t>
      </w:r>
      <w:r w:rsidRPr="00493B01">
        <w:rPr>
          <w:sz w:val="16"/>
        </w:rPr>
        <w:t xml:space="preserve"> Covert and overt interventions have been a component of U.S. foreign policy for a long time; seen in this context, regime change is not an innovation. During the Cold War period the United States directly or indirectly stage-managed the overthrow of numerous democratically elected socialist or nationalist states, including Lumumba in the Congo, </w:t>
      </w:r>
      <w:proofErr w:type="spellStart"/>
      <w:r w:rsidRPr="00493B01">
        <w:rPr>
          <w:sz w:val="16"/>
        </w:rPr>
        <w:t>Mossadeq</w:t>
      </w:r>
      <w:proofErr w:type="spellEnd"/>
      <w:r w:rsidRPr="00493B01">
        <w:rPr>
          <w:sz w:val="16"/>
        </w:rPr>
        <w:t xml:space="preserve"> in Iran, </w:t>
      </w:r>
      <w:proofErr w:type="spellStart"/>
      <w:r w:rsidRPr="00493B01">
        <w:rPr>
          <w:sz w:val="16"/>
        </w:rPr>
        <w:t>Arbenz</w:t>
      </w:r>
      <w:proofErr w:type="spellEnd"/>
      <w:r w:rsidRPr="00493B01">
        <w:rPr>
          <w:sz w:val="16"/>
        </w:rPr>
        <w:t xml:space="preserve"> in Guatemala, Sukarno in Indonesia, and Allende in Chile. These governments were seen as threatening to American “exceptionalism” and therefore </w:t>
      </w:r>
      <w:proofErr w:type="gramStart"/>
      <w:r w:rsidRPr="00493B01">
        <w:rPr>
          <w:sz w:val="16"/>
        </w:rPr>
        <w:t>had to be removed</w:t>
      </w:r>
      <w:proofErr w:type="gramEnd"/>
      <w:r w:rsidRPr="00493B01">
        <w:rPr>
          <w:sz w:val="16"/>
        </w:rPr>
        <w:t>.</w:t>
      </w:r>
    </w:p>
    <w:p w14:paraId="73E03FB6" w14:textId="77777777" w:rsidR="00CF39D5" w:rsidRDefault="00CF39D5" w:rsidP="00CF39D5"/>
    <w:p w14:paraId="7CF9250C" w14:textId="77777777" w:rsidR="00CF39D5" w:rsidRPr="00120A3B" w:rsidRDefault="00CF39D5" w:rsidP="00CF39D5">
      <w:pPr>
        <w:rPr>
          <w:sz w:val="16"/>
        </w:rPr>
      </w:pPr>
    </w:p>
    <w:p w14:paraId="7D0F27FB" w14:textId="77777777" w:rsidR="00CF39D5" w:rsidRDefault="00CF39D5" w:rsidP="00CF39D5">
      <w:pPr>
        <w:pStyle w:val="Heading3"/>
      </w:pPr>
      <w:bookmarkStart w:id="21" w:name="_Toc207188743"/>
      <w:r>
        <w:t>AT: Cannot Reject All Imperialism</w:t>
      </w:r>
      <w:bookmarkEnd w:id="21"/>
    </w:p>
    <w:p w14:paraId="497DB44E" w14:textId="77777777" w:rsidR="00CF39D5" w:rsidRPr="00DC39D6" w:rsidRDefault="00CF39D5" w:rsidP="00CF39D5">
      <w:pPr>
        <w:pStyle w:val="Heading4"/>
      </w:pPr>
      <w:r>
        <w:t xml:space="preserve">Relative anti-imperialism ignores structural global inequality and leads to placating of anti-militarism movements </w:t>
      </w:r>
    </w:p>
    <w:p w14:paraId="767AF25E" w14:textId="77777777" w:rsidR="00CF39D5" w:rsidRDefault="00CF39D5" w:rsidP="00CF39D5">
      <w:proofErr w:type="spellStart"/>
      <w:r w:rsidRPr="000305C4">
        <w:rPr>
          <w:rStyle w:val="StyleStyleBold12pt"/>
        </w:rPr>
        <w:t>Brun</w:t>
      </w:r>
      <w:proofErr w:type="spellEnd"/>
      <w:r>
        <w:t xml:space="preserve"> </w:t>
      </w:r>
      <w:r w:rsidRPr="000305C4">
        <w:t>researcher on development issu</w:t>
      </w:r>
      <w:r>
        <w:t xml:space="preserve">es and international relations </w:t>
      </w:r>
      <w:r w:rsidRPr="000305C4">
        <w:rPr>
          <w:rStyle w:val="StyleStyleBold12pt"/>
        </w:rPr>
        <w:t xml:space="preserve">&amp; </w:t>
      </w:r>
      <w:proofErr w:type="spellStart"/>
      <w:r w:rsidRPr="000305C4">
        <w:rPr>
          <w:rStyle w:val="StyleStyleBold12pt"/>
        </w:rPr>
        <w:t>Hersh</w:t>
      </w:r>
      <w:proofErr w:type="spellEnd"/>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14:paraId="65B0FEC6" w14:textId="77777777" w:rsidR="00CF39D5" w:rsidRPr="00120A3B" w:rsidRDefault="00CF39D5" w:rsidP="00CF39D5">
      <w:pPr>
        <w:rPr>
          <w:sz w:val="16"/>
        </w:rPr>
      </w:pPr>
      <w:r w:rsidRPr="00FC4652">
        <w:rPr>
          <w:rStyle w:val="StyleBoldUnderline"/>
          <w:highlight w:val="green"/>
        </w:rPr>
        <w:t>The position of variable anti-imperialism,</w:t>
      </w:r>
      <w:r w:rsidRPr="00DC39D6">
        <w:rPr>
          <w:rStyle w:val="StyleBoldUnderline"/>
        </w:rPr>
        <w:t xml:space="preserve"> taken by the humanitarian-interventionist left, </w:t>
      </w:r>
      <w:r w:rsidRPr="00FC4652">
        <w:rPr>
          <w:rStyle w:val="StyleBoldUnderline"/>
          <w:highlight w:val="green"/>
        </w:rPr>
        <w:t>leads to confusion and reductionism of international politics away from an understanding of the structural and institutionalized unequal access to and division of resources on the world scale.</w:t>
      </w:r>
      <w:r w:rsidRPr="00120A3B">
        <w:rPr>
          <w:sz w:val="16"/>
        </w:rPr>
        <w:t xml:space="preserve"> </w:t>
      </w:r>
      <w:r w:rsidRPr="00FC4652">
        <w:rPr>
          <w:rStyle w:val="StyleBoldUnderline"/>
          <w:highlight w:val="green"/>
        </w:rPr>
        <w:t>Given the hegemony of the humanitarian mindset, much of the left in Europe supported the NATO air war in Libya</w:t>
      </w:r>
      <w:r w:rsidRPr="00120A3B">
        <w:rPr>
          <w:sz w:val="16"/>
        </w:rPr>
        <w:t xml:space="preserve"> as a politically correct preemptive intervention to prevent an alleged potential massacre of civilians by the Qaddafi regime. </w:t>
      </w:r>
      <w:r w:rsidRPr="00FC4652">
        <w:rPr>
          <w:rStyle w:val="StyleBoldUnderline"/>
          <w:highlight w:val="green"/>
        </w:rPr>
        <w:t>The result was an absence of anti-war opposition</w:t>
      </w:r>
      <w:r w:rsidRPr="00DC39D6">
        <w:rPr>
          <w:rStyle w:val="StyleBoldUnderline"/>
        </w:rPr>
        <w:t xml:space="preserve"> in Europe and North America</w:t>
      </w:r>
      <w:r w:rsidRPr="00120A3B">
        <w:rPr>
          <w:sz w:val="16"/>
        </w:rPr>
        <w:t>. In the words of Walden Bello, “the Libyan case will perhaps go down as one of the worst abuses of the doctrine of humanitarian intervention.”</w:t>
      </w:r>
    </w:p>
    <w:p w14:paraId="522AF13B" w14:textId="77777777" w:rsidR="00CF39D5" w:rsidRPr="000004A2" w:rsidRDefault="00CF39D5" w:rsidP="00CF39D5">
      <w:pPr>
        <w:pStyle w:val="Heading3"/>
      </w:pPr>
      <w:bookmarkStart w:id="22" w:name="_Toc207188744"/>
      <w:r>
        <w:t>AT: Competitiveness – 1NC</w:t>
      </w:r>
      <w:bookmarkEnd w:id="22"/>
    </w:p>
    <w:p w14:paraId="54755593" w14:textId="77777777" w:rsidR="00CF39D5" w:rsidRDefault="00CF39D5" w:rsidP="00CF39D5">
      <w:pPr>
        <w:pStyle w:val="Heading4"/>
      </w:pPr>
      <w:r>
        <w:t xml:space="preserve">Not zero sum </w:t>
      </w:r>
    </w:p>
    <w:p w14:paraId="3460CCE2" w14:textId="77777777" w:rsidR="00CF39D5" w:rsidRDefault="00CF39D5" w:rsidP="00CF39D5">
      <w:proofErr w:type="spellStart"/>
      <w:r w:rsidRPr="00567CB3">
        <w:rPr>
          <w:rStyle w:val="StyleStyleBold12pt"/>
        </w:rPr>
        <w:t>Krugman</w:t>
      </w:r>
      <w:proofErr w:type="spellEnd"/>
      <w:r>
        <w:t xml:space="preserve"> </w:t>
      </w:r>
      <w:r w:rsidRPr="00567CB3">
        <w:t>Professor of Economics and International Affairs at the Woodrow Wilson School of Public and International Affairs at Princeton University</w:t>
      </w:r>
      <w:r>
        <w:t xml:space="preserve"> </w:t>
      </w:r>
      <w:r w:rsidRPr="00567CB3">
        <w:rPr>
          <w:rStyle w:val="StyleStyleBold12pt"/>
        </w:rPr>
        <w:t>1994</w:t>
      </w:r>
      <w:r>
        <w:t xml:space="preserve"> Paul Competitiveness- A Dangerous Obsession Foreign Affairs 73.2 </w:t>
      </w:r>
      <w:r w:rsidRPr="00567CB3">
        <w:t>http://www.pkarchive.org/global/pop.html</w:t>
      </w:r>
    </w:p>
    <w:p w14:paraId="00A0C3D6" w14:textId="77777777" w:rsidR="00CF39D5" w:rsidRPr="00D91F4D" w:rsidRDefault="00CF39D5" w:rsidP="00CF39D5">
      <w:pPr>
        <w:rPr>
          <w:sz w:val="16"/>
        </w:rPr>
      </w:pPr>
      <w:r w:rsidRPr="00D91F4D">
        <w:rPr>
          <w:sz w:val="16"/>
        </w:rPr>
        <w:t xml:space="preserve">Moreover, </w:t>
      </w:r>
      <w:r w:rsidRPr="00D91F4D">
        <w:rPr>
          <w:rStyle w:val="StyleBoldUnderline"/>
          <w:highlight w:val="green"/>
        </w:rPr>
        <w:t>countries do not compete with each other the way corporations do. Coke and Pepsi are almost purely rivals:</w:t>
      </w:r>
      <w:r w:rsidRPr="00D91F4D">
        <w:rPr>
          <w:sz w:val="16"/>
        </w:rPr>
        <w:t xml:space="preserve"> only a negligible fraction of Coca-Cola's sales go to Pepsi workers, only a negligible fraction of the goods Coca-Cola workers buy are Pepsi products. </w:t>
      </w:r>
      <w:r w:rsidRPr="00D91F4D">
        <w:rPr>
          <w:rStyle w:val="StyleBoldUnderline"/>
        </w:rPr>
        <w:t xml:space="preserve">So </w:t>
      </w:r>
      <w:r w:rsidRPr="00D91F4D">
        <w:rPr>
          <w:rStyle w:val="StyleBoldUnderline"/>
          <w:highlight w:val="green"/>
        </w:rPr>
        <w:t>if Pepsi is successful, it tends to be at Coke's expense. But the major industrial countries,</w:t>
      </w:r>
      <w:r w:rsidRPr="00D91F4D">
        <w:rPr>
          <w:rStyle w:val="StyleBoldUnderline"/>
        </w:rPr>
        <w:t xml:space="preserve"> </w:t>
      </w:r>
      <w:r w:rsidRPr="00D91F4D">
        <w:rPr>
          <w:rStyle w:val="StyleBoldUnderline"/>
          <w:highlight w:val="green"/>
        </w:rPr>
        <w:t>while they sell products that compete with each other, are also each other's main export markets and each other's main suppliers of useful imports.</w:t>
      </w:r>
      <w:r w:rsidRPr="00D91F4D">
        <w:rPr>
          <w:sz w:val="16"/>
        </w:rPr>
        <w:t xml:space="preserve"> </w:t>
      </w:r>
      <w:r w:rsidRPr="00D91F4D">
        <w:rPr>
          <w:rStyle w:val="StyleBoldUnderline"/>
          <w:highlight w:val="green"/>
        </w:rPr>
        <w:t>If the European economy does well, it need not be at U.S. expense; indeed, if anything a successful European economy is likely to help the U.S. economy by providing it with larger markets and selling it goods</w:t>
      </w:r>
      <w:r w:rsidRPr="00D91F4D">
        <w:rPr>
          <w:sz w:val="16"/>
        </w:rPr>
        <w:t xml:space="preserve"> of superior quality at lower prices.</w:t>
      </w:r>
    </w:p>
    <w:p w14:paraId="32859207" w14:textId="77777777" w:rsidR="00CF39D5" w:rsidRPr="00D91F4D" w:rsidRDefault="00CF39D5" w:rsidP="00CF39D5">
      <w:pPr>
        <w:rPr>
          <w:sz w:val="16"/>
        </w:rPr>
      </w:pPr>
      <w:r w:rsidRPr="00D91F4D">
        <w:rPr>
          <w:rStyle w:val="StyleBoldUnderline"/>
        </w:rPr>
        <w:t>International trade, then, is not a zero-sum game. When productivity rises in Japan, the main result is a rise in Japanese real wages; American or European wages</w:t>
      </w:r>
      <w:r w:rsidRPr="00D91F4D">
        <w:rPr>
          <w:sz w:val="16"/>
        </w:rPr>
        <w:t xml:space="preserve"> are in principle at least as likely to rise as to fall, and in practice </w:t>
      </w:r>
      <w:r w:rsidRPr="00D91F4D">
        <w:rPr>
          <w:rStyle w:val="StyleBoldUnderline"/>
        </w:rPr>
        <w:t>seem to be virtually unaffected.</w:t>
      </w:r>
    </w:p>
    <w:p w14:paraId="493FF39B" w14:textId="77777777" w:rsidR="00CF39D5" w:rsidRPr="00D91F4D" w:rsidRDefault="00CF39D5" w:rsidP="00CF39D5">
      <w:pPr>
        <w:rPr>
          <w:sz w:val="16"/>
        </w:rPr>
      </w:pPr>
      <w:r w:rsidRPr="00D91F4D">
        <w:rPr>
          <w:sz w:val="16"/>
        </w:rPr>
        <w:t xml:space="preserve">It would be possible to belabor the point, but the moral is clear: </w:t>
      </w:r>
      <w:r w:rsidRPr="00D91F4D">
        <w:rPr>
          <w:rStyle w:val="StyleBoldUnderline"/>
          <w:highlight w:val="green"/>
        </w:rPr>
        <w:t>while competitive problems could arise in principle, as a practical, empirical matter</w:t>
      </w:r>
      <w:r w:rsidRPr="00D91F4D">
        <w:rPr>
          <w:rStyle w:val="StyleBoldUnderline"/>
        </w:rPr>
        <w:t xml:space="preserve"> the major </w:t>
      </w:r>
      <w:r w:rsidRPr="00D91F4D">
        <w:rPr>
          <w:rStyle w:val="StyleBoldUnderline"/>
          <w:highlight w:val="green"/>
        </w:rPr>
        <w:t>nations</w:t>
      </w:r>
      <w:r w:rsidRPr="00D91F4D">
        <w:rPr>
          <w:rStyle w:val="StyleBoldUnderline"/>
        </w:rPr>
        <w:t xml:space="preserve"> of the world </w:t>
      </w:r>
      <w:r w:rsidRPr="00D91F4D">
        <w:rPr>
          <w:rStyle w:val="StyleBoldUnderline"/>
          <w:highlight w:val="green"/>
        </w:rPr>
        <w:t>are not to any significant degree in economic competition with each other.</w:t>
      </w:r>
      <w:r w:rsidRPr="00D91F4D">
        <w:rPr>
          <w:sz w:val="16"/>
        </w:rPr>
        <w:t xml:space="preserve"> Of course, there is always a rivalry for status and power -- countries that grow faster will see their political rank rise. So it is always interesting to compare countries. But asserting that Japanese growth diminishes U.S. status is very different from saying that it reduces the U.S. standard of living -- and it is the latter that the rhetoric of competitiveness asserts.</w:t>
      </w:r>
    </w:p>
    <w:p w14:paraId="35715737" w14:textId="77777777" w:rsidR="00CF39D5" w:rsidRDefault="00CF39D5" w:rsidP="00CF39D5">
      <w:pPr>
        <w:pStyle w:val="Heading4"/>
      </w:pPr>
      <w:r>
        <w:t xml:space="preserve">Strategy of competitiveness creates narrowly focused policy making – that destroys resilience and turns the </w:t>
      </w:r>
      <w:proofErr w:type="spellStart"/>
      <w:r>
        <w:t>aff</w:t>
      </w:r>
      <w:proofErr w:type="spellEnd"/>
      <w:r>
        <w:t xml:space="preserve"> </w:t>
      </w:r>
    </w:p>
    <w:p w14:paraId="582BA94D" w14:textId="77777777" w:rsidR="00CF39D5" w:rsidRDefault="00CF39D5" w:rsidP="00CF39D5">
      <w:pPr>
        <w:pStyle w:val="Citation"/>
      </w:pPr>
      <w:r w:rsidRPr="000A02D8">
        <w:rPr>
          <w:rStyle w:val="Heading4Char"/>
        </w:rPr>
        <w:t>Bristow 10</w:t>
      </w:r>
      <w:r>
        <w:t xml:space="preserve"> - School of City &amp; Regional Planning, Cardiff University (Gillian, January 27, “Resilient regions: re-‘</w:t>
      </w:r>
      <w:proofErr w:type="spellStart"/>
      <w:r>
        <w:t>place'ing</w:t>
      </w:r>
      <w:proofErr w:type="spellEnd"/>
      <w:r>
        <w:t xml:space="preserve"> regional competitiveness,” Challenge, Vol. 3, </w:t>
      </w:r>
      <w:proofErr w:type="spellStart"/>
      <w:r>
        <w:t>Iss</w:t>
      </w:r>
      <w:proofErr w:type="spellEnd"/>
      <w:r>
        <w:t>. 1)</w:t>
      </w:r>
    </w:p>
    <w:p w14:paraId="1E0AE463" w14:textId="77777777" w:rsidR="00CF39D5" w:rsidRPr="007165D9" w:rsidRDefault="00CF39D5" w:rsidP="00CF39D5">
      <w:pPr>
        <w:rPr>
          <w:sz w:val="16"/>
        </w:rPr>
      </w:pPr>
      <w:r w:rsidRPr="007165D9">
        <w:rPr>
          <w:sz w:val="16"/>
        </w:rPr>
        <w:t xml:space="preserve">In recent years, regional development </w:t>
      </w:r>
      <w:r w:rsidRPr="00147A42">
        <w:rPr>
          <w:rStyle w:val="StyleBoldUnderline"/>
          <w:highlight w:val="green"/>
        </w:rPr>
        <w:t>strategies have been subjugated to the hegemonic discourse of competitiveness,</w:t>
      </w:r>
      <w:r w:rsidRPr="00035089">
        <w:rPr>
          <w:rStyle w:val="StyleBoldUnderline"/>
        </w:rPr>
        <w:t xml:space="preserve"> </w:t>
      </w:r>
      <w:r w:rsidRPr="00147A42">
        <w:rPr>
          <w:rStyle w:val="StyleBoldUnderline"/>
          <w:highlight w:val="green"/>
        </w:rPr>
        <w:t>such that the</w:t>
      </w:r>
      <w:r w:rsidRPr="00035089">
        <w:rPr>
          <w:rStyle w:val="StyleBoldUnderline"/>
        </w:rPr>
        <w:t xml:space="preserve"> ultimate </w:t>
      </w:r>
      <w:r w:rsidRPr="00147A42">
        <w:rPr>
          <w:rStyle w:val="StyleBoldUnderline"/>
          <w:highlight w:val="green"/>
        </w:rPr>
        <w:t>objective for all</w:t>
      </w:r>
      <w:r w:rsidRPr="00035089">
        <w:rPr>
          <w:rStyle w:val="StyleBoldUnderline"/>
        </w:rPr>
        <w:t xml:space="preserve"> regional development </w:t>
      </w:r>
      <w:r w:rsidRPr="00147A42">
        <w:rPr>
          <w:rStyle w:val="StyleBoldUnderline"/>
          <w:highlight w:val="green"/>
        </w:rPr>
        <w:t>policy-makers</w:t>
      </w:r>
      <w:r w:rsidRPr="00035089">
        <w:rPr>
          <w:rStyle w:val="StyleBoldUnderline"/>
        </w:rPr>
        <w:t xml:space="preserve"> and practitioners </w:t>
      </w:r>
      <w:r w:rsidRPr="00147A42">
        <w:rPr>
          <w:rStyle w:val="StyleBoldUnderline"/>
          <w:highlight w:val="green"/>
        </w:rPr>
        <w:t>has become the creation of economic advantage</w:t>
      </w:r>
      <w:r w:rsidRPr="00035089">
        <w:rPr>
          <w:rStyle w:val="StyleBoldUnderline"/>
        </w:rPr>
        <w:t xml:space="preserve"> through superior productivity performance</w:t>
      </w:r>
      <w:r w:rsidRPr="007165D9">
        <w:rPr>
          <w:sz w:val="16"/>
        </w:rPr>
        <w:t xml:space="preserve">, or the attraction of new firms and </w:t>
      </w:r>
      <w:proofErr w:type="spellStart"/>
      <w:r w:rsidRPr="007165D9">
        <w:rPr>
          <w:sz w:val="16"/>
        </w:rPr>
        <w:t>labour</w:t>
      </w:r>
      <w:proofErr w:type="spellEnd"/>
      <w:r w:rsidRPr="007165D9">
        <w:rPr>
          <w:sz w:val="16"/>
        </w:rPr>
        <w:t xml:space="preserve"> (</w:t>
      </w:r>
      <w:hyperlink r:id="rId11" w:anchor="ref-6" w:history="1">
        <w:r w:rsidRPr="007165D9">
          <w:rPr>
            <w:sz w:val="16"/>
          </w:rPr>
          <w:t>Bristow, 2005</w:t>
        </w:r>
      </w:hyperlink>
      <w:r w:rsidRPr="007165D9">
        <w:rPr>
          <w:sz w:val="16"/>
        </w:rPr>
        <w:t>). A major consequence is the developing ‘</w:t>
      </w:r>
      <w:proofErr w:type="spellStart"/>
      <w:r w:rsidRPr="007165D9">
        <w:rPr>
          <w:sz w:val="16"/>
        </w:rPr>
        <w:t>ubiquitification</w:t>
      </w:r>
      <w:proofErr w:type="spellEnd"/>
      <w:r w:rsidRPr="007165D9">
        <w:rPr>
          <w:sz w:val="16"/>
        </w:rPr>
        <w:t>’ of regional development strategies (</w:t>
      </w:r>
      <w:hyperlink r:id="rId12" w:anchor="ref-6" w:history="1">
        <w:r w:rsidRPr="007165D9">
          <w:rPr>
            <w:sz w:val="16"/>
          </w:rPr>
          <w:t>Bristow, 2005</w:t>
        </w:r>
      </w:hyperlink>
      <w:r w:rsidRPr="007165D9">
        <w:rPr>
          <w:sz w:val="16"/>
        </w:rPr>
        <w:t xml:space="preserve">; </w:t>
      </w:r>
      <w:hyperlink r:id="rId13" w:anchor="ref-39" w:history="1">
        <w:proofErr w:type="spellStart"/>
        <w:r w:rsidRPr="007165D9">
          <w:rPr>
            <w:sz w:val="16"/>
          </w:rPr>
          <w:t>Maskell</w:t>
        </w:r>
        <w:proofErr w:type="spellEnd"/>
        <w:r w:rsidRPr="007165D9">
          <w:rPr>
            <w:sz w:val="16"/>
          </w:rPr>
          <w:t xml:space="preserve"> and </w:t>
        </w:r>
        <w:proofErr w:type="spellStart"/>
        <w:r w:rsidRPr="007165D9">
          <w:rPr>
            <w:sz w:val="16"/>
          </w:rPr>
          <w:t>Malmberg</w:t>
        </w:r>
        <w:proofErr w:type="spellEnd"/>
        <w:r w:rsidRPr="007165D9">
          <w:rPr>
            <w:sz w:val="16"/>
          </w:rPr>
          <w:t>, 1999</w:t>
        </w:r>
      </w:hyperlink>
      <w:r w:rsidRPr="007165D9">
        <w:rPr>
          <w:sz w:val="16"/>
        </w:rPr>
        <w:t xml:space="preserve">). This </w:t>
      </w:r>
      <w:r w:rsidRPr="00035089">
        <w:rPr>
          <w:rStyle w:val="StyleBoldUnderline"/>
        </w:rPr>
        <w:t>reflects the status of competitiveness as a key discursive construct</w:t>
      </w:r>
      <w:r w:rsidRPr="007165D9">
        <w:rPr>
          <w:sz w:val="16"/>
        </w:rPr>
        <w:t xml:space="preserve"> (</w:t>
      </w:r>
      <w:hyperlink r:id="rId14" w:anchor="ref-26" w:history="1">
        <w:r w:rsidRPr="007165D9">
          <w:rPr>
            <w:sz w:val="16"/>
          </w:rPr>
          <w:t>Jessop, 2008</w:t>
        </w:r>
      </w:hyperlink>
      <w:r w:rsidRPr="007165D9">
        <w:rPr>
          <w:sz w:val="16"/>
        </w:rPr>
        <w:t xml:space="preserve">) </w:t>
      </w:r>
      <w:r w:rsidRPr="00035089">
        <w:rPr>
          <w:rStyle w:val="StyleBoldUnderline"/>
        </w:rPr>
        <w:t>that has acquired hugely significant rhetorical power for certain interests</w:t>
      </w:r>
      <w:r w:rsidRPr="007165D9">
        <w:rPr>
          <w:sz w:val="16"/>
        </w:rPr>
        <w:t xml:space="preserve"> intent on reinforcing capitalist relations (</w:t>
      </w:r>
      <w:hyperlink r:id="rId15" w:anchor="ref-6" w:history="1">
        <w:r w:rsidRPr="007165D9">
          <w:rPr>
            <w:sz w:val="16"/>
          </w:rPr>
          <w:t>Bristow, 2005</w:t>
        </w:r>
      </w:hyperlink>
      <w:r w:rsidRPr="007165D9">
        <w:rPr>
          <w:sz w:val="16"/>
        </w:rPr>
        <w:t xml:space="preserve">; </w:t>
      </w:r>
      <w:hyperlink r:id="rId16" w:anchor="ref-11" w:history="1">
        <w:proofErr w:type="spellStart"/>
        <w:r w:rsidRPr="007165D9">
          <w:rPr>
            <w:sz w:val="16"/>
          </w:rPr>
          <w:t>Fougner</w:t>
        </w:r>
        <w:proofErr w:type="spellEnd"/>
        <w:r w:rsidRPr="007165D9">
          <w:rPr>
            <w:sz w:val="16"/>
          </w:rPr>
          <w:t>, 2006</w:t>
        </w:r>
      </w:hyperlink>
      <w:r w:rsidRPr="007165D9">
        <w:rPr>
          <w:sz w:val="16"/>
        </w:rPr>
        <w:t xml:space="preserve">). Indeed, </w:t>
      </w:r>
      <w:r w:rsidRPr="00035089">
        <w:rPr>
          <w:rStyle w:val="StyleBoldUnderline"/>
        </w:rPr>
        <w:t xml:space="preserve">the </w:t>
      </w:r>
      <w:r w:rsidRPr="00147A42">
        <w:rPr>
          <w:rStyle w:val="StyleBoldUnderline"/>
          <w:highlight w:val="green"/>
        </w:rPr>
        <w:t>competitiveness hegemony is such that many policies previously considered only indirectly relevant to unfettered economic growth tend to be hijacked in support of competitiveness agendas</w:t>
      </w:r>
      <w:r w:rsidRPr="007165D9">
        <w:rPr>
          <w:sz w:val="16"/>
        </w:rPr>
        <w:t xml:space="preserve"> (for example </w:t>
      </w:r>
      <w:hyperlink r:id="rId17" w:anchor="ref-48" w:history="1">
        <w:proofErr w:type="spellStart"/>
        <w:r w:rsidRPr="007165D9">
          <w:rPr>
            <w:sz w:val="16"/>
          </w:rPr>
          <w:t>Raco</w:t>
        </w:r>
        <w:proofErr w:type="spellEnd"/>
        <w:r w:rsidRPr="007165D9">
          <w:rPr>
            <w:sz w:val="16"/>
          </w:rPr>
          <w:t>, 2008</w:t>
        </w:r>
      </w:hyperlink>
      <w:r w:rsidRPr="007165D9">
        <w:rPr>
          <w:sz w:val="16"/>
        </w:rPr>
        <w:t xml:space="preserve">; also </w:t>
      </w:r>
      <w:hyperlink r:id="rId18" w:anchor="ref-10" w:history="1">
        <w:proofErr w:type="spellStart"/>
        <w:r w:rsidRPr="007165D9">
          <w:rPr>
            <w:sz w:val="16"/>
          </w:rPr>
          <w:t>Dannestam</w:t>
        </w:r>
        <w:proofErr w:type="spellEnd"/>
        <w:r w:rsidRPr="007165D9">
          <w:rPr>
            <w:sz w:val="16"/>
          </w:rPr>
          <w:t>, 2008</w:t>
        </w:r>
      </w:hyperlink>
      <w:r w:rsidRPr="007165D9">
        <w:rPr>
          <w:sz w:val="16"/>
        </w:rPr>
        <w:t>). This paper will argue, however, that a particularly narrow discourse of ‘competitiveness’ has been constructed that has a number of negative connotations for the ‘resilience’ of regions. Resilience is defined as the region's ability to experience positive economic success that is socially inclusive, works within environmental limits and which can ride global economic punches (</w:t>
      </w:r>
      <w:hyperlink r:id="rId19" w:anchor="ref-2" w:history="1">
        <w:r w:rsidRPr="007165D9">
          <w:rPr>
            <w:sz w:val="16"/>
          </w:rPr>
          <w:t>Ashby et al., 2009</w:t>
        </w:r>
      </w:hyperlink>
      <w:r w:rsidRPr="007165D9">
        <w:rPr>
          <w:sz w:val="16"/>
        </w:rPr>
        <w:t xml:space="preserve">). As such, resilience clearly resonates with literatures on sustainability, </w:t>
      </w:r>
      <w:proofErr w:type="spellStart"/>
      <w:r w:rsidRPr="007165D9">
        <w:rPr>
          <w:sz w:val="16"/>
        </w:rPr>
        <w:t>localisation</w:t>
      </w:r>
      <w:proofErr w:type="spellEnd"/>
      <w:r w:rsidRPr="007165D9">
        <w:rPr>
          <w:sz w:val="16"/>
        </w:rPr>
        <w:t xml:space="preserve"> and diversification, and the developing understanding of regions as intrinsically diverse entities with evolutionary and context-specific development trajectories (</w:t>
      </w:r>
      <w:hyperlink r:id="rId20" w:anchor="ref-16" w:history="1">
        <w:proofErr w:type="spellStart"/>
        <w:r w:rsidRPr="007165D9">
          <w:rPr>
            <w:sz w:val="16"/>
          </w:rPr>
          <w:t>Hayter</w:t>
        </w:r>
        <w:proofErr w:type="spellEnd"/>
        <w:r w:rsidRPr="007165D9">
          <w:rPr>
            <w:sz w:val="16"/>
          </w:rPr>
          <w:t>, 2004</w:t>
        </w:r>
      </w:hyperlink>
      <w:r w:rsidRPr="007165D9">
        <w:rPr>
          <w:sz w:val="16"/>
        </w:rPr>
        <w:t xml:space="preserve">). In contrast, </w:t>
      </w:r>
      <w:r w:rsidRPr="00147A42">
        <w:rPr>
          <w:rStyle w:val="StyleBoldUnderline"/>
          <w:highlight w:val="green"/>
        </w:rPr>
        <w:t xml:space="preserve">the dominant discourse of competitiveness is ‘placeless’ and increasingly associated with </w:t>
      </w:r>
      <w:proofErr w:type="spellStart"/>
      <w:r w:rsidRPr="00147A42">
        <w:rPr>
          <w:rStyle w:val="StyleBoldUnderline"/>
          <w:highlight w:val="green"/>
        </w:rPr>
        <w:t>globalised</w:t>
      </w:r>
      <w:proofErr w:type="spellEnd"/>
      <w:r w:rsidRPr="00147A42">
        <w:rPr>
          <w:rStyle w:val="StyleBoldUnderline"/>
          <w:highlight w:val="green"/>
        </w:rPr>
        <w:t>, growth-first and environmentally malign agendas</w:t>
      </w:r>
      <w:r w:rsidRPr="007165D9">
        <w:rPr>
          <w:sz w:val="16"/>
        </w:rPr>
        <w:t xml:space="preserve">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w:t>
      </w:r>
      <w:r w:rsidRPr="00147A42">
        <w:rPr>
          <w:rStyle w:val="StyleBoldUnderline"/>
          <w:highlight w:val="green"/>
        </w:rPr>
        <w:t>the dominant discourse of competitiveness</w:t>
      </w:r>
      <w:r w:rsidRPr="00035089">
        <w:rPr>
          <w:rStyle w:val="StyleBoldUnderline"/>
        </w:rPr>
        <w:t xml:space="preserve"> </w:t>
      </w:r>
      <w:r w:rsidRPr="007165D9">
        <w:rPr>
          <w:sz w:val="16"/>
        </w:rPr>
        <w:t xml:space="preserve">used in regional development policy </w:t>
      </w:r>
      <w:r w:rsidRPr="00147A42">
        <w:rPr>
          <w:rStyle w:val="StyleBoldUnderline"/>
          <w:highlight w:val="green"/>
        </w:rPr>
        <w:t>is narrowly constructed and is thus insensitive to contingencies of place and the more nuanced role of competition within economies</w:t>
      </w:r>
      <w:r w:rsidRPr="00147A42">
        <w:rPr>
          <w:sz w:val="16"/>
          <w:highlight w:val="green"/>
        </w:rPr>
        <w:t>.</w:t>
      </w:r>
      <w:r w:rsidRPr="007165D9">
        <w:rPr>
          <w:sz w:val="16"/>
        </w:rPr>
        <w:t xml:space="preserve"> </w:t>
      </w:r>
      <w:r w:rsidRPr="00147A42">
        <w:rPr>
          <w:rStyle w:val="StyleBoldUnderline"/>
          <w:highlight w:val="green"/>
        </w:rPr>
        <w:t>This leads to problems of resilience</w:t>
      </w:r>
      <w:r w:rsidRPr="007165D9">
        <w:rPr>
          <w:sz w:val="16"/>
        </w:rPr>
        <w:t xml:space="preserve"> that can be partly overcome with the development of a more </w:t>
      </w:r>
      <w:proofErr w:type="spellStart"/>
      <w:r w:rsidRPr="007165D9">
        <w:rPr>
          <w:sz w:val="16"/>
        </w:rPr>
        <w:t>contextualised</w:t>
      </w:r>
      <w:proofErr w:type="spellEnd"/>
      <w:r w:rsidRPr="007165D9">
        <w:rPr>
          <w:sz w:val="16"/>
        </w:rPr>
        <w:t xml:space="preserve"> approach to competitiveness. The paper is now structured as follows. It begins by examining the developing understanding of resilience in the </w:t>
      </w:r>
      <w:proofErr w:type="spellStart"/>
      <w:r w:rsidRPr="007165D9">
        <w:rPr>
          <w:sz w:val="16"/>
        </w:rPr>
        <w:t>theorising</w:t>
      </w:r>
      <w:proofErr w:type="spellEnd"/>
      <w:r w:rsidRPr="007165D9">
        <w:rPr>
          <w:sz w:val="16"/>
        </w:rPr>
        <w:t xml:space="preserve"> and policy discourse around regional development. It then describes the CPE approach and </w:t>
      </w:r>
      <w:proofErr w:type="spellStart"/>
      <w:r w:rsidRPr="007165D9">
        <w:rPr>
          <w:sz w:val="16"/>
        </w:rPr>
        <w:t>utilises</w:t>
      </w:r>
      <w:proofErr w:type="spellEnd"/>
      <w:r w:rsidRPr="007165D9">
        <w:rPr>
          <w:sz w:val="16"/>
        </w:rPr>
        <w:t xml:space="preserve">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147A42">
        <w:rPr>
          <w:rStyle w:val="StyleBoldUnderline"/>
          <w:highlight w:val="green"/>
        </w:rPr>
        <w:t>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w:t>
      </w:r>
      <w:r w:rsidRPr="007165D9">
        <w:rPr>
          <w:sz w:val="16"/>
        </w:rPr>
        <w:t xml:space="preserve"> It features strongly in policy discourses around environmental management and sustainable development (see </w:t>
      </w:r>
      <w:hyperlink r:id="rId21" w:anchor="ref-21" w:history="1">
        <w:r w:rsidRPr="007165D9">
          <w:rPr>
            <w:sz w:val="16"/>
          </w:rPr>
          <w:t>Hudson, 2008a</w:t>
        </w:r>
      </w:hyperlink>
      <w:r w:rsidRPr="007165D9">
        <w:rPr>
          <w:sz w:val="16"/>
        </w:rPr>
        <w:t xml:space="preserve">),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w:t>
      </w:r>
      <w:proofErr w:type="spellStart"/>
      <w:r w:rsidRPr="007165D9">
        <w:rPr>
          <w:sz w:val="16"/>
        </w:rPr>
        <w:t>prioritise</w:t>
      </w:r>
      <w:proofErr w:type="spellEnd"/>
      <w:r w:rsidRPr="007165D9">
        <w:rPr>
          <w:sz w:val="16"/>
        </w:rPr>
        <w:t xml:space="preserve"> and effect more significant structural change (</w:t>
      </w:r>
      <w:hyperlink r:id="rId22" w:anchor="ref-2" w:history="1">
        <w:r w:rsidRPr="007165D9">
          <w:rPr>
            <w:sz w:val="16"/>
          </w:rPr>
          <w:t>Ashby et al, 2009</w:t>
        </w:r>
      </w:hyperlink>
      <w:r w:rsidRPr="007165D9">
        <w:rPr>
          <w:sz w:val="16"/>
        </w:rPr>
        <w:t xml:space="preserve">; </w:t>
      </w:r>
      <w:hyperlink r:id="rId23" w:anchor="ref-34" w:history="1">
        <w:r w:rsidRPr="007165D9">
          <w:rPr>
            <w:sz w:val="16"/>
          </w:rPr>
          <w:t>Larkin and Cooper, 2009</w:t>
        </w:r>
      </w:hyperlink>
      <w:r w:rsidRPr="007165D9">
        <w:rPr>
          <w:sz w:val="16"/>
        </w:rPr>
        <w:t xml:space="preserve">). Indeed, </w:t>
      </w:r>
      <w:r w:rsidRPr="00567CB3">
        <w:rPr>
          <w:rStyle w:val="StyleBoldUnderline"/>
          <w:highlight w:val="green"/>
        </w:rPr>
        <w:t>resilience features particular strongly in</w:t>
      </w:r>
      <w:r w:rsidRPr="00567CB3">
        <w:rPr>
          <w:rStyle w:val="StyleBoldUnderline"/>
        </w:rPr>
        <w:t xml:space="preserve"> </w:t>
      </w:r>
      <w:r w:rsidRPr="007165D9">
        <w:rPr>
          <w:sz w:val="16"/>
        </w:rPr>
        <w:t xml:space="preserve">the ‘grey’ literature spawned by </w:t>
      </w:r>
      <w:proofErr w:type="spellStart"/>
      <w:r w:rsidRPr="007165D9">
        <w:rPr>
          <w:sz w:val="16"/>
        </w:rPr>
        <w:t>thinktanks</w:t>
      </w:r>
      <w:proofErr w:type="spellEnd"/>
      <w:r w:rsidRPr="007165D9">
        <w:rPr>
          <w:sz w:val="16"/>
        </w:rPr>
        <w:t xml:space="preserve">, consultancies and environmental interest groups around </w:t>
      </w:r>
      <w:r w:rsidRPr="00567CB3">
        <w:rPr>
          <w:rStyle w:val="StyleBoldUnderline"/>
          <w:highlight w:val="green"/>
        </w:rPr>
        <w:t>the consequences of the global recession, catastrophic climate change and the arrival of the era of peak oil for localities and regions with all its implications for the longevity of carbon-fuelled economies, cheap, long-distance transport and global trade.</w:t>
      </w:r>
      <w:r w:rsidRPr="007165D9">
        <w:rPr>
          <w:sz w:val="16"/>
        </w:rPr>
        <w:t xml:space="preserve"> This popularly </w:t>
      </w:r>
      <w:proofErr w:type="spellStart"/>
      <w:r w:rsidRPr="007165D9">
        <w:rPr>
          <w:sz w:val="16"/>
        </w:rPr>
        <w:t>labelled</w:t>
      </w:r>
      <w:proofErr w:type="spellEnd"/>
      <w:r w:rsidRPr="007165D9">
        <w:rPr>
          <w:sz w:val="16"/>
        </w:rPr>
        <w:t xml:space="preserve"> ‘triple crunch’ (</w:t>
      </w:r>
      <w:hyperlink r:id="rId24" w:anchor="ref-41" w:history="1">
        <w:r w:rsidRPr="007165D9">
          <w:rPr>
            <w:sz w:val="16"/>
          </w:rPr>
          <w:t>New Economics Foundation, 2008</w:t>
        </w:r>
      </w:hyperlink>
      <w:r w:rsidRPr="007165D9">
        <w:rPr>
          <w:sz w:val="16"/>
        </w:rPr>
        <w:t xml:space="preserve">) has powerfully illuminated </w:t>
      </w:r>
      <w:r w:rsidRPr="00147A42">
        <w:rPr>
          <w:rStyle w:val="StyleBoldUnderline"/>
          <w:highlight w:val="green"/>
        </w:rPr>
        <w:t>the potentially disastrous material consequences of</w:t>
      </w:r>
      <w:r w:rsidRPr="003A5BC2">
        <w:rPr>
          <w:rStyle w:val="StyleBoldUnderline"/>
        </w:rPr>
        <w:t xml:space="preserve"> the voracious </w:t>
      </w:r>
      <w:r w:rsidRPr="00147A42">
        <w:rPr>
          <w:rStyle w:val="StyleBoldUnderline"/>
          <w:highlight w:val="green"/>
        </w:rPr>
        <w:t>growth imperative at the heart of</w:t>
      </w:r>
      <w:r w:rsidRPr="003A5BC2">
        <w:rPr>
          <w:rStyle w:val="StyleBoldUnderline"/>
        </w:rPr>
        <w:t xml:space="preserve"> neoliberalism and </w:t>
      </w:r>
      <w:r w:rsidRPr="00147A42">
        <w:rPr>
          <w:rStyle w:val="StyleBoldUnderline"/>
          <w:highlight w:val="green"/>
        </w:rPr>
        <w:t>competitiveness,</w:t>
      </w:r>
      <w:r w:rsidRPr="003A5BC2">
        <w:rPr>
          <w:rStyle w:val="StyleBoldUnderline"/>
        </w:rPr>
        <w:t xml:space="preserve"> </w:t>
      </w:r>
      <w:r w:rsidRPr="00567CB3">
        <w:rPr>
          <w:rStyle w:val="StyleBoldUnderline"/>
          <w:highlight w:val="green"/>
        </w:rPr>
        <w:t>both in the form of resource constraints (especially food security) and in the inability</w:t>
      </w:r>
      <w:r w:rsidRPr="003A5BC2">
        <w:rPr>
          <w:rStyle w:val="StyleBoldUnderline"/>
        </w:rPr>
        <w:t xml:space="preserve"> of the current system </w:t>
      </w:r>
      <w:r w:rsidRPr="00567CB3">
        <w:rPr>
          <w:rStyle w:val="StyleBoldUnderline"/>
          <w:highlight w:val="green"/>
        </w:rPr>
        <w:t>to manage global financial and ecological sustainability.</w:t>
      </w:r>
      <w:r w:rsidRPr="003A5BC2">
        <w:rPr>
          <w:rStyle w:val="StyleBoldUnderline"/>
        </w:rPr>
        <w:t xml:space="preserve"> In so doing, it appears to be </w:t>
      </w:r>
      <w:proofErr w:type="spellStart"/>
      <w:r w:rsidRPr="003A5BC2">
        <w:rPr>
          <w:rStyle w:val="StyleBoldUnderline"/>
        </w:rPr>
        <w:t>galvinising</w:t>
      </w:r>
      <w:proofErr w:type="spellEnd"/>
      <w:r w:rsidRPr="003A5BC2">
        <w:rPr>
          <w:rStyle w:val="StyleBoldUnderline"/>
        </w:rPr>
        <w:t xml:space="preserve"> previously disparate, fractured debates about the merits of the current system, and challenging public and political opinion to develop a new, global concern with frugality, egalitarianism and localism</w:t>
      </w:r>
      <w:r w:rsidRPr="007165D9">
        <w:rPr>
          <w:sz w:val="16"/>
        </w:rPr>
        <w:t xml:space="preserve"> (see, for example </w:t>
      </w:r>
      <w:hyperlink r:id="rId25" w:anchor="ref-23" w:history="1">
        <w:r w:rsidRPr="007165D9">
          <w:rPr>
            <w:sz w:val="16"/>
          </w:rPr>
          <w:t>Jackson, 2009</w:t>
        </w:r>
      </w:hyperlink>
      <w:r w:rsidRPr="007165D9">
        <w:rPr>
          <w:sz w:val="16"/>
        </w:rPr>
        <w:t xml:space="preserve">; </w:t>
      </w:r>
      <w:hyperlink r:id="rId26" w:anchor="ref-41" w:history="1">
        <w:r w:rsidRPr="007165D9">
          <w:rPr>
            <w:sz w:val="16"/>
          </w:rPr>
          <w:t>New Economics Foundation, 2008</w:t>
        </w:r>
      </w:hyperlink>
      <w:r w:rsidRPr="007165D9">
        <w:rPr>
          <w:sz w:val="16"/>
        </w:rPr>
        <w:t>).</w:t>
      </w:r>
    </w:p>
    <w:p w14:paraId="22E875A5" w14:textId="77777777" w:rsidR="00CF39D5" w:rsidRDefault="00CF39D5" w:rsidP="00CF39D5">
      <w:pPr>
        <w:pStyle w:val="Heading4"/>
      </w:pPr>
      <w:r>
        <w:t xml:space="preserve">Don’t trust their argument competitiveness theory is </w:t>
      </w:r>
      <w:r w:rsidRPr="000004A2">
        <w:rPr>
          <w:u w:val="single"/>
        </w:rPr>
        <w:t>factually wrong</w:t>
      </w:r>
      <w:r>
        <w:t xml:space="preserve"> – the consequence turns the </w:t>
      </w:r>
      <w:proofErr w:type="spellStart"/>
      <w:r>
        <w:t>aff</w:t>
      </w:r>
      <w:proofErr w:type="spellEnd"/>
      <w:r>
        <w:t xml:space="preserve"> </w:t>
      </w:r>
    </w:p>
    <w:p w14:paraId="4AF5FFF3" w14:textId="77777777" w:rsidR="00CF39D5" w:rsidRDefault="00CF39D5" w:rsidP="00CF39D5">
      <w:proofErr w:type="spellStart"/>
      <w:r w:rsidRPr="00567CB3">
        <w:rPr>
          <w:rStyle w:val="StyleStyleBold12pt"/>
        </w:rPr>
        <w:t>Krugman</w:t>
      </w:r>
      <w:proofErr w:type="spellEnd"/>
      <w:r>
        <w:t xml:space="preserve"> </w:t>
      </w:r>
      <w:r w:rsidRPr="00567CB3">
        <w:t>Professor of Economics and International Affairs at the Woodrow Wilson School of Public and International Affairs at Princeton University</w:t>
      </w:r>
      <w:r>
        <w:t xml:space="preserve"> </w:t>
      </w:r>
      <w:r w:rsidRPr="00567CB3">
        <w:rPr>
          <w:rStyle w:val="StyleStyleBold12pt"/>
        </w:rPr>
        <w:t>1994</w:t>
      </w:r>
      <w:r>
        <w:t xml:space="preserve"> Paul Competitiveness- A Dangerous Obsession Foreign Affairs 73.2 </w:t>
      </w:r>
      <w:r w:rsidRPr="00567CB3">
        <w:t>http://www.pkarchive.org/global/pop.html</w:t>
      </w:r>
    </w:p>
    <w:p w14:paraId="5A68F248" w14:textId="77777777" w:rsidR="00CF39D5" w:rsidRPr="00092FAE" w:rsidRDefault="00CF39D5" w:rsidP="00CF39D5">
      <w:pPr>
        <w:rPr>
          <w:sz w:val="16"/>
        </w:rPr>
      </w:pPr>
      <w:r w:rsidRPr="00092FAE">
        <w:rPr>
          <w:sz w:val="16"/>
        </w:rPr>
        <w:t xml:space="preserve">It was a disappointing evasion, but not a surprising one. After all, </w:t>
      </w:r>
      <w:r w:rsidRPr="00D91F4D">
        <w:rPr>
          <w:rStyle w:val="StyleBoldUnderline"/>
          <w:highlight w:val="green"/>
        </w:rPr>
        <w:t>the rhetoric of competitiveness</w:t>
      </w:r>
      <w:r w:rsidRPr="00092FAE">
        <w:rPr>
          <w:sz w:val="16"/>
        </w:rPr>
        <w:t xml:space="preserve"> -- the view that, in the words of President Clinton, each nation is "like a big corporation competing in the global marketplace" -- </w:t>
      </w:r>
      <w:r w:rsidRPr="00D91F4D">
        <w:rPr>
          <w:rStyle w:val="StyleBoldUnderline"/>
          <w:highlight w:val="green"/>
        </w:rPr>
        <w:t>has become pervasive</w:t>
      </w:r>
      <w:r w:rsidRPr="00092FAE">
        <w:rPr>
          <w:sz w:val="16"/>
        </w:rPr>
        <w:t xml:space="preserve"> among opinion leaders throughout the world. </w:t>
      </w:r>
      <w:r w:rsidRPr="00D91F4D">
        <w:rPr>
          <w:rStyle w:val="StyleBoldUnderline"/>
          <w:highlight w:val="green"/>
        </w:rPr>
        <w:t>People</w:t>
      </w:r>
      <w:r w:rsidRPr="00567CB3">
        <w:rPr>
          <w:rStyle w:val="StyleBoldUnderline"/>
        </w:rPr>
        <w:t xml:space="preserve"> who believe themselves to be sophisticated about the subject </w:t>
      </w:r>
      <w:r w:rsidRPr="00D91F4D">
        <w:rPr>
          <w:rStyle w:val="StyleBoldUnderline"/>
          <w:highlight w:val="green"/>
        </w:rPr>
        <w:t>take it for granted that the economic problem facing any modern nation is essentially one of competing on world markets</w:t>
      </w:r>
      <w:r w:rsidRPr="00092FAE">
        <w:rPr>
          <w:sz w:val="16"/>
        </w:rPr>
        <w:t xml:space="preserve"> -- that the United States and Japan are competitors in the same sense that Coca-Cola competes with Pepsi -- </w:t>
      </w:r>
      <w:r w:rsidRPr="00567CB3">
        <w:rPr>
          <w:rStyle w:val="StyleBoldUnderline"/>
        </w:rPr>
        <w:t xml:space="preserve">and are unaware that anyone might seriously question that proposition. </w:t>
      </w:r>
      <w:r w:rsidRPr="00D91F4D">
        <w:rPr>
          <w:rStyle w:val="StyleBoldUnderline"/>
          <w:highlight w:val="green"/>
        </w:rPr>
        <w:t xml:space="preserve">Every few months a new </w:t>
      </w:r>
      <w:proofErr w:type="gramStart"/>
      <w:r w:rsidRPr="00D91F4D">
        <w:rPr>
          <w:rStyle w:val="StyleBoldUnderline"/>
          <w:highlight w:val="green"/>
        </w:rPr>
        <w:t>best-seller</w:t>
      </w:r>
      <w:proofErr w:type="gramEnd"/>
      <w:r w:rsidRPr="00D91F4D">
        <w:rPr>
          <w:rStyle w:val="StyleBoldUnderline"/>
          <w:highlight w:val="green"/>
        </w:rPr>
        <w:t xml:space="preserve"> warns the American public of the dire consequences of losing the "race"</w:t>
      </w:r>
      <w:r w:rsidRPr="00092FAE">
        <w:rPr>
          <w:sz w:val="16"/>
        </w:rPr>
        <w:t xml:space="preserve"> for the 21st century. </w:t>
      </w:r>
      <w:r w:rsidRPr="00567CB3">
        <w:rPr>
          <w:rStyle w:val="StyleBoldUnderline"/>
        </w:rPr>
        <w:t>A whole industry of councils on competitiveness, "geo-economists" and managed trade theorists has sprung up</w:t>
      </w:r>
      <w:r w:rsidRPr="00092FAE">
        <w:rPr>
          <w:sz w:val="16"/>
        </w:rPr>
        <w:t xml:space="preserve"> in Washington. Many of these people, having diagnosed America's economic problems in much the same terms as </w:t>
      </w:r>
      <w:proofErr w:type="spellStart"/>
      <w:r w:rsidRPr="00092FAE">
        <w:rPr>
          <w:sz w:val="16"/>
        </w:rPr>
        <w:t>Delors</w:t>
      </w:r>
      <w:proofErr w:type="spellEnd"/>
      <w:r w:rsidRPr="00092FAE">
        <w:rPr>
          <w:sz w:val="16"/>
        </w:rPr>
        <w:t xml:space="preserve"> did Europe's, are now in the highest reaches of the Clinton administration formulating economic and trade policy for the United States. So </w:t>
      </w:r>
      <w:proofErr w:type="spellStart"/>
      <w:r w:rsidRPr="00092FAE">
        <w:rPr>
          <w:sz w:val="16"/>
        </w:rPr>
        <w:t>Delors</w:t>
      </w:r>
      <w:proofErr w:type="spellEnd"/>
      <w:r w:rsidRPr="00092FAE">
        <w:rPr>
          <w:sz w:val="16"/>
        </w:rPr>
        <w:t xml:space="preserve"> was using a language that was not only convenient </w:t>
      </w:r>
      <w:proofErr w:type="gramStart"/>
      <w:r w:rsidRPr="00092FAE">
        <w:rPr>
          <w:sz w:val="16"/>
        </w:rPr>
        <w:t>but</w:t>
      </w:r>
      <w:proofErr w:type="gramEnd"/>
      <w:r w:rsidRPr="00092FAE">
        <w:rPr>
          <w:sz w:val="16"/>
        </w:rPr>
        <w:t xml:space="preserve"> comfortable for him and a wide audience on both sides of the Atlantic.</w:t>
      </w:r>
    </w:p>
    <w:p w14:paraId="0723884E" w14:textId="77777777" w:rsidR="00CF39D5" w:rsidRPr="00092FAE" w:rsidRDefault="00CF39D5" w:rsidP="00CF39D5">
      <w:pPr>
        <w:rPr>
          <w:sz w:val="16"/>
        </w:rPr>
      </w:pPr>
      <w:r w:rsidRPr="00D91F4D">
        <w:rPr>
          <w:rStyle w:val="StyleBoldUnderline"/>
          <w:highlight w:val="green"/>
        </w:rPr>
        <w:t>Unfortunately</w:t>
      </w:r>
      <w:r w:rsidRPr="00092FAE">
        <w:rPr>
          <w:sz w:val="16"/>
        </w:rPr>
        <w:t xml:space="preserve">, his diagnosis was deeply misleading as a guide to what ails Europe, and similar diagnoses in the United States are equally misleading. </w:t>
      </w:r>
      <w:r w:rsidRPr="00D91F4D">
        <w:rPr>
          <w:rStyle w:val="StyleBoldUnderline"/>
          <w:highlight w:val="green"/>
        </w:rPr>
        <w:t>The idea that a country's economic fortunes are largely determined by its success on world markets is a hypothesis, not a</w:t>
      </w:r>
      <w:r w:rsidRPr="00092FAE">
        <w:rPr>
          <w:sz w:val="16"/>
        </w:rPr>
        <w:t xml:space="preserve"> necessary </w:t>
      </w:r>
      <w:r w:rsidRPr="00D91F4D">
        <w:rPr>
          <w:rStyle w:val="StyleBoldUnderline"/>
          <w:highlight w:val="green"/>
        </w:rPr>
        <w:t>truth; and as a practical, empirical matter, that hypothesis is flatly wrong</w:t>
      </w:r>
      <w:r w:rsidRPr="00092FAE">
        <w:rPr>
          <w:rStyle w:val="StyleBoldUnderline"/>
        </w:rPr>
        <w:t>.</w:t>
      </w:r>
      <w:r w:rsidRPr="00092FAE">
        <w:rPr>
          <w:sz w:val="16"/>
        </w:rPr>
        <w:t xml:space="preserve"> That is, </w:t>
      </w:r>
      <w:r w:rsidRPr="00D91F4D">
        <w:rPr>
          <w:rStyle w:val="StyleBoldUnderline"/>
          <w:highlight w:val="green"/>
        </w:rPr>
        <w:t>it is simply not the case that</w:t>
      </w:r>
      <w:r w:rsidRPr="00092FAE">
        <w:rPr>
          <w:rStyle w:val="StyleBoldUnderline"/>
        </w:rPr>
        <w:t xml:space="preserve"> the world's </w:t>
      </w:r>
      <w:r w:rsidRPr="00D91F4D">
        <w:rPr>
          <w:rStyle w:val="StyleBoldUnderline"/>
          <w:highlight w:val="green"/>
        </w:rPr>
        <w:t>leading nations are to any important degree in economic competition with each other, or that any of their</w:t>
      </w:r>
      <w:r w:rsidRPr="00092FAE">
        <w:rPr>
          <w:rStyle w:val="StyleBoldUnderline"/>
        </w:rPr>
        <w:t xml:space="preserve"> major </w:t>
      </w:r>
      <w:r w:rsidRPr="00D91F4D">
        <w:rPr>
          <w:rStyle w:val="StyleBoldUnderline"/>
          <w:highlight w:val="green"/>
        </w:rPr>
        <w:t>economic problems can be attributed to failures to compete on world markets.</w:t>
      </w:r>
      <w:r w:rsidRPr="00D91F4D">
        <w:rPr>
          <w:sz w:val="16"/>
          <w:highlight w:val="green"/>
        </w:rPr>
        <w:t xml:space="preserve"> </w:t>
      </w:r>
      <w:r w:rsidRPr="00D91F4D">
        <w:rPr>
          <w:rStyle w:val="StyleBoldUnderline"/>
          <w:highlight w:val="green"/>
        </w:rPr>
        <w:t>The</w:t>
      </w:r>
      <w:r w:rsidRPr="00092FAE">
        <w:rPr>
          <w:sz w:val="16"/>
        </w:rPr>
        <w:t xml:space="preserve"> growing </w:t>
      </w:r>
      <w:r w:rsidRPr="00D91F4D">
        <w:rPr>
          <w:rStyle w:val="StyleBoldUnderline"/>
          <w:highlight w:val="green"/>
        </w:rPr>
        <w:t>obsession</w:t>
      </w:r>
      <w:r w:rsidRPr="00092FAE">
        <w:rPr>
          <w:sz w:val="16"/>
        </w:rPr>
        <w:t xml:space="preserve"> in most advanced nations </w:t>
      </w:r>
      <w:r w:rsidRPr="00D91F4D">
        <w:rPr>
          <w:rStyle w:val="StyleBoldUnderline"/>
          <w:highlight w:val="green"/>
        </w:rPr>
        <w:t>with</w:t>
      </w:r>
      <w:r w:rsidRPr="00092FAE">
        <w:rPr>
          <w:sz w:val="16"/>
        </w:rPr>
        <w:t xml:space="preserve"> international </w:t>
      </w:r>
      <w:r w:rsidRPr="00D91F4D">
        <w:rPr>
          <w:rStyle w:val="StyleBoldUnderline"/>
          <w:highlight w:val="green"/>
        </w:rPr>
        <w:t>competitiveness should be seen</w:t>
      </w:r>
      <w:r w:rsidRPr="00092FAE">
        <w:rPr>
          <w:rStyle w:val="StyleBoldUnderline"/>
        </w:rPr>
        <w:t>,</w:t>
      </w:r>
      <w:r w:rsidRPr="00092FAE">
        <w:rPr>
          <w:sz w:val="16"/>
        </w:rPr>
        <w:t xml:space="preserve"> not as a well-founded concern, but </w:t>
      </w:r>
      <w:r w:rsidRPr="00D91F4D">
        <w:rPr>
          <w:rStyle w:val="StyleBoldUnderline"/>
          <w:highlight w:val="green"/>
        </w:rPr>
        <w:t>as a view held in the face of overwhelming contrary evidence.</w:t>
      </w:r>
      <w:r w:rsidRPr="00092FAE">
        <w:rPr>
          <w:sz w:val="16"/>
        </w:rPr>
        <w:t xml:space="preserve"> And yet it is clearly a view that people very much want to hold -- a desire to believe that is reflected in a remarkable tendency of those who preach the doctrine of competitiveness to support their case with careless, flawed arithmetic.</w:t>
      </w:r>
    </w:p>
    <w:p w14:paraId="7930CB22" w14:textId="77777777" w:rsidR="00CF39D5" w:rsidRPr="00092FAE" w:rsidRDefault="00CF39D5" w:rsidP="00CF39D5">
      <w:pPr>
        <w:rPr>
          <w:sz w:val="16"/>
        </w:rPr>
      </w:pPr>
      <w:r w:rsidRPr="00092FAE">
        <w:rPr>
          <w:sz w:val="16"/>
        </w:rPr>
        <w:t xml:space="preserve">This article makes three points. First, it argues that </w:t>
      </w:r>
      <w:r w:rsidRPr="00D91F4D">
        <w:rPr>
          <w:rStyle w:val="StyleBoldUnderline"/>
          <w:highlight w:val="green"/>
        </w:rPr>
        <w:t>concerns about competitiveness are, as an empirical matter,</w:t>
      </w:r>
      <w:r w:rsidRPr="00092FAE">
        <w:rPr>
          <w:sz w:val="16"/>
        </w:rPr>
        <w:t xml:space="preserve"> almost </w:t>
      </w:r>
      <w:r w:rsidRPr="00D91F4D">
        <w:rPr>
          <w:rStyle w:val="StyleBoldUnderline"/>
          <w:highlight w:val="green"/>
        </w:rPr>
        <w:t>completely unfounded.</w:t>
      </w:r>
      <w:r w:rsidRPr="00092FAE">
        <w:rPr>
          <w:sz w:val="16"/>
        </w:rPr>
        <w:t xml:space="preserve"> Second, it tries to explain why defining the economic </w:t>
      </w:r>
      <w:proofErr w:type="gramStart"/>
      <w:r w:rsidRPr="00092FAE">
        <w:rPr>
          <w:sz w:val="16"/>
        </w:rPr>
        <w:t>problem</w:t>
      </w:r>
      <w:proofErr w:type="gramEnd"/>
      <w:r w:rsidRPr="00092FAE">
        <w:rPr>
          <w:sz w:val="16"/>
        </w:rPr>
        <w:t xml:space="preserve"> as one of international competition is nonetheless so attractive to so many people. Finally, it argues that </w:t>
      </w:r>
      <w:r w:rsidRPr="00D91F4D">
        <w:rPr>
          <w:rStyle w:val="StyleBoldUnderline"/>
          <w:highlight w:val="green"/>
        </w:rPr>
        <w:t>the obsession with competitiveness is</w:t>
      </w:r>
      <w:r w:rsidRPr="00092FAE">
        <w:rPr>
          <w:sz w:val="16"/>
        </w:rPr>
        <w:t xml:space="preserve"> not only wrong </w:t>
      </w:r>
      <w:proofErr w:type="gramStart"/>
      <w:r w:rsidRPr="00092FAE">
        <w:rPr>
          <w:sz w:val="16"/>
        </w:rPr>
        <w:t>but</w:t>
      </w:r>
      <w:proofErr w:type="gramEnd"/>
      <w:r w:rsidRPr="00092FAE">
        <w:rPr>
          <w:sz w:val="16"/>
        </w:rPr>
        <w:t xml:space="preserve"> </w:t>
      </w:r>
      <w:r w:rsidRPr="00D91F4D">
        <w:rPr>
          <w:rStyle w:val="StyleBoldUnderline"/>
          <w:highlight w:val="green"/>
        </w:rPr>
        <w:t>dangerous, skewing domestic policies and threatening the international economic system</w:t>
      </w:r>
      <w:r w:rsidRPr="00092FAE">
        <w:rPr>
          <w:rStyle w:val="StyleBoldUnderline"/>
        </w:rPr>
        <w:t>.</w:t>
      </w:r>
      <w:r w:rsidRPr="00092FAE">
        <w:rPr>
          <w:sz w:val="16"/>
        </w:rPr>
        <w:t xml:space="preserve"> This last issue is, of course, the most consequential from the standpoint of public policy. </w:t>
      </w:r>
      <w:r w:rsidRPr="00D91F4D">
        <w:rPr>
          <w:rStyle w:val="StyleBoldUnderline"/>
          <w:highlight w:val="green"/>
        </w:rPr>
        <w:t>Thinking in terms of competitiveness leads, directly and indirectly, to bad economic policies</w:t>
      </w:r>
      <w:r w:rsidRPr="00092FAE">
        <w:rPr>
          <w:sz w:val="16"/>
        </w:rPr>
        <w:t xml:space="preserve"> on a wide range of issues, domestic and foreign, whether it </w:t>
      </w:r>
      <w:proofErr w:type="gramStart"/>
      <w:r w:rsidRPr="00092FAE">
        <w:rPr>
          <w:sz w:val="16"/>
        </w:rPr>
        <w:t>be</w:t>
      </w:r>
      <w:proofErr w:type="gramEnd"/>
      <w:r w:rsidRPr="00092FAE">
        <w:rPr>
          <w:sz w:val="16"/>
        </w:rPr>
        <w:t xml:space="preserve"> in health care or trade.</w:t>
      </w:r>
    </w:p>
    <w:p w14:paraId="5FEDDD66" w14:textId="77777777" w:rsidR="00CF39D5" w:rsidRDefault="00CF39D5" w:rsidP="00CF39D5">
      <w:pPr>
        <w:rPr>
          <w:rStyle w:val="cardChar"/>
        </w:rPr>
      </w:pPr>
    </w:p>
    <w:p w14:paraId="43536A3F" w14:textId="77777777" w:rsidR="00CF39D5" w:rsidRDefault="00CF39D5" w:rsidP="00CF39D5">
      <w:pPr>
        <w:pStyle w:val="Heading3"/>
      </w:pPr>
      <w:bookmarkStart w:id="23" w:name="_Toc207188746"/>
      <w:r>
        <w:t>Not Zero-Sum – Ext</w:t>
      </w:r>
      <w:bookmarkEnd w:id="23"/>
      <w:r>
        <w:t xml:space="preserve"> </w:t>
      </w:r>
    </w:p>
    <w:p w14:paraId="721FC4B5" w14:textId="77777777" w:rsidR="00CF39D5" w:rsidRDefault="00CF39D5" w:rsidP="00CF39D5">
      <w:pPr>
        <w:pStyle w:val="Heading4"/>
      </w:pPr>
      <w:r>
        <w:t xml:space="preserve">COMPETITIVENESS IS NOT ZERO-SUM – extend </w:t>
      </w:r>
      <w:proofErr w:type="spellStart"/>
      <w:r>
        <w:t>Krugman</w:t>
      </w:r>
      <w:proofErr w:type="spellEnd"/>
      <w:r>
        <w:t xml:space="preserve"> - trade flows mean that competition analogy is insufficient – there is no empirical proof of their argument –more evidence </w:t>
      </w:r>
    </w:p>
    <w:p w14:paraId="47CA3B14" w14:textId="77777777" w:rsidR="00CF39D5" w:rsidRDefault="00CF39D5" w:rsidP="00CF39D5">
      <w:r w:rsidRPr="00AA06E5">
        <w:rPr>
          <w:rStyle w:val="StyleStyleBold12pt"/>
        </w:rPr>
        <w:t xml:space="preserve">Porter &amp; </w:t>
      </w:r>
      <w:proofErr w:type="spellStart"/>
      <w:r w:rsidRPr="00AA06E5">
        <w:rPr>
          <w:rStyle w:val="StyleStyleBold12pt"/>
        </w:rPr>
        <w:t>Rivkin</w:t>
      </w:r>
      <w:proofErr w:type="spellEnd"/>
      <w:r>
        <w:t xml:space="preserve"> Professors @ Harvard Business School </w:t>
      </w:r>
      <w:r w:rsidRPr="00AA06E5">
        <w:rPr>
          <w:rStyle w:val="StyleStyleBold12pt"/>
        </w:rPr>
        <w:t>2012</w:t>
      </w:r>
      <w:r>
        <w:t xml:space="preserve"> Michael &amp; Jan The Looming Challenge to US Competitiveness Harvard Business Review </w:t>
      </w:r>
      <w:proofErr w:type="gramStart"/>
      <w:r>
        <w:t xml:space="preserve">March  </w:t>
      </w:r>
      <w:r w:rsidRPr="00AE1E5F">
        <w:t>http</w:t>
      </w:r>
      <w:proofErr w:type="gramEnd"/>
      <w:r w:rsidRPr="00AE1E5F">
        <w:t>://www.wedc.wa.gov/Download%20files/HBR_LoomingCompetiveness.pdf</w:t>
      </w:r>
    </w:p>
    <w:p w14:paraId="34495AB0" w14:textId="77777777" w:rsidR="00CF39D5" w:rsidRDefault="00CF39D5" w:rsidP="00CF39D5">
      <w:pPr>
        <w:rPr>
          <w:sz w:val="16"/>
        </w:rPr>
      </w:pPr>
      <w:r w:rsidRPr="00147A42">
        <w:rPr>
          <w:rStyle w:val="StyleBoldUnderline"/>
          <w:highlight w:val="green"/>
        </w:rPr>
        <w:t>Competitiveness is not a zero-sum game,</w:t>
      </w:r>
      <w:r w:rsidRPr="00AE1E5F">
        <w:rPr>
          <w:rStyle w:val="StyleBoldUnderline"/>
        </w:rPr>
        <w:t xml:space="preserve"> in which one country can advance only if others lose. </w:t>
      </w:r>
      <w:r w:rsidRPr="00147A42">
        <w:rPr>
          <w:rStyle w:val="StyleBoldUnderline"/>
          <w:highlight w:val="green"/>
        </w:rPr>
        <w:t>Long-term productivity</w:t>
      </w:r>
      <w:r w:rsidRPr="00AA06E5">
        <w:rPr>
          <w:sz w:val="16"/>
        </w:rPr>
        <w:t>—and, along with it, living standards—</w:t>
      </w:r>
      <w:r w:rsidRPr="00147A42">
        <w:rPr>
          <w:rStyle w:val="StyleBoldUnderline"/>
          <w:highlight w:val="green"/>
        </w:rPr>
        <w:t xml:space="preserve">can improve </w:t>
      </w:r>
      <w:proofErr w:type="gramStart"/>
      <w:r w:rsidRPr="00147A42">
        <w:rPr>
          <w:rStyle w:val="StyleBoldUnderline"/>
          <w:highlight w:val="green"/>
        </w:rPr>
        <w:t>in  many</w:t>
      </w:r>
      <w:proofErr w:type="gramEnd"/>
      <w:r w:rsidRPr="00147A42">
        <w:rPr>
          <w:rStyle w:val="StyleBoldUnderline"/>
          <w:highlight w:val="green"/>
        </w:rPr>
        <w:t xml:space="preserve"> countries. Global competition is not a fight for a fixed pool of demand;</w:t>
      </w:r>
      <w:r w:rsidRPr="00AA06E5">
        <w:rPr>
          <w:sz w:val="16"/>
        </w:rPr>
        <w:t xml:space="preserve"> huge needs for improving living standards are waiting to be met around the world. </w:t>
      </w:r>
      <w:r w:rsidRPr="00147A42">
        <w:rPr>
          <w:rStyle w:val="StyleBoldUnderline"/>
          <w:highlight w:val="green"/>
        </w:rPr>
        <w:t>Productivity   improvements in one country create new demand for goods and services that firms in   other countries can pursue</w:t>
      </w:r>
      <w:r w:rsidRPr="00147A42">
        <w:rPr>
          <w:sz w:val="16"/>
          <w:highlight w:val="green"/>
        </w:rPr>
        <w:t>.</w:t>
      </w:r>
      <w:r w:rsidRPr="00AA06E5">
        <w:rPr>
          <w:sz w:val="16"/>
        </w:rPr>
        <w:t xml:space="preserve"> Greater productivity in, say, India can lead to higher wages and profits there, boosting demand for pharmaceuticals from New Jersey and software   from Silicon Valley. Spreading innovation and productivity improvement allows global prosperity to grow.</w:t>
      </w:r>
    </w:p>
    <w:p w14:paraId="7D28E567" w14:textId="77777777" w:rsidR="00CF39D5" w:rsidRDefault="00CF39D5" w:rsidP="00CF39D5">
      <w:pPr>
        <w:rPr>
          <w:rStyle w:val="cardChar"/>
        </w:rPr>
      </w:pPr>
    </w:p>
    <w:p w14:paraId="24F5ADF6" w14:textId="77777777" w:rsidR="00CF39D5" w:rsidRDefault="00CF39D5" w:rsidP="00CF39D5">
      <w:pPr>
        <w:pStyle w:val="Heading3"/>
      </w:pPr>
      <w:bookmarkStart w:id="24" w:name="_Toc207188747"/>
      <w:r>
        <w:t>Competitiveness Bad - Ext</w:t>
      </w:r>
      <w:bookmarkEnd w:id="24"/>
    </w:p>
    <w:p w14:paraId="001F6E7E" w14:textId="77777777" w:rsidR="00CF39D5" w:rsidRDefault="00CF39D5" w:rsidP="00CF39D5">
      <w:pPr>
        <w:pStyle w:val="Heading4"/>
      </w:pPr>
      <w:r>
        <w:t xml:space="preserve">COMPETITIVENESS THEORY BAD – extend Bristow and </w:t>
      </w:r>
      <w:proofErr w:type="spellStart"/>
      <w:r>
        <w:t>Krugman</w:t>
      </w:r>
      <w:proofErr w:type="spellEnd"/>
      <w:r>
        <w:t xml:space="preserve"> – 2 arguments </w:t>
      </w:r>
    </w:p>
    <w:p w14:paraId="50DE8D1F" w14:textId="77777777" w:rsidR="00CF39D5" w:rsidRDefault="00CF39D5" w:rsidP="00CF39D5">
      <w:pPr>
        <w:pStyle w:val="Heading4"/>
        <w:numPr>
          <w:ilvl w:val="0"/>
          <w:numId w:val="7"/>
        </w:numPr>
      </w:pPr>
      <w:r>
        <w:t xml:space="preserve">RESILIANCY – their focus on competition makes resiliency impossible – resilience is key to solve major global problems including warming, trade, economy and resources – this bad economic ideology spills over to all issues - turns the </w:t>
      </w:r>
      <w:proofErr w:type="spellStart"/>
      <w:r>
        <w:t>aff</w:t>
      </w:r>
      <w:proofErr w:type="spellEnd"/>
      <w:r>
        <w:t xml:space="preserve"> </w:t>
      </w:r>
    </w:p>
    <w:p w14:paraId="04D8C4B2" w14:textId="77777777" w:rsidR="00CF39D5" w:rsidRDefault="00CF39D5" w:rsidP="00CF39D5">
      <w:proofErr w:type="spellStart"/>
      <w:r w:rsidRPr="00567CB3">
        <w:rPr>
          <w:rStyle w:val="StyleStyleBold12pt"/>
        </w:rPr>
        <w:t>Krugman</w:t>
      </w:r>
      <w:proofErr w:type="spellEnd"/>
      <w:r>
        <w:t xml:space="preserve"> </w:t>
      </w:r>
      <w:r w:rsidRPr="00567CB3">
        <w:t>Professor of Economics and International Affairs at the Woodrow Wilson School of Public and International Affairs at Princeton University</w:t>
      </w:r>
      <w:r>
        <w:t xml:space="preserve"> </w:t>
      </w:r>
      <w:r w:rsidRPr="00567CB3">
        <w:rPr>
          <w:rStyle w:val="StyleStyleBold12pt"/>
        </w:rPr>
        <w:t>1994</w:t>
      </w:r>
      <w:r>
        <w:t xml:space="preserve"> Paul Competitiveness- A Dangerous Obsession Foreign Affairs 73.2 </w:t>
      </w:r>
      <w:r w:rsidRPr="00567CB3">
        <w:t>http://www.pkarchive.org/global/pop.html</w:t>
      </w:r>
    </w:p>
    <w:p w14:paraId="0AFE87C8" w14:textId="77777777" w:rsidR="00CF39D5" w:rsidRPr="00500D3A" w:rsidRDefault="00CF39D5" w:rsidP="00CF39D5">
      <w:pPr>
        <w:rPr>
          <w:sz w:val="16"/>
        </w:rPr>
      </w:pPr>
      <w:r w:rsidRPr="00500D3A">
        <w:rPr>
          <w:sz w:val="16"/>
        </w:rPr>
        <w:t xml:space="preserve">Perhaps </w:t>
      </w:r>
      <w:r w:rsidRPr="00500D3A">
        <w:rPr>
          <w:rStyle w:val="StyleBoldUnderline"/>
          <w:highlight w:val="green"/>
        </w:rPr>
        <w:t>the most serious risk from the obsession with competitiveness</w:t>
      </w:r>
      <w:r w:rsidRPr="00500D3A">
        <w:rPr>
          <w:sz w:val="16"/>
        </w:rPr>
        <w:t xml:space="preserve">, however, </w:t>
      </w:r>
      <w:r w:rsidRPr="00500D3A">
        <w:rPr>
          <w:rStyle w:val="StyleBoldUnderline"/>
          <w:highlight w:val="green"/>
        </w:rPr>
        <w:t>is its</w:t>
      </w:r>
      <w:r w:rsidRPr="00500D3A">
        <w:rPr>
          <w:rStyle w:val="StyleBoldUnderline"/>
        </w:rPr>
        <w:t xml:space="preserve"> subtle indirect </w:t>
      </w:r>
      <w:r w:rsidRPr="00500D3A">
        <w:rPr>
          <w:rStyle w:val="StyleBoldUnderline"/>
          <w:highlight w:val="green"/>
        </w:rPr>
        <w:t>effect on the quality of economic discussion and policymaking. If top government officials are strongly committed to a particular economic doctrine, their commitment inevitably sets the tone for policy-making on all issues</w:t>
      </w:r>
      <w:r w:rsidRPr="00500D3A">
        <w:rPr>
          <w:rStyle w:val="StyleBoldUnderline"/>
        </w:rPr>
        <w:t>, even those which may seem to have nothing to do with that doctrine.</w:t>
      </w:r>
      <w:r w:rsidRPr="00500D3A">
        <w:rPr>
          <w:sz w:val="16"/>
        </w:rPr>
        <w:t xml:space="preserve"> </w:t>
      </w:r>
      <w:r w:rsidRPr="00500D3A">
        <w:rPr>
          <w:rStyle w:val="StyleBoldUnderline"/>
          <w:highlight w:val="green"/>
        </w:rPr>
        <w:t>And if an economic doctrine is flatly, completely and demonstrably wrong, the insistence that discussion adhere to that doctrine inevitably blurs the focus and diminishes the quality of policy discussion across a broad range of issues,</w:t>
      </w:r>
      <w:r w:rsidRPr="00500D3A">
        <w:rPr>
          <w:rStyle w:val="StyleBoldUnderline"/>
        </w:rPr>
        <w:t xml:space="preserve"> </w:t>
      </w:r>
      <w:r w:rsidRPr="001B2C3D">
        <w:rPr>
          <w:rStyle w:val="StyleBoldUnderline"/>
          <w:highlight w:val="green"/>
        </w:rPr>
        <w:t>including some that are very far from trade policy</w:t>
      </w:r>
      <w:r w:rsidRPr="00500D3A">
        <w:rPr>
          <w:sz w:val="16"/>
        </w:rPr>
        <w:t xml:space="preserve"> per se.</w:t>
      </w:r>
    </w:p>
    <w:p w14:paraId="61ABB016" w14:textId="77777777" w:rsidR="00CF39D5" w:rsidRDefault="00CF39D5" w:rsidP="00CF39D5">
      <w:r w:rsidRPr="00500D3A">
        <w:rPr>
          <w:sz w:val="16"/>
          <w:szCs w:val="16"/>
        </w:rPr>
        <w:t>Consider, for example, the issue of health care reform, undoubtedly the most important economic initiative of the Clinton administration, almost surely an order of magnitude more important to U.S. living standards than anything that might be done about trade policy (unless the United States provokes a full-blown trade war). Since health care is an issue with few direct international linkages, one might have expected it to be largely insulated from any distortions of policy resulting from misguided concerns about competitiveness</w:t>
      </w:r>
      <w:r>
        <w:t>.</w:t>
      </w:r>
    </w:p>
    <w:p w14:paraId="128F312F" w14:textId="77777777" w:rsidR="00CF39D5" w:rsidRDefault="00CF39D5" w:rsidP="00CF39D5">
      <w:r w:rsidRPr="00500D3A">
        <w:rPr>
          <w:sz w:val="16"/>
          <w:szCs w:val="16"/>
        </w:rPr>
        <w:t xml:space="preserve">But the administration placed the development of the health care plan in the hands of Ira </w:t>
      </w:r>
      <w:proofErr w:type="spellStart"/>
      <w:r w:rsidRPr="00500D3A">
        <w:rPr>
          <w:sz w:val="16"/>
          <w:szCs w:val="16"/>
        </w:rPr>
        <w:t>Magaziner</w:t>
      </w:r>
      <w:proofErr w:type="spellEnd"/>
      <w:r w:rsidRPr="00500D3A">
        <w:rPr>
          <w:sz w:val="16"/>
          <w:szCs w:val="16"/>
        </w:rPr>
        <w:t xml:space="preserve">, the same </w:t>
      </w:r>
      <w:proofErr w:type="spellStart"/>
      <w:r w:rsidRPr="00500D3A">
        <w:rPr>
          <w:sz w:val="16"/>
          <w:szCs w:val="16"/>
        </w:rPr>
        <w:t>Magaziner</w:t>
      </w:r>
      <w:proofErr w:type="spellEnd"/>
      <w:r w:rsidRPr="00500D3A">
        <w:rPr>
          <w:sz w:val="16"/>
          <w:szCs w:val="16"/>
        </w:rPr>
        <w:t xml:space="preserve"> who so conspicuously failed to do his homework in arguing for government promotion of high value-added industries. </w:t>
      </w:r>
      <w:proofErr w:type="spellStart"/>
      <w:r w:rsidRPr="00500D3A">
        <w:rPr>
          <w:sz w:val="16"/>
          <w:szCs w:val="16"/>
        </w:rPr>
        <w:t>Magaziner's</w:t>
      </w:r>
      <w:proofErr w:type="spellEnd"/>
      <w:r w:rsidRPr="00500D3A">
        <w:rPr>
          <w:sz w:val="16"/>
          <w:szCs w:val="16"/>
        </w:rPr>
        <w:t xml:space="preserve"> prior writings and consulting on economic policy focused almost entirely on the issue of international competition, his views on which may be summarized by the title of his 1990 book, The Silent War. His appointment reflected many factors, of course, not least his long personal friendship with the first couple. Still, it was not irrelevant that in an administration committed to the ideology of competitiveness </w:t>
      </w:r>
      <w:proofErr w:type="spellStart"/>
      <w:r w:rsidRPr="00500D3A">
        <w:rPr>
          <w:sz w:val="16"/>
          <w:szCs w:val="16"/>
        </w:rPr>
        <w:t>Magaziner</w:t>
      </w:r>
      <w:proofErr w:type="spellEnd"/>
      <w:r w:rsidRPr="00500D3A">
        <w:rPr>
          <w:sz w:val="16"/>
          <w:szCs w:val="16"/>
        </w:rPr>
        <w:t>, who has consistently recommended that national industrial policies be based on the corporate strategy concepts he learned during his years at the Boston Consulting Group, was regarded as an economic policy expert</w:t>
      </w:r>
      <w:r>
        <w:t>.</w:t>
      </w:r>
    </w:p>
    <w:p w14:paraId="1A5E8ED9" w14:textId="77777777" w:rsidR="00CF39D5" w:rsidRDefault="00CF39D5" w:rsidP="00CF39D5">
      <w:r w:rsidRPr="00500D3A">
        <w:rPr>
          <w:sz w:val="16"/>
          <w:szCs w:val="16"/>
        </w:rPr>
        <w:t xml:space="preserve">We might also note the unusual process by which the health care reform was developed. In spite of the huge size of the task force, recognized experts in the health care field were almost completely absent, notably though not exclusively economists specializing in health care, including economists with impeccable liberal credentials like Henry Aaron of the Brookings Institution. Again, this may have reflected a number of factors, but it is probably not irrelevant that anyone who, like </w:t>
      </w:r>
      <w:proofErr w:type="spellStart"/>
      <w:r w:rsidRPr="00500D3A">
        <w:rPr>
          <w:sz w:val="16"/>
          <w:szCs w:val="16"/>
        </w:rPr>
        <w:t>Magaziner</w:t>
      </w:r>
      <w:proofErr w:type="spellEnd"/>
      <w:r w:rsidRPr="00500D3A">
        <w:rPr>
          <w:sz w:val="16"/>
          <w:szCs w:val="16"/>
        </w:rPr>
        <w:t>, is strongly committed to the ideology of competitiveness is bound to have found professional economists notably unsympathetic in the past -- and to be unwilling to deal with them on any other issue</w:t>
      </w:r>
      <w:r>
        <w:t>.</w:t>
      </w:r>
    </w:p>
    <w:p w14:paraId="389AEC34" w14:textId="77777777" w:rsidR="00CF39D5" w:rsidRPr="00500D3A" w:rsidRDefault="00CF39D5" w:rsidP="00CF39D5">
      <w:pPr>
        <w:rPr>
          <w:sz w:val="16"/>
        </w:rPr>
      </w:pPr>
      <w:r w:rsidRPr="00500D3A">
        <w:rPr>
          <w:sz w:val="16"/>
        </w:rPr>
        <w:t xml:space="preserve">To make a harsh but not entirely unjustified analogy, </w:t>
      </w:r>
      <w:r w:rsidRPr="00500D3A">
        <w:rPr>
          <w:rStyle w:val="StyleBoldUnderline"/>
          <w:highlight w:val="green"/>
        </w:rPr>
        <w:t>a government wedded to the ideology of competitiveness is as unlikely to make good economic policy as a government committed to creationism is to make good science policy,</w:t>
      </w:r>
      <w:r w:rsidRPr="00500D3A">
        <w:rPr>
          <w:rStyle w:val="StyleBoldUnderline"/>
        </w:rPr>
        <w:t xml:space="preserve"> even in areas that have no direct relationship to the theory of evolution</w:t>
      </w:r>
      <w:r w:rsidRPr="00500D3A">
        <w:rPr>
          <w:sz w:val="16"/>
        </w:rPr>
        <w:t>.</w:t>
      </w:r>
    </w:p>
    <w:p w14:paraId="2A646AC6" w14:textId="77777777" w:rsidR="00CF39D5" w:rsidRPr="001B2C3D" w:rsidRDefault="00CF39D5" w:rsidP="00CF39D5"/>
    <w:p w14:paraId="6960E646" w14:textId="77777777" w:rsidR="00CF39D5" w:rsidRDefault="00CF39D5" w:rsidP="00CF39D5">
      <w:pPr>
        <w:pStyle w:val="Heading4"/>
        <w:numPr>
          <w:ilvl w:val="0"/>
          <w:numId w:val="7"/>
        </w:numPr>
      </w:pPr>
      <w:r>
        <w:t xml:space="preserve">TURNS THE ECONOMY – focus on competition leads to failed economic policies and protectionism – this leads to trade wars </w:t>
      </w:r>
    </w:p>
    <w:p w14:paraId="456EFC0C" w14:textId="77777777" w:rsidR="00CF39D5" w:rsidRDefault="00CF39D5" w:rsidP="00CF39D5">
      <w:proofErr w:type="spellStart"/>
      <w:r w:rsidRPr="00567CB3">
        <w:rPr>
          <w:rStyle w:val="StyleStyleBold12pt"/>
        </w:rPr>
        <w:t>Krugman</w:t>
      </w:r>
      <w:proofErr w:type="spellEnd"/>
      <w:r>
        <w:t xml:space="preserve"> </w:t>
      </w:r>
      <w:r w:rsidRPr="00567CB3">
        <w:t>Professor of Economics and International Affairs at the Woodrow Wilson School of Public and International Affairs at Princeton University</w:t>
      </w:r>
      <w:r>
        <w:t xml:space="preserve"> </w:t>
      </w:r>
      <w:r w:rsidRPr="00567CB3">
        <w:rPr>
          <w:rStyle w:val="StyleStyleBold12pt"/>
        </w:rPr>
        <w:t>1994</w:t>
      </w:r>
      <w:r>
        <w:t xml:space="preserve"> Paul Competitiveness- A Dangerous Obsession Foreign Affairs 73.2 </w:t>
      </w:r>
      <w:r w:rsidRPr="00567CB3">
        <w:t>http://www.pkarchive.org/global/pop.html</w:t>
      </w:r>
    </w:p>
    <w:p w14:paraId="4DC8326C" w14:textId="77777777" w:rsidR="00CF39D5" w:rsidRPr="001B2C3D" w:rsidRDefault="00CF39D5" w:rsidP="00CF39D5">
      <w:pPr>
        <w:rPr>
          <w:sz w:val="16"/>
        </w:rPr>
      </w:pPr>
      <w:r w:rsidRPr="001B2C3D">
        <w:rPr>
          <w:sz w:val="16"/>
        </w:rPr>
        <w:t xml:space="preserve">A much more serious risk is that </w:t>
      </w:r>
      <w:r w:rsidRPr="001B2C3D">
        <w:rPr>
          <w:rStyle w:val="StyleBoldUnderline"/>
          <w:highlight w:val="green"/>
        </w:rPr>
        <w:t>the obsession with competitiveness will lead to</w:t>
      </w:r>
      <w:r w:rsidRPr="001B2C3D">
        <w:rPr>
          <w:sz w:val="16"/>
        </w:rPr>
        <w:t xml:space="preserve"> trade conflict, perhaps even to </w:t>
      </w:r>
      <w:r w:rsidRPr="001B2C3D">
        <w:rPr>
          <w:rStyle w:val="StyleBoldUnderline"/>
          <w:highlight w:val="green"/>
        </w:rPr>
        <w:t>a world trade war.</w:t>
      </w:r>
      <w:r w:rsidRPr="001B2C3D">
        <w:rPr>
          <w:sz w:val="16"/>
        </w:rPr>
        <w:t xml:space="preserve"> Most of those who have preached the doctrine of competitiveness have not been old-fashioned protectionists. They want their countries to win the global trade game, not drop out. But </w:t>
      </w:r>
      <w:r w:rsidRPr="001B2C3D">
        <w:rPr>
          <w:rStyle w:val="StyleBoldUnderline"/>
          <w:highlight w:val="green"/>
        </w:rPr>
        <w:t>what if,</w:t>
      </w:r>
      <w:r w:rsidRPr="00500D3A">
        <w:rPr>
          <w:rStyle w:val="StyleBoldUnderline"/>
        </w:rPr>
        <w:t xml:space="preserve"> despite its best efforts, </w:t>
      </w:r>
      <w:r w:rsidRPr="001B2C3D">
        <w:rPr>
          <w:rStyle w:val="StyleBoldUnderline"/>
          <w:highlight w:val="green"/>
        </w:rPr>
        <w:t>a country does not seem to be winning, or lacks confidence that it can? Then the competitive diagnosis inevitably suggests that to close the borders is better than to risk having foreigners take away high-wage jobs and high-value sectors</w:t>
      </w:r>
      <w:r w:rsidRPr="001B2C3D">
        <w:rPr>
          <w:sz w:val="16"/>
        </w:rPr>
        <w:t xml:space="preserve">. At the very least, </w:t>
      </w:r>
      <w:r w:rsidRPr="001B2C3D">
        <w:rPr>
          <w:rStyle w:val="StyleBoldUnderline"/>
          <w:highlight w:val="green"/>
        </w:rPr>
        <w:t>the focus on the</w:t>
      </w:r>
      <w:r w:rsidRPr="00500D3A">
        <w:rPr>
          <w:rStyle w:val="StyleBoldUnderline"/>
        </w:rPr>
        <w:t xml:space="preserve"> supposedly </w:t>
      </w:r>
      <w:r w:rsidRPr="001B2C3D">
        <w:rPr>
          <w:rStyle w:val="StyleBoldUnderline"/>
          <w:highlight w:val="green"/>
        </w:rPr>
        <w:t>competitive nature of international economic relations greases the rails for those who want confrontational if not</w:t>
      </w:r>
      <w:r w:rsidRPr="00500D3A">
        <w:rPr>
          <w:rStyle w:val="StyleBoldUnderline"/>
        </w:rPr>
        <w:t xml:space="preserve"> frankly </w:t>
      </w:r>
      <w:r w:rsidRPr="001B2C3D">
        <w:rPr>
          <w:rStyle w:val="StyleBoldUnderline"/>
          <w:highlight w:val="green"/>
        </w:rPr>
        <w:t>protectionist policies</w:t>
      </w:r>
      <w:r w:rsidRPr="001B2C3D">
        <w:rPr>
          <w:sz w:val="16"/>
          <w:highlight w:val="green"/>
        </w:rPr>
        <w:t>.</w:t>
      </w:r>
    </w:p>
    <w:p w14:paraId="14433FD0" w14:textId="77777777" w:rsidR="00CF39D5" w:rsidRPr="001B2C3D" w:rsidRDefault="00CF39D5" w:rsidP="00CF39D5"/>
    <w:p w14:paraId="72F3DB96" w14:textId="77777777" w:rsidR="00CF39D5" w:rsidRDefault="00CF39D5" w:rsidP="00CF39D5">
      <w:pPr>
        <w:pStyle w:val="Heading4"/>
      </w:pPr>
      <w:r>
        <w:t xml:space="preserve">AND EPISTEMOLOGY TAKES OUT THEIR OFFENSE – there is no empirical or causal evidence to support their arguments – and when their authors do use data is </w:t>
      </w:r>
      <w:proofErr w:type="spellStart"/>
      <w:r>
        <w:t>is</w:t>
      </w:r>
      <w:proofErr w:type="spellEnd"/>
      <w:r>
        <w:t xml:space="preserve"> usually inconclusive or poorly analyzed </w:t>
      </w:r>
    </w:p>
    <w:p w14:paraId="103BFF35" w14:textId="77777777" w:rsidR="00CF39D5" w:rsidRDefault="00CF39D5" w:rsidP="00CF39D5">
      <w:proofErr w:type="spellStart"/>
      <w:r w:rsidRPr="00567CB3">
        <w:rPr>
          <w:rStyle w:val="StyleStyleBold12pt"/>
        </w:rPr>
        <w:t>Krugman</w:t>
      </w:r>
      <w:proofErr w:type="spellEnd"/>
      <w:r>
        <w:t xml:space="preserve"> </w:t>
      </w:r>
      <w:r w:rsidRPr="00567CB3">
        <w:t>Professor of Economics and International Affairs at the Woodrow Wilson School of Public and International Affairs at Princeton University</w:t>
      </w:r>
      <w:r>
        <w:t xml:space="preserve"> </w:t>
      </w:r>
      <w:r w:rsidRPr="00567CB3">
        <w:rPr>
          <w:rStyle w:val="StyleStyleBold12pt"/>
        </w:rPr>
        <w:t>1994</w:t>
      </w:r>
      <w:r>
        <w:t xml:space="preserve"> Paul Competitiveness- A Dangerous Obsession Foreign Affairs 73.2 </w:t>
      </w:r>
      <w:r w:rsidRPr="00567CB3">
        <w:t>http://www.pkarchive.org/global/pop.html</w:t>
      </w:r>
    </w:p>
    <w:p w14:paraId="68BA5584" w14:textId="77777777" w:rsidR="00CF39D5" w:rsidRDefault="00CF39D5" w:rsidP="00CF39D5">
      <w:pPr>
        <w:rPr>
          <w:sz w:val="16"/>
        </w:rPr>
      </w:pPr>
      <w:r w:rsidRPr="00382010">
        <w:rPr>
          <w:rStyle w:val="StyleBoldUnderline"/>
          <w:highlight w:val="green"/>
        </w:rPr>
        <w:t>One of the</w:t>
      </w:r>
      <w:r w:rsidRPr="00382010">
        <w:rPr>
          <w:rStyle w:val="StyleBoldUnderline"/>
        </w:rPr>
        <w:t xml:space="preserve"> remarkable, </w:t>
      </w:r>
      <w:r w:rsidRPr="00382010">
        <w:rPr>
          <w:rStyle w:val="StyleBoldUnderline"/>
          <w:highlight w:val="green"/>
        </w:rPr>
        <w:t>startling features of the vast literature on competitiveness is the repeated tendency of</w:t>
      </w:r>
      <w:r w:rsidRPr="00382010">
        <w:rPr>
          <w:sz w:val="16"/>
        </w:rPr>
        <w:t xml:space="preserve"> highly intelligent </w:t>
      </w:r>
      <w:r w:rsidRPr="00382010">
        <w:rPr>
          <w:rStyle w:val="StyleBoldUnderline"/>
          <w:highlight w:val="green"/>
        </w:rPr>
        <w:t>authors to engage in</w:t>
      </w:r>
      <w:r w:rsidRPr="00382010">
        <w:rPr>
          <w:sz w:val="16"/>
        </w:rPr>
        <w:t xml:space="preserve"> what may perhaps most tactfully be described as </w:t>
      </w:r>
      <w:r w:rsidRPr="00382010">
        <w:rPr>
          <w:rStyle w:val="StyleBoldUnderline"/>
          <w:highlight w:val="green"/>
        </w:rPr>
        <w:t>"careless arithmetic."</w:t>
      </w:r>
      <w:r w:rsidRPr="00382010">
        <w:rPr>
          <w:sz w:val="16"/>
          <w:highlight w:val="green"/>
        </w:rPr>
        <w:t xml:space="preserve"> </w:t>
      </w:r>
      <w:r w:rsidRPr="00382010">
        <w:rPr>
          <w:rStyle w:val="StyleBoldUnderline"/>
          <w:highlight w:val="green"/>
        </w:rPr>
        <w:t>Assertions</w:t>
      </w:r>
      <w:r w:rsidRPr="00382010">
        <w:rPr>
          <w:rStyle w:val="StyleBoldUnderline"/>
        </w:rPr>
        <w:t xml:space="preserve"> are made that </w:t>
      </w:r>
      <w:r w:rsidRPr="00382010">
        <w:rPr>
          <w:rStyle w:val="StyleBoldUnderline"/>
          <w:highlight w:val="green"/>
        </w:rPr>
        <w:t>sound like quantifiable pronouncements</w:t>
      </w:r>
      <w:r w:rsidRPr="00382010">
        <w:rPr>
          <w:rStyle w:val="StyleBoldUnderline"/>
        </w:rPr>
        <w:t xml:space="preserve"> about measurable magnitudes, </w:t>
      </w:r>
      <w:r w:rsidRPr="00382010">
        <w:rPr>
          <w:rStyle w:val="StyleBoldUnderline"/>
          <w:highlight w:val="green"/>
        </w:rPr>
        <w:t>but</w:t>
      </w:r>
      <w:r w:rsidRPr="00382010">
        <w:rPr>
          <w:rStyle w:val="StyleBoldUnderline"/>
        </w:rPr>
        <w:t xml:space="preserve"> the </w:t>
      </w:r>
      <w:r w:rsidRPr="00382010">
        <w:rPr>
          <w:rStyle w:val="StyleBoldUnderline"/>
          <w:highlight w:val="green"/>
        </w:rPr>
        <w:t>writers</w:t>
      </w:r>
      <w:r w:rsidRPr="00382010">
        <w:rPr>
          <w:rStyle w:val="StyleBoldUnderline"/>
        </w:rPr>
        <w:t xml:space="preserve"> do not actually present any data on these magnitudes and thus </w:t>
      </w:r>
      <w:r w:rsidRPr="00382010">
        <w:rPr>
          <w:rStyle w:val="StyleBoldUnderline"/>
          <w:highlight w:val="green"/>
        </w:rPr>
        <w:t>fail to notice that the actual numbers contradict their assertions.</w:t>
      </w:r>
      <w:r w:rsidRPr="00382010">
        <w:rPr>
          <w:sz w:val="16"/>
        </w:rPr>
        <w:t xml:space="preserve"> Or data are presented that are supposed to support an assertion, but the writer fails to notice that his own numbers imply that what he is saying cannot be true. </w:t>
      </w:r>
      <w:r w:rsidRPr="00382010">
        <w:rPr>
          <w:rStyle w:val="StyleBoldUnderline"/>
          <w:highlight w:val="green"/>
        </w:rPr>
        <w:t>Over and over again one finds books and articles on competitiveness that seem to the unwary reader to be full of convincing evidence but that strike anyone familiar with the data as strangely, almost eerily inept in their handling of the numbers.</w:t>
      </w:r>
      <w:r w:rsidRPr="00382010">
        <w:rPr>
          <w:sz w:val="16"/>
        </w:rPr>
        <w:t xml:space="preserve"> Some examples can best illustrate this point. Here are three cases of careless arithmetic, each of some interest in its own right.</w:t>
      </w:r>
    </w:p>
    <w:p w14:paraId="7F062D41" w14:textId="77777777" w:rsidR="008A7E5A" w:rsidRDefault="008A7E5A" w:rsidP="00CF39D5">
      <w:pPr>
        <w:rPr>
          <w:sz w:val="16"/>
        </w:rPr>
      </w:pPr>
    </w:p>
    <w:p w14:paraId="4F6F8ACF" w14:textId="77777777" w:rsidR="00C97219" w:rsidRDefault="00C97219" w:rsidP="00C97219">
      <w:pPr>
        <w:pStyle w:val="Heading3"/>
      </w:pPr>
      <w:bookmarkStart w:id="25" w:name="_Toc240637383"/>
      <w:r>
        <w:t>AT: US Credibility</w:t>
      </w:r>
      <w:bookmarkEnd w:id="25"/>
      <w:r>
        <w:t xml:space="preserve"> </w:t>
      </w:r>
    </w:p>
    <w:p w14:paraId="052D0995" w14:textId="77777777" w:rsidR="00C97219" w:rsidRDefault="00C97219" w:rsidP="00C97219">
      <w:pPr>
        <w:pStyle w:val="Heading4"/>
      </w:pPr>
      <w:r>
        <w:t xml:space="preserve">Selective engagement with international norms doesn’t help legitimacy – only complete overhaul of </w:t>
      </w:r>
      <w:proofErr w:type="spellStart"/>
      <w:r>
        <w:t>FoPo</w:t>
      </w:r>
      <w:proofErr w:type="spellEnd"/>
      <w:r>
        <w:t xml:space="preserve"> can </w:t>
      </w:r>
      <w:r>
        <w:sym w:font="Wingdings" w:char="F0E8"/>
      </w:r>
      <w:r>
        <w:t xml:space="preserve"> legitimacy – anything else immediately fails or is not sustainable </w:t>
      </w:r>
    </w:p>
    <w:p w14:paraId="2BD55F90" w14:textId="77777777" w:rsidR="00C97219" w:rsidRDefault="00C97219" w:rsidP="00C97219">
      <w:r w:rsidRPr="00E166F9">
        <w:rPr>
          <w:rStyle w:val="StyleStyleBold12pt"/>
        </w:rPr>
        <w:t>Cottrell</w:t>
      </w:r>
      <w:r>
        <w:t xml:space="preserve"> </w:t>
      </w:r>
      <w:r w:rsidRPr="00E166F9">
        <w:t>Assistant Professor of Political Science at Linfield College</w:t>
      </w:r>
      <w:r>
        <w:t xml:space="preserve"> </w:t>
      </w:r>
      <w:r w:rsidRPr="00E166F9">
        <w:rPr>
          <w:rStyle w:val="StyleStyleBold12pt"/>
        </w:rPr>
        <w:t>2011</w:t>
      </w:r>
      <w:r>
        <w:t xml:space="preserve"> M. Patrick “</w:t>
      </w:r>
      <w:r w:rsidRPr="00E166F9">
        <w:t>Hope or Hype? Legitimacy and US Leadership in a Global Age</w:t>
      </w:r>
      <w:r>
        <w:t xml:space="preserve">” Foreign Policy Analysis 7.3 </w:t>
      </w:r>
      <w:proofErr w:type="spellStart"/>
      <w:r>
        <w:t>wiley</w:t>
      </w:r>
      <w:proofErr w:type="spellEnd"/>
      <w:r>
        <w:t xml:space="preserve"> online</w:t>
      </w:r>
    </w:p>
    <w:p w14:paraId="33BFE743" w14:textId="77777777" w:rsidR="00C97219" w:rsidRDefault="00C97219" w:rsidP="00C97219">
      <w:pPr>
        <w:rPr>
          <w:sz w:val="16"/>
        </w:rPr>
      </w:pPr>
      <w:r w:rsidRPr="00E166F9">
        <w:rPr>
          <w:sz w:val="16"/>
        </w:rPr>
        <w:t xml:space="preserve">While Bolton views are extreme to some, the primacy of sovereignty and strategic national interests that inform his opinion are quite mainstream. Indeed, the United States and other powerful countries commonly invoke the legal norm of sovereignty in practicing what Richard </w:t>
      </w:r>
      <w:proofErr w:type="spellStart"/>
      <w:r w:rsidRPr="00E166F9">
        <w:rPr>
          <w:sz w:val="16"/>
        </w:rPr>
        <w:t>Haass</w:t>
      </w:r>
      <w:proofErr w:type="spellEnd"/>
      <w:r w:rsidRPr="00E166F9">
        <w:rPr>
          <w:sz w:val="16"/>
        </w:rPr>
        <w:t xml:space="preserve"> refers to as “a la carte multilateralism.” </w:t>
      </w:r>
      <w:r w:rsidRPr="00E166F9">
        <w:rPr>
          <w:rStyle w:val="StyleBoldUnderline"/>
        </w:rPr>
        <w:t>One need not look beyond recent US foreign policy controversies for evidence of this behavior: the questioned legality of the invasion of Iraq, violations of international humanitarian law in Guantanamo Bay, unilateral incursions into Pakistan in pursuit of Al Qaeda</w:t>
      </w:r>
      <w:r w:rsidRPr="00E166F9">
        <w:rPr>
          <w:sz w:val="16"/>
        </w:rPr>
        <w:t xml:space="preserve"> (which Obama ramped up), </w:t>
      </w:r>
      <w:r w:rsidRPr="00E166F9">
        <w:rPr>
          <w:rStyle w:val="StyleBoldUnderline"/>
        </w:rPr>
        <w:t>and other instances where US compliance not just with international rules and norms, but its own founding values of liberal democracy and human rights, come into question.</w:t>
      </w:r>
      <w:r w:rsidRPr="00E166F9">
        <w:rPr>
          <w:sz w:val="16"/>
        </w:rPr>
        <w:t xml:space="preserve">10 Further, </w:t>
      </w:r>
      <w:r w:rsidRPr="00E166F9">
        <w:rPr>
          <w:rStyle w:val="StyleBoldUnderline"/>
        </w:rPr>
        <w:t>the selective engagement of the U</w:t>
      </w:r>
      <w:r w:rsidRPr="00E166F9">
        <w:rPr>
          <w:sz w:val="16"/>
        </w:rPr>
        <w:t xml:space="preserve">nited </w:t>
      </w:r>
      <w:r w:rsidRPr="00E166F9">
        <w:rPr>
          <w:rStyle w:val="StyleBoldUnderline"/>
        </w:rPr>
        <w:t>S</w:t>
      </w:r>
      <w:r w:rsidRPr="00E166F9">
        <w:rPr>
          <w:sz w:val="16"/>
        </w:rPr>
        <w:t xml:space="preserve">tates </w:t>
      </w:r>
      <w:r w:rsidRPr="00E166F9">
        <w:rPr>
          <w:rStyle w:val="StyleBoldUnderline"/>
        </w:rPr>
        <w:t>has been frequently cited as undermining the legitimacy (and, by extension, efficacy) of international institutions</w:t>
      </w:r>
      <w:r w:rsidRPr="00E166F9">
        <w:rPr>
          <w:sz w:val="16"/>
        </w:rPr>
        <w:t xml:space="preserve"> from the Nuclear Nonproliferation Treaty (NPT) to the Kyoto Protocol.</w:t>
      </w:r>
    </w:p>
    <w:p w14:paraId="6417C7E9" w14:textId="77777777" w:rsidR="00C97219" w:rsidRPr="00E166F9" w:rsidRDefault="00C97219" w:rsidP="00C97219">
      <w:pPr>
        <w:rPr>
          <w:sz w:val="16"/>
          <w:szCs w:val="16"/>
        </w:rPr>
      </w:pPr>
      <w:r w:rsidRPr="00E166F9">
        <w:rPr>
          <w:sz w:val="16"/>
          <w:szCs w:val="16"/>
        </w:rPr>
        <w:t>Given the perceptual nature of legitimacy described earlier in the context of international institutions, what would a legitimate US foreign policy look like? One can envision three evaluative criteria. First, did the United States engage in the “right process” by engaging the appropriate international institutions and conducting diplomatic consultations in formulating and implementing a given policy? Secondly, was the given policy action widely seen to conform with the broader values of the international community, as enshrined by global institutions? Third, to the extent that these actions are perceived to be procedurally and substantively legitimate, are they implemented consistently and cohesively over time?</w:t>
      </w:r>
    </w:p>
    <w:p w14:paraId="7F5D15ED" w14:textId="77777777" w:rsidR="00C97219" w:rsidRPr="00E166F9" w:rsidRDefault="00C97219" w:rsidP="00C97219">
      <w:pPr>
        <w:rPr>
          <w:sz w:val="16"/>
        </w:rPr>
      </w:pPr>
      <w:r w:rsidRPr="00E166F9">
        <w:rPr>
          <w:sz w:val="16"/>
        </w:rPr>
        <w:t xml:space="preserve">The answers to these questions, of course, lie to a significant degree in the eye of the beholder. However, </w:t>
      </w:r>
      <w:r w:rsidRPr="00E166F9">
        <w:rPr>
          <w:rStyle w:val="StyleBoldUnderline"/>
        </w:rPr>
        <w:t>international institutions often provide the focal point for</w:t>
      </w:r>
      <w:r w:rsidRPr="00E166F9">
        <w:rPr>
          <w:sz w:val="16"/>
        </w:rPr>
        <w:t xml:space="preserve"> these </w:t>
      </w:r>
      <w:r w:rsidRPr="00E166F9">
        <w:rPr>
          <w:rStyle w:val="StyleBoldUnderline"/>
        </w:rPr>
        <w:t>legitimacy contests.</w:t>
      </w:r>
      <w:r w:rsidRPr="00E166F9">
        <w:rPr>
          <w:sz w:val="16"/>
        </w:rPr>
        <w:t xml:space="preserve"> Institutions are not simply reflections of great power preferences or equilibrium outcomes among self-interested states. They also reflect a normative and ideational consensus. Global regulatory politics are not only driven by problems of trust and credible contracting, but also by deep disputes over the causal assumptions and normative values that are at stake in dealing with a problem (</w:t>
      </w:r>
      <w:proofErr w:type="spellStart"/>
      <w:r w:rsidRPr="00E166F9">
        <w:rPr>
          <w:sz w:val="16"/>
        </w:rPr>
        <w:t>Hurrell</w:t>
      </w:r>
      <w:proofErr w:type="spellEnd"/>
      <w:r w:rsidRPr="00E166F9">
        <w:rPr>
          <w:sz w:val="16"/>
        </w:rPr>
        <w:t xml:space="preserve"> 2005:36). The interpretive communities that revolve around a given institution—states, NGOs, expert groups, international lawyers, and governance networks—thus assign meaning to foreign policy actions and inform broader views on whether a given policy is legitimate (Johnston 2001, </w:t>
      </w:r>
      <w:proofErr w:type="spellStart"/>
      <w:r w:rsidRPr="00E166F9">
        <w:rPr>
          <w:sz w:val="16"/>
        </w:rPr>
        <w:t>Johnstone</w:t>
      </w:r>
      <w:proofErr w:type="spellEnd"/>
      <w:r w:rsidRPr="00E166F9">
        <w:rPr>
          <w:sz w:val="16"/>
        </w:rPr>
        <w:t xml:space="preserve"> 2005)</w:t>
      </w:r>
      <w:proofErr w:type="gramStart"/>
      <w:r w:rsidRPr="00E166F9">
        <w:rPr>
          <w:sz w:val="16"/>
        </w:rPr>
        <w:t>.11</w:t>
      </w:r>
      <w:proofErr w:type="gramEnd"/>
    </w:p>
    <w:p w14:paraId="311F0E99" w14:textId="77777777" w:rsidR="00C97219" w:rsidRPr="00E166F9" w:rsidRDefault="00C97219" w:rsidP="00C97219">
      <w:pPr>
        <w:rPr>
          <w:sz w:val="16"/>
        </w:rPr>
      </w:pPr>
      <w:r w:rsidRPr="00E166F9">
        <w:rPr>
          <w:rStyle w:val="StyleBoldUnderline"/>
        </w:rPr>
        <w:t>Many across the globe hold high hopes that a new brand of US leadership that will reverse the trend of “a la carte multilateralism,” enact legitimate policies, thereby reinvigorating international efforts to address</w:t>
      </w:r>
      <w:r w:rsidRPr="00E166F9">
        <w:rPr>
          <w:sz w:val="16"/>
        </w:rPr>
        <w:t xml:space="preserve"> the </w:t>
      </w:r>
      <w:r w:rsidRPr="00E166F9">
        <w:rPr>
          <w:rStyle w:val="StyleBoldUnderline"/>
        </w:rPr>
        <w:t>threats</w:t>
      </w:r>
      <w:r w:rsidRPr="00E166F9">
        <w:rPr>
          <w:sz w:val="16"/>
        </w:rPr>
        <w:t xml:space="preserve"> posed by weapons proliferation, terrorism, climate change, poverty, and beyond. </w:t>
      </w:r>
      <w:r w:rsidRPr="00E166F9">
        <w:rPr>
          <w:rStyle w:val="StyleBoldUnderline"/>
        </w:rPr>
        <w:t>But until the day that US national interest and the common interest align completely, “legitimate” action by even the most internationalist US administrations will continue to be very difficult to formulate and implement consistently, thereby perpetuating legitimacy contests in the context of international institutions.</w:t>
      </w:r>
      <w:r w:rsidRPr="00E166F9">
        <w:rPr>
          <w:sz w:val="16"/>
        </w:rPr>
        <w:t xml:space="preserve"> And, as the next section argues, </w:t>
      </w:r>
      <w:r w:rsidRPr="00E166F9">
        <w:rPr>
          <w:rStyle w:val="StyleBoldUnderline"/>
        </w:rPr>
        <w:t>even if the Obama administration makes headway in reducing the US legitimacy deficit, domestic political considerations make it impossible to eliminate it entirely or sustainably.</w:t>
      </w:r>
    </w:p>
    <w:p w14:paraId="0F7FD3D5" w14:textId="77777777" w:rsidR="00C97219" w:rsidRDefault="00C97219" w:rsidP="00C97219">
      <w:pPr>
        <w:pStyle w:val="Heading4"/>
      </w:pPr>
      <w:r>
        <w:t xml:space="preserve">No US credibility </w:t>
      </w:r>
    </w:p>
    <w:p w14:paraId="35EE5A76" w14:textId="77777777" w:rsidR="00C97219" w:rsidRDefault="00C97219" w:rsidP="00C97219">
      <w:r w:rsidRPr="00E166F9">
        <w:rPr>
          <w:rStyle w:val="StyleStyleBold12pt"/>
        </w:rPr>
        <w:t>Cottrell</w:t>
      </w:r>
      <w:r>
        <w:t xml:space="preserve"> </w:t>
      </w:r>
      <w:r w:rsidRPr="00E166F9">
        <w:t>Assistant Professor of Political Science at Linfield College</w:t>
      </w:r>
      <w:r>
        <w:t xml:space="preserve"> </w:t>
      </w:r>
      <w:r w:rsidRPr="00E166F9">
        <w:rPr>
          <w:rStyle w:val="StyleStyleBold12pt"/>
        </w:rPr>
        <w:t>2011</w:t>
      </w:r>
      <w:r>
        <w:t xml:space="preserve"> M. Patrick “</w:t>
      </w:r>
      <w:r w:rsidRPr="00E166F9">
        <w:t>Hope or Hype? Legitimacy and US Leadership in a Global Age</w:t>
      </w:r>
      <w:r>
        <w:t xml:space="preserve">” Foreign Policy Analysis 7.3 </w:t>
      </w:r>
      <w:proofErr w:type="spellStart"/>
      <w:r>
        <w:t>wiley</w:t>
      </w:r>
      <w:proofErr w:type="spellEnd"/>
      <w:r>
        <w:t xml:space="preserve"> online</w:t>
      </w:r>
    </w:p>
    <w:p w14:paraId="141130AB" w14:textId="77777777" w:rsidR="00C97219" w:rsidRPr="00FB6138" w:rsidRDefault="00C97219" w:rsidP="00C97219">
      <w:pPr>
        <w:rPr>
          <w:sz w:val="16"/>
        </w:rPr>
      </w:pPr>
      <w:r w:rsidRPr="00FB6138">
        <w:rPr>
          <w:sz w:val="16"/>
        </w:rPr>
        <w:t xml:space="preserve">However, such a goal is extremely difficult to achieve and sustain. </w:t>
      </w:r>
      <w:r w:rsidRPr="00FB6138">
        <w:rPr>
          <w:rStyle w:val="StyleBoldUnderline"/>
        </w:rPr>
        <w:t>The world is chafing at perceived US double standards with respect to international institutions.</w:t>
      </w:r>
      <w:r w:rsidRPr="00FB6138">
        <w:rPr>
          <w:sz w:val="16"/>
        </w:rPr>
        <w:t xml:space="preserve"> Most treaty-based institutions establish a principle of legal equality, but in political reality this is simply not the case, especially in terms of the distribution of the costs and benefits of institutional participation. </w:t>
      </w:r>
      <w:r w:rsidRPr="00FB6138">
        <w:rPr>
          <w:rStyle w:val="StyleBoldUnderline"/>
        </w:rPr>
        <w:t>Power disparities and corresponding social roles can have a profound impact on institutional legitimacy</w:t>
      </w:r>
      <w:r w:rsidRPr="00FB6138">
        <w:rPr>
          <w:sz w:val="16"/>
        </w:rPr>
        <w:t xml:space="preserve">. </w:t>
      </w:r>
      <w:r w:rsidRPr="00FB6138">
        <w:rPr>
          <w:rStyle w:val="StyleBoldUnderline"/>
        </w:rPr>
        <w:t>Powerful states</w:t>
      </w:r>
      <w:r w:rsidRPr="00FB6138">
        <w:rPr>
          <w:sz w:val="16"/>
        </w:rPr>
        <w:t xml:space="preserve"> do, of course, provide a disproportionate share of the resources for institutions to function, and their support is usually required to manage the institution and secure compliance. But they also </w:t>
      </w:r>
      <w:r w:rsidRPr="00FB6138">
        <w:rPr>
          <w:rStyle w:val="StyleBoldUnderline"/>
        </w:rPr>
        <w:t>use</w:t>
      </w:r>
      <w:r w:rsidRPr="00FB6138">
        <w:rPr>
          <w:sz w:val="16"/>
        </w:rPr>
        <w:t xml:space="preserve"> this </w:t>
      </w:r>
      <w:r w:rsidRPr="00FB6138">
        <w:rPr>
          <w:rStyle w:val="StyleBoldUnderline"/>
        </w:rPr>
        <w:t>leverage to pursue their strategic interests and perpetuate their relative power in the international system, which can undermine institutional legitimacy both in terms of process and substance</w:t>
      </w:r>
      <w:r w:rsidRPr="00FB6138">
        <w:rPr>
          <w:sz w:val="16"/>
        </w:rPr>
        <w:t>.8</w:t>
      </w:r>
    </w:p>
    <w:p w14:paraId="7284D4C1" w14:textId="77777777" w:rsidR="00C97219" w:rsidRDefault="00C97219" w:rsidP="00C97219">
      <w:pPr>
        <w:rPr>
          <w:sz w:val="16"/>
        </w:rPr>
      </w:pPr>
      <w:r w:rsidRPr="00FB6138">
        <w:rPr>
          <w:rStyle w:val="StyleBoldUnderline"/>
        </w:rPr>
        <w:t>The U</w:t>
      </w:r>
      <w:r w:rsidRPr="00E166F9">
        <w:rPr>
          <w:sz w:val="16"/>
        </w:rPr>
        <w:t xml:space="preserve">nited </w:t>
      </w:r>
      <w:r w:rsidRPr="00FB6138">
        <w:rPr>
          <w:rStyle w:val="StyleBoldUnderline"/>
        </w:rPr>
        <w:t>S</w:t>
      </w:r>
      <w:r w:rsidRPr="00E166F9">
        <w:rPr>
          <w:sz w:val="16"/>
        </w:rPr>
        <w:t xml:space="preserve">tates, in particular, </w:t>
      </w:r>
      <w:r w:rsidRPr="00FB6138">
        <w:rPr>
          <w:rStyle w:val="StyleBoldUnderline"/>
        </w:rPr>
        <w:t>has received much criticism along these lines, causing a general perception of an “American problem” in international politics</w:t>
      </w:r>
      <w:r w:rsidRPr="00E166F9">
        <w:rPr>
          <w:sz w:val="16"/>
        </w:rPr>
        <w:t xml:space="preserve"> (</w:t>
      </w:r>
      <w:proofErr w:type="spellStart"/>
      <w:r w:rsidRPr="00E166F9">
        <w:rPr>
          <w:sz w:val="16"/>
        </w:rPr>
        <w:t>Mian</w:t>
      </w:r>
      <w:proofErr w:type="spellEnd"/>
      <w:r w:rsidRPr="00E166F9">
        <w:rPr>
          <w:sz w:val="16"/>
        </w:rPr>
        <w:t xml:space="preserve"> 2004). </w:t>
      </w:r>
      <w:r w:rsidRPr="00FB6138">
        <w:rPr>
          <w:rStyle w:val="StyleBoldUnderline"/>
        </w:rPr>
        <w:t>Many perceive that the U</w:t>
      </w:r>
      <w:r w:rsidRPr="00E166F9">
        <w:rPr>
          <w:sz w:val="16"/>
        </w:rPr>
        <w:t xml:space="preserve">nited </w:t>
      </w:r>
      <w:r w:rsidRPr="00FB6138">
        <w:rPr>
          <w:rStyle w:val="StyleBoldUnderline"/>
        </w:rPr>
        <w:t>S</w:t>
      </w:r>
      <w:r w:rsidRPr="00E166F9">
        <w:rPr>
          <w:sz w:val="16"/>
        </w:rPr>
        <w:t xml:space="preserve">tates </w:t>
      </w:r>
      <w:r w:rsidRPr="00E166F9">
        <w:rPr>
          <w:rStyle w:val="StyleBoldUnderline"/>
        </w:rPr>
        <w:t xml:space="preserve">enjoys disproportionate amount of institutional outputs, contradicts collective values and norms, and uses its power to design procedural advantages </w:t>
      </w:r>
      <w:r w:rsidRPr="00E166F9">
        <w:rPr>
          <w:sz w:val="16"/>
        </w:rPr>
        <w:t xml:space="preserve">(for example, the UN veto or appointment of the Chairman of the World Bank Group) </w:t>
      </w:r>
      <w:r w:rsidRPr="00E166F9">
        <w:rPr>
          <w:rStyle w:val="StyleBoldUnderline"/>
        </w:rPr>
        <w:t>that fuel perceptions of a “democratic deficit” in institutions.</w:t>
      </w:r>
      <w:r w:rsidRPr="00E166F9">
        <w:rPr>
          <w:sz w:val="16"/>
        </w:rPr>
        <w:t xml:space="preserve"> While there </w:t>
      </w:r>
      <w:proofErr w:type="gramStart"/>
      <w:r w:rsidRPr="00E166F9">
        <w:rPr>
          <w:sz w:val="16"/>
        </w:rPr>
        <w:t>are</w:t>
      </w:r>
      <w:proofErr w:type="gramEnd"/>
      <w:r w:rsidRPr="00E166F9">
        <w:rPr>
          <w:sz w:val="16"/>
        </w:rPr>
        <w:t xml:space="preserve"> some exceptions, such as the NATO intervention in Kosovo deemed by many to represent an illegal, yet legitimate action, </w:t>
      </w:r>
      <w:r w:rsidRPr="00E166F9">
        <w:rPr>
          <w:rStyle w:val="StyleBoldUnderline"/>
        </w:rPr>
        <w:t>the view that the U</w:t>
      </w:r>
      <w:r w:rsidRPr="00E166F9">
        <w:rPr>
          <w:sz w:val="16"/>
        </w:rPr>
        <w:t xml:space="preserve">nited </w:t>
      </w:r>
      <w:r w:rsidRPr="00E166F9">
        <w:rPr>
          <w:rStyle w:val="StyleBoldUnderline"/>
        </w:rPr>
        <w:t>S</w:t>
      </w:r>
      <w:r w:rsidRPr="00E166F9">
        <w:rPr>
          <w:sz w:val="16"/>
        </w:rPr>
        <w:t xml:space="preserve">tates </w:t>
      </w:r>
      <w:r w:rsidRPr="00E166F9">
        <w:rPr>
          <w:rStyle w:val="StyleBoldUnderline"/>
        </w:rPr>
        <w:t>too frequently acts above the law is widespread.</w:t>
      </w:r>
      <w:r w:rsidRPr="00E166F9">
        <w:rPr>
          <w:sz w:val="16"/>
        </w:rPr>
        <w:t>9</w:t>
      </w:r>
    </w:p>
    <w:p w14:paraId="6CE2D8A3" w14:textId="77777777" w:rsidR="00C97219" w:rsidRDefault="00C97219" w:rsidP="00C97219">
      <w:pPr>
        <w:pStyle w:val="Heading4"/>
      </w:pPr>
      <w:r>
        <w:t xml:space="preserve">Detention alt cause to legitimacy </w:t>
      </w:r>
    </w:p>
    <w:p w14:paraId="559DCE0A" w14:textId="77777777" w:rsidR="00C97219" w:rsidRDefault="00C97219" w:rsidP="00C97219">
      <w:r w:rsidRPr="00F221BD">
        <w:rPr>
          <w:rStyle w:val="StyleStyleBold12pt"/>
        </w:rPr>
        <w:t>Welsh</w:t>
      </w:r>
      <w:r>
        <w:t xml:space="preserve"> </w:t>
      </w:r>
      <w:r w:rsidRPr="00F221BD">
        <w:t>J.</w:t>
      </w:r>
      <w:r>
        <w:t>D. from the University of Utah &amp;</w:t>
      </w:r>
      <w:r w:rsidRPr="00F221BD">
        <w:t xml:space="preserve"> doctoral student in the Eller School of Business at the University of Arizona</w:t>
      </w:r>
      <w:r>
        <w:t xml:space="preserve"> </w:t>
      </w:r>
      <w:r w:rsidRPr="00F221BD">
        <w:rPr>
          <w:rStyle w:val="StyleStyleBold12pt"/>
        </w:rPr>
        <w:t>2011</w:t>
      </w:r>
      <w:r>
        <w:t xml:space="preserve"> </w:t>
      </w:r>
      <w:r w:rsidRPr="00F221BD">
        <w:t>David</w:t>
      </w:r>
      <w:r>
        <w:t xml:space="preserve"> “Procedural Justice Post-9/11: The Effects of Procedurally Unfair Treatment of Detainees on Perceptions of Global Legitimacy” University of New Hampshire Law Review   </w:t>
      </w:r>
      <w:r w:rsidRPr="00F221BD">
        <w:t>http://law.unh.edu/assets/images/uploads/publications/unh-law-review-vol-09-no2-welsh.pdf</w:t>
      </w:r>
    </w:p>
    <w:p w14:paraId="21F633F8" w14:textId="77777777" w:rsidR="00C97219" w:rsidRPr="00F221BD" w:rsidRDefault="00C97219" w:rsidP="00C97219">
      <w:pPr>
        <w:rPr>
          <w:sz w:val="16"/>
        </w:rPr>
      </w:pPr>
      <w:r w:rsidRPr="00F221BD">
        <w:rPr>
          <w:rStyle w:val="StyleBoldUnderline"/>
        </w:rPr>
        <w:t>Although a variety of political, economic, and security policies have negatively impacted the perceived legitimacy of the U</w:t>
      </w:r>
      <w:r w:rsidRPr="00F221BD">
        <w:rPr>
          <w:sz w:val="16"/>
        </w:rPr>
        <w:t xml:space="preserve">nited </w:t>
      </w:r>
      <w:r w:rsidRPr="00F221BD">
        <w:rPr>
          <w:rStyle w:val="StyleBoldUnderline"/>
        </w:rPr>
        <w:t>S</w:t>
      </w:r>
      <w:r w:rsidRPr="00F221BD">
        <w:rPr>
          <w:sz w:val="16"/>
        </w:rPr>
        <w:t xml:space="preserve">tates, one of </w:t>
      </w:r>
      <w:r w:rsidRPr="00F221BD">
        <w:rPr>
          <w:rStyle w:val="StyleBoldUnderline"/>
        </w:rPr>
        <w:t>the most damaging has been the detention, treatment, and trial (or in many cases the lack thereof) of suspected terrorists.</w:t>
      </w:r>
      <w:r w:rsidRPr="00F221BD">
        <w:rPr>
          <w:sz w:val="16"/>
        </w:rPr>
        <w:t xml:space="preserve"> While many scholars have raised constitutional questions about the legality of U.S. detention procedures</w:t>
      </w:r>
      <w:proofErr w:type="gramStart"/>
      <w:r w:rsidRPr="00F221BD">
        <w:rPr>
          <w:sz w:val="16"/>
        </w:rPr>
        <w:t>,6</w:t>
      </w:r>
      <w:proofErr w:type="gramEnd"/>
      <w:r w:rsidRPr="00F221BD">
        <w:rPr>
          <w:sz w:val="16"/>
        </w:rPr>
        <w:t xml:space="preserve"> this article offers a psychological perspective of legitimacy in the context of detention.</w:t>
      </w:r>
    </w:p>
    <w:p w14:paraId="7D347EDE" w14:textId="77777777" w:rsidR="00C97219" w:rsidRPr="00F221BD" w:rsidRDefault="00C97219" w:rsidP="00C97219">
      <w:pPr>
        <w:rPr>
          <w:sz w:val="16"/>
        </w:rPr>
      </w:pPr>
      <w:r w:rsidRPr="00F221BD">
        <w:rPr>
          <w:sz w:val="16"/>
        </w:rPr>
        <w:t xml:space="preserve">I begin with a discussion of the psychology of terrorism. Next, I argue that </w:t>
      </w:r>
      <w:r w:rsidRPr="00F221BD">
        <w:rPr>
          <w:rStyle w:val="StyleBoldUnderline"/>
        </w:rPr>
        <w:t>the U.S. response to terrorism has been largely perceived as excessive, which has undermined global perceptions of U.S. legitimacy.</w:t>
      </w:r>
      <w:r w:rsidRPr="00F221BD">
        <w:rPr>
          <w:sz w:val="16"/>
        </w:rPr>
        <w:t xml:space="preserve"> I address this issue by drawing on </w:t>
      </w:r>
      <w:r w:rsidRPr="00F221BD">
        <w:rPr>
          <w:rStyle w:val="StyleBoldUnderline"/>
        </w:rPr>
        <w:t>a well-established body of social psychology research</w:t>
      </w:r>
      <w:r w:rsidRPr="00F221BD">
        <w:rPr>
          <w:sz w:val="16"/>
        </w:rPr>
        <w:t xml:space="preserve"> that </w:t>
      </w:r>
      <w:r w:rsidRPr="00F221BD">
        <w:rPr>
          <w:rStyle w:val="StyleBoldUnderline"/>
        </w:rPr>
        <w:t>proposes “a causal chain in which procedural fairness leads to perceived legitimacy, which leads to the acceptance of policies.”7</w:t>
      </w:r>
      <w:r w:rsidRPr="00F221BD">
        <w:rPr>
          <w:sz w:val="16"/>
        </w:rPr>
        <w:t xml:space="preserve"> In other words, </w:t>
      </w:r>
      <w:r w:rsidRPr="00F221BD">
        <w:rPr>
          <w:rStyle w:val="StyleBoldUnderline"/>
        </w:rPr>
        <w:t>the fairness of the procedures through which individuals are detained and tried will significantly affect the perceived legitimacy of U.S. conduct</w:t>
      </w:r>
      <w:r w:rsidRPr="00F221BD">
        <w:rPr>
          <w:sz w:val="16"/>
        </w:rPr>
        <w:t xml:space="preserve"> in the War on Terror. In contrast to current detention policies, which have largely been implemented in an ad hoc manner, I suggest that procedural fairness can be increased through the establishment of a domestic terror court specifically designed to try detainees. Finally, I balance fairness with the competing values of effectiveness and efficiency to provide a framework through which U.S. legitimacy in the War on Terror can be enhanced.</w:t>
      </w:r>
    </w:p>
    <w:p w14:paraId="61F3F951" w14:textId="77777777" w:rsidR="00C97219" w:rsidRDefault="00C97219" w:rsidP="00C97219"/>
    <w:p w14:paraId="67B07D34" w14:textId="77777777" w:rsidR="00C97219" w:rsidRDefault="00C97219" w:rsidP="00C97219"/>
    <w:p w14:paraId="78C0197E" w14:textId="77777777" w:rsidR="00C97219" w:rsidRDefault="00C97219" w:rsidP="00C97219"/>
    <w:p w14:paraId="7C9EDC4C" w14:textId="77777777" w:rsidR="00C97219" w:rsidRDefault="00C97219" w:rsidP="00CF39D5">
      <w:pPr>
        <w:rPr>
          <w:sz w:val="16"/>
        </w:rPr>
      </w:pPr>
    </w:p>
    <w:p w14:paraId="7576549B" w14:textId="77777777" w:rsidR="00CF39D5" w:rsidRDefault="00CF39D5" w:rsidP="00CF39D5">
      <w:pPr>
        <w:pStyle w:val="Heading1"/>
      </w:pPr>
      <w:r>
        <w:t>AT: DEMOCRACY ADVANTAGE</w:t>
      </w:r>
    </w:p>
    <w:p w14:paraId="5798A808" w14:textId="77777777" w:rsidR="00CF39D5" w:rsidRPr="00CF39D5" w:rsidRDefault="00CF39D5" w:rsidP="00CF39D5"/>
    <w:p w14:paraId="16732023" w14:textId="77777777" w:rsidR="00CF39D5" w:rsidRDefault="00CF39D5" w:rsidP="00CF39D5">
      <w:pPr>
        <w:pStyle w:val="Heading2"/>
      </w:pPr>
      <w:bookmarkStart w:id="26" w:name="_Toc240637344"/>
      <w:r>
        <w:t>DEFENSE</w:t>
      </w:r>
      <w:bookmarkEnd w:id="26"/>
    </w:p>
    <w:p w14:paraId="59A4A166" w14:textId="77777777" w:rsidR="00CF39D5" w:rsidRDefault="00CF39D5" w:rsidP="00CF39D5"/>
    <w:p w14:paraId="1BD0B939" w14:textId="77777777" w:rsidR="00CF39D5" w:rsidRDefault="00CF39D5" w:rsidP="00CF39D5">
      <w:pPr>
        <w:pStyle w:val="Heading3"/>
      </w:pPr>
      <w:bookmarkStart w:id="27" w:name="_Toc240637345"/>
      <w:r>
        <w:t>Democracy Bad – Method - 1NC</w:t>
      </w:r>
      <w:bookmarkEnd w:id="27"/>
    </w:p>
    <w:p w14:paraId="315E7A27" w14:textId="77777777" w:rsidR="00CF39D5" w:rsidRDefault="00CF39D5" w:rsidP="00CF39D5">
      <w:pPr>
        <w:pStyle w:val="Heading4"/>
      </w:pPr>
      <w:r>
        <w:t xml:space="preserve">Democratic peace theory conflates causation with correlation – democracy is neither sufficient nor necessary to produce peace </w:t>
      </w:r>
    </w:p>
    <w:p w14:paraId="1080F7B9"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3EAC279C" w14:textId="77777777" w:rsidR="00CF39D5" w:rsidRPr="000C15A5" w:rsidRDefault="00CF39D5" w:rsidP="00CF39D5">
      <w:pPr>
        <w:rPr>
          <w:sz w:val="14"/>
        </w:rPr>
      </w:pPr>
      <w:r w:rsidRPr="000C15A5">
        <w:rPr>
          <w:sz w:val="14"/>
        </w:rPr>
        <w:t xml:space="preserve">The </w:t>
      </w:r>
      <w:r w:rsidRPr="000C15A5">
        <w:rPr>
          <w:rStyle w:val="StyleBoldUnderline"/>
        </w:rPr>
        <w:t>“</w:t>
      </w:r>
      <w:r w:rsidRPr="002A7DB8">
        <w:rPr>
          <w:rStyle w:val="StyleBoldUnderline"/>
          <w:highlight w:val="magenta"/>
        </w:rPr>
        <w:t xml:space="preserve">autocratic peace” involves a class of arguments about the </w:t>
      </w:r>
      <w:proofErr w:type="spellStart"/>
      <w:r w:rsidRPr="002A7DB8">
        <w:rPr>
          <w:rStyle w:val="StyleBoldUnderline"/>
          <w:highlight w:val="magenta"/>
        </w:rPr>
        <w:t>conflictual</w:t>
      </w:r>
      <w:proofErr w:type="spellEnd"/>
      <w:r w:rsidRPr="002A7DB8">
        <w:rPr>
          <w:rStyle w:val="StyleBoldUnderline"/>
          <w:highlight w:val="magenta"/>
        </w:rPr>
        <w:t xml:space="preserve"> consequences of regime similarity and difference.</w:t>
      </w:r>
      <w:r w:rsidRPr="000C15A5">
        <w:rPr>
          <w:sz w:val="14"/>
        </w:rPr>
        <w:t xml:space="preserve"> Theories disagree over whether democratic and autocratic relations are distinct or equivalent. Early studies of the autocratic peace typically focused on certain geographic regions. </w:t>
      </w:r>
      <w:r w:rsidRPr="002A7DB8">
        <w:rPr>
          <w:rStyle w:val="StyleBoldUnderline"/>
          <w:highlight w:val="magenta"/>
        </w:rPr>
        <w:t>Despite having little democracy,</w:t>
      </w:r>
      <w:r w:rsidRPr="000C15A5">
        <w:rPr>
          <w:rStyle w:val="StyleBoldUnderline"/>
        </w:rPr>
        <w:t xml:space="preserve"> low levels of economic development, arbitrary national borders, and widespread civil conﬂict, </w:t>
      </w:r>
      <w:r w:rsidRPr="002A7DB8">
        <w:rPr>
          <w:rStyle w:val="StyleBoldUnderline"/>
          <w:highlight w:val="magenta"/>
        </w:rPr>
        <w:t>Africa experiences</w:t>
      </w:r>
      <w:r w:rsidRPr="000C15A5">
        <w:rPr>
          <w:sz w:val="14"/>
        </w:rPr>
        <w:t xml:space="preserve"> surprisingly</w:t>
      </w:r>
      <w:r w:rsidRPr="000C15A5">
        <w:rPr>
          <w:rStyle w:val="StyleBoldUnderline"/>
        </w:rPr>
        <w:t xml:space="preserve"> </w:t>
      </w:r>
      <w:r w:rsidRPr="002A7DB8">
        <w:rPr>
          <w:rStyle w:val="StyleBoldUnderline"/>
          <w:highlight w:val="magenta"/>
        </w:rPr>
        <w:t>little interstate war</w:t>
      </w:r>
      <w:r w:rsidRPr="000C15A5">
        <w:rPr>
          <w:rStyle w:val="StyleBoldUnderline"/>
        </w:rPr>
        <w:t>.</w:t>
      </w:r>
      <w:r w:rsidRPr="000C15A5">
        <w:rPr>
          <w:sz w:val="14"/>
        </w:rPr>
        <w:t xml:space="preserve"> Several studies attribute the “African peace” to historical norms and to the strategic behavior of insecure leaders who recognize that challenging existing borders invites continental war while encouraging secessionist movements risks reciprocal meddling in the country’s own domestic affairs (Jackson and </w:t>
      </w:r>
      <w:proofErr w:type="spellStart"/>
      <w:r w:rsidRPr="000C15A5">
        <w:rPr>
          <w:sz w:val="14"/>
        </w:rPr>
        <w:t>Rosberg</w:t>
      </w:r>
      <w:proofErr w:type="spellEnd"/>
      <w:r w:rsidRPr="000C15A5">
        <w:rPr>
          <w:sz w:val="14"/>
        </w:rPr>
        <w:t xml:space="preserve"> 1982; </w:t>
      </w:r>
      <w:proofErr w:type="spellStart"/>
      <w:r w:rsidRPr="000C15A5">
        <w:rPr>
          <w:sz w:val="14"/>
        </w:rPr>
        <w:t>Herbst</w:t>
      </w:r>
      <w:proofErr w:type="spellEnd"/>
      <w:r w:rsidRPr="000C15A5">
        <w:rPr>
          <w:sz w:val="14"/>
        </w:rPr>
        <w:t xml:space="preserve"> 1989, 1990)</w:t>
      </w:r>
      <w:proofErr w:type="gramStart"/>
      <w:r w:rsidRPr="000C15A5">
        <w:rPr>
          <w:sz w:val="14"/>
        </w:rPr>
        <w:t>.6</w:t>
      </w:r>
      <w:proofErr w:type="gramEnd"/>
      <w:r w:rsidRPr="000C15A5">
        <w:rPr>
          <w:sz w:val="14"/>
        </w:rPr>
        <w:t xml:space="preserve"> However, these arguments fail to address tensions between individual (state, leader) interests and social goods. The security dilemma implies precisely that leaders act aggressively despite lacking revisionist objectives (Jervis 1978).</w:t>
      </w:r>
    </w:p>
    <w:p w14:paraId="6D78565F" w14:textId="77777777" w:rsidR="00CF39D5" w:rsidRPr="000C15A5" w:rsidRDefault="00CF39D5" w:rsidP="00CF39D5">
      <w:pPr>
        <w:rPr>
          <w:rStyle w:val="StyleBoldUnderline"/>
        </w:rPr>
      </w:pPr>
      <w:r w:rsidRPr="000C15A5">
        <w:rPr>
          <w:sz w:val="16"/>
        </w:rPr>
        <w:t xml:space="preserve">Initial </w:t>
      </w:r>
      <w:r w:rsidRPr="002A7DB8">
        <w:rPr>
          <w:rStyle w:val="StyleBoldUnderline"/>
          <w:highlight w:val="magenta"/>
        </w:rPr>
        <w:t>statistical evidence of an autocratic peace emerged</w:t>
      </w:r>
      <w:r w:rsidRPr="000C15A5">
        <w:rPr>
          <w:sz w:val="16"/>
        </w:rPr>
        <w:t xml:space="preserve"> in a negative form </w:t>
      </w:r>
      <w:r w:rsidRPr="002A7DB8">
        <w:rPr>
          <w:rStyle w:val="StyleBoldUnderline"/>
          <w:highlight w:val="magenta"/>
        </w:rPr>
        <w:t>with the observation that mixed democratic–autocratic dyads are more conﬂict prone</w:t>
      </w:r>
      <w:r w:rsidRPr="000C15A5">
        <w:rPr>
          <w:rStyle w:val="StyleBoldUnderline"/>
        </w:rPr>
        <w:t xml:space="preserve"> than either jointly democratic or jointly autocratic dyads</w:t>
      </w:r>
      <w:r w:rsidRPr="000C15A5">
        <w:rPr>
          <w:sz w:val="16"/>
        </w:rPr>
        <w:t xml:space="preserve"> (</w:t>
      </w:r>
      <w:proofErr w:type="spellStart"/>
      <w:r w:rsidRPr="000C15A5">
        <w:rPr>
          <w:sz w:val="16"/>
        </w:rPr>
        <w:t>Gleditsch</w:t>
      </w:r>
      <w:proofErr w:type="spellEnd"/>
      <w:r w:rsidRPr="000C15A5">
        <w:rPr>
          <w:sz w:val="16"/>
        </w:rPr>
        <w:t xml:space="preserve"> and </w:t>
      </w:r>
      <w:proofErr w:type="spellStart"/>
      <w:r w:rsidRPr="000C15A5">
        <w:rPr>
          <w:sz w:val="16"/>
        </w:rPr>
        <w:t>Hegre</w:t>
      </w:r>
      <w:proofErr w:type="spellEnd"/>
      <w:r w:rsidRPr="000C15A5">
        <w:rPr>
          <w:sz w:val="16"/>
        </w:rPr>
        <w:t xml:space="preserve"> 1997; </w:t>
      </w:r>
      <w:proofErr w:type="spellStart"/>
      <w:r w:rsidRPr="000C15A5">
        <w:rPr>
          <w:sz w:val="16"/>
        </w:rPr>
        <w:t>Raknerud</w:t>
      </w:r>
      <w:proofErr w:type="spellEnd"/>
      <w:r w:rsidRPr="000C15A5">
        <w:rPr>
          <w:sz w:val="16"/>
        </w:rPr>
        <w:t xml:space="preserve"> and </w:t>
      </w:r>
      <w:proofErr w:type="spellStart"/>
      <w:r w:rsidRPr="000C15A5">
        <w:rPr>
          <w:sz w:val="16"/>
        </w:rPr>
        <w:t>Hegre</w:t>
      </w:r>
      <w:proofErr w:type="spellEnd"/>
      <w:r w:rsidRPr="000C15A5">
        <w:rPr>
          <w:sz w:val="16"/>
        </w:rPr>
        <w:t xml:space="preserve"> 1997). Studies have sought systematic evidence for or against an autocratic peace. Oren and Hays (1997) evaluate several data sets, ﬁnding that autocracies are less war prone than democracy–autocracy pairs. </w:t>
      </w:r>
      <w:r w:rsidRPr="000C15A5">
        <w:rPr>
          <w:rStyle w:val="StyleBoldUnderline"/>
        </w:rPr>
        <w:t>Indeed</w:t>
      </w:r>
      <w:r w:rsidRPr="000C15A5">
        <w:rPr>
          <w:sz w:val="16"/>
        </w:rPr>
        <w:t xml:space="preserve">, they ﬁnd that </w:t>
      </w:r>
      <w:r w:rsidRPr="002A7DB8">
        <w:rPr>
          <w:rStyle w:val="StyleBoldUnderline"/>
          <w:highlight w:val="magenta"/>
        </w:rPr>
        <w:t>socialist countries</w:t>
      </w:r>
      <w:r w:rsidRPr="000C15A5">
        <w:rPr>
          <w:sz w:val="16"/>
        </w:rPr>
        <w:t xml:space="preserve"> with advanced industrialized economies </w:t>
      </w:r>
      <w:r w:rsidRPr="002A7DB8">
        <w:rPr>
          <w:rStyle w:val="StyleBoldUnderline"/>
          <w:highlight w:val="magenta"/>
        </w:rPr>
        <w:t>are more peaceful than democracies.</w:t>
      </w:r>
      <w:r w:rsidRPr="000C15A5">
        <w:rPr>
          <w:sz w:val="16"/>
        </w:rPr>
        <w:t xml:space="preserve"> </w:t>
      </w:r>
      <w:proofErr w:type="gramStart"/>
      <w:r w:rsidRPr="002A7DB8">
        <w:rPr>
          <w:rStyle w:val="StyleBoldUnderline"/>
          <w:highlight w:val="magenta"/>
        </w:rPr>
        <w:t>Werner</w:t>
      </w:r>
      <w:r w:rsidRPr="000C15A5">
        <w:rPr>
          <w:sz w:val="16"/>
        </w:rPr>
        <w:t xml:space="preserve"> (2000) </w:t>
      </w:r>
      <w:r w:rsidRPr="002A7DB8">
        <w:rPr>
          <w:rStyle w:val="StyleBoldUnderline"/>
          <w:highlight w:val="magenta"/>
        </w:rPr>
        <w:t>ﬁnds an effect of political similarity that coexists with the widely recognized effect of joint democracy.</w:t>
      </w:r>
      <w:proofErr w:type="gramEnd"/>
      <w:r w:rsidRPr="002A7DB8">
        <w:rPr>
          <w:sz w:val="16"/>
          <w:highlight w:val="magenta"/>
        </w:rPr>
        <w:t xml:space="preserve"> </w:t>
      </w:r>
      <w:r w:rsidRPr="002A7DB8">
        <w:rPr>
          <w:rStyle w:val="StyleBoldUnderline"/>
          <w:highlight w:val="magenta"/>
        </w:rPr>
        <w:t>She attributes the result to shared preferences arising from a reduced likelihood of disputes over domestic politics</w:t>
      </w:r>
      <w:r w:rsidRPr="000C15A5">
        <w:rPr>
          <w:rStyle w:val="StyleBoldUnderline"/>
        </w:rPr>
        <w:t>.</w:t>
      </w:r>
      <w:r w:rsidRPr="000C15A5">
        <w:rPr>
          <w:sz w:val="16"/>
        </w:rPr>
        <w:t xml:space="preserve"> </w:t>
      </w:r>
      <w:proofErr w:type="spellStart"/>
      <w:r w:rsidRPr="000C15A5">
        <w:rPr>
          <w:sz w:val="16"/>
        </w:rPr>
        <w:t>Peceny</w:t>
      </w:r>
      <w:proofErr w:type="spellEnd"/>
      <w:r w:rsidRPr="000C15A5">
        <w:rPr>
          <w:sz w:val="16"/>
        </w:rPr>
        <w:t>, Beer and Sanchez-Terry (2002) break down the broad category of autocracy into multiple subgroups and ﬁnd evidence that shared autocratic type (</w:t>
      </w:r>
      <w:proofErr w:type="spellStart"/>
      <w:r w:rsidRPr="000C15A5">
        <w:rPr>
          <w:sz w:val="16"/>
        </w:rPr>
        <w:t>personalistic</w:t>
      </w:r>
      <w:proofErr w:type="spellEnd"/>
      <w:r w:rsidRPr="000C15A5">
        <w:rPr>
          <w:sz w:val="16"/>
        </w:rPr>
        <w:t xml:space="preserve"> dictatorships, single-party regimes, or military juntas) reduces conﬂict, although the observed effects are less pronounced than for joint democracy. Henderson (2002) goes further by arguing that </w:t>
      </w:r>
      <w:r w:rsidRPr="002A7DB8">
        <w:rPr>
          <w:rStyle w:val="StyleBoldUnderline"/>
          <w:highlight w:val="magenta"/>
        </w:rPr>
        <w:t>there is no empirically veriﬁable democratic peace</w:t>
      </w:r>
      <w:r w:rsidRPr="000C15A5">
        <w:rPr>
          <w:rStyle w:val="StyleBoldUnderline"/>
        </w:rPr>
        <w:t>.</w:t>
      </w:r>
      <w:r w:rsidRPr="000C15A5">
        <w:rPr>
          <w:sz w:val="16"/>
        </w:rPr>
        <w:t xml:space="preserve"> Instead, </w:t>
      </w:r>
      <w:r w:rsidRPr="002A7DB8">
        <w:rPr>
          <w:rStyle w:val="StyleBoldUnderline"/>
          <w:highlight w:val="magenta"/>
        </w:rPr>
        <w:t>political dissimilarity causes conﬂict.</w:t>
      </w:r>
      <w:r w:rsidRPr="000C15A5">
        <w:rPr>
          <w:sz w:val="16"/>
        </w:rPr>
        <w:t xml:space="preserve"> </w:t>
      </w:r>
      <w:proofErr w:type="spellStart"/>
      <w:r w:rsidRPr="000C15A5">
        <w:rPr>
          <w:sz w:val="16"/>
        </w:rPr>
        <w:t>Souva</w:t>
      </w:r>
      <w:proofErr w:type="spellEnd"/>
      <w:r w:rsidRPr="000C15A5">
        <w:rPr>
          <w:sz w:val="16"/>
        </w:rPr>
        <w:t xml:space="preserve"> (2004) argues and ﬁnds that </w:t>
      </w:r>
      <w:r w:rsidRPr="002A7DB8">
        <w:rPr>
          <w:rStyle w:val="StyleBoldUnderline"/>
          <w:highlight w:val="magenta"/>
        </w:rPr>
        <w:t>similarity of both political and economic institutions encourages peace</w:t>
      </w:r>
      <w:r w:rsidRPr="000C15A5">
        <w:rPr>
          <w:rStyle w:val="StyleBoldUnderline"/>
        </w:rPr>
        <w:t>.</w:t>
      </w:r>
      <w:r w:rsidRPr="000C15A5">
        <w:rPr>
          <w:sz w:val="16"/>
        </w:rPr>
        <w:t xml:space="preserve"> </w:t>
      </w:r>
      <w:r w:rsidRPr="000C15A5">
        <w:rPr>
          <w:rStyle w:val="StyleBoldUnderline"/>
        </w:rPr>
        <w:t>In the most sophisticated analysis to date,</w:t>
      </w:r>
    </w:p>
    <w:p w14:paraId="3C967E63" w14:textId="77777777" w:rsidR="00CF39D5" w:rsidRDefault="00CF39D5" w:rsidP="00CF39D5">
      <w:r w:rsidRPr="002A7DB8">
        <w:rPr>
          <w:rStyle w:val="StyleBoldUnderline"/>
          <w:highlight w:val="magenta"/>
        </w:rPr>
        <w:t>Bennett</w:t>
      </w:r>
      <w:r>
        <w:t xml:space="preserve"> (2006) </w:t>
      </w:r>
      <w:r w:rsidRPr="002A7DB8">
        <w:rPr>
          <w:rStyle w:val="StyleBoldUnderline"/>
          <w:highlight w:val="magenta"/>
        </w:rPr>
        <w:t>ﬁnds a robust autocratic peace,</w:t>
      </w:r>
      <w:r>
        <w:t xml:space="preserve"> though the effect is smaller than for joint democracy and limited</w:t>
      </w:r>
    </w:p>
    <w:p w14:paraId="747B69D0" w14:textId="77777777" w:rsidR="00CF39D5" w:rsidRPr="000C15A5" w:rsidRDefault="00CF39D5" w:rsidP="00CF39D5">
      <w:pPr>
        <w:rPr>
          <w:sz w:val="16"/>
        </w:rPr>
      </w:pPr>
      <w:proofErr w:type="gramStart"/>
      <w:r w:rsidRPr="000C15A5">
        <w:rPr>
          <w:sz w:val="16"/>
        </w:rPr>
        <w:t>to</w:t>
      </w:r>
      <w:proofErr w:type="gramEnd"/>
      <w:r w:rsidRPr="000C15A5">
        <w:rPr>
          <w:sz w:val="16"/>
        </w:rPr>
        <w:t xml:space="preserve"> coherent autocratic regimes. Petersen (2004), in contrast, uses an alternate categorization of autocracy and ﬁnds no support for the claim that similarity prevents or limits conﬂict. Still, </w:t>
      </w:r>
      <w:r w:rsidRPr="002A7DB8">
        <w:rPr>
          <w:rStyle w:val="StyleBoldUnderline"/>
          <w:highlight w:val="magenta"/>
        </w:rPr>
        <w:t xml:space="preserve">the bulk of evidence suggests that similar polities are associated with relative peace, even among </w:t>
      </w:r>
      <w:proofErr w:type="spellStart"/>
      <w:r w:rsidRPr="002A7DB8">
        <w:rPr>
          <w:rStyle w:val="StyleBoldUnderline"/>
          <w:highlight w:val="magenta"/>
        </w:rPr>
        <w:t>nondemocracies</w:t>
      </w:r>
      <w:proofErr w:type="spellEnd"/>
      <w:r w:rsidRPr="000C15A5">
        <w:rPr>
          <w:rStyle w:val="StyleBoldUnderline"/>
        </w:rPr>
        <w:t>.</w:t>
      </w:r>
    </w:p>
    <w:p w14:paraId="3D974633" w14:textId="77777777" w:rsidR="00CF39D5" w:rsidRDefault="00CF39D5" w:rsidP="00CF39D5">
      <w:pPr>
        <w:rPr>
          <w:sz w:val="16"/>
        </w:rPr>
      </w:pPr>
      <w:r w:rsidRPr="000C15A5">
        <w:rPr>
          <w:sz w:val="16"/>
        </w:rPr>
        <w:t xml:space="preserve">The autocratic peace poses unique challenges for democratic peace theories. </w:t>
      </w:r>
      <w:r w:rsidRPr="000C15A5">
        <w:rPr>
          <w:rStyle w:val="StyleBoldUnderline"/>
        </w:rPr>
        <w:t>Given that the democratic peace highlights apparently unique characteristics of joint democracy, many explanations are predicated on attributes found only in democratic regimes.</w:t>
      </w:r>
      <w:r w:rsidRPr="000C15A5">
        <w:rPr>
          <w:sz w:val="16"/>
        </w:rPr>
        <w:t xml:space="preserve"> An autocratic peace implies that </w:t>
      </w:r>
      <w:r w:rsidRPr="002A7DB8">
        <w:rPr>
          <w:rStyle w:val="StyleBoldUnderline"/>
          <w:highlight w:val="magenta"/>
        </w:rPr>
        <w:t>scholars should focus on corollaries or consequences of shared regime type</w:t>
      </w:r>
      <w:r w:rsidRPr="000C15A5">
        <w:rPr>
          <w:rStyle w:val="StyleBoldUnderline"/>
        </w:rPr>
        <w:t>,</w:t>
      </w:r>
      <w:r w:rsidRPr="000C15A5">
        <w:rPr>
          <w:sz w:val="16"/>
        </w:rPr>
        <w:t xml:space="preserve"> in addition to, or perhaps even </w:t>
      </w:r>
      <w:r w:rsidRPr="002A7DB8">
        <w:rPr>
          <w:rStyle w:val="StyleBoldUnderline"/>
          <w:highlight w:val="magenta"/>
        </w:rPr>
        <w:t>instead of democracy</w:t>
      </w:r>
      <w:r w:rsidRPr="000C15A5">
        <w:rPr>
          <w:rStyle w:val="StyleBoldUnderline"/>
        </w:rPr>
        <w:t>.</w:t>
      </w:r>
      <w:r w:rsidRPr="000C15A5">
        <w:rPr>
          <w:sz w:val="16"/>
        </w:rPr>
        <w:t xml:space="preserve"> In this context, arguments about democratic norms (</w:t>
      </w:r>
      <w:proofErr w:type="spellStart"/>
      <w:r w:rsidRPr="000C15A5">
        <w:rPr>
          <w:sz w:val="16"/>
        </w:rPr>
        <w:t>Maoz</w:t>
      </w:r>
      <w:proofErr w:type="spellEnd"/>
      <w:r w:rsidRPr="000C15A5">
        <w:rPr>
          <w:sz w:val="16"/>
        </w:rPr>
        <w:t xml:space="preserve"> and </w:t>
      </w:r>
      <w:proofErr w:type="spellStart"/>
      <w:r w:rsidRPr="000C15A5">
        <w:rPr>
          <w:sz w:val="16"/>
        </w:rPr>
        <w:t>Russett</w:t>
      </w:r>
      <w:proofErr w:type="spellEnd"/>
      <w:r w:rsidRPr="000C15A5">
        <w:rPr>
          <w:sz w:val="16"/>
        </w:rPr>
        <w:t xml:space="preserve"> 1993; Dixon 1994), improved democratic signaling ability (</w:t>
      </w:r>
      <w:proofErr w:type="spellStart"/>
      <w:r w:rsidRPr="000C15A5">
        <w:rPr>
          <w:sz w:val="16"/>
        </w:rPr>
        <w:t>Fearon</w:t>
      </w:r>
      <w:proofErr w:type="spellEnd"/>
      <w:r w:rsidRPr="000C15A5">
        <w:rPr>
          <w:sz w:val="16"/>
        </w:rPr>
        <w:t xml:space="preserve"> 1994; Schultz 1998, 1999, 2001), the peculiar incentives imposed on leaders by democratic institutions (</w:t>
      </w:r>
      <w:proofErr w:type="spellStart"/>
      <w:r w:rsidRPr="000C15A5">
        <w:rPr>
          <w:sz w:val="16"/>
        </w:rPr>
        <w:t>Bueno</w:t>
      </w:r>
      <w:proofErr w:type="spellEnd"/>
      <w:r w:rsidRPr="000C15A5">
        <w:rPr>
          <w:sz w:val="16"/>
        </w:rPr>
        <w:t xml:space="preserve"> de </w:t>
      </w:r>
      <w:proofErr w:type="spellStart"/>
      <w:r w:rsidRPr="000C15A5">
        <w:rPr>
          <w:sz w:val="16"/>
        </w:rPr>
        <w:t>Mesquita</w:t>
      </w:r>
      <w:proofErr w:type="spellEnd"/>
      <w:r w:rsidRPr="000C15A5">
        <w:rPr>
          <w:sz w:val="16"/>
        </w:rPr>
        <w:t xml:space="preserve"> et al. 1999, 2003), and democratic learning (</w:t>
      </w:r>
      <w:proofErr w:type="spellStart"/>
      <w:r w:rsidRPr="000C15A5">
        <w:rPr>
          <w:sz w:val="16"/>
        </w:rPr>
        <w:t>Cederman</w:t>
      </w:r>
      <w:proofErr w:type="spellEnd"/>
      <w:r w:rsidRPr="000C15A5">
        <w:rPr>
          <w:sz w:val="16"/>
        </w:rPr>
        <w:t xml:space="preserve"> 2001a) all invite additional scrutiny. </w:t>
      </w:r>
      <w:r w:rsidRPr="002A7DB8">
        <w:rPr>
          <w:rStyle w:val="StyleBoldUnderline"/>
          <w:highlight w:val="magenta"/>
        </w:rPr>
        <w:t>While it is theoretically possible that a democratic peace and an autocratic peace could arise from independent causal processes, logical elegance and the empirical similarities inherent in shared regime type provide cause to explore theoretical arguments that spring from regime similarity in general</w:t>
      </w:r>
      <w:r w:rsidRPr="000C15A5">
        <w:rPr>
          <w:sz w:val="16"/>
        </w:rPr>
        <w:t>.</w:t>
      </w:r>
    </w:p>
    <w:p w14:paraId="6F6CF342" w14:textId="77777777" w:rsidR="00CF39D5" w:rsidRDefault="00CF39D5" w:rsidP="00CF39D5">
      <w:pPr>
        <w:pStyle w:val="Heading4"/>
      </w:pPr>
      <w:r>
        <w:t>Democratic peace research produces illogical results – refusing this methodology opens the possibility for studying other methodologies for peace</w:t>
      </w:r>
    </w:p>
    <w:p w14:paraId="41BD17EC"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0E4B96C6" w14:textId="77777777" w:rsidR="00CF39D5" w:rsidRPr="00443D56" w:rsidRDefault="00CF39D5" w:rsidP="00CF39D5">
      <w:pPr>
        <w:rPr>
          <w:sz w:val="16"/>
        </w:rPr>
      </w:pPr>
      <w:r w:rsidRPr="0025509F">
        <w:rPr>
          <w:rStyle w:val="StyleBoldUnderline"/>
          <w:highlight w:val="magenta"/>
        </w:rPr>
        <w:t>Democratic peace research</w:t>
      </w:r>
      <w:r w:rsidRPr="0025509F">
        <w:rPr>
          <w:rStyle w:val="StyleBoldUnderline"/>
        </w:rPr>
        <w:t xml:space="preserve"> offers a vision of the future</w:t>
      </w:r>
      <w:r w:rsidRPr="00443D56">
        <w:rPr>
          <w:sz w:val="16"/>
        </w:rPr>
        <w:t xml:space="preserve"> of politics here on earth </w:t>
      </w:r>
      <w:r w:rsidRPr="00851EE2">
        <w:rPr>
          <w:rStyle w:val="StyleBoldUnderline"/>
        </w:rPr>
        <w:t xml:space="preserve">that </w:t>
      </w:r>
      <w:r w:rsidRPr="0025509F">
        <w:rPr>
          <w:rStyle w:val="StyleBoldUnderline"/>
          <w:highlight w:val="magenta"/>
        </w:rPr>
        <w:t>has tremendous normative appeal</w:t>
      </w:r>
      <w:r w:rsidRPr="00851EE2">
        <w:rPr>
          <w:rStyle w:val="StyleBoldUnderline"/>
        </w:rPr>
        <w:t>.</w:t>
      </w:r>
      <w:r w:rsidRPr="00443D56">
        <w:rPr>
          <w:sz w:val="16"/>
        </w:rPr>
        <w:t xml:space="preserve"> </w:t>
      </w:r>
      <w:r w:rsidRPr="0025509F">
        <w:rPr>
          <w:rStyle w:val="StyleBoldUnderline"/>
          <w:highlight w:val="magenta"/>
        </w:rPr>
        <w:t>We all hope that the countries</w:t>
      </w:r>
      <w:r w:rsidRPr="00851EE2">
        <w:rPr>
          <w:rStyle w:val="StyleBoldUnderline"/>
        </w:rPr>
        <w:t xml:space="preserve"> of the world </w:t>
      </w:r>
      <w:r w:rsidRPr="0025509F">
        <w:rPr>
          <w:rStyle w:val="StyleBoldUnderline"/>
          <w:highlight w:val="magenta"/>
        </w:rPr>
        <w:t>can</w:t>
      </w:r>
      <w:r w:rsidRPr="00851EE2">
        <w:rPr>
          <w:rStyle w:val="StyleBoldUnderline"/>
        </w:rPr>
        <w:t xml:space="preserve"> continue to </w:t>
      </w:r>
      <w:r w:rsidRPr="0025509F">
        <w:rPr>
          <w:rStyle w:val="StyleBoldUnderline"/>
          <w:highlight w:val="magenta"/>
        </w:rPr>
        <w:t>form a</w:t>
      </w:r>
      <w:r w:rsidRPr="00851EE2">
        <w:rPr>
          <w:rStyle w:val="StyleBoldUnderline"/>
        </w:rPr>
        <w:t xml:space="preserve"> more </w:t>
      </w:r>
      <w:r w:rsidRPr="0025509F">
        <w:rPr>
          <w:rStyle w:val="StyleBoldUnderline"/>
          <w:highlight w:val="magenta"/>
        </w:rPr>
        <w:t>cooperative system. However, the role of scholarly research is not to enunciate our hopes and dreams</w:t>
      </w:r>
      <w:r w:rsidRPr="00443D56">
        <w:rPr>
          <w:sz w:val="16"/>
        </w:rPr>
        <w:t xml:space="preserve"> (or our fears), </w:t>
      </w:r>
      <w:r w:rsidRPr="0025509F">
        <w:rPr>
          <w:rStyle w:val="StyleBoldUnderline"/>
          <w:highlight w:val="magenta"/>
        </w:rPr>
        <w:t>but to focus as nearly as possible on what we can derive from logic and infer from available evidence</w:t>
      </w:r>
      <w:r w:rsidRPr="00851EE2">
        <w:rPr>
          <w:rStyle w:val="StyleBoldUnderline"/>
        </w:rPr>
        <w:t>.</w:t>
      </w:r>
      <w:r w:rsidRPr="00443D56">
        <w:rPr>
          <w:sz w:val="16"/>
        </w:rPr>
        <w:t xml:space="preserve"> If the results of such an inquiry are not so optimistic as we should like, we may at least be forewarned. </w:t>
      </w:r>
      <w:r w:rsidRPr="0025509F">
        <w:rPr>
          <w:rStyle w:val="StyleBoldUnderline"/>
          <w:highlight w:val="magenta"/>
        </w:rPr>
        <w:t>News that the world is not necessarily going to become more peaceful with the fruition of democracy may even mobilize efforts to achieve normative change by other measures, efforts that may not materialize if we become complacent in our optimism</w:t>
      </w:r>
      <w:r w:rsidRPr="00443D56">
        <w:rPr>
          <w:rStyle w:val="StyleBoldUnderline"/>
        </w:rPr>
        <w:t>.</w:t>
      </w:r>
      <w:r w:rsidRPr="00443D56">
        <w:rPr>
          <w:sz w:val="16"/>
        </w:rPr>
        <w:t xml:space="preserve"> Today and in the recent past, democracies exhibit higher levels of cooperation, and less conﬂict, than other regime types (Doyle 1997). </w:t>
      </w:r>
      <w:r w:rsidRPr="00443D56">
        <w:rPr>
          <w:rStyle w:val="StyleBoldUnderline"/>
        </w:rPr>
        <w:t>Our research suggests the need to treat democratic peace as conditional.</w:t>
      </w:r>
    </w:p>
    <w:p w14:paraId="04E3DBD6" w14:textId="77777777" w:rsidR="00CF39D5" w:rsidRDefault="00CF39D5" w:rsidP="00CF39D5">
      <w:pPr>
        <w:rPr>
          <w:sz w:val="16"/>
        </w:rPr>
      </w:pPr>
      <w:r w:rsidRPr="0025509F">
        <w:rPr>
          <w:rStyle w:val="StyleBoldUnderline"/>
          <w:highlight w:val="magenta"/>
        </w:rPr>
        <w:t>No endeavor as important and tenuous as world peace should be allowed to rest on a single support</w:t>
      </w:r>
      <w:r w:rsidRPr="00443D56">
        <w:rPr>
          <w:sz w:val="16"/>
        </w:rPr>
        <w:t>. Certainly no one wants to abandon democracy. Instead, researchers should be helping to bolster existing positive insights about the causes of peace, an effort that will no doubt also impact normative initiatives as well. If there are many paths to peace, or possibly even synergies or complementarities in promoting international cooperation, the discovery and elucidation of such relationships is one of the most important contributions international relations researchers can make to seeking to improve the human condition. While this analysis may raise more questions than it answered, we hope that our efforts serve as a stimulus to “think outside the democratic peace box” which has informed but also constrained so much of resent research in international relations.</w:t>
      </w:r>
    </w:p>
    <w:p w14:paraId="3475532C" w14:textId="77777777" w:rsidR="00CF39D5" w:rsidRDefault="00CF39D5" w:rsidP="00CF39D5">
      <w:pPr>
        <w:rPr>
          <w:sz w:val="16"/>
        </w:rPr>
      </w:pPr>
    </w:p>
    <w:p w14:paraId="14047BD4" w14:textId="77777777" w:rsidR="00CF39D5" w:rsidRDefault="00CF39D5" w:rsidP="00CF39D5">
      <w:pPr>
        <w:pStyle w:val="Heading3"/>
      </w:pPr>
      <w:bookmarkStart w:id="28" w:name="_Toc240637347"/>
      <w:r>
        <w:t>Democracy Bad – Method Ext</w:t>
      </w:r>
      <w:bookmarkEnd w:id="28"/>
    </w:p>
    <w:p w14:paraId="0B0F3A60" w14:textId="77777777" w:rsidR="00CF39D5" w:rsidRDefault="00CF39D5" w:rsidP="00CF39D5">
      <w:pPr>
        <w:pStyle w:val="Heading4"/>
      </w:pPr>
      <w:r>
        <w:t xml:space="preserve">DEMOCRATIC PEACE THEORY IS ILLOGICAL – extend the </w:t>
      </w:r>
      <w:proofErr w:type="spellStart"/>
      <w:r>
        <w:t>Gartzke</w:t>
      </w:r>
      <w:proofErr w:type="spellEnd"/>
      <w:r>
        <w:t xml:space="preserve"> &amp; </w:t>
      </w:r>
      <w:proofErr w:type="spellStart"/>
      <w:r>
        <w:t>Wisiger</w:t>
      </w:r>
      <w:proofErr w:type="spellEnd"/>
      <w:r>
        <w:t xml:space="preserve"> </w:t>
      </w:r>
      <w:proofErr w:type="spellStart"/>
      <w:proofErr w:type="gramStart"/>
      <w:r>
        <w:t>ev</w:t>
      </w:r>
      <w:proofErr w:type="spellEnd"/>
      <w:proofErr w:type="gramEnd"/>
      <w:r>
        <w:t xml:space="preserve"> – multiple arguments </w:t>
      </w:r>
    </w:p>
    <w:p w14:paraId="623F3DDA" w14:textId="77777777" w:rsidR="00CF39D5" w:rsidRDefault="00CF39D5" w:rsidP="00CF39D5">
      <w:pPr>
        <w:pStyle w:val="Heading4"/>
      </w:pPr>
      <w:r>
        <w:t xml:space="preserve">A) CAUSATION vs. CORRELATION – DPT can only make statements about the correlation of peace and democracies but has failed to provide sufficient evidence that democracy causes peace – the example of autocratic peace disproves the logic of their argument </w:t>
      </w:r>
    </w:p>
    <w:p w14:paraId="2F34D141"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184C6429" w14:textId="77777777" w:rsidR="00CF39D5" w:rsidRDefault="00CF39D5" w:rsidP="00CF39D5">
      <w:pPr>
        <w:rPr>
          <w:rStyle w:val="StyleBoldUnderline"/>
        </w:rPr>
      </w:pPr>
      <w:r w:rsidRPr="0025509F">
        <w:rPr>
          <w:sz w:val="16"/>
        </w:rPr>
        <w:t>Table 1 presents results for a representative run of the model within the speciﬁed range of democracy values (that is, between 3% and 46%)</w:t>
      </w:r>
      <w:proofErr w:type="gramStart"/>
      <w:r w:rsidRPr="0025509F">
        <w:rPr>
          <w:sz w:val="16"/>
        </w:rPr>
        <w:t>.20</w:t>
      </w:r>
      <w:proofErr w:type="gramEnd"/>
      <w:r w:rsidRPr="0025509F">
        <w:rPr>
          <w:sz w:val="16"/>
        </w:rPr>
        <w:t xml:space="preserve"> Prior research reveals that democratic dyads experience less violence than autocratic dyads, but that jointly autocratic dyads ﬁght less than mixed dyads (c.f. Bennett 2006). As the results of the model conﬁrm, a jointly democratic dyad is likely to experience conﬂict only 0.57% of the time, while a jointly autocratic dyad experiences conﬂict 0.83% of the time. The model thus conforms quite closely to observed reality, despite the fact that regime type is simply a label around which otherwise identical actors sort themselves. </w:t>
      </w:r>
      <w:r w:rsidRPr="0025509F">
        <w:rPr>
          <w:rStyle w:val="StyleBoldUnderline"/>
          <w:highlight w:val="magenta"/>
        </w:rPr>
        <w:t>The role of regime type</w:t>
      </w:r>
      <w:r w:rsidRPr="000C799B">
        <w:rPr>
          <w:rStyle w:val="StyleBoldUnderline"/>
        </w:rPr>
        <w:t xml:space="preserve"> as a cue </w:t>
      </w:r>
      <w:r w:rsidRPr="0025509F">
        <w:rPr>
          <w:rStyle w:val="StyleBoldUnderline"/>
          <w:highlight w:val="magenta"/>
        </w:rPr>
        <w:t>becomes apparent when comparing the relative probability of conﬂict across different dyad combinations</w:t>
      </w:r>
      <w:r w:rsidRPr="0025509F">
        <w:rPr>
          <w:sz w:val="16"/>
        </w:rPr>
        <w:t xml:space="preserve"> for the entire sample (that is, from 0% to 100% democracy in the system). </w:t>
      </w:r>
      <w:r w:rsidRPr="000C799B">
        <w:rPr>
          <w:rStyle w:val="StyleBoldUnderline"/>
        </w:rPr>
        <w:t xml:space="preserve">Across the whole sample, </w:t>
      </w:r>
      <w:r w:rsidRPr="0025509F">
        <w:rPr>
          <w:rStyle w:val="StyleBoldUnderline"/>
          <w:highlight w:val="magenta"/>
        </w:rPr>
        <w:t>jointly democratic dyads experience conﬂict in 0.77% of interactions, compared with 0.78% of interactions in jointly autocratic dyads</w:t>
      </w:r>
      <w:r w:rsidRPr="000C799B">
        <w:rPr>
          <w:rStyle w:val="StyleBoldUnderline"/>
        </w:rPr>
        <w:t xml:space="preserve">.21 </w:t>
      </w:r>
      <w:proofErr w:type="gramStart"/>
      <w:r w:rsidRPr="0025509F">
        <w:rPr>
          <w:rStyle w:val="StyleBoldUnderline"/>
          <w:highlight w:val="magenta"/>
        </w:rPr>
        <w:t>Once</w:t>
      </w:r>
      <w:proofErr w:type="gramEnd"/>
      <w:r w:rsidRPr="0025509F">
        <w:rPr>
          <w:rStyle w:val="StyleBoldUnderline"/>
          <w:highlight w:val="magenta"/>
        </w:rPr>
        <w:t xml:space="preserve"> all possible values are considered, jointly democratic dyads behave no differently than jointly autocratic dyads.</w:t>
      </w:r>
    </w:p>
    <w:p w14:paraId="45AB3F8D" w14:textId="77777777" w:rsidR="00CF39D5" w:rsidRDefault="00CF39D5" w:rsidP="00CF39D5">
      <w:pPr>
        <w:pStyle w:val="Heading4"/>
      </w:pPr>
      <w:r>
        <w:t xml:space="preserve">B) SUFFICIENCY - Regime similarity is not sufficient to solve conflict or lead to cooperation – other issues overwhelm </w:t>
      </w:r>
    </w:p>
    <w:p w14:paraId="55B1E913"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25476A7A" w14:textId="77777777" w:rsidR="00CF39D5" w:rsidRDefault="00CF39D5" w:rsidP="00CF39D5">
      <w:pPr>
        <w:rPr>
          <w:sz w:val="16"/>
        </w:rPr>
      </w:pPr>
      <w:r w:rsidRPr="002A7DB8">
        <w:rPr>
          <w:rStyle w:val="StyleBoldUnderline"/>
          <w:highlight w:val="magenta"/>
        </w:rPr>
        <w:t>Similarity is not a guarantee of absolute or permanent friendship</w:t>
      </w:r>
      <w:r w:rsidRPr="00FB2562">
        <w:rPr>
          <w:rStyle w:val="StyleBoldUnderline"/>
        </w:rPr>
        <w:t>,</w:t>
      </w:r>
      <w:r w:rsidRPr="00FB2562">
        <w:rPr>
          <w:sz w:val="16"/>
        </w:rPr>
        <w:t xml:space="preserve"> however. </w:t>
      </w:r>
      <w:r w:rsidRPr="00FB2562">
        <w:rPr>
          <w:rStyle w:val="StyleBoldUnderline"/>
        </w:rPr>
        <w:t xml:space="preserve">To the degree that local conditions vary, or </w:t>
      </w:r>
      <w:r w:rsidRPr="002A7DB8">
        <w:rPr>
          <w:rStyle w:val="StyleBoldUnderline"/>
          <w:highlight w:val="magenta"/>
        </w:rPr>
        <w:t>when issues have strong distributional implications, political similarity may not</w:t>
      </w:r>
      <w:r w:rsidRPr="00FB2562">
        <w:rPr>
          <w:rStyle w:val="StyleBoldUnderline"/>
        </w:rPr>
        <w:t xml:space="preserve"> always </w:t>
      </w:r>
      <w:proofErr w:type="gramStart"/>
      <w:r w:rsidRPr="002A7DB8">
        <w:rPr>
          <w:rStyle w:val="StyleBoldUnderline"/>
          <w:highlight w:val="magenta"/>
        </w:rPr>
        <w:t>be</w:t>
      </w:r>
      <w:proofErr w:type="gramEnd"/>
      <w:r w:rsidRPr="002A7DB8">
        <w:rPr>
          <w:rStyle w:val="StyleBoldUnderline"/>
          <w:highlight w:val="magenta"/>
        </w:rPr>
        <w:t xml:space="preserve"> enough</w:t>
      </w:r>
      <w:r w:rsidRPr="00FB2562">
        <w:rPr>
          <w:sz w:val="16"/>
        </w:rPr>
        <w:t xml:space="preserve">. Tito and Mao found that they could not cooperate with Moscow, even under the banner of socialism. </w:t>
      </w:r>
      <w:r w:rsidRPr="0025509F">
        <w:rPr>
          <w:rStyle w:val="StyleBoldUnderline"/>
          <w:highlight w:val="magenta"/>
        </w:rPr>
        <w:t>Afﬁnity for democracy has not lead the U</w:t>
      </w:r>
      <w:r w:rsidRPr="00FB2562">
        <w:rPr>
          <w:sz w:val="16"/>
        </w:rPr>
        <w:t xml:space="preserve">nited </w:t>
      </w:r>
      <w:r w:rsidRPr="0025509F">
        <w:rPr>
          <w:rStyle w:val="StyleBoldUnderline"/>
          <w:highlight w:val="magenta"/>
        </w:rPr>
        <w:t>S</w:t>
      </w:r>
      <w:r w:rsidRPr="00FB2562">
        <w:rPr>
          <w:sz w:val="16"/>
        </w:rPr>
        <w:t xml:space="preserve">tates </w:t>
      </w:r>
      <w:r w:rsidRPr="0025509F">
        <w:rPr>
          <w:rStyle w:val="StyleBoldUnderline"/>
          <w:highlight w:val="magenta"/>
        </w:rPr>
        <w:t>to embrace leftist or fundamentalist governments, no matter how popular their mandates</w:t>
      </w:r>
      <w:r w:rsidRPr="0025509F">
        <w:rPr>
          <w:sz w:val="16"/>
          <w:highlight w:val="magenta"/>
        </w:rPr>
        <w:t>.</w:t>
      </w:r>
      <w:r w:rsidRPr="00FB2562">
        <w:rPr>
          <w:sz w:val="16"/>
        </w:rPr>
        <w:t xml:space="preserve"> Thus, </w:t>
      </w:r>
      <w:r w:rsidRPr="0025509F">
        <w:rPr>
          <w:rStyle w:val="StyleBoldUnderline"/>
          <w:highlight w:val="magenta"/>
        </w:rPr>
        <w:t>while similar politics can make countries more alike on one dimension of potential conﬂict, it cannot make them identical on other dimensions, and even identical objectives often lead to conﬂict when payoffs cannot be shared</w:t>
      </w:r>
      <w:r w:rsidRPr="00FB2562">
        <w:rPr>
          <w:rStyle w:val="StyleBoldUnderline"/>
        </w:rPr>
        <w:t>.</w:t>
      </w:r>
      <w:r w:rsidRPr="00FB2562">
        <w:rPr>
          <w:sz w:val="16"/>
        </w:rPr>
        <w:t xml:space="preserve"> The trade-off between malleability and incomplete transformation mean that </w:t>
      </w:r>
      <w:r w:rsidRPr="00FB2562">
        <w:rPr>
          <w:rStyle w:val="StyleBoldUnderline"/>
        </w:rPr>
        <w:t xml:space="preserve">the propagation of </w:t>
      </w:r>
      <w:r w:rsidRPr="0025509F">
        <w:rPr>
          <w:rStyle w:val="StyleBoldUnderline"/>
          <w:highlight w:val="magenta"/>
        </w:rPr>
        <w:t>similar regimes will at most only partially affect the afﬁnity of nations</w:t>
      </w:r>
      <w:r w:rsidRPr="00FB2562">
        <w:rPr>
          <w:rStyle w:val="StyleBoldUnderline"/>
        </w:rPr>
        <w:t>.</w:t>
      </w:r>
      <w:r w:rsidRPr="00FB2562">
        <w:rPr>
          <w:sz w:val="16"/>
        </w:rPr>
        <w:t xml:space="preserve"> </w:t>
      </w:r>
      <w:r w:rsidRPr="0025509F">
        <w:rPr>
          <w:rStyle w:val="StyleBoldUnderline"/>
          <w:highlight w:val="magenta"/>
        </w:rPr>
        <w:t>Other forces, including the zero-sum nature of resource distribution in any political system, will lead to a change in the focus on a given set of cues of difference</w:t>
      </w:r>
      <w:r w:rsidRPr="00FB2562">
        <w:rPr>
          <w:rStyle w:val="StyleBoldUnderline"/>
        </w:rPr>
        <w:t xml:space="preserve"> as these cues become less capable of differentiating categories of actors.</w:t>
      </w:r>
      <w:r w:rsidRPr="00FB2562">
        <w:rPr>
          <w:sz w:val="16"/>
        </w:rPr>
        <w:t xml:space="preserve"> Race or </w:t>
      </w:r>
      <w:proofErr w:type="gramStart"/>
      <w:r w:rsidRPr="00FB2562">
        <w:rPr>
          <w:sz w:val="16"/>
        </w:rPr>
        <w:t>ethnicity are</w:t>
      </w:r>
      <w:proofErr w:type="gramEnd"/>
      <w:r w:rsidRPr="00FB2562">
        <w:rPr>
          <w:sz w:val="16"/>
        </w:rPr>
        <w:t xml:space="preserve"> not salient in societies with homogeneous populations, but competition remains a part of politics, and so other cleavages appear and are propagated. It is the need to authoritatively allocate limited resources or prerogatives that causes differentiation.</w:t>
      </w:r>
    </w:p>
    <w:p w14:paraId="3FCC855D" w14:textId="77777777" w:rsidR="00CF39D5" w:rsidRPr="0025509F" w:rsidRDefault="00CF39D5" w:rsidP="00CF39D5"/>
    <w:p w14:paraId="24251FB9" w14:textId="77777777" w:rsidR="00CF39D5" w:rsidRDefault="00CF39D5" w:rsidP="00CF39D5">
      <w:pPr>
        <w:pStyle w:val="Heading4"/>
      </w:pPr>
      <w:r>
        <w:t xml:space="preserve">C) PANACEA – democratic peace studies suffer from an exclusionary optimism that does not consider the full spectrum of democratic violence </w:t>
      </w:r>
    </w:p>
    <w:p w14:paraId="3F3EB501"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xml:space="preserve">” Security Dialogue </w:t>
      </w:r>
      <w:proofErr w:type="gramStart"/>
      <w:r>
        <w:t>43.4</w:t>
      </w:r>
      <w:r w:rsidRPr="00AB5416">
        <w:t xml:space="preserve"> </w:t>
      </w:r>
      <w:r>
        <w:t xml:space="preserve"> Sage</w:t>
      </w:r>
      <w:proofErr w:type="gramEnd"/>
      <w:r>
        <w:t xml:space="preserve"> Journals</w:t>
      </w:r>
    </w:p>
    <w:p w14:paraId="63B2B510" w14:textId="77777777" w:rsidR="00CF39D5" w:rsidRPr="00AB5416" w:rsidRDefault="00CF39D5" w:rsidP="00CF39D5">
      <w:pPr>
        <w:rPr>
          <w:sz w:val="16"/>
        </w:rPr>
      </w:pPr>
      <w:r w:rsidRPr="00AB5416">
        <w:rPr>
          <w:sz w:val="16"/>
        </w:rPr>
        <w:t xml:space="preserve">Much </w:t>
      </w:r>
      <w:r w:rsidRPr="00AB5416">
        <w:rPr>
          <w:rStyle w:val="StyleBoldUnderline"/>
        </w:rPr>
        <w:t>‘</w:t>
      </w:r>
      <w:r w:rsidRPr="002A7DB8">
        <w:rPr>
          <w:rStyle w:val="StyleBoldUnderline"/>
          <w:highlight w:val="magenta"/>
        </w:rPr>
        <w:t>democratic peace’ research</w:t>
      </w:r>
      <w:r w:rsidRPr="00AB5416">
        <w:rPr>
          <w:rStyle w:val="StyleBoldUnderline"/>
        </w:rPr>
        <w:t>,</w:t>
      </w:r>
      <w:r w:rsidRPr="00AB5416">
        <w:rPr>
          <w:sz w:val="16"/>
        </w:rPr>
        <w:t xml:space="preserve"> especially in the theory’s early years, </w:t>
      </w:r>
      <w:r w:rsidRPr="002A7DB8">
        <w:rPr>
          <w:rStyle w:val="StyleBoldUnderline"/>
          <w:highlight w:val="magenta"/>
        </w:rPr>
        <w:t>has been criticized for its trivial optimism</w:t>
      </w:r>
      <w:r w:rsidRPr="00AB5416">
        <w:rPr>
          <w:rStyle w:val="StyleBoldUnderline"/>
        </w:rPr>
        <w:t xml:space="preserve">, one </w:t>
      </w:r>
      <w:r w:rsidRPr="002A7DB8">
        <w:rPr>
          <w:rStyle w:val="StyleBoldUnderline"/>
          <w:highlight w:val="magenta"/>
        </w:rPr>
        <w:t>that takes democratization to be a panacea for world peace</w:t>
      </w:r>
      <w:r w:rsidRPr="00AB5416">
        <w:rPr>
          <w:sz w:val="16"/>
        </w:rPr>
        <w:t xml:space="preserve">. Equipped with notions of linear causality and an alleged seal of approval from established science, the theory’s supposed practical relevance found fertile ground among political elites from the 1990s onwards, beginning with Bill Clinton’s doctrine of democratic enlargement and subsequently peaking in the neoconservative verve to spread democracy by force during the George W. Bush administration (as criticized, for example, in </w:t>
      </w:r>
      <w:proofErr w:type="spellStart"/>
      <w:r w:rsidRPr="00AB5416">
        <w:rPr>
          <w:sz w:val="16"/>
        </w:rPr>
        <w:t>Russett</w:t>
      </w:r>
      <w:proofErr w:type="spellEnd"/>
      <w:r w:rsidRPr="00AB5416">
        <w:rPr>
          <w:sz w:val="16"/>
        </w:rPr>
        <w:t xml:space="preserve">, 2005). Yet, more skeptical </w:t>
      </w:r>
      <w:r w:rsidRPr="00AB5416">
        <w:rPr>
          <w:rStyle w:val="StyleBoldUnderline"/>
        </w:rPr>
        <w:t xml:space="preserve">scholars had long been objecting that </w:t>
      </w:r>
      <w:r w:rsidRPr="002A7DB8">
        <w:rPr>
          <w:rStyle w:val="StyleBoldUnderline"/>
          <w:highlight w:val="magenta"/>
        </w:rPr>
        <w:t>the self-congratulatory picture of democracy should be thoroughly questioned</w:t>
      </w:r>
      <w:r w:rsidRPr="00AB5416">
        <w:rPr>
          <w:rStyle w:val="StyleBoldUnderline"/>
        </w:rPr>
        <w:t xml:space="preserve"> and that even the pivotal analytic concept of ‘democracy’ itself is both value-laden and historically contingent</w:t>
      </w:r>
      <w:r w:rsidRPr="00AB5416">
        <w:rPr>
          <w:sz w:val="16"/>
        </w:rPr>
        <w:t xml:space="preserve"> (see, for example, Oren, 1995; Hobson, 2009).</w:t>
      </w:r>
    </w:p>
    <w:p w14:paraId="59D90E83" w14:textId="77777777" w:rsidR="00CF39D5" w:rsidRPr="003A6BCF" w:rsidRDefault="00CF39D5" w:rsidP="00CF39D5">
      <w:pPr>
        <w:rPr>
          <w:sz w:val="16"/>
          <w:szCs w:val="16"/>
        </w:rPr>
      </w:pPr>
      <w:r w:rsidRPr="003A6BCF">
        <w:rPr>
          <w:sz w:val="16"/>
          <w:szCs w:val="16"/>
        </w:rPr>
        <w:t xml:space="preserve">So, while some scholars settled with the empirical finding without giving the theoretical basis much further thought (see the critique by Ray, 1998: 39), others felt inspired to dig deeper. As Anna </w:t>
      </w:r>
      <w:proofErr w:type="spellStart"/>
      <w:r w:rsidRPr="003A6BCF">
        <w:rPr>
          <w:sz w:val="16"/>
          <w:szCs w:val="16"/>
        </w:rPr>
        <w:t>Geis</w:t>
      </w:r>
      <w:proofErr w:type="spellEnd"/>
      <w:r w:rsidRPr="003A6BCF">
        <w:rPr>
          <w:sz w:val="16"/>
          <w:szCs w:val="16"/>
        </w:rPr>
        <w:t xml:space="preserve"> and Wolfgang Wagner (2011: 1555; see also </w:t>
      </w:r>
      <w:proofErr w:type="spellStart"/>
      <w:r w:rsidRPr="003A6BCF">
        <w:rPr>
          <w:sz w:val="16"/>
          <w:szCs w:val="16"/>
        </w:rPr>
        <w:t>Hasenclever</w:t>
      </w:r>
      <w:proofErr w:type="spellEnd"/>
      <w:r w:rsidRPr="003A6BCF">
        <w:rPr>
          <w:sz w:val="16"/>
          <w:szCs w:val="16"/>
        </w:rPr>
        <w:t xml:space="preserve"> and Wagner, 2004: 465) point out, ‘many of these studies are inspired by Immanuel Kant’s famous essay on “Perpetual Peace”’, and they have by now led to a more critical and broader ‘liberal study of international conflict’. Instead of focusing on the </w:t>
      </w:r>
      <w:proofErr w:type="spellStart"/>
      <w:r w:rsidRPr="003A6BCF">
        <w:rPr>
          <w:sz w:val="16"/>
          <w:szCs w:val="16"/>
        </w:rPr>
        <w:t>interdemocratic</w:t>
      </w:r>
      <w:proofErr w:type="spellEnd"/>
      <w:r w:rsidRPr="003A6BCF">
        <w:rPr>
          <w:sz w:val="16"/>
          <w:szCs w:val="16"/>
        </w:rPr>
        <w:t xml:space="preserve"> peace as such, this ‘democratic distinctiveness </w:t>
      </w:r>
      <w:proofErr w:type="spellStart"/>
      <w:r w:rsidRPr="003A6BCF">
        <w:rPr>
          <w:sz w:val="16"/>
          <w:szCs w:val="16"/>
        </w:rPr>
        <w:t>programme</w:t>
      </w:r>
      <w:proofErr w:type="spellEnd"/>
      <w:r w:rsidRPr="003A6BCF">
        <w:rPr>
          <w:sz w:val="16"/>
          <w:szCs w:val="16"/>
        </w:rPr>
        <w:t>’ brings together research on such diverse issues as specific democratic compliance with international law (Morrow, 2007; Slaughter, 1995), the special interest and capability of democracies in establishing and maintaining international institutions (</w:t>
      </w:r>
      <w:proofErr w:type="spellStart"/>
      <w:r w:rsidRPr="003A6BCF">
        <w:rPr>
          <w:sz w:val="16"/>
          <w:szCs w:val="16"/>
        </w:rPr>
        <w:t>Hasenclever</w:t>
      </w:r>
      <w:proofErr w:type="spellEnd"/>
      <w:r w:rsidRPr="003A6BCF">
        <w:rPr>
          <w:sz w:val="16"/>
          <w:szCs w:val="16"/>
        </w:rPr>
        <w:t xml:space="preserve"> and </w:t>
      </w:r>
      <w:proofErr w:type="spellStart"/>
      <w:r w:rsidRPr="003A6BCF">
        <w:rPr>
          <w:sz w:val="16"/>
          <w:szCs w:val="16"/>
        </w:rPr>
        <w:t>Weiffen</w:t>
      </w:r>
      <w:proofErr w:type="spellEnd"/>
      <w:r w:rsidRPr="003A6BCF">
        <w:rPr>
          <w:sz w:val="16"/>
          <w:szCs w:val="16"/>
        </w:rPr>
        <w:t xml:space="preserve">, 2006), why democracies tend to win the wars they fight (Reiter and </w:t>
      </w:r>
      <w:proofErr w:type="spellStart"/>
      <w:r w:rsidRPr="003A6BCF">
        <w:rPr>
          <w:sz w:val="16"/>
          <w:szCs w:val="16"/>
        </w:rPr>
        <w:t>Stam</w:t>
      </w:r>
      <w:proofErr w:type="spellEnd"/>
      <w:r w:rsidRPr="003A6BCF">
        <w:rPr>
          <w:sz w:val="16"/>
          <w:szCs w:val="16"/>
        </w:rPr>
        <w:t>, 2002), and how they fight these wars (Mandel, 2004; Shaw, 2005; Watts, 2008).</w:t>
      </w:r>
    </w:p>
    <w:p w14:paraId="770EA069" w14:textId="77777777" w:rsidR="00CF39D5" w:rsidRDefault="00CF39D5" w:rsidP="00CF39D5">
      <w:pPr>
        <w:rPr>
          <w:sz w:val="16"/>
        </w:rPr>
      </w:pPr>
      <w:r w:rsidRPr="003A6BCF">
        <w:rPr>
          <w:sz w:val="16"/>
        </w:rPr>
        <w:t xml:space="preserve">One concrete tie-in into this strand of research is the concept of ‘antinomies’ of the democratic peace (Müller, 2004). This approach highlights the ambivalence of democratic behavior, particularly in relation to the empirical observation that </w:t>
      </w:r>
      <w:r w:rsidRPr="002A7DB8">
        <w:rPr>
          <w:rStyle w:val="StyleBoldUnderline"/>
          <w:highlight w:val="magenta"/>
        </w:rPr>
        <w:t>democracies tend to keep the peace among themselves while at the same time behaving in a strikingly belligerent fashion towards non-democracies.</w:t>
      </w:r>
      <w:r w:rsidRPr="003A6BCF">
        <w:rPr>
          <w:rStyle w:val="StyleBoldUnderline"/>
        </w:rPr>
        <w:t>6 Focusing on democratic aggressiveness,</w:t>
      </w:r>
      <w:r w:rsidRPr="003A6BCF">
        <w:rPr>
          <w:sz w:val="16"/>
        </w:rPr>
        <w:t xml:space="preserve"> scholars coined the notion of </w:t>
      </w:r>
      <w:r w:rsidRPr="002A7DB8">
        <w:rPr>
          <w:rStyle w:val="StyleBoldUnderline"/>
          <w:highlight w:val="magenta"/>
        </w:rPr>
        <w:t>‘democratic wars’</w:t>
      </w:r>
      <w:r w:rsidRPr="003A6BCF">
        <w:rPr>
          <w:sz w:val="16"/>
        </w:rPr>
        <w:t xml:space="preserve"> (</w:t>
      </w:r>
      <w:proofErr w:type="spellStart"/>
      <w:r w:rsidRPr="003A6BCF">
        <w:rPr>
          <w:sz w:val="16"/>
        </w:rPr>
        <w:t>Geis</w:t>
      </w:r>
      <w:proofErr w:type="spellEnd"/>
      <w:r w:rsidRPr="003A6BCF">
        <w:rPr>
          <w:sz w:val="16"/>
        </w:rPr>
        <w:t xml:space="preserve"> et al., 2006) – that is, wars that </w:t>
      </w:r>
      <w:r w:rsidRPr="002A7DB8">
        <w:rPr>
          <w:rStyle w:val="StyleBoldUnderline"/>
          <w:highlight w:val="magenta"/>
        </w:rPr>
        <w:t>are typical for democracies and consistent with specific norms,</w:t>
      </w:r>
      <w:r w:rsidRPr="003A6BCF">
        <w:rPr>
          <w:rStyle w:val="StyleBoldUnderline"/>
        </w:rPr>
        <w:t xml:space="preserve"> </w:t>
      </w:r>
      <w:r w:rsidRPr="002A7DB8">
        <w:rPr>
          <w:rStyle w:val="StyleBoldUnderline"/>
          <w:highlight w:val="magenta"/>
        </w:rPr>
        <w:t>such as a ‘humanitarian intervention’ in a non-democracy to end human suffering</w:t>
      </w:r>
      <w:r w:rsidRPr="003A6BCF">
        <w:rPr>
          <w:sz w:val="16"/>
        </w:rPr>
        <w:t xml:space="preserve"> (see also Freedman, 2006/7). In this line of thought, the gap between the ambivalent empirical findings of the democratic peace theory is closed (</w:t>
      </w:r>
      <w:proofErr w:type="spellStart"/>
      <w:r w:rsidRPr="003A6BCF">
        <w:rPr>
          <w:sz w:val="16"/>
        </w:rPr>
        <w:t>Geis</w:t>
      </w:r>
      <w:proofErr w:type="spellEnd"/>
      <w:r w:rsidRPr="003A6BCF">
        <w:rPr>
          <w:sz w:val="16"/>
        </w:rPr>
        <w:t xml:space="preserve"> et al., 2012), yet </w:t>
      </w:r>
      <w:r w:rsidRPr="003A6BCF">
        <w:rPr>
          <w:rStyle w:val="StyleBoldUnderline"/>
        </w:rPr>
        <w:t>liberalism’s plain progressivism towards general peacefulness is fundamentally questioned in turn</w:t>
      </w:r>
      <w:r w:rsidRPr="003A6BCF">
        <w:rPr>
          <w:sz w:val="16"/>
        </w:rPr>
        <w:t xml:space="preserve"> (</w:t>
      </w:r>
      <w:proofErr w:type="spellStart"/>
      <w:r w:rsidRPr="003A6BCF">
        <w:rPr>
          <w:sz w:val="16"/>
        </w:rPr>
        <w:t>Rengger</w:t>
      </w:r>
      <w:proofErr w:type="spellEnd"/>
      <w:r w:rsidRPr="003A6BCF">
        <w:rPr>
          <w:sz w:val="16"/>
        </w:rPr>
        <w:t xml:space="preserve">, 2006: 133). The antinomy concept helps to expose how </w:t>
      </w:r>
      <w:r w:rsidRPr="003A6BCF">
        <w:rPr>
          <w:rStyle w:val="StyleBoldUnderline"/>
        </w:rPr>
        <w:t xml:space="preserve">classic </w:t>
      </w:r>
      <w:r w:rsidRPr="002A7DB8">
        <w:rPr>
          <w:rStyle w:val="StyleBoldUnderline"/>
          <w:highlight w:val="magenta"/>
        </w:rPr>
        <w:t>d</w:t>
      </w:r>
      <w:r w:rsidRPr="003A6BCF">
        <w:rPr>
          <w:rStyle w:val="StyleBoldUnderline"/>
        </w:rPr>
        <w:t xml:space="preserve">emocratic </w:t>
      </w:r>
      <w:r w:rsidRPr="002A7DB8">
        <w:rPr>
          <w:rStyle w:val="StyleBoldUnderline"/>
          <w:highlight w:val="magenta"/>
        </w:rPr>
        <w:t>p</w:t>
      </w:r>
      <w:r w:rsidRPr="003A6BCF">
        <w:rPr>
          <w:rStyle w:val="StyleBoldUnderline"/>
        </w:rPr>
        <w:t xml:space="preserve">eace </w:t>
      </w:r>
      <w:r w:rsidRPr="002A7DB8">
        <w:rPr>
          <w:rStyle w:val="StyleBoldUnderline"/>
          <w:highlight w:val="magenta"/>
        </w:rPr>
        <w:t>t</w:t>
      </w:r>
      <w:r w:rsidRPr="003A6BCF">
        <w:rPr>
          <w:rStyle w:val="StyleBoldUnderline"/>
        </w:rPr>
        <w:t xml:space="preserve">heory </w:t>
      </w:r>
      <w:r w:rsidRPr="002A7DB8">
        <w:rPr>
          <w:rStyle w:val="StyleBoldUnderline"/>
          <w:highlight w:val="magenta"/>
        </w:rPr>
        <w:t>systematically turns a blind eye to some unwelcome conclusions deriving from most basic assumptions and empirical observations.</w:t>
      </w:r>
      <w:r w:rsidRPr="003A6BCF">
        <w:rPr>
          <w:sz w:val="16"/>
        </w:rPr>
        <w:t xml:space="preserve"> More precisely, since, as proposed by </w:t>
      </w:r>
      <w:proofErr w:type="spellStart"/>
      <w:r w:rsidRPr="003A6BCF">
        <w:rPr>
          <w:sz w:val="16"/>
        </w:rPr>
        <w:t>Harald</w:t>
      </w:r>
      <w:proofErr w:type="spellEnd"/>
      <w:r w:rsidRPr="003A6BCF">
        <w:rPr>
          <w:sz w:val="16"/>
        </w:rPr>
        <w:t xml:space="preserve"> Müller (2004: 516n6), an antinomy ‘is understood as a law-like proposition from which a secondary proposition and its very opposite can be deduced’ (see also Müller and Evangelista, 2008: 2), </w:t>
      </w:r>
      <w:r w:rsidRPr="002A7DB8">
        <w:rPr>
          <w:rStyle w:val="StyleBoldUnderline"/>
          <w:highlight w:val="magenta"/>
        </w:rPr>
        <w:t>d</w:t>
      </w:r>
      <w:r w:rsidRPr="003A6BCF">
        <w:rPr>
          <w:rStyle w:val="StyleBoldUnderline"/>
        </w:rPr>
        <w:t xml:space="preserve">emocratic </w:t>
      </w:r>
      <w:r w:rsidRPr="002A7DB8">
        <w:rPr>
          <w:rStyle w:val="StyleBoldUnderline"/>
          <w:highlight w:val="magenta"/>
        </w:rPr>
        <w:t>p</w:t>
      </w:r>
      <w:r w:rsidRPr="003A6BCF">
        <w:rPr>
          <w:rStyle w:val="StyleBoldUnderline"/>
        </w:rPr>
        <w:t xml:space="preserve">eace </w:t>
      </w:r>
      <w:r w:rsidRPr="002A7DB8">
        <w:rPr>
          <w:rStyle w:val="StyleBoldUnderline"/>
          <w:highlight w:val="magenta"/>
        </w:rPr>
        <w:t>t</w:t>
      </w:r>
      <w:r w:rsidRPr="003A6BCF">
        <w:rPr>
          <w:rStyle w:val="StyleBoldUnderline"/>
        </w:rPr>
        <w:t xml:space="preserve">heory </w:t>
      </w:r>
      <w:r w:rsidRPr="002A7DB8">
        <w:rPr>
          <w:rStyle w:val="StyleBoldUnderline"/>
          <w:highlight w:val="magenta"/>
        </w:rPr>
        <w:t>can be said to suffer from an optimistic bias when deducing democratic behavior only one way</w:t>
      </w:r>
      <w:r w:rsidRPr="003A6BCF">
        <w:rPr>
          <w:rStyle w:val="StyleBoldUnderline"/>
        </w:rPr>
        <w:t>.</w:t>
      </w:r>
      <w:r w:rsidRPr="003A6BCF">
        <w:rPr>
          <w:sz w:val="16"/>
        </w:rPr>
        <w:t xml:space="preserve"> After all, </w:t>
      </w:r>
      <w:r w:rsidRPr="002A7DB8">
        <w:rPr>
          <w:rStyle w:val="StyleBoldUnderline"/>
          <w:highlight w:val="magenta"/>
        </w:rPr>
        <w:t>this</w:t>
      </w:r>
      <w:r w:rsidRPr="003A6BCF">
        <w:rPr>
          <w:rStyle w:val="StyleBoldUnderline"/>
        </w:rPr>
        <w:t xml:space="preserve"> simply </w:t>
      </w:r>
      <w:r w:rsidRPr="002A7DB8">
        <w:rPr>
          <w:rStyle w:val="StyleBoldUnderline"/>
          <w:highlight w:val="magenta"/>
        </w:rPr>
        <w:t>ignores the potentially wider variety of behavior derivable from the same assumptions, in particular the belligerent behavior democracies display towards non-democracies.</w:t>
      </w:r>
      <w:r w:rsidRPr="003A6BCF">
        <w:rPr>
          <w:sz w:val="16"/>
        </w:rPr>
        <w:t xml:space="preserve"> Consequently, the </w:t>
      </w:r>
      <w:proofErr w:type="spellStart"/>
      <w:r w:rsidRPr="003A6BCF">
        <w:rPr>
          <w:sz w:val="16"/>
        </w:rPr>
        <w:t>antinomic</w:t>
      </w:r>
      <w:proofErr w:type="spellEnd"/>
      <w:r w:rsidRPr="003A6BCF">
        <w:rPr>
          <w:sz w:val="16"/>
        </w:rPr>
        <w:t xml:space="preserve"> approach acknowledges that democracies are distinct but harbor inherent tendencies for both nonviolent and violent behavior, both democracy-specific.</w:t>
      </w:r>
    </w:p>
    <w:p w14:paraId="072CE0C5" w14:textId="77777777" w:rsidR="00CF39D5" w:rsidRPr="002A7DB8" w:rsidRDefault="00CF39D5" w:rsidP="00CF39D5"/>
    <w:p w14:paraId="5FB7AC86" w14:textId="77777777" w:rsidR="00CF39D5" w:rsidRDefault="00CF39D5" w:rsidP="00CF39D5">
      <w:pPr>
        <w:pStyle w:val="Heading3"/>
      </w:pPr>
      <w:bookmarkStart w:id="29" w:name="_Toc240637349"/>
      <w:r>
        <w:t>Democracy Bad – Method Ext – Dyad Bad</w:t>
      </w:r>
      <w:bookmarkEnd w:id="29"/>
    </w:p>
    <w:p w14:paraId="24626B0C" w14:textId="77777777" w:rsidR="00CF39D5" w:rsidRDefault="00CF39D5" w:rsidP="00CF39D5">
      <w:pPr>
        <w:pStyle w:val="Heading4"/>
      </w:pPr>
      <w:r>
        <w:t xml:space="preserve">Dyad focus fails </w:t>
      </w:r>
    </w:p>
    <w:p w14:paraId="6EB16115" w14:textId="77777777" w:rsidR="00CF39D5" w:rsidRPr="0025509F"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25E64589" w14:textId="77777777" w:rsidR="00CF39D5" w:rsidRDefault="00CF39D5" w:rsidP="00CF39D5">
      <w:pPr>
        <w:rPr>
          <w:sz w:val="16"/>
        </w:rPr>
      </w:pPr>
      <w:r w:rsidRPr="0025509F">
        <w:rPr>
          <w:rStyle w:val="StyleBoldUnderline"/>
          <w:highlight w:val="magenta"/>
        </w:rPr>
        <w:t>One implication</w:t>
      </w:r>
      <w:r w:rsidRPr="00443D56">
        <w:rPr>
          <w:rStyle w:val="StyleBoldUnderline"/>
        </w:rPr>
        <w:t xml:space="preserve"> of this study </w:t>
      </w:r>
      <w:r w:rsidRPr="0025509F">
        <w:rPr>
          <w:rStyle w:val="StyleBoldUnderline"/>
          <w:highlight w:val="magenta"/>
        </w:rPr>
        <w:t>is the need to pay much greater attention to system-level inﬂuences on the behavior of dyads</w:t>
      </w:r>
      <w:r w:rsidRPr="00443D56">
        <w:rPr>
          <w:sz w:val="16"/>
        </w:rPr>
        <w:t xml:space="preserve">. </w:t>
      </w:r>
      <w:proofErr w:type="gramStart"/>
      <w:r w:rsidRPr="00443D56">
        <w:rPr>
          <w:sz w:val="16"/>
        </w:rPr>
        <w:t>Research of a generation or two ago was dominated by systemic theories, models, and empirical work</w:t>
      </w:r>
      <w:proofErr w:type="gramEnd"/>
      <w:r w:rsidRPr="00443D56">
        <w:rPr>
          <w:sz w:val="16"/>
        </w:rPr>
        <w:t xml:space="preserve">. The system fell out of favor as theory and evidence pointed to the critical role of the dyad as the locus of interstate conﬂict. Rather than advocating a return to systemic analysis, we believe that </w:t>
      </w:r>
      <w:r w:rsidRPr="00443D56">
        <w:rPr>
          <w:rStyle w:val="StyleBoldUnderline"/>
        </w:rPr>
        <w:t>the maturation of dyadic theory and statistical analysis may afford an opportunity to begin to re-examine systemic inﬂuences in the context of dyadic analysis,</w:t>
      </w:r>
      <w:r w:rsidRPr="00443D56">
        <w:rPr>
          <w:sz w:val="16"/>
        </w:rPr>
        <w:t xml:space="preserve"> as we have done here. </w:t>
      </w:r>
      <w:r w:rsidRPr="00B47F89">
        <w:rPr>
          <w:rStyle w:val="StyleBoldUnderline"/>
          <w:highlight w:val="magenta"/>
        </w:rPr>
        <w:t>Dyads do not function in isolation. Dyadic behavior,</w:t>
      </w:r>
      <w:r w:rsidRPr="00443D56">
        <w:rPr>
          <w:sz w:val="16"/>
        </w:rPr>
        <w:t xml:space="preserve"> properly understood, </w:t>
      </w:r>
      <w:r w:rsidRPr="00B47F89">
        <w:rPr>
          <w:rStyle w:val="StyleBoldUnderline"/>
          <w:highlight w:val="magenta"/>
        </w:rPr>
        <w:t>includes the system</w:t>
      </w:r>
      <w:r w:rsidRPr="00443D56">
        <w:rPr>
          <w:rStyle w:val="StyleBoldUnderline"/>
        </w:rPr>
        <w:t>.</w:t>
      </w:r>
      <w:r w:rsidRPr="00443D56">
        <w:rPr>
          <w:sz w:val="16"/>
        </w:rPr>
        <w:t xml:space="preserve"> Thus, “bringing the system back in” is a logical next step for international relations. Indeed, it is system-level effects that uniquely characterize international politics.</w:t>
      </w:r>
    </w:p>
    <w:p w14:paraId="0E06699F" w14:textId="77777777" w:rsidR="00CF39D5" w:rsidRPr="00443D56" w:rsidRDefault="00CF39D5" w:rsidP="00CF39D5">
      <w:pPr>
        <w:rPr>
          <w:sz w:val="16"/>
        </w:rPr>
      </w:pPr>
      <w:r w:rsidRPr="00443D56">
        <w:rPr>
          <w:sz w:val="16"/>
        </w:rPr>
        <w:t xml:space="preserve">A second, related implication involves identity. </w:t>
      </w:r>
      <w:r w:rsidRPr="00B47F89">
        <w:rPr>
          <w:rStyle w:val="StyleBoldUnderline"/>
          <w:highlight w:val="magenta"/>
        </w:rPr>
        <w:t>Debates about the self, community, and the other are endemic to the study of politics on all levels because politics is social. The dyad is too small a unit to contain everything of relevance in international relations</w:t>
      </w:r>
      <w:r w:rsidRPr="00B47F89">
        <w:rPr>
          <w:sz w:val="16"/>
          <w:highlight w:val="magenta"/>
        </w:rPr>
        <w:t>,</w:t>
      </w:r>
      <w:r w:rsidRPr="00443D56">
        <w:rPr>
          <w:sz w:val="16"/>
        </w:rPr>
        <w:t xml:space="preserve"> just as ignoring or downplaying dyadic “micro-foundations” is a mistake. Dyadic research will increasingly ﬁnd it necessary to draw on insights of constructivist theory to explain the origin of afﬁnities even as constructivists can beneﬁt from using incentive-based dyadic models as a framework to examine how identity becomes behavior. </w:t>
      </w:r>
      <w:r w:rsidRPr="00443D56">
        <w:rPr>
          <w:rStyle w:val="StyleBoldUnderline"/>
        </w:rPr>
        <w:t xml:space="preserve">Our ﬁndings suggest that </w:t>
      </w:r>
      <w:r w:rsidRPr="00B47F89">
        <w:rPr>
          <w:rStyle w:val="StyleBoldUnderline"/>
          <w:highlight w:val="magenta"/>
        </w:rPr>
        <w:t>a growing democratic community need not lead to reduced conﬂict among democracies</w:t>
      </w:r>
      <w:r w:rsidRPr="00443D56">
        <w:rPr>
          <w:rStyle w:val="StyleBoldUnderline"/>
        </w:rPr>
        <w:t>,</w:t>
      </w:r>
      <w:r w:rsidRPr="00443D56">
        <w:rPr>
          <w:sz w:val="16"/>
        </w:rPr>
        <w:t xml:space="preserve"> while increasing cooperation among autocracies is perhaps best explained by a growing sense that they are under threat by powerful democracies. The development of antagonisms may be based on socially constructed categories, but this is not the same as saying that no such antagonisms exist. </w:t>
      </w:r>
      <w:r w:rsidRPr="00B47F89">
        <w:rPr>
          <w:rStyle w:val="StyleBoldUnderline"/>
          <w:highlight w:val="magenta"/>
        </w:rPr>
        <w:t>Competition may persist</w:t>
      </w:r>
      <w:r w:rsidRPr="00443D56">
        <w:rPr>
          <w:rStyle w:val="StyleBoldUnderline"/>
        </w:rPr>
        <w:t xml:space="preserve">, even as the speciﬁc structure of friendships and enmities is likely to evolve. </w:t>
      </w:r>
      <w:r w:rsidRPr="00B47F89">
        <w:rPr>
          <w:rStyle w:val="StyleBoldUnderline"/>
          <w:highlight w:val="magenta"/>
        </w:rPr>
        <w:t>Nations will continue to compete in a material world.</w:t>
      </w:r>
      <w:r w:rsidRPr="00443D56">
        <w:rPr>
          <w:rStyle w:val="StyleBoldUnderline"/>
        </w:rPr>
        <w:t xml:space="preserve"> Yet, who is “us” and </w:t>
      </w:r>
      <w:proofErr w:type="gramStart"/>
      <w:r w:rsidRPr="00443D56">
        <w:rPr>
          <w:rStyle w:val="StyleBoldUnderline"/>
        </w:rPr>
        <w:t>who</w:t>
      </w:r>
      <w:proofErr w:type="gramEnd"/>
      <w:r w:rsidRPr="00443D56">
        <w:rPr>
          <w:rStyle w:val="StyleBoldUnderline"/>
        </w:rPr>
        <w:t xml:space="preserve"> “them” will depend on malleable notions of the other</w:t>
      </w:r>
      <w:r w:rsidRPr="00443D56">
        <w:rPr>
          <w:sz w:val="16"/>
        </w:rPr>
        <w:t>. Recognizing that social identity is not itself a remedy for the security dilemma should help to focus attention on where ﬁssures are likely to develop and what kinds of fault lines are most pernicious.</w:t>
      </w:r>
    </w:p>
    <w:p w14:paraId="270EABDD" w14:textId="77777777" w:rsidR="00CF39D5" w:rsidRDefault="00CF39D5" w:rsidP="00CF39D5">
      <w:pPr>
        <w:rPr>
          <w:rStyle w:val="StyleBoldUnderline"/>
        </w:rPr>
      </w:pPr>
      <w:r w:rsidRPr="00443D56">
        <w:rPr>
          <w:sz w:val="16"/>
        </w:rPr>
        <w:t xml:space="preserve">This in turn leads to a third implication of our research. Difference is most likely an important proximate determinant of conﬂict. Following </w:t>
      </w:r>
      <w:proofErr w:type="spellStart"/>
      <w:r w:rsidRPr="00443D56">
        <w:rPr>
          <w:sz w:val="16"/>
        </w:rPr>
        <w:t>Fearon</w:t>
      </w:r>
      <w:proofErr w:type="spellEnd"/>
      <w:r w:rsidRPr="00443D56">
        <w:rPr>
          <w:sz w:val="16"/>
        </w:rPr>
        <w:t xml:space="preserve"> (1995) and the bargaining school of war causation, </w:t>
      </w:r>
      <w:r w:rsidRPr="00B47F89">
        <w:rPr>
          <w:rStyle w:val="StyleBoldUnderline"/>
          <w:highlight w:val="magenta"/>
        </w:rPr>
        <w:t>it would be incorrect to say that difference “causes” disputes, since states or other opponents will often forge bargains by mutual consent</w:t>
      </w:r>
      <w:r w:rsidRPr="00443D56">
        <w:rPr>
          <w:rStyle w:val="StyleBoldUnderline"/>
        </w:rPr>
        <w:t>.</w:t>
      </w:r>
      <w:r w:rsidRPr="00443D56">
        <w:rPr>
          <w:sz w:val="16"/>
        </w:rPr>
        <w:t xml:space="preserve"> Instead, difference provides the basis for conﬂict and serves to deﬁne the realm where force becomes an option. </w:t>
      </w:r>
      <w:r w:rsidRPr="00B47F89">
        <w:rPr>
          <w:rStyle w:val="StyleBoldUnderline"/>
          <w:highlight w:val="magenta"/>
        </w:rPr>
        <w:t>Regime type difference is just one among many possible bases for difference</w:t>
      </w:r>
      <w:r w:rsidRPr="00443D56">
        <w:rPr>
          <w:rStyle w:val="StyleBoldUnderline"/>
        </w:rPr>
        <w:t>.</w:t>
      </w:r>
      <w:r w:rsidRPr="00443D56">
        <w:rPr>
          <w:sz w:val="16"/>
        </w:rPr>
        <w:t xml:space="preserve"> Realist theory emphasizes power disparities as a cause of conﬂict. While in our view power relations are less salient as a precipitant than other factors, it is important that realist theory has captured one other possible basis for tension among states. </w:t>
      </w:r>
      <w:r w:rsidRPr="00B47F89">
        <w:rPr>
          <w:rStyle w:val="StyleBoldUnderline"/>
          <w:highlight w:val="magenta"/>
        </w:rPr>
        <w:t>Other differences (ethnic, religious, linguistic, ideological, cultural) can serve to create groups with different interests. These relationships may operate in similar ways to that reported here for dynamic changes in the distribution of regime type</w:t>
      </w:r>
      <w:r w:rsidRPr="00443D56">
        <w:rPr>
          <w:rStyle w:val="StyleBoldUnderline"/>
        </w:rPr>
        <w:t>.</w:t>
      </w:r>
      <w:r w:rsidRPr="00443D56">
        <w:rPr>
          <w:sz w:val="16"/>
        </w:rPr>
        <w:t xml:space="preserve"> Future research may explore these possibilities, mindful that </w:t>
      </w:r>
      <w:r w:rsidRPr="00B47F89">
        <w:rPr>
          <w:rStyle w:val="StyleBoldUnderline"/>
          <w:highlight w:val="magenta"/>
        </w:rPr>
        <w:t>reality is invariably more complex and surprising than we anticipate.</w:t>
      </w:r>
    </w:p>
    <w:p w14:paraId="78E4127A" w14:textId="77777777" w:rsidR="00CF39D5" w:rsidRPr="004D5FA0" w:rsidRDefault="00CF39D5" w:rsidP="00CF39D5">
      <w:pPr>
        <w:pStyle w:val="Heading3"/>
      </w:pPr>
      <w:bookmarkStart w:id="30" w:name="_Toc171937154"/>
      <w:bookmarkStart w:id="31" w:name="_Toc306004730"/>
      <w:bookmarkStart w:id="32" w:name="_Toc240637350"/>
      <w:r w:rsidRPr="004D5FA0">
        <w:t>A2: Diamond</w:t>
      </w:r>
      <w:bookmarkEnd w:id="30"/>
      <w:bookmarkEnd w:id="31"/>
      <w:bookmarkEnd w:id="32"/>
    </w:p>
    <w:p w14:paraId="60A5C050" w14:textId="77777777" w:rsidR="00CF39D5" w:rsidRPr="00D97D68" w:rsidRDefault="00CF39D5" w:rsidP="00CF39D5">
      <w:pPr>
        <w:pStyle w:val="Heading4"/>
      </w:pPr>
      <w:r w:rsidRPr="00D97D68">
        <w:t xml:space="preserve">Diamond’s theories on democracy fail- lying leaders, economic downturns and no protection for human rights </w:t>
      </w:r>
    </w:p>
    <w:p w14:paraId="51CFAFC7" w14:textId="77777777" w:rsidR="00CF39D5" w:rsidRPr="004D5FA0" w:rsidRDefault="00CF39D5" w:rsidP="00CF39D5">
      <w:pPr>
        <w:rPr>
          <w:rFonts w:cs="Calibri"/>
          <w:sz w:val="16"/>
        </w:rPr>
      </w:pPr>
      <w:proofErr w:type="spellStart"/>
      <w:r w:rsidRPr="00FB4593">
        <w:rPr>
          <w:rStyle w:val="StyleStyleBold12pt"/>
        </w:rPr>
        <w:t>Serunkuma</w:t>
      </w:r>
      <w:proofErr w:type="spellEnd"/>
      <w:r w:rsidRPr="00FB4593">
        <w:rPr>
          <w:rStyle w:val="StyleStyleBold12pt"/>
        </w:rPr>
        <w:t xml:space="preserve"> 11</w:t>
      </w:r>
      <w:r w:rsidRPr="004D5FA0">
        <w:rPr>
          <w:rFonts w:cs="Calibri"/>
          <w:sz w:val="16"/>
        </w:rPr>
        <w:t xml:space="preserve"> </w:t>
      </w:r>
      <w:r w:rsidRPr="004D5FA0">
        <w:rPr>
          <w:rFonts w:cs="Calibri"/>
          <w:sz w:val="16"/>
          <w:szCs w:val="16"/>
        </w:rPr>
        <w:t xml:space="preserve">(Yusuf, student of </w:t>
      </w:r>
      <w:proofErr w:type="spellStart"/>
      <w:r w:rsidRPr="004D5FA0">
        <w:rPr>
          <w:rFonts w:cs="Calibri"/>
          <w:sz w:val="16"/>
          <w:szCs w:val="16"/>
        </w:rPr>
        <w:t>interational</w:t>
      </w:r>
      <w:proofErr w:type="spellEnd"/>
      <w:r w:rsidRPr="004D5FA0">
        <w:rPr>
          <w:rFonts w:cs="Calibri"/>
          <w:sz w:val="16"/>
          <w:szCs w:val="16"/>
        </w:rPr>
        <w:t xml:space="preserve"> politics and guest writer for the Observer, February 9, http://www.observer.ug/index.php</w:t>
      </w:r>
      <w:proofErr w:type="gramStart"/>
      <w:r w:rsidRPr="004D5FA0">
        <w:rPr>
          <w:rFonts w:cs="Calibri"/>
          <w:sz w:val="16"/>
          <w:szCs w:val="16"/>
        </w:rPr>
        <w:t>?option</w:t>
      </w:r>
      <w:proofErr w:type="gramEnd"/>
      <w:r w:rsidRPr="004D5FA0">
        <w:rPr>
          <w:rFonts w:cs="Calibri"/>
          <w:sz w:val="16"/>
          <w:szCs w:val="16"/>
        </w:rPr>
        <w:t xml:space="preserve">=com_content&amp;task=view&amp;id=12107&amp;Itemid=66, 7/9/11)  </w:t>
      </w:r>
    </w:p>
    <w:p w14:paraId="279742A8" w14:textId="77777777" w:rsidR="00CF39D5" w:rsidRPr="004D5FA0" w:rsidRDefault="00CF39D5" w:rsidP="00CF39D5">
      <w:pPr>
        <w:pStyle w:val="card"/>
        <w:ind w:left="0"/>
        <w:rPr>
          <w:rFonts w:ascii="Calibri" w:hAnsi="Calibri" w:cs="Calibri"/>
        </w:rPr>
      </w:pPr>
      <w:r w:rsidRPr="004D5FA0">
        <w:rPr>
          <w:rStyle w:val="underline"/>
          <w:rFonts w:ascii="Calibri" w:hAnsi="Calibri" w:cs="Calibri"/>
        </w:rPr>
        <w:t>What Larry Diamond fails to understand is that the world is searching for leaders that will not tell them lies; Islamist regimes often play their politics on this premise</w:t>
      </w:r>
      <w:r w:rsidRPr="004D5FA0">
        <w:rPr>
          <w:rFonts w:ascii="Calibri" w:hAnsi="Calibri" w:cs="Calibri"/>
        </w:rPr>
        <w:t xml:space="preserve">. It is indeed no wonder that the Islamist Party and the Muslim Brotherhood </w:t>
      </w:r>
      <w:proofErr w:type="gramStart"/>
      <w:r w:rsidRPr="004D5FA0">
        <w:rPr>
          <w:rFonts w:ascii="Calibri" w:hAnsi="Calibri" w:cs="Calibri"/>
        </w:rPr>
        <w:t>are smelling</w:t>
      </w:r>
      <w:proofErr w:type="gramEnd"/>
      <w:r w:rsidRPr="004D5FA0">
        <w:rPr>
          <w:rFonts w:ascii="Calibri" w:hAnsi="Calibri" w:cs="Calibri"/>
        </w:rPr>
        <w:t xml:space="preserve"> victory in Tunisia and Egypt, respectively. Surely then, </w:t>
      </w:r>
      <w:r w:rsidRPr="004D5FA0">
        <w:rPr>
          <w:rStyle w:val="underline"/>
          <w:rFonts w:ascii="Calibri" w:hAnsi="Calibri" w:cs="Calibri"/>
        </w:rPr>
        <w:t>there is no hope that democracy</w:t>
      </w:r>
      <w:r w:rsidRPr="004D5FA0">
        <w:rPr>
          <w:rFonts w:ascii="Calibri" w:hAnsi="Calibri" w:cs="Calibri"/>
        </w:rPr>
        <w:t xml:space="preserve"> as we know it </w:t>
      </w:r>
      <w:r w:rsidRPr="004D5FA0">
        <w:rPr>
          <w:rStyle w:val="underline"/>
          <w:rFonts w:ascii="Calibri" w:hAnsi="Calibri" w:cs="Calibri"/>
        </w:rPr>
        <w:t xml:space="preserve">will ever address </w:t>
      </w:r>
      <w:r w:rsidRPr="004D5FA0">
        <w:rPr>
          <w:rFonts w:ascii="Calibri" w:hAnsi="Calibri" w:cs="Calibri"/>
        </w:rPr>
        <w:t xml:space="preserve">the conscience of </w:t>
      </w:r>
      <w:r w:rsidRPr="004D5FA0">
        <w:rPr>
          <w:rStyle w:val="underline"/>
          <w:rFonts w:ascii="Calibri" w:hAnsi="Calibri" w:cs="Calibri"/>
        </w:rPr>
        <w:t>the leaders of these movements</w:t>
      </w:r>
      <w:r w:rsidRPr="004D5FA0">
        <w:rPr>
          <w:rFonts w:ascii="Calibri" w:hAnsi="Calibri" w:cs="Calibri"/>
        </w:rPr>
        <w:t xml:space="preserve">. It will probably be something else, found in either religion or culture. </w:t>
      </w:r>
      <w:r w:rsidRPr="004D5FA0">
        <w:rPr>
          <w:rStyle w:val="underline"/>
          <w:rFonts w:ascii="Calibri" w:hAnsi="Calibri" w:cs="Calibri"/>
        </w:rPr>
        <w:t>In the US</w:t>
      </w:r>
      <w:r w:rsidRPr="004D5FA0">
        <w:rPr>
          <w:rFonts w:ascii="Calibri" w:hAnsi="Calibri" w:cs="Calibri"/>
        </w:rPr>
        <w:t xml:space="preserve">, Harvard, Stanford and Yale graduate </w:t>
      </w:r>
      <w:r w:rsidRPr="004D5FA0">
        <w:rPr>
          <w:rStyle w:val="underline"/>
          <w:rFonts w:ascii="Calibri" w:hAnsi="Calibri" w:cs="Calibri"/>
        </w:rPr>
        <w:t>politicians</w:t>
      </w:r>
      <w:r w:rsidRPr="004D5FA0">
        <w:rPr>
          <w:rFonts w:ascii="Calibri" w:hAnsi="Calibri" w:cs="Calibri"/>
        </w:rPr>
        <w:t xml:space="preserve"> and lobbyists </w:t>
      </w:r>
      <w:r w:rsidRPr="004D5FA0">
        <w:rPr>
          <w:rStyle w:val="underline"/>
          <w:rFonts w:ascii="Calibri" w:hAnsi="Calibri" w:cs="Calibri"/>
        </w:rPr>
        <w:t>have plundered America</w:t>
      </w:r>
      <w:r w:rsidRPr="004D5FA0">
        <w:rPr>
          <w:rFonts w:ascii="Calibri" w:hAnsi="Calibri" w:cs="Calibri"/>
        </w:rPr>
        <w:t xml:space="preserve"> for long, </w:t>
      </w:r>
      <w:r w:rsidRPr="004D5FA0">
        <w:rPr>
          <w:rStyle w:val="underline"/>
          <w:rFonts w:ascii="Calibri" w:hAnsi="Calibri" w:cs="Calibri"/>
        </w:rPr>
        <w:t>telling lies while accumulating wealth. The hardships that have fomented revolt in Egypt, Tunisia and Algeria are quite visible in many European countries and North America.</w:t>
      </w:r>
      <w:r w:rsidRPr="004D5FA0">
        <w:rPr>
          <w:rFonts w:ascii="Calibri" w:hAnsi="Calibri" w:cs="Calibri"/>
        </w:rPr>
        <w:t xml:space="preserve"> So many Americans are out of work and there are many struggling economies in Europe. But all these are fully fledged democracies. It will be rather absurd to imagine that the Arabs will unquestioningly tread the same line — one that disconnects leaders from their consciences as we have seen, because, “the majority has decided.” As long as </w:t>
      </w:r>
      <w:r w:rsidRPr="004D5FA0">
        <w:rPr>
          <w:rStyle w:val="underline"/>
          <w:rFonts w:ascii="Calibri" w:hAnsi="Calibri" w:cs="Calibri"/>
        </w:rPr>
        <w:t>democracy does not translate into economic growth and human rights</w:t>
      </w:r>
      <w:r w:rsidRPr="004D5FA0">
        <w:rPr>
          <w:rFonts w:ascii="Calibri" w:hAnsi="Calibri" w:cs="Calibri"/>
        </w:rPr>
        <w:t xml:space="preserve"> — there will be reason to doubt the outcomes of this wave of change.</w:t>
      </w:r>
    </w:p>
    <w:p w14:paraId="70E4E6F1" w14:textId="77777777" w:rsidR="00CF39D5" w:rsidRPr="004D5FA0" w:rsidRDefault="00CF39D5" w:rsidP="00CF39D5">
      <w:pPr>
        <w:rPr>
          <w:rFonts w:cs="Calibri"/>
          <w:sz w:val="16"/>
        </w:rPr>
      </w:pPr>
    </w:p>
    <w:p w14:paraId="187CA96F" w14:textId="77777777" w:rsidR="00CF39D5" w:rsidRPr="00FB4593" w:rsidRDefault="00CF39D5" w:rsidP="00CF39D5">
      <w:pPr>
        <w:pStyle w:val="Heading4"/>
      </w:pPr>
      <w:r w:rsidRPr="00FB4593">
        <w:t>Diamond’s categorization of democracies undermines his theories</w:t>
      </w:r>
    </w:p>
    <w:p w14:paraId="017CC0CC" w14:textId="77777777" w:rsidR="00CF39D5" w:rsidRPr="004D5FA0" w:rsidRDefault="00CF39D5" w:rsidP="00CF39D5">
      <w:pPr>
        <w:rPr>
          <w:rFonts w:cs="Calibri"/>
          <w:sz w:val="16"/>
          <w:szCs w:val="16"/>
        </w:rPr>
      </w:pPr>
      <w:proofErr w:type="spellStart"/>
      <w:r w:rsidRPr="00FB4593">
        <w:rPr>
          <w:rStyle w:val="StyleStyleBold12pt"/>
        </w:rPr>
        <w:t>Leicht</w:t>
      </w:r>
      <w:proofErr w:type="spellEnd"/>
      <w:r w:rsidRPr="00FB4593">
        <w:rPr>
          <w:rStyle w:val="StyleStyleBold12pt"/>
        </w:rPr>
        <w:t xml:space="preserve"> &amp; Jenkins 10</w:t>
      </w:r>
      <w:r w:rsidRPr="004D5FA0">
        <w:rPr>
          <w:rFonts w:cs="Calibri"/>
          <w:sz w:val="16"/>
        </w:rPr>
        <w:t xml:space="preserve"> </w:t>
      </w:r>
      <w:r w:rsidRPr="004D5FA0">
        <w:rPr>
          <w:rFonts w:cs="Calibri"/>
          <w:sz w:val="16"/>
          <w:szCs w:val="16"/>
        </w:rPr>
        <w:t>(Kevin T., The University of Iowa Department of Sociology, J. Craig, The Ohio State University Department of Sociology, http://wxy.seu.edu.cn/humanities/sociology/htmledit/</w:t>
      </w:r>
    </w:p>
    <w:p w14:paraId="29FD11CD" w14:textId="77777777" w:rsidR="00CF39D5" w:rsidRPr="004D5FA0" w:rsidRDefault="00CF39D5" w:rsidP="00CF39D5">
      <w:pPr>
        <w:rPr>
          <w:rFonts w:cs="Calibri"/>
          <w:sz w:val="16"/>
          <w:szCs w:val="16"/>
        </w:rPr>
      </w:pPr>
      <w:proofErr w:type="spellStart"/>
      <w:proofErr w:type="gramStart"/>
      <w:r w:rsidRPr="004D5FA0">
        <w:rPr>
          <w:rFonts w:cs="Calibri"/>
          <w:sz w:val="16"/>
          <w:szCs w:val="16"/>
        </w:rPr>
        <w:t>uploadfile</w:t>
      </w:r>
      <w:proofErr w:type="spellEnd"/>
      <w:proofErr w:type="gramEnd"/>
      <w:r w:rsidRPr="004D5FA0">
        <w:rPr>
          <w:rFonts w:cs="Calibri"/>
          <w:sz w:val="16"/>
          <w:szCs w:val="16"/>
        </w:rPr>
        <w:t xml:space="preserve">/system/20100724/20100724163814618.pdf, 7/9/11)  </w:t>
      </w:r>
    </w:p>
    <w:p w14:paraId="6CA0A815" w14:textId="77777777" w:rsidR="00CF39D5" w:rsidRPr="004D5FA0" w:rsidRDefault="00CF39D5" w:rsidP="00CF39D5">
      <w:pPr>
        <w:pStyle w:val="card"/>
        <w:ind w:left="0"/>
        <w:rPr>
          <w:rFonts w:ascii="Calibri" w:hAnsi="Calibri" w:cs="Calibri"/>
        </w:rPr>
      </w:pPr>
      <w:r w:rsidRPr="004D5FA0">
        <w:rPr>
          <w:rFonts w:ascii="Calibri" w:hAnsi="Calibri" w:cs="Calibri"/>
        </w:rPr>
        <w:t xml:space="preserve">Our point is that because </w:t>
      </w:r>
      <w:r w:rsidRPr="004D5FA0">
        <w:rPr>
          <w:rStyle w:val="underline"/>
          <w:rFonts w:ascii="Calibri" w:hAnsi="Calibri" w:cs="Calibri"/>
        </w:rPr>
        <w:t>Diamond adds qualifiers</w:t>
      </w:r>
      <w:r w:rsidRPr="004D5FA0">
        <w:rPr>
          <w:rFonts w:ascii="Calibri" w:hAnsi="Calibri" w:cs="Calibri"/>
        </w:rPr>
        <w:t xml:space="preserve"> even </w:t>
      </w:r>
      <w:r w:rsidRPr="004D5FA0">
        <w:rPr>
          <w:rStyle w:val="underline"/>
          <w:rFonts w:ascii="Calibri" w:hAnsi="Calibri" w:cs="Calibri"/>
        </w:rPr>
        <w:t>to</w:t>
      </w:r>
      <w:r w:rsidRPr="004D5FA0">
        <w:rPr>
          <w:rFonts w:ascii="Calibri" w:hAnsi="Calibri" w:cs="Calibri"/>
        </w:rPr>
        <w:t xml:space="preserve"> the baseline type of electoral </w:t>
      </w:r>
      <w:r w:rsidRPr="004D5FA0">
        <w:rPr>
          <w:rStyle w:val="underline"/>
          <w:rFonts w:ascii="Calibri" w:hAnsi="Calibri" w:cs="Calibri"/>
        </w:rPr>
        <w:t>democracy, his characterizations of “intermediate democracy” are then invariably just     as vague as his subsequent characterizations of “democratic society.”</w:t>
      </w:r>
      <w:r w:rsidRPr="004D5FA0">
        <w:rPr>
          <w:rFonts w:ascii="Calibri" w:hAnsi="Calibri" w:cs="Calibri"/>
        </w:rPr>
        <w:t xml:space="preserve"> In both cases, </w:t>
      </w:r>
      <w:r w:rsidRPr="004D5FA0">
        <w:rPr>
          <w:rStyle w:val="underline"/>
          <w:rFonts w:ascii="Calibri" w:hAnsi="Calibri" w:cs="Calibri"/>
        </w:rPr>
        <w:t>he lacks     threshold standards</w:t>
      </w:r>
      <w:r w:rsidRPr="004D5FA0">
        <w:rPr>
          <w:rFonts w:ascii="Calibri" w:hAnsi="Calibri" w:cs="Calibri"/>
        </w:rPr>
        <w:t xml:space="preserve"> or cut points which are </w:t>
      </w:r>
      <w:proofErr w:type="spellStart"/>
      <w:r w:rsidRPr="004D5FA0">
        <w:rPr>
          <w:rFonts w:ascii="Calibri" w:hAnsi="Calibri" w:cs="Calibri"/>
        </w:rPr>
        <w:t>proceduralist</w:t>
      </w:r>
      <w:proofErr w:type="spellEnd"/>
      <w:r w:rsidRPr="004D5FA0">
        <w:rPr>
          <w:rFonts w:ascii="Calibri" w:hAnsi="Calibri" w:cs="Calibri"/>
        </w:rPr>
        <w:t xml:space="preserve"> </w:t>
      </w:r>
      <w:r w:rsidRPr="004D5FA0">
        <w:rPr>
          <w:rStyle w:val="underline"/>
          <w:rFonts w:ascii="Calibri" w:hAnsi="Calibri" w:cs="Calibri"/>
        </w:rPr>
        <w:t>and bright line</w:t>
      </w:r>
      <w:r w:rsidRPr="004D5FA0">
        <w:rPr>
          <w:rFonts w:ascii="Calibri" w:hAnsi="Calibri" w:cs="Calibri"/>
        </w:rPr>
        <w:t xml:space="preserve">. In addition, as noted,     </w:t>
      </w:r>
      <w:r w:rsidRPr="004D5FA0">
        <w:rPr>
          <w:rStyle w:val="underline"/>
          <w:rFonts w:ascii="Calibri" w:hAnsi="Calibri" w:cs="Calibri"/>
        </w:rPr>
        <w:t>“intermediacy”</w:t>
      </w:r>
      <w:r w:rsidRPr="004D5FA0">
        <w:rPr>
          <w:rFonts w:ascii="Calibri" w:hAnsi="Calibri" w:cs="Calibri"/>
        </w:rPr>
        <w:t xml:space="preserve"> itself </w:t>
      </w:r>
      <w:r w:rsidRPr="004D5FA0">
        <w:rPr>
          <w:rStyle w:val="underline"/>
          <w:rFonts w:ascii="Calibri" w:hAnsi="Calibri" w:cs="Calibri"/>
        </w:rPr>
        <w:t>is a residual category</w:t>
      </w:r>
      <w:r w:rsidRPr="004D5FA0">
        <w:rPr>
          <w:rFonts w:ascii="Calibri" w:hAnsi="Calibri" w:cs="Calibri"/>
        </w:rPr>
        <w:t xml:space="preserve">, </w:t>
      </w:r>
      <w:r w:rsidRPr="004D5FA0">
        <w:rPr>
          <w:rStyle w:val="underline"/>
          <w:rFonts w:ascii="Calibri" w:hAnsi="Calibri" w:cs="Calibri"/>
        </w:rPr>
        <w:t>and</w:t>
      </w:r>
      <w:r w:rsidRPr="004D5FA0">
        <w:rPr>
          <w:rFonts w:ascii="Calibri" w:hAnsi="Calibri" w:cs="Calibri"/>
        </w:rPr>
        <w:t xml:space="preserve"> all such categories are intrinsically vague. Yet</w:t>
      </w:r>
      <w:proofErr w:type="gramStart"/>
      <w:r w:rsidRPr="004D5FA0">
        <w:rPr>
          <w:rFonts w:ascii="Calibri" w:hAnsi="Calibri" w:cs="Calibri"/>
        </w:rPr>
        <w:t>,     unlike</w:t>
      </w:r>
      <w:proofErr w:type="gramEnd"/>
      <w:r w:rsidRPr="004D5FA0">
        <w:rPr>
          <w:rFonts w:ascii="Calibri" w:hAnsi="Calibri" w:cs="Calibri"/>
        </w:rPr>
        <w:t xml:space="preserve"> his occasional references to the democratic society, this residual category </w:t>
      </w:r>
      <w:r w:rsidRPr="004D5FA0">
        <w:rPr>
          <w:rStyle w:val="underline"/>
          <w:rFonts w:ascii="Calibri" w:hAnsi="Calibri" w:cs="Calibri"/>
        </w:rPr>
        <w:t>is far more     important for Diamond’s purposes</w:t>
      </w:r>
      <w:r w:rsidRPr="004D5FA0">
        <w:rPr>
          <w:rFonts w:ascii="Calibri" w:hAnsi="Calibri" w:cs="Calibri"/>
        </w:rPr>
        <w:t xml:space="preserve"> at both a conceptual or theoretical level and in empirical     application. After all, </w:t>
      </w:r>
      <w:r w:rsidRPr="004D5FA0">
        <w:rPr>
          <w:rStyle w:val="underline"/>
          <w:rFonts w:ascii="Calibri" w:hAnsi="Calibri" w:cs="Calibri"/>
        </w:rPr>
        <w:t>this category’s potential scope</w:t>
      </w:r>
      <w:r w:rsidRPr="004D5FA0">
        <w:rPr>
          <w:rFonts w:ascii="Calibri" w:hAnsi="Calibri" w:cs="Calibri"/>
        </w:rPr>
        <w:t xml:space="preserve"> of application </w:t>
      </w:r>
      <w:r w:rsidRPr="004D5FA0">
        <w:rPr>
          <w:rStyle w:val="underline"/>
          <w:rFonts w:ascii="Calibri" w:hAnsi="Calibri" w:cs="Calibri"/>
        </w:rPr>
        <w:t>is</w:t>
      </w:r>
      <w:r w:rsidRPr="004D5FA0">
        <w:rPr>
          <w:rFonts w:ascii="Calibri" w:hAnsi="Calibri" w:cs="Calibri"/>
        </w:rPr>
        <w:t xml:space="preserve"> extraordinarily </w:t>
      </w:r>
      <w:r w:rsidRPr="004D5FA0">
        <w:rPr>
          <w:rStyle w:val="underline"/>
          <w:rFonts w:ascii="Calibri" w:hAnsi="Calibri" w:cs="Calibri"/>
        </w:rPr>
        <w:t>expansive. It can potentially include nearly</w:t>
      </w:r>
      <w:r w:rsidRPr="004D5FA0">
        <w:rPr>
          <w:rFonts w:ascii="Calibri" w:hAnsi="Calibri" w:cs="Calibri"/>
        </w:rPr>
        <w:t xml:space="preserve"> </w:t>
      </w:r>
      <w:r w:rsidRPr="004D5FA0">
        <w:rPr>
          <w:rStyle w:val="underline"/>
          <w:rFonts w:ascii="Calibri" w:hAnsi="Calibri" w:cs="Calibri"/>
        </w:rPr>
        <w:t>every</w:t>
      </w:r>
      <w:r w:rsidRPr="004D5FA0">
        <w:rPr>
          <w:rFonts w:ascii="Calibri" w:hAnsi="Calibri" w:cs="Calibri"/>
        </w:rPr>
        <w:t xml:space="preserve"> established or consolidated </w:t>
      </w:r>
      <w:r w:rsidRPr="004D5FA0">
        <w:rPr>
          <w:rStyle w:val="underline"/>
          <w:rFonts w:ascii="Calibri" w:hAnsi="Calibri" w:cs="Calibri"/>
        </w:rPr>
        <w:t>democracy</w:t>
      </w:r>
      <w:r w:rsidRPr="004D5FA0">
        <w:rPr>
          <w:rFonts w:ascii="Calibri" w:hAnsi="Calibri" w:cs="Calibri"/>
        </w:rPr>
        <w:t xml:space="preserve"> in the     world as well as many new democracies.  </w:t>
      </w:r>
    </w:p>
    <w:p w14:paraId="6A5D2553" w14:textId="77777777" w:rsidR="00CF39D5" w:rsidRDefault="00CF39D5" w:rsidP="00CF39D5">
      <w:pPr>
        <w:rPr>
          <w:rStyle w:val="StyleBoldUnderline"/>
        </w:rPr>
      </w:pPr>
    </w:p>
    <w:p w14:paraId="126DD4C5" w14:textId="77777777" w:rsidR="00CF39D5" w:rsidRPr="00443D56" w:rsidRDefault="00CF39D5" w:rsidP="00CF39D5">
      <w:pPr>
        <w:pStyle w:val="Heading2"/>
      </w:pPr>
      <w:bookmarkStart w:id="33" w:name="_Toc240637351"/>
      <w:r>
        <w:t>OFFENSE</w:t>
      </w:r>
      <w:bookmarkEnd w:id="33"/>
    </w:p>
    <w:p w14:paraId="1A884776" w14:textId="77777777" w:rsidR="00CF39D5" w:rsidRDefault="00CF39D5" w:rsidP="00CF39D5">
      <w:pPr>
        <w:pStyle w:val="Heading3"/>
      </w:pPr>
      <w:bookmarkStart w:id="34" w:name="_Toc240637352"/>
      <w:r>
        <w:t xml:space="preserve">Democracy Bad – Democracy </w:t>
      </w:r>
      <w:proofErr w:type="spellStart"/>
      <w:r>
        <w:t>Prolif</w:t>
      </w:r>
      <w:proofErr w:type="spellEnd"/>
      <w:r>
        <w:t xml:space="preserve"> – 1NC</w:t>
      </w:r>
      <w:bookmarkEnd w:id="34"/>
    </w:p>
    <w:p w14:paraId="792A2EB0" w14:textId="77777777" w:rsidR="00CF39D5" w:rsidRDefault="00CF39D5" w:rsidP="00CF39D5">
      <w:pPr>
        <w:pStyle w:val="Heading4"/>
      </w:pPr>
      <w:r>
        <w:t xml:space="preserve">Proliferation of democracy </w:t>
      </w:r>
      <w:r>
        <w:sym w:font="Wingdings" w:char="F0E8"/>
      </w:r>
      <w:r>
        <w:t xml:space="preserve"> conflict amongst democratic dyads </w:t>
      </w:r>
    </w:p>
    <w:p w14:paraId="624E1850"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690790FF" w14:textId="77777777" w:rsidR="00CF39D5" w:rsidRDefault="00CF39D5" w:rsidP="00CF39D5">
      <w:pPr>
        <w:rPr>
          <w:rStyle w:val="StyleBoldUnderline"/>
        </w:rPr>
      </w:pPr>
      <w:r w:rsidRPr="00077F51">
        <w:rPr>
          <w:sz w:val="16"/>
        </w:rPr>
        <w:t xml:space="preserve">As predicted, the effect of systemic regime type heterogeneity changes considerably when we introduce the interaction term between dyadic and systemic difference. As Model 2.4 demonstrates, both dyadic and systemic political differences now appear to signiﬁcantly increase MID propensity. In contrast, </w:t>
      </w:r>
      <w:r w:rsidRPr="00254676">
        <w:rPr>
          <w:rStyle w:val="StyleBoldUnderline"/>
          <w:highlight w:val="magenta"/>
        </w:rPr>
        <w:t>the interaction between dyadic regime afﬁnity and systemic democracy is negative,</w:t>
      </w:r>
      <w:r w:rsidRPr="00077F51">
        <w:rPr>
          <w:rStyle w:val="StyleBoldUnderline"/>
        </w:rPr>
        <w:t xml:space="preserve"> while the effect of threshold democracy is now statistically insigniﬁcant.</w:t>
      </w:r>
      <w:r w:rsidRPr="00077F51">
        <w:rPr>
          <w:sz w:val="16"/>
        </w:rPr>
        <w:t xml:space="preserve">33 As anticipated by our theory, </w:t>
      </w:r>
      <w:r w:rsidRPr="00B47F89">
        <w:rPr>
          <w:rStyle w:val="StyleBoldUnderline"/>
          <w:highlight w:val="magenta"/>
        </w:rPr>
        <w:t>similar regimes are less likely to ﬁght, but this effect is declining in the relative abundance of similar polities in the system</w:t>
      </w:r>
      <w:r w:rsidRPr="00077F51">
        <w:rPr>
          <w:rStyle w:val="StyleBoldUnderline"/>
        </w:rPr>
        <w:t>.</w:t>
      </w:r>
      <w:r w:rsidRPr="00077F51">
        <w:rPr>
          <w:sz w:val="16"/>
        </w:rPr>
        <w:t xml:space="preserve"> </w:t>
      </w:r>
      <w:r w:rsidRPr="00B47F89">
        <w:rPr>
          <w:rStyle w:val="StyleBoldUnderline"/>
          <w:highlight w:val="magenta"/>
        </w:rPr>
        <w:t>Difference divides, but it does so dynamically, with regime afﬁnity within a dyad becoming more or less salient for conﬂict as the level of democracy varies systemically</w:t>
      </w:r>
      <w:r w:rsidRPr="00077F51">
        <w:rPr>
          <w:rStyle w:val="StyleBoldUnderline"/>
        </w:rPr>
        <w:t>.</w:t>
      </w:r>
    </w:p>
    <w:p w14:paraId="625281F8" w14:textId="77777777" w:rsidR="00CF39D5" w:rsidRPr="00077F51" w:rsidRDefault="00CF39D5" w:rsidP="00CF39D5">
      <w:pPr>
        <w:rPr>
          <w:sz w:val="16"/>
        </w:rPr>
      </w:pPr>
      <w:r w:rsidRPr="00077F51">
        <w:rPr>
          <w:sz w:val="16"/>
        </w:rPr>
        <w:t xml:space="preserve">Figure 2 details the substantive effects of systemic regime type variability on conﬂict for a democratic dyad. The horizontal axis lists observed values of Proportion of Democracy, starting at 3% of the system democratic and increasing to a maximum of 46% of the system democratic. The vertical axis lists the probability of a MID, as predicted by Model 2.4.34 </w:t>
      </w:r>
      <w:proofErr w:type="gramStart"/>
      <w:r w:rsidRPr="00077F51">
        <w:rPr>
          <w:sz w:val="16"/>
        </w:rPr>
        <w:t>The</w:t>
      </w:r>
      <w:proofErr w:type="gramEnd"/>
      <w:r w:rsidRPr="00077F51">
        <w:rPr>
          <w:sz w:val="16"/>
        </w:rPr>
        <w:t xml:space="preserve"> democratic peace predicts that democracies should be very unlikely to ﬁght each other (the probability of a democratic dispute is very low in absolute terms). Democratic peace research can be interpreted as anticipating that the rise in global democracy will lead to a temporary increase in conﬂict at the systemic level (Ray 1995; </w:t>
      </w:r>
      <w:proofErr w:type="spellStart"/>
      <w:r w:rsidRPr="00077F51">
        <w:rPr>
          <w:sz w:val="16"/>
        </w:rPr>
        <w:t>Gleditsch</w:t>
      </w:r>
      <w:proofErr w:type="spellEnd"/>
      <w:r w:rsidRPr="00077F51">
        <w:rPr>
          <w:sz w:val="16"/>
        </w:rPr>
        <w:t xml:space="preserve"> and </w:t>
      </w:r>
      <w:proofErr w:type="spellStart"/>
      <w:r w:rsidRPr="00077F51">
        <w:rPr>
          <w:sz w:val="16"/>
        </w:rPr>
        <w:t>Hegre</w:t>
      </w:r>
      <w:proofErr w:type="spellEnd"/>
      <w:r w:rsidRPr="00077F51">
        <w:rPr>
          <w:sz w:val="16"/>
        </w:rPr>
        <w:t xml:space="preserve"> 1997). However, this is clearly not the same as arguing that conﬂict in democratic dyads will increase as more nations become democratic. Even autocratic peace theories—that argue that similar regime types are generally less disputatious—fail to contemplate dynamism in democratic conﬂict propensity. </w:t>
      </w:r>
      <w:r w:rsidRPr="00254676">
        <w:rPr>
          <w:rStyle w:val="StyleBoldUnderline"/>
          <w:highlight w:val="magenta"/>
        </w:rPr>
        <w:t xml:space="preserve">The probability of a MID among democracies </w:t>
      </w:r>
      <w:r w:rsidRPr="00254676">
        <w:rPr>
          <w:rStyle w:val="Emphasis"/>
          <w:highlight w:val="magenta"/>
        </w:rPr>
        <w:t>almost triples</w:t>
      </w:r>
      <w:r w:rsidRPr="00077F51">
        <w:rPr>
          <w:rStyle w:val="StyleBoldUnderline"/>
        </w:rPr>
        <w:t xml:space="preserve"> over the observable domain from two democracies in the system to just short of half of all states as democracies.</w:t>
      </w:r>
      <w:r w:rsidRPr="00077F51">
        <w:rPr>
          <w:sz w:val="16"/>
        </w:rPr>
        <w:t xml:space="preserve"> This ﬁnding is anticipated by our theory of dynamic difference. The special </w:t>
      </w:r>
      <w:r w:rsidRPr="00254676">
        <w:rPr>
          <w:rStyle w:val="StyleBoldUnderline"/>
          <w:highlight w:val="magenta"/>
        </w:rPr>
        <w:t>peace among democracies may be diminishing as democracy proliferates.</w:t>
      </w:r>
    </w:p>
    <w:p w14:paraId="1250E030" w14:textId="77777777" w:rsidR="00CF39D5" w:rsidRPr="00436648" w:rsidRDefault="00CF39D5" w:rsidP="00CF39D5">
      <w:pPr>
        <w:rPr>
          <w:sz w:val="16"/>
        </w:rPr>
      </w:pPr>
      <w:r w:rsidRPr="00436648">
        <w:rPr>
          <w:sz w:val="16"/>
        </w:rPr>
        <w:t xml:space="preserve">Figure 3 reports the complementary image, where estimates are for dissimilar dyads. The horizontal axis again varies the proportion of democracies in the international system, while the vertical axis reports the probability of a MID. </w:t>
      </w:r>
      <w:r w:rsidRPr="00436648">
        <w:rPr>
          <w:rStyle w:val="StyleBoldUnderline"/>
        </w:rPr>
        <w:t>The likelihood of conﬂict among dissimilar regimes is initially much higher than among democracies, but this probability is decreasing with rising systemic democracy</w:t>
      </w:r>
      <w:r w:rsidRPr="00436648">
        <w:rPr>
          <w:sz w:val="16"/>
        </w:rPr>
        <w:t xml:space="preserve">. The lowest estimated point in Figure 3 (roughly a 0.07% chance of a MID) is almost identical to the highest probability of dispute behavior in Figure 2 (approximately 0.06% probability of a MID) when roughly half of the dyads in the world are democratic. </w:t>
      </w:r>
      <w:r w:rsidRPr="00254676">
        <w:rPr>
          <w:rStyle w:val="StyleBoldUnderline"/>
          <w:highlight w:val="magenta"/>
        </w:rPr>
        <w:t>The difference in conﬂict behavior between democracies and heterogeneous dyads diminishes as the proportion democracies in the system increases.</w:t>
      </w:r>
      <w:r w:rsidRPr="00436648">
        <w:rPr>
          <w:sz w:val="16"/>
        </w:rPr>
        <w:t xml:space="preserve"> </w:t>
      </w:r>
      <w:r w:rsidRPr="00254676">
        <w:rPr>
          <w:rStyle w:val="StyleBoldUnderline"/>
          <w:highlight w:val="magenta"/>
        </w:rPr>
        <w:t>This result is consistent with</w:t>
      </w:r>
      <w:r w:rsidRPr="00436648">
        <w:rPr>
          <w:rStyle w:val="StyleBoldUnderline"/>
        </w:rPr>
        <w:t xml:space="preserve">, and helps to account for, </w:t>
      </w:r>
      <w:r w:rsidRPr="00254676">
        <w:rPr>
          <w:rStyle w:val="StyleBoldUnderline"/>
          <w:highlight w:val="magenta"/>
        </w:rPr>
        <w:t>recent evidence that the democratic peace has weakened in the post-Cold War period</w:t>
      </w:r>
      <w:r w:rsidRPr="00436648">
        <w:rPr>
          <w:sz w:val="16"/>
        </w:rPr>
        <w:t xml:space="preserve"> (</w:t>
      </w:r>
      <w:proofErr w:type="spellStart"/>
      <w:r w:rsidRPr="00436648">
        <w:rPr>
          <w:sz w:val="16"/>
        </w:rPr>
        <w:t>Sobek</w:t>
      </w:r>
      <w:proofErr w:type="spellEnd"/>
      <w:r w:rsidRPr="00436648">
        <w:rPr>
          <w:sz w:val="16"/>
        </w:rPr>
        <w:t xml:space="preserve"> et al. 2006; </w:t>
      </w:r>
      <w:proofErr w:type="spellStart"/>
      <w:r w:rsidRPr="00436648">
        <w:rPr>
          <w:sz w:val="16"/>
        </w:rPr>
        <w:t>Gowa</w:t>
      </w:r>
      <w:proofErr w:type="spellEnd"/>
      <w:r w:rsidRPr="00436648">
        <w:rPr>
          <w:sz w:val="16"/>
        </w:rPr>
        <w:t xml:space="preserve"> 2010). </w:t>
      </w:r>
      <w:r w:rsidRPr="00254676">
        <w:rPr>
          <w:rStyle w:val="StyleBoldUnderline"/>
          <w:highlight w:val="magenta"/>
        </w:rPr>
        <w:t>Rather than democratization simply making the world more peaceful</w:t>
      </w:r>
      <w:r w:rsidRPr="00436648">
        <w:rPr>
          <w:sz w:val="16"/>
        </w:rPr>
        <w:t xml:space="preserve"> (Mitchell 1997; </w:t>
      </w:r>
      <w:proofErr w:type="spellStart"/>
      <w:r w:rsidRPr="00436648">
        <w:rPr>
          <w:sz w:val="16"/>
        </w:rPr>
        <w:t>Crescenzi</w:t>
      </w:r>
      <w:proofErr w:type="spellEnd"/>
      <w:r w:rsidRPr="00436648">
        <w:rPr>
          <w:sz w:val="16"/>
        </w:rPr>
        <w:t xml:space="preserve"> and </w:t>
      </w:r>
      <w:proofErr w:type="spellStart"/>
      <w:r w:rsidRPr="00436648">
        <w:rPr>
          <w:sz w:val="16"/>
        </w:rPr>
        <w:t>Enterline</w:t>
      </w:r>
      <w:proofErr w:type="spellEnd"/>
      <w:r w:rsidRPr="00436648">
        <w:rPr>
          <w:sz w:val="16"/>
        </w:rPr>
        <w:t xml:space="preserve"> 1999), </w:t>
      </w:r>
      <w:r w:rsidRPr="00436648">
        <w:rPr>
          <w:rStyle w:val="StyleBoldUnderline"/>
        </w:rPr>
        <w:t xml:space="preserve">it appears that </w:t>
      </w:r>
      <w:r w:rsidRPr="00254676">
        <w:rPr>
          <w:rStyle w:val="StyleBoldUnderline"/>
          <w:highlight w:val="magenta"/>
        </w:rPr>
        <w:t xml:space="preserve">increasing democracy may begin to shift the locus of conﬂict away from inter-regime to </w:t>
      </w:r>
      <w:proofErr w:type="spellStart"/>
      <w:r w:rsidRPr="00254676">
        <w:rPr>
          <w:rStyle w:val="StyleBoldUnderline"/>
          <w:highlight w:val="magenta"/>
        </w:rPr>
        <w:t>intraregime</w:t>
      </w:r>
      <w:proofErr w:type="spellEnd"/>
      <w:r w:rsidRPr="00254676">
        <w:rPr>
          <w:rStyle w:val="StyleBoldUnderline"/>
          <w:highlight w:val="magenta"/>
        </w:rPr>
        <w:t xml:space="preserve"> disputes</w:t>
      </w:r>
      <w:r w:rsidRPr="00436648">
        <w:rPr>
          <w:rStyle w:val="StyleBoldUnderline"/>
        </w:rPr>
        <w:t>.</w:t>
      </w:r>
      <w:r w:rsidRPr="00436648">
        <w:rPr>
          <w:sz w:val="16"/>
        </w:rPr>
        <w:t xml:space="preserve"> Again, dynamic difference implies that democratic and autocratic dyads will appear most similar in their conﬂict behavior when each regime type represents approximately half of all states in the system.</w:t>
      </w:r>
    </w:p>
    <w:p w14:paraId="1BF6789F" w14:textId="2A3A11B8" w:rsidR="00CF39D5" w:rsidRDefault="00CF39D5" w:rsidP="003245AB">
      <w:r>
        <w:t xml:space="preserve">(MID = militarized disputes) </w:t>
      </w:r>
    </w:p>
    <w:p w14:paraId="10C697D0" w14:textId="77777777" w:rsidR="003245AB" w:rsidRDefault="003245AB" w:rsidP="003245AB"/>
    <w:p w14:paraId="597E363D" w14:textId="77777777" w:rsidR="00CF39D5" w:rsidRDefault="00CF39D5" w:rsidP="00CF39D5">
      <w:pPr>
        <w:pStyle w:val="Heading3"/>
      </w:pPr>
      <w:bookmarkStart w:id="35" w:name="_Toc240637353"/>
      <w:r>
        <w:t xml:space="preserve">Democracy Bad – Democracy </w:t>
      </w:r>
      <w:proofErr w:type="spellStart"/>
      <w:r>
        <w:t>Prolif</w:t>
      </w:r>
      <w:proofErr w:type="spellEnd"/>
      <w:r>
        <w:t xml:space="preserve"> – Ext</w:t>
      </w:r>
      <w:bookmarkEnd w:id="35"/>
    </w:p>
    <w:p w14:paraId="59F3B121" w14:textId="77777777" w:rsidR="00CF39D5" w:rsidRDefault="00CF39D5" w:rsidP="00CF39D5">
      <w:pPr>
        <w:pStyle w:val="Heading4"/>
      </w:pPr>
      <w:r>
        <w:t xml:space="preserve">PROLIFERATING DEMOCRACY </w:t>
      </w:r>
      <w:r>
        <w:sym w:font="Wingdings" w:char="F0E8"/>
      </w:r>
      <w:r>
        <w:t xml:space="preserve"> CONFLICT – extend </w:t>
      </w:r>
      <w:proofErr w:type="spellStart"/>
      <w:r>
        <w:t>Gartzke</w:t>
      </w:r>
      <w:proofErr w:type="spellEnd"/>
      <w:r>
        <w:t xml:space="preserve"> &amp; </w:t>
      </w:r>
      <w:proofErr w:type="spellStart"/>
      <w:r>
        <w:t>Weisiger</w:t>
      </w:r>
      <w:proofErr w:type="spellEnd"/>
      <w:r>
        <w:t xml:space="preserve"> – as the number of democracies increase the potential for conflict between even democratic dyads exponentially grows </w:t>
      </w:r>
    </w:p>
    <w:p w14:paraId="74DF1933"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2DD6AE0B" w14:textId="77777777" w:rsidR="00CF39D5" w:rsidRDefault="00CF39D5" w:rsidP="00CF39D5">
      <w:pPr>
        <w:rPr>
          <w:sz w:val="16"/>
        </w:rPr>
      </w:pPr>
      <w:r w:rsidRPr="00436648">
        <w:rPr>
          <w:sz w:val="16"/>
        </w:rPr>
        <w:t xml:space="preserve">The regressions in Table 3 provide similar substantive results to those reported in Figures 2 and 3. </w:t>
      </w:r>
      <w:r w:rsidRPr="00436648">
        <w:rPr>
          <w:rStyle w:val="StyleBoldUnderline"/>
        </w:rPr>
        <w:t xml:space="preserve">To a surprising degree, it appears that </w:t>
      </w:r>
      <w:r w:rsidRPr="00254676">
        <w:rPr>
          <w:rStyle w:val="StyleBoldUnderline"/>
          <w:highlight w:val="magenta"/>
        </w:rPr>
        <w:t>the special relationship of democratic dyads</w:t>
      </w:r>
      <w:r w:rsidRPr="00436648">
        <w:rPr>
          <w:sz w:val="16"/>
        </w:rPr>
        <w:t xml:space="preserve">, or even of similar regime types, </w:t>
      </w:r>
      <w:r w:rsidRPr="00254676">
        <w:rPr>
          <w:rStyle w:val="StyleBoldUnderline"/>
          <w:highlight w:val="magenta"/>
        </w:rPr>
        <w:t>is contingent on the global distribution of political similarity and difference.</w:t>
      </w:r>
      <w:r w:rsidRPr="00436648">
        <w:rPr>
          <w:rStyle w:val="StyleBoldUnderline"/>
        </w:rPr>
        <w:t xml:space="preserve"> As the number of democracies in the international system changes, so too does the relationship of democracies with other democracies, and of democracies with autocracies. </w:t>
      </w:r>
      <w:r w:rsidRPr="00254676">
        <w:rPr>
          <w:rStyle w:val="StyleBoldUnderline"/>
          <w:highlight w:val="magenta"/>
        </w:rPr>
        <w:t>As democracy becomes less exclusive, there is a tendency for democracies to ﬁnd more reason to differ, to dispute, and</w:t>
      </w:r>
      <w:r w:rsidRPr="00436648">
        <w:rPr>
          <w:sz w:val="16"/>
        </w:rPr>
        <w:t xml:space="preserve"> possibly eventually to </w:t>
      </w:r>
      <w:r w:rsidRPr="00254676">
        <w:rPr>
          <w:rStyle w:val="StyleBoldUnderline"/>
          <w:highlight w:val="magenta"/>
        </w:rPr>
        <w:t>ﬁght among themselves.</w:t>
      </w:r>
      <w:r w:rsidRPr="00436648">
        <w:rPr>
          <w:sz w:val="16"/>
        </w:rPr>
        <w:t>35 Conversely, declining autocracies may have more reason to cooperate, and less incentive to provoke conﬂict with increasingly powerful democracies.</w:t>
      </w:r>
    </w:p>
    <w:p w14:paraId="1FDFA0DC" w14:textId="77777777" w:rsidR="00CF39D5" w:rsidRDefault="00CF39D5" w:rsidP="00CF39D5"/>
    <w:p w14:paraId="612AC8A0" w14:textId="77777777" w:rsidR="00CF39D5" w:rsidRPr="00254676" w:rsidRDefault="00CF39D5" w:rsidP="00CF39D5">
      <w:pPr>
        <w:pStyle w:val="Heading4"/>
      </w:pPr>
      <w:r>
        <w:t>AND - the probability of inter-democratic wars increases as democracy becomes more common</w:t>
      </w:r>
    </w:p>
    <w:p w14:paraId="415F7E83"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07854002" w14:textId="77777777" w:rsidR="00CF39D5" w:rsidRDefault="00CF39D5" w:rsidP="00CF39D5">
      <w:pPr>
        <w:rPr>
          <w:sz w:val="16"/>
        </w:rPr>
      </w:pPr>
      <w:r w:rsidRPr="00077F51">
        <w:rPr>
          <w:sz w:val="16"/>
        </w:rPr>
        <w:t xml:space="preserve">A closer investigation of the model reveals additional patterns of interest. In particular, we highlight two relationships not predicted by prior research, which are captured in Figure 1. First, </w:t>
      </w:r>
      <w:r w:rsidRPr="00B47F89">
        <w:rPr>
          <w:rStyle w:val="StyleBoldUnderline"/>
          <w:highlight w:val="magenta"/>
        </w:rPr>
        <w:t>jointly democratic dyads are more likely to experience conﬂict as democracy becomes more common in the model.</w:t>
      </w:r>
      <w:r w:rsidRPr="00077F51">
        <w:rPr>
          <w:sz w:val="16"/>
        </w:rPr>
        <w:t xml:space="preserve"> To be more precise, </w:t>
      </w:r>
      <w:r w:rsidRPr="00B47F89">
        <w:rPr>
          <w:rStyle w:val="StyleBoldUnderline"/>
          <w:highlight w:val="magenta"/>
        </w:rPr>
        <w:t>given that a democracy is chosen to act, the probability that it targets another democracy increases as the system becomes more democratic.</w:t>
      </w:r>
      <w:r w:rsidRPr="00077F51">
        <w:rPr>
          <w:sz w:val="16"/>
        </w:rPr>
        <w:t xml:space="preserve"> Second, and less obviously, an increase in the proportion of the system that is democratic is associated with a clear decrease in the probability that a given mixed dyad will experience conﬂict. In other words, as we move from a system dominated by autocracies to one with a more equal mix of autocracies and democracies, the model predicts that the probability of inter-regime conﬂict will decrease. These novel predictions from our extremely simple dynamic model are amenable to empirical testing.22</w:t>
      </w:r>
    </w:p>
    <w:p w14:paraId="1DF54D18" w14:textId="77777777" w:rsidR="00CF39D5" w:rsidRPr="00254676" w:rsidRDefault="00CF39D5" w:rsidP="00CF39D5"/>
    <w:p w14:paraId="669B4651" w14:textId="77777777" w:rsidR="00CF39D5" w:rsidRDefault="00CF39D5" w:rsidP="00CF39D5">
      <w:pPr>
        <w:pStyle w:val="Heading4"/>
      </w:pPr>
      <w:r>
        <w:t>AND - Proliferating democracies reduces similarities between democracies reduces the impetus for cooperation</w:t>
      </w:r>
    </w:p>
    <w:p w14:paraId="6DE57EE5" w14:textId="77777777" w:rsidR="00CF39D5" w:rsidRDefault="00CF39D5" w:rsidP="00CF39D5">
      <w:proofErr w:type="spellStart"/>
      <w:r w:rsidRPr="000C15A5">
        <w:rPr>
          <w:rStyle w:val="StyleStyleBold12pt"/>
        </w:rPr>
        <w:t>Gartzke</w:t>
      </w:r>
      <w:proofErr w:type="spellEnd"/>
      <w:r>
        <w:t xml:space="preserve"> </w:t>
      </w:r>
      <w:r w:rsidRPr="000C15A5">
        <w:t>associate professor of political science at UC San Diego</w:t>
      </w:r>
      <w:r>
        <w:t xml:space="preserve"> </w:t>
      </w:r>
      <w:r w:rsidRPr="000C15A5">
        <w:rPr>
          <w:rStyle w:val="StyleStyleBold12pt"/>
        </w:rPr>
        <w:t xml:space="preserve">&amp; </w:t>
      </w:r>
      <w:proofErr w:type="spellStart"/>
      <w:r w:rsidRPr="000C15A5">
        <w:rPr>
          <w:rStyle w:val="StyleStyleBold12pt"/>
        </w:rPr>
        <w:t>Weisiger</w:t>
      </w:r>
      <w:proofErr w:type="spellEnd"/>
      <w:r>
        <w:t xml:space="preserve"> </w:t>
      </w:r>
      <w:r w:rsidRPr="000C15A5">
        <w:t>Assistant Professor of Political Science at the University of Pennsylvania</w:t>
      </w:r>
      <w:r>
        <w:t xml:space="preserve"> </w:t>
      </w:r>
      <w:r w:rsidRPr="000C15A5">
        <w:rPr>
          <w:rStyle w:val="StyleStyleBold12pt"/>
        </w:rPr>
        <w:t>2012</w:t>
      </w:r>
      <w:r>
        <w:t xml:space="preserve"> </w:t>
      </w:r>
      <w:r w:rsidRPr="000C15A5">
        <w:t>Erik</w:t>
      </w:r>
      <w:r>
        <w:t xml:space="preserve"> &amp; Alex “Permanent Friends? Dynamic Difference and the Democratic Peace” </w:t>
      </w:r>
      <w:r w:rsidRPr="000C15A5">
        <w:t>International Studies Quarterly</w:t>
      </w:r>
      <w:r>
        <w:t xml:space="preserve"> </w:t>
      </w:r>
      <w:r w:rsidRPr="000C15A5">
        <w:t>http://dss.ucsd.edu/~egartzke/publications/gartzke_weisiger_isq_2013.pdf</w:t>
      </w:r>
    </w:p>
    <w:p w14:paraId="1841FF7F" w14:textId="77777777" w:rsidR="00CF39D5" w:rsidRDefault="00CF39D5" w:rsidP="00CF39D5">
      <w:pPr>
        <w:rPr>
          <w:rStyle w:val="StyleBoldUnderline"/>
        </w:rPr>
      </w:pPr>
      <w:r w:rsidRPr="000C799B">
        <w:rPr>
          <w:rStyle w:val="StyleBoldUnderline"/>
        </w:rPr>
        <w:t>Combining the afﬁnity of regime types, the dynamic nature of natural allies, and the demand for security, we must imagine that the impact of regime type on conﬂict and cooperation could change over time.</w:t>
      </w:r>
      <w:r w:rsidRPr="000C799B">
        <w:rPr>
          <w:sz w:val="16"/>
        </w:rPr>
        <w:t xml:space="preserve"> </w:t>
      </w:r>
      <w:r w:rsidRPr="000C799B">
        <w:rPr>
          <w:rStyle w:val="StyleBoldUnderline"/>
        </w:rPr>
        <w:t xml:space="preserve">Initially, the scarcity of democracies in the world meant that there were few opportunities for direct conﬂict. Even more important, in a world full of threats, democracies had enough in common that cooperating, or at least not opposing one another, was prudent. </w:t>
      </w:r>
      <w:r w:rsidRPr="00B47F89">
        <w:rPr>
          <w:rStyle w:val="StyleBoldUnderline"/>
          <w:highlight w:val="magenta"/>
        </w:rPr>
        <w:t>As democracy has proliferated,</w:t>
      </w:r>
      <w:r w:rsidRPr="000C799B">
        <w:rPr>
          <w:sz w:val="16"/>
        </w:rPr>
        <w:t xml:space="preserve"> however, </w:t>
      </w:r>
      <w:r w:rsidRPr="00B47F89">
        <w:rPr>
          <w:rStyle w:val="StyleBoldUnderline"/>
          <w:highlight w:val="magenta"/>
        </w:rPr>
        <w:t xml:space="preserve">preferred policies of democratic countries have become more diverse even as the threat from </w:t>
      </w:r>
      <w:proofErr w:type="spellStart"/>
      <w:r w:rsidRPr="00B47F89">
        <w:rPr>
          <w:rStyle w:val="StyleBoldUnderline"/>
          <w:highlight w:val="magenta"/>
        </w:rPr>
        <w:t>nondemocracies</w:t>
      </w:r>
      <w:proofErr w:type="spellEnd"/>
      <w:r w:rsidRPr="00B47F89">
        <w:rPr>
          <w:rStyle w:val="StyleBoldUnderline"/>
          <w:highlight w:val="magenta"/>
        </w:rPr>
        <w:t xml:space="preserve"> has declined.</w:t>
      </w:r>
      <w:r w:rsidRPr="000C799B">
        <w:rPr>
          <w:sz w:val="16"/>
        </w:rPr>
        <w:t xml:space="preserve"> While autocratic threats remain, many of the most powerful countries are democracies. </w:t>
      </w:r>
      <w:r w:rsidRPr="00B47F89">
        <w:rPr>
          <w:rStyle w:val="StyleBoldUnderline"/>
          <w:highlight w:val="magenta"/>
        </w:rPr>
        <w:t>Differences that were patched over,</w:t>
      </w:r>
      <w:r w:rsidRPr="000C799B">
        <w:rPr>
          <w:rStyle w:val="StyleBoldUnderline"/>
        </w:rPr>
        <w:t xml:space="preserve"> or overlooked, </w:t>
      </w:r>
      <w:r w:rsidRPr="00B47F89">
        <w:rPr>
          <w:rStyle w:val="StyleBoldUnderline"/>
          <w:highlight w:val="magenta"/>
        </w:rPr>
        <w:t>in ﬁghting fascism and communism have now begun to surface.</w:t>
      </w:r>
      <w:r w:rsidRPr="000C799B">
        <w:rPr>
          <w:sz w:val="16"/>
        </w:rPr>
        <w:t xml:space="preserve"> </w:t>
      </w:r>
      <w:r w:rsidRPr="000C799B">
        <w:rPr>
          <w:rStyle w:val="StyleBoldUnderline"/>
        </w:rPr>
        <w:t>Perhaps most notable in the last decade has been a basic tension among developed democracies over both means and ends in “the war on terror.”</w:t>
      </w:r>
      <w:r w:rsidRPr="000C799B">
        <w:rPr>
          <w:sz w:val="16"/>
        </w:rPr>
        <w:t xml:space="preserve"> </w:t>
      </w:r>
      <w:r w:rsidRPr="00B47F89">
        <w:rPr>
          <w:rStyle w:val="StyleBoldUnderline"/>
          <w:highlight w:val="magenta"/>
        </w:rPr>
        <w:t>There is</w:t>
      </w:r>
      <w:r w:rsidRPr="000C799B">
        <w:rPr>
          <w:rStyle w:val="StyleBoldUnderline"/>
        </w:rPr>
        <w:t xml:space="preserve"> also </w:t>
      </w:r>
      <w:r w:rsidRPr="00B47F89">
        <w:rPr>
          <w:rStyle w:val="StyleBoldUnderline"/>
          <w:highlight w:val="magenta"/>
        </w:rPr>
        <w:t>a rising sense that there exists a two-tiered system of democracy, in which elected leadership is not sufﬁcient to qualify as “liberal.”</w:t>
      </w:r>
      <w:r w:rsidRPr="000C799B">
        <w:rPr>
          <w:sz w:val="16"/>
        </w:rPr>
        <w:t xml:space="preserve">18 Finally, </w:t>
      </w:r>
      <w:r w:rsidRPr="00B47F89">
        <w:rPr>
          <w:rStyle w:val="StyleBoldUnderline"/>
          <w:highlight w:val="magenta"/>
        </w:rPr>
        <w:t>inroads of democracy into the Middle East and elsewhere have begun to reveal what popular rule might mean in societies with profoundly different traditions and interests than those of the West</w:t>
      </w:r>
      <w:r w:rsidRPr="000C799B">
        <w:rPr>
          <w:rStyle w:val="StyleBoldUnderline"/>
        </w:rPr>
        <w:t>. At least initially, the chief beneﬁciaries of the “Arab Spring” may prove to be Islamist parties, which is unlikely to prove popular in London, Paris, Berlin, Tel Aviv, or Washington</w:t>
      </w:r>
      <w:r w:rsidRPr="000C799B">
        <w:rPr>
          <w:sz w:val="16"/>
        </w:rPr>
        <w:t xml:space="preserve"> DC. These differences are certainly not yet sufﬁcient to lead to democratic warfare, but </w:t>
      </w:r>
      <w:r w:rsidRPr="00B47F89">
        <w:rPr>
          <w:rStyle w:val="StyleBoldUnderline"/>
          <w:highlight w:val="magenta"/>
        </w:rPr>
        <w:t>tensions appear more salient than in the past</w:t>
      </w:r>
      <w:r w:rsidRPr="000C799B">
        <w:rPr>
          <w:rStyle w:val="StyleBoldUnderline"/>
        </w:rPr>
        <w:t>.</w:t>
      </w:r>
      <w:r w:rsidRPr="000C799B">
        <w:rPr>
          <w:sz w:val="16"/>
        </w:rPr>
        <w:t xml:space="preserve"> In the absence of a common foe, </w:t>
      </w:r>
      <w:r w:rsidRPr="00B47F89">
        <w:rPr>
          <w:rStyle w:val="StyleBoldUnderline"/>
          <w:highlight w:val="magenta"/>
        </w:rPr>
        <w:t>nations with similar regime types but different preferences may increasingly ﬁnd that they are unable to justify glossing over their differences.</w:t>
      </w:r>
    </w:p>
    <w:p w14:paraId="36F3589E" w14:textId="77777777" w:rsidR="00CF39D5" w:rsidRDefault="00CF39D5" w:rsidP="00CF39D5"/>
    <w:p w14:paraId="309B890E" w14:textId="77777777" w:rsidR="00CF39D5" w:rsidRDefault="00CF39D5" w:rsidP="00CF39D5"/>
    <w:p w14:paraId="59E5A7E4" w14:textId="77777777" w:rsidR="00CF39D5" w:rsidRDefault="00CF39D5" w:rsidP="00CF39D5"/>
    <w:p w14:paraId="5A66AC72" w14:textId="77777777" w:rsidR="00CF39D5" w:rsidRDefault="00CF39D5" w:rsidP="00CF39D5">
      <w:pPr>
        <w:pStyle w:val="Heading3"/>
      </w:pPr>
      <w:bookmarkStart w:id="36" w:name="_Toc240637354"/>
      <w:r>
        <w:t>Democracy Bad – Transitions – 1NC</w:t>
      </w:r>
      <w:bookmarkEnd w:id="36"/>
    </w:p>
    <w:p w14:paraId="2FF26A5B" w14:textId="77777777" w:rsidR="00CF39D5" w:rsidRDefault="00CF39D5" w:rsidP="00CF39D5">
      <w:pPr>
        <w:pStyle w:val="Heading4"/>
      </w:pPr>
      <w:r>
        <w:t xml:space="preserve">Limited transitioning democracies </w:t>
      </w:r>
      <w:r>
        <w:sym w:font="Wingdings" w:char="F0E8"/>
      </w:r>
      <w:r>
        <w:t xml:space="preserve"> conflict </w:t>
      </w:r>
    </w:p>
    <w:p w14:paraId="01E6EFD7" w14:textId="77777777" w:rsidR="00CF39D5" w:rsidRDefault="00CF39D5" w:rsidP="00CF39D5">
      <w:proofErr w:type="spellStart"/>
      <w:r w:rsidRPr="00B153A1">
        <w:rPr>
          <w:rStyle w:val="StyleStyleBold12pt"/>
        </w:rPr>
        <w:t>Baliga</w:t>
      </w:r>
      <w:proofErr w:type="spellEnd"/>
      <w:r>
        <w:t xml:space="preserve"> Kellogg School of Management, Northwestern University </w:t>
      </w:r>
      <w:r w:rsidRPr="00B153A1">
        <w:rPr>
          <w:rStyle w:val="StyleStyleBold12pt"/>
        </w:rPr>
        <w:t>Lucca</w:t>
      </w:r>
      <w:r>
        <w:t xml:space="preserve"> Federal Reserve Board </w:t>
      </w:r>
      <w:r w:rsidRPr="00B153A1">
        <w:rPr>
          <w:rStyle w:val="StyleStyleBold12pt"/>
        </w:rPr>
        <w:t xml:space="preserve">&amp; </w:t>
      </w:r>
      <w:proofErr w:type="spellStart"/>
      <w:r w:rsidRPr="00B153A1">
        <w:rPr>
          <w:rStyle w:val="StyleStyleBold12pt"/>
        </w:rPr>
        <w:t>Sjostrom</w:t>
      </w:r>
      <w:proofErr w:type="spellEnd"/>
      <w:r>
        <w:t xml:space="preserve"> Department of Economics, Rutgers University </w:t>
      </w:r>
      <w:r w:rsidRPr="00B153A1">
        <w:rPr>
          <w:rStyle w:val="StyleStyleBold12pt"/>
        </w:rPr>
        <w:t>2009</w:t>
      </w:r>
      <w:r>
        <w:t xml:space="preserve"> </w:t>
      </w:r>
      <w:proofErr w:type="spellStart"/>
      <w:r>
        <w:t>Sandeep</w:t>
      </w:r>
      <w:proofErr w:type="spellEnd"/>
      <w:r>
        <w:t xml:space="preserve"> David &amp; Tomas  “Domestic political survival and international conflict: Is democracy good for peace?” Working Papers, Department of Economics, Rutgers, the State University of New Jersey, No. 2009,07 </w:t>
      </w:r>
      <w:r w:rsidRPr="00B153A1">
        <w:t>http://www.econstor.eu/bitstream/10419/59499/1/612504468.pdf</w:t>
      </w:r>
    </w:p>
    <w:p w14:paraId="138BC939" w14:textId="77777777" w:rsidR="00CF39D5" w:rsidRPr="00B153A1" w:rsidRDefault="00CF39D5" w:rsidP="00CF39D5">
      <w:pPr>
        <w:rPr>
          <w:sz w:val="16"/>
        </w:rPr>
      </w:pPr>
      <w:r w:rsidRPr="00B153A1">
        <w:rPr>
          <w:sz w:val="16"/>
        </w:rPr>
        <w:t>Over the full sample, spanning 1816- 2000, the data strongly supports a dyadic democratic peace hypothesis: dyads consisting of two full democracies are more peaceful than all other pairs of regime types. This is consistent with previous empirical studies (</w:t>
      </w:r>
      <w:proofErr w:type="spellStart"/>
      <w:r w:rsidRPr="00B153A1">
        <w:rPr>
          <w:sz w:val="16"/>
        </w:rPr>
        <w:t>Babst</w:t>
      </w:r>
      <w:proofErr w:type="spellEnd"/>
      <w:r w:rsidRPr="00B153A1">
        <w:rPr>
          <w:sz w:val="16"/>
        </w:rPr>
        <w:t xml:space="preserve"> [5], Levy [49], </w:t>
      </w:r>
      <w:proofErr w:type="spellStart"/>
      <w:r w:rsidRPr="00B153A1">
        <w:rPr>
          <w:sz w:val="16"/>
        </w:rPr>
        <w:t>Maoz</w:t>
      </w:r>
      <w:proofErr w:type="spellEnd"/>
      <w:r w:rsidRPr="00B153A1">
        <w:rPr>
          <w:sz w:val="16"/>
        </w:rPr>
        <w:t xml:space="preserve"> and </w:t>
      </w:r>
      <w:proofErr w:type="spellStart"/>
      <w:r w:rsidRPr="00B153A1">
        <w:rPr>
          <w:sz w:val="16"/>
        </w:rPr>
        <w:t>Russett</w:t>
      </w:r>
      <w:proofErr w:type="spellEnd"/>
      <w:r w:rsidRPr="00B153A1">
        <w:rPr>
          <w:sz w:val="16"/>
        </w:rPr>
        <w:t xml:space="preserve"> [53] and </w:t>
      </w:r>
      <w:proofErr w:type="spellStart"/>
      <w:r w:rsidRPr="00B153A1">
        <w:rPr>
          <w:sz w:val="16"/>
        </w:rPr>
        <w:t>Russett</w:t>
      </w:r>
      <w:proofErr w:type="spellEnd"/>
      <w:r w:rsidRPr="00B153A1">
        <w:rPr>
          <w:sz w:val="16"/>
        </w:rPr>
        <w:t xml:space="preserve"> and </w:t>
      </w:r>
      <w:proofErr w:type="spellStart"/>
      <w:r w:rsidRPr="00B153A1">
        <w:rPr>
          <w:sz w:val="16"/>
        </w:rPr>
        <w:t>Oneal</w:t>
      </w:r>
      <w:proofErr w:type="spellEnd"/>
      <w:r w:rsidRPr="00B153A1">
        <w:rPr>
          <w:sz w:val="16"/>
        </w:rPr>
        <w:t xml:space="preserve"> [62]). Over the same period, </w:t>
      </w:r>
      <w:r w:rsidRPr="00822F64">
        <w:rPr>
          <w:rStyle w:val="StyleBoldUnderline"/>
          <w:highlight w:val="magenta"/>
        </w:rPr>
        <w:t>limited democracies were the most aggressive regime type</w:t>
      </w:r>
      <w:r w:rsidRPr="00B153A1">
        <w:rPr>
          <w:rStyle w:val="StyleBoldUnderline"/>
        </w:rPr>
        <w:t>.</w:t>
      </w:r>
      <w:r w:rsidRPr="00B153A1">
        <w:rPr>
          <w:sz w:val="16"/>
        </w:rPr>
        <w:t xml:space="preserve"> In particular, </w:t>
      </w:r>
      <w:r w:rsidRPr="00822F64">
        <w:rPr>
          <w:rStyle w:val="StyleBoldUnderline"/>
          <w:highlight w:val="magenta"/>
        </w:rPr>
        <w:t>dyads consisting of two limited democracies are more likely to experience militarized disputes than any other dyads, including mixed dyads</w:t>
      </w:r>
      <w:r w:rsidRPr="00B153A1">
        <w:rPr>
          <w:rStyle w:val="StyleBoldUnderline"/>
        </w:rPr>
        <w:t xml:space="preserve"> where the two countries have different regime types.</w:t>
      </w:r>
      <w:r w:rsidRPr="00B153A1">
        <w:rPr>
          <w:sz w:val="16"/>
        </w:rPr>
        <w:t xml:space="preserve"> These results are robust to changing the definitions of the three categories (using the Polity scores), and to alternative specifications of our empirical model. The effects are quantitatively significant. Parameter estimates of a linear probability model specification, for example, suggest that the likelihood that a dyad engages in a militarized dispute falls roughly 35 percent if the dyad changes from a pair of limited democracies </w:t>
      </w:r>
      <w:proofErr w:type="gramStart"/>
      <w:r w:rsidRPr="00B153A1">
        <w:rPr>
          <w:sz w:val="16"/>
        </w:rPr>
        <w:t xml:space="preserve">to a </w:t>
      </w:r>
      <w:proofErr w:type="spellStart"/>
      <w:r w:rsidRPr="00B153A1">
        <w:rPr>
          <w:sz w:val="16"/>
        </w:rPr>
        <w:t>pairof</w:t>
      </w:r>
      <w:proofErr w:type="spellEnd"/>
      <w:r w:rsidRPr="00B153A1">
        <w:rPr>
          <w:sz w:val="16"/>
        </w:rPr>
        <w:t xml:space="preserve"> dictatorships</w:t>
      </w:r>
      <w:proofErr w:type="gramEnd"/>
      <w:r w:rsidRPr="00B153A1">
        <w:rPr>
          <w:sz w:val="16"/>
        </w:rPr>
        <w:t xml:space="preserve">. We also found that if some country j faces an </w:t>
      </w:r>
      <w:proofErr w:type="gramStart"/>
      <w:r w:rsidRPr="00B153A1">
        <w:rPr>
          <w:sz w:val="16"/>
        </w:rPr>
        <w:t>opponent which</w:t>
      </w:r>
      <w:proofErr w:type="gramEnd"/>
      <w:r w:rsidRPr="00B153A1">
        <w:rPr>
          <w:sz w:val="16"/>
        </w:rPr>
        <w:t xml:space="preserve"> changes from a full democracy to another regime type, the estimated equilibrium probability of conflict increases most dramatically when country j is a full democracy. This suggests that </w:t>
      </w:r>
      <w:r w:rsidRPr="00822F64">
        <w:rPr>
          <w:rStyle w:val="StyleBoldUnderline"/>
          <w:highlight w:val="magenta"/>
        </w:rPr>
        <w:t>as the environment becomes more hostile, democracies respond more aggressively than other regime types,</w:t>
      </w:r>
      <w:r w:rsidRPr="00B153A1">
        <w:rPr>
          <w:sz w:val="16"/>
        </w:rPr>
        <w:t xml:space="preserve"> which is also consistent with our theoretical model.</w:t>
      </w:r>
    </w:p>
    <w:p w14:paraId="74B35970" w14:textId="77777777" w:rsidR="00CF39D5" w:rsidRPr="00B153A1" w:rsidRDefault="00CF39D5" w:rsidP="00CF39D5">
      <w:pPr>
        <w:rPr>
          <w:sz w:val="16"/>
        </w:rPr>
      </w:pPr>
      <w:r w:rsidRPr="00B153A1">
        <w:rPr>
          <w:sz w:val="16"/>
        </w:rPr>
        <w:t xml:space="preserve">A more nuanced picture emerges when we split the data into sub-samples. Before World War II, the data strongly suggest that limited democracies were the most conflict-prone. It is harder to draw conclusions for the </w:t>
      </w:r>
      <w:proofErr w:type="gramStart"/>
      <w:r w:rsidRPr="00B153A1">
        <w:rPr>
          <w:sz w:val="16"/>
        </w:rPr>
        <w:t>post World War II period, when very few countries are classified as limited democracies, and full democracies have</w:t>
      </w:r>
      <w:proofErr w:type="gramEnd"/>
      <w:r w:rsidRPr="00B153A1">
        <w:rPr>
          <w:sz w:val="16"/>
        </w:rPr>
        <w:t xml:space="preserve"> very stable Polity scores. The Cold War was a special period where great power wars became almost unthinkable due to the existence of large nuclear arsenals (Gaddis [32]). Did the weakening and demise of the Soviet Union bring a return to the pre-1945 patterns? Although the time period is arguably short, </w:t>
      </w:r>
      <w:r w:rsidRPr="00B153A1">
        <w:rPr>
          <w:rStyle w:val="StyleBoldUnderline"/>
        </w:rPr>
        <w:t>in the post-1984 period it does seem that dyads of limited democracies are again the most prone to conflict.</w:t>
      </w:r>
    </w:p>
    <w:p w14:paraId="1F7B0457" w14:textId="77777777" w:rsidR="00CF39D5" w:rsidRDefault="00CF39D5" w:rsidP="00CF39D5">
      <w:pPr>
        <w:rPr>
          <w:rStyle w:val="StyleBoldUnderline"/>
        </w:rPr>
      </w:pPr>
      <w:r w:rsidRPr="00B153A1">
        <w:rPr>
          <w:sz w:val="16"/>
        </w:rPr>
        <w:t xml:space="preserve">It is commonly argued that a process of democratization, for example in the Middle East, will lead to peace (George W. Bush [16]). But </w:t>
      </w:r>
      <w:r w:rsidRPr="00822F64">
        <w:rPr>
          <w:rStyle w:val="StyleBoldUnderline"/>
          <w:highlight w:val="magenta"/>
        </w:rPr>
        <w:t>both theory and data suggest that the relationship between democracy and peace may be complex and non-monotonic</w:t>
      </w:r>
      <w:r w:rsidRPr="00B153A1">
        <w:rPr>
          <w:rStyle w:val="StyleBoldUnderline"/>
        </w:rPr>
        <w:t>.</w:t>
      </w:r>
      <w:r w:rsidRPr="00B153A1">
        <w:rPr>
          <w:sz w:val="16"/>
        </w:rPr>
        <w:t xml:space="preserve"> </w:t>
      </w:r>
      <w:r w:rsidRPr="00822F64">
        <w:rPr>
          <w:rStyle w:val="StyleBoldUnderline"/>
          <w:highlight w:val="magenta"/>
        </w:rPr>
        <w:t>Replacing a dictatorship with a limited democracy may actually increase the risk of militarized disputes</w:t>
      </w:r>
      <w:r w:rsidRPr="00B153A1">
        <w:rPr>
          <w:rStyle w:val="StyleBoldUnderline"/>
        </w:rPr>
        <w:t>.</w:t>
      </w:r>
      <w:r w:rsidRPr="00B153A1">
        <w:rPr>
          <w:sz w:val="16"/>
        </w:rPr>
        <w:t xml:space="preserve"> </w:t>
      </w:r>
      <w:r w:rsidRPr="00B153A1">
        <w:rPr>
          <w:rStyle w:val="StyleBoldUnderline"/>
        </w:rPr>
        <w:t xml:space="preserve">Even if a dictatorship is replaced by a full democracy, this may not reduce the risk of militarized disputes if </w:t>
      </w:r>
      <w:proofErr w:type="gramStart"/>
      <w:r w:rsidRPr="00B153A1">
        <w:rPr>
          <w:rStyle w:val="StyleBoldUnderline"/>
        </w:rPr>
        <w:t>the region is dominated by hostile non-democratic countries</w:t>
      </w:r>
      <w:proofErr w:type="gramEnd"/>
      <w:r w:rsidRPr="00B153A1">
        <w:rPr>
          <w:rStyle w:val="StyleBoldUnderline"/>
        </w:rPr>
        <w:t>.</w:t>
      </w:r>
      <w:r w:rsidRPr="00B153A1">
        <w:rPr>
          <w:sz w:val="16"/>
        </w:rPr>
        <w:t xml:space="preserve"> In the data, only dyads consisting of two full democracies are peaceful. </w:t>
      </w:r>
      <w:r w:rsidRPr="00822F64">
        <w:rPr>
          <w:rStyle w:val="StyleBoldUnderline"/>
          <w:highlight w:val="magenta"/>
        </w:rPr>
        <w:t>Democratic countries</w:t>
      </w:r>
      <w:r w:rsidRPr="00B153A1">
        <w:rPr>
          <w:sz w:val="16"/>
        </w:rPr>
        <w:t xml:space="preserve"> such as Israel and India, with hostile neighbors, </w:t>
      </w:r>
      <w:r w:rsidRPr="00822F64">
        <w:rPr>
          <w:rStyle w:val="StyleBoldUnderline"/>
          <w:highlight w:val="magenta"/>
        </w:rPr>
        <w:t>do not enjoy a low level of conflict.</w:t>
      </w:r>
    </w:p>
    <w:p w14:paraId="4D6251C0" w14:textId="77777777" w:rsidR="00CF39D5" w:rsidRDefault="00CF39D5" w:rsidP="00CF39D5"/>
    <w:p w14:paraId="4FE70BEA" w14:textId="77777777" w:rsidR="00CF39D5" w:rsidRDefault="00CF39D5" w:rsidP="00CF39D5">
      <w:pPr>
        <w:pStyle w:val="Heading3"/>
      </w:pPr>
      <w:bookmarkStart w:id="37" w:name="_Toc240637355"/>
      <w:r>
        <w:t>Democracy Bad – Transitions - Ext</w:t>
      </w:r>
      <w:bookmarkEnd w:id="37"/>
    </w:p>
    <w:p w14:paraId="6DC0EFB0" w14:textId="77777777" w:rsidR="00CF39D5" w:rsidRDefault="00CF39D5" w:rsidP="00CF39D5">
      <w:pPr>
        <w:pStyle w:val="Heading4"/>
      </w:pPr>
      <w:r>
        <w:t xml:space="preserve">Democracies don’t lead to peace – transitioning democracies are most likely to go to war and full democracies are most likely to escalate aggressive conflicts </w:t>
      </w:r>
    </w:p>
    <w:p w14:paraId="1DB8316B" w14:textId="77777777" w:rsidR="00CF39D5" w:rsidRDefault="00CF39D5" w:rsidP="00CF39D5">
      <w:proofErr w:type="spellStart"/>
      <w:r w:rsidRPr="00B153A1">
        <w:rPr>
          <w:rStyle w:val="StyleStyleBold12pt"/>
        </w:rPr>
        <w:t>Baliga</w:t>
      </w:r>
      <w:proofErr w:type="spellEnd"/>
      <w:r>
        <w:t xml:space="preserve"> Kellogg School of Management, Northwestern University </w:t>
      </w:r>
      <w:r w:rsidRPr="00B153A1">
        <w:rPr>
          <w:rStyle w:val="StyleStyleBold12pt"/>
        </w:rPr>
        <w:t>Lucca</w:t>
      </w:r>
      <w:r>
        <w:t xml:space="preserve"> Federal Reserve Board </w:t>
      </w:r>
      <w:r w:rsidRPr="00B153A1">
        <w:rPr>
          <w:rStyle w:val="StyleStyleBold12pt"/>
        </w:rPr>
        <w:t xml:space="preserve">&amp; </w:t>
      </w:r>
      <w:proofErr w:type="spellStart"/>
      <w:r w:rsidRPr="00B153A1">
        <w:rPr>
          <w:rStyle w:val="StyleStyleBold12pt"/>
        </w:rPr>
        <w:t>Sjostrom</w:t>
      </w:r>
      <w:proofErr w:type="spellEnd"/>
      <w:r>
        <w:t xml:space="preserve"> Department of Economics, Rutgers University </w:t>
      </w:r>
      <w:r w:rsidRPr="00B153A1">
        <w:rPr>
          <w:rStyle w:val="StyleStyleBold12pt"/>
        </w:rPr>
        <w:t>2009</w:t>
      </w:r>
      <w:r>
        <w:t xml:space="preserve"> </w:t>
      </w:r>
      <w:proofErr w:type="spellStart"/>
      <w:r>
        <w:t>Sandeep</w:t>
      </w:r>
      <w:proofErr w:type="spellEnd"/>
      <w:r>
        <w:t xml:space="preserve"> David &amp; Tomas  “Domestic political survival and international conflict: Is democracy good for peace?” Working Papers, Department of Economics, Rutgers, the State University of New Jersey, No. 2009,07 </w:t>
      </w:r>
      <w:r w:rsidRPr="00B153A1">
        <w:t>http://www.econstor.eu/bitstream/10419/59499/1/612504468.pdf</w:t>
      </w:r>
    </w:p>
    <w:p w14:paraId="3E4CA0BA" w14:textId="77777777" w:rsidR="00CF39D5" w:rsidRPr="00671F44" w:rsidRDefault="00CF39D5" w:rsidP="00CF39D5">
      <w:pPr>
        <w:rPr>
          <w:sz w:val="16"/>
        </w:rPr>
      </w:pPr>
      <w:r w:rsidRPr="00671F44">
        <w:rPr>
          <w:sz w:val="16"/>
        </w:rPr>
        <w:t xml:space="preserve">According to Paine and Kant, democracy is good for peace because wars are disadvantageous to the population at large. But </w:t>
      </w:r>
      <w:r w:rsidRPr="00671F44">
        <w:rPr>
          <w:rStyle w:val="StyleBoldUnderline"/>
        </w:rPr>
        <w:t xml:space="preserve">if wars are caused by fear and distrust, then </w:t>
      </w:r>
      <w:r w:rsidRPr="00822F64">
        <w:rPr>
          <w:rStyle w:val="StyleBoldUnderline"/>
          <w:highlight w:val="magenta"/>
        </w:rPr>
        <w:t>the link between democracy and peace is not obvious</w:t>
      </w:r>
      <w:r w:rsidRPr="00671F44">
        <w:rPr>
          <w:rStyle w:val="StyleBoldUnderline"/>
        </w:rPr>
        <w:t>.</w:t>
      </w:r>
      <w:r w:rsidRPr="00671F44">
        <w:rPr>
          <w:sz w:val="16"/>
        </w:rPr>
        <w:t xml:space="preserve"> In our simple model of </w:t>
      </w:r>
      <w:proofErr w:type="spellStart"/>
      <w:r w:rsidRPr="00671F44">
        <w:rPr>
          <w:sz w:val="16"/>
        </w:rPr>
        <w:t>Schellingís</w:t>
      </w:r>
      <w:proofErr w:type="spellEnd"/>
      <w:r w:rsidRPr="00671F44">
        <w:rPr>
          <w:sz w:val="16"/>
        </w:rPr>
        <w:t xml:space="preserve"> dilemma, </w:t>
      </w:r>
      <w:r w:rsidRPr="00822F64">
        <w:rPr>
          <w:rStyle w:val="StyleBoldUnderline"/>
          <w:highlight w:val="magenta"/>
        </w:rPr>
        <w:t>the average citizen wants peace, but</w:t>
      </w:r>
      <w:r w:rsidRPr="00671F44">
        <w:rPr>
          <w:sz w:val="16"/>
        </w:rPr>
        <w:t xml:space="preserve"> he is not a dominant strategy dove, so he </w:t>
      </w:r>
      <w:r w:rsidRPr="00822F64">
        <w:rPr>
          <w:rStyle w:val="StyleBoldUnderline"/>
          <w:highlight w:val="magenta"/>
        </w:rPr>
        <w:t>supports aggressive actions against enemies</w:t>
      </w:r>
      <w:r w:rsidRPr="00671F44">
        <w:rPr>
          <w:sz w:val="16"/>
        </w:rPr>
        <w:t xml:space="preserve"> he perceives as hostile. </w:t>
      </w:r>
      <w:r w:rsidRPr="00671F44">
        <w:rPr>
          <w:rStyle w:val="StyleBoldUnderline"/>
        </w:rPr>
        <w:t>The model suggests a possibly non-monotonic relationship between democracy and peace, which is</w:t>
      </w:r>
      <w:r w:rsidRPr="00671F44">
        <w:rPr>
          <w:sz w:val="16"/>
        </w:rPr>
        <w:t xml:space="preserve"> in fact </w:t>
      </w:r>
      <w:r w:rsidRPr="00671F44">
        <w:rPr>
          <w:rStyle w:val="StyleBoldUnderline"/>
        </w:rPr>
        <w:t xml:space="preserve">found in the data. </w:t>
      </w:r>
      <w:r w:rsidRPr="00822F64">
        <w:rPr>
          <w:rStyle w:val="StyleBoldUnderline"/>
          <w:highlight w:val="magenta"/>
        </w:rPr>
        <w:t>Our empirical analysis</w:t>
      </w:r>
      <w:r w:rsidRPr="00671F44">
        <w:rPr>
          <w:sz w:val="16"/>
        </w:rPr>
        <w:t xml:space="preserve"> of militarized disputes in the nineteenth and twentieth centuries </w:t>
      </w:r>
      <w:r w:rsidRPr="00822F64">
        <w:rPr>
          <w:rStyle w:val="StyleBoldUnderline"/>
          <w:highlight w:val="magenta"/>
        </w:rPr>
        <w:t>reveals that dyads consisting of two limited democracies are the most conflict-ridden of all dyads</w:t>
      </w:r>
      <w:r w:rsidRPr="00671F44">
        <w:rPr>
          <w:rStyle w:val="StyleBoldUnderline"/>
        </w:rPr>
        <w:t xml:space="preserve"> (including </w:t>
      </w:r>
      <w:proofErr w:type="spellStart"/>
      <w:r w:rsidRPr="00671F44">
        <w:rPr>
          <w:rStyle w:val="StyleBoldUnderline"/>
        </w:rPr>
        <w:t>ìmixedî</w:t>
      </w:r>
      <w:proofErr w:type="spellEnd"/>
      <w:r w:rsidRPr="00671F44">
        <w:rPr>
          <w:rStyle w:val="StyleBoldUnderline"/>
        </w:rPr>
        <w:t xml:space="preserve"> dyads)</w:t>
      </w:r>
      <w:r w:rsidRPr="00671F44">
        <w:rPr>
          <w:sz w:val="16"/>
        </w:rPr>
        <w:t xml:space="preserve">. </w:t>
      </w:r>
      <w:r w:rsidRPr="00822F64">
        <w:rPr>
          <w:rStyle w:val="StyleBoldUnderline"/>
          <w:highlight w:val="magenta"/>
        </w:rPr>
        <w:t>Dyads consisting of two full democracies are peaceful, but as the environment becomes more hostile, full democracies become more aggressive faster than other regime types</w:t>
      </w:r>
      <w:r w:rsidRPr="00671F44">
        <w:rPr>
          <w:rStyle w:val="StyleBoldUnderline"/>
        </w:rPr>
        <w:t>.</w:t>
      </w:r>
      <w:r w:rsidRPr="00671F44">
        <w:rPr>
          <w:sz w:val="16"/>
        </w:rPr>
        <w:t xml:space="preserve"> These empirical findings are consistent with the simple model.</w:t>
      </w:r>
    </w:p>
    <w:p w14:paraId="1CBEC4A8" w14:textId="77777777" w:rsidR="00CF39D5" w:rsidRDefault="00CF39D5" w:rsidP="00CF39D5">
      <w:pPr>
        <w:pStyle w:val="Heading3"/>
      </w:pPr>
      <w:bookmarkStart w:id="38" w:name="_Toc240637356"/>
      <w:r>
        <w:t xml:space="preserve">Democracy Bad – Social Inequality – 1NC </w:t>
      </w:r>
      <w:bookmarkEnd w:id="38"/>
    </w:p>
    <w:p w14:paraId="5D8B26A3" w14:textId="77777777" w:rsidR="00CF39D5" w:rsidRDefault="00CF39D5" w:rsidP="00CF39D5">
      <w:pPr>
        <w:pStyle w:val="Heading4"/>
      </w:pPr>
      <w:r>
        <w:t xml:space="preserve">Democratic cooperation </w:t>
      </w:r>
      <w:r>
        <w:sym w:font="Wingdings" w:char="F0E8"/>
      </w:r>
      <w:r>
        <w:t xml:space="preserve"> global inequality </w:t>
      </w:r>
    </w:p>
    <w:p w14:paraId="3E56319A" w14:textId="77777777" w:rsidR="00CF39D5" w:rsidRDefault="00CF39D5" w:rsidP="00CF39D5">
      <w:r w:rsidRPr="00EF0EF6">
        <w:rPr>
          <w:rStyle w:val="StyleStyleBold12pt"/>
        </w:rPr>
        <w:t>Lees</w:t>
      </w:r>
      <w:r>
        <w:t xml:space="preserve"> </w:t>
      </w:r>
      <w:r w:rsidRPr="00EF0EF6">
        <w:t xml:space="preserve">DPhil </w:t>
      </w:r>
      <w:r>
        <w:t xml:space="preserve">International Relations </w:t>
      </w:r>
      <w:r w:rsidRPr="00EF0EF6">
        <w:t>Universit</w:t>
      </w:r>
      <w:r>
        <w:t xml:space="preserve">y College, University of Oxford </w:t>
      </w:r>
      <w:r w:rsidRPr="00EF0EF6">
        <w:rPr>
          <w:rStyle w:val="StyleStyleBold12pt"/>
        </w:rPr>
        <w:t>2013</w:t>
      </w:r>
      <w:r>
        <w:t xml:space="preserve"> Nicholas “</w:t>
      </w:r>
      <w:r w:rsidRPr="00100927">
        <w:t>Structural Inequality, Quasi-rents and the Democratic Peace: A Neo-</w:t>
      </w:r>
      <w:proofErr w:type="spellStart"/>
      <w:r w:rsidRPr="00100927">
        <w:t>Ricardian</w:t>
      </w:r>
      <w:proofErr w:type="spellEnd"/>
      <w:r w:rsidRPr="00100927">
        <w:t xml:space="preserve"> Analysis of International Order</w:t>
      </w:r>
      <w:r>
        <w:t xml:space="preserve">” </w:t>
      </w:r>
      <w:r w:rsidRPr="00100927">
        <w:t>Millennium - Journal of International Studies</w:t>
      </w:r>
      <w:r>
        <w:t xml:space="preserve"> June Sage Journals </w:t>
      </w:r>
    </w:p>
    <w:p w14:paraId="0BB9BA7D" w14:textId="77777777" w:rsidR="00CF39D5" w:rsidRPr="00EF0EF6" w:rsidRDefault="00CF39D5" w:rsidP="00CF39D5">
      <w:pPr>
        <w:rPr>
          <w:sz w:val="16"/>
        </w:rPr>
      </w:pPr>
      <w:r w:rsidRPr="00822F64">
        <w:rPr>
          <w:rStyle w:val="StyleBoldUnderline"/>
          <w:highlight w:val="magenta"/>
        </w:rPr>
        <w:t>This analysis is based on a neo-</w:t>
      </w:r>
      <w:proofErr w:type="spellStart"/>
      <w:r w:rsidRPr="00822F64">
        <w:rPr>
          <w:rStyle w:val="StyleBoldUnderline"/>
          <w:highlight w:val="magenta"/>
        </w:rPr>
        <w:t>Ricardian</w:t>
      </w:r>
      <w:proofErr w:type="spellEnd"/>
      <w:r w:rsidRPr="00822F64">
        <w:rPr>
          <w:rStyle w:val="StyleBoldUnderline"/>
          <w:highlight w:val="magenta"/>
        </w:rPr>
        <w:t xml:space="preserve"> approach to political economy focusing on quasi-rents, temporary above-market returns that accrue to actors temporarily shielded from normal market competition</w:t>
      </w:r>
      <w:r w:rsidRPr="00EF0EF6">
        <w:rPr>
          <w:rStyle w:val="StyleBoldUnderline"/>
        </w:rPr>
        <w:t>.</w:t>
      </w:r>
      <w:r w:rsidRPr="00EF0EF6">
        <w:rPr>
          <w:sz w:val="16"/>
        </w:rPr>
        <w:t xml:space="preserve"> The asymmetric process of bargaining over quasi-rents constitutes a key causal mechanism in the maintenance of inequalities operating on multiple scales within the world economy. </w:t>
      </w:r>
      <w:r w:rsidRPr="00822F64">
        <w:rPr>
          <w:rStyle w:val="StyleBoldUnderline"/>
          <w:highlight w:val="magenta"/>
        </w:rPr>
        <w:t xml:space="preserve">The present global division of </w:t>
      </w:r>
      <w:proofErr w:type="spellStart"/>
      <w:r w:rsidRPr="00822F64">
        <w:rPr>
          <w:rStyle w:val="StyleBoldUnderline"/>
          <w:highlight w:val="magenta"/>
        </w:rPr>
        <w:t>labour</w:t>
      </w:r>
      <w:proofErr w:type="spellEnd"/>
      <w:r w:rsidRPr="00822F64">
        <w:rPr>
          <w:rStyle w:val="StyleBoldUnderline"/>
          <w:highlight w:val="magenta"/>
        </w:rPr>
        <w:t xml:space="preserve"> gives rise to quasi-rents</w:t>
      </w:r>
      <w:r w:rsidRPr="00EF0EF6">
        <w:rPr>
          <w:rStyle w:val="StyleBoldUnderline"/>
        </w:rPr>
        <w:t xml:space="preserve"> </w:t>
      </w:r>
      <w:r w:rsidRPr="00822F64">
        <w:rPr>
          <w:rStyle w:val="StyleBoldUnderline"/>
          <w:highlight w:val="magenta"/>
        </w:rPr>
        <w:t>in some</w:t>
      </w:r>
      <w:r w:rsidRPr="00EF0EF6">
        <w:rPr>
          <w:rStyle w:val="StyleBoldUnderline"/>
        </w:rPr>
        <w:t xml:space="preserve"> geographical </w:t>
      </w:r>
      <w:r w:rsidRPr="00822F64">
        <w:rPr>
          <w:rStyle w:val="StyleBoldUnderline"/>
          <w:highlight w:val="magenta"/>
        </w:rPr>
        <w:t>regions and not others within the world economy</w:t>
      </w:r>
      <w:r w:rsidRPr="00EF0EF6">
        <w:rPr>
          <w:rStyle w:val="StyleBoldUnderline"/>
        </w:rPr>
        <w:t>.</w:t>
      </w:r>
      <w:r w:rsidRPr="00EF0EF6">
        <w:rPr>
          <w:sz w:val="16"/>
        </w:rPr>
        <w:t xml:space="preserve"> </w:t>
      </w:r>
      <w:r w:rsidRPr="00822F64">
        <w:rPr>
          <w:rStyle w:val="StyleBoldUnderline"/>
          <w:highlight w:val="magenta"/>
        </w:rPr>
        <w:t xml:space="preserve">Within the advanced </w:t>
      </w:r>
      <w:proofErr w:type="spellStart"/>
      <w:r w:rsidRPr="00822F64">
        <w:rPr>
          <w:rStyle w:val="StyleBoldUnderline"/>
          <w:highlight w:val="magenta"/>
        </w:rPr>
        <w:t>industrialised</w:t>
      </w:r>
      <w:proofErr w:type="spellEnd"/>
      <w:r w:rsidRPr="00822F64">
        <w:rPr>
          <w:rStyle w:val="StyleBoldUnderline"/>
          <w:highlight w:val="magenta"/>
        </w:rPr>
        <w:t xml:space="preserve"> economies, workers have been able to bargain for a share in the quasi-rents that arise at the ‘leading edge’ of production, giving rise to enfranchised working classes occupying niches which provide a level of security against global competition</w:t>
      </w:r>
      <w:r w:rsidRPr="00822F64">
        <w:rPr>
          <w:sz w:val="16"/>
          <w:highlight w:val="magenta"/>
        </w:rPr>
        <w:t xml:space="preserve">. </w:t>
      </w:r>
      <w:r w:rsidRPr="00822F64">
        <w:rPr>
          <w:rStyle w:val="StyleBoldUnderline"/>
          <w:highlight w:val="magenta"/>
        </w:rPr>
        <w:t>Insulated</w:t>
      </w:r>
      <w:r w:rsidRPr="00EF0EF6">
        <w:rPr>
          <w:sz w:val="16"/>
        </w:rPr>
        <w:t xml:space="preserve"> through </w:t>
      </w:r>
      <w:proofErr w:type="spellStart"/>
      <w:r w:rsidRPr="00EF0EF6">
        <w:rPr>
          <w:sz w:val="16"/>
        </w:rPr>
        <w:t>unionisation</w:t>
      </w:r>
      <w:proofErr w:type="spellEnd"/>
      <w:r w:rsidRPr="00EF0EF6">
        <w:rPr>
          <w:sz w:val="16"/>
        </w:rPr>
        <w:t xml:space="preserve"> and </w:t>
      </w:r>
      <w:proofErr w:type="spellStart"/>
      <w:r w:rsidRPr="00EF0EF6">
        <w:rPr>
          <w:sz w:val="16"/>
        </w:rPr>
        <w:t>occupationalisation</w:t>
      </w:r>
      <w:proofErr w:type="spellEnd"/>
      <w:r w:rsidRPr="00EF0EF6">
        <w:rPr>
          <w:sz w:val="16"/>
        </w:rPr>
        <w:t xml:space="preserve">, </w:t>
      </w:r>
      <w:r w:rsidRPr="00EF0EF6">
        <w:rPr>
          <w:rStyle w:val="StyleBoldUnderline"/>
        </w:rPr>
        <w:t xml:space="preserve">the majority of </w:t>
      </w:r>
      <w:r w:rsidRPr="00822F64">
        <w:rPr>
          <w:rStyle w:val="StyleBoldUnderline"/>
          <w:highlight w:val="magenta"/>
        </w:rPr>
        <w:t xml:space="preserve">the working populations of the </w:t>
      </w:r>
      <w:proofErr w:type="spellStart"/>
      <w:r w:rsidRPr="00822F64">
        <w:rPr>
          <w:rStyle w:val="StyleBoldUnderline"/>
          <w:highlight w:val="magenta"/>
        </w:rPr>
        <w:t>industrialised</w:t>
      </w:r>
      <w:proofErr w:type="spellEnd"/>
      <w:r w:rsidRPr="00822F64">
        <w:rPr>
          <w:rStyle w:val="StyleBoldUnderline"/>
          <w:highlight w:val="magenta"/>
        </w:rPr>
        <w:t xml:space="preserve"> North have not had to sell their </w:t>
      </w:r>
      <w:proofErr w:type="spellStart"/>
      <w:r w:rsidRPr="00822F64">
        <w:rPr>
          <w:rStyle w:val="StyleBoldUnderline"/>
          <w:highlight w:val="magenta"/>
        </w:rPr>
        <w:t>labour</w:t>
      </w:r>
      <w:proofErr w:type="spellEnd"/>
      <w:r w:rsidRPr="00822F64">
        <w:rPr>
          <w:rStyle w:val="StyleBoldUnderline"/>
          <w:highlight w:val="magenta"/>
        </w:rPr>
        <w:t xml:space="preserve"> at its bare market price in a fluctuating world economy.</w:t>
      </w:r>
      <w:r w:rsidRPr="00EF0EF6">
        <w:rPr>
          <w:sz w:val="16"/>
        </w:rPr>
        <w:t xml:space="preserve"> The institutions of a regulated social market economy, established through class-based political </w:t>
      </w:r>
      <w:proofErr w:type="spellStart"/>
      <w:r w:rsidRPr="00EF0EF6">
        <w:rPr>
          <w:sz w:val="16"/>
        </w:rPr>
        <w:t>mobilisation</w:t>
      </w:r>
      <w:proofErr w:type="spellEnd"/>
      <w:r w:rsidRPr="00EF0EF6">
        <w:rPr>
          <w:sz w:val="16"/>
        </w:rPr>
        <w:t xml:space="preserve">, further consolidated the economic security enjoyed by large segments of the population within the North. These material and </w:t>
      </w:r>
      <w:proofErr w:type="spellStart"/>
      <w:r w:rsidRPr="00EF0EF6">
        <w:rPr>
          <w:sz w:val="16"/>
        </w:rPr>
        <w:t>organisational</w:t>
      </w:r>
      <w:proofErr w:type="spellEnd"/>
      <w:r w:rsidRPr="00EF0EF6">
        <w:rPr>
          <w:sz w:val="16"/>
        </w:rPr>
        <w:t xml:space="preserve"> structures are identified as exerting a probabilistic influence on diffuse patterns of values and ideational beliefs within advanced </w:t>
      </w:r>
      <w:proofErr w:type="spellStart"/>
      <w:r w:rsidRPr="00EF0EF6">
        <w:rPr>
          <w:sz w:val="16"/>
        </w:rPr>
        <w:t>industrialised</w:t>
      </w:r>
      <w:proofErr w:type="spellEnd"/>
      <w:r w:rsidRPr="00EF0EF6">
        <w:rPr>
          <w:sz w:val="16"/>
        </w:rPr>
        <w:t xml:space="preserve"> nations. As the ‘cultural materialist’ approach in anthropology claims, normative values can be interpreted as being grounded in the concrete material circumstances of agents.1 </w:t>
      </w:r>
      <w:r w:rsidRPr="00822F64">
        <w:rPr>
          <w:rStyle w:val="StyleBoldUnderline"/>
          <w:highlight w:val="magenta"/>
        </w:rPr>
        <w:t>Connecting the neo-</w:t>
      </w:r>
      <w:proofErr w:type="spellStart"/>
      <w:r w:rsidRPr="00822F64">
        <w:rPr>
          <w:rStyle w:val="StyleBoldUnderline"/>
          <w:highlight w:val="magenta"/>
        </w:rPr>
        <w:t>Ricardian</w:t>
      </w:r>
      <w:proofErr w:type="spellEnd"/>
      <w:r w:rsidRPr="00822F64">
        <w:rPr>
          <w:rStyle w:val="StyleBoldUnderline"/>
          <w:highlight w:val="magenta"/>
        </w:rPr>
        <w:t xml:space="preserve"> sociology of global inequality with recent contributions to the democratic peace theory debate</w:t>
      </w:r>
      <w:r w:rsidRPr="00EF0EF6">
        <w:rPr>
          <w:rStyle w:val="StyleBoldUnderline"/>
        </w:rPr>
        <w:t>,</w:t>
      </w:r>
      <w:r w:rsidRPr="00EF0EF6">
        <w:rPr>
          <w:sz w:val="16"/>
        </w:rPr>
        <w:t xml:space="preserve"> the article contends that </w:t>
      </w:r>
      <w:r w:rsidRPr="00822F64">
        <w:rPr>
          <w:rStyle w:val="StyleBoldUnderline"/>
          <w:highlight w:val="magenta"/>
        </w:rPr>
        <w:t>the values of openness to cooperation</w:t>
      </w:r>
      <w:r w:rsidRPr="00EF0EF6">
        <w:rPr>
          <w:rStyle w:val="StyleBoldUnderline"/>
        </w:rPr>
        <w:t xml:space="preserve"> </w:t>
      </w:r>
      <w:r w:rsidRPr="00822F64">
        <w:rPr>
          <w:rStyle w:val="StyleBoldUnderline"/>
          <w:highlight w:val="magenta"/>
        </w:rPr>
        <w:t>which</w:t>
      </w:r>
      <w:r w:rsidRPr="00EF0EF6">
        <w:rPr>
          <w:rStyle w:val="StyleBoldUnderline"/>
        </w:rPr>
        <w:t xml:space="preserve"> arise from widespread economic security in the advanced </w:t>
      </w:r>
      <w:proofErr w:type="spellStart"/>
      <w:r w:rsidRPr="00EF0EF6">
        <w:rPr>
          <w:rStyle w:val="StyleBoldUnderline"/>
        </w:rPr>
        <w:t>industrialised</w:t>
      </w:r>
      <w:proofErr w:type="spellEnd"/>
      <w:r w:rsidRPr="00EF0EF6">
        <w:rPr>
          <w:rStyle w:val="StyleBoldUnderline"/>
        </w:rPr>
        <w:t xml:space="preserve"> states </w:t>
      </w:r>
      <w:r w:rsidRPr="00822F64">
        <w:rPr>
          <w:rStyle w:val="StyleBoldUnderline"/>
          <w:highlight w:val="magenta"/>
        </w:rPr>
        <w:t>contribute to</w:t>
      </w:r>
      <w:r w:rsidRPr="00EF0EF6">
        <w:rPr>
          <w:rStyle w:val="StyleBoldUnderline"/>
        </w:rPr>
        <w:t xml:space="preserve"> </w:t>
      </w:r>
      <w:r w:rsidRPr="00822F64">
        <w:rPr>
          <w:rStyle w:val="StyleBoldUnderline"/>
          <w:highlight w:val="magenta"/>
        </w:rPr>
        <w:t>pacific relations amongst democracies.</w:t>
      </w:r>
      <w:r w:rsidRPr="00EF0EF6">
        <w:rPr>
          <w:rStyle w:val="StyleBoldUnderline"/>
        </w:rPr>
        <w:t xml:space="preserve"> In doing so, </w:t>
      </w:r>
      <w:r w:rsidRPr="00822F64">
        <w:rPr>
          <w:rStyle w:val="StyleBoldUnderline"/>
          <w:highlight w:val="magenta"/>
        </w:rPr>
        <w:t>the article grounds the long peace within the democratic North in a sociology and political economy of global inequality.</w:t>
      </w:r>
    </w:p>
    <w:p w14:paraId="6F340335" w14:textId="77777777" w:rsidR="00CF39D5" w:rsidRDefault="00CF39D5" w:rsidP="00CF39D5">
      <w:pPr>
        <w:pStyle w:val="Heading4"/>
      </w:pPr>
      <w:r>
        <w:t xml:space="preserve">Social inequality outweighs the 1AC </w:t>
      </w:r>
    </w:p>
    <w:p w14:paraId="396BF221" w14:textId="77777777" w:rsidR="00CF39D5" w:rsidRDefault="00CF39D5" w:rsidP="00CF39D5">
      <w:r w:rsidRPr="00384F86">
        <w:rPr>
          <w:rStyle w:val="StyleStyleBold12pt"/>
        </w:rPr>
        <w:t>Nixon 2011</w:t>
      </w:r>
      <w:r>
        <w:t xml:space="preserve"> (Rob, Rachel Carson Professor of English, University of Wisconsin-Madison, Slow Violence and the Environmentalism of the Poor, pgs. 2-4)</w:t>
      </w:r>
    </w:p>
    <w:p w14:paraId="7D34A8C9" w14:textId="77777777" w:rsidR="00CF39D5" w:rsidRPr="00CF39D5" w:rsidRDefault="00CF39D5" w:rsidP="00CF39D5">
      <w:pPr>
        <w:rPr>
          <w:b/>
          <w:u w:val="single"/>
        </w:rPr>
      </w:pPr>
      <w:r w:rsidRPr="009C781B">
        <w:rPr>
          <w:sz w:val="16"/>
        </w:rPr>
        <w:t xml:space="preserve">Three primary concerns animate this book, chief among them my conviction that </w:t>
      </w:r>
      <w:r w:rsidRPr="009C781B">
        <w:rPr>
          <w:rStyle w:val="StyleBoldUnderline"/>
          <w:highlight w:val="magenta"/>
        </w:rPr>
        <w:t>we</w:t>
      </w:r>
      <w:r w:rsidRPr="009C781B">
        <w:rPr>
          <w:rStyle w:val="StyleBoldUnderline"/>
        </w:rPr>
        <w:t xml:space="preserve"> urgently </w:t>
      </w:r>
      <w:r w:rsidRPr="009C781B">
        <w:rPr>
          <w:rStyle w:val="StyleBoldUnderline"/>
          <w:highlight w:val="magenta"/>
        </w:rPr>
        <w:t>need to rethink</w:t>
      </w:r>
      <w:r w:rsidRPr="009C781B">
        <w:rPr>
          <w:sz w:val="16"/>
        </w:rPr>
        <w:t xml:space="preserve">-politically, imaginatively, and theoretically-what I call </w:t>
      </w:r>
      <w:r w:rsidRPr="009C781B">
        <w:rPr>
          <w:rStyle w:val="StyleBoldUnderline"/>
          <w:highlight w:val="magenta"/>
        </w:rPr>
        <w:t>"slow violence</w:t>
      </w:r>
      <w:r w:rsidRPr="009C781B">
        <w:rPr>
          <w:rStyle w:val="StyleBoldUnderline"/>
        </w:rPr>
        <w:t>."</w:t>
      </w:r>
      <w:r w:rsidRPr="009C781B">
        <w:rPr>
          <w:sz w:val="16"/>
        </w:rPr>
        <w:t xml:space="preserve"> By slow violence I mean </w:t>
      </w:r>
      <w:r w:rsidRPr="009C781B">
        <w:rPr>
          <w:rStyle w:val="StyleBoldUnderline"/>
        </w:rPr>
        <w:t xml:space="preserve">a violence that occurs gradually and out of sight, </w:t>
      </w:r>
      <w:r w:rsidRPr="009C781B">
        <w:rPr>
          <w:rStyle w:val="StyleBoldUnderline"/>
          <w:highlight w:val="magenta"/>
        </w:rPr>
        <w:t>a violence of delayed destruction that is dispersed across time and space,</w:t>
      </w:r>
      <w:r w:rsidRPr="009C781B">
        <w:rPr>
          <w:rStyle w:val="StyleBoldUnderline"/>
        </w:rPr>
        <w:t xml:space="preserve"> an attritional violence that is typically not viewed as violence at all.</w:t>
      </w:r>
      <w:r w:rsidRPr="009C781B">
        <w:rPr>
          <w:sz w:val="16"/>
        </w:rPr>
        <w:t xml:space="preserve"> </w:t>
      </w:r>
      <w:r w:rsidRPr="009C781B">
        <w:rPr>
          <w:rStyle w:val="StyleBoldUnderline"/>
          <w:highlight w:val="magenta"/>
        </w:rPr>
        <w:t>Violence is customarily conceived as</w:t>
      </w:r>
      <w:r w:rsidRPr="009C781B">
        <w:rPr>
          <w:rStyle w:val="StyleBoldUnderline"/>
        </w:rPr>
        <w:t xml:space="preserve"> an event or action that is immediate in time, </w:t>
      </w:r>
      <w:r w:rsidRPr="00393FEE">
        <w:rPr>
          <w:rStyle w:val="StyleBoldUnderline"/>
          <w:highlight w:val="magenta"/>
        </w:rPr>
        <w:t>explosive and spectacular</w:t>
      </w:r>
      <w:r w:rsidRPr="009C781B">
        <w:rPr>
          <w:rStyle w:val="StyleBoldUnderline"/>
        </w:rPr>
        <w:t xml:space="preserve"> in space, and as erupting into instant sensational visibility. </w:t>
      </w:r>
      <w:r w:rsidRPr="00393FEE">
        <w:rPr>
          <w:rStyle w:val="StyleBoldUnderline"/>
          <w:highlight w:val="magenta"/>
        </w:rPr>
        <w:t>We need</w:t>
      </w:r>
      <w:r w:rsidRPr="009C781B">
        <w:rPr>
          <w:rStyle w:val="StyleBoldUnderline"/>
        </w:rPr>
        <w:t>,</w:t>
      </w:r>
      <w:r w:rsidRPr="009C781B">
        <w:rPr>
          <w:sz w:val="16"/>
        </w:rPr>
        <w:t xml:space="preserve"> I believe, </w:t>
      </w:r>
      <w:r w:rsidRPr="00393FEE">
        <w:rPr>
          <w:rStyle w:val="StyleBoldUnderline"/>
          <w:highlight w:val="magenta"/>
        </w:rPr>
        <w:t>to engage</w:t>
      </w:r>
      <w:r w:rsidRPr="009C781B">
        <w:rPr>
          <w:rStyle w:val="StyleBoldUnderline"/>
        </w:rPr>
        <w:t xml:space="preserve"> a different kind of violence, </w:t>
      </w:r>
      <w:r w:rsidRPr="00393FEE">
        <w:rPr>
          <w:rStyle w:val="StyleBoldUnderline"/>
          <w:highlight w:val="magenta"/>
        </w:rPr>
        <w:t>a violence that is neither spectacular nor instantaneous, but rather incremental and accretive,</w:t>
      </w:r>
      <w:r w:rsidRPr="009C781B">
        <w:rPr>
          <w:rStyle w:val="StyleBoldUnderline"/>
        </w:rPr>
        <w:t xml:space="preserve"> its calamitous repercussions playing out across a range of temporal scales.</w:t>
      </w:r>
      <w:r w:rsidRPr="009C781B">
        <w:rPr>
          <w:sz w:val="16"/>
        </w:rPr>
        <w:t xml:space="preserve"> In so doing, </w:t>
      </w:r>
      <w:r w:rsidRPr="009C781B">
        <w:rPr>
          <w:rStyle w:val="StyleBoldUnderline"/>
        </w:rPr>
        <w:t xml:space="preserve">we also need to engage the representational, narrative, and strategic challenges posed by the relative invisibility of slow violence. Climate change, the thawing </w:t>
      </w:r>
      <w:proofErr w:type="spellStart"/>
      <w:r w:rsidRPr="009C781B">
        <w:rPr>
          <w:rStyle w:val="StyleBoldUnderline"/>
        </w:rPr>
        <w:t>cryosphere</w:t>
      </w:r>
      <w:proofErr w:type="spellEnd"/>
      <w:r w:rsidRPr="009C781B">
        <w:rPr>
          <w:rStyle w:val="StyleBoldUnderline"/>
        </w:rPr>
        <w:t xml:space="preserve">, toxic drift, </w:t>
      </w:r>
      <w:proofErr w:type="spellStart"/>
      <w:r w:rsidRPr="009C781B">
        <w:rPr>
          <w:rStyle w:val="StyleBoldUnderline"/>
        </w:rPr>
        <w:t>biomagnification</w:t>
      </w:r>
      <w:proofErr w:type="spellEnd"/>
      <w:r w:rsidRPr="009C781B">
        <w:rPr>
          <w:rStyle w:val="StyleBoldUnderline"/>
        </w:rPr>
        <w:t>, deforestation, the radioactive aftermaths of wars, acidifying oceans, and a host of other slowly unfolding environmental catastrophes present formidable representational obstacles that can hinder our efforts to mobilize and act decisively</w:t>
      </w:r>
      <w:r w:rsidRPr="009C781B">
        <w:rPr>
          <w:sz w:val="16"/>
        </w:rPr>
        <w:t xml:space="preserve">. </w:t>
      </w:r>
      <w:r w:rsidRPr="00393FEE">
        <w:rPr>
          <w:rStyle w:val="StyleBoldUnderline"/>
          <w:highlight w:val="magenta"/>
        </w:rPr>
        <w:t xml:space="preserve">The long </w:t>
      </w:r>
      <w:proofErr w:type="spellStart"/>
      <w:r w:rsidRPr="00393FEE">
        <w:rPr>
          <w:rStyle w:val="StyleBoldUnderline"/>
          <w:highlight w:val="magenta"/>
        </w:rPr>
        <w:t>dyings</w:t>
      </w:r>
      <w:proofErr w:type="spellEnd"/>
      <w:r w:rsidRPr="00393FEE">
        <w:rPr>
          <w:rStyle w:val="StyleBoldUnderline"/>
          <w:highlight w:val="magenta"/>
        </w:rPr>
        <w:t>-the staggered and staggeringly discounted casualties, both human and ecological</w:t>
      </w:r>
      <w:r w:rsidRPr="009C781B">
        <w:rPr>
          <w:sz w:val="16"/>
        </w:rPr>
        <w:t xml:space="preserve"> that result from war's toxic aftermaths or climate change-</w:t>
      </w:r>
      <w:r w:rsidRPr="00393FEE">
        <w:rPr>
          <w:rStyle w:val="StyleBoldUnderline"/>
          <w:highlight w:val="magenta"/>
        </w:rPr>
        <w:t>are underrepresented in strategic planning as well as in human memory.</w:t>
      </w:r>
      <w:r w:rsidRPr="009C781B">
        <w:rPr>
          <w:sz w:val="16"/>
        </w:rPr>
        <w:t xml:space="preserve"> Had Summers advocated invading Africa with weapons of mass destruction, his proposal would have fallen under conventional definitions of violence and been perceived as a military or even an imperial invasion. </w:t>
      </w:r>
      <w:r w:rsidRPr="009C781B">
        <w:rPr>
          <w:rStyle w:val="StyleBoldUnderline"/>
        </w:rPr>
        <w:t>Advocating invading countries with mass forms of slow-motion toxicity,</w:t>
      </w:r>
      <w:r w:rsidRPr="009C781B">
        <w:rPr>
          <w:sz w:val="16"/>
        </w:rPr>
        <w:t xml:space="preserve"> however, </w:t>
      </w:r>
      <w:r w:rsidRPr="009C781B">
        <w:rPr>
          <w:rStyle w:val="StyleBoldUnderline"/>
        </w:rPr>
        <w:t xml:space="preserve">requires rethinking our accepted assumptions of violence to include slow violence. Such a </w:t>
      </w:r>
      <w:r w:rsidRPr="00393FEE">
        <w:rPr>
          <w:rStyle w:val="StyleBoldUnderline"/>
          <w:highlight w:val="magenta"/>
        </w:rPr>
        <w:t>rethinking requires that we complicate conventional assumptions about violence as a highly visible act that is newsworthy because it is event focused, time bound, and body bound.</w:t>
      </w:r>
      <w:r w:rsidRPr="009C781B">
        <w:rPr>
          <w:sz w:val="16"/>
        </w:rPr>
        <w:t xml:space="preserve"> </w:t>
      </w:r>
      <w:r w:rsidRPr="00393FEE">
        <w:rPr>
          <w:rStyle w:val="StyleBoldUnderline"/>
          <w:highlight w:val="magenta"/>
        </w:rPr>
        <w:t>We need to account for</w:t>
      </w:r>
      <w:r w:rsidRPr="009C781B">
        <w:rPr>
          <w:rStyle w:val="StyleBoldUnderline"/>
        </w:rPr>
        <w:t xml:space="preserve"> how the temporal dispersion of </w:t>
      </w:r>
      <w:r w:rsidRPr="00393FEE">
        <w:rPr>
          <w:rStyle w:val="StyleBoldUnderline"/>
          <w:highlight w:val="magenta"/>
        </w:rPr>
        <w:t>slow violence</w:t>
      </w:r>
      <w:r w:rsidRPr="009C781B">
        <w:rPr>
          <w:rStyle w:val="StyleBoldUnderline"/>
        </w:rPr>
        <w:t xml:space="preserve"> affects the way we perceive and respond to a variety of social afflictions</w:t>
      </w:r>
      <w:r w:rsidRPr="009C781B">
        <w:rPr>
          <w:sz w:val="16"/>
        </w:rPr>
        <w:t xml:space="preserve">-from domestic abuse to posttraumatic stress and, in particular, environmental calamities. </w:t>
      </w:r>
      <w:r w:rsidRPr="009C781B">
        <w:rPr>
          <w:rStyle w:val="StyleBoldUnderline"/>
        </w:rPr>
        <w:t>A major challenge is representational: how to devise arresting stories, images, and symbols adequate to the pervasive but elusive violence of delayed effects.</w:t>
      </w:r>
      <w:r w:rsidRPr="009C781B">
        <w:rPr>
          <w:sz w:val="16"/>
        </w:rPr>
        <w:t xml:space="preserve"> Crucially, </w:t>
      </w:r>
      <w:r w:rsidRPr="00393FEE">
        <w:rPr>
          <w:rStyle w:val="StyleBoldUnderline"/>
          <w:highlight w:val="magenta"/>
        </w:rPr>
        <w:t>slow violence is</w:t>
      </w:r>
      <w:r w:rsidRPr="009C781B">
        <w:rPr>
          <w:rStyle w:val="StyleBoldUnderline"/>
        </w:rPr>
        <w:t xml:space="preserve"> often not just attritional but also exponential, operating as </w:t>
      </w:r>
      <w:r w:rsidRPr="00393FEE">
        <w:rPr>
          <w:rStyle w:val="StyleBoldUnderline"/>
          <w:highlight w:val="magenta"/>
        </w:rPr>
        <w:t>a major threat multiplier</w:t>
      </w:r>
      <w:proofErr w:type="gramStart"/>
      <w:r w:rsidRPr="00393FEE">
        <w:rPr>
          <w:rStyle w:val="StyleBoldUnderline"/>
          <w:highlight w:val="magenta"/>
        </w:rPr>
        <w:t>;</w:t>
      </w:r>
      <w:proofErr w:type="gramEnd"/>
      <w:r w:rsidRPr="00393FEE">
        <w:rPr>
          <w:rStyle w:val="StyleBoldUnderline"/>
          <w:highlight w:val="magenta"/>
        </w:rPr>
        <w:t xml:space="preserve"> it can fuel long-term, proliferating conflicts in situations where the conditions for sustaining life become increasingly but gradually degraded</w:t>
      </w:r>
      <w:r w:rsidRPr="009C781B">
        <w:rPr>
          <w:rStyle w:val="StyleBoldUnderline"/>
        </w:rPr>
        <w:t>.</w:t>
      </w:r>
      <w:r w:rsidRPr="009C781B">
        <w:rPr>
          <w:sz w:val="16"/>
        </w:rPr>
        <w:t xml:space="preserve"> Politically and emotionally, different kinds of disaster possess unequal heft. </w:t>
      </w:r>
      <w:r w:rsidRPr="009C781B">
        <w:rPr>
          <w:rStyle w:val="StyleBoldUnderline"/>
        </w:rPr>
        <w:t>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rsidRPr="009C781B">
        <w:rPr>
          <w:sz w:val="16"/>
        </w:rPr>
        <w:t xml:space="preserve"> </w:t>
      </w:r>
      <w:r w:rsidRPr="009C781B">
        <w:rPr>
          <w:rStyle w:val="StyleBoldUnderline"/>
        </w:rPr>
        <w:t>In an age when</w:t>
      </w:r>
      <w:r w:rsidRPr="009C781B">
        <w:rPr>
          <w:sz w:val="16"/>
        </w:rPr>
        <w:t xml:space="preserve"> the media venerate the spectacular, when </w:t>
      </w:r>
      <w:r w:rsidRPr="009C781B">
        <w:rPr>
          <w:rStyle w:val="StyleBoldUnderline"/>
        </w:rPr>
        <w:t>public policy is shaped primarily around perceived immediate need, a central question is strategic and representational: how can we convert into image and narrative the disasters that are slow moving and long in the making, disasters that are anonymous and that star nobody, disasters that are attritional and of indifferent interest to the sensation-driven technologies of our image-world? How can we turn the long emergencies of slow violence into stories dramatic enough to rouse public sentiment and warrant political intervention, these emergencies whose repercussions have given rise to some of the most critical challenges of our time?</w:t>
      </w:r>
      <w:r w:rsidRPr="009C781B">
        <w:rPr>
          <w:sz w:val="16"/>
        </w:rPr>
        <w:t xml:space="preserve"> This book’s second, related focus concerns the environmentalism of the poor, for </w:t>
      </w:r>
      <w:r w:rsidRPr="00393FEE">
        <w:rPr>
          <w:rStyle w:val="StyleBoldUnderline"/>
          <w:highlight w:val="magenta"/>
        </w:rPr>
        <w:t>it is</w:t>
      </w:r>
      <w:r w:rsidRPr="009C781B">
        <w:rPr>
          <w:sz w:val="16"/>
        </w:rPr>
        <w:t xml:space="preserve"> those </w:t>
      </w:r>
      <w:r w:rsidRPr="00393FEE">
        <w:rPr>
          <w:rStyle w:val="StyleBoldUnderline"/>
          <w:highlight w:val="magenta"/>
        </w:rPr>
        <w:t>people lacking resources who are the principal casualties of slow violence</w:t>
      </w:r>
      <w:r w:rsidRPr="009C781B">
        <w:rPr>
          <w:rStyle w:val="StyleBoldUnderline"/>
        </w:rPr>
        <w:t xml:space="preserve">. </w:t>
      </w:r>
      <w:r w:rsidRPr="00393FEE">
        <w:rPr>
          <w:rStyle w:val="StyleBoldUnderline"/>
          <w:highlight w:val="magenta"/>
        </w:rPr>
        <w:t>Their unseen poverty is compounded by the invisibility of the slow violence that permeates so many of their lives.</w:t>
      </w:r>
      <w:r w:rsidRPr="009C781B">
        <w:rPr>
          <w:sz w:val="16"/>
        </w:rPr>
        <w:t xml:space="preserve"> Our media </w:t>
      </w:r>
      <w:r w:rsidRPr="00393FEE">
        <w:rPr>
          <w:rStyle w:val="StyleBoldUnderline"/>
          <w:highlight w:val="magenta"/>
        </w:rPr>
        <w:t>bias toward spectacular violence exacerbates the vulnerability of ecosystems treated as disposable by turbo-capitalism while simultaneously exacerbating the vulnerability of</w:t>
      </w:r>
      <w:r w:rsidRPr="009C781B">
        <w:rPr>
          <w:sz w:val="16"/>
        </w:rPr>
        <w:t xml:space="preserve"> those whom Kevin Bale, in another context, has called </w:t>
      </w:r>
      <w:r w:rsidRPr="009C781B">
        <w:rPr>
          <w:rStyle w:val="StyleBoldUnderline"/>
        </w:rPr>
        <w:t>“</w:t>
      </w:r>
      <w:r w:rsidRPr="00393FEE">
        <w:rPr>
          <w:rStyle w:val="StyleBoldUnderline"/>
          <w:highlight w:val="magenta"/>
        </w:rPr>
        <w:t>disposable people.”</w:t>
      </w:r>
      <w:r w:rsidRPr="009C781B">
        <w:rPr>
          <w:rStyle w:val="StyleBoldUnderline"/>
        </w:rPr>
        <w:t>2</w:t>
      </w:r>
      <w:r w:rsidRPr="009C781B">
        <w:rPr>
          <w:sz w:val="16"/>
        </w:rPr>
        <w:t xml:space="preserve"> It is against such conjoined ecological and human disposability that we have witnessed a resurgent environmentalism of the poor, particularly (though not exclusively) across the so-called global South. So a central issue that emerges is strategic: </w:t>
      </w:r>
      <w:r w:rsidRPr="009C781B">
        <w:rPr>
          <w:rStyle w:val="StyleBoldUnderline"/>
        </w:rPr>
        <w:t xml:space="preserve">if the neoliberal era has intensified assaults on resources, it has also intensified resistance, whether through isolated site-specific struggles or through activism that has reached across national boundaries in an effort to build </w:t>
      </w:r>
      <w:proofErr w:type="spellStart"/>
      <w:r w:rsidRPr="009C781B">
        <w:rPr>
          <w:rStyle w:val="StyleBoldUnderline"/>
        </w:rPr>
        <w:t>translocal</w:t>
      </w:r>
      <w:proofErr w:type="spellEnd"/>
      <w:r w:rsidRPr="009C781B">
        <w:rPr>
          <w:rStyle w:val="StyleBoldUnderline"/>
        </w:rPr>
        <w:t xml:space="preserve"> alliances</w:t>
      </w:r>
      <w:r w:rsidRPr="009C781B">
        <w:rPr>
          <w:sz w:val="16"/>
        </w:rPr>
        <w:t>.</w:t>
      </w:r>
    </w:p>
    <w:p w14:paraId="683C2E30" w14:textId="77777777" w:rsidR="00CF39D5" w:rsidRDefault="00CF39D5" w:rsidP="00CF39D5">
      <w:pPr>
        <w:pStyle w:val="Heading3"/>
      </w:pPr>
      <w:bookmarkStart w:id="39" w:name="_Toc240637358"/>
      <w:r>
        <w:t>Social Inequality DA – Link Ext</w:t>
      </w:r>
      <w:bookmarkEnd w:id="39"/>
    </w:p>
    <w:p w14:paraId="67C4DB59" w14:textId="77777777" w:rsidR="00CF39D5" w:rsidRPr="007705FB" w:rsidRDefault="00CF39D5" w:rsidP="00CF39D5">
      <w:pPr>
        <w:pStyle w:val="Heading4"/>
      </w:pPr>
      <w:r>
        <w:t xml:space="preserve">Democratic unity </w:t>
      </w:r>
      <w:r>
        <w:sym w:font="Wingdings" w:char="F0E8"/>
      </w:r>
      <w:r>
        <w:t xml:space="preserve"> global inequality </w:t>
      </w:r>
    </w:p>
    <w:p w14:paraId="061FE577" w14:textId="77777777" w:rsidR="00CF39D5" w:rsidRDefault="00CF39D5" w:rsidP="00CF39D5">
      <w:r w:rsidRPr="00EF0EF6">
        <w:rPr>
          <w:rStyle w:val="StyleStyleBold12pt"/>
        </w:rPr>
        <w:t>Lees</w:t>
      </w:r>
      <w:r>
        <w:t xml:space="preserve"> </w:t>
      </w:r>
      <w:r w:rsidRPr="00EF0EF6">
        <w:t xml:space="preserve">DPhil </w:t>
      </w:r>
      <w:r>
        <w:t xml:space="preserve">International Relations </w:t>
      </w:r>
      <w:r w:rsidRPr="00EF0EF6">
        <w:t>Universit</w:t>
      </w:r>
      <w:r>
        <w:t xml:space="preserve">y College, University of Oxford </w:t>
      </w:r>
      <w:r w:rsidRPr="00EF0EF6">
        <w:rPr>
          <w:rStyle w:val="StyleStyleBold12pt"/>
        </w:rPr>
        <w:t>2013</w:t>
      </w:r>
      <w:r>
        <w:t xml:space="preserve"> Nicholas “</w:t>
      </w:r>
      <w:r w:rsidRPr="00100927">
        <w:t>Structural Inequality, Quasi-rents and the Democratic Peace: A Neo-</w:t>
      </w:r>
      <w:proofErr w:type="spellStart"/>
      <w:r w:rsidRPr="00100927">
        <w:t>Ricardian</w:t>
      </w:r>
      <w:proofErr w:type="spellEnd"/>
      <w:r w:rsidRPr="00100927">
        <w:t xml:space="preserve"> Analysis of International Order</w:t>
      </w:r>
      <w:r>
        <w:t xml:space="preserve">” </w:t>
      </w:r>
      <w:r w:rsidRPr="00100927">
        <w:t>Millennium - Journal of International Studies</w:t>
      </w:r>
      <w:r>
        <w:t xml:space="preserve"> June Sage Journals </w:t>
      </w:r>
    </w:p>
    <w:p w14:paraId="10B2AA93" w14:textId="77777777" w:rsidR="00CF39D5" w:rsidRPr="007705FB" w:rsidRDefault="00CF39D5" w:rsidP="00CF39D5">
      <w:pPr>
        <w:rPr>
          <w:sz w:val="16"/>
        </w:rPr>
      </w:pPr>
      <w:r w:rsidRPr="007705FB">
        <w:rPr>
          <w:sz w:val="16"/>
        </w:rPr>
        <w:t xml:space="preserve">Where workers have no access to quasi-rents, they must sell their </w:t>
      </w:r>
      <w:proofErr w:type="spellStart"/>
      <w:r w:rsidRPr="007705FB">
        <w:rPr>
          <w:sz w:val="16"/>
        </w:rPr>
        <w:t>labour</w:t>
      </w:r>
      <w:proofErr w:type="spellEnd"/>
      <w:r w:rsidRPr="007705FB">
        <w:rPr>
          <w:sz w:val="16"/>
        </w:rPr>
        <w:t xml:space="preserve"> power as a homogeneous commodity and experience the consequent </w:t>
      </w:r>
      <w:proofErr w:type="gramStart"/>
      <w:r w:rsidRPr="007705FB">
        <w:rPr>
          <w:sz w:val="16"/>
        </w:rPr>
        <w:t>insecurity which</w:t>
      </w:r>
      <w:proofErr w:type="gramEnd"/>
      <w:r w:rsidRPr="007705FB">
        <w:rPr>
          <w:sz w:val="16"/>
        </w:rPr>
        <w:t xml:space="preserve"> arises from fluctuations in supply and demand. Under such circumstances, participation in patron–client networks may provide the necessary source of security by ensuring a flow of rents in return for loyalty to a patron. To maintain their position, patrons of </w:t>
      </w:r>
      <w:proofErr w:type="spellStart"/>
      <w:r w:rsidRPr="007705FB">
        <w:rPr>
          <w:sz w:val="16"/>
        </w:rPr>
        <w:t>clientelist</w:t>
      </w:r>
      <w:proofErr w:type="spellEnd"/>
      <w:r w:rsidRPr="007705FB">
        <w:rPr>
          <w:sz w:val="16"/>
        </w:rPr>
        <w:t xml:space="preserve"> networks must maintain a flow of rents to their supporters. As a result, politics tends towards negative-sum competition between rival </w:t>
      </w:r>
      <w:proofErr w:type="gramStart"/>
      <w:r w:rsidRPr="007705FB">
        <w:rPr>
          <w:sz w:val="16"/>
        </w:rPr>
        <w:t>patron</w:t>
      </w:r>
      <w:proofErr w:type="gramEnd"/>
      <w:r w:rsidRPr="007705FB">
        <w:rPr>
          <w:sz w:val="16"/>
        </w:rPr>
        <w:t xml:space="preserve">–client networks. Such circumstances provide little opportunity for the </w:t>
      </w:r>
      <w:proofErr w:type="spellStart"/>
      <w:r w:rsidRPr="007705FB">
        <w:rPr>
          <w:sz w:val="16"/>
        </w:rPr>
        <w:t>internalisation</w:t>
      </w:r>
      <w:proofErr w:type="spellEnd"/>
      <w:r w:rsidRPr="007705FB">
        <w:rPr>
          <w:sz w:val="16"/>
        </w:rPr>
        <w:t xml:space="preserve"> of norms of personal autonomy and openness to cooperation with strangers on which liberal values rest. Because rent-seeking is an intrinsically </w:t>
      </w:r>
      <w:proofErr w:type="spellStart"/>
      <w:r w:rsidRPr="007705FB">
        <w:rPr>
          <w:sz w:val="16"/>
        </w:rPr>
        <w:t>rivalrous</w:t>
      </w:r>
      <w:proofErr w:type="spellEnd"/>
      <w:r w:rsidRPr="007705FB">
        <w:rPr>
          <w:sz w:val="16"/>
        </w:rPr>
        <w:t xml:space="preserve"> activity, it is not surprising that participation in such networks instead encourages strong in-group identification and hostility to out-groups – values which </w:t>
      </w:r>
      <w:proofErr w:type="spellStart"/>
      <w:r w:rsidRPr="007705FB">
        <w:rPr>
          <w:sz w:val="16"/>
        </w:rPr>
        <w:t>Mousseau</w:t>
      </w:r>
      <w:proofErr w:type="spellEnd"/>
      <w:r w:rsidRPr="007705FB">
        <w:rPr>
          <w:sz w:val="16"/>
        </w:rPr>
        <w:t xml:space="preserve"> argues are </w:t>
      </w:r>
      <w:proofErr w:type="spellStart"/>
      <w:r w:rsidRPr="007705FB">
        <w:rPr>
          <w:sz w:val="16"/>
        </w:rPr>
        <w:t>externalised</w:t>
      </w:r>
      <w:proofErr w:type="spellEnd"/>
      <w:r w:rsidRPr="007705FB">
        <w:rPr>
          <w:sz w:val="16"/>
        </w:rPr>
        <w:t xml:space="preserve"> in the foreign policy of states which are not social market democracies.104 But whether ‘a solid majority’ can enjoy economic security within the market seems dependent on the extent to which quasi-rents are available in a particular economy. </w:t>
      </w:r>
      <w:r w:rsidRPr="00822F64">
        <w:rPr>
          <w:rStyle w:val="StyleBoldUnderline"/>
          <w:highlight w:val="magenta"/>
        </w:rPr>
        <w:t>Because of their greater socio-spatial distance from the leading edge of innovation and technological development,</w:t>
      </w:r>
      <w:r w:rsidRPr="007705FB">
        <w:rPr>
          <w:sz w:val="16"/>
        </w:rPr>
        <w:t xml:space="preserve"> the </w:t>
      </w:r>
      <w:r w:rsidRPr="00822F64">
        <w:rPr>
          <w:rStyle w:val="StyleBoldUnderline"/>
          <w:highlight w:val="magenta"/>
        </w:rPr>
        <w:t>democratic peace has not extended to the majority of states of the global South.</w:t>
      </w:r>
    </w:p>
    <w:p w14:paraId="3146808D" w14:textId="77777777" w:rsidR="00CF39D5" w:rsidRDefault="00CF39D5" w:rsidP="00CF39D5">
      <w:pPr>
        <w:rPr>
          <w:sz w:val="16"/>
        </w:rPr>
      </w:pPr>
      <w:r w:rsidRPr="007705FB">
        <w:rPr>
          <w:sz w:val="16"/>
        </w:rPr>
        <w:t xml:space="preserve">Structuralism and social market theory are also in agreement that </w:t>
      </w:r>
      <w:r w:rsidRPr="00822F64">
        <w:rPr>
          <w:rStyle w:val="StyleBoldUnderline"/>
          <w:highlight w:val="magenta"/>
        </w:rPr>
        <w:t xml:space="preserve">the advanced </w:t>
      </w:r>
      <w:proofErr w:type="spellStart"/>
      <w:r w:rsidRPr="00822F64">
        <w:rPr>
          <w:rStyle w:val="StyleBoldUnderline"/>
          <w:highlight w:val="magenta"/>
        </w:rPr>
        <w:t>industrialised</w:t>
      </w:r>
      <w:proofErr w:type="spellEnd"/>
      <w:r w:rsidRPr="00822F64">
        <w:rPr>
          <w:rStyle w:val="StyleBoldUnderline"/>
          <w:highlight w:val="magenta"/>
        </w:rPr>
        <w:t xml:space="preserve"> democracies are</w:t>
      </w:r>
      <w:r w:rsidRPr="007705FB">
        <w:rPr>
          <w:sz w:val="16"/>
        </w:rPr>
        <w:t xml:space="preserve"> status quo actors in international relations</w:t>
      </w:r>
      <w:r w:rsidRPr="00822F64">
        <w:rPr>
          <w:sz w:val="16"/>
          <w:highlight w:val="magenta"/>
        </w:rPr>
        <w:t xml:space="preserve">, </w:t>
      </w:r>
      <w:r w:rsidRPr="00822F64">
        <w:rPr>
          <w:rStyle w:val="StyleBoldUnderline"/>
          <w:highlight w:val="magenta"/>
        </w:rPr>
        <w:t>united by their highly congruent interests and values.</w:t>
      </w:r>
      <w:r w:rsidRPr="007705FB">
        <w:rPr>
          <w:sz w:val="16"/>
        </w:rPr>
        <w:t xml:space="preserve">105 </w:t>
      </w:r>
      <w:r w:rsidRPr="007705FB">
        <w:rPr>
          <w:rStyle w:val="StyleBoldUnderline"/>
        </w:rPr>
        <w:t>A neo-</w:t>
      </w:r>
      <w:proofErr w:type="spellStart"/>
      <w:r w:rsidRPr="007705FB">
        <w:rPr>
          <w:rStyle w:val="StyleBoldUnderline"/>
        </w:rPr>
        <w:t>Ricardian</w:t>
      </w:r>
      <w:proofErr w:type="spellEnd"/>
      <w:r w:rsidRPr="007705FB">
        <w:rPr>
          <w:rStyle w:val="StyleBoldUnderline"/>
        </w:rPr>
        <w:t xml:space="preserve"> perspective would identify this status quo posture as having its basis in a distribution of quasi-rents in the global economy </w:t>
      </w:r>
      <w:proofErr w:type="spellStart"/>
      <w:r w:rsidRPr="007705FB">
        <w:rPr>
          <w:rStyle w:val="StyleBoldUnderline"/>
        </w:rPr>
        <w:t>favouring</w:t>
      </w:r>
      <w:proofErr w:type="spellEnd"/>
      <w:r w:rsidRPr="007705FB">
        <w:rPr>
          <w:rStyle w:val="StyleBoldUnderline"/>
        </w:rPr>
        <w:t xml:space="preserve"> these actors.</w:t>
      </w:r>
      <w:r w:rsidRPr="007705FB">
        <w:rPr>
          <w:sz w:val="16"/>
        </w:rPr>
        <w:t xml:space="preserve"> As </w:t>
      </w:r>
      <w:proofErr w:type="spellStart"/>
      <w:r w:rsidRPr="007705FB">
        <w:rPr>
          <w:sz w:val="16"/>
        </w:rPr>
        <w:t>Mousseau</w:t>
      </w:r>
      <w:proofErr w:type="spellEnd"/>
      <w:r w:rsidRPr="007705FB">
        <w:rPr>
          <w:sz w:val="16"/>
        </w:rPr>
        <w:t xml:space="preserve"> suggests, because they benefit from the institutional framework of an open world economy, dominant actors within these states have come to identify with the principles of a ‘market civilisation’</w:t>
      </w:r>
      <w:proofErr w:type="gramStart"/>
      <w:r w:rsidRPr="007705FB">
        <w:rPr>
          <w:sz w:val="16"/>
        </w:rPr>
        <w:t>.106</w:t>
      </w:r>
      <w:proofErr w:type="gramEnd"/>
      <w:r w:rsidRPr="007705FB">
        <w:rPr>
          <w:sz w:val="16"/>
        </w:rPr>
        <w:t xml:space="preserve"> </w:t>
      </w:r>
      <w:r w:rsidRPr="00822F64">
        <w:rPr>
          <w:rStyle w:val="StyleBoldUnderline"/>
          <w:highlight w:val="magenta"/>
        </w:rPr>
        <w:t xml:space="preserve">The advanced </w:t>
      </w:r>
      <w:proofErr w:type="spellStart"/>
      <w:r w:rsidRPr="00822F64">
        <w:rPr>
          <w:rStyle w:val="StyleBoldUnderline"/>
          <w:highlight w:val="magenta"/>
        </w:rPr>
        <w:t>industrialised</w:t>
      </w:r>
      <w:proofErr w:type="spellEnd"/>
      <w:r w:rsidRPr="00822F64">
        <w:rPr>
          <w:rStyle w:val="StyleBoldUnderline"/>
          <w:highlight w:val="magenta"/>
        </w:rPr>
        <w:t xml:space="preserve"> democracies have thus acted with a historically unprecedented degree of unity in pushing forward the global integration of the world economy,</w:t>
      </w:r>
      <w:r w:rsidRPr="007705FB">
        <w:rPr>
          <w:rStyle w:val="StyleBoldUnderline"/>
        </w:rPr>
        <w:t>107 rebuffing the demand by states of the global South for a New International Economic Order based on non-liberal principles of economic allocation</w:t>
      </w:r>
      <w:r w:rsidRPr="007705FB">
        <w:rPr>
          <w:sz w:val="16"/>
        </w:rPr>
        <w:t xml:space="preserve"> in the 1970s108 and advancing an ambitious agenda to establish the security of new flows of quasi-rights in emerging industries through the aggressive pursuit of agreements over intellectual property rights within the World Trade </w:t>
      </w:r>
      <w:proofErr w:type="spellStart"/>
      <w:r w:rsidRPr="007705FB">
        <w:rPr>
          <w:sz w:val="16"/>
        </w:rPr>
        <w:t>Organisation</w:t>
      </w:r>
      <w:proofErr w:type="spellEnd"/>
      <w:r w:rsidRPr="007705FB">
        <w:rPr>
          <w:sz w:val="16"/>
        </w:rPr>
        <w:t xml:space="preserve"> in the 1990s.109 </w:t>
      </w:r>
      <w:r w:rsidRPr="00822F64">
        <w:rPr>
          <w:rStyle w:val="StyleBoldUnderline"/>
          <w:highlight w:val="magenta"/>
        </w:rPr>
        <w:t>The status quo powers of the North have sought to protect a particular distribution of</w:t>
      </w:r>
      <w:r w:rsidRPr="007705FB">
        <w:rPr>
          <w:sz w:val="16"/>
        </w:rPr>
        <w:t xml:space="preserve"> quasi-rents in </w:t>
      </w:r>
      <w:r w:rsidRPr="00822F64">
        <w:rPr>
          <w:rStyle w:val="StyleBoldUnderline"/>
          <w:highlight w:val="magenta"/>
        </w:rPr>
        <w:t>the world economy, a distribution that provides them with both security and prosperity</w:t>
      </w:r>
      <w:r w:rsidRPr="00822F64">
        <w:rPr>
          <w:sz w:val="16"/>
          <w:highlight w:val="magenta"/>
        </w:rPr>
        <w:t>.</w:t>
      </w:r>
    </w:p>
    <w:p w14:paraId="78BE6F12" w14:textId="77777777" w:rsidR="00CF39D5" w:rsidRDefault="00CF39D5" w:rsidP="00CF39D5">
      <w:pPr>
        <w:pStyle w:val="Heading3"/>
      </w:pPr>
      <w:bookmarkStart w:id="40" w:name="_Toc240637359"/>
      <w:r>
        <w:t>Social Inequality – Impact Ext</w:t>
      </w:r>
      <w:bookmarkEnd w:id="40"/>
    </w:p>
    <w:p w14:paraId="3CB7FB2D" w14:textId="77777777" w:rsidR="00CF39D5" w:rsidRDefault="00CF39D5" w:rsidP="00CF39D5">
      <w:pPr>
        <w:pStyle w:val="Heading4"/>
      </w:pPr>
      <w:r>
        <w:t>These everyday forms of violence are the largest proximate cause of conflict and genocide</w:t>
      </w:r>
    </w:p>
    <w:p w14:paraId="792BCE14" w14:textId="77777777" w:rsidR="00CF39D5" w:rsidRDefault="00CF39D5" w:rsidP="00CF39D5">
      <w:proofErr w:type="spellStart"/>
      <w:r w:rsidRPr="00393FEE">
        <w:rPr>
          <w:rStyle w:val="StyleStyleBold12pt"/>
        </w:rPr>
        <w:t>Scheper</w:t>
      </w:r>
      <w:proofErr w:type="spellEnd"/>
      <w:r w:rsidRPr="00393FEE">
        <w:rPr>
          <w:rStyle w:val="StyleStyleBold12pt"/>
        </w:rPr>
        <w:t xml:space="preserve">-Hughes and </w:t>
      </w:r>
      <w:proofErr w:type="spellStart"/>
      <w:r w:rsidRPr="00393FEE">
        <w:rPr>
          <w:rStyle w:val="StyleStyleBold12pt"/>
        </w:rPr>
        <w:t>Bourgois</w:t>
      </w:r>
      <w:proofErr w:type="spellEnd"/>
      <w:r>
        <w:t xml:space="preserve"> (Prof of Anthropology @ Cal-</w:t>
      </w:r>
      <w:proofErr w:type="spellStart"/>
      <w:r>
        <w:t>Berkely</w:t>
      </w:r>
      <w:proofErr w:type="spellEnd"/>
      <w:r>
        <w:t xml:space="preserve">; Prof of Anthropology @ </w:t>
      </w:r>
      <w:proofErr w:type="spellStart"/>
      <w:r>
        <w:t>UPenn</w:t>
      </w:r>
      <w:proofErr w:type="spellEnd"/>
      <w:r>
        <w:t xml:space="preserve">) </w:t>
      </w:r>
      <w:r w:rsidRPr="00393FEE">
        <w:rPr>
          <w:rStyle w:val="StyleStyleBold12pt"/>
        </w:rPr>
        <w:t>04</w:t>
      </w:r>
    </w:p>
    <w:p w14:paraId="208DC237" w14:textId="77777777" w:rsidR="00CF39D5" w:rsidRDefault="00CF39D5" w:rsidP="00CF39D5">
      <w:r>
        <w:t>(Nancy and Philippe, Introduction: Making Sense of Violence, in Violence in War and Peace, pg. 19-22)</w:t>
      </w:r>
    </w:p>
    <w:p w14:paraId="79606FA6" w14:textId="77777777" w:rsidR="00CF39D5" w:rsidRPr="00CF39D5" w:rsidRDefault="00CF39D5" w:rsidP="00CF39D5">
      <w:pPr>
        <w:rPr>
          <w:sz w:val="16"/>
        </w:rPr>
      </w:pPr>
      <w:r w:rsidRPr="00027776">
        <w:rPr>
          <w:rStyle w:val="cardChar"/>
        </w:rPr>
        <w:t xml:space="preserve">This large and at first sight “messy” Part VII is central to </w:t>
      </w:r>
      <w:r w:rsidRPr="00027776">
        <w:rPr>
          <w:rStyle w:val="underline"/>
        </w:rPr>
        <w:t>this anthology</w:t>
      </w:r>
      <w:r w:rsidRPr="00027776">
        <w:rPr>
          <w:rStyle w:val="cardChar"/>
        </w:rPr>
        <w:t xml:space="preserve">’s thesis. It </w:t>
      </w:r>
      <w:r w:rsidRPr="00027776">
        <w:rPr>
          <w:rStyle w:val="underline"/>
        </w:rPr>
        <w:t>encompasses everything from the routinized, bureaucratized, and utterly banal violence of children dying of hunger</w:t>
      </w:r>
      <w:r w:rsidRPr="00027776">
        <w:rPr>
          <w:rStyle w:val="cardChar"/>
        </w:rPr>
        <w:t xml:space="preserve"> and maternal despair in Northeast Brazil (</w:t>
      </w:r>
      <w:proofErr w:type="spellStart"/>
      <w:r w:rsidRPr="00027776">
        <w:rPr>
          <w:rStyle w:val="cardChar"/>
        </w:rPr>
        <w:t>Scheper</w:t>
      </w:r>
      <w:proofErr w:type="spellEnd"/>
      <w:r w:rsidRPr="00027776">
        <w:rPr>
          <w:rStyle w:val="cardChar"/>
        </w:rPr>
        <w:t xml:space="preserve">-Hughes, Chapter 33) </w:t>
      </w:r>
      <w:r w:rsidRPr="00522B72">
        <w:rPr>
          <w:rStyle w:val="underline"/>
        </w:rPr>
        <w:t>to elderly African Americans dying of heat stroke in Mayor Daly’s version of US apartheid in Chicago’s South Side</w:t>
      </w:r>
      <w:r w:rsidRPr="00027776">
        <w:rPr>
          <w:rStyle w:val="cardChar"/>
        </w:rPr>
        <w:t xml:space="preserve"> (</w:t>
      </w:r>
      <w:proofErr w:type="spellStart"/>
      <w:r w:rsidRPr="00027776">
        <w:rPr>
          <w:rStyle w:val="cardChar"/>
        </w:rPr>
        <w:t>Klinenberg</w:t>
      </w:r>
      <w:proofErr w:type="spellEnd"/>
      <w:r w:rsidRPr="00027776">
        <w:rPr>
          <w:rStyle w:val="cardChar"/>
        </w:rPr>
        <w:t xml:space="preserve">, Chapter 38) </w:t>
      </w:r>
      <w:r w:rsidRPr="00522B72">
        <w:rPr>
          <w:rStyle w:val="underline"/>
        </w:rPr>
        <w:t>to the racialized class hatred</w:t>
      </w:r>
      <w:r w:rsidRPr="00027776">
        <w:rPr>
          <w:rStyle w:val="cardChar"/>
        </w:rPr>
        <w:t xml:space="preserve"> expressed by British Victorians in their olfactory disgust of the “smelly” working classes (Orwell, Chapter 36). In these readings </w:t>
      </w:r>
      <w:r w:rsidRPr="00522B72">
        <w:rPr>
          <w:rStyle w:val="underline"/>
        </w:rPr>
        <w:t xml:space="preserve">violence is located in the symbolic and social structures that </w:t>
      </w:r>
      <w:proofErr w:type="spellStart"/>
      <w:r w:rsidRPr="00522B72">
        <w:rPr>
          <w:rStyle w:val="underline"/>
        </w:rPr>
        <w:t>overdetermine</w:t>
      </w:r>
      <w:proofErr w:type="spellEnd"/>
      <w:r w:rsidRPr="00522B72">
        <w:rPr>
          <w:rStyle w:val="underline"/>
        </w:rPr>
        <w:t xml:space="preserve"> and allow</w:t>
      </w:r>
      <w:r w:rsidRPr="00027776">
        <w:rPr>
          <w:rStyle w:val="cardChar"/>
        </w:rPr>
        <w:t xml:space="preserve"> the criminalized drug addictions, interpersonal </w:t>
      </w:r>
      <w:r w:rsidRPr="00522B72">
        <w:rPr>
          <w:rStyle w:val="underline"/>
        </w:rPr>
        <w:t>bloodshed</w:t>
      </w:r>
      <w:r w:rsidRPr="00027776">
        <w:rPr>
          <w:rStyle w:val="cardChar"/>
        </w:rPr>
        <w:t>, and racially patterned incarcerations that characterize the US “inner city” to be normalized (</w:t>
      </w:r>
      <w:proofErr w:type="spellStart"/>
      <w:r w:rsidRPr="00027776">
        <w:rPr>
          <w:rStyle w:val="cardChar"/>
        </w:rPr>
        <w:t>Bourgois</w:t>
      </w:r>
      <w:proofErr w:type="spellEnd"/>
      <w:r w:rsidRPr="00027776">
        <w:rPr>
          <w:rStyle w:val="cardChar"/>
        </w:rPr>
        <w:t xml:space="preserve">, Chapter 37 and </w:t>
      </w:r>
      <w:proofErr w:type="spellStart"/>
      <w:r w:rsidRPr="00027776">
        <w:rPr>
          <w:rStyle w:val="cardChar"/>
        </w:rPr>
        <w:t>Wacquant</w:t>
      </w:r>
      <w:proofErr w:type="spellEnd"/>
      <w:r w:rsidRPr="00027776">
        <w:rPr>
          <w:rStyle w:val="cardChar"/>
        </w:rPr>
        <w:t>, Chapter 39). Violence also takes the form of class, racial, political self-hatred and adolescent self-destruction (Quesada, Chapter 35), as well as of useless (i.e</w:t>
      </w:r>
      <w:proofErr w:type="gramStart"/>
      <w:r w:rsidRPr="00027776">
        <w:rPr>
          <w:rStyle w:val="cardChar"/>
        </w:rPr>
        <w:t>.  preventable</w:t>
      </w:r>
      <w:proofErr w:type="gramEnd"/>
      <w:r w:rsidRPr="00027776">
        <w:rPr>
          <w:rStyle w:val="cardChar"/>
        </w:rPr>
        <w:t xml:space="preserve">), </w:t>
      </w:r>
      <w:proofErr w:type="spellStart"/>
      <w:r w:rsidRPr="00027776">
        <w:rPr>
          <w:rStyle w:val="cardChar"/>
        </w:rPr>
        <w:t>rawly</w:t>
      </w:r>
      <w:proofErr w:type="spellEnd"/>
      <w:r w:rsidRPr="00027776">
        <w:rPr>
          <w:rStyle w:val="cardChar"/>
        </w:rPr>
        <w:t xml:space="preserve"> embodied physical suffering, and death (Farmer, Chapter 34).  </w:t>
      </w:r>
      <w:r w:rsidRPr="00522B72">
        <w:rPr>
          <w:rStyle w:val="underline"/>
        </w:rPr>
        <w:t>Absolutely central</w:t>
      </w:r>
      <w:r w:rsidRPr="00027776">
        <w:rPr>
          <w:rStyle w:val="cardChar"/>
        </w:rPr>
        <w:t xml:space="preserve"> to our approach </w:t>
      </w:r>
      <w:r w:rsidRPr="00522B72">
        <w:rPr>
          <w:rStyle w:val="underline"/>
        </w:rPr>
        <w:t>is a blurring of categories and distinctions between wartime and peacetime violence</w:t>
      </w:r>
      <w:r w:rsidRPr="00027776">
        <w:rPr>
          <w:rStyle w:val="cardChar"/>
        </w:rPr>
        <w:t>.</w:t>
      </w:r>
      <w:r w:rsidRPr="00522B72">
        <w:rPr>
          <w:rStyle w:val="underline"/>
        </w:rPr>
        <w:t xml:space="preserve"> </w:t>
      </w:r>
      <w:r w:rsidRPr="00D80A5F">
        <w:rPr>
          <w:rStyle w:val="underline"/>
          <w:highlight w:val="magenta"/>
        </w:rPr>
        <w:t>Close attention to</w:t>
      </w:r>
      <w:r w:rsidRPr="00027776">
        <w:rPr>
          <w:rStyle w:val="cardChar"/>
        </w:rPr>
        <w:t xml:space="preserve"> the </w:t>
      </w:r>
      <w:r w:rsidRPr="00522B72">
        <w:rPr>
          <w:rStyle w:val="underline"/>
        </w:rPr>
        <w:t>“</w:t>
      </w:r>
      <w:r w:rsidRPr="00D80A5F">
        <w:rPr>
          <w:rStyle w:val="underline"/>
          <w:highlight w:val="magenta"/>
        </w:rPr>
        <w:t xml:space="preserve">little” </w:t>
      </w:r>
      <w:proofErr w:type="spellStart"/>
      <w:r w:rsidRPr="00D80A5F">
        <w:rPr>
          <w:rStyle w:val="underline"/>
          <w:highlight w:val="magenta"/>
        </w:rPr>
        <w:t>violences</w:t>
      </w:r>
      <w:proofErr w:type="spellEnd"/>
      <w:r w:rsidRPr="00027776">
        <w:rPr>
          <w:rStyle w:val="cardChar"/>
        </w:rPr>
        <w:t xml:space="preserve"> produced in the structures, </w:t>
      </w:r>
      <w:proofErr w:type="spellStart"/>
      <w:r w:rsidRPr="00027776">
        <w:rPr>
          <w:rStyle w:val="cardChar"/>
        </w:rPr>
        <w:t>habituses</w:t>
      </w:r>
      <w:proofErr w:type="spellEnd"/>
      <w:r w:rsidRPr="00027776">
        <w:rPr>
          <w:rStyle w:val="cardChar"/>
        </w:rPr>
        <w:t xml:space="preserve">, and </w:t>
      </w:r>
      <w:proofErr w:type="spellStart"/>
      <w:r w:rsidRPr="00027776">
        <w:rPr>
          <w:rStyle w:val="cardChar"/>
        </w:rPr>
        <w:t>mentalites</w:t>
      </w:r>
      <w:proofErr w:type="spellEnd"/>
      <w:r w:rsidRPr="00027776">
        <w:rPr>
          <w:rStyle w:val="cardChar"/>
        </w:rPr>
        <w:t xml:space="preserve"> </w:t>
      </w:r>
      <w:r w:rsidRPr="00D80A5F">
        <w:rPr>
          <w:rStyle w:val="underline"/>
          <w:highlight w:val="magenta"/>
        </w:rPr>
        <w:t>of everyday life shifts our attention to</w:t>
      </w:r>
      <w:r w:rsidRPr="00027776">
        <w:rPr>
          <w:rStyle w:val="cardChar"/>
        </w:rPr>
        <w:t xml:space="preserve"> pathologies of class, race, and gender </w:t>
      </w:r>
      <w:r w:rsidRPr="00D80A5F">
        <w:rPr>
          <w:rStyle w:val="underline"/>
          <w:highlight w:val="magenta"/>
        </w:rPr>
        <w:t>inequalities</w:t>
      </w:r>
      <w:r w:rsidRPr="00D80A5F">
        <w:rPr>
          <w:rStyle w:val="cardChar"/>
          <w:highlight w:val="magenta"/>
        </w:rPr>
        <w:t>.</w:t>
      </w:r>
      <w:r w:rsidRPr="00027776">
        <w:rPr>
          <w:rStyle w:val="cardChar"/>
        </w:rPr>
        <w:t xml:space="preserve"> More important, </w:t>
      </w:r>
      <w:r w:rsidRPr="00522B72">
        <w:rPr>
          <w:rStyle w:val="underline"/>
        </w:rPr>
        <w:t xml:space="preserve">it interrupts the voyeuristic tendencies of “violence studies” </w:t>
      </w:r>
      <w:r w:rsidRPr="00027776">
        <w:rPr>
          <w:rStyle w:val="cardChar"/>
        </w:rPr>
        <w:t xml:space="preserve">that risk publicly humiliating the powerless who are often forced into complicity with social and individual pathologies of power because suffering is often a solvent of human integrity and dignity. Thus, in this anthology </w:t>
      </w:r>
      <w:r w:rsidRPr="00D80A5F">
        <w:rPr>
          <w:rStyle w:val="underline"/>
          <w:highlight w:val="magenta"/>
        </w:rPr>
        <w:t>we are positing a violence continuum comprised of a multitude of “small wars and invisible genocides”</w:t>
      </w:r>
      <w:r w:rsidRPr="00027776">
        <w:rPr>
          <w:rStyle w:val="cardChar"/>
        </w:rPr>
        <w:t xml:space="preserve"> (see also </w:t>
      </w:r>
      <w:proofErr w:type="spellStart"/>
      <w:r w:rsidRPr="00027776">
        <w:rPr>
          <w:rStyle w:val="cardChar"/>
        </w:rPr>
        <w:t>Scheper</w:t>
      </w:r>
      <w:proofErr w:type="spellEnd"/>
      <w:r w:rsidRPr="00027776">
        <w:rPr>
          <w:rStyle w:val="cardChar"/>
        </w:rPr>
        <w:t xml:space="preserve">- Hughes 1996; 1997; 2000b) </w:t>
      </w:r>
      <w:r w:rsidRPr="00522B72">
        <w:rPr>
          <w:rStyle w:val="underline"/>
        </w:rPr>
        <w:t>conducted in</w:t>
      </w:r>
      <w:r w:rsidRPr="00027776">
        <w:rPr>
          <w:rStyle w:val="cardChar"/>
        </w:rPr>
        <w:t xml:space="preserve"> the </w:t>
      </w:r>
      <w:r w:rsidRPr="00522B72">
        <w:rPr>
          <w:rStyle w:val="underline"/>
        </w:rPr>
        <w:t>normative social spaces</w:t>
      </w:r>
      <w:r w:rsidRPr="00027776">
        <w:rPr>
          <w:rStyle w:val="cardChar"/>
        </w:rPr>
        <w:t xml:space="preserve"> of public schools, clinics, emergency rooms, hospital wards, nursing homes, courtrooms, public registry offices, prisons, detention centers, and public morgues. </w:t>
      </w:r>
      <w:r w:rsidRPr="00522B72">
        <w:rPr>
          <w:rStyle w:val="underline"/>
        </w:rPr>
        <w:t>The violence continuum</w:t>
      </w:r>
      <w:r w:rsidRPr="00027776">
        <w:rPr>
          <w:rStyle w:val="cardChar"/>
        </w:rPr>
        <w:t xml:space="preserve"> also </w:t>
      </w:r>
      <w:r w:rsidRPr="00522B72">
        <w:rPr>
          <w:rStyle w:val="underline"/>
        </w:rPr>
        <w:t>refers to the ease with which humans are capable of reducing the socially vulnerable into expendable nonpersons and assuming the license - even the duty - to kill, maim, or soul-murder</w:t>
      </w:r>
      <w:r w:rsidRPr="00027776">
        <w:rPr>
          <w:rStyle w:val="cardChar"/>
        </w:rPr>
        <w:t xml:space="preserve">. We realize that in referring to </w:t>
      </w:r>
      <w:proofErr w:type="gramStart"/>
      <w:r w:rsidRPr="00027776">
        <w:rPr>
          <w:rStyle w:val="cardChar"/>
        </w:rPr>
        <w:t>a violence</w:t>
      </w:r>
      <w:proofErr w:type="gramEnd"/>
      <w:r w:rsidRPr="00027776">
        <w:rPr>
          <w:rStyle w:val="cardChar"/>
        </w:rPr>
        <w:t xml:space="preserv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027776">
        <w:rPr>
          <w:rStyle w:val="cardChar"/>
        </w:rPr>
        <w:t>Kuper</w:t>
      </w:r>
      <w:proofErr w:type="spellEnd"/>
      <w:r w:rsidRPr="00027776">
        <w:rPr>
          <w:rStyle w:val="cardChar"/>
        </w:rPr>
        <w:t xml:space="preserve"> 1985; </w:t>
      </w:r>
      <w:proofErr w:type="spellStart"/>
      <w:r w:rsidRPr="00027776">
        <w:rPr>
          <w:rStyle w:val="cardChar"/>
        </w:rPr>
        <w:t>Chaulk</w:t>
      </w:r>
      <w:proofErr w:type="spellEnd"/>
      <w:r w:rsidRPr="00027776">
        <w:rPr>
          <w:rStyle w:val="cardChar"/>
        </w:rPr>
        <w:t xml:space="preserve"> 1999; Fein 1990; </w:t>
      </w:r>
      <w:proofErr w:type="spellStart"/>
      <w:r w:rsidRPr="00027776">
        <w:rPr>
          <w:rStyle w:val="cardChar"/>
        </w:rPr>
        <w:t>Chorbajian</w:t>
      </w:r>
      <w:proofErr w:type="spellEnd"/>
      <w:r w:rsidRPr="00027776">
        <w:rPr>
          <w:rStyle w:val="cardChar"/>
        </w:rPr>
        <w:t xml:space="preserve">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027776">
        <w:rPr>
          <w:rStyle w:val="cardChar"/>
        </w:rPr>
        <w:t>protogenocidal</w:t>
      </w:r>
      <w:proofErr w:type="spellEnd"/>
      <w:r w:rsidRPr="00027776">
        <w:rPr>
          <w:rStyle w:val="cardChar"/>
        </w:rPr>
        <w:t xml:space="preserve">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027776">
        <w:rPr>
          <w:rStyle w:val="cardChar"/>
        </w:rPr>
        <w:t>Waquant</w:t>
      </w:r>
      <w:proofErr w:type="spellEnd"/>
      <w:r w:rsidRPr="00027776">
        <w:rPr>
          <w:rStyle w:val="cardChar"/>
        </w:rPr>
        <w:t xml:space="preserve">, Chapter 39), constitute the “small wars and invisible genocides” to which we refer. This applies to African American and Latino youth mortality statistics in Oakland, California, Baltimore, Washington DC, and New York City. </w:t>
      </w:r>
      <w:r w:rsidRPr="00522B72">
        <w:rPr>
          <w:rStyle w:val="underline"/>
        </w:rPr>
        <w:t>These are “invisible” genocides not because they are secreted away or hidden from view, but quite the opposite</w:t>
      </w:r>
      <w:r w:rsidRPr="00027776">
        <w:rPr>
          <w:rStyle w:val="cardChar"/>
        </w:rPr>
        <w:t xml:space="preserve">.  As Wittgenstein observed, </w:t>
      </w:r>
      <w:r w:rsidRPr="00522B72">
        <w:rPr>
          <w:rStyle w:val="underline"/>
        </w:rPr>
        <w:t>the things that are hardest to perceive are those which are right before our eyes and therefore taken for granted</w:t>
      </w:r>
      <w:r w:rsidRPr="00027776">
        <w:rPr>
          <w:rStyle w:val="cardChar"/>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027776">
        <w:rPr>
          <w:rStyle w:val="cardChar"/>
        </w:rPr>
        <w:t>Basaglia’s</w:t>
      </w:r>
      <w:proofErr w:type="spellEnd"/>
      <w:r w:rsidRPr="00027776">
        <w:rPr>
          <w:rStyle w:val="cardChar"/>
        </w:rPr>
        <w:t xml:space="preserve"> notion of “peacetime crimes” - </w:t>
      </w:r>
      <w:proofErr w:type="spellStart"/>
      <w:r w:rsidRPr="00027776">
        <w:rPr>
          <w:rStyle w:val="cardChar"/>
        </w:rPr>
        <w:t>crimini</w:t>
      </w:r>
      <w:proofErr w:type="spellEnd"/>
      <w:r w:rsidRPr="00027776">
        <w:rPr>
          <w:rStyle w:val="cardChar"/>
        </w:rPr>
        <w:t xml:space="preserve">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027776">
        <w:rPr>
          <w:rStyle w:val="cardChar"/>
        </w:rPr>
        <w:t>Peacetime crimes suggests</w:t>
      </w:r>
      <w:proofErr w:type="gramEnd"/>
      <w:r w:rsidRPr="00027776">
        <w:rPr>
          <w:rStyle w:val="cardChar"/>
        </w:rPr>
        <w:t xml:space="preserve"> that </w:t>
      </w:r>
      <w:r w:rsidRPr="00D80A5F">
        <w:rPr>
          <w:rStyle w:val="underline"/>
          <w:highlight w:val="magenta"/>
        </w:rPr>
        <w:t>everyday forms of state violence make a certain kind of domestic peace possible</w:t>
      </w:r>
      <w:r w:rsidRPr="00522B72">
        <w:rPr>
          <w:rStyle w:val="underline"/>
        </w:rPr>
        <w:t>.  Internal “stability” is purchased with the currency of peacetime crimes</w:t>
      </w:r>
      <w:r w:rsidRPr="00027776">
        <w:rPr>
          <w:rStyle w:val="cardChar"/>
        </w:rPr>
        <w:t xml:space="preserve">,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027776">
        <w:rPr>
          <w:rStyle w:val="cardChar"/>
        </w:rPr>
        <w:t>the</w:t>
      </w:r>
      <w:proofErr w:type="gramEnd"/>
      <w:r w:rsidRPr="00027776">
        <w:rPr>
          <w:rStyle w:val="cardChar"/>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it is essential that we recognize the existence of a genocidal capacity among otherwise good-enough humans and that we need to exercise a defensive </w:t>
      </w:r>
      <w:proofErr w:type="spellStart"/>
      <w:r w:rsidRPr="00027776">
        <w:rPr>
          <w:rStyle w:val="cardChar"/>
        </w:rPr>
        <w:t>hypervigilance</w:t>
      </w:r>
      <w:proofErr w:type="spellEnd"/>
      <w:r w:rsidRPr="00027776">
        <w:rPr>
          <w:rStyle w:val="cardChar"/>
        </w:rPr>
        <w:t xml:space="preserve"> to the less dramatic, permitted, and even rewarded everyday acts of violence that render participation in genocidal acts and policies possible (under adverse political or economic conditions), perhaps more easily than we would like to recognize. Under the violence continuum we include, therefore, all expressions of radical social exclusion, dehumanization, </w:t>
      </w:r>
      <w:proofErr w:type="spellStart"/>
      <w:r w:rsidRPr="00027776">
        <w:rPr>
          <w:rStyle w:val="cardChar"/>
        </w:rPr>
        <w:t>depersonal</w:t>
      </w:r>
      <w:proofErr w:type="spellEnd"/>
      <w:r w:rsidRPr="00027776">
        <w:rPr>
          <w:rStyle w:val="cardChar"/>
        </w:rPr>
        <w:t xml:space="preserve">- </w:t>
      </w:r>
      <w:proofErr w:type="spellStart"/>
      <w:r w:rsidRPr="00027776">
        <w:rPr>
          <w:rStyle w:val="cardChar"/>
        </w:rPr>
        <w:t>ization</w:t>
      </w:r>
      <w:proofErr w:type="spellEnd"/>
      <w:r w:rsidRPr="00027776">
        <w:rPr>
          <w:rStyle w:val="cardChar"/>
        </w:rPr>
        <w:t xml:space="preserve">, </w:t>
      </w:r>
      <w:proofErr w:type="spellStart"/>
      <w:r w:rsidRPr="00027776">
        <w:rPr>
          <w:rStyle w:val="cardChar"/>
        </w:rPr>
        <w:t>pseudospeciation</w:t>
      </w:r>
      <w:proofErr w:type="spellEnd"/>
      <w:r w:rsidRPr="00027776">
        <w:rPr>
          <w:rStyle w:val="cardChar"/>
        </w:rPr>
        <w:t xml:space="preserve">, and </w:t>
      </w:r>
      <w:proofErr w:type="gramStart"/>
      <w:r w:rsidRPr="00027776">
        <w:rPr>
          <w:rStyle w:val="cardChar"/>
        </w:rPr>
        <w:t>reification which</w:t>
      </w:r>
      <w:proofErr w:type="gramEnd"/>
      <w:r w:rsidRPr="00027776">
        <w:rPr>
          <w:rStyle w:val="cardChar"/>
        </w:rPr>
        <w:t xml:space="preserve"> normalize atrocious behavior and violence toward others. A constant self-mobilization for alarm, a state of constant </w:t>
      </w:r>
      <w:proofErr w:type="spellStart"/>
      <w:r w:rsidRPr="00027776">
        <w:rPr>
          <w:rStyle w:val="cardChar"/>
        </w:rPr>
        <w:t>hyperarousal</w:t>
      </w:r>
      <w:proofErr w:type="spellEnd"/>
      <w:r w:rsidRPr="00027776">
        <w:rPr>
          <w:rStyle w:val="cardChar"/>
        </w:rPr>
        <w:t xml:space="preserve"> is, perhaps, a reasonable response to Benjamin’s view of late modern history as a chronic “state of emergency” (</w:t>
      </w:r>
      <w:proofErr w:type="spellStart"/>
      <w:r w:rsidRPr="00027776">
        <w:rPr>
          <w:rStyle w:val="cardChar"/>
        </w:rPr>
        <w:t>Taussig</w:t>
      </w:r>
      <w:proofErr w:type="spellEnd"/>
      <w:r w:rsidRPr="00027776">
        <w:rPr>
          <w:rStyle w:val="cardChar"/>
        </w:rPr>
        <w:t xml:space="preserve">, Chapter 31). We are trying to recover here the classic anagogic thinking that enabled Erving </w:t>
      </w:r>
      <w:proofErr w:type="spellStart"/>
      <w:r w:rsidRPr="00027776">
        <w:rPr>
          <w:rStyle w:val="cardChar"/>
        </w:rPr>
        <w:t>Goffman</w:t>
      </w:r>
      <w:proofErr w:type="spellEnd"/>
      <w:r w:rsidRPr="00027776">
        <w:rPr>
          <w:rStyle w:val="cardChar"/>
        </w:rPr>
        <w:t xml:space="preserve">, Jules Henry, C. Wright Mills, and Franco </w:t>
      </w:r>
      <w:proofErr w:type="spellStart"/>
      <w:r w:rsidRPr="00027776">
        <w:rPr>
          <w:rStyle w:val="cardChar"/>
        </w:rPr>
        <w:t>Basaglia</w:t>
      </w:r>
      <w:proofErr w:type="spellEnd"/>
      <w:r w:rsidRPr="00027776">
        <w:rPr>
          <w:rStyle w:val="cardChar"/>
        </w:rPr>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D80A5F">
        <w:rPr>
          <w:rStyle w:val="underline"/>
          <w:highlight w:val="magenta"/>
        </w:rPr>
        <w:t xml:space="preserve">There is no primary impulse out of which mass violence and genocide are </w:t>
      </w:r>
      <w:proofErr w:type="gramStart"/>
      <w:r w:rsidRPr="00D80A5F">
        <w:rPr>
          <w:rStyle w:val="underline"/>
          <w:highlight w:val="magenta"/>
        </w:rPr>
        <w:t>born,</w:t>
      </w:r>
      <w:proofErr w:type="gramEnd"/>
      <w:r w:rsidRPr="00D80A5F">
        <w:rPr>
          <w:rStyle w:val="underline"/>
          <w:highlight w:val="magenta"/>
        </w:rPr>
        <w:t xml:space="preserve"> it is ingrained in the common sense of everyday social life.</w:t>
      </w:r>
      <w:r w:rsidRPr="00522B72">
        <w:rPr>
          <w:rStyle w:val="underline"/>
        </w:rPr>
        <w:t xml:space="preserve"> </w:t>
      </w:r>
      <w:r w:rsidRPr="00027776">
        <w:rPr>
          <w:rStyle w:val="cardChar"/>
        </w:rPr>
        <w:t xml:space="preserve"> </w:t>
      </w:r>
      <w:r w:rsidRPr="00EE6E35">
        <w:rPr>
          <w:rStyle w:val="cardChar"/>
          <w:sz w:val="12"/>
        </w:rPr>
        <w:t xml:space="preserve">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w:t>
      </w:r>
      <w:proofErr w:type="spellStart"/>
      <w:r w:rsidRPr="00EE6E35">
        <w:rPr>
          <w:rStyle w:val="cardChar"/>
          <w:sz w:val="12"/>
        </w:rPr>
        <w:t>unremark</w:t>
      </w:r>
      <w:proofErr w:type="spellEnd"/>
      <w:r w:rsidRPr="00EE6E35">
        <w:rPr>
          <w:rStyle w:val="cardChar"/>
          <w:sz w:val="12"/>
        </w:rPr>
        <w:t>-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w:t>
      </w:r>
      <w:proofErr w:type="spellStart"/>
      <w:r w:rsidRPr="00EE6E35">
        <w:rPr>
          <w:rStyle w:val="cardChar"/>
          <w:sz w:val="12"/>
        </w:rPr>
        <w:t>Scheper</w:t>
      </w:r>
      <w:proofErr w:type="spellEnd"/>
      <w:r w:rsidRPr="00EE6E35">
        <w:rPr>
          <w:rStyle w:val="cardChar"/>
          <w:sz w:val="12"/>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w:t>
      </w:r>
      <w:proofErr w:type="spellStart"/>
      <w:r w:rsidRPr="00EE6E35">
        <w:rPr>
          <w:rStyle w:val="cardChar"/>
          <w:sz w:val="12"/>
        </w:rPr>
        <w:t>Taussig</w:t>
      </w:r>
      <w:proofErr w:type="spellEnd"/>
      <w:r w:rsidRPr="00EE6E35">
        <w:rPr>
          <w:rStyle w:val="cardChar"/>
          <w:sz w:val="12"/>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EE6E35">
        <w:rPr>
          <w:rStyle w:val="cardChar"/>
          <w:sz w:val="12"/>
        </w:rPr>
        <w:t>Lacan</w:t>
      </w:r>
      <w:proofErr w:type="spellEnd"/>
      <w:r w:rsidRPr="00EE6E35">
        <w:rPr>
          <w:rStyle w:val="cardChar"/>
          <w:sz w:val="12"/>
        </w:rPr>
        <w:t xml:space="preserve"> identifies “</w:t>
      </w:r>
      <w:proofErr w:type="spellStart"/>
      <w:r w:rsidRPr="00EE6E35">
        <w:rPr>
          <w:rStyle w:val="cardChar"/>
          <w:sz w:val="12"/>
        </w:rPr>
        <w:t>rneconnaissance</w:t>
      </w:r>
      <w:proofErr w:type="spellEnd"/>
      <w:r w:rsidRPr="00EE6E35">
        <w:rPr>
          <w:rStyle w:val="cardChar"/>
          <w:sz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EE6E35">
        <w:rPr>
          <w:rStyle w:val="cardChar"/>
          <w:sz w:val="12"/>
        </w:rPr>
        <w:t>Scheper</w:t>
      </w:r>
      <w:proofErr w:type="spellEnd"/>
      <w:r w:rsidRPr="00EE6E35">
        <w:rPr>
          <w:rStyle w:val="cardChar"/>
          <w:sz w:val="12"/>
        </w:rPr>
        <w:t xml:space="preserve">-Hughes, 2000b; </w:t>
      </w:r>
      <w:proofErr w:type="spellStart"/>
      <w:r w:rsidRPr="00EE6E35">
        <w:rPr>
          <w:rStyle w:val="cardChar"/>
          <w:sz w:val="12"/>
        </w:rPr>
        <w:t>Favret-Saada</w:t>
      </w:r>
      <w:proofErr w:type="spellEnd"/>
      <w:r w:rsidRPr="00EE6E35">
        <w:rPr>
          <w:rStyle w:val="cardChar"/>
          <w:sz w:val="12"/>
        </w:rPr>
        <w:t>, 1989).  Following Gramsci, Foucault, Sartre, Arendt, and other modern theorists of power-</w:t>
      </w:r>
      <w:proofErr w:type="spellStart"/>
      <w:r w:rsidRPr="00EE6E35">
        <w:rPr>
          <w:rStyle w:val="cardChar"/>
          <w:sz w:val="12"/>
        </w:rPr>
        <w:t>vio</w:t>
      </w:r>
      <w:proofErr w:type="spellEnd"/>
      <w:r w:rsidRPr="00EE6E35">
        <w:rPr>
          <w:rStyle w:val="cardChar"/>
          <w:sz w:val="12"/>
        </w:rPr>
        <w:t xml:space="preserve">- </w:t>
      </w:r>
      <w:proofErr w:type="spellStart"/>
      <w:r w:rsidRPr="00EE6E35">
        <w:rPr>
          <w:rStyle w:val="cardChar"/>
          <w:sz w:val="12"/>
        </w:rPr>
        <w:t>lence</w:t>
      </w:r>
      <w:proofErr w:type="spellEnd"/>
      <w:r w:rsidRPr="00EE6E35">
        <w:rPr>
          <w:rStyle w:val="cardChar"/>
          <w:sz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w:t>
      </w:r>
      <w:proofErr w:type="gramStart"/>
      <w:r w:rsidRPr="00EE6E35">
        <w:rPr>
          <w:rStyle w:val="cardChar"/>
          <w:sz w:val="12"/>
        </w:rPr>
        <w:t>violence which</w:t>
      </w:r>
      <w:proofErr w:type="gramEnd"/>
      <w:r w:rsidRPr="00EE6E35">
        <w:rPr>
          <w:rStyle w:val="cardChar"/>
          <w:sz w:val="12"/>
        </w:rPr>
        <w:t xml:space="preserve">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w:t>
      </w:r>
      <w:r w:rsidRPr="00D80A5F">
        <w:rPr>
          <w:rStyle w:val="underline"/>
          <w:highlight w:val="magenta"/>
        </w:rPr>
        <w:t>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w:t>
      </w:r>
      <w:r w:rsidRPr="00027776">
        <w:rPr>
          <w:rStyle w:val="cardChar"/>
        </w:rPr>
        <w:t xml:space="preserve"> from the family, to schools, churches, hospitals, and the military. </w:t>
      </w:r>
      <w:r w:rsidRPr="00D80A5F">
        <w:rPr>
          <w:rStyle w:val="underline"/>
          <w:highlight w:val="magenta"/>
        </w:rPr>
        <w:t>They harbor the early “warning signs”</w:t>
      </w:r>
      <w:r w:rsidRPr="00522B72">
        <w:rPr>
          <w:rStyle w:val="underline"/>
        </w:rPr>
        <w:t xml:space="preserve"> </w:t>
      </w:r>
      <w:r w:rsidRPr="00027776">
        <w:rPr>
          <w:rStyle w:val="cardChar"/>
        </w:rPr>
        <w:t>(</w:t>
      </w:r>
      <w:proofErr w:type="spellStart"/>
      <w:r w:rsidRPr="00027776">
        <w:rPr>
          <w:rStyle w:val="cardChar"/>
        </w:rPr>
        <w:t>Charney</w:t>
      </w:r>
      <w:proofErr w:type="spellEnd"/>
      <w:r w:rsidRPr="00027776">
        <w:rPr>
          <w:rStyle w:val="cardChar"/>
        </w:rPr>
        <w:t xml:space="preserve"> 1991), </w:t>
      </w:r>
      <w:r w:rsidRPr="00D80A5F">
        <w:rPr>
          <w:rStyle w:val="underline"/>
          <w:highlight w:val="magenta"/>
        </w:rPr>
        <w:t>the “priming”</w:t>
      </w:r>
      <w:r w:rsidRPr="00027776">
        <w:rPr>
          <w:rStyle w:val="cardChar"/>
        </w:rPr>
        <w:t xml:space="preserve"> (as Hinton, ed., 2002 calls it), </w:t>
      </w:r>
      <w:r w:rsidRPr="00D80A5F">
        <w:rPr>
          <w:rStyle w:val="underline"/>
          <w:highlight w:val="magenta"/>
        </w:rPr>
        <w:t>or the “genocidal continuum</w:t>
      </w:r>
      <w:r w:rsidRPr="00522B72">
        <w:rPr>
          <w:rStyle w:val="underline"/>
        </w:rPr>
        <w:t>”</w:t>
      </w:r>
      <w:r w:rsidRPr="00027776">
        <w:rPr>
          <w:rStyle w:val="cardChar"/>
        </w:rPr>
        <w:t xml:space="preserve"> (as we call it) </w:t>
      </w:r>
      <w:r w:rsidRPr="00D80A5F">
        <w:rPr>
          <w:rStyle w:val="underline"/>
          <w:highlight w:val="magenta"/>
        </w:rPr>
        <w:t>that push social consensus toward devaluing certain forms of</w:t>
      </w:r>
      <w:r w:rsidRPr="00EE6E35">
        <w:rPr>
          <w:rStyle w:val="underline"/>
        </w:rPr>
        <w:t xml:space="preserve"> </w:t>
      </w:r>
      <w:r w:rsidRPr="00EE6E35">
        <w:rPr>
          <w:rStyle w:val="cardChar"/>
        </w:rPr>
        <w:t>human</w:t>
      </w:r>
      <w:r w:rsidRPr="00EE6E35">
        <w:rPr>
          <w:rStyle w:val="underline"/>
        </w:rPr>
        <w:t xml:space="preserve"> </w:t>
      </w:r>
      <w:r w:rsidRPr="00D80A5F">
        <w:rPr>
          <w:rStyle w:val="underline"/>
          <w:highlight w:val="magenta"/>
        </w:rPr>
        <w:t xml:space="preserve">life and </w:t>
      </w:r>
      <w:proofErr w:type="spellStart"/>
      <w:r w:rsidRPr="00D80A5F">
        <w:rPr>
          <w:rStyle w:val="underline"/>
          <w:highlight w:val="magenta"/>
        </w:rPr>
        <w:t>lifeways</w:t>
      </w:r>
      <w:proofErr w:type="spellEnd"/>
      <w:r w:rsidRPr="00027776">
        <w:rPr>
          <w:rStyle w:val="cardChar"/>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r>
        <w:t>.</w:t>
      </w:r>
    </w:p>
    <w:p w14:paraId="03A831F0" w14:textId="77777777" w:rsidR="00CF39D5" w:rsidRDefault="00CF39D5" w:rsidP="00CF39D5">
      <w:r>
        <w:br w:type="page"/>
      </w:r>
    </w:p>
    <w:p w14:paraId="669076C3" w14:textId="77777777" w:rsidR="00CF39D5" w:rsidRDefault="00CF39D5" w:rsidP="00CF39D5">
      <w:pPr>
        <w:pStyle w:val="Heading3"/>
      </w:pPr>
      <w:bookmarkStart w:id="41" w:name="_Toc240637361"/>
      <w:r>
        <w:t>Social Inequality – Impact – D-Rule</w:t>
      </w:r>
      <w:bookmarkEnd w:id="41"/>
    </w:p>
    <w:p w14:paraId="4F2907FB" w14:textId="77777777" w:rsidR="00CF39D5" w:rsidRDefault="00CF39D5" w:rsidP="00CF39D5">
      <w:pPr>
        <w:pStyle w:val="Heading4"/>
      </w:pPr>
      <w:r>
        <w:t xml:space="preserve">Any risk that democracy entrenches global poverty is a reason to vote negative </w:t>
      </w:r>
    </w:p>
    <w:p w14:paraId="74240CA9" w14:textId="77777777" w:rsidR="00CF39D5" w:rsidRDefault="00CF39D5" w:rsidP="00CF39D5">
      <w:proofErr w:type="spellStart"/>
      <w:r w:rsidRPr="0001444F">
        <w:rPr>
          <w:rStyle w:val="StyleStyleBold12pt"/>
        </w:rPr>
        <w:t>Caranti</w:t>
      </w:r>
      <w:proofErr w:type="spellEnd"/>
      <w:r>
        <w:t xml:space="preserve"> Associate Professor of political philosophy at the </w:t>
      </w:r>
      <w:proofErr w:type="spellStart"/>
      <w:r>
        <w:t>Università</w:t>
      </w:r>
      <w:proofErr w:type="spellEnd"/>
      <w:r>
        <w:t xml:space="preserve"> di Catania (Italy) </w:t>
      </w:r>
      <w:r w:rsidRPr="0001444F">
        <w:rPr>
          <w:rStyle w:val="StyleStyleBold12pt"/>
        </w:rPr>
        <w:t>2010</w:t>
      </w:r>
      <w:r>
        <w:t xml:space="preserve"> Luigi “The Causes of World Poverty Reflections on Thomas </w:t>
      </w:r>
      <w:proofErr w:type="spellStart"/>
      <w:r>
        <w:t>Pogge’s</w:t>
      </w:r>
      <w:proofErr w:type="spellEnd"/>
      <w:r>
        <w:t xml:space="preserve"> Analysis” </w:t>
      </w:r>
      <w:proofErr w:type="spellStart"/>
      <w:r>
        <w:t>Theoria</w:t>
      </w:r>
      <w:proofErr w:type="spellEnd"/>
      <w:r>
        <w:t xml:space="preserve"> December </w:t>
      </w:r>
      <w:r w:rsidRPr="0001444F">
        <w:t>http://www.unipa.it/dottoratodirittocomparato/sites/default/files/20052009/Materiale%20Caranti(2)</w:t>
      </w:r>
      <w:proofErr w:type="gramStart"/>
      <w:r w:rsidRPr="0001444F">
        <w:t>.</w:t>
      </w:r>
      <w:proofErr w:type="spellStart"/>
      <w:r w:rsidRPr="0001444F">
        <w:t>pdf</w:t>
      </w:r>
      <w:proofErr w:type="spellEnd"/>
      <w:proofErr w:type="gramEnd"/>
    </w:p>
    <w:p w14:paraId="26069F7D" w14:textId="77777777" w:rsidR="00CF39D5" w:rsidRDefault="00CF39D5" w:rsidP="00CF39D5">
      <w:pPr>
        <w:rPr>
          <w:rStyle w:val="StyleBoldUnderline"/>
        </w:rPr>
      </w:pPr>
      <w:r w:rsidRPr="0001444F">
        <w:rPr>
          <w:sz w:val="16"/>
        </w:rPr>
        <w:t xml:space="preserve">While epistemic modesty may undermine the Strong Thesis, it leaves our responsibilities untouched. It also leaves the kind of obligation we have (negative as opposed to positive duties) unaltered. </w:t>
      </w:r>
      <w:r w:rsidRPr="00822F64">
        <w:rPr>
          <w:rStyle w:val="StyleBoldUnderline"/>
          <w:highlight w:val="magenta"/>
        </w:rPr>
        <w:t xml:space="preserve">If we contributed to cause the problem, we have a </w:t>
      </w:r>
      <w:r w:rsidRPr="00822F64">
        <w:rPr>
          <w:rStyle w:val="Emphasis"/>
          <w:highlight w:val="magenta"/>
        </w:rPr>
        <w:t>direct obligation</w:t>
      </w:r>
      <w:r w:rsidRPr="00822F64">
        <w:rPr>
          <w:rStyle w:val="StyleBoldUnderline"/>
          <w:highlight w:val="magenta"/>
        </w:rPr>
        <w:t xml:space="preserve"> to do our best to solve it,</w:t>
      </w:r>
      <w:r w:rsidRPr="0001444F">
        <w:rPr>
          <w:rStyle w:val="StyleBoldUnderline"/>
        </w:rPr>
        <w:t xml:space="preserve"> </w:t>
      </w:r>
      <w:r w:rsidRPr="00822F64">
        <w:rPr>
          <w:rStyle w:val="StyleBoldUnderline"/>
          <w:highlight w:val="magenta"/>
        </w:rPr>
        <w:t>even if we don’t know for sure what is the best course of action</w:t>
      </w:r>
      <w:r w:rsidRPr="0001444F">
        <w:rPr>
          <w:sz w:val="16"/>
        </w:rPr>
        <w:t xml:space="preserve">. In particular, </w:t>
      </w:r>
      <w:r w:rsidRPr="009C781B">
        <w:rPr>
          <w:rStyle w:val="StyleBoldUnderline"/>
          <w:highlight w:val="magenta"/>
        </w:rPr>
        <w:t>we have a most stringent obligation to reform those features of the global system that still contribute to generate poverty</w:t>
      </w:r>
      <w:r w:rsidRPr="0001444F">
        <w:rPr>
          <w:rStyle w:val="StyleBoldUnderline"/>
        </w:rPr>
        <w:t xml:space="preserve"> — quite </w:t>
      </w:r>
      <w:r w:rsidRPr="009C781B">
        <w:rPr>
          <w:rStyle w:val="StyleBoldUnderline"/>
          <w:highlight w:val="magenta"/>
        </w:rPr>
        <w:t>independently of how significant this contribution is</w:t>
      </w:r>
      <w:r w:rsidRPr="0001444F">
        <w:rPr>
          <w:sz w:val="16"/>
        </w:rPr>
        <w:t xml:space="preserve"> — and we have a most stringent obligation to compensate for the harm we have already done. Both duties, as </w:t>
      </w:r>
      <w:proofErr w:type="spellStart"/>
      <w:r w:rsidRPr="0001444F">
        <w:rPr>
          <w:sz w:val="16"/>
        </w:rPr>
        <w:t>Pogge</w:t>
      </w:r>
      <w:proofErr w:type="spellEnd"/>
      <w:r w:rsidRPr="0001444F">
        <w:rPr>
          <w:sz w:val="16"/>
        </w:rPr>
        <w:t xml:space="preserve"> holds, are negative duties and I take this claim to be of the highest importance, even if we have to abandon the exciting, promising and optimistic Strong Thesis. </w:t>
      </w:r>
      <w:r w:rsidRPr="009C781B">
        <w:rPr>
          <w:rStyle w:val="StyleBoldUnderline"/>
          <w:highlight w:val="magenta"/>
        </w:rPr>
        <w:t>Epistemic modesty,</w:t>
      </w:r>
      <w:r w:rsidRPr="0001444F">
        <w:rPr>
          <w:rStyle w:val="StyleBoldUnderline"/>
        </w:rPr>
        <w:t xml:space="preserve"> minimal-ecumenical assumptions about the causal mechanism of world poverty, </w:t>
      </w:r>
      <w:r w:rsidRPr="009C781B">
        <w:rPr>
          <w:rStyle w:val="StyleBoldUnderline"/>
          <w:highlight w:val="magenta"/>
        </w:rPr>
        <w:t>and minimal-ecumenical considerations of justice</w:t>
      </w:r>
      <w:r w:rsidRPr="0001444F">
        <w:rPr>
          <w:sz w:val="16"/>
        </w:rPr>
        <w:t xml:space="preserve"> — considerations that even libertarians would endorse — </w:t>
      </w:r>
      <w:r w:rsidRPr="009C781B">
        <w:rPr>
          <w:rStyle w:val="StyleBoldUnderline"/>
          <w:highlight w:val="magenta"/>
        </w:rPr>
        <w:t>all point to the necessity to reshape the way we conceive of world poverty and to the urgency of action.</w:t>
      </w:r>
    </w:p>
    <w:p w14:paraId="67214E0F" w14:textId="77777777" w:rsidR="00CF39D5" w:rsidRDefault="00CF39D5" w:rsidP="00CF39D5">
      <w:pPr>
        <w:pStyle w:val="Heading3"/>
      </w:pPr>
      <w:bookmarkStart w:id="42" w:name="_Toc240637362"/>
      <w:r>
        <w:t xml:space="preserve">Democracy Bad – Drones – 1NC </w:t>
      </w:r>
      <w:bookmarkEnd w:id="42"/>
    </w:p>
    <w:p w14:paraId="03BC7284" w14:textId="77777777" w:rsidR="00CF39D5" w:rsidRDefault="00CF39D5" w:rsidP="00CF39D5">
      <w:pPr>
        <w:pStyle w:val="Heading4"/>
      </w:pPr>
      <w:r>
        <w:t xml:space="preserve">Democracy </w:t>
      </w:r>
      <w:r>
        <w:sym w:font="Wingdings" w:char="F0E8"/>
      </w:r>
      <w:r>
        <w:t xml:space="preserve"> drones turns their conflict arguments </w:t>
      </w:r>
    </w:p>
    <w:p w14:paraId="6F81D5FE"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62FB5946" w14:textId="77777777" w:rsidR="00CF39D5" w:rsidRPr="00AB5416" w:rsidRDefault="00CF39D5" w:rsidP="00CF39D5">
      <w:pPr>
        <w:rPr>
          <w:sz w:val="16"/>
        </w:rPr>
      </w:pPr>
      <w:r w:rsidRPr="00AB5416">
        <w:rPr>
          <w:sz w:val="16"/>
        </w:rPr>
        <w:t xml:space="preserve">Today, it is commonly believed that 40 or more countries are developing military unmanned systems (Singer, 2009: 241). Much of the data behind such a claim is hearsay and quite tough to verify. However, the most recent edition of Military Balance, published annually by the International Institute for Strategic Studies, can serve as a guidepost and a first handle on numbers. Here, </w:t>
      </w:r>
      <w:r w:rsidRPr="007022A5">
        <w:rPr>
          <w:rStyle w:val="StyleBoldUnderline"/>
          <w:highlight w:val="magenta"/>
        </w:rPr>
        <w:t>34 countries are listed as holding</w:t>
      </w:r>
      <w:r w:rsidRPr="00AB5416">
        <w:rPr>
          <w:rStyle w:val="StyleBoldUnderline"/>
        </w:rPr>
        <w:t xml:space="preserve"> either medium- or heavy-sized </w:t>
      </w:r>
      <w:r w:rsidRPr="007022A5">
        <w:rPr>
          <w:rStyle w:val="StyleBoldUnderline"/>
          <w:highlight w:val="magenta"/>
        </w:rPr>
        <w:t>UAVs</w:t>
      </w:r>
      <w:r w:rsidRPr="00AB5416">
        <w:rPr>
          <w:sz w:val="16"/>
        </w:rPr>
        <w:t xml:space="preserve"> (IISS, 2011: 24–6). The list of UAV holders reveals a peculiarity: </w:t>
      </w:r>
      <w:r w:rsidRPr="007022A5">
        <w:rPr>
          <w:rStyle w:val="StyleBoldUnderline"/>
          <w:highlight w:val="magenta"/>
        </w:rPr>
        <w:t>two-thirds of these</w:t>
      </w:r>
      <w:r w:rsidRPr="00AB5416">
        <w:rPr>
          <w:rStyle w:val="StyleBoldUnderline"/>
        </w:rPr>
        <w:t xml:space="preserve"> countries </w:t>
      </w:r>
      <w:r w:rsidRPr="007022A5">
        <w:rPr>
          <w:rStyle w:val="StyleBoldUnderline"/>
          <w:highlight w:val="magenta"/>
        </w:rPr>
        <w:t xml:space="preserve">are democratic </w:t>
      </w:r>
      <w:r w:rsidRPr="007022A5">
        <w:rPr>
          <w:rStyle w:val="StyleBoldUnderline"/>
        </w:rPr>
        <w:t>states.</w:t>
      </w:r>
    </w:p>
    <w:p w14:paraId="5F9CB0C3" w14:textId="77777777" w:rsidR="00CF39D5" w:rsidRPr="00AB5416" w:rsidRDefault="00CF39D5" w:rsidP="00CF39D5">
      <w:pPr>
        <w:rPr>
          <w:sz w:val="16"/>
        </w:rPr>
      </w:pPr>
      <w:r w:rsidRPr="00AB5416">
        <w:rPr>
          <w:sz w:val="16"/>
        </w:rPr>
        <w:t xml:space="preserve">While the ‘drone hype’ </w:t>
      </w:r>
      <w:proofErr w:type="gramStart"/>
      <w:r w:rsidRPr="00AB5416">
        <w:rPr>
          <w:sz w:val="16"/>
        </w:rPr>
        <w:t>is commonly said to be driven</w:t>
      </w:r>
      <w:proofErr w:type="gramEnd"/>
      <w:r w:rsidRPr="00AB5416">
        <w:rPr>
          <w:sz w:val="16"/>
        </w:rPr>
        <w:t xml:space="preserve"> mainly by the United States and Israel, it seems that </w:t>
      </w:r>
      <w:r w:rsidRPr="007022A5">
        <w:rPr>
          <w:rStyle w:val="StyleBoldUnderline"/>
          <w:highlight w:val="magenta"/>
        </w:rPr>
        <w:t>democracies</w:t>
      </w:r>
      <w:r w:rsidRPr="00AB5416">
        <w:rPr>
          <w:sz w:val="16"/>
        </w:rPr>
        <w:t xml:space="preserve"> in general </w:t>
      </w:r>
      <w:r w:rsidRPr="007022A5">
        <w:rPr>
          <w:rStyle w:val="StyleBoldUnderline"/>
          <w:highlight w:val="magenta"/>
        </w:rPr>
        <w:t>have been the first to jump on the unmanned bandwagon</w:t>
      </w:r>
      <w:r w:rsidRPr="00AB5416">
        <w:rPr>
          <w:rStyle w:val="StyleBoldUnderline"/>
        </w:rPr>
        <w:t>.</w:t>
      </w:r>
      <w:r w:rsidRPr="00AB5416">
        <w:rPr>
          <w:sz w:val="16"/>
        </w:rPr>
        <w:t xml:space="preserve"> Democracy indices – such as Polity IV, on which we draw here – need to be taken with an appropriate grain of salt, yet they can be helpful in systemizing and corroborating this first impression. With Polity IV ranging from 10 (strongly democratic) to −10 (strongly autocratic), </w:t>
      </w:r>
      <w:r w:rsidRPr="00AB5416">
        <w:rPr>
          <w:rStyle w:val="StyleBoldUnderline"/>
        </w:rPr>
        <w:t>24 of those 34 countries</w:t>
      </w:r>
      <w:r w:rsidRPr="00AB5416">
        <w:rPr>
          <w:sz w:val="16"/>
        </w:rPr>
        <w:t xml:space="preserve"> listed in Military Balance turn out to </w:t>
      </w:r>
      <w:r w:rsidRPr="00AB5416">
        <w:rPr>
          <w:rStyle w:val="StyleBoldUnderline"/>
        </w:rPr>
        <w:t xml:space="preserve">have a polity score of 6 or higher – in other </w:t>
      </w:r>
      <w:proofErr w:type="gramStart"/>
      <w:r w:rsidRPr="00AB5416">
        <w:rPr>
          <w:rStyle w:val="StyleBoldUnderline"/>
        </w:rPr>
        <w:t>words,</w:t>
      </w:r>
      <w:proofErr w:type="gramEnd"/>
      <w:r w:rsidRPr="00AB5416">
        <w:rPr>
          <w:rStyle w:val="StyleBoldUnderline"/>
        </w:rPr>
        <w:t xml:space="preserve"> they can safely be called democratic.</w:t>
      </w:r>
      <w:r w:rsidRPr="00AB5416">
        <w:rPr>
          <w:sz w:val="16"/>
        </w:rPr>
        <w:t xml:space="preserve"> So, </w:t>
      </w:r>
      <w:r w:rsidRPr="007022A5">
        <w:rPr>
          <w:rStyle w:val="StyleBoldUnderline"/>
          <w:highlight w:val="magenta"/>
        </w:rPr>
        <w:t>why are democracies in the driving seat of this development?</w:t>
      </w:r>
    </w:p>
    <w:p w14:paraId="19361CFB" w14:textId="77777777" w:rsidR="00CF39D5" w:rsidRPr="00AB5416" w:rsidRDefault="00CF39D5" w:rsidP="00CF39D5">
      <w:pPr>
        <w:rPr>
          <w:sz w:val="16"/>
        </w:rPr>
      </w:pPr>
      <w:r w:rsidRPr="00AB5416">
        <w:rPr>
          <w:sz w:val="16"/>
        </w:rPr>
        <w:t xml:space="preserve">Some might point to a fairly obvious answer: </w:t>
      </w:r>
      <w:r w:rsidRPr="007022A5">
        <w:rPr>
          <w:rStyle w:val="StyleBoldUnderline"/>
          <w:highlight w:val="magenta"/>
        </w:rPr>
        <w:t>because they can be.</w:t>
      </w:r>
      <w:r w:rsidRPr="00AB5416">
        <w:rPr>
          <w:rStyle w:val="StyleBoldUnderline"/>
        </w:rPr>
        <w:t xml:space="preserve"> </w:t>
      </w:r>
      <w:r w:rsidRPr="007022A5">
        <w:rPr>
          <w:rStyle w:val="StyleBoldUnderline"/>
          <w:highlight w:val="magenta"/>
        </w:rPr>
        <w:t>The financial and technological resources required for pursuing drone warfare are most readily available to</w:t>
      </w:r>
      <w:r w:rsidRPr="00AB5416">
        <w:rPr>
          <w:rStyle w:val="StyleBoldUnderline"/>
        </w:rPr>
        <w:t xml:space="preserve"> wealthy states, the majority of which are </w:t>
      </w:r>
      <w:r w:rsidRPr="007022A5">
        <w:rPr>
          <w:rStyle w:val="StyleBoldUnderline"/>
          <w:highlight w:val="magenta"/>
        </w:rPr>
        <w:t>democracies.</w:t>
      </w:r>
      <w:r w:rsidRPr="00AB5416">
        <w:rPr>
          <w:rStyle w:val="StyleBoldUnderline"/>
        </w:rPr>
        <w:t xml:space="preserve"> Adhering to the ‘technological imperative’</w:t>
      </w:r>
      <w:r w:rsidRPr="00AB5416">
        <w:rPr>
          <w:sz w:val="16"/>
        </w:rPr>
        <w:t xml:space="preserve"> (for a concise summary, see </w:t>
      </w:r>
      <w:proofErr w:type="spellStart"/>
      <w:r w:rsidRPr="00AB5416">
        <w:rPr>
          <w:sz w:val="16"/>
        </w:rPr>
        <w:t>Reppy</w:t>
      </w:r>
      <w:proofErr w:type="spellEnd"/>
      <w:r w:rsidRPr="00AB5416">
        <w:rPr>
          <w:sz w:val="16"/>
        </w:rPr>
        <w:t xml:space="preserve">, 1990: 102–3), so this theoretical argument goes, </w:t>
      </w:r>
      <w:r w:rsidRPr="007022A5">
        <w:rPr>
          <w:rStyle w:val="StyleBoldUnderline"/>
          <w:highlight w:val="magenta"/>
        </w:rPr>
        <w:t>they employ</w:t>
      </w:r>
      <w:r w:rsidRPr="00AB5416">
        <w:rPr>
          <w:rStyle w:val="StyleBoldUnderline"/>
        </w:rPr>
        <w:t xml:space="preserve"> these </w:t>
      </w:r>
      <w:r w:rsidRPr="007022A5">
        <w:rPr>
          <w:rStyle w:val="StyleBoldUnderline"/>
          <w:highlight w:val="magenta"/>
        </w:rPr>
        <w:t>superior resources to build the best technology and arm their militaries with it, simply because it is possible for them to do so</w:t>
      </w:r>
      <w:r w:rsidRPr="00AB5416">
        <w:rPr>
          <w:rStyle w:val="StyleBoldUnderline"/>
        </w:rPr>
        <w:t>.</w:t>
      </w:r>
      <w:r w:rsidRPr="00AB5416">
        <w:rPr>
          <w:sz w:val="16"/>
        </w:rPr>
        <w:t xml:space="preserve"> </w:t>
      </w:r>
      <w:proofErr w:type="gramStart"/>
      <w:r w:rsidRPr="00AB5416">
        <w:rPr>
          <w:sz w:val="16"/>
        </w:rPr>
        <w:t>Yet, no country’s defense budget, not even that of the USA, is limitless.</w:t>
      </w:r>
      <w:proofErr w:type="gramEnd"/>
      <w:r w:rsidRPr="00AB5416">
        <w:rPr>
          <w:sz w:val="16"/>
        </w:rPr>
        <w:t xml:space="preserve"> Consequently, political decisions about how to allocate resources have to be made, all while maintaining the technological edge. So, for instance, why did the US Army abandon its ‘Comanche’ advanced helicopter project in 2004, thereby swapping a fast and stealthy hi-tech helicopter for what were then technologically inferior, slow, and non-stealthy drones (</w:t>
      </w:r>
      <w:proofErr w:type="spellStart"/>
      <w:r w:rsidRPr="00AB5416">
        <w:rPr>
          <w:sz w:val="16"/>
        </w:rPr>
        <w:t>Fulghum</w:t>
      </w:r>
      <w:proofErr w:type="spellEnd"/>
      <w:r w:rsidRPr="00AB5416">
        <w:rPr>
          <w:sz w:val="16"/>
        </w:rPr>
        <w:t xml:space="preserve"> and Wall, 2004)? The simplistic argument according to which technology is the sole driver, while commonplace and not entirely implausible, obviously carries only so far.</w:t>
      </w:r>
    </w:p>
    <w:p w14:paraId="4C02917D" w14:textId="77777777" w:rsidR="00CF39D5" w:rsidRPr="00AB5416" w:rsidRDefault="00CF39D5" w:rsidP="00CF39D5">
      <w:pPr>
        <w:rPr>
          <w:sz w:val="16"/>
          <w:szCs w:val="16"/>
        </w:rPr>
      </w:pPr>
      <w:r w:rsidRPr="00AB5416">
        <w:rPr>
          <w:sz w:val="16"/>
          <w:szCs w:val="16"/>
        </w:rPr>
        <w:t>We are not the first scholars to raise the question of why democracies are so intrigued by unmanned weapon systems and particularly drones at the moment, but a review of the burgeoning literature on military use of unmanned systems shows that the issue has hitherto only been dealt with cursorily and in passing. There is currently no general, systematic, and theory-driven study seeking to probe the peculiar nexus of democracy and the use of unmanned systems.3 We thus aim to address this lacuna by providing a critical exploration of the reasons why it is democracies that are spearheading the development of military unmanned systems, as well as the consequences of this situation. In this regard, we will not deal with specific procurement and employment practices by specific democratic states in specific cases, but rather try to paint a picture with somewhat broader brush strokes. This is the first goal we are aiming for with this article. In addition, we wish to contribute to the growing body of theoretical literature that takes a skeptical stance towards what is known as ‘democratic peace theory’. The reasoning behind our adoption of the theoretical framework of the democratic peace only to critically question it is that, if we are to understand the peculiar nexus between democracy and unmanned systems, a perspective that retains ‘democracy’ at the center of the analysis is required. By fleshing out the ‘antinomies’ of democratic peace theory (Müller, 2004), we contribute an intrinsic, first-order critique, one that will be more substantiated than an outright rejection of the entire concept up front.</w:t>
      </w:r>
    </w:p>
    <w:p w14:paraId="19944D1E" w14:textId="77777777" w:rsidR="00CF39D5" w:rsidRDefault="00CF39D5" w:rsidP="00CF39D5">
      <w:pPr>
        <w:rPr>
          <w:sz w:val="16"/>
        </w:rPr>
      </w:pPr>
      <w:r w:rsidRPr="00AB5416">
        <w:rPr>
          <w:sz w:val="16"/>
        </w:rPr>
        <w:t xml:space="preserve">Our </w:t>
      </w:r>
      <w:proofErr w:type="spellStart"/>
      <w:r w:rsidRPr="00AB5416">
        <w:rPr>
          <w:sz w:val="16"/>
        </w:rPr>
        <w:t>antinomic</w:t>
      </w:r>
      <w:proofErr w:type="spellEnd"/>
      <w:r w:rsidRPr="00AB5416">
        <w:rPr>
          <w:sz w:val="16"/>
        </w:rPr>
        <w:t xml:space="preserve"> reading of democratic peace theory ties in with the recent critical turn of the so-called democratic distinctiveness </w:t>
      </w:r>
      <w:proofErr w:type="spellStart"/>
      <w:r w:rsidRPr="00AB5416">
        <w:rPr>
          <w:sz w:val="16"/>
        </w:rPr>
        <w:t>programme</w:t>
      </w:r>
      <w:proofErr w:type="spellEnd"/>
      <w:r w:rsidRPr="00AB5416">
        <w:rPr>
          <w:sz w:val="16"/>
        </w:rPr>
        <w:t xml:space="preserve"> that emerged from the democratic peace debate (</w:t>
      </w:r>
      <w:proofErr w:type="spellStart"/>
      <w:r w:rsidRPr="00AB5416">
        <w:rPr>
          <w:sz w:val="16"/>
        </w:rPr>
        <w:t>Geis</w:t>
      </w:r>
      <w:proofErr w:type="spellEnd"/>
      <w:r w:rsidRPr="00AB5416">
        <w:rPr>
          <w:sz w:val="16"/>
        </w:rPr>
        <w:t xml:space="preserve"> and Wagner, 2011)</w:t>
      </w:r>
      <w:proofErr w:type="gramStart"/>
      <w:r w:rsidRPr="00AB5416">
        <w:rPr>
          <w:sz w:val="16"/>
        </w:rPr>
        <w:t>.4</w:t>
      </w:r>
      <w:proofErr w:type="gramEnd"/>
      <w:r w:rsidRPr="00AB5416">
        <w:rPr>
          <w:sz w:val="16"/>
        </w:rPr>
        <w:t xml:space="preserve"> Instead of naïvely taking a supposed democratic peacefulness at face value, this entails further questioning the precise ways in which democracies are distinct from other regime types, as we discuss in detail in this article’s second section. Such a theoretical framework enables us to systematically account for the ‘dark side’ of democratic distinctiveness by identifying the specific inherent ambivalences in democracies that are responsible for their aggressive behavior – behavior that is out of tune with what the conventional, positive bias of classical democratic peace theory gives reason to expect. More precisely, we argue in the third section that </w:t>
      </w:r>
      <w:r w:rsidRPr="00B77CA9">
        <w:rPr>
          <w:rStyle w:val="StyleBoldUnderline"/>
          <w:highlight w:val="magenta"/>
        </w:rPr>
        <w:t>the same specific interests and norms that are conventionally taken to be pivotal for democratic peacefulness – the need to reduce costs, the short-term satisfaction of particular ‘risk-transfer rules’ for avoiding casualties, and the upkeep of a specific set of normative values – constitute the special appeal of unmanned systems to democracies</w:t>
      </w:r>
      <w:r w:rsidRPr="00AB5416">
        <w:rPr>
          <w:rStyle w:val="StyleBoldUnderline"/>
        </w:rPr>
        <w:t>.</w:t>
      </w:r>
      <w:r w:rsidRPr="00AB5416">
        <w:rPr>
          <w:sz w:val="16"/>
        </w:rPr>
        <w:t xml:space="preserve"> In turn, we demonstrate in the fourth section that </w:t>
      </w:r>
      <w:r w:rsidRPr="00B77CA9">
        <w:rPr>
          <w:rStyle w:val="StyleBoldUnderline"/>
          <w:highlight w:val="magenta"/>
        </w:rPr>
        <w:t>by relying on these systems</w:t>
      </w:r>
      <w:r w:rsidRPr="00AB5416">
        <w:rPr>
          <w:sz w:val="16"/>
        </w:rPr>
        <w:t xml:space="preserve"> to satisfy said interests and norms, </w:t>
      </w:r>
      <w:r w:rsidRPr="00B77CA9">
        <w:rPr>
          <w:rStyle w:val="StyleBoldUnderline"/>
          <w:highlight w:val="magenta"/>
        </w:rPr>
        <w:t>democracies will end up</w:t>
      </w:r>
      <w:r w:rsidRPr="00AB5416">
        <w:rPr>
          <w:sz w:val="16"/>
        </w:rPr>
        <w:t xml:space="preserve"> thwarting the latter in the long run – inter alia by </w:t>
      </w:r>
      <w:r w:rsidRPr="00B77CA9">
        <w:rPr>
          <w:rStyle w:val="StyleBoldUnderline"/>
          <w:highlight w:val="magenta"/>
        </w:rPr>
        <w:t>rendering themselves only more war-prone.</w:t>
      </w:r>
      <w:r w:rsidRPr="00AB5416">
        <w:rPr>
          <w:sz w:val="16"/>
        </w:rPr>
        <w:t xml:space="preserve"> However, despite its skeptical stance, the article ends on an optimistic note. As we subscribe to the idea that free speech and deliberation are constitutive features of democracies, we believe that critically self-reflecting the mid- and long-term effects of robotic warfare could lead to more responsible behavior in the future.</w:t>
      </w:r>
    </w:p>
    <w:p w14:paraId="695F302B" w14:textId="77777777" w:rsidR="00CF39D5" w:rsidRDefault="00CF39D5" w:rsidP="00CF39D5">
      <w:pPr>
        <w:pStyle w:val="Heading4"/>
      </w:pPr>
      <w:r>
        <w:t xml:space="preserve">Drones depersonalization of war </w:t>
      </w:r>
      <w:r>
        <w:sym w:font="Wingdings" w:char="F0E8"/>
      </w:r>
      <w:r>
        <w:t xml:space="preserve"> extinction </w:t>
      </w:r>
    </w:p>
    <w:p w14:paraId="03C7CB46" w14:textId="77777777" w:rsidR="00CF39D5" w:rsidRDefault="00CF39D5" w:rsidP="00CF39D5">
      <w:r w:rsidRPr="00D80A5F">
        <w:rPr>
          <w:rStyle w:val="StyleStyleBold12pt"/>
        </w:rPr>
        <w:t>Bauman</w:t>
      </w:r>
      <w:r>
        <w:t xml:space="preserve"> </w:t>
      </w:r>
      <w:r w:rsidRPr="00D80A5F">
        <w:t>Professor Emeritus of Sociology at University of Leeds</w:t>
      </w:r>
      <w:r>
        <w:t xml:space="preserve"> </w:t>
      </w:r>
      <w:r w:rsidRPr="00D80A5F">
        <w:rPr>
          <w:rStyle w:val="StyleStyleBold12pt"/>
        </w:rPr>
        <w:t>&amp; Lyon</w:t>
      </w:r>
      <w:r>
        <w:t xml:space="preserve"> </w:t>
      </w:r>
      <w:r w:rsidRPr="00D80A5F">
        <w:t>director of the Surveillance Studies Center at Queen's University</w:t>
      </w:r>
      <w:r>
        <w:t xml:space="preserve"> </w:t>
      </w:r>
      <w:r w:rsidRPr="00D80A5F">
        <w:rPr>
          <w:rStyle w:val="StyleStyleBold12pt"/>
        </w:rPr>
        <w:t>2013</w:t>
      </w:r>
      <w:r>
        <w:t xml:space="preserve"> </w:t>
      </w:r>
      <w:proofErr w:type="spellStart"/>
      <w:r>
        <w:t>Zygmunt</w:t>
      </w:r>
      <w:proofErr w:type="spellEnd"/>
      <w:r>
        <w:t xml:space="preserve"> &amp; David Liquid Surveillance </w:t>
      </w:r>
      <w:proofErr w:type="spellStart"/>
      <w:proofErr w:type="gramStart"/>
      <w:r>
        <w:t>pg</w:t>
      </w:r>
      <w:proofErr w:type="spellEnd"/>
      <w:proofErr w:type="gramEnd"/>
      <w:r>
        <w:t xml:space="preserve"> 88-90 </w:t>
      </w:r>
    </w:p>
    <w:p w14:paraId="22CDF441" w14:textId="77777777" w:rsidR="00CF39D5" w:rsidRPr="007022A5" w:rsidRDefault="00CF39D5" w:rsidP="00CF39D5">
      <w:pPr>
        <w:rPr>
          <w:sz w:val="16"/>
        </w:rPr>
      </w:pPr>
      <w:r w:rsidRPr="00B77CA9">
        <w:rPr>
          <w:rStyle w:val="StyleBoldUnderline"/>
          <w:highlight w:val="magenta"/>
        </w:rPr>
        <w:t>By the start of the twenty-first century, military technology had managed to float and so 'depersonalize' responsibility to an extent unimaginable</w:t>
      </w:r>
      <w:r w:rsidRPr="007022A5">
        <w:rPr>
          <w:sz w:val="16"/>
        </w:rPr>
        <w:t xml:space="preserve"> in </w:t>
      </w:r>
      <w:proofErr w:type="gramStart"/>
      <w:r w:rsidRPr="007022A5">
        <w:rPr>
          <w:sz w:val="16"/>
        </w:rPr>
        <w:t>Orwell's</w:t>
      </w:r>
      <w:proofErr w:type="gramEnd"/>
      <w:r w:rsidRPr="007022A5">
        <w:rPr>
          <w:sz w:val="16"/>
        </w:rPr>
        <w:t xml:space="preserve"> or Arendt's time. 'Smart', 'intelligent' missiles and </w:t>
      </w:r>
      <w:r w:rsidRPr="00B77CA9">
        <w:rPr>
          <w:rStyle w:val="StyleBoldUnderline"/>
          <w:highlight w:val="magenta"/>
        </w:rPr>
        <w:t xml:space="preserve">'drones' have taken over </w:t>
      </w:r>
      <w:proofErr w:type="spellStart"/>
      <w:r w:rsidRPr="00B77CA9">
        <w:rPr>
          <w:rStyle w:val="StyleBoldUnderline"/>
          <w:highlight w:val="magenta"/>
        </w:rPr>
        <w:t>decisionmaking</w:t>
      </w:r>
      <w:proofErr w:type="spellEnd"/>
      <w:r w:rsidRPr="007022A5">
        <w:rPr>
          <w:rStyle w:val="StyleBoldUnderline"/>
        </w:rPr>
        <w:t xml:space="preserve"> and the selection of targets</w:t>
      </w:r>
      <w:r w:rsidRPr="007022A5">
        <w:rPr>
          <w:sz w:val="16"/>
        </w:rPr>
        <w:t xml:space="preserve"> from both the rank-and-file and the highest placed ranks in the military machine.  I would suggest that the most seminal technological developments in recent years have not been, sought and accomplished in relation to the murderous powers of weapons, but in the area of the '</w:t>
      </w:r>
      <w:proofErr w:type="spellStart"/>
      <w:r w:rsidRPr="007022A5">
        <w:rPr>
          <w:sz w:val="16"/>
        </w:rPr>
        <w:t>adiaphorization</w:t>
      </w:r>
      <w:proofErr w:type="spellEnd"/>
      <w:r w:rsidRPr="007022A5">
        <w:rPr>
          <w:sz w:val="16"/>
        </w:rPr>
        <w:t xml:space="preserve">' of military killing (that is, removal from the category of acts subject to moral evaluation). As </w:t>
      </w:r>
      <w:proofErr w:type="spellStart"/>
      <w:r w:rsidRPr="007022A5">
        <w:rPr>
          <w:sz w:val="16"/>
        </w:rPr>
        <w:t>Giinther</w:t>
      </w:r>
      <w:proofErr w:type="spellEnd"/>
      <w:r w:rsidRPr="007022A5">
        <w:rPr>
          <w:sz w:val="16"/>
        </w:rPr>
        <w:t xml:space="preserve"> Anders warned after Nagasaki but still well before Vietnam, Afghanistan or Iraq, </w:t>
      </w:r>
      <w:r w:rsidRPr="00B77CA9">
        <w:rPr>
          <w:rStyle w:val="StyleBoldUnderline"/>
          <w:highlight w:val="magenta"/>
        </w:rPr>
        <w:t>you don’t gnash your teeth when you press a button . . . A key is a key.' Whether pressing a key starts a contraption to make ice-cream,</w:t>
      </w:r>
      <w:r w:rsidRPr="007022A5">
        <w:rPr>
          <w:rStyle w:val="StyleBoldUnderline"/>
        </w:rPr>
        <w:t xml:space="preserve"> </w:t>
      </w:r>
      <w:r w:rsidRPr="007022A5">
        <w:rPr>
          <w:sz w:val="16"/>
        </w:rPr>
        <w:t>feeds current into an electricity network,</w:t>
      </w:r>
      <w:r w:rsidRPr="007022A5">
        <w:rPr>
          <w:rStyle w:val="StyleBoldUnderline"/>
        </w:rPr>
        <w:t xml:space="preserve"> </w:t>
      </w:r>
      <w:r w:rsidRPr="00B77CA9">
        <w:rPr>
          <w:rStyle w:val="StyleBoldUnderline"/>
          <w:highlight w:val="magenta"/>
        </w:rPr>
        <w:t xml:space="preserve">or lets loose the Horsemen of the Apocalypse </w:t>
      </w:r>
      <w:r w:rsidRPr="00B77CA9">
        <w:rPr>
          <w:rStyle w:val="Emphasis"/>
          <w:highlight w:val="magenta"/>
        </w:rPr>
        <w:t>makes no difference.</w:t>
      </w:r>
      <w:r w:rsidRPr="00B77CA9">
        <w:rPr>
          <w:sz w:val="16"/>
          <w:highlight w:val="magenta"/>
        </w:rPr>
        <w:t xml:space="preserve">  </w:t>
      </w:r>
      <w:r w:rsidRPr="00B77CA9">
        <w:rPr>
          <w:rStyle w:val="StyleBoldUnderline"/>
          <w:highlight w:val="magenta"/>
        </w:rPr>
        <w:t xml:space="preserve">The gesture that will initiate the Apocalypse will not differ from any of the other gestures – and </w:t>
      </w:r>
      <w:proofErr w:type="gramStart"/>
      <w:r w:rsidRPr="00B77CA9">
        <w:rPr>
          <w:rStyle w:val="StyleBoldUnderline"/>
          <w:highlight w:val="magenta"/>
        </w:rPr>
        <w:t>it will be performed, like all other identical gestures, by a similarly routine-guided and routine-bound operator</w:t>
      </w:r>
      <w:proofErr w:type="gramEnd"/>
      <w:r w:rsidRPr="00B77CA9">
        <w:rPr>
          <w:sz w:val="16"/>
          <w:highlight w:val="magenta"/>
        </w:rPr>
        <w:t xml:space="preserve">.  </w:t>
      </w:r>
      <w:r w:rsidRPr="00B77CA9">
        <w:rPr>
          <w:rStyle w:val="StyleBoldUnderline"/>
          <w:highlight w:val="magenta"/>
        </w:rPr>
        <w:t>If something symbolizes the</w:t>
      </w:r>
      <w:r w:rsidRPr="007022A5">
        <w:rPr>
          <w:rStyle w:val="StyleBoldUnderline"/>
        </w:rPr>
        <w:t xml:space="preserve"> satanic </w:t>
      </w:r>
      <w:r w:rsidRPr="00B77CA9">
        <w:rPr>
          <w:rStyle w:val="StyleBoldUnderline"/>
          <w:highlight w:val="magenta"/>
        </w:rPr>
        <w:t>nature of our situation, it is</w:t>
      </w:r>
      <w:r w:rsidRPr="007022A5">
        <w:rPr>
          <w:sz w:val="16"/>
        </w:rPr>
        <w:t xml:space="preserve"> precisely that innocence of the gesture,' Anders concludes: </w:t>
      </w:r>
      <w:r w:rsidRPr="00B77CA9">
        <w:rPr>
          <w:rStyle w:val="StyleBoldUnderline"/>
          <w:highlight w:val="magenta"/>
        </w:rPr>
        <w:t>the negligibility of the effort and thought needed to set off</w:t>
      </w:r>
      <w:r w:rsidRPr="007022A5">
        <w:rPr>
          <w:sz w:val="16"/>
        </w:rPr>
        <w:t xml:space="preserve"> a cataclysm - any cataclysm, including </w:t>
      </w:r>
      <w:r w:rsidRPr="00B77CA9">
        <w:rPr>
          <w:rStyle w:val="StyleBoldUnderline"/>
          <w:highlight w:val="magenta"/>
        </w:rPr>
        <w:t>'</w:t>
      </w:r>
      <w:proofErr w:type="spellStart"/>
      <w:r w:rsidRPr="00B77CA9">
        <w:rPr>
          <w:rStyle w:val="StyleBoldUnderline"/>
          <w:highlight w:val="magenta"/>
        </w:rPr>
        <w:t>globocide</w:t>
      </w:r>
      <w:proofErr w:type="spellEnd"/>
      <w:r w:rsidRPr="00B77CA9">
        <w:rPr>
          <w:rStyle w:val="StyleBoldUnderline"/>
          <w:highlight w:val="magenta"/>
        </w:rPr>
        <w:t>'</w:t>
      </w:r>
      <w:r w:rsidRPr="007022A5">
        <w:rPr>
          <w:sz w:val="16"/>
        </w:rPr>
        <w:t xml:space="preserve"> . . </w:t>
      </w:r>
      <w:proofErr w:type="gramStart"/>
      <w:r w:rsidRPr="007022A5">
        <w:rPr>
          <w:sz w:val="16"/>
        </w:rPr>
        <w:t>.  What</w:t>
      </w:r>
      <w:proofErr w:type="gramEnd"/>
      <w:r w:rsidRPr="007022A5">
        <w:rPr>
          <w:sz w:val="16"/>
        </w:rPr>
        <w:t xml:space="preserve"> is new is the ‘drone', aptly called 'predator', which has taken over the task of gathering and processing information. The electronic equipment of the drone excels in performing its task. But what task? </w:t>
      </w:r>
      <w:proofErr w:type="gramStart"/>
      <w:r w:rsidRPr="007022A5">
        <w:rPr>
          <w:sz w:val="16"/>
        </w:rPr>
        <w:t>just</w:t>
      </w:r>
      <w:proofErr w:type="gramEnd"/>
      <w:r w:rsidRPr="007022A5">
        <w:rPr>
          <w:sz w:val="16"/>
        </w:rPr>
        <w:t xml:space="preserve"> as the manifest function of an axe is to enable an </w:t>
      </w:r>
      <w:proofErr w:type="spellStart"/>
      <w:r w:rsidRPr="007022A5">
        <w:rPr>
          <w:sz w:val="16"/>
        </w:rPr>
        <w:t>axeman</w:t>
      </w:r>
      <w:proofErr w:type="spellEnd"/>
      <w:r w:rsidRPr="007022A5">
        <w:rPr>
          <w:sz w:val="16"/>
        </w:rPr>
        <w:t xml:space="preserve"> to execute a convict, the manifest function of a drone is to enable its operator to locate the object of an execution. But </w:t>
      </w:r>
      <w:r w:rsidRPr="00B77CA9">
        <w:rPr>
          <w:rStyle w:val="StyleBoldUnderline"/>
          <w:highlight w:val="magenta"/>
        </w:rPr>
        <w:t>the drone</w:t>
      </w:r>
      <w:r w:rsidRPr="007022A5">
        <w:rPr>
          <w:sz w:val="16"/>
        </w:rPr>
        <w:t xml:space="preserve"> that excels in that function and </w:t>
      </w:r>
      <w:r w:rsidRPr="007022A5">
        <w:rPr>
          <w:rStyle w:val="StyleBoldUnderline"/>
        </w:rPr>
        <w:t>keeps flooding the operator with tides of information</w:t>
      </w:r>
      <w:r w:rsidRPr="007022A5">
        <w:rPr>
          <w:sz w:val="16"/>
        </w:rPr>
        <w:t xml:space="preserve"> he is unable to digest, let alone process promptly and swiftly, 'in real time', </w:t>
      </w:r>
      <w:r w:rsidRPr="00B77CA9">
        <w:rPr>
          <w:rStyle w:val="StyleBoldUnderline"/>
          <w:highlight w:val="magenta"/>
        </w:rPr>
        <w:t>may be performing another,</w:t>
      </w:r>
      <w:r w:rsidRPr="007022A5">
        <w:rPr>
          <w:rStyle w:val="StyleBoldUnderline"/>
        </w:rPr>
        <w:t xml:space="preserve"> latent and </w:t>
      </w:r>
      <w:r w:rsidRPr="00B77CA9">
        <w:rPr>
          <w:rStyle w:val="StyleBoldUnderline"/>
          <w:highlight w:val="magenta"/>
        </w:rPr>
        <w:t>unspoken function: to exonerate the operator of the moral guilt</w:t>
      </w:r>
      <w:r w:rsidRPr="007022A5">
        <w:rPr>
          <w:sz w:val="16"/>
        </w:rPr>
        <w:t xml:space="preserve"> that would haunt him were he fully and truly in charge </w:t>
      </w:r>
      <w:r w:rsidRPr="00B77CA9">
        <w:rPr>
          <w:rStyle w:val="StyleBoldUnderline"/>
          <w:highlight w:val="magenta"/>
        </w:rPr>
        <w:t>of selecting the convicts for execution; and, more importantly still,</w:t>
      </w:r>
      <w:r w:rsidRPr="00B77CA9">
        <w:rPr>
          <w:sz w:val="16"/>
          <w:highlight w:val="magenta"/>
        </w:rPr>
        <w:t xml:space="preserve"> </w:t>
      </w:r>
      <w:r w:rsidRPr="00B77CA9">
        <w:rPr>
          <w:rStyle w:val="StyleBoldUnderline"/>
          <w:highlight w:val="magenta"/>
        </w:rPr>
        <w:t>to reassure the operator in advance that if a mistake happens, it won't be blamed on his [or her] immorality</w:t>
      </w:r>
      <w:r w:rsidRPr="007022A5">
        <w:rPr>
          <w:sz w:val="16"/>
        </w:rPr>
        <w:t xml:space="preserve">. If 'innocent people' are killed, it is a technical fault, not a moral failure or sin - and, judging from the statute books, most certainly not a crime. As </w:t>
      </w:r>
      <w:proofErr w:type="spellStart"/>
      <w:r w:rsidRPr="007022A5">
        <w:rPr>
          <w:sz w:val="16"/>
        </w:rPr>
        <w:t>Shanker</w:t>
      </w:r>
      <w:proofErr w:type="spellEnd"/>
      <w:r w:rsidRPr="007022A5">
        <w:rPr>
          <w:sz w:val="16"/>
        </w:rPr>
        <w:t xml:space="preserve"> and </w:t>
      </w:r>
      <w:proofErr w:type="spellStart"/>
      <w:r w:rsidRPr="007022A5">
        <w:rPr>
          <w:sz w:val="16"/>
        </w:rPr>
        <w:t>Richtel</w:t>
      </w:r>
      <w:proofErr w:type="spellEnd"/>
      <w:r w:rsidRPr="007022A5">
        <w:rPr>
          <w:sz w:val="16"/>
        </w:rPr>
        <w:t xml:space="preserve"> put it, 'drone-based sensors have given rise to a new class of wired warriors who must filter the information sea. But sometimes they are drowning.' But </w:t>
      </w:r>
      <w:r w:rsidRPr="007022A5">
        <w:rPr>
          <w:rStyle w:val="StyleBoldUnderline"/>
        </w:rPr>
        <w:t>is not the capacity to drown the operator's mental</w:t>
      </w:r>
      <w:r w:rsidRPr="007022A5">
        <w:rPr>
          <w:sz w:val="16"/>
        </w:rPr>
        <w:t xml:space="preserve"> (and so, obliquely but inevitably, moral) </w:t>
      </w:r>
      <w:r w:rsidRPr="007022A5">
        <w:rPr>
          <w:rStyle w:val="StyleBoldUnderline"/>
        </w:rPr>
        <w:t>faculties included in the drone's design?</w:t>
      </w:r>
      <w:r w:rsidRPr="007022A5">
        <w:rPr>
          <w:sz w:val="16"/>
        </w:rPr>
        <w:t xml:space="preserve"> Is not drowning the operator the drone's paramount function? When in February 2011, twenty-three Afghan wedding guests were killed, the button-pushing operators could blame it on the screens that had turned into 'drool buckets': </w:t>
      </w:r>
      <w:proofErr w:type="gramStart"/>
      <w:r w:rsidRPr="007022A5">
        <w:rPr>
          <w:sz w:val="16"/>
        </w:rPr>
        <w:t>they got lost just by staring into</w:t>
      </w:r>
      <w:proofErr w:type="gramEnd"/>
      <w:r w:rsidRPr="007022A5">
        <w:rPr>
          <w:sz w:val="16"/>
        </w:rPr>
        <w:t xml:space="preserve"> them. There were children among the bomb victims, but the operators 'did not adequately focus on them amid the swirl of data* - 'much like a cubicle worker who loses track of an important e-mail under the mounting pile'. Well, no one would accuse such a cubicle worker of a moral failure ...Starting off a cataclysm - including, as Anders insists, </w:t>
      </w:r>
      <w:r w:rsidRPr="00B77CA9">
        <w:rPr>
          <w:sz w:val="16"/>
          <w:highlight w:val="magenta"/>
        </w:rPr>
        <w:t>'</w:t>
      </w:r>
      <w:proofErr w:type="spellStart"/>
      <w:r w:rsidRPr="00B77CA9">
        <w:rPr>
          <w:rStyle w:val="StyleBoldUnderline"/>
          <w:highlight w:val="magenta"/>
        </w:rPr>
        <w:t>globocide</w:t>
      </w:r>
      <w:proofErr w:type="spellEnd"/>
      <w:r w:rsidRPr="00B77CA9">
        <w:rPr>
          <w:sz w:val="16"/>
          <w:highlight w:val="magenta"/>
        </w:rPr>
        <w:t xml:space="preserve">' - </w:t>
      </w:r>
      <w:r w:rsidRPr="00B77CA9">
        <w:rPr>
          <w:rStyle w:val="StyleBoldUnderline"/>
          <w:highlight w:val="magenta"/>
        </w:rPr>
        <w:t>has now became even easier and more plausible</w:t>
      </w:r>
      <w:r w:rsidRPr="007022A5">
        <w:rPr>
          <w:sz w:val="16"/>
        </w:rPr>
        <w:t xml:space="preserve"> than it used to be when Anders wrote down his warnings. </w:t>
      </w:r>
      <w:proofErr w:type="gramStart"/>
      <w:r w:rsidRPr="007022A5">
        <w:rPr>
          <w:sz w:val="16"/>
        </w:rPr>
        <w:t>The 'routine-bored operator' has been joined by his [or her] colleague and his probable replacement and successor</w:t>
      </w:r>
      <w:proofErr w:type="gramEnd"/>
      <w:r w:rsidRPr="007022A5">
        <w:rPr>
          <w:sz w:val="16"/>
        </w:rPr>
        <w:t xml:space="preserve"> – the [person] chap with his [or her] eyes fixed on a 'drool bucket', his mind drowning in a 'swirl of data' . . .</w:t>
      </w:r>
    </w:p>
    <w:p w14:paraId="52202174" w14:textId="77777777" w:rsidR="00CF39D5" w:rsidRDefault="00CF39D5" w:rsidP="00CF39D5">
      <w:pPr>
        <w:pStyle w:val="Heading3"/>
      </w:pPr>
      <w:bookmarkStart w:id="43" w:name="_Toc240637364"/>
      <w:r>
        <w:t>Democracy Bad – Drones – Link Ext</w:t>
      </w:r>
      <w:bookmarkEnd w:id="43"/>
    </w:p>
    <w:p w14:paraId="35B02FB1" w14:textId="77777777" w:rsidR="00CF39D5" w:rsidRDefault="00CF39D5" w:rsidP="00CF39D5">
      <w:pPr>
        <w:pStyle w:val="Heading4"/>
      </w:pPr>
      <w:r>
        <w:t xml:space="preserve">Democracies causality aversion </w:t>
      </w:r>
      <w:r>
        <w:sym w:font="Wingdings" w:char="F0E8"/>
      </w:r>
      <w:r>
        <w:t xml:space="preserve"> drones</w:t>
      </w:r>
    </w:p>
    <w:p w14:paraId="432256E4"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176C4E82" w14:textId="77777777" w:rsidR="00CF39D5" w:rsidRPr="00107B62" w:rsidRDefault="00CF39D5" w:rsidP="00CF39D5">
      <w:pPr>
        <w:rPr>
          <w:sz w:val="16"/>
        </w:rPr>
      </w:pPr>
      <w:r w:rsidRPr="003A6BCF">
        <w:rPr>
          <w:rStyle w:val="StyleBoldUnderline"/>
        </w:rPr>
        <w:t>One might say that every military is interested in low casualty rates</w:t>
      </w:r>
      <w:r w:rsidRPr="00107B62">
        <w:rPr>
          <w:sz w:val="16"/>
        </w:rPr>
        <w:t xml:space="preserve"> in order to ensure that it remains able to fight another day. </w:t>
      </w:r>
      <w:r w:rsidRPr="003A6BCF">
        <w:rPr>
          <w:rStyle w:val="StyleBoldUnderline"/>
        </w:rPr>
        <w:t>However</w:t>
      </w:r>
      <w:r w:rsidRPr="00107B62">
        <w:rPr>
          <w:sz w:val="16"/>
        </w:rPr>
        <w:t xml:space="preserve">, it is plausible to assume that </w:t>
      </w:r>
      <w:r w:rsidRPr="003A6BCF">
        <w:rPr>
          <w:rStyle w:val="StyleBoldUnderline"/>
        </w:rPr>
        <w:t>democracies are</w:t>
      </w:r>
      <w:r w:rsidRPr="00107B62">
        <w:rPr>
          <w:sz w:val="16"/>
        </w:rPr>
        <w:t xml:space="preserve"> indeed </w:t>
      </w:r>
      <w:r w:rsidRPr="003A6BCF">
        <w:rPr>
          <w:rStyle w:val="StyleBoldUnderline"/>
        </w:rPr>
        <w:t xml:space="preserve">distinct owing to a particularly low tolerance for casualties </w:t>
      </w:r>
      <w:r w:rsidRPr="00107B62">
        <w:rPr>
          <w:sz w:val="16"/>
        </w:rPr>
        <w:t>for two reasons, one utilitarian and one normative.</w:t>
      </w:r>
    </w:p>
    <w:p w14:paraId="310C975C" w14:textId="77777777" w:rsidR="00CF39D5" w:rsidRPr="00107B62" w:rsidRDefault="00CF39D5" w:rsidP="00CF39D5">
      <w:pPr>
        <w:rPr>
          <w:sz w:val="16"/>
        </w:rPr>
      </w:pPr>
      <w:r w:rsidRPr="00107B62">
        <w:rPr>
          <w:sz w:val="16"/>
        </w:rPr>
        <w:t xml:space="preserve">The utilitarian argument suggests that </w:t>
      </w:r>
      <w:proofErr w:type="spellStart"/>
      <w:r w:rsidRPr="003A6BCF">
        <w:rPr>
          <w:rStyle w:val="StyleBoldUnderline"/>
        </w:rPr>
        <w:t>decisionmakers</w:t>
      </w:r>
      <w:proofErr w:type="spellEnd"/>
      <w:r w:rsidRPr="003A6BCF">
        <w:rPr>
          <w:rStyle w:val="StyleBoldUnderline"/>
        </w:rPr>
        <w:t xml:space="preserve"> in democracies fear losses among their own more than authoritarian leaders because rising numbers of casualties in a conflict will have adverse effects on public support for the military mission</w:t>
      </w:r>
      <w:r w:rsidRPr="00107B62">
        <w:rPr>
          <w:sz w:val="16"/>
        </w:rPr>
        <w:t xml:space="preserve"> (Mueller, 1973; Gartner and Segura, 1998). More precisely, </w:t>
      </w:r>
      <w:r w:rsidRPr="00107B62">
        <w:rPr>
          <w:rStyle w:val="StyleBoldUnderline"/>
        </w:rPr>
        <w:t>pertinent research suggests that</w:t>
      </w:r>
      <w:r w:rsidRPr="00107B62">
        <w:rPr>
          <w:sz w:val="16"/>
        </w:rPr>
        <w:t xml:space="preserve"> the relevance of casualties for public opinion differs according to the type of conflict and is inversely related to the national interest understood to be at stake. In ‘wars of necessity’ (Freedman, 2006/7) for self-defense and national survival, any democratic population is willing to tolerate high casualties among its own troops. Yet, the tolerance for casualties is comparably lower in so-called wars of choice (Freedman, 2006/7), such as humanitarian missions (Larson, 1996). </w:t>
      </w:r>
      <w:r w:rsidRPr="00107B62">
        <w:rPr>
          <w:rStyle w:val="StyleBoldUnderline"/>
        </w:rPr>
        <w:t>Democratic publics are</w:t>
      </w:r>
      <w:r w:rsidRPr="00107B62">
        <w:rPr>
          <w:sz w:val="16"/>
        </w:rPr>
        <w:t xml:space="preserve"> thus </w:t>
      </w:r>
      <w:r w:rsidRPr="00107B62">
        <w:rPr>
          <w:rStyle w:val="StyleBoldUnderline"/>
        </w:rPr>
        <w:t>casualty-phobic</w:t>
      </w:r>
      <w:r w:rsidRPr="00107B62">
        <w:rPr>
          <w:sz w:val="16"/>
        </w:rPr>
        <w:t xml:space="preserve"> insofar as </w:t>
      </w:r>
      <w:r w:rsidRPr="00107B62">
        <w:rPr>
          <w:rStyle w:val="StyleBoldUnderline"/>
        </w:rPr>
        <w:t>additional casualties create more disapproval</w:t>
      </w:r>
      <w:r w:rsidRPr="00107B62">
        <w:rPr>
          <w:sz w:val="16"/>
        </w:rPr>
        <w:t xml:space="preserve"> if the public perceives them as being unnecessary or in vain (</w:t>
      </w:r>
      <w:proofErr w:type="spellStart"/>
      <w:r w:rsidRPr="00107B62">
        <w:rPr>
          <w:sz w:val="16"/>
        </w:rPr>
        <w:t>Gelpi</w:t>
      </w:r>
      <w:proofErr w:type="spellEnd"/>
      <w:r w:rsidRPr="00107B62">
        <w:rPr>
          <w:sz w:val="16"/>
        </w:rPr>
        <w:t xml:space="preserve"> et al., 2006). </w:t>
      </w:r>
      <w:r w:rsidRPr="00107B62">
        <w:rPr>
          <w:rStyle w:val="StyleBoldUnderline"/>
        </w:rPr>
        <w:t>This is of crucial relevance with regard to unmanned systems and the types of wars democracies fight,</w:t>
      </w:r>
      <w:r w:rsidRPr="00107B62">
        <w:rPr>
          <w:sz w:val="16"/>
        </w:rPr>
        <w:t xml:space="preserve"> as we will argue in the third section of this article.</w:t>
      </w:r>
    </w:p>
    <w:p w14:paraId="4B177EDC" w14:textId="77777777" w:rsidR="00CF39D5" w:rsidRDefault="00CF39D5" w:rsidP="00CF39D5">
      <w:pPr>
        <w:pStyle w:val="Heading4"/>
      </w:pPr>
      <w:r>
        <w:t xml:space="preserve">Democratic systems desire to replace soldiers with technology </w:t>
      </w:r>
      <w:r>
        <w:sym w:font="Wingdings" w:char="F0E8"/>
      </w:r>
      <w:r>
        <w:t xml:space="preserve"> drones</w:t>
      </w:r>
    </w:p>
    <w:p w14:paraId="5F6AA0FA"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18AE759B" w14:textId="77777777" w:rsidR="00CF39D5" w:rsidRPr="00107B62" w:rsidRDefault="00CF39D5" w:rsidP="00CF39D5">
      <w:pPr>
        <w:rPr>
          <w:sz w:val="16"/>
        </w:rPr>
      </w:pPr>
      <w:r w:rsidRPr="00107B62">
        <w:rPr>
          <w:rStyle w:val="StyleBoldUnderline"/>
        </w:rPr>
        <w:t>The types of wars fought by democracies have changed over the last decades.</w:t>
      </w:r>
      <w:r w:rsidRPr="00107B62">
        <w:rPr>
          <w:sz w:val="16"/>
        </w:rPr>
        <w:t xml:space="preserve"> In contemporary asymmetric conflicts and wars of choice, clear criteria for progress or ‘victory’ are hard to establish and mission objectives may change significantly over time. Accordingly, </w:t>
      </w:r>
      <w:proofErr w:type="spellStart"/>
      <w:r w:rsidRPr="00107B62">
        <w:rPr>
          <w:rStyle w:val="StyleBoldUnderline"/>
        </w:rPr>
        <w:t>decisionmakers</w:t>
      </w:r>
      <w:proofErr w:type="spellEnd"/>
      <w:r w:rsidRPr="00107B62">
        <w:rPr>
          <w:rStyle w:val="StyleBoldUnderline"/>
        </w:rPr>
        <w:t xml:space="preserve"> face the possibility of a sudden shift in the public’s mood when casualties rise without palpable progress.</w:t>
      </w:r>
      <w:r w:rsidRPr="00107B62">
        <w:rPr>
          <w:sz w:val="16"/>
        </w:rPr>
        <w:t xml:space="preserve"> This might even lead into a ‘casualty trap’ (</w:t>
      </w:r>
      <w:proofErr w:type="spellStart"/>
      <w:r w:rsidRPr="00107B62">
        <w:rPr>
          <w:sz w:val="16"/>
        </w:rPr>
        <w:t>Schörnig</w:t>
      </w:r>
      <w:proofErr w:type="spellEnd"/>
      <w:r w:rsidRPr="00107B62">
        <w:rPr>
          <w:sz w:val="16"/>
        </w:rPr>
        <w:t>, 2009) – a stalemate situation where military operations are ceased to avoid additional casualties, thereby forestalling mission accomplishment.</w:t>
      </w:r>
    </w:p>
    <w:p w14:paraId="77E28C87" w14:textId="77777777" w:rsidR="00CF39D5" w:rsidRPr="00953D7D" w:rsidRDefault="00CF39D5" w:rsidP="00CF39D5">
      <w:pPr>
        <w:rPr>
          <w:sz w:val="16"/>
        </w:rPr>
      </w:pPr>
      <w:r w:rsidRPr="00953D7D">
        <w:rPr>
          <w:sz w:val="16"/>
        </w:rPr>
        <w:t xml:space="preserve">Bearing the arguments set out in this article’s second section in mind, </w:t>
      </w:r>
      <w:r w:rsidRPr="00953D7D">
        <w:rPr>
          <w:rStyle w:val="StyleBoldUnderline"/>
        </w:rPr>
        <w:t>we can discern</w:t>
      </w:r>
      <w:r w:rsidRPr="00953D7D">
        <w:rPr>
          <w:sz w:val="16"/>
        </w:rPr>
        <w:t xml:space="preserve"> three </w:t>
      </w:r>
      <w:r w:rsidRPr="00953D7D">
        <w:rPr>
          <w:rStyle w:val="StyleBoldUnderline"/>
        </w:rPr>
        <w:t xml:space="preserve">risk-transfer paths that are currently followed by democratic </w:t>
      </w:r>
      <w:proofErr w:type="spellStart"/>
      <w:r w:rsidRPr="00953D7D">
        <w:rPr>
          <w:rStyle w:val="StyleBoldUnderline"/>
        </w:rPr>
        <w:t>decisionmakers</w:t>
      </w:r>
      <w:proofErr w:type="spellEnd"/>
      <w:r w:rsidRPr="00953D7D">
        <w:rPr>
          <w:rStyle w:val="StyleBoldUnderline"/>
        </w:rPr>
        <w:t xml:space="preserve"> in response to the looming casualty trap.</w:t>
      </w:r>
      <w:r w:rsidRPr="00953D7D">
        <w:rPr>
          <w:sz w:val="16"/>
        </w:rPr>
        <w:t xml:space="preserve"> Relying on private military companies (PMCs) rather than regular service personnel to circumvent public scrutiny is one (Avant and </w:t>
      </w:r>
      <w:proofErr w:type="spellStart"/>
      <w:r w:rsidRPr="00953D7D">
        <w:rPr>
          <w:sz w:val="16"/>
        </w:rPr>
        <w:t>Sigelman</w:t>
      </w:r>
      <w:proofErr w:type="spellEnd"/>
      <w:r w:rsidRPr="00953D7D">
        <w:rPr>
          <w:sz w:val="16"/>
        </w:rPr>
        <w:t xml:space="preserve">, 2010: 259; see also Schooner, 2008), while relying on a combination of air power and locals to limit the exposure of one’s own troops is another way of dealing with democracy-specific casualty-sensitivity. However, both have produced mixed results; </w:t>
      </w:r>
      <w:r w:rsidRPr="00953D7D">
        <w:rPr>
          <w:rStyle w:val="StyleBoldUnderline"/>
        </w:rPr>
        <w:t>the preferred solution is</w:t>
      </w:r>
      <w:r w:rsidRPr="00953D7D">
        <w:rPr>
          <w:sz w:val="16"/>
        </w:rPr>
        <w:t xml:space="preserve"> the third one – namely, </w:t>
      </w:r>
      <w:r w:rsidRPr="00953D7D">
        <w:rPr>
          <w:rStyle w:val="StyleBoldUnderline"/>
        </w:rPr>
        <w:t xml:space="preserve">the replacement of </w:t>
      </w:r>
      <w:r w:rsidRPr="00953D7D">
        <w:rPr>
          <w:sz w:val="16"/>
        </w:rPr>
        <w:t xml:space="preserve">‘labor’ </w:t>
      </w:r>
      <w:r w:rsidRPr="00953D7D">
        <w:rPr>
          <w:rStyle w:val="StyleBoldUnderline"/>
        </w:rPr>
        <w:t>(soldiers)</w:t>
      </w:r>
      <w:r w:rsidRPr="00953D7D">
        <w:rPr>
          <w:sz w:val="16"/>
        </w:rPr>
        <w:t xml:space="preserve"> </w:t>
      </w:r>
      <w:r w:rsidRPr="00953D7D">
        <w:rPr>
          <w:rStyle w:val="StyleBoldUnderline"/>
        </w:rPr>
        <w:t>by</w:t>
      </w:r>
      <w:r w:rsidRPr="00953D7D">
        <w:rPr>
          <w:sz w:val="16"/>
        </w:rPr>
        <w:t xml:space="preserve"> ‘capital’ </w:t>
      </w:r>
      <w:r w:rsidRPr="00953D7D">
        <w:rPr>
          <w:rStyle w:val="StyleBoldUnderline"/>
        </w:rPr>
        <w:t>(technology).</w:t>
      </w:r>
      <w:r w:rsidRPr="00953D7D">
        <w:rPr>
          <w:sz w:val="16"/>
        </w:rPr>
        <w:t xml:space="preserve"> Advanced cruise missiles and potent conventional warheads might do (</w:t>
      </w:r>
      <w:proofErr w:type="spellStart"/>
      <w:r w:rsidRPr="00953D7D">
        <w:rPr>
          <w:sz w:val="16"/>
        </w:rPr>
        <w:t>Sapolsky</w:t>
      </w:r>
      <w:proofErr w:type="spellEnd"/>
      <w:r w:rsidRPr="00953D7D">
        <w:rPr>
          <w:sz w:val="16"/>
        </w:rPr>
        <w:t xml:space="preserve"> and Shapiro, 1996). Yet, those come into conflict with liberal norms and the law of armed conflict. Excessive firepower is actually a disservice. In order to minimize civilian casualties, less firepower has to be applied, but in a precise fashion, thereby affecting the militarily relevant target only (Shaw, 2005: 87–8) and ‘influencing’, not annihilating, the opponent (Mandel, 2004: 71).</w:t>
      </w:r>
    </w:p>
    <w:p w14:paraId="49361359" w14:textId="77777777" w:rsidR="00CF39D5" w:rsidRPr="00953D7D" w:rsidRDefault="00CF39D5" w:rsidP="00CF39D5">
      <w:pPr>
        <w:rPr>
          <w:sz w:val="16"/>
        </w:rPr>
      </w:pPr>
      <w:r w:rsidRPr="00953D7D">
        <w:rPr>
          <w:sz w:val="16"/>
        </w:rPr>
        <w:t xml:space="preserve">Clearly, then, </w:t>
      </w:r>
      <w:r w:rsidRPr="00953D7D">
        <w:rPr>
          <w:rStyle w:val="StyleBoldUnderline"/>
        </w:rPr>
        <w:t>the liberal weapon of choice should make it possible to minimize civilian casualties and heed the laws of armed conflict while avoiding friendly casualties by substituting capital for labor.</w:t>
      </w:r>
      <w:r w:rsidRPr="00953D7D">
        <w:rPr>
          <w:sz w:val="16"/>
        </w:rPr>
        <w:t xml:space="preserve"> Yet, </w:t>
      </w:r>
      <w:r w:rsidRPr="00953D7D">
        <w:rPr>
          <w:rStyle w:val="StyleBoldUnderline"/>
        </w:rPr>
        <w:t>this seems irreconcilable with limiting expenditures. It now begins to become clear why unmanned-systems technology seems so attractive.</w:t>
      </w:r>
    </w:p>
    <w:p w14:paraId="3A91245C" w14:textId="77777777" w:rsidR="00CF39D5" w:rsidRPr="00953D7D" w:rsidRDefault="00CF39D5" w:rsidP="00CF39D5">
      <w:pPr>
        <w:rPr>
          <w:sz w:val="16"/>
        </w:rPr>
      </w:pPr>
      <w:r w:rsidRPr="00953D7D">
        <w:rPr>
          <w:sz w:val="16"/>
        </w:rPr>
        <w:t xml:space="preserve">First, </w:t>
      </w:r>
      <w:r w:rsidRPr="00953D7D">
        <w:rPr>
          <w:rStyle w:val="StyleBoldUnderline"/>
        </w:rPr>
        <w:t>unmanned systems are considered cheaper than their inhabited counterparts. Hence, they cater to the distinct democratic interest in limiting military expenditure during peacetime.</w:t>
      </w:r>
      <w:r w:rsidRPr="00953D7D">
        <w:rPr>
          <w:sz w:val="16"/>
        </w:rPr>
        <w:t xml:space="preserve"> Numerous reasons are usually pointed out for this, all seemingly valid at first sight. Obviously, there is no need for expensive life-support systems. Also, training a drone pilot is cheaper than training a fighter jock.7 </w:t>
      </w:r>
      <w:proofErr w:type="gramStart"/>
      <w:r w:rsidRPr="00953D7D">
        <w:rPr>
          <w:sz w:val="16"/>
        </w:rPr>
        <w:t>Their</w:t>
      </w:r>
      <w:proofErr w:type="gramEnd"/>
      <w:r w:rsidRPr="00953D7D">
        <w:rPr>
          <w:sz w:val="16"/>
        </w:rPr>
        <w:t xml:space="preserve"> salaries are lower, too. In addition, maintenance of unmanned systems is also said to be cheaper, as their airframes are not as complex as those of manned planes.</w:t>
      </w:r>
    </w:p>
    <w:p w14:paraId="6D2CADE4" w14:textId="77777777" w:rsidR="00CF39D5" w:rsidRPr="00CF39D5" w:rsidRDefault="00CF39D5" w:rsidP="00CF39D5">
      <w:pPr>
        <w:rPr>
          <w:sz w:val="16"/>
        </w:rPr>
      </w:pPr>
      <w:r w:rsidRPr="00953D7D">
        <w:rPr>
          <w:sz w:val="16"/>
        </w:rPr>
        <w:t xml:space="preserve">Second, and most importantly, </w:t>
      </w:r>
      <w:r w:rsidRPr="00953D7D">
        <w:rPr>
          <w:rStyle w:val="StyleBoldUnderline"/>
        </w:rPr>
        <w:t>unmanned systems offer themselves in the light of democracies’ distinct casualty aversion because they are said to protect troops not merely by distancing but by removing them from the battlefield.</w:t>
      </w:r>
      <w:r w:rsidRPr="00953D7D">
        <w:rPr>
          <w:sz w:val="16"/>
        </w:rPr>
        <w:t xml:space="preserve">8 With ‘friendlies’ at less or no risk at all, </w:t>
      </w:r>
      <w:proofErr w:type="spellStart"/>
      <w:r w:rsidRPr="00953D7D">
        <w:rPr>
          <w:rStyle w:val="StyleBoldUnderline"/>
        </w:rPr>
        <w:t>decisionmakers</w:t>
      </w:r>
      <w:proofErr w:type="spellEnd"/>
      <w:r w:rsidRPr="00953D7D">
        <w:rPr>
          <w:rStyle w:val="StyleBoldUnderline"/>
        </w:rPr>
        <w:t xml:space="preserve"> have less to fear in terms of a public-opinion backlash</w:t>
      </w:r>
      <w:r w:rsidRPr="00953D7D">
        <w:rPr>
          <w:sz w:val="16"/>
        </w:rPr>
        <w:t xml:space="preserve">. ‘Reaper’ drones, for example, can simply loiter over a potential target without risking the life of a human pilot. They can also risk a closer approach for better situational awareness in the event of doubt. Explosive-ordnance-disposal systems render the issue even more obvious – no wonder </w:t>
      </w:r>
      <w:r w:rsidRPr="00953D7D">
        <w:rPr>
          <w:rStyle w:val="StyleBoldUnderline"/>
        </w:rPr>
        <w:t>their use has risen exponentially</w:t>
      </w:r>
      <w:r w:rsidRPr="00953D7D">
        <w:rPr>
          <w:sz w:val="16"/>
        </w:rPr>
        <w:t xml:space="preserve"> over the last few years </w:t>
      </w:r>
      <w:r w:rsidRPr="00953D7D">
        <w:rPr>
          <w:rStyle w:val="StyleBoldUnderline"/>
        </w:rPr>
        <w:t>and</w:t>
      </w:r>
      <w:r w:rsidRPr="00953D7D">
        <w:rPr>
          <w:sz w:val="16"/>
        </w:rPr>
        <w:t xml:space="preserve"> that </w:t>
      </w:r>
      <w:r w:rsidRPr="00953D7D">
        <w:rPr>
          <w:rStyle w:val="StyleBoldUnderline"/>
        </w:rPr>
        <w:t>they are being ‘fetishized’ as ‘life-savers’</w:t>
      </w:r>
      <w:r w:rsidRPr="00953D7D">
        <w:rPr>
          <w:sz w:val="16"/>
        </w:rPr>
        <w:t xml:space="preserve"> (Roderick, 2010).</w:t>
      </w:r>
    </w:p>
    <w:p w14:paraId="6618072D" w14:textId="77777777" w:rsidR="00CF39D5" w:rsidRDefault="00CF39D5" w:rsidP="00CF39D5">
      <w:pPr>
        <w:pStyle w:val="Heading4"/>
      </w:pPr>
      <w:r>
        <w:t>Democracies are more likely to deploy drones programs – turns their ability to prevent conflict</w:t>
      </w:r>
    </w:p>
    <w:p w14:paraId="42D83339"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7B31DE6E" w14:textId="77777777" w:rsidR="00CF39D5" w:rsidRPr="00EE14CD" w:rsidRDefault="00CF39D5" w:rsidP="00CF39D5">
      <w:pPr>
        <w:rPr>
          <w:sz w:val="16"/>
        </w:rPr>
      </w:pPr>
      <w:r w:rsidRPr="00EE14CD">
        <w:rPr>
          <w:sz w:val="16"/>
        </w:rPr>
        <w:t xml:space="preserve">Stating that </w:t>
      </w:r>
      <w:r w:rsidRPr="00EE14CD">
        <w:rPr>
          <w:rStyle w:val="StyleBoldUnderline"/>
        </w:rPr>
        <w:t>democracies are characterized by a set of distinctive interests and norms,</w:t>
      </w:r>
      <w:r w:rsidRPr="00EE14CD">
        <w:rPr>
          <w:sz w:val="16"/>
        </w:rPr>
        <w:t xml:space="preserve"> we argued that </w:t>
      </w:r>
      <w:r w:rsidRPr="00EE14CD">
        <w:rPr>
          <w:rStyle w:val="StyleBoldUnderline"/>
        </w:rPr>
        <w:t xml:space="preserve">this setup causes killer drones and armed robots to appear as a silver bullet for political and military </w:t>
      </w:r>
      <w:proofErr w:type="spellStart"/>
      <w:r w:rsidRPr="00EE14CD">
        <w:rPr>
          <w:rStyle w:val="StyleBoldUnderline"/>
        </w:rPr>
        <w:t>decisionmakers</w:t>
      </w:r>
      <w:proofErr w:type="spellEnd"/>
      <w:r w:rsidRPr="00EE14CD">
        <w:rPr>
          <w:rStyle w:val="StyleBoldUnderline"/>
        </w:rPr>
        <w:t>. These systems</w:t>
      </w:r>
      <w:r w:rsidRPr="00EE14CD">
        <w:rPr>
          <w:sz w:val="16"/>
        </w:rPr>
        <w:t xml:space="preserve"> are seemingly cheaper and supposedly help states to heed the provisions of the law of armed conflict. They </w:t>
      </w:r>
      <w:r w:rsidRPr="00EE14CD">
        <w:rPr>
          <w:rStyle w:val="StyleBoldUnderline"/>
        </w:rPr>
        <w:t>are considered especially suitable for the casualty-averse risk-transfer war that democracies prefer.</w:t>
      </w:r>
      <w:r w:rsidRPr="00EE14CD">
        <w:rPr>
          <w:sz w:val="16"/>
        </w:rPr>
        <w:t xml:space="preserve"> However, we further argued that </w:t>
      </w:r>
      <w:r w:rsidRPr="00EE14CD">
        <w:rPr>
          <w:rStyle w:val="StyleBoldUnderline"/>
        </w:rPr>
        <w:t xml:space="preserve">this supposed silver bullet might well come back as a boomerang. By fielding more </w:t>
      </w:r>
      <w:proofErr w:type="spellStart"/>
      <w:r w:rsidRPr="00EE14CD">
        <w:rPr>
          <w:rStyle w:val="StyleBoldUnderline"/>
        </w:rPr>
        <w:t>weaponized</w:t>
      </w:r>
      <w:proofErr w:type="spellEnd"/>
      <w:r w:rsidRPr="00EE14CD">
        <w:rPr>
          <w:rStyle w:val="StyleBoldUnderline"/>
        </w:rPr>
        <w:t xml:space="preserve"> and autonomous systems,</w:t>
      </w:r>
      <w:r w:rsidRPr="00EE14CD">
        <w:rPr>
          <w:sz w:val="16"/>
        </w:rPr>
        <w:t xml:space="preserve"> in the long run </w:t>
      </w:r>
      <w:r w:rsidRPr="00EE14CD">
        <w:rPr>
          <w:rStyle w:val="StyleBoldUnderline"/>
        </w:rPr>
        <w:t>democracies will not only be burdened with the mounting costs of an arms race but will also be rendered more war-prone</w:t>
      </w:r>
      <w:r w:rsidRPr="00EE14CD">
        <w:rPr>
          <w:sz w:val="16"/>
        </w:rPr>
        <w:t xml:space="preserve"> (in relation to non-democracies), all while employing weapons that are at best dubious from the perspective of morality and the laws of armed conflict.</w:t>
      </w:r>
    </w:p>
    <w:p w14:paraId="432F222A" w14:textId="77777777" w:rsidR="00CF39D5" w:rsidRPr="00953D7D" w:rsidRDefault="00CF39D5" w:rsidP="00CF39D5"/>
    <w:p w14:paraId="023E7702" w14:textId="77777777" w:rsidR="00CF39D5" w:rsidRDefault="00CF39D5" w:rsidP="00CF39D5">
      <w:pPr>
        <w:pStyle w:val="Heading3"/>
      </w:pPr>
      <w:bookmarkStart w:id="44" w:name="_Toc240637366"/>
      <w:r>
        <w:t xml:space="preserve">Democracy Bad - Drones </w:t>
      </w:r>
      <w:r>
        <w:sym w:font="Wingdings" w:char="F0E8"/>
      </w:r>
      <w:r>
        <w:t xml:space="preserve"> Advanced Weapons</w:t>
      </w:r>
      <w:bookmarkEnd w:id="44"/>
    </w:p>
    <w:p w14:paraId="316841B9" w14:textId="77777777" w:rsidR="00CF39D5" w:rsidRDefault="00CF39D5" w:rsidP="00CF39D5">
      <w:pPr>
        <w:pStyle w:val="Heading4"/>
      </w:pPr>
      <w:r>
        <w:t xml:space="preserve">Drones are the first step – democracies will continue to develop advanced weapons </w:t>
      </w:r>
    </w:p>
    <w:p w14:paraId="07AE2051" w14:textId="77777777" w:rsidR="00CF39D5" w:rsidRPr="00953D7D"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3E1A8031" w14:textId="77777777" w:rsidR="00CF39D5" w:rsidRPr="00C57793" w:rsidRDefault="00CF39D5" w:rsidP="00CF39D5">
      <w:pPr>
        <w:rPr>
          <w:sz w:val="16"/>
        </w:rPr>
      </w:pPr>
      <w:r w:rsidRPr="00953D7D">
        <w:rPr>
          <w:rStyle w:val="StyleBoldUnderline"/>
        </w:rPr>
        <w:t>Unmanned systems seem a perfect fit for democratic warfare through their appeal to the utilitarian and normative characteristics of democracies.</w:t>
      </w:r>
      <w:r w:rsidRPr="00C57793">
        <w:rPr>
          <w:sz w:val="16"/>
        </w:rPr>
        <w:t xml:space="preserve"> </w:t>
      </w:r>
      <w:r w:rsidRPr="00953D7D">
        <w:rPr>
          <w:rStyle w:val="StyleBoldUnderline"/>
        </w:rPr>
        <w:t xml:space="preserve">Because they are ascribed the unique capability of satisfying the rule of ‘risk-transfer war’, respecting the laws of armed conflict and limiting expenditure at the same time, they are even more than the weapon of choice: they seemingly provide a ‘silver bullet’ for democratic </w:t>
      </w:r>
      <w:proofErr w:type="spellStart"/>
      <w:r w:rsidRPr="00953D7D">
        <w:rPr>
          <w:rStyle w:val="StyleBoldUnderline"/>
        </w:rPr>
        <w:t>decisionmakers</w:t>
      </w:r>
      <w:proofErr w:type="spellEnd"/>
      <w:r w:rsidRPr="00953D7D">
        <w:rPr>
          <w:rStyle w:val="StyleBoldUnderline"/>
        </w:rPr>
        <w:t>.</w:t>
      </w:r>
      <w:r w:rsidRPr="00C57793">
        <w:rPr>
          <w:sz w:val="16"/>
        </w:rPr>
        <w:t xml:space="preserve"> Yet, </w:t>
      </w:r>
      <w:r w:rsidRPr="00C57793">
        <w:rPr>
          <w:rStyle w:val="StyleBoldUnderline"/>
        </w:rPr>
        <w:t>with current killer drones as only a first stepping stone in</w:t>
      </w:r>
      <w:r w:rsidRPr="00C57793">
        <w:rPr>
          <w:sz w:val="16"/>
        </w:rPr>
        <w:t xml:space="preserve"> what Robert Mandel (2004) has termed </w:t>
      </w:r>
      <w:r w:rsidRPr="00C57793">
        <w:rPr>
          <w:rStyle w:val="StyleBoldUnderline"/>
        </w:rPr>
        <w:t>‘the quest for bloodless war’, democracies currently fuel two trends.</w:t>
      </w:r>
    </w:p>
    <w:p w14:paraId="19B4BD8E" w14:textId="77777777" w:rsidR="00CF39D5" w:rsidRPr="00C57793" w:rsidRDefault="00CF39D5" w:rsidP="00CF39D5">
      <w:pPr>
        <w:rPr>
          <w:sz w:val="16"/>
        </w:rPr>
      </w:pPr>
      <w:r w:rsidRPr="00C57793">
        <w:rPr>
          <w:rStyle w:val="StyleBoldUnderline"/>
        </w:rPr>
        <w:t>The first</w:t>
      </w:r>
      <w:r w:rsidRPr="00C57793">
        <w:rPr>
          <w:sz w:val="16"/>
        </w:rPr>
        <w:t xml:space="preserve"> of these </w:t>
      </w:r>
      <w:r w:rsidRPr="00C57793">
        <w:rPr>
          <w:rStyle w:val="StyleBoldUnderline"/>
        </w:rPr>
        <w:t xml:space="preserve">is </w:t>
      </w:r>
      <w:proofErr w:type="spellStart"/>
      <w:r w:rsidRPr="00C57793">
        <w:rPr>
          <w:rStyle w:val="StyleBoldUnderline"/>
        </w:rPr>
        <w:t>weaponization</w:t>
      </w:r>
      <w:proofErr w:type="spellEnd"/>
      <w:r w:rsidRPr="00C57793">
        <w:rPr>
          <w:rStyle w:val="StyleBoldUnderline"/>
        </w:rPr>
        <w:t>. UAVs,</w:t>
      </w:r>
      <w:r w:rsidRPr="00C57793">
        <w:rPr>
          <w:sz w:val="16"/>
        </w:rPr>
        <w:t xml:space="preserve"> for example, </w:t>
      </w:r>
      <w:r w:rsidRPr="00C57793">
        <w:rPr>
          <w:rStyle w:val="StyleBoldUnderline"/>
        </w:rPr>
        <w:t>started out as single-purpose observation drones, but have since become</w:t>
      </w:r>
      <w:r w:rsidRPr="00C57793">
        <w:rPr>
          <w:sz w:val="16"/>
        </w:rPr>
        <w:t xml:space="preserve"> both communication relays and multi-sensor ISR and </w:t>
      </w:r>
      <w:r w:rsidRPr="00C57793">
        <w:rPr>
          <w:rStyle w:val="StyleBoldUnderline"/>
        </w:rPr>
        <w:t>weapon platforms</w:t>
      </w:r>
      <w:r w:rsidRPr="00C57793">
        <w:rPr>
          <w:sz w:val="16"/>
        </w:rPr>
        <w:t xml:space="preserve">. Since the sensor (formerly the UAV) and the shooter (formerly a manned airplane, an artillery unit, etc.) no longer have to be coordinated but are now two-in-one, unmanned combat air vehicles (UCAVs) reduce the sensor-to-shooter gap from hours to minutes or seconds, increasing efficiency and thus providing an extremely valuable capability from a military point of view. Only a limited number of countries currently operate </w:t>
      </w:r>
      <w:proofErr w:type="spellStart"/>
      <w:r w:rsidRPr="00C57793">
        <w:rPr>
          <w:sz w:val="16"/>
        </w:rPr>
        <w:t>weaponized</w:t>
      </w:r>
      <w:proofErr w:type="spellEnd"/>
      <w:r w:rsidRPr="00C57793">
        <w:rPr>
          <w:sz w:val="16"/>
        </w:rPr>
        <w:t xml:space="preserve"> systems. However, the trend is already well underway, and there is little to no opposition to it. New, </w:t>
      </w:r>
      <w:r w:rsidRPr="00C57793">
        <w:rPr>
          <w:rStyle w:val="StyleBoldUnderline"/>
        </w:rPr>
        <w:t xml:space="preserve">small-yield missiles will make </w:t>
      </w:r>
      <w:proofErr w:type="spellStart"/>
      <w:r w:rsidRPr="00C57793">
        <w:rPr>
          <w:rStyle w:val="StyleBoldUnderline"/>
        </w:rPr>
        <w:t>weaponized</w:t>
      </w:r>
      <w:proofErr w:type="spellEnd"/>
      <w:r w:rsidRPr="00C57793">
        <w:rPr>
          <w:rStyle w:val="StyleBoldUnderline"/>
        </w:rPr>
        <w:t xml:space="preserve"> UAVs appear even more suitable for ‘precision warfare’ in the future.</w:t>
      </w:r>
    </w:p>
    <w:p w14:paraId="45D8BDB0" w14:textId="77777777" w:rsidR="00CF39D5" w:rsidRPr="00C57793" w:rsidRDefault="00CF39D5" w:rsidP="00CF39D5">
      <w:pPr>
        <w:rPr>
          <w:sz w:val="16"/>
        </w:rPr>
      </w:pPr>
      <w:r w:rsidRPr="00C57793">
        <w:rPr>
          <w:rStyle w:val="StyleBoldUnderline"/>
        </w:rPr>
        <w:t>The second</w:t>
      </w:r>
      <w:r w:rsidRPr="00C57793">
        <w:rPr>
          <w:sz w:val="16"/>
        </w:rPr>
        <w:t xml:space="preserve"> trend </w:t>
      </w:r>
      <w:r w:rsidRPr="00C57793">
        <w:rPr>
          <w:rStyle w:val="StyleBoldUnderline"/>
        </w:rPr>
        <w:t xml:space="preserve">is autonomy – that is, ‘the capacity to operate in the real-world environment without any form of external control’, including, eventually, independent intelligent </w:t>
      </w:r>
      <w:proofErr w:type="spellStart"/>
      <w:r w:rsidRPr="00C57793">
        <w:rPr>
          <w:rStyle w:val="StyleBoldUnderline"/>
        </w:rPr>
        <w:t>decisionmaking</w:t>
      </w:r>
      <w:proofErr w:type="spellEnd"/>
      <w:r w:rsidRPr="00C57793">
        <w:rPr>
          <w:sz w:val="16"/>
        </w:rPr>
        <w:t xml:space="preserve"> (Lin et al., 2008: 105; see also Sparrow, 2007: 65–6). Starting out as mere remote-controlled devices, modern </w:t>
      </w:r>
      <w:r w:rsidRPr="00C57793">
        <w:rPr>
          <w:rStyle w:val="StyleBoldUnderline"/>
        </w:rPr>
        <w:t>UAVs are capable of performing a number of tasks on their own for extended periods of time.</w:t>
      </w:r>
      <w:r w:rsidRPr="00C57793">
        <w:rPr>
          <w:sz w:val="16"/>
        </w:rPr>
        <w:t xml:space="preserve"> Following a preprogrammed route is routine. Even complex tasks like </w:t>
      </w:r>
      <w:proofErr w:type="spellStart"/>
      <w:r w:rsidRPr="00C57793">
        <w:rPr>
          <w:sz w:val="16"/>
        </w:rPr>
        <w:t>take-off</w:t>
      </w:r>
      <w:proofErr w:type="spellEnd"/>
      <w:r w:rsidRPr="00C57793">
        <w:rPr>
          <w:sz w:val="16"/>
        </w:rPr>
        <w:t xml:space="preserve">, landing, or responding to emergencies like damage or even partial wing loss are safely handled. Consequently, </w:t>
      </w:r>
      <w:r w:rsidRPr="00C57793">
        <w:rPr>
          <w:rStyle w:val="StyleBoldUnderline"/>
        </w:rPr>
        <w:t>UAV operators are changing their role from ‘pilots’</w:t>
      </w:r>
      <w:r w:rsidRPr="00C57793">
        <w:rPr>
          <w:sz w:val="16"/>
        </w:rPr>
        <w:t xml:space="preserve"> </w:t>
      </w:r>
      <w:proofErr w:type="gramStart"/>
      <w:r w:rsidRPr="00C57793">
        <w:rPr>
          <w:sz w:val="16"/>
        </w:rPr>
        <w:t>in-the-loop</w:t>
      </w:r>
      <w:proofErr w:type="gramEnd"/>
      <w:r w:rsidRPr="00C57793">
        <w:rPr>
          <w:sz w:val="16"/>
        </w:rPr>
        <w:t xml:space="preserve"> </w:t>
      </w:r>
      <w:r w:rsidRPr="00C57793">
        <w:rPr>
          <w:rStyle w:val="StyleBoldUnderline"/>
        </w:rPr>
        <w:t>to mere supervisors</w:t>
      </w:r>
      <w:r w:rsidRPr="00C57793">
        <w:rPr>
          <w:sz w:val="16"/>
        </w:rPr>
        <w:t xml:space="preserve"> on-the-loop, splitting their attention between several airborne drones. And, even though current unmanned systems lack strong artificial intelligence, </w:t>
      </w:r>
      <w:r w:rsidRPr="00C57793">
        <w:rPr>
          <w:rStyle w:val="StyleBoldUnderline"/>
        </w:rPr>
        <w:t>there is an unfaltering trend towards greater autonomy. Some fully autonomous weapon systems already exist,</w:t>
      </w:r>
      <w:r w:rsidRPr="00C57793">
        <w:rPr>
          <w:sz w:val="16"/>
        </w:rPr>
        <w:t xml:space="preserve"> such as automatic close-in weapon systems for terminal defense against missiles or artillery shells (like the US ‘Phalanx’) and fixed border sentries in South Korea and Israel (Lin et al., 2008: 13–14, 18–19; </w:t>
      </w:r>
      <w:proofErr w:type="spellStart"/>
      <w:r w:rsidRPr="00C57793">
        <w:rPr>
          <w:sz w:val="16"/>
        </w:rPr>
        <w:t>Marchant</w:t>
      </w:r>
      <w:proofErr w:type="spellEnd"/>
      <w:r w:rsidRPr="00C57793">
        <w:rPr>
          <w:sz w:val="16"/>
        </w:rPr>
        <w:t xml:space="preserve"> et al., 2011: 276–7). </w:t>
      </w:r>
      <w:r w:rsidRPr="00C57793">
        <w:rPr>
          <w:rStyle w:val="StyleBoldUnderline"/>
        </w:rPr>
        <w:t>More are likely to follow</w:t>
      </w:r>
      <w:r w:rsidRPr="00C57793">
        <w:rPr>
          <w:sz w:val="16"/>
        </w:rPr>
        <w:t>, as we will argue below.</w:t>
      </w:r>
    </w:p>
    <w:p w14:paraId="26F1DF42" w14:textId="77777777" w:rsidR="00CF39D5" w:rsidRDefault="00CF39D5" w:rsidP="00CF39D5">
      <w:pPr>
        <w:rPr>
          <w:sz w:val="16"/>
        </w:rPr>
      </w:pPr>
      <w:r w:rsidRPr="00C57793">
        <w:rPr>
          <w:sz w:val="16"/>
        </w:rPr>
        <w:t xml:space="preserve">To sum up our argument so far, killer drones seemingly lend themselves as the silver bullet of democratic warfare, explaining the distinct democratic eagerness to employ them. Yet, we are going to claim that many of the characteristics ascribed to drones are not holding up under closer scrutiny. More importantly, in the long run </w:t>
      </w:r>
      <w:r w:rsidRPr="00C57793">
        <w:rPr>
          <w:rStyle w:val="StyleBoldUnderline"/>
        </w:rPr>
        <w:t xml:space="preserve">democracies may be disregarding numerous problematic normative consequences while striving for more, </w:t>
      </w:r>
      <w:proofErr w:type="spellStart"/>
      <w:r w:rsidRPr="00C57793">
        <w:rPr>
          <w:rStyle w:val="StyleBoldUnderline"/>
        </w:rPr>
        <w:t>weaponized</w:t>
      </w:r>
      <w:proofErr w:type="spellEnd"/>
      <w:r w:rsidRPr="00C57793">
        <w:rPr>
          <w:rStyle w:val="StyleBoldUnderline"/>
        </w:rPr>
        <w:t>, and eventually autonomous systems</w:t>
      </w:r>
      <w:r w:rsidRPr="00C57793">
        <w:rPr>
          <w:sz w:val="16"/>
        </w:rPr>
        <w:t>.</w:t>
      </w:r>
    </w:p>
    <w:p w14:paraId="280EA40B" w14:textId="77777777" w:rsidR="00CF39D5" w:rsidRDefault="00CF39D5" w:rsidP="00CF39D5">
      <w:pPr>
        <w:pStyle w:val="Heading4"/>
      </w:pPr>
      <w:r>
        <w:t xml:space="preserve">The logic of democracy </w:t>
      </w:r>
      <w:r>
        <w:sym w:font="Wingdings" w:char="F0E8"/>
      </w:r>
      <w:r>
        <w:t xml:space="preserve"> automatous weapon systems</w:t>
      </w:r>
    </w:p>
    <w:p w14:paraId="54B81542"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351467F5" w14:textId="77777777" w:rsidR="00CF39D5" w:rsidRPr="0074138F" w:rsidRDefault="00CF39D5" w:rsidP="00CF39D5">
      <w:pPr>
        <w:rPr>
          <w:sz w:val="16"/>
        </w:rPr>
      </w:pPr>
      <w:r w:rsidRPr="0074138F">
        <w:rPr>
          <w:rStyle w:val="StyleBoldUnderline"/>
        </w:rPr>
        <w:t>Considering</w:t>
      </w:r>
      <w:r w:rsidRPr="0074138F">
        <w:rPr>
          <w:sz w:val="16"/>
        </w:rPr>
        <w:t xml:space="preserve"> in more detail, lastly, </w:t>
      </w:r>
      <w:r w:rsidRPr="0074138F">
        <w:rPr>
          <w:rStyle w:val="StyleBoldUnderline"/>
        </w:rPr>
        <w:t xml:space="preserve">the ongoing trend towards greater autonomy in mobile </w:t>
      </w:r>
      <w:proofErr w:type="spellStart"/>
      <w:r w:rsidRPr="0074138F">
        <w:rPr>
          <w:rStyle w:val="StyleBoldUnderline"/>
        </w:rPr>
        <w:t>weaponized</w:t>
      </w:r>
      <w:proofErr w:type="spellEnd"/>
      <w:r w:rsidRPr="0074138F">
        <w:rPr>
          <w:rStyle w:val="StyleBoldUnderline"/>
        </w:rPr>
        <w:t xml:space="preserve"> systems, it becomes clear that autonomy begets autonomy.</w:t>
      </w:r>
      <w:r w:rsidRPr="0074138F">
        <w:rPr>
          <w:sz w:val="16"/>
        </w:rPr>
        <w:t xml:space="preserve"> </w:t>
      </w:r>
      <w:r w:rsidRPr="0074138F">
        <w:rPr>
          <w:rStyle w:val="StyleBoldUnderline"/>
        </w:rPr>
        <w:t>Processes and decisions in automated war will become so swift that residual human interference means an unacceptable military disadvantage.</w:t>
      </w:r>
      <w:r w:rsidRPr="0074138F">
        <w:rPr>
          <w:sz w:val="16"/>
        </w:rPr>
        <w:t xml:space="preserve"> With humans moving from in-the-loop to on-the-loop today and owing to the ever-increasing pace of the </w:t>
      </w:r>
      <w:proofErr w:type="spellStart"/>
      <w:r w:rsidRPr="0074138F">
        <w:rPr>
          <w:sz w:val="16"/>
        </w:rPr>
        <w:t>decisionmaking</w:t>
      </w:r>
      <w:proofErr w:type="spellEnd"/>
      <w:r w:rsidRPr="0074138F">
        <w:rPr>
          <w:sz w:val="16"/>
        </w:rPr>
        <w:t xml:space="preserve"> process out-of-the-loop, </w:t>
      </w:r>
      <w:r w:rsidRPr="0074138F">
        <w:rPr>
          <w:rStyle w:val="StyleBoldUnderline"/>
        </w:rPr>
        <w:t>the incentive to procure and field more and more autonomous armed systems will be overwhelming, making it only a matter of time before autonomous weapon systems – armed robots – arrive on the battlefield.</w:t>
      </w:r>
      <w:r w:rsidRPr="0074138F">
        <w:rPr>
          <w:sz w:val="16"/>
        </w:rPr>
        <w:t xml:space="preserve"> Their key characteristic is that they will be making decisions about life and death as they autonomously decide on what or whom to engage. This raises a whole new set of ethical and legal questions, in particular regarding fundamental rules of discrimination, proportionality, and responsibility.</w:t>
      </w:r>
    </w:p>
    <w:p w14:paraId="6AE4F9D1" w14:textId="77777777" w:rsidR="00CF39D5" w:rsidRDefault="00CF39D5" w:rsidP="00CF39D5"/>
    <w:p w14:paraId="6D50C2A1" w14:textId="77777777" w:rsidR="00CF39D5" w:rsidRDefault="00CF39D5" w:rsidP="00CF39D5">
      <w:pPr>
        <w:pStyle w:val="Heading3"/>
      </w:pPr>
      <w:bookmarkStart w:id="45" w:name="_Toc240637367"/>
      <w:r>
        <w:t xml:space="preserve">Democracy Bad – Drones </w:t>
      </w:r>
      <w:r>
        <w:sym w:font="Wingdings" w:char="F0E8"/>
      </w:r>
      <w:r>
        <w:t xml:space="preserve"> Arms Race</w:t>
      </w:r>
      <w:bookmarkEnd w:id="45"/>
    </w:p>
    <w:p w14:paraId="4E47967E" w14:textId="77777777" w:rsidR="00CF39D5" w:rsidRDefault="00CF39D5" w:rsidP="00CF39D5">
      <w:pPr>
        <w:pStyle w:val="Heading4"/>
      </w:pPr>
      <w:r>
        <w:t xml:space="preserve">Drones lead to arms races escalates costs </w:t>
      </w:r>
    </w:p>
    <w:p w14:paraId="2B65514B" w14:textId="77777777" w:rsidR="00CF39D5" w:rsidRPr="00953D7D"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68EC64D6" w14:textId="77777777" w:rsidR="00CF39D5" w:rsidRPr="00002066" w:rsidRDefault="00CF39D5" w:rsidP="00CF39D5">
      <w:pPr>
        <w:rPr>
          <w:sz w:val="16"/>
        </w:rPr>
      </w:pPr>
      <w:r w:rsidRPr="00002066">
        <w:rPr>
          <w:rStyle w:val="StyleBoldUnderline"/>
        </w:rPr>
        <w:t>In terms of material costs, the first problem to consider is proliferating technology.</w:t>
      </w:r>
      <w:r w:rsidRPr="00002066">
        <w:rPr>
          <w:sz w:val="16"/>
        </w:rPr>
        <w:t xml:space="preserve"> Like many modern military applications today, unmanned systems have been made possible through the ‘spin in’ of civilian technology into military hardware (Sparrow, 2009: 28; see also </w:t>
      </w:r>
      <w:proofErr w:type="spellStart"/>
      <w:r w:rsidRPr="00002066">
        <w:rPr>
          <w:sz w:val="16"/>
        </w:rPr>
        <w:t>Oudes</w:t>
      </w:r>
      <w:proofErr w:type="spellEnd"/>
      <w:r w:rsidRPr="00002066">
        <w:rPr>
          <w:sz w:val="16"/>
        </w:rPr>
        <w:t xml:space="preserve"> and </w:t>
      </w:r>
      <w:proofErr w:type="spellStart"/>
      <w:r w:rsidRPr="00002066">
        <w:rPr>
          <w:sz w:val="16"/>
        </w:rPr>
        <w:t>Zwijnenburg</w:t>
      </w:r>
      <w:proofErr w:type="spellEnd"/>
      <w:r w:rsidRPr="00002066">
        <w:rPr>
          <w:sz w:val="16"/>
        </w:rPr>
        <w:t xml:space="preserve">, 2011: 20–1). For example, basic drone technology – that is, airframes, propulsion, telemetry, control software, in short everything but sophisticated military components such as sensors, weaponry, etc. – can be borrowed from the civilian sphere. The downside, of course, is that drone technology is comparably easy to obtain and widespread (accordingly, even non-state entities such as Hamas supposedly use drones, as do a number of PMCs; see Krishnan, 2011: 62; Singer, 2011: 79). In addition to their distinctive interest in unmanned systems, democratic states possess a comparative advantage in terms of research and development (R&amp;D), since they can rely on competitive civilian markets to bring up innovative solutions, generating a broader range of technological choice for both consumers and the military (Müller and Becker, 2008: 103). However, it is easier for authoritarian states to channel massive resources into refining specific systems once the basic designs have been re-engineered, as the Cold War experience suggests (see, for example, Evangelista, 1988: 22–49). China, for instance, based its first handful of UAV concepts on copies of existing designs, and shortly afterwards, as of 2010, could already display around 25 different UAV models, including </w:t>
      </w:r>
      <w:proofErr w:type="spellStart"/>
      <w:r w:rsidRPr="00002066">
        <w:rPr>
          <w:sz w:val="16"/>
        </w:rPr>
        <w:t>weaponized</w:t>
      </w:r>
      <w:proofErr w:type="spellEnd"/>
      <w:r w:rsidRPr="00002066">
        <w:rPr>
          <w:sz w:val="16"/>
        </w:rPr>
        <w:t xml:space="preserve"> ones, at arms shows (Minnick, 2010). So, </w:t>
      </w:r>
      <w:r w:rsidRPr="00002066">
        <w:rPr>
          <w:rStyle w:val="StyleBoldUnderline"/>
        </w:rPr>
        <w:t>democratic states spearhead innovation by investing significant resources in R&amp;D, but ‘in both technology and war … there is no such thing as a permanent first mover advantage’</w:t>
      </w:r>
      <w:r w:rsidRPr="00002066">
        <w:rPr>
          <w:sz w:val="16"/>
        </w:rPr>
        <w:t xml:space="preserve"> (Singer, 2011: 79). </w:t>
      </w:r>
      <w:r w:rsidRPr="00002066">
        <w:rPr>
          <w:rStyle w:val="StyleBoldUnderline"/>
        </w:rPr>
        <w:t>In trying to quickly reap the alleged benefits of using drones</w:t>
      </w:r>
      <w:r w:rsidRPr="00002066">
        <w:rPr>
          <w:sz w:val="16"/>
        </w:rPr>
        <w:t xml:space="preserve"> and in order to enhance force protection for currently deployed troops, </w:t>
      </w:r>
      <w:r w:rsidRPr="00002066">
        <w:rPr>
          <w:rStyle w:val="StyleBoldUnderline"/>
        </w:rPr>
        <w:t>NATO states have fielded equipment that – by former standards – was not sufficiently mature.</w:t>
      </w:r>
      <w:r w:rsidRPr="00002066">
        <w:rPr>
          <w:sz w:val="16"/>
        </w:rPr>
        <w:t xml:space="preserve"> As a result, </w:t>
      </w:r>
      <w:r w:rsidRPr="00002066">
        <w:rPr>
          <w:rStyle w:val="StyleBoldUnderline"/>
        </w:rPr>
        <w:t>many systems have been lost owing to malfunction</w:t>
      </w:r>
      <w:r w:rsidRPr="00002066">
        <w:rPr>
          <w:sz w:val="16"/>
        </w:rPr>
        <w:t xml:space="preserve"> (the US drone that crashed in Iran in 2011 is a case in point), </w:t>
      </w:r>
      <w:r w:rsidRPr="00002066">
        <w:rPr>
          <w:rStyle w:val="StyleBoldUnderline"/>
        </w:rPr>
        <w:t>increasing the risk of unrecovered wrecks fueling a technological transfer and drone technology being sold on the international black market.</w:t>
      </w:r>
      <w:r w:rsidRPr="00002066">
        <w:rPr>
          <w:sz w:val="16"/>
        </w:rPr>
        <w:t xml:space="preserve"> So, while innovators bear significantly higher costs, </w:t>
      </w:r>
      <w:r w:rsidRPr="00002066">
        <w:rPr>
          <w:rStyle w:val="StyleBoldUnderline"/>
        </w:rPr>
        <w:t>followers can adopt a pick-and-choose approach, invest in (copies of) proven concepts, rely on technology transfer, or substitute individual features with cheaper civilian technology.</w:t>
      </w:r>
      <w:r w:rsidRPr="00002066">
        <w:rPr>
          <w:sz w:val="16"/>
        </w:rPr>
        <w:t xml:space="preserve"> </w:t>
      </w:r>
      <w:r w:rsidRPr="00002066">
        <w:rPr>
          <w:rStyle w:val="StyleBoldUnderline"/>
        </w:rPr>
        <w:t>The problem of proliferation is hence exacerbated by the fact that the comparably costly efforts by democracies to ‘keep the edge’ are paving the way for aspirants who can simply trail the development with indirect help</w:t>
      </w:r>
      <w:r w:rsidRPr="00002066">
        <w:rPr>
          <w:sz w:val="16"/>
        </w:rPr>
        <w:t xml:space="preserve"> (Von </w:t>
      </w:r>
      <w:proofErr w:type="spellStart"/>
      <w:r w:rsidRPr="00002066">
        <w:rPr>
          <w:sz w:val="16"/>
        </w:rPr>
        <w:t>Kospoth</w:t>
      </w:r>
      <w:proofErr w:type="spellEnd"/>
      <w:r w:rsidRPr="00002066">
        <w:rPr>
          <w:sz w:val="16"/>
        </w:rPr>
        <w:t>, 2009).</w:t>
      </w:r>
    </w:p>
    <w:p w14:paraId="4FE56798" w14:textId="77777777" w:rsidR="00CF39D5" w:rsidRPr="00002066" w:rsidRDefault="00CF39D5" w:rsidP="00CF39D5">
      <w:pPr>
        <w:rPr>
          <w:sz w:val="16"/>
        </w:rPr>
      </w:pPr>
      <w:r w:rsidRPr="00002066">
        <w:rPr>
          <w:sz w:val="16"/>
        </w:rPr>
        <w:t xml:space="preserve">So far, the assessment suggests that </w:t>
      </w:r>
      <w:r w:rsidRPr="00002066">
        <w:rPr>
          <w:rStyle w:val="StyleBoldUnderline"/>
        </w:rPr>
        <w:t>democratic efforts to reduce the monetary costs are doomed to failure owing to the dynamic interaction of innovation and replication.</w:t>
      </w:r>
      <w:r w:rsidRPr="00002066">
        <w:rPr>
          <w:sz w:val="16"/>
        </w:rPr>
        <w:t xml:space="preserve"> Irony is added by the fact that while drones are favored by democracies because they are commonly considered cheaper for a number of seemingly plausible reasons that we laid out earlier, the verdict on this promise is not actually in yet. For example, most US Air Force operating costs, including those related to drones, are either unknown or misreported (Wheeler, 2011), and a ‘single Predator or Reaper requires as many as 170 personnel to launch, command, recover and repair, plus handle the imagery it gathers’, as David Axe (2011) notes. According to Axe, the Pentagon learned that, </w:t>
      </w:r>
      <w:proofErr w:type="spellStart"/>
      <w:r w:rsidRPr="00002066">
        <w:rPr>
          <w:sz w:val="16"/>
        </w:rPr>
        <w:t>counterintuitively</w:t>
      </w:r>
      <w:proofErr w:type="spellEnd"/>
      <w:r w:rsidRPr="00002066">
        <w:rPr>
          <w:sz w:val="16"/>
        </w:rPr>
        <w:t>, ‘“unmanned” aircraft actually require lots of manpower’, and manpower is, after all, a major driver of costs.</w:t>
      </w:r>
    </w:p>
    <w:p w14:paraId="2EC403BE" w14:textId="77777777" w:rsidR="00CF39D5" w:rsidRDefault="00CF39D5" w:rsidP="00CF39D5">
      <w:pPr>
        <w:pStyle w:val="Heading3"/>
      </w:pPr>
      <w:bookmarkStart w:id="46" w:name="_Toc240637368"/>
      <w:r>
        <w:t xml:space="preserve">Democracy Bad - Drones </w:t>
      </w:r>
      <w:r>
        <w:sym w:font="Wingdings" w:char="F0E8"/>
      </w:r>
      <w:r>
        <w:t xml:space="preserve"> Terrorism</w:t>
      </w:r>
      <w:bookmarkEnd w:id="46"/>
    </w:p>
    <w:p w14:paraId="30D05B7A" w14:textId="77777777" w:rsidR="00CF39D5" w:rsidRPr="00002066" w:rsidRDefault="00CF39D5" w:rsidP="00CF39D5"/>
    <w:p w14:paraId="44522DCA" w14:textId="77777777" w:rsidR="00CF39D5" w:rsidRDefault="00CF39D5" w:rsidP="00CF39D5">
      <w:pPr>
        <w:pStyle w:val="Heading4"/>
      </w:pPr>
      <w:r>
        <w:t xml:space="preserve">Backlash to drones </w:t>
      </w:r>
      <w:r>
        <w:sym w:font="Wingdings" w:char="F0E8"/>
      </w:r>
      <w:r>
        <w:t xml:space="preserve"> terrorism</w:t>
      </w:r>
    </w:p>
    <w:p w14:paraId="1FB36963" w14:textId="77777777" w:rsidR="00CF39D5" w:rsidRPr="00953D7D"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40DECDFC" w14:textId="77777777" w:rsidR="00CF39D5" w:rsidRPr="0074138F" w:rsidRDefault="00CF39D5" w:rsidP="00CF39D5">
      <w:pPr>
        <w:rPr>
          <w:sz w:val="16"/>
        </w:rPr>
      </w:pPr>
      <w:r w:rsidRPr="00002066">
        <w:rPr>
          <w:rStyle w:val="StyleBoldUnderline"/>
        </w:rPr>
        <w:t>Unmanned systems are understood to minimize casualties among one’s own troops.</w:t>
      </w:r>
      <w:r w:rsidRPr="00002066">
        <w:rPr>
          <w:sz w:val="16"/>
        </w:rPr>
        <w:t xml:space="preserve"> According to their proponents, this is particularly helpful in asymmetric conflicts between states and non-state actors. </w:t>
      </w:r>
      <w:r w:rsidRPr="00002066">
        <w:rPr>
          <w:rStyle w:val="StyleBoldUnderline"/>
        </w:rPr>
        <w:t xml:space="preserve">However, the use of unmanned systems, particularly </w:t>
      </w:r>
      <w:proofErr w:type="spellStart"/>
      <w:r w:rsidRPr="00002066">
        <w:rPr>
          <w:rStyle w:val="StyleBoldUnderline"/>
        </w:rPr>
        <w:t>weaponized</w:t>
      </w:r>
      <w:proofErr w:type="spellEnd"/>
      <w:r w:rsidRPr="00002066">
        <w:rPr>
          <w:rStyle w:val="StyleBoldUnderline"/>
        </w:rPr>
        <w:t xml:space="preserve"> ones, may also aggravate the downside of such conflict settings.</w:t>
      </w:r>
      <w:r w:rsidRPr="00002066">
        <w:rPr>
          <w:sz w:val="16"/>
        </w:rPr>
        <w:t xml:space="preserve"> </w:t>
      </w:r>
      <w:r w:rsidRPr="00002066">
        <w:rPr>
          <w:rStyle w:val="StyleBoldUnderline"/>
        </w:rPr>
        <w:t>Operating them abroad may invite guerilla warfare or even terrorist attacks as a response to their overwhelming conventional superiority.</w:t>
      </w:r>
      <w:r w:rsidRPr="00002066">
        <w:rPr>
          <w:sz w:val="16"/>
        </w:rPr>
        <w:t xml:space="preserve"> Paul W. Kahn (2002: 6) concludes that </w:t>
      </w:r>
      <w:r w:rsidRPr="00002066">
        <w:rPr>
          <w:rStyle w:val="StyleBoldUnderline"/>
        </w:rPr>
        <w:t>‘the asymmetrical capacities of Western</w:t>
      </w:r>
      <w:r w:rsidRPr="00002066">
        <w:rPr>
          <w:sz w:val="16"/>
        </w:rPr>
        <w:t xml:space="preserve"> – and particularly U.S. </w:t>
      </w:r>
      <w:r w:rsidRPr="00002066">
        <w:rPr>
          <w:rStyle w:val="StyleBoldUnderline"/>
        </w:rPr>
        <w:t>forces</w:t>
      </w:r>
      <w:r w:rsidRPr="00002066">
        <w:rPr>
          <w:sz w:val="16"/>
        </w:rPr>
        <w:t xml:space="preserve"> – themselves </w:t>
      </w:r>
      <w:r w:rsidRPr="00002066">
        <w:rPr>
          <w:rStyle w:val="StyleBoldUnderline"/>
        </w:rPr>
        <w:t>create the conditions for increasing use of terrorism’</w:t>
      </w:r>
      <w:r w:rsidRPr="00002066">
        <w:rPr>
          <w:sz w:val="16"/>
        </w:rPr>
        <w:t xml:space="preserve">. Given that democratic states tend to value the lives of their civilians even more highly than those of their soldiers (Mandel, 2004: 11), </w:t>
      </w:r>
      <w:r w:rsidRPr="00002066">
        <w:rPr>
          <w:rStyle w:val="StyleBoldUnderline"/>
        </w:rPr>
        <w:t>attempts to reduce casualties on the battlefield abroad might backfire</w:t>
      </w:r>
      <w:r w:rsidRPr="00002066">
        <w:rPr>
          <w:sz w:val="16"/>
        </w:rPr>
        <w:t>. We will return to this train of thought in the next subsection.</w:t>
      </w:r>
    </w:p>
    <w:p w14:paraId="3E912047" w14:textId="77777777" w:rsidR="00CF39D5" w:rsidRPr="0074138F" w:rsidRDefault="00CF39D5" w:rsidP="00CF39D5">
      <w:pPr>
        <w:rPr>
          <w:sz w:val="16"/>
        </w:rPr>
      </w:pPr>
      <w:r w:rsidRPr="0074138F">
        <w:rPr>
          <w:sz w:val="16"/>
        </w:rPr>
        <w:t xml:space="preserve">Proponents of precision drone strikes also hope that the constant threat of ‘bolt from the blue’ attacks will frustrate opponents into surrender, with the civilian population remaining unharmed at the same time. Yet, the drone strikes in the Afghan–Pakistan border region are not corroborating such a view. Estimates of the numbers of civilian casualties, even while differing wildly (Rogers, 2010: 13–15; see also Ahmad, 2011; Woods, 2011), suggest that the hastily fielded technology is less discriminate and proportionate than was hoped. Against this background, some critics ask whether </w:t>
      </w:r>
      <w:r w:rsidRPr="0074138F">
        <w:rPr>
          <w:rStyle w:val="StyleBoldUnderline"/>
        </w:rPr>
        <w:t>relying on</w:t>
      </w:r>
      <w:r w:rsidRPr="0074138F">
        <w:rPr>
          <w:sz w:val="16"/>
        </w:rPr>
        <w:t xml:space="preserve"> technological supremacy and </w:t>
      </w:r>
      <w:r w:rsidRPr="0074138F">
        <w:rPr>
          <w:rStyle w:val="StyleBoldUnderline"/>
        </w:rPr>
        <w:t>drone attacks</w:t>
      </w:r>
      <w:r w:rsidRPr="0074138F">
        <w:rPr>
          <w:sz w:val="16"/>
        </w:rPr>
        <w:t xml:space="preserve"> is helpful in these asymmetric engagements. It </w:t>
      </w:r>
      <w:r w:rsidRPr="0074138F">
        <w:rPr>
          <w:rStyle w:val="StyleBoldUnderline"/>
        </w:rPr>
        <w:t>might prove counterproductive by creating a ‘siege mentality’, with ‘public anger’ ultimately solidifying the power of the extremists, thus protracting the conflict rather than bringing it to a swifter and less bloody end</w:t>
      </w:r>
      <w:r w:rsidRPr="0074138F">
        <w:rPr>
          <w:sz w:val="16"/>
        </w:rPr>
        <w:t xml:space="preserve"> (</w:t>
      </w:r>
      <w:proofErr w:type="spellStart"/>
      <w:r w:rsidRPr="0074138F">
        <w:rPr>
          <w:sz w:val="16"/>
        </w:rPr>
        <w:t>Kilcullen</w:t>
      </w:r>
      <w:proofErr w:type="spellEnd"/>
      <w:r w:rsidRPr="0074138F">
        <w:rPr>
          <w:sz w:val="16"/>
        </w:rPr>
        <w:t xml:space="preserve"> and McDonald </w:t>
      </w:r>
      <w:proofErr w:type="spellStart"/>
      <w:r w:rsidRPr="0074138F">
        <w:rPr>
          <w:sz w:val="16"/>
        </w:rPr>
        <w:t>Exum</w:t>
      </w:r>
      <w:proofErr w:type="spellEnd"/>
      <w:r w:rsidRPr="0074138F">
        <w:rPr>
          <w:sz w:val="16"/>
        </w:rPr>
        <w:t xml:space="preserve">, 2009: 19–20; see also </w:t>
      </w:r>
      <w:proofErr w:type="spellStart"/>
      <w:r w:rsidRPr="0074138F">
        <w:rPr>
          <w:sz w:val="16"/>
        </w:rPr>
        <w:t>Sullins</w:t>
      </w:r>
      <w:proofErr w:type="spellEnd"/>
      <w:r w:rsidRPr="0074138F">
        <w:rPr>
          <w:sz w:val="16"/>
        </w:rPr>
        <w:t xml:space="preserve">, 2011: 164–5; </w:t>
      </w:r>
      <w:proofErr w:type="spellStart"/>
      <w:r w:rsidRPr="0074138F">
        <w:rPr>
          <w:sz w:val="16"/>
        </w:rPr>
        <w:t>Oudes</w:t>
      </w:r>
      <w:proofErr w:type="spellEnd"/>
      <w:r w:rsidRPr="0074138F">
        <w:rPr>
          <w:sz w:val="16"/>
        </w:rPr>
        <w:t xml:space="preserve"> and </w:t>
      </w:r>
      <w:proofErr w:type="spellStart"/>
      <w:r w:rsidRPr="0074138F">
        <w:rPr>
          <w:sz w:val="16"/>
        </w:rPr>
        <w:t>Zwijnenburg</w:t>
      </w:r>
      <w:proofErr w:type="spellEnd"/>
      <w:r w:rsidRPr="0074138F">
        <w:rPr>
          <w:sz w:val="16"/>
        </w:rPr>
        <w:t>, 2011)</w:t>
      </w:r>
      <w:proofErr w:type="gramStart"/>
      <w:r w:rsidRPr="0074138F">
        <w:rPr>
          <w:sz w:val="16"/>
        </w:rPr>
        <w:t>.10</w:t>
      </w:r>
      <w:proofErr w:type="gramEnd"/>
    </w:p>
    <w:p w14:paraId="60901490" w14:textId="77777777" w:rsidR="00CF39D5" w:rsidRDefault="00CF39D5" w:rsidP="00CF39D5"/>
    <w:p w14:paraId="1271D12D" w14:textId="77777777" w:rsidR="00CF39D5" w:rsidRDefault="00CF39D5" w:rsidP="00CF39D5">
      <w:pPr>
        <w:pStyle w:val="Heading3"/>
      </w:pPr>
      <w:bookmarkStart w:id="47" w:name="_Toc240637369"/>
      <w:r>
        <w:t xml:space="preserve">Democracy Bad - Drones </w:t>
      </w:r>
      <w:r>
        <w:sym w:font="Wingdings" w:char="F0E8"/>
      </w:r>
      <w:r>
        <w:t xml:space="preserve"> War</w:t>
      </w:r>
      <w:bookmarkEnd w:id="47"/>
    </w:p>
    <w:p w14:paraId="33725E4D" w14:textId="77777777" w:rsidR="00CF39D5" w:rsidRDefault="00CF39D5" w:rsidP="00CF39D5">
      <w:pPr>
        <w:pStyle w:val="Heading4"/>
      </w:pPr>
      <w:r>
        <w:t xml:space="preserve">Drones lower democracy’s conflict threshold  </w:t>
      </w:r>
    </w:p>
    <w:p w14:paraId="4598773B" w14:textId="77777777" w:rsidR="00CF39D5" w:rsidRDefault="00CF39D5" w:rsidP="00CF39D5">
      <w:r w:rsidRPr="00AB5416">
        <w:rPr>
          <w:rStyle w:val="StyleStyleBold12pt"/>
        </w:rPr>
        <w:t>Sauer</w:t>
      </w:r>
      <w:r>
        <w:t xml:space="preserve"> Lecturer &amp; Research Associate Political Science Dep’t @</w:t>
      </w:r>
      <w:r w:rsidRPr="00AB5416">
        <w:t xml:space="preserve"> </w:t>
      </w:r>
      <w:proofErr w:type="spellStart"/>
      <w:r w:rsidRPr="00AB5416">
        <w:t>Bundeswehr</w:t>
      </w:r>
      <w:proofErr w:type="spellEnd"/>
      <w:r w:rsidRPr="00AB5416">
        <w:t xml:space="preserve"> University, Munich</w:t>
      </w:r>
      <w:r>
        <w:t xml:space="preserve"> </w:t>
      </w:r>
      <w:r w:rsidRPr="00AB5416">
        <w:rPr>
          <w:rStyle w:val="StyleStyleBold12pt"/>
        </w:rPr>
        <w:t xml:space="preserve">&amp; </w:t>
      </w:r>
      <w:proofErr w:type="spellStart"/>
      <w:proofErr w:type="gramStart"/>
      <w:r w:rsidRPr="00AB5416">
        <w:rPr>
          <w:rStyle w:val="StyleStyleBold12pt"/>
        </w:rPr>
        <w:t>Schörnig</w:t>
      </w:r>
      <w:proofErr w:type="spellEnd"/>
      <w:r>
        <w:t xml:space="preserve"> </w:t>
      </w:r>
      <w:r w:rsidRPr="00AB5416">
        <w:t xml:space="preserve"> Senior</w:t>
      </w:r>
      <w:proofErr w:type="gramEnd"/>
      <w:r w:rsidRPr="00AB5416">
        <w:t xml:space="preserve"> Research Fellow at the Peace Research Institute Frankfurt</w:t>
      </w:r>
      <w:r>
        <w:t xml:space="preserve"> </w:t>
      </w:r>
      <w:r w:rsidRPr="00AB5416">
        <w:rPr>
          <w:rStyle w:val="StyleStyleBold12pt"/>
        </w:rPr>
        <w:t>2012</w:t>
      </w:r>
      <w:r>
        <w:t xml:space="preserve"> </w:t>
      </w:r>
      <w:r w:rsidRPr="00AB5416">
        <w:t>Frank</w:t>
      </w:r>
      <w:r>
        <w:t xml:space="preserve"> &amp; </w:t>
      </w:r>
      <w:proofErr w:type="spellStart"/>
      <w:r w:rsidRPr="00AB5416">
        <w:t>Niklas</w:t>
      </w:r>
      <w:proofErr w:type="spellEnd"/>
      <w:r>
        <w:t xml:space="preserve"> “Killer drones: The ‘silver </w:t>
      </w:r>
      <w:r w:rsidRPr="00AB5416">
        <w:t>bullet’ of democratic warfare?</w:t>
      </w:r>
      <w:r>
        <w:t>” Security Dialogue 43.4</w:t>
      </w:r>
      <w:r w:rsidRPr="00AB5416">
        <w:t xml:space="preserve"> </w:t>
      </w:r>
      <w:r>
        <w:t>Sage Journals</w:t>
      </w:r>
    </w:p>
    <w:p w14:paraId="0522E250" w14:textId="77777777" w:rsidR="00CF39D5" w:rsidRPr="0074138F" w:rsidRDefault="00CF39D5" w:rsidP="00CF39D5">
      <w:pPr>
        <w:rPr>
          <w:sz w:val="16"/>
        </w:rPr>
      </w:pPr>
      <w:r w:rsidRPr="0074138F">
        <w:rPr>
          <w:sz w:val="16"/>
        </w:rPr>
        <w:t xml:space="preserve">A more general argument in the debate over the rise of </w:t>
      </w:r>
      <w:r w:rsidRPr="0074138F">
        <w:rPr>
          <w:rStyle w:val="StyleBoldUnderline"/>
        </w:rPr>
        <w:t>drones and military robotics</w:t>
      </w:r>
      <w:r w:rsidRPr="0074138F">
        <w:rPr>
          <w:sz w:val="16"/>
        </w:rPr>
        <w:t xml:space="preserve"> is that their </w:t>
      </w:r>
      <w:r w:rsidRPr="0074138F">
        <w:rPr>
          <w:rStyle w:val="StyleBoldUnderline"/>
        </w:rPr>
        <w:t>sheer existence lowers the threshold for military engagement for democracies.</w:t>
      </w:r>
      <w:r w:rsidRPr="0074138F">
        <w:rPr>
          <w:sz w:val="16"/>
        </w:rPr>
        <w:t xml:space="preserve"> As argued above, the political risk of casualties provides a major restraint to democratic leaders in their decision to commit troops for so-called wars of choice. But, </w:t>
      </w:r>
      <w:r w:rsidRPr="0074138F">
        <w:rPr>
          <w:rStyle w:val="StyleBoldUnderline"/>
        </w:rPr>
        <w:t>the more technology allows for removing soldiers from the battlefield,</w:t>
      </w:r>
      <w:r w:rsidRPr="0074138F">
        <w:rPr>
          <w:sz w:val="16"/>
        </w:rPr>
        <w:t xml:space="preserve"> lifting the </w:t>
      </w:r>
      <w:proofErr w:type="spellStart"/>
      <w:r w:rsidRPr="0074138F">
        <w:rPr>
          <w:sz w:val="16"/>
        </w:rPr>
        <w:t>Clausewitzian</w:t>
      </w:r>
      <w:proofErr w:type="spellEnd"/>
      <w:r w:rsidRPr="0074138F">
        <w:rPr>
          <w:sz w:val="16"/>
        </w:rPr>
        <w:t xml:space="preserve"> ‘fog of war’ and creating a general asymmetric advantage, </w:t>
      </w:r>
      <w:r w:rsidRPr="0074138F">
        <w:rPr>
          <w:rStyle w:val="StyleBoldUnderline"/>
        </w:rPr>
        <w:t>the less likely losses among one’s own troops become and the lower the threshold to engage with military means.</w:t>
      </w:r>
      <w:r w:rsidRPr="0074138F">
        <w:rPr>
          <w:sz w:val="16"/>
        </w:rPr>
        <w:t xml:space="preserve"> This already applies to unarmed UAVs, as they provide troops with instant and risk-free high-quality intelligence, surveillance, and reconnaissance. Now, to avoid a misunderstanding: States are of course obliged to provide their troops with the best protection available. However, </w:t>
      </w:r>
      <w:r w:rsidRPr="0074138F">
        <w:rPr>
          <w:rStyle w:val="StyleBoldUnderline"/>
        </w:rPr>
        <w:t xml:space="preserve">implementing this option </w:t>
      </w:r>
      <w:r w:rsidRPr="0074138F">
        <w:rPr>
          <w:sz w:val="16"/>
        </w:rPr>
        <w:t xml:space="preserve">also </w:t>
      </w:r>
      <w:r w:rsidRPr="0074138F">
        <w:rPr>
          <w:rStyle w:val="StyleBoldUnderline"/>
        </w:rPr>
        <w:t xml:space="preserve">leads to the </w:t>
      </w:r>
      <w:proofErr w:type="spellStart"/>
      <w:r w:rsidRPr="0074138F">
        <w:rPr>
          <w:rStyle w:val="StyleBoldUnderline"/>
        </w:rPr>
        <w:t>antinomic</w:t>
      </w:r>
      <w:proofErr w:type="spellEnd"/>
      <w:r w:rsidRPr="0074138F">
        <w:rPr>
          <w:rStyle w:val="StyleBoldUnderline"/>
        </w:rPr>
        <w:t xml:space="preserve"> effect of political </w:t>
      </w:r>
      <w:proofErr w:type="spellStart"/>
      <w:r w:rsidRPr="0074138F">
        <w:rPr>
          <w:rStyle w:val="StyleBoldUnderline"/>
        </w:rPr>
        <w:t>decisionmakers</w:t>
      </w:r>
      <w:proofErr w:type="spellEnd"/>
      <w:r w:rsidRPr="0074138F">
        <w:rPr>
          <w:rStyle w:val="StyleBoldUnderline"/>
        </w:rPr>
        <w:t xml:space="preserve"> supporting military missions they would not have supported under different, more costly circumstances.</w:t>
      </w:r>
      <w:r w:rsidRPr="0074138F">
        <w:rPr>
          <w:sz w:val="16"/>
        </w:rPr>
        <w:t xml:space="preserve"> </w:t>
      </w:r>
      <w:r w:rsidRPr="0074138F">
        <w:rPr>
          <w:rStyle w:val="StyleBoldUnderline"/>
        </w:rPr>
        <w:t xml:space="preserve">The growing numbers of </w:t>
      </w:r>
      <w:proofErr w:type="spellStart"/>
      <w:r w:rsidRPr="0074138F">
        <w:rPr>
          <w:rStyle w:val="StyleBoldUnderline"/>
        </w:rPr>
        <w:t>weaponized</w:t>
      </w:r>
      <w:proofErr w:type="spellEnd"/>
      <w:r w:rsidRPr="0074138F">
        <w:rPr>
          <w:rStyle w:val="StyleBoldUnderline"/>
        </w:rPr>
        <w:t xml:space="preserve"> drones and robots only make this slope more slippery.</w:t>
      </w:r>
      <w:r w:rsidRPr="0074138F">
        <w:rPr>
          <w:sz w:val="16"/>
        </w:rPr>
        <w:t xml:space="preserve"> </w:t>
      </w:r>
      <w:r w:rsidRPr="0074138F">
        <w:rPr>
          <w:rStyle w:val="StyleBoldUnderline"/>
        </w:rPr>
        <w:t>The Obama administration’s argument for not having to ask the Congress to authorize the Libya campaign under the War Powers Act is a case in point. White House legal counsels argued that the military engagement was limited, conducted without the involvement of US ground forces, and thus free of any risk of friendly casualties</w:t>
      </w:r>
      <w:r w:rsidRPr="0074138F">
        <w:rPr>
          <w:sz w:val="16"/>
        </w:rPr>
        <w:t xml:space="preserve"> (Savage and Landler, 2011; </w:t>
      </w:r>
      <w:proofErr w:type="spellStart"/>
      <w:r w:rsidRPr="0074138F">
        <w:rPr>
          <w:sz w:val="16"/>
        </w:rPr>
        <w:t>Saletan</w:t>
      </w:r>
      <w:proofErr w:type="spellEnd"/>
      <w:r w:rsidRPr="0074138F">
        <w:rPr>
          <w:sz w:val="16"/>
        </w:rPr>
        <w:t>, 2011)</w:t>
      </w:r>
      <w:proofErr w:type="gramStart"/>
      <w:r w:rsidRPr="0074138F">
        <w:rPr>
          <w:sz w:val="16"/>
        </w:rPr>
        <w:t>.11</w:t>
      </w:r>
      <w:proofErr w:type="gramEnd"/>
    </w:p>
    <w:p w14:paraId="2650BC4E" w14:textId="77777777" w:rsidR="00CF39D5" w:rsidRPr="0074138F" w:rsidRDefault="00CF39D5" w:rsidP="00CF39D5">
      <w:pPr>
        <w:rPr>
          <w:sz w:val="16"/>
        </w:rPr>
      </w:pPr>
      <w:r w:rsidRPr="0074138F">
        <w:rPr>
          <w:sz w:val="16"/>
        </w:rPr>
        <w:t xml:space="preserve">Finally, and recalling the problem of proliferation, if both major and regional powers continue to build up capacities, </w:t>
      </w:r>
      <w:r w:rsidRPr="0074138F">
        <w:rPr>
          <w:rStyle w:val="StyleBoldUnderline"/>
        </w:rPr>
        <w:t>global and regional robot arms races seem a likely consequence.</w:t>
      </w:r>
      <w:r w:rsidRPr="0074138F">
        <w:rPr>
          <w:sz w:val="16"/>
        </w:rPr>
        <w:t xml:space="preserve"> A whole body of arms control literature raises the serious conjecture that </w:t>
      </w:r>
      <w:r w:rsidRPr="0074138F">
        <w:rPr>
          <w:rStyle w:val="StyleBoldUnderline"/>
        </w:rPr>
        <w:t>accelerating arms races will have a destabilizing effect on state relations and increase the risk of military conflict</w:t>
      </w:r>
      <w:r w:rsidRPr="0074138F">
        <w:rPr>
          <w:sz w:val="16"/>
        </w:rPr>
        <w:t xml:space="preserve"> – with, again, more rather than fewer casualties looming.</w:t>
      </w:r>
    </w:p>
    <w:p w14:paraId="0254BA61" w14:textId="77777777" w:rsidR="00CF39D5" w:rsidRDefault="00CF39D5" w:rsidP="00CF39D5"/>
    <w:p w14:paraId="077EDE01" w14:textId="77777777" w:rsidR="00CF39D5" w:rsidRDefault="00CF39D5" w:rsidP="00CF39D5">
      <w:pPr>
        <w:pStyle w:val="Heading3"/>
      </w:pPr>
      <w:bookmarkStart w:id="48" w:name="_Toc240637370"/>
      <w:r>
        <w:t>Democracy Bad – Militarism – 1NC</w:t>
      </w:r>
      <w:bookmarkEnd w:id="48"/>
    </w:p>
    <w:p w14:paraId="291779C6" w14:textId="77777777" w:rsidR="00CF39D5" w:rsidRDefault="00CF39D5" w:rsidP="00CF39D5">
      <w:pPr>
        <w:pStyle w:val="Heading4"/>
      </w:pPr>
      <w:r>
        <w:t xml:space="preserve">Democracies make militarism appeal to the median voter </w:t>
      </w:r>
      <w:r>
        <w:sym w:font="Wingdings" w:char="F0E8"/>
      </w:r>
      <w:r>
        <w:t xml:space="preserve"> militaristic foreign policy  </w:t>
      </w:r>
    </w:p>
    <w:p w14:paraId="04A76E40" w14:textId="77777777" w:rsidR="00CF39D5" w:rsidRDefault="00CF39D5" w:rsidP="00CF39D5">
      <w:proofErr w:type="spellStart"/>
      <w:r w:rsidRPr="00740568">
        <w:rPr>
          <w:rStyle w:val="StyleStyleBold12pt"/>
        </w:rPr>
        <w:t>Caverley</w:t>
      </w:r>
      <w:proofErr w:type="spellEnd"/>
      <w:r>
        <w:t xml:space="preserve"> </w:t>
      </w:r>
      <w:proofErr w:type="spellStart"/>
      <w:r>
        <w:t>Ass’</w:t>
      </w:r>
      <w:r w:rsidRPr="00740568">
        <w:t>t</w:t>
      </w:r>
      <w:proofErr w:type="spellEnd"/>
      <w:r>
        <w:t xml:space="preserve"> Prof Political Science</w:t>
      </w:r>
      <w:r w:rsidRPr="00740568">
        <w:t xml:space="preserve"> Northwestern University</w:t>
      </w:r>
      <w:r>
        <w:t xml:space="preserve"> </w:t>
      </w:r>
      <w:r w:rsidRPr="00740568">
        <w:rPr>
          <w:rStyle w:val="StyleStyleBold12pt"/>
        </w:rPr>
        <w:t>2012</w:t>
      </w:r>
      <w:r>
        <w:t xml:space="preserve"> Jonathan “The Political Economy of Democratic Militarism: Evidence from Public Opinion” Paper at the International Relations Workshop UW-Madison 3/28 </w:t>
      </w:r>
      <w:r w:rsidRPr="00740568">
        <w:t>http://www.polisci.wisc.edu/Uploads/Documents/IRC/Caverley.pdf</w:t>
      </w:r>
    </w:p>
    <w:p w14:paraId="263D42DD" w14:textId="77777777" w:rsidR="00CF39D5" w:rsidRPr="00740568" w:rsidRDefault="00CF39D5" w:rsidP="00CF39D5">
      <w:pPr>
        <w:rPr>
          <w:sz w:val="16"/>
        </w:rPr>
      </w:pPr>
      <w:r w:rsidRPr="00740568">
        <w:rPr>
          <w:sz w:val="16"/>
        </w:rPr>
        <w:t xml:space="preserve">After briefly reviewing previous approaches in IR to democratic cost aversion and public goods provision, I present a model of defense as wealth redistribution that suggests </w:t>
      </w:r>
      <w:r w:rsidRPr="00B77CA9">
        <w:rPr>
          <w:rStyle w:val="StyleBoldUnderline"/>
          <w:highlight w:val="magenta"/>
        </w:rPr>
        <w:t>democracies will build larger</w:t>
      </w:r>
      <w:r w:rsidRPr="00740568">
        <w:rPr>
          <w:rStyle w:val="StyleBoldUnderline"/>
        </w:rPr>
        <w:t xml:space="preserve">, highly capitalized </w:t>
      </w:r>
      <w:r w:rsidRPr="00B77CA9">
        <w:rPr>
          <w:rStyle w:val="StyleBoldUnderline"/>
          <w:highlight w:val="magenta"/>
        </w:rPr>
        <w:t>militaries as inequality in wealth rises. This redistributive process makes the use of the military to advance grand strategic goals less costly for the average (that is median) voter, resulting in more aggressive foreign policy goals</w:t>
      </w:r>
      <w:r w:rsidRPr="00740568">
        <w:rPr>
          <w:rStyle w:val="StyleBoldUnderline"/>
        </w:rPr>
        <w:t>.</w:t>
      </w:r>
      <w:r w:rsidRPr="00740568">
        <w:rPr>
          <w:sz w:val="16"/>
        </w:rPr>
        <w:t xml:space="preserve"> I test the </w:t>
      </w:r>
      <w:proofErr w:type="spellStart"/>
      <w:r w:rsidRPr="00740568">
        <w:rPr>
          <w:sz w:val="16"/>
        </w:rPr>
        <w:t>microfoundational</w:t>
      </w:r>
      <w:proofErr w:type="spellEnd"/>
      <w:r w:rsidRPr="00740568">
        <w:rPr>
          <w:sz w:val="16"/>
        </w:rPr>
        <w:t xml:space="preserve"> component of the Meltzer-Richard redistribution model using public opinion data on defense spending across a wide variety of democracies. I then examine public opinion in Israel to test the theory's implications for foreign policy preferences. I conclude by speculating on these findings' implications for international politics.</w:t>
      </w:r>
    </w:p>
    <w:p w14:paraId="173ADD8F" w14:textId="77777777" w:rsidR="00CF39D5" w:rsidRDefault="00CF39D5" w:rsidP="00CF39D5">
      <w:pPr>
        <w:pStyle w:val="Heading4"/>
      </w:pPr>
      <w:r>
        <w:t xml:space="preserve">Militarism </w:t>
      </w:r>
      <w:r>
        <w:sym w:font="Wingdings" w:char="F0E8"/>
      </w:r>
      <w:r>
        <w:t xml:space="preserve"> environmental destruction and extinction </w:t>
      </w:r>
    </w:p>
    <w:p w14:paraId="48527ACC" w14:textId="77777777" w:rsidR="00CF39D5" w:rsidRDefault="00CF39D5" w:rsidP="00CF39D5">
      <w:r w:rsidRPr="00851D6C">
        <w:rPr>
          <w:rStyle w:val="StyleStyleBold12pt"/>
        </w:rPr>
        <w:t>Sanders</w:t>
      </w:r>
      <w:r>
        <w:t xml:space="preserve"> </w:t>
      </w:r>
      <w:r w:rsidRPr="00851D6C">
        <w:t xml:space="preserve">professor of History of Ideas and English at </w:t>
      </w:r>
      <w:proofErr w:type="spellStart"/>
      <w:r w:rsidRPr="00851D6C">
        <w:t>Pitzer</w:t>
      </w:r>
      <w:proofErr w:type="spellEnd"/>
      <w:r w:rsidRPr="00851D6C">
        <w:t xml:space="preserve"> College</w:t>
      </w:r>
      <w:r>
        <w:t xml:space="preserve"> </w:t>
      </w:r>
      <w:r w:rsidRPr="00851D6C">
        <w:rPr>
          <w:rStyle w:val="StyleStyleBold12pt"/>
        </w:rPr>
        <w:t>2009</w:t>
      </w:r>
      <w:r>
        <w:t xml:space="preserve"> Barry Online Excerpt from The Green Zone: The Environmental Costs of Militarism </w:t>
      </w:r>
    </w:p>
    <w:p w14:paraId="1F3DBD04" w14:textId="77777777" w:rsidR="00CF39D5" w:rsidRDefault="00CF39D5" w:rsidP="00CF39D5">
      <w:r w:rsidRPr="00851D6C">
        <w:t>http://www.revolutionbythebook.akpress.org/book-excerpt-from-the-green-zone-the-environmental-costs-of-militarism/</w:t>
      </w:r>
    </w:p>
    <w:p w14:paraId="1E88F69B" w14:textId="77777777" w:rsidR="00CF39D5" w:rsidRPr="001A5230" w:rsidRDefault="00CF39D5" w:rsidP="00CF39D5">
      <w:pPr>
        <w:rPr>
          <w:sz w:val="16"/>
        </w:rPr>
      </w:pPr>
      <w:r w:rsidRPr="001A5230">
        <w:rPr>
          <w:sz w:val="16"/>
        </w:rPr>
        <w:t xml:space="preserve">In a nation like ours, where military might trumps diplomatic finesse, the supreme irony may be that the planet, and not human beings, will provide the most stringent corrective to political overreaching. </w:t>
      </w:r>
      <w:r w:rsidRPr="001A5230">
        <w:rPr>
          <w:rStyle w:val="StyleBoldUnderline"/>
          <w:highlight w:val="green"/>
        </w:rPr>
        <w:t>The earth can no longer absorb the punishment of war</w:t>
      </w:r>
      <w:r w:rsidRPr="00B41528">
        <w:rPr>
          <w:rStyle w:val="StyleBoldUnderline"/>
        </w:rPr>
        <w:t xml:space="preserve">, especially </w:t>
      </w:r>
      <w:r w:rsidRPr="001A5230">
        <w:rPr>
          <w:rStyle w:val="StyleBoldUnderline"/>
          <w:highlight w:val="green"/>
        </w:rPr>
        <w:t>on a scale and with a ferocity that only the wealthiest, most powerful country in the world</w:t>
      </w:r>
      <w:r w:rsidRPr="001A5230">
        <w:rPr>
          <w:sz w:val="16"/>
        </w:rPr>
        <w:t>—no, in history—</w:t>
      </w:r>
      <w:r w:rsidRPr="001A5230">
        <w:rPr>
          <w:rStyle w:val="StyleBoldUnderline"/>
          <w:highlight w:val="green"/>
        </w:rPr>
        <w:t>knows how to deliver.</w:t>
      </w:r>
      <w:r w:rsidRPr="001A5230">
        <w:rPr>
          <w:sz w:val="16"/>
        </w:rPr>
        <w:t xml:space="preserve"> While the United States military directed its “Operation Iraqi Freedom” solely against the Iraqis, no one—not a single citizen in any part of the globe—has escaped its fallout. </w:t>
      </w:r>
      <w:r w:rsidRPr="00B41528">
        <w:rPr>
          <w:rStyle w:val="StyleBoldUnderline"/>
        </w:rPr>
        <w:t>When we declare war on a foreign nation, we now also declare war on the Earth, on the soil and plants and animals, the water and wind and people, in the most far-reaching and deeply infecting ways.</w:t>
      </w:r>
      <w:r w:rsidRPr="001A5230">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14:paraId="07695BF9" w14:textId="77777777" w:rsidR="00CF39D5" w:rsidRPr="001A5230" w:rsidRDefault="00CF39D5" w:rsidP="00CF39D5">
      <w:pPr>
        <w:rPr>
          <w:sz w:val="16"/>
        </w:rPr>
      </w:pPr>
      <w:r w:rsidRPr="00B41528">
        <w:rPr>
          <w:rStyle w:val="StyleBoldUnderline"/>
        </w:rPr>
        <w:t xml:space="preserve">So </w:t>
      </w:r>
      <w:r w:rsidRPr="001A5230">
        <w:rPr>
          <w:rStyle w:val="StyleBoldUnderline"/>
          <w:highlight w:val="green"/>
        </w:rPr>
        <w:t>we can act like honorable and conscientious citizens, conserving all the energy we can. We can feel good about all those glossy</w:t>
      </w:r>
      <w:r w:rsidRPr="001A5230">
        <w:rPr>
          <w:sz w:val="16"/>
        </w:rPr>
        <w:t xml:space="preserve"> magazine </w:t>
      </w:r>
      <w:r w:rsidRPr="001A5230">
        <w:rPr>
          <w:rStyle w:val="StyleBoldUnderline"/>
          <w:highlight w:val="green"/>
        </w:rPr>
        <w:t>ads</w:t>
      </w:r>
      <w:r w:rsidRPr="001A5230">
        <w:rPr>
          <w:sz w:val="16"/>
        </w:rPr>
        <w:t xml:space="preserve"> from Shell and Exxon Mobil </w:t>
      </w:r>
      <w:r w:rsidRPr="00B41528">
        <w:rPr>
          <w:rStyle w:val="StyleBoldUnderline"/>
        </w:rPr>
        <w:t>telling us how their companies now treasure the environment,</w:t>
      </w:r>
      <w:r w:rsidRPr="001A5230">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sidRPr="001A5230">
        <w:rPr>
          <w:rStyle w:val="StyleBoldUnderline"/>
          <w:highlight w:val="green"/>
        </w:rPr>
        <w:t xml:space="preserve">But </w:t>
      </w:r>
      <w:proofErr w:type="gramStart"/>
      <w:r w:rsidRPr="001A5230">
        <w:rPr>
          <w:rStyle w:val="StyleBoldUnderline"/>
          <w:highlight w:val="green"/>
        </w:rPr>
        <w:t>that’s just insanity wearing a green disguise</w:t>
      </w:r>
      <w:proofErr w:type="gramEnd"/>
      <w:r w:rsidRPr="001A5230">
        <w:rPr>
          <w:rStyle w:val="StyleBoldUnderline"/>
          <w:highlight w:val="green"/>
        </w:rPr>
        <w:t>. None of those advertised boasts and claims really matter</w:t>
      </w:r>
      <w:r w:rsidRPr="001A5230">
        <w:rPr>
          <w:sz w:val="16"/>
        </w:rPr>
        <w:t xml:space="preserve">. They still cling to fossil fuels and further our campaign to kill off everything on the planet with our addictive need. But, </w:t>
      </w:r>
      <w:r w:rsidRPr="00B41528">
        <w:rPr>
          <w:rStyle w:val="StyleBoldUnderline"/>
        </w:rPr>
        <w:t xml:space="preserve">even if those claims did make a slight difference, </w:t>
      </w:r>
      <w:r w:rsidRPr="001A5230">
        <w:rPr>
          <w:rStyle w:val="StyleBoldUnderline"/>
          <w:highlight w:val="green"/>
        </w:rPr>
        <w:t>even if we could slow down global warming, ultimately it would not matter. For, in the background, lurking and ever-present, a giant vampire silently sucks out of the Earth all the oil it possibly can, and no one stops it.</w:t>
      </w:r>
      <w:r w:rsidRPr="001A5230">
        <w:rPr>
          <w:sz w:val="16"/>
        </w:rPr>
        <w:t xml:space="preserve"> And so here’s the awful truth: </w:t>
      </w:r>
      <w:r w:rsidRPr="001A5230">
        <w:rPr>
          <w:rStyle w:val="StyleBoldUnderline"/>
          <w:highlight w:val="green"/>
        </w:rPr>
        <w:t>even if every person, every automobile, and every factory suddenly emitted zero emissions, the Earth would still be headed head first and at full speed toward total disaster for one major reason. The military</w:t>
      </w:r>
      <w:r w:rsidRPr="001A5230">
        <w:rPr>
          <w:sz w:val="16"/>
        </w:rPr>
        <w:t>—that voracious vampire—</w:t>
      </w:r>
      <w:r w:rsidRPr="001A5230">
        <w:rPr>
          <w:rStyle w:val="StyleBoldUnderline"/>
          <w:highlight w:val="green"/>
        </w:rPr>
        <w:t>produces enough greenhouse gases, by itself, to place the entire globe, with all its inhabitants large and small, in the most immanent danger of extinction</w:t>
      </w:r>
      <w:r w:rsidRPr="00B41528">
        <w:rPr>
          <w:rStyle w:val="StyleBoldUnderline"/>
        </w:rPr>
        <w:t>.</w:t>
      </w:r>
    </w:p>
    <w:p w14:paraId="6FFA13C1" w14:textId="77777777" w:rsidR="00CF39D5" w:rsidRPr="001A5230" w:rsidRDefault="00CF39D5" w:rsidP="00CF39D5">
      <w:pPr>
        <w:rPr>
          <w:sz w:val="16"/>
        </w:rPr>
      </w:pPr>
      <w:r w:rsidRPr="001A5230">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sidRPr="001A5230">
        <w:rPr>
          <w:rStyle w:val="StyleBoldUnderline"/>
          <w:highlight w:val="green"/>
        </w:rPr>
        <w:t>our</w:t>
      </w:r>
      <w:r w:rsidRPr="001A5230">
        <w:rPr>
          <w:sz w:val="16"/>
        </w:rPr>
        <w:t xml:space="preserve"> own </w:t>
      </w:r>
      <w:r w:rsidRPr="001A5230">
        <w:rPr>
          <w:rStyle w:val="StyleBoldUnderline"/>
          <w:highlight w:val="green"/>
        </w:rPr>
        <w:t>military</w:t>
      </w:r>
      <w:r w:rsidRPr="00B41528">
        <w:rPr>
          <w:rStyle w:val="StyleBoldUnderline"/>
        </w:rPr>
        <w:t xml:space="preserve"> has grown beyond an institution hostile to liberty and </w:t>
      </w:r>
      <w:r w:rsidRPr="001A5230">
        <w:rPr>
          <w:rStyle w:val="StyleBoldUnderline"/>
          <w:highlight w:val="green"/>
        </w:rPr>
        <w:t>has wrapped its arms of death around life itself</w:t>
      </w:r>
      <w:r w:rsidRPr="00B41528">
        <w:rPr>
          <w:rStyle w:val="StyleBoldUnderline"/>
        </w:rPr>
        <w:t>.</w:t>
      </w:r>
      <w:r w:rsidRPr="001A5230">
        <w:rPr>
          <w:sz w:val="16"/>
        </w:rPr>
        <w:t xml:space="preserve"> And, from all the available evidence, it will not let go. Unlike most animals, </w:t>
      </w:r>
      <w:r w:rsidRPr="00851D6C">
        <w:rPr>
          <w:rStyle w:val="StyleBoldUnderline"/>
        </w:rPr>
        <w:t>the military has no surrender mechanism. Unless we all summon the strength to confront the military</w:t>
      </w:r>
      <w:r w:rsidRPr="001A5230">
        <w:rPr>
          <w:sz w:val="16"/>
        </w:rPr>
        <w:t>—no easy task—</w:t>
      </w:r>
      <w:r w:rsidRPr="00851D6C">
        <w:rPr>
          <w:rStyle w:val="StyleBoldUnderline"/>
        </w:rPr>
        <w:t>it will continue to work its evil.</w:t>
      </w:r>
    </w:p>
    <w:p w14:paraId="67D4CB12" w14:textId="77777777" w:rsidR="00CF39D5" w:rsidRDefault="00CF39D5" w:rsidP="00CF39D5">
      <w:pPr>
        <w:pStyle w:val="Heading3"/>
      </w:pPr>
      <w:bookmarkStart w:id="49" w:name="_Toc240637371"/>
      <w:r>
        <w:t>Democracy Bad – Militarism – Link Ext</w:t>
      </w:r>
      <w:bookmarkEnd w:id="49"/>
    </w:p>
    <w:p w14:paraId="697F6A65" w14:textId="77777777" w:rsidR="00CF39D5" w:rsidRDefault="00CF39D5" w:rsidP="00CF39D5">
      <w:pPr>
        <w:pStyle w:val="Heading4"/>
      </w:pPr>
      <w:r>
        <w:t xml:space="preserve">Democracy </w:t>
      </w:r>
      <w:r>
        <w:sym w:font="Wingdings" w:char="F0E8"/>
      </w:r>
      <w:r>
        <w:t xml:space="preserve"> militarism </w:t>
      </w:r>
    </w:p>
    <w:p w14:paraId="5821A45E" w14:textId="77777777" w:rsidR="00CF39D5" w:rsidRDefault="00CF39D5" w:rsidP="00CF39D5">
      <w:proofErr w:type="spellStart"/>
      <w:r w:rsidRPr="00740568">
        <w:rPr>
          <w:rStyle w:val="StyleStyleBold12pt"/>
        </w:rPr>
        <w:t>Caverley</w:t>
      </w:r>
      <w:proofErr w:type="spellEnd"/>
      <w:r>
        <w:t xml:space="preserve"> </w:t>
      </w:r>
      <w:proofErr w:type="spellStart"/>
      <w:r>
        <w:t>Ass’</w:t>
      </w:r>
      <w:r w:rsidRPr="00740568">
        <w:t>t</w:t>
      </w:r>
      <w:proofErr w:type="spellEnd"/>
      <w:r>
        <w:t xml:space="preserve"> Prof Political Science</w:t>
      </w:r>
      <w:r w:rsidRPr="00740568">
        <w:t xml:space="preserve"> Northwestern University</w:t>
      </w:r>
      <w:r>
        <w:t xml:space="preserve"> </w:t>
      </w:r>
      <w:r w:rsidRPr="00740568">
        <w:rPr>
          <w:rStyle w:val="StyleStyleBold12pt"/>
        </w:rPr>
        <w:t>2012</w:t>
      </w:r>
      <w:r>
        <w:t xml:space="preserve"> Jonathan “The Political Economy of Democratic Militarism: Evidence from Public Opinion” Paper at the International Relations Workshop UW-Madison 3/28 </w:t>
      </w:r>
      <w:r w:rsidRPr="00740568">
        <w:t>http://www.polisci.wisc.edu/Uploads/Documents/IRC/Caverley.pdf</w:t>
      </w:r>
    </w:p>
    <w:p w14:paraId="1DAB97C5" w14:textId="77777777" w:rsidR="00CF39D5" w:rsidRDefault="00CF39D5" w:rsidP="00CF39D5">
      <w:pPr>
        <w:rPr>
          <w:rStyle w:val="StyleBoldUnderline"/>
        </w:rPr>
      </w:pPr>
      <w:r w:rsidRPr="00B77CA9">
        <w:rPr>
          <w:rStyle w:val="StyleBoldUnderline"/>
          <w:highlight w:val="magenta"/>
        </w:rPr>
        <w:t>As military capitalization grows, making conscription and casualties less likely, arming and war evolve into exercises in fiscal, rather than social, mobilization</w:t>
      </w:r>
      <w:r w:rsidRPr="00740568">
        <w:rPr>
          <w:rStyle w:val="StyleBoldUnderline"/>
        </w:rPr>
        <w:t>.</w:t>
      </w:r>
      <w:r w:rsidRPr="00740568">
        <w:rPr>
          <w:sz w:val="16"/>
        </w:rPr>
        <w:t xml:space="preserve"> This paper argues that </w:t>
      </w:r>
      <w:r w:rsidRPr="00B77CA9">
        <w:rPr>
          <w:rStyle w:val="StyleBoldUnderline"/>
          <w:highlight w:val="magenta"/>
        </w:rPr>
        <w:t>this process leads to an increase in the level of militarism within a democracy</w:t>
      </w:r>
      <w:r w:rsidRPr="00740568">
        <w:rPr>
          <w:rStyle w:val="StyleBoldUnderline"/>
        </w:rPr>
        <w:t>.</w:t>
      </w:r>
      <w:r w:rsidRPr="00740568">
        <w:rPr>
          <w:sz w:val="16"/>
        </w:rPr>
        <w:t xml:space="preserve"> At high levels, </w:t>
      </w:r>
      <w:r w:rsidRPr="00740568">
        <w:rPr>
          <w:rStyle w:val="StyleBoldUnderline"/>
        </w:rPr>
        <w:t>militarism is a pathological grand strategy in which a large portion of a society supports the building of an excessively strong military, believes in its superior efficacy as a foreign policy tool, and exhibits a heightened willingness to employ it.</w:t>
      </w:r>
      <w:r w:rsidRPr="00740568">
        <w:rPr>
          <w:sz w:val="16"/>
        </w:rPr>
        <w:t xml:space="preserve"> Militarism is an over-weighting of military power within the portfolio of investments designed to increase a state's security, its grand strategy. </w:t>
      </w:r>
      <w:r w:rsidRPr="00E10FAA">
        <w:rPr>
          <w:rStyle w:val="StyleBoldUnderline"/>
          <w:highlight w:val="magenta"/>
        </w:rPr>
        <w:t>In a highly militaristic state, the use of force becomes increasingly attractive to a large cross-section of the public relative to the employment of other foreign policy tools (or doing nothing).</w:t>
      </w:r>
    </w:p>
    <w:p w14:paraId="5AEA3070" w14:textId="77777777" w:rsidR="00CF39D5" w:rsidRPr="00411A62" w:rsidRDefault="00CF39D5" w:rsidP="00CF39D5">
      <w:pPr>
        <w:rPr>
          <w:sz w:val="16"/>
        </w:rPr>
      </w:pPr>
      <w:proofErr w:type="gramStart"/>
      <w:r w:rsidRPr="00411A62">
        <w:rPr>
          <w:sz w:val="16"/>
        </w:rPr>
        <w:t>Militarism has generally been used by historians and political scientists</w:t>
      </w:r>
      <w:proofErr w:type="gramEnd"/>
      <w:r w:rsidRPr="00411A62">
        <w:rPr>
          <w:sz w:val="16"/>
        </w:rPr>
        <w:t xml:space="preserve"> alike to describe nondemocratic regimes such as nineteenth century Prussia and twentieth century Imperial Japan, where the military penetrates the very fabric of society (</w:t>
      </w:r>
      <w:proofErr w:type="spellStart"/>
      <w:r w:rsidRPr="00411A62">
        <w:rPr>
          <w:sz w:val="16"/>
        </w:rPr>
        <w:t>Vagts</w:t>
      </w:r>
      <w:proofErr w:type="spellEnd"/>
      <w:r w:rsidRPr="00411A62">
        <w:rPr>
          <w:sz w:val="16"/>
        </w:rPr>
        <w:t xml:space="preserve"> 1959). </w:t>
      </w:r>
      <w:r w:rsidRPr="00411A62">
        <w:rPr>
          <w:rStyle w:val="StyleBoldUnderline"/>
        </w:rPr>
        <w:t>IR's lack of inquiry into democratic militarism stems from IR theorists' defining of militarism as a crisis in civil-military relations in which the military dominates foreign policy decision-making at the expense of the civilian government</w:t>
      </w:r>
      <w:r w:rsidRPr="00411A62">
        <w:rPr>
          <w:sz w:val="16"/>
        </w:rPr>
        <w:t xml:space="preserve"> (Van </w:t>
      </w:r>
      <w:proofErr w:type="spellStart"/>
      <w:r w:rsidRPr="00411A62">
        <w:rPr>
          <w:sz w:val="16"/>
        </w:rPr>
        <w:t>Evera</w:t>
      </w:r>
      <w:proofErr w:type="spellEnd"/>
      <w:r w:rsidRPr="00411A62">
        <w:rPr>
          <w:sz w:val="16"/>
        </w:rPr>
        <w:t xml:space="preserve"> 2001). </w:t>
      </w:r>
      <w:r w:rsidRPr="00411A62">
        <w:rPr>
          <w:rStyle w:val="StyleBoldUnderline"/>
        </w:rPr>
        <w:t>This unnecessarily limited definition conflates militarism as an outcome with the process causing it</w:t>
      </w:r>
      <w:r w:rsidRPr="00411A62">
        <w:rPr>
          <w:sz w:val="16"/>
        </w:rPr>
        <w:t xml:space="preserve">, transforming the phrase “democratic militarism" into an oxymoron, because civilian control of the military is generally considered to be an essential element of a healthy democracy. </w:t>
      </w:r>
      <w:r w:rsidRPr="00E10FAA">
        <w:rPr>
          <w:rStyle w:val="StyleBoldUnderline"/>
          <w:highlight w:val="magenta"/>
        </w:rPr>
        <w:t>This paper argues for the potential for a high level of militarism even in a state where the military is entirely dominated by the will of the voters.</w:t>
      </w:r>
      <w:r w:rsidRPr="00411A62">
        <w:rPr>
          <w:rStyle w:val="StyleBoldUnderline"/>
        </w:rPr>
        <w:t xml:space="preserve"> </w:t>
      </w:r>
      <w:r w:rsidRPr="00411A62">
        <w:rPr>
          <w:sz w:val="16"/>
        </w:rPr>
        <w:t>Indeed in a democracy this is a prerequisite.</w:t>
      </w:r>
    </w:p>
    <w:p w14:paraId="65512AA7" w14:textId="77777777" w:rsidR="00CF39D5" w:rsidRDefault="00CF39D5" w:rsidP="00CF39D5">
      <w:pPr>
        <w:pStyle w:val="Heading4"/>
      </w:pPr>
      <w:r>
        <w:t xml:space="preserve">Lower costs of war make aggressive democracies more likely </w:t>
      </w:r>
    </w:p>
    <w:p w14:paraId="75DE2D12" w14:textId="77777777" w:rsidR="00CF39D5" w:rsidRDefault="00CF39D5" w:rsidP="00CF39D5">
      <w:proofErr w:type="spellStart"/>
      <w:r w:rsidRPr="00740568">
        <w:rPr>
          <w:rStyle w:val="StyleStyleBold12pt"/>
        </w:rPr>
        <w:t>Caverley</w:t>
      </w:r>
      <w:proofErr w:type="spellEnd"/>
      <w:r>
        <w:t xml:space="preserve"> </w:t>
      </w:r>
      <w:proofErr w:type="spellStart"/>
      <w:r>
        <w:t>Ass’</w:t>
      </w:r>
      <w:r w:rsidRPr="00740568">
        <w:t>t</w:t>
      </w:r>
      <w:proofErr w:type="spellEnd"/>
      <w:r>
        <w:t xml:space="preserve"> Prof Political Science</w:t>
      </w:r>
      <w:r w:rsidRPr="00740568">
        <w:t xml:space="preserve"> Northwestern University</w:t>
      </w:r>
      <w:r>
        <w:t xml:space="preserve"> </w:t>
      </w:r>
      <w:r w:rsidRPr="00740568">
        <w:rPr>
          <w:rStyle w:val="StyleStyleBold12pt"/>
        </w:rPr>
        <w:t>2012</w:t>
      </w:r>
      <w:r>
        <w:t xml:space="preserve"> Jonathan “The Political Economy of Democratic Militarism: Evidence from Public Opinion” Paper at the International Relations Workshop UW-Madison 3/28 </w:t>
      </w:r>
      <w:r w:rsidRPr="00740568">
        <w:t>http://www.polisci.wisc.edu/Uploads/Documents/IRC/Caverley.pdf</w:t>
      </w:r>
    </w:p>
    <w:p w14:paraId="6773F4A9" w14:textId="77777777" w:rsidR="00CF39D5" w:rsidRDefault="00CF39D5" w:rsidP="00CF39D5">
      <w:pPr>
        <w:rPr>
          <w:rStyle w:val="StyleBoldUnderline"/>
        </w:rPr>
      </w:pPr>
      <w:r w:rsidRPr="00E10FAA">
        <w:rPr>
          <w:rStyle w:val="StyleBoldUnderline"/>
          <w:highlight w:val="magenta"/>
        </w:rPr>
        <w:t>If democracies can shift the defense burden away from the median voter by developing a certain type of military, one cannot assume that the costs of</w:t>
      </w:r>
      <w:r w:rsidRPr="00C276EA">
        <w:rPr>
          <w:sz w:val="16"/>
        </w:rPr>
        <w:t xml:space="preserve"> defense (and ultimately of </w:t>
      </w:r>
      <w:r w:rsidRPr="00E10FAA">
        <w:rPr>
          <w:rStyle w:val="StyleBoldUnderline"/>
          <w:highlight w:val="magenta"/>
        </w:rPr>
        <w:t>war) are evenly distributed across society,</w:t>
      </w:r>
      <w:r w:rsidRPr="00C276EA">
        <w:rPr>
          <w:sz w:val="16"/>
        </w:rPr>
        <w:t xml:space="preserve"> a crucial assumption of democratic exceptionalism. </w:t>
      </w:r>
      <w:proofErr w:type="spellStart"/>
      <w:r w:rsidRPr="00C276EA">
        <w:rPr>
          <w:sz w:val="16"/>
        </w:rPr>
        <w:t>Scheve</w:t>
      </w:r>
      <w:proofErr w:type="spellEnd"/>
      <w:r w:rsidRPr="00C276EA">
        <w:rPr>
          <w:sz w:val="16"/>
        </w:rPr>
        <w:t xml:space="preserve"> and </w:t>
      </w:r>
      <w:proofErr w:type="spellStart"/>
      <w:r w:rsidRPr="00C276EA">
        <w:rPr>
          <w:sz w:val="16"/>
        </w:rPr>
        <w:t>Stasavage</w:t>
      </w:r>
      <w:proofErr w:type="spellEnd"/>
      <w:r w:rsidRPr="00C276EA">
        <w:rPr>
          <w:sz w:val="16"/>
        </w:rPr>
        <w:t xml:space="preserve"> (2008) locate the origins of progressive taxation in the effort to distribute fairly the burdens of conflict in the era of mass warfare. </w:t>
      </w:r>
      <w:r w:rsidRPr="00AF5E2F">
        <w:rPr>
          <w:rStyle w:val="StyleBoldUnderline"/>
        </w:rPr>
        <w:t>This paper suggests implications for what happens when the progressive tax system remains, but technology obviates the need to mobilize large, labor-intensive armies</w:t>
      </w:r>
      <w:r w:rsidRPr="00C276EA">
        <w:rPr>
          <w:sz w:val="16"/>
        </w:rPr>
        <w:t xml:space="preserve">. </w:t>
      </w:r>
      <w:r w:rsidRPr="00E10FAA">
        <w:rPr>
          <w:rStyle w:val="StyleBoldUnderline"/>
          <w:highlight w:val="magenta"/>
        </w:rPr>
        <w:t>Democracies with large amounts of capital</w:t>
      </w:r>
      <w:r w:rsidRPr="00C276EA">
        <w:rPr>
          <w:sz w:val="16"/>
        </w:rPr>
        <w:t xml:space="preserve"> relative to their populations </w:t>
      </w:r>
      <w:r w:rsidRPr="00E10FAA">
        <w:rPr>
          <w:rStyle w:val="StyleBoldUnderline"/>
          <w:highlight w:val="magenta"/>
        </w:rPr>
        <w:t>are</w:t>
      </w:r>
      <w:r w:rsidRPr="00C276EA">
        <w:rPr>
          <w:sz w:val="16"/>
        </w:rPr>
        <w:t xml:space="preserve"> therefore </w:t>
      </w:r>
      <w:r w:rsidRPr="00E10FAA">
        <w:rPr>
          <w:rStyle w:val="StyleBoldUnderline"/>
          <w:highlight w:val="magenta"/>
        </w:rPr>
        <w:t>likely to have an advantage building militaries in which the costs of conflict are relatively low for the median voter.</w:t>
      </w:r>
      <w:r w:rsidRPr="00C276EA">
        <w:rPr>
          <w:sz w:val="16"/>
        </w:rPr>
        <w:t xml:space="preserve"> The effect is exacerbated by economic inequality. </w:t>
      </w:r>
      <w:r w:rsidRPr="00E10FAA">
        <w:rPr>
          <w:rStyle w:val="StyleBoldUnderline"/>
          <w:highlight w:val="magenta"/>
        </w:rPr>
        <w:t>Wealthy but inequitable democracies with ready access to capital may be quite willing to build large militaries and use them aggressively, because arming and war are, in the minds of many voters, cheap.</w:t>
      </w:r>
    </w:p>
    <w:p w14:paraId="667DF19A" w14:textId="77777777" w:rsidR="00CF39D5" w:rsidRDefault="00CF39D5" w:rsidP="00CF39D5">
      <w:pPr>
        <w:pStyle w:val="Heading4"/>
      </w:pPr>
      <w:r>
        <w:t xml:space="preserve">Democratic peace theory justifies militarism </w:t>
      </w:r>
    </w:p>
    <w:p w14:paraId="08AA849B" w14:textId="77777777" w:rsidR="00CF39D5" w:rsidRDefault="00CF39D5" w:rsidP="00CF39D5">
      <w:proofErr w:type="spellStart"/>
      <w:r w:rsidRPr="000D4698">
        <w:rPr>
          <w:rStyle w:val="StyleStyleBold12pt"/>
        </w:rPr>
        <w:t>Litsas</w:t>
      </w:r>
      <w:proofErr w:type="spellEnd"/>
      <w:r>
        <w:t xml:space="preserve"> </w:t>
      </w:r>
      <w:proofErr w:type="spellStart"/>
      <w:r>
        <w:t>Ass’t</w:t>
      </w:r>
      <w:proofErr w:type="spellEnd"/>
      <w:r>
        <w:t xml:space="preserve"> Prof</w:t>
      </w:r>
      <w:r w:rsidRPr="000D4698">
        <w:t xml:space="preserve"> in International Relations Theory at University of Macedonia</w:t>
      </w:r>
      <w:r>
        <w:t xml:space="preserve"> </w:t>
      </w:r>
      <w:r w:rsidRPr="000D4698">
        <w:rPr>
          <w:rStyle w:val="StyleStyleBold12pt"/>
        </w:rPr>
        <w:t>2012</w:t>
      </w:r>
      <w:r>
        <w:t xml:space="preserve"> </w:t>
      </w:r>
      <w:proofErr w:type="spellStart"/>
      <w:r w:rsidRPr="000D4698">
        <w:t>Spyridon</w:t>
      </w:r>
      <w:proofErr w:type="spellEnd"/>
      <w:r>
        <w:t xml:space="preserve"> “Democratic Peace Theory and Militarism: The Unrelated Connectivity” </w:t>
      </w:r>
      <w:proofErr w:type="spellStart"/>
      <w:r w:rsidRPr="00876B99">
        <w:t>Civitas</w:t>
      </w:r>
      <w:proofErr w:type="spellEnd"/>
      <w:r w:rsidRPr="00876B99">
        <w:t xml:space="preserve"> </w:t>
      </w:r>
      <w:proofErr w:type="spellStart"/>
      <w:r w:rsidRPr="00876B99">
        <w:t>Gentium</w:t>
      </w:r>
      <w:proofErr w:type="spellEnd"/>
      <w:r>
        <w:t xml:space="preserve"> 2.1 </w:t>
      </w:r>
      <w:r w:rsidRPr="00876B99">
        <w:t>http://cg.turkmas.uoa.gr/~tcgweb/ojs/index.php/cg/article/view/31/45</w:t>
      </w:r>
    </w:p>
    <w:p w14:paraId="10ADD1C1" w14:textId="77777777" w:rsidR="00CF39D5" w:rsidRPr="000D4698" w:rsidRDefault="00CF39D5" w:rsidP="00CF39D5">
      <w:pPr>
        <w:rPr>
          <w:sz w:val="16"/>
        </w:rPr>
      </w:pPr>
      <w:r w:rsidRPr="000D4698">
        <w:rPr>
          <w:sz w:val="16"/>
        </w:rPr>
        <w:t xml:space="preserve">From the above it can be said that the </w:t>
      </w:r>
      <w:r w:rsidRPr="00E10FAA">
        <w:rPr>
          <w:rStyle w:val="StyleBoldUnderline"/>
          <w:highlight w:val="magenta"/>
        </w:rPr>
        <w:t>D.P.T is a political weapon</w:t>
      </w:r>
      <w:r w:rsidRPr="000D4698">
        <w:rPr>
          <w:rStyle w:val="StyleBoldUnderline"/>
        </w:rPr>
        <w:t xml:space="preserve"> </w:t>
      </w:r>
      <w:r w:rsidRPr="00E10FAA">
        <w:rPr>
          <w:rStyle w:val="StyleBoldUnderline"/>
          <w:highlight w:val="magenta"/>
        </w:rPr>
        <w:t>used</w:t>
      </w:r>
      <w:r w:rsidRPr="000D4698">
        <w:rPr>
          <w:rStyle w:val="StyleBoldUnderline"/>
        </w:rPr>
        <w:t xml:space="preserve"> by a Great Power</w:t>
      </w:r>
      <w:r w:rsidRPr="00E10FAA">
        <w:rPr>
          <w:rStyle w:val="StyleBoldUnderline"/>
          <w:highlight w:val="magenta"/>
        </w:rPr>
        <w:t>, to accomplish</w:t>
      </w:r>
      <w:r w:rsidRPr="000D4698">
        <w:rPr>
          <w:rStyle w:val="StyleBoldUnderline"/>
        </w:rPr>
        <w:t xml:space="preserve"> its </w:t>
      </w:r>
      <w:r w:rsidRPr="00E10FAA">
        <w:rPr>
          <w:rStyle w:val="StyleBoldUnderline"/>
          <w:highlight w:val="magenta"/>
        </w:rPr>
        <w:t>hegemonic objectives. This</w:t>
      </w:r>
      <w:r w:rsidRPr="000D4698">
        <w:rPr>
          <w:sz w:val="16"/>
        </w:rPr>
        <w:t xml:space="preserve"> qualitative </w:t>
      </w:r>
      <w:r w:rsidRPr="00E10FAA">
        <w:rPr>
          <w:rStyle w:val="StyleBoldUnderline"/>
          <w:highlight w:val="magenta"/>
        </w:rPr>
        <w:t>course of action</w:t>
      </w:r>
      <w:r w:rsidRPr="000D4698">
        <w:rPr>
          <w:sz w:val="16"/>
        </w:rPr>
        <w:t xml:space="preserve"> promoted by the U.S. since the Cold War ended </w:t>
      </w:r>
      <w:r w:rsidRPr="00E10FAA">
        <w:rPr>
          <w:rStyle w:val="StyleBoldUnderline"/>
          <w:highlight w:val="magenta"/>
        </w:rPr>
        <w:t>has been the primary source of militarism in the 21st century</w:t>
      </w:r>
      <w:r w:rsidRPr="000D4698">
        <w:rPr>
          <w:rStyle w:val="StyleBoldUnderline"/>
        </w:rPr>
        <w:t>,</w:t>
      </w:r>
      <w:r w:rsidRPr="000D4698">
        <w:rPr>
          <w:sz w:val="16"/>
        </w:rPr>
        <w:t xml:space="preserve"> as the wars in the Balkans and the Middle East clearly show. </w:t>
      </w:r>
      <w:r w:rsidRPr="000D4698">
        <w:rPr>
          <w:rStyle w:val="StyleBoldUnderline"/>
        </w:rPr>
        <w:t xml:space="preserve">Inevitably, </w:t>
      </w:r>
      <w:r w:rsidRPr="00E10FAA">
        <w:rPr>
          <w:rStyle w:val="StyleBoldUnderline"/>
          <w:highlight w:val="magenta"/>
        </w:rPr>
        <w:t>Democratic Peace leads to Democratic War and constitutes the ultimate attempt at imposing radical changes in the domestic socio-political structure of a state</w:t>
      </w:r>
      <w:r w:rsidRPr="000D4698">
        <w:rPr>
          <w:rStyle w:val="StyleBoldUnderline"/>
        </w:rPr>
        <w:t>.</w:t>
      </w:r>
      <w:r w:rsidRPr="000D4698">
        <w:rPr>
          <w:sz w:val="16"/>
        </w:rPr>
        <w:t xml:space="preserve"> As </w:t>
      </w:r>
      <w:proofErr w:type="spellStart"/>
      <w:r w:rsidRPr="000D4698">
        <w:rPr>
          <w:sz w:val="16"/>
        </w:rPr>
        <w:t>Geis</w:t>
      </w:r>
      <w:proofErr w:type="spellEnd"/>
      <w:r w:rsidRPr="000D4698">
        <w:rPr>
          <w:sz w:val="16"/>
        </w:rPr>
        <w:t xml:space="preserve"> et al argue:</w:t>
      </w:r>
    </w:p>
    <w:p w14:paraId="7754895D" w14:textId="77777777" w:rsidR="00CF39D5" w:rsidRDefault="00CF39D5" w:rsidP="00CF39D5">
      <w:pPr>
        <w:rPr>
          <w:sz w:val="16"/>
        </w:rPr>
      </w:pPr>
      <w:r w:rsidRPr="000D4698">
        <w:rPr>
          <w:sz w:val="16"/>
        </w:rPr>
        <w:t xml:space="preserve">‘As long as democracy is promoted by peaceful means of cooperation and voluntary assistance, one might not object to such a foreign policy strategy. If regime change is to be achieved by force as in the Iraq war 2003, however, the “flip side” of the democratic peace, namely a “democratic war” becomes obvious. Unfortunately, </w:t>
      </w:r>
      <w:r w:rsidRPr="00E10FAA">
        <w:rPr>
          <w:rStyle w:val="StyleBoldUnderline"/>
          <w:highlight w:val="magenta"/>
        </w:rPr>
        <w:t>the notion of a democratic peace lends itself to being employed as an ideological underpinning for liberal- expansionist policies. Under the guise of promoting a seemingly “universalist” idea of democracy and freedom, some of the powerful Western democracies arrogate to themselves the right to pursue a “liberal mission.’’</w:t>
      </w:r>
      <w:r w:rsidRPr="000D4698">
        <w:rPr>
          <w:sz w:val="16"/>
        </w:rPr>
        <w:t xml:space="preserve"> [56]</w:t>
      </w:r>
    </w:p>
    <w:p w14:paraId="0126B418" w14:textId="77777777" w:rsidR="00CF39D5" w:rsidRDefault="00CF39D5" w:rsidP="00CF39D5"/>
    <w:p w14:paraId="44D7A135" w14:textId="77777777" w:rsidR="00CF39D5" w:rsidRDefault="00CF39D5" w:rsidP="00CF39D5">
      <w:pPr>
        <w:pStyle w:val="Heading3"/>
      </w:pPr>
      <w:bookmarkStart w:id="50" w:name="_Toc240637372"/>
      <w:r>
        <w:t>Democracy Bad – Militarism – Internal Link</w:t>
      </w:r>
      <w:bookmarkEnd w:id="50"/>
      <w:r>
        <w:t xml:space="preserve"> </w:t>
      </w:r>
    </w:p>
    <w:p w14:paraId="1F5059B4" w14:textId="77777777" w:rsidR="00CF39D5" w:rsidRDefault="00CF39D5" w:rsidP="00CF39D5">
      <w:pPr>
        <w:pStyle w:val="Heading4"/>
      </w:pPr>
      <w:r>
        <w:t>Median voters shape foreign policy in democracies</w:t>
      </w:r>
    </w:p>
    <w:p w14:paraId="688E1F76" w14:textId="77777777" w:rsidR="00CF39D5" w:rsidRDefault="00CF39D5" w:rsidP="00CF39D5">
      <w:proofErr w:type="spellStart"/>
      <w:r w:rsidRPr="00740568">
        <w:rPr>
          <w:rStyle w:val="StyleStyleBold12pt"/>
        </w:rPr>
        <w:t>Caverley</w:t>
      </w:r>
      <w:proofErr w:type="spellEnd"/>
      <w:r>
        <w:t xml:space="preserve"> </w:t>
      </w:r>
      <w:proofErr w:type="spellStart"/>
      <w:r>
        <w:t>Ass’</w:t>
      </w:r>
      <w:r w:rsidRPr="00740568">
        <w:t>t</w:t>
      </w:r>
      <w:proofErr w:type="spellEnd"/>
      <w:r>
        <w:t xml:space="preserve"> Prof Political Science</w:t>
      </w:r>
      <w:r w:rsidRPr="00740568">
        <w:t xml:space="preserve"> Northwestern University</w:t>
      </w:r>
      <w:r>
        <w:t xml:space="preserve"> </w:t>
      </w:r>
      <w:r w:rsidRPr="00740568">
        <w:rPr>
          <w:rStyle w:val="StyleStyleBold12pt"/>
        </w:rPr>
        <w:t>2012</w:t>
      </w:r>
      <w:r>
        <w:t xml:space="preserve"> Jonathan “The Political Economy of Democratic Militarism: Evidence from Public Opinion” Paper at the International Relations Workshop UW-Madison 3/28 </w:t>
      </w:r>
      <w:r w:rsidRPr="00740568">
        <w:t>http://www.polisci.wisc.edu/Uploads/Documents/IRC/Caverley.pdf</w:t>
      </w:r>
    </w:p>
    <w:p w14:paraId="2F59E03D" w14:textId="77777777" w:rsidR="00CF39D5" w:rsidRPr="00AF5E2F" w:rsidRDefault="00CF39D5" w:rsidP="00CF39D5">
      <w:pPr>
        <w:rPr>
          <w:sz w:val="16"/>
        </w:rPr>
      </w:pPr>
      <w:r w:rsidRPr="00AF5E2F">
        <w:rPr>
          <w:sz w:val="16"/>
        </w:rPr>
        <w:t xml:space="preserve">First, this paper sought to show that individuals respond to incentives as predicted by the theory, and made no effort to establish the causal role of military capital intensity, nor does it translate voter preferences into actions by states. Comprehensive testing of this paper's theory will require empirical efforts on both fronts. Second, despite the empirical support found in this paper, the paper's theoretical model takes a necessarily stylized approach to democracy. The relationship between the government and public opinion is, to say the least, complex (Baum and Potter 2008). Nonetheless, </w:t>
      </w:r>
      <w:r w:rsidRPr="00AF5E2F">
        <w:rPr>
          <w:rStyle w:val="StyleBoldUnderline"/>
        </w:rPr>
        <w:t xml:space="preserve">evidence suggests that </w:t>
      </w:r>
      <w:r w:rsidRPr="00E10FAA">
        <w:rPr>
          <w:rStyle w:val="StyleBoldUnderline"/>
          <w:highlight w:val="magenta"/>
        </w:rPr>
        <w:t>the role of the average voter in shaping the incentives for a state's foreign policy is an important one, and in a democracy it plays a normatively essential one</w:t>
      </w:r>
      <w:r w:rsidRPr="00AF5E2F">
        <w:rPr>
          <w:rStyle w:val="StyleBoldUnderline"/>
        </w:rPr>
        <w:t>.</w:t>
      </w:r>
      <w:r w:rsidRPr="00AF5E2F">
        <w:rPr>
          <w:sz w:val="16"/>
        </w:rPr>
        <w:t xml:space="preserve"> </w:t>
      </w:r>
      <w:r w:rsidRPr="00E10FAA">
        <w:rPr>
          <w:rStyle w:val="StyleBoldUnderline"/>
          <w:highlight w:val="magenta"/>
        </w:rPr>
        <w:t>The fundamental insight of the median voter theorem is that the will of voters in the center of an issue preference aggregation exerts a powerful pull on elected officials and therefore on the state's foreign policy.</w:t>
      </w:r>
      <w:r w:rsidRPr="00AF5E2F">
        <w:rPr>
          <w:sz w:val="16"/>
        </w:rPr>
        <w:t xml:space="preserve"> By relaxing the </w:t>
      </w:r>
      <w:proofErr w:type="spellStart"/>
      <w:r w:rsidRPr="00AF5E2F">
        <w:rPr>
          <w:sz w:val="16"/>
        </w:rPr>
        <w:t>selectorate</w:t>
      </w:r>
      <w:proofErr w:type="spellEnd"/>
      <w:r w:rsidRPr="00AF5E2F">
        <w:rPr>
          <w:sz w:val="16"/>
        </w:rPr>
        <w:t xml:space="preserve"> theory's assumption that all citizens are identical, </w:t>
      </w:r>
      <w:r w:rsidRPr="00AF5E2F">
        <w:rPr>
          <w:rStyle w:val="StyleBoldUnderline"/>
        </w:rPr>
        <w:t>this paper takes a</w:t>
      </w:r>
      <w:r w:rsidRPr="00AF5E2F">
        <w:rPr>
          <w:sz w:val="16"/>
        </w:rPr>
        <w:t xml:space="preserve"> first </w:t>
      </w:r>
      <w:r w:rsidRPr="00AF5E2F">
        <w:rPr>
          <w:rStyle w:val="StyleBoldUnderline"/>
        </w:rPr>
        <w:t>step beyond the observation that democracies are “sensitive to costs" and begins to delineate what these costs may be and who pays them</w:t>
      </w:r>
      <w:r w:rsidRPr="00AF5E2F">
        <w:rPr>
          <w:sz w:val="16"/>
        </w:rPr>
        <w:t xml:space="preserve"> (</w:t>
      </w:r>
      <w:proofErr w:type="spellStart"/>
      <w:r w:rsidRPr="00AF5E2F">
        <w:rPr>
          <w:sz w:val="16"/>
        </w:rPr>
        <w:t>Filson</w:t>
      </w:r>
      <w:proofErr w:type="spellEnd"/>
      <w:r w:rsidRPr="00AF5E2F">
        <w:rPr>
          <w:sz w:val="16"/>
        </w:rPr>
        <w:t xml:space="preserve"> and Werner 2004). More sophisticated institutional models (proportional representation vs. majoritarian) with multiple issue areas (guns and butter) will improve our understanding of how the burden of defense is spread within a democracy. While this paper undermines the claim that the less wealthy are more susceptible to being manipulated by “myths of empire," it is equally clear that </w:t>
      </w:r>
      <w:r w:rsidRPr="00E10FAA">
        <w:rPr>
          <w:rStyle w:val="StyleBoldUnderline"/>
          <w:highlight w:val="magenta"/>
        </w:rPr>
        <w:t>the public's perception of the need for security plays an important role in its cost-benefit calculus</w:t>
      </w:r>
      <w:r w:rsidRPr="00AF5E2F">
        <w:rPr>
          <w:rStyle w:val="StyleBoldUnderline"/>
        </w:rPr>
        <w:t>.</w:t>
      </w:r>
      <w:r w:rsidRPr="00AF5E2F">
        <w:rPr>
          <w:sz w:val="16"/>
        </w:rPr>
        <w:t xml:space="preserve"> Put another way, </w:t>
      </w:r>
      <w:r w:rsidRPr="00E10FAA">
        <w:rPr>
          <w:rStyle w:val="StyleBoldUnderline"/>
          <w:highlight w:val="magenta"/>
        </w:rPr>
        <w:t xml:space="preserve">the median voter is a necessary member of any </w:t>
      </w:r>
      <w:proofErr w:type="gramStart"/>
      <w:r w:rsidRPr="00E10FAA">
        <w:rPr>
          <w:rStyle w:val="StyleBoldUnderline"/>
          <w:highlight w:val="magenta"/>
        </w:rPr>
        <w:t>log-rolling</w:t>
      </w:r>
      <w:proofErr w:type="gramEnd"/>
      <w:r w:rsidRPr="00E10FAA">
        <w:rPr>
          <w:rStyle w:val="StyleBoldUnderline"/>
          <w:highlight w:val="magenta"/>
        </w:rPr>
        <w:t xml:space="preserve"> coalition of special interests for a sub-optimally aggressive foreign policy by a democracy</w:t>
      </w:r>
      <w:r w:rsidRPr="00AF5E2F">
        <w:rPr>
          <w:sz w:val="16"/>
        </w:rPr>
        <w:t xml:space="preserve"> (Snyder 1991).</w:t>
      </w:r>
    </w:p>
    <w:p w14:paraId="25FC4CFE" w14:textId="77777777" w:rsidR="00CF39D5" w:rsidRDefault="00CF39D5" w:rsidP="00CF39D5"/>
    <w:p w14:paraId="5B227507" w14:textId="77777777" w:rsidR="00CF39D5" w:rsidRDefault="00CF39D5" w:rsidP="00CF39D5"/>
    <w:p w14:paraId="53F075B1" w14:textId="77777777" w:rsidR="00CF39D5" w:rsidRDefault="00CF39D5" w:rsidP="00CF39D5">
      <w:pPr>
        <w:pStyle w:val="Heading3"/>
      </w:pPr>
      <w:bookmarkStart w:id="51" w:name="_Toc240637373"/>
      <w:r>
        <w:t xml:space="preserve">Democracy Bad – </w:t>
      </w:r>
      <w:proofErr w:type="spellStart"/>
      <w:r>
        <w:t>Heg</w:t>
      </w:r>
      <w:proofErr w:type="spellEnd"/>
      <w:r>
        <w:t xml:space="preserve"> Bad 1NC</w:t>
      </w:r>
      <w:bookmarkEnd w:id="51"/>
    </w:p>
    <w:p w14:paraId="4ADFF392" w14:textId="77777777" w:rsidR="00CF39D5" w:rsidRDefault="00CF39D5" w:rsidP="00CF39D5">
      <w:pPr>
        <w:pStyle w:val="Heading4"/>
      </w:pPr>
      <w:r>
        <w:t xml:space="preserve">Democracy is a guise for global hegemonic exploitation &amp; militarism </w:t>
      </w:r>
    </w:p>
    <w:p w14:paraId="0C9013F0" w14:textId="77777777" w:rsidR="00CF39D5" w:rsidRDefault="00CF39D5" w:rsidP="00CF39D5">
      <w:proofErr w:type="spellStart"/>
      <w:r w:rsidRPr="000D4698">
        <w:rPr>
          <w:rStyle w:val="StyleStyleBold12pt"/>
        </w:rPr>
        <w:t>Litsas</w:t>
      </w:r>
      <w:proofErr w:type="spellEnd"/>
      <w:r>
        <w:t xml:space="preserve"> </w:t>
      </w:r>
      <w:proofErr w:type="spellStart"/>
      <w:r>
        <w:t>Ass’t</w:t>
      </w:r>
      <w:proofErr w:type="spellEnd"/>
      <w:r>
        <w:t xml:space="preserve"> Prof</w:t>
      </w:r>
      <w:r w:rsidRPr="000D4698">
        <w:t xml:space="preserve"> in International Relations Theory at University of Macedonia</w:t>
      </w:r>
      <w:r>
        <w:t xml:space="preserve"> </w:t>
      </w:r>
      <w:r w:rsidRPr="000D4698">
        <w:rPr>
          <w:rStyle w:val="StyleStyleBold12pt"/>
        </w:rPr>
        <w:t>2012</w:t>
      </w:r>
      <w:r>
        <w:t xml:space="preserve"> </w:t>
      </w:r>
      <w:proofErr w:type="spellStart"/>
      <w:r w:rsidRPr="000D4698">
        <w:t>Spyridon</w:t>
      </w:r>
      <w:proofErr w:type="spellEnd"/>
      <w:r>
        <w:t xml:space="preserve"> “Democratic Peace Theory and Militarism: The Unrelated Connectivity” </w:t>
      </w:r>
      <w:proofErr w:type="spellStart"/>
      <w:r w:rsidRPr="00876B99">
        <w:t>Civitas</w:t>
      </w:r>
      <w:proofErr w:type="spellEnd"/>
      <w:r w:rsidRPr="00876B99">
        <w:t xml:space="preserve"> </w:t>
      </w:r>
      <w:proofErr w:type="spellStart"/>
      <w:r w:rsidRPr="00876B99">
        <w:t>Gentium</w:t>
      </w:r>
      <w:proofErr w:type="spellEnd"/>
      <w:r>
        <w:t xml:space="preserve"> 2.1 </w:t>
      </w:r>
      <w:r w:rsidRPr="00876B99">
        <w:t>http://cg.turkmas.uoa.gr/~tcgweb/ojs/index.php/cg/article/view/31/45</w:t>
      </w:r>
    </w:p>
    <w:p w14:paraId="0E59A73F" w14:textId="77777777" w:rsidR="00CF39D5" w:rsidRDefault="00CF39D5" w:rsidP="00CF39D5">
      <w:pPr>
        <w:rPr>
          <w:rStyle w:val="StyleBoldUnderline"/>
        </w:rPr>
      </w:pPr>
      <w:r w:rsidRPr="00876B99">
        <w:rPr>
          <w:sz w:val="16"/>
        </w:rPr>
        <w:t xml:space="preserve">D.P.T represents the American version of those attempts. Nevertheless, it is necessary to differentiate the theoretical approach of American academia from that of the American politicians. For example Bruce Russet and John </w:t>
      </w:r>
      <w:proofErr w:type="spellStart"/>
      <w:r w:rsidRPr="00876B99">
        <w:rPr>
          <w:sz w:val="16"/>
        </w:rPr>
        <w:t>Oneal</w:t>
      </w:r>
      <w:proofErr w:type="spellEnd"/>
      <w:r w:rsidRPr="00876B99">
        <w:rPr>
          <w:sz w:val="16"/>
        </w:rPr>
        <w:t xml:space="preserve"> argue that Liberal Democracy, </w:t>
      </w:r>
      <w:proofErr w:type="gramStart"/>
      <w:r w:rsidRPr="00876B99">
        <w:rPr>
          <w:sz w:val="16"/>
        </w:rPr>
        <w:t>interdependence[</w:t>
      </w:r>
      <w:proofErr w:type="gramEnd"/>
      <w:r w:rsidRPr="00876B99">
        <w:rPr>
          <w:sz w:val="16"/>
        </w:rPr>
        <w:t xml:space="preserve">47] and international organizations promote the peaceful co-existence between the states [48]. However, </w:t>
      </w:r>
      <w:r w:rsidRPr="00E10FAA">
        <w:rPr>
          <w:rStyle w:val="StyleBoldUnderline"/>
          <w:highlight w:val="magenta"/>
        </w:rPr>
        <w:t>American politicians</w:t>
      </w:r>
      <w:r w:rsidRPr="00876B99">
        <w:rPr>
          <w:rStyle w:val="StyleBoldUnderline"/>
        </w:rPr>
        <w:t>,</w:t>
      </w:r>
      <w:r w:rsidRPr="00876B99">
        <w:rPr>
          <w:sz w:val="16"/>
        </w:rPr>
        <w:t xml:space="preserve"> primarily during </w:t>
      </w:r>
      <w:proofErr w:type="gramStart"/>
      <w:r w:rsidRPr="00876B99">
        <w:rPr>
          <w:sz w:val="16"/>
        </w:rPr>
        <w:t>Clinton’s</w:t>
      </w:r>
      <w:proofErr w:type="gramEnd"/>
      <w:r w:rsidRPr="00876B99">
        <w:rPr>
          <w:sz w:val="16"/>
        </w:rPr>
        <w:t xml:space="preserve"> and George Walker Bush’s administrations, </w:t>
      </w:r>
      <w:r w:rsidRPr="00E10FAA">
        <w:rPr>
          <w:rStyle w:val="StyleBoldUnderline"/>
          <w:highlight w:val="magenta"/>
        </w:rPr>
        <w:t>argue that global peace and prosperity can be established only through the spread of liberal democracy</w:t>
      </w:r>
      <w:r w:rsidRPr="00876B99">
        <w:rPr>
          <w:rStyle w:val="StyleBoldUnderline"/>
        </w:rPr>
        <w:t xml:space="preserve"> </w:t>
      </w:r>
      <w:r w:rsidRPr="00876B99">
        <w:rPr>
          <w:sz w:val="16"/>
        </w:rPr>
        <w:t xml:space="preserve">all over the world. Nevertheless, </w:t>
      </w:r>
      <w:r w:rsidRPr="00E10FAA">
        <w:rPr>
          <w:rStyle w:val="StyleBoldUnderline"/>
          <w:highlight w:val="magenta"/>
        </w:rPr>
        <w:t>moralistic arguments cannot disguise the genuine political objectives of the U</w:t>
      </w:r>
      <w:r w:rsidRPr="00876B99">
        <w:rPr>
          <w:sz w:val="16"/>
        </w:rPr>
        <w:t xml:space="preserve">nited </w:t>
      </w:r>
      <w:r w:rsidRPr="00E10FAA">
        <w:rPr>
          <w:rStyle w:val="StyleBoldUnderline"/>
          <w:highlight w:val="magenta"/>
        </w:rPr>
        <w:t>S</w:t>
      </w:r>
      <w:r w:rsidRPr="00876B99">
        <w:rPr>
          <w:sz w:val="16"/>
        </w:rPr>
        <w:t xml:space="preserve">tates. </w:t>
      </w:r>
      <w:r w:rsidRPr="00E10FAA">
        <w:rPr>
          <w:rStyle w:val="StyleBoldUnderline"/>
          <w:highlight w:val="magenta"/>
        </w:rPr>
        <w:t>The U.S. is the undisputed western peripheral hegemonic power and it aspires to expand its dominance</w:t>
      </w:r>
      <w:r w:rsidRPr="00876B99">
        <w:rPr>
          <w:sz w:val="16"/>
        </w:rPr>
        <w:t xml:space="preserve"> throughout the International System. This, as we have already mentioned before, does not constitute an innovative course of action, or reveal a unique American egocentrism. It is rather a typical function of a Great Power in order to achieve its upgraded role in the international arena and, at the same time, confront any kind of threat to its peripheral primacy. As it can be understood, </w:t>
      </w:r>
      <w:r w:rsidRPr="00E10FAA">
        <w:rPr>
          <w:rStyle w:val="StyleBoldUnderline"/>
          <w:highlight w:val="magenta"/>
        </w:rPr>
        <w:t>the main objective of Democratic Peace is not the radical modernization of the International System</w:t>
      </w:r>
      <w:r w:rsidRPr="00876B99">
        <w:rPr>
          <w:rStyle w:val="StyleBoldUnderline"/>
        </w:rPr>
        <w:t xml:space="preserve"> through a crusade for the establishment of democracy, </w:t>
      </w:r>
      <w:r w:rsidRPr="00E10FAA">
        <w:rPr>
          <w:rStyle w:val="StyleBoldUnderline"/>
          <w:highlight w:val="magenta"/>
        </w:rPr>
        <w:t>but rather through the decisive elimination of any kind of opposition or threat to its hegemonic might,</w:t>
      </w:r>
      <w:r w:rsidRPr="00876B99">
        <w:rPr>
          <w:sz w:val="16"/>
        </w:rPr>
        <w:t xml:space="preserve"> without, however, facing the risk of being accused of being a ruthless and immoral despot. It could be seen that </w:t>
      </w:r>
      <w:r w:rsidRPr="00E10FAA">
        <w:rPr>
          <w:rStyle w:val="StyleBoldUnderline"/>
          <w:highlight w:val="magenta"/>
        </w:rPr>
        <w:t>D.P.T. is the Trojan Horse</w:t>
      </w:r>
      <w:r w:rsidRPr="00876B99">
        <w:rPr>
          <w:sz w:val="16"/>
        </w:rPr>
        <w:t xml:space="preserve"> of the 21st century used by the United States, </w:t>
      </w:r>
      <w:r w:rsidRPr="00E10FAA">
        <w:rPr>
          <w:rStyle w:val="StyleBoldUnderline"/>
          <w:highlight w:val="magenta"/>
        </w:rPr>
        <w:t>not only for conquering the enemy’s castle, but also for preserving the archetypal image that the U.S. has projected within the Western world</w:t>
      </w:r>
      <w:r w:rsidRPr="00876B99">
        <w:rPr>
          <w:sz w:val="16"/>
        </w:rPr>
        <w:t xml:space="preserve"> since the nation’s birth on July 4, 1776. The veiling of the United States’ hegemonic objectives under the moralistic guise of the D.P.T could initially be perceived as unnecessary. Why, after all, does the superpower feel the need to cover its hegemonic objectives under such a utopian theory? This question can be answered by observing the structural function of the International System. A clearly revisionist </w:t>
      </w:r>
      <w:proofErr w:type="spellStart"/>
      <w:r w:rsidRPr="00876B99">
        <w:rPr>
          <w:sz w:val="16"/>
        </w:rPr>
        <w:t>endeavour</w:t>
      </w:r>
      <w:proofErr w:type="spellEnd"/>
      <w:r w:rsidRPr="00876B99">
        <w:rPr>
          <w:sz w:val="16"/>
        </w:rPr>
        <w:t xml:space="preserve"> can generate serious reactions, both within the western world and in the rest of the International system, which would place the United States at the mercy of such upheaval. This could occur either by the creation of counter balancing anti-hegemonic coalitions, or by the gradual disintegration of NATO into a marginal alliance with limited capabilities of intervention. In other words, the U.S. would plainly reveal its political agenda and its idealistic facade would be demolished. This, in turn, would jeopardize the position of the U.S. on the International scale of power and would force longtime and traditional allies to take opposing positions against the U.S. [49]. As a result, it can be concluded that D.P.T cannot possibly exceed the systemic limitations of the international system. No hegemony has ever managed to bypass the anarchic and antagonistic structure of the international system and become a supreme global imperium. Nevertheless, even in a limited geographical area, where a peripheral hegemony has succeeded to impose its dominance, there have been disputes; either in the form of social revolts against the ruling administration, or in the form of national claims by ethnic groups for their independence or self-determination. Consequently, </w:t>
      </w:r>
      <w:r w:rsidRPr="00876B99">
        <w:rPr>
          <w:rStyle w:val="StyleBoldUnderline"/>
        </w:rPr>
        <w:t>the elimination of the war phenomenon is not the main precondition for D.P.T to function properly.</w:t>
      </w:r>
      <w:r w:rsidRPr="00876B99">
        <w:rPr>
          <w:sz w:val="16"/>
        </w:rPr>
        <w:t xml:space="preserve"> Certainly war can be a source of destruction for any state, regardless of its size or capacity for power. However, war is a human invention and a direct result of the structure of the international system. Therefore, it is clear that when a Great Power aspires to establish the D.P.T, then its fundamental objective cannot </w:t>
      </w:r>
      <w:proofErr w:type="gramStart"/>
      <w:r w:rsidRPr="00876B99">
        <w:rPr>
          <w:sz w:val="16"/>
        </w:rPr>
        <w:t>be  the</w:t>
      </w:r>
      <w:proofErr w:type="gramEnd"/>
      <w:r w:rsidRPr="00876B99">
        <w:rPr>
          <w:sz w:val="16"/>
        </w:rPr>
        <w:t xml:space="preserve"> elimination of the war phenomenon but, rather, the decisive invalidation of the International System as a mechanism for international relations. </w:t>
      </w:r>
      <w:r w:rsidRPr="00876B99">
        <w:rPr>
          <w:rStyle w:val="StyleBoldUnderline"/>
        </w:rPr>
        <w:t>The pivotal objective of the D.P.T. is not to establish liberal democracy as the ultimate element that connects states so that they do not wage war o</w:t>
      </w:r>
      <w:r>
        <w:rPr>
          <w:rStyle w:val="StyleBoldUnderline"/>
        </w:rPr>
        <w:t>n</w:t>
      </w:r>
      <w:r w:rsidRPr="00876B99">
        <w:rPr>
          <w:rStyle w:val="StyleBoldUnderline"/>
        </w:rPr>
        <w:t xml:space="preserve"> one another.</w:t>
      </w:r>
      <w:r w:rsidRPr="00876B99">
        <w:rPr>
          <w:sz w:val="16"/>
        </w:rPr>
        <w:t xml:space="preserve"> </w:t>
      </w:r>
      <w:r w:rsidRPr="00876B99">
        <w:rPr>
          <w:rStyle w:val="StyleBoldUnderline"/>
        </w:rPr>
        <w:t>Such an objective is utopian and cannot eradicate the central role of national interest</w:t>
      </w:r>
      <w:r w:rsidRPr="00876B99">
        <w:rPr>
          <w:sz w:val="16"/>
        </w:rPr>
        <w:t xml:space="preserve"> in the political designs of every state. If this </w:t>
      </w:r>
      <w:proofErr w:type="gramStart"/>
      <w:r w:rsidRPr="00876B99">
        <w:rPr>
          <w:sz w:val="16"/>
        </w:rPr>
        <w:t>was</w:t>
      </w:r>
      <w:proofErr w:type="gramEnd"/>
      <w:r w:rsidRPr="00876B99">
        <w:rPr>
          <w:sz w:val="16"/>
        </w:rPr>
        <w:t xml:space="preserve"> the case, </w:t>
      </w:r>
      <w:r w:rsidRPr="00876B99">
        <w:rPr>
          <w:rStyle w:val="StyleBoldUnderline"/>
        </w:rPr>
        <w:t>in order for the war phenomenon t be eliminated, national interests would have to cease to exist as well.</w:t>
      </w:r>
      <w:r w:rsidRPr="00876B99">
        <w:rPr>
          <w:sz w:val="16"/>
        </w:rPr>
        <w:t xml:space="preserve"> Consequently, the international system would cease to exist as well, since a nation-state without the will and ability to safeguard its national interests becomes like the Flying Dutchman, a ghost ship that can never make port. It no longer resembles the Westphalia paradigm of the modern era. The International System would be abolished, </w:t>
      </w:r>
      <w:proofErr w:type="gramStart"/>
      <w:r w:rsidRPr="00876B99">
        <w:rPr>
          <w:sz w:val="16"/>
        </w:rPr>
        <w:t>then</w:t>
      </w:r>
      <w:proofErr w:type="gramEnd"/>
      <w:r w:rsidRPr="00876B99">
        <w:rPr>
          <w:sz w:val="16"/>
        </w:rPr>
        <w:t xml:space="preserve"> the hegemonic power would be able to elevate its power from the sub-systemic to the global level, since the systemic limitations would no longer exist. Therefore, we can now fully support the view that </w:t>
      </w:r>
      <w:r w:rsidRPr="00E10FAA">
        <w:rPr>
          <w:rStyle w:val="StyleBoldUnderline"/>
          <w:highlight w:val="magenta"/>
        </w:rPr>
        <w:t>Democratic Peace is a qualitative political method that seeks to eradicate the states’ ontological existence and replaces it with a new homogenized global structure</w:t>
      </w:r>
      <w:r w:rsidRPr="00876B99">
        <w:rPr>
          <w:rStyle w:val="StyleBoldUnderline"/>
        </w:rPr>
        <w:t>.</w:t>
      </w:r>
    </w:p>
    <w:p w14:paraId="2071D330" w14:textId="77777777" w:rsidR="00CF39D5" w:rsidRDefault="00CF39D5" w:rsidP="00CF39D5">
      <w:pPr>
        <w:rPr>
          <w:sz w:val="16"/>
        </w:rPr>
      </w:pPr>
      <w:r w:rsidRPr="000D4698">
        <w:rPr>
          <w:sz w:val="16"/>
        </w:rPr>
        <w:t xml:space="preserve">Today, D.P.T is considered to be a descendant of international cosmopolitanism, which some scholars link with so-called progressive ideological beliefs [50]. The aforementioned illusion, that humanity will be better off without the cultural and political diversity of the </w:t>
      </w:r>
      <w:proofErr w:type="spellStart"/>
      <w:r w:rsidRPr="000D4698">
        <w:rPr>
          <w:sz w:val="16"/>
        </w:rPr>
        <w:t>westphalian</w:t>
      </w:r>
      <w:proofErr w:type="spellEnd"/>
      <w:r w:rsidRPr="000D4698">
        <w:rPr>
          <w:sz w:val="16"/>
        </w:rPr>
        <w:t xml:space="preserve"> system, is based on a crucial misconception that war, as a phenomenon, will cease to exist if the anarchic and antagonistic nature of the international system is abolished. Nevertheless, </w:t>
      </w:r>
      <w:r w:rsidRPr="00E10FAA">
        <w:rPr>
          <w:rStyle w:val="StyleBoldUnderline"/>
          <w:highlight w:val="magenta"/>
        </w:rPr>
        <w:t>if we overcome the dubious utopianism of the D.P.T and focus on the selected methodology concerning its implementation, we will understand that D.P.T is the main source of militarism in the 21st century</w:t>
      </w:r>
      <w:r w:rsidRPr="000D4698">
        <w:rPr>
          <w:rStyle w:val="StyleBoldUnderline"/>
        </w:rPr>
        <w:t>.</w:t>
      </w:r>
      <w:r w:rsidRPr="000D4698">
        <w:rPr>
          <w:sz w:val="16"/>
        </w:rPr>
        <w:t xml:space="preserve"> </w:t>
      </w:r>
      <w:r w:rsidRPr="000D4698">
        <w:rPr>
          <w:rStyle w:val="StyleBoldUnderline"/>
        </w:rPr>
        <w:t xml:space="preserve">Not only because it is almost impossible to modify a state’s international </w:t>
      </w:r>
      <w:proofErr w:type="spellStart"/>
      <w:r w:rsidRPr="000D4698">
        <w:rPr>
          <w:rStyle w:val="StyleBoldUnderline"/>
        </w:rPr>
        <w:t>behaviour</w:t>
      </w:r>
      <w:proofErr w:type="spellEnd"/>
      <w:r w:rsidRPr="000D4698">
        <w:rPr>
          <w:rStyle w:val="StyleBoldUnderline"/>
        </w:rPr>
        <w:t xml:space="preserve"> by making considerable changes to domestic policies but also because democracies are war-prone</w:t>
      </w:r>
      <w:r w:rsidRPr="000D4698">
        <w:rPr>
          <w:sz w:val="16"/>
        </w:rPr>
        <w:t xml:space="preserve"> [51].</w:t>
      </w:r>
    </w:p>
    <w:p w14:paraId="49BF8DDC" w14:textId="77777777" w:rsidR="00CF39D5" w:rsidRDefault="00CF39D5" w:rsidP="00CF39D5">
      <w:pPr>
        <w:pStyle w:val="Heading4"/>
      </w:pPr>
      <w:r>
        <w:t>&lt;INSERT HEG BAD IMPACT&gt;</w:t>
      </w:r>
    </w:p>
    <w:p w14:paraId="54B21E51" w14:textId="77777777" w:rsidR="00CF39D5" w:rsidRDefault="00CF39D5" w:rsidP="00CF39D5">
      <w:pPr>
        <w:pStyle w:val="Heading3"/>
      </w:pPr>
      <w:bookmarkStart w:id="52" w:name="_Toc240637374"/>
      <w:r>
        <w:t xml:space="preserve">Democracy Bad – </w:t>
      </w:r>
      <w:proofErr w:type="spellStart"/>
      <w:r>
        <w:t>Heg</w:t>
      </w:r>
      <w:proofErr w:type="spellEnd"/>
      <w:r>
        <w:t xml:space="preserve"> Bad – Link Ext</w:t>
      </w:r>
      <w:bookmarkEnd w:id="52"/>
    </w:p>
    <w:p w14:paraId="5041EAC2" w14:textId="77777777" w:rsidR="00CF39D5" w:rsidRDefault="00CF39D5" w:rsidP="00CF39D5"/>
    <w:p w14:paraId="0BD7EC72" w14:textId="77777777" w:rsidR="00CF39D5" w:rsidRDefault="00CF39D5" w:rsidP="00CF39D5">
      <w:pPr>
        <w:pStyle w:val="Heading4"/>
      </w:pPr>
      <w:r>
        <w:t xml:space="preserve">Democratic peace theory </w:t>
      </w:r>
      <w:r>
        <w:sym w:font="Wingdings" w:char="F0E8"/>
      </w:r>
      <w:r>
        <w:t xml:space="preserve"> hegemonic militarism </w:t>
      </w:r>
    </w:p>
    <w:p w14:paraId="75968E54" w14:textId="77777777" w:rsidR="00CF39D5" w:rsidRDefault="00CF39D5" w:rsidP="00CF39D5">
      <w:proofErr w:type="spellStart"/>
      <w:r w:rsidRPr="000D4698">
        <w:rPr>
          <w:rStyle w:val="StyleStyleBold12pt"/>
        </w:rPr>
        <w:t>Litsas</w:t>
      </w:r>
      <w:proofErr w:type="spellEnd"/>
      <w:r>
        <w:t xml:space="preserve"> </w:t>
      </w:r>
      <w:proofErr w:type="spellStart"/>
      <w:r>
        <w:t>Ass’t</w:t>
      </w:r>
      <w:proofErr w:type="spellEnd"/>
      <w:r>
        <w:t xml:space="preserve"> Prof</w:t>
      </w:r>
      <w:r w:rsidRPr="000D4698">
        <w:t xml:space="preserve"> in International Relations Theory at University of Macedonia</w:t>
      </w:r>
      <w:r>
        <w:t xml:space="preserve"> </w:t>
      </w:r>
      <w:r w:rsidRPr="000D4698">
        <w:rPr>
          <w:rStyle w:val="StyleStyleBold12pt"/>
        </w:rPr>
        <w:t>2012</w:t>
      </w:r>
      <w:r>
        <w:t xml:space="preserve"> </w:t>
      </w:r>
      <w:proofErr w:type="spellStart"/>
      <w:r w:rsidRPr="000D4698">
        <w:t>Spyridon</w:t>
      </w:r>
      <w:proofErr w:type="spellEnd"/>
      <w:r>
        <w:t xml:space="preserve"> “Democratic Peace Theory and Militarism: The Unrelated Connectivity” </w:t>
      </w:r>
      <w:proofErr w:type="spellStart"/>
      <w:r w:rsidRPr="00876B99">
        <w:t>Civitas</w:t>
      </w:r>
      <w:proofErr w:type="spellEnd"/>
      <w:r w:rsidRPr="00876B99">
        <w:t xml:space="preserve"> </w:t>
      </w:r>
      <w:proofErr w:type="spellStart"/>
      <w:r w:rsidRPr="00876B99">
        <w:t>Gentium</w:t>
      </w:r>
      <w:proofErr w:type="spellEnd"/>
      <w:r>
        <w:t xml:space="preserve"> 2.1 </w:t>
      </w:r>
      <w:r w:rsidRPr="00876B99">
        <w:t>http://cg.turkmas.uoa.gr/~tcgweb/ojs/index.php/cg/article/view/31/45</w:t>
      </w:r>
    </w:p>
    <w:p w14:paraId="2BDF2035" w14:textId="77777777" w:rsidR="00CF39D5" w:rsidRPr="001D3A4C" w:rsidRDefault="00CF39D5" w:rsidP="00CF39D5">
      <w:pPr>
        <w:rPr>
          <w:sz w:val="16"/>
        </w:rPr>
      </w:pPr>
      <w:r w:rsidRPr="001D3A4C">
        <w:rPr>
          <w:sz w:val="16"/>
        </w:rPr>
        <w:t xml:space="preserve">Although </w:t>
      </w:r>
      <w:r w:rsidRPr="00E10FAA">
        <w:rPr>
          <w:rStyle w:val="StyleBoldUnderline"/>
          <w:highlight w:val="magenta"/>
        </w:rPr>
        <w:t>D.P.T</w:t>
      </w:r>
      <w:r w:rsidRPr="001D3A4C">
        <w:rPr>
          <w:sz w:val="16"/>
        </w:rPr>
        <w:t xml:space="preserve"> is deeply influenced by Kant’s Perpetual Peace, it does not constitute its continuance. It </w:t>
      </w:r>
      <w:r w:rsidRPr="00E10FAA">
        <w:rPr>
          <w:rStyle w:val="StyleBoldUnderline"/>
          <w:highlight w:val="magenta"/>
        </w:rPr>
        <w:t>is a well-orchestrated attempt to cover</w:t>
      </w:r>
      <w:r w:rsidRPr="001D3A4C">
        <w:rPr>
          <w:rStyle w:val="StyleBoldUnderline"/>
        </w:rPr>
        <w:t xml:space="preserve"> </w:t>
      </w:r>
      <w:r w:rsidRPr="001D3A4C">
        <w:rPr>
          <w:sz w:val="16"/>
        </w:rPr>
        <w:t xml:space="preserve">the </w:t>
      </w:r>
      <w:r w:rsidRPr="00E10FAA">
        <w:rPr>
          <w:rStyle w:val="StyleBoldUnderline"/>
          <w:highlight w:val="magenta"/>
        </w:rPr>
        <w:t>U</w:t>
      </w:r>
      <w:r w:rsidRPr="001D3A4C">
        <w:rPr>
          <w:sz w:val="16"/>
        </w:rPr>
        <w:t xml:space="preserve">nited </w:t>
      </w:r>
      <w:r w:rsidRPr="00E10FAA">
        <w:rPr>
          <w:rStyle w:val="StyleBoldUnderline"/>
          <w:highlight w:val="magenta"/>
        </w:rPr>
        <w:t>S</w:t>
      </w:r>
      <w:r w:rsidRPr="001D3A4C">
        <w:rPr>
          <w:sz w:val="16"/>
        </w:rPr>
        <w:t xml:space="preserve">tates’ </w:t>
      </w:r>
      <w:r w:rsidRPr="00E10FAA">
        <w:rPr>
          <w:rStyle w:val="StyleBoldUnderline"/>
          <w:highlight w:val="magenta"/>
        </w:rPr>
        <w:t>hegemonic objectives behind the veil of a benevolent cause</w:t>
      </w:r>
      <w:r w:rsidRPr="001D3A4C">
        <w:rPr>
          <w:rStyle w:val="StyleBoldUnderline"/>
        </w:rPr>
        <w:t xml:space="preserve"> that promises a liberal Valhalla to humanity.</w:t>
      </w:r>
      <w:r w:rsidRPr="001D3A4C">
        <w:rPr>
          <w:sz w:val="16"/>
        </w:rPr>
        <w:t xml:space="preserve"> However, </w:t>
      </w:r>
      <w:r w:rsidRPr="00E10FAA">
        <w:rPr>
          <w:rStyle w:val="StyleBoldUnderline"/>
          <w:highlight w:val="magenta"/>
        </w:rPr>
        <w:t>for a state to enter</w:t>
      </w:r>
      <w:r w:rsidRPr="001D3A4C">
        <w:rPr>
          <w:rStyle w:val="StyleBoldUnderline"/>
        </w:rPr>
        <w:t xml:space="preserve"> this </w:t>
      </w:r>
      <w:proofErr w:type="gramStart"/>
      <w:r w:rsidRPr="001D3A4C">
        <w:rPr>
          <w:rStyle w:val="StyleBoldUnderline"/>
        </w:rPr>
        <w:t>promised land</w:t>
      </w:r>
      <w:proofErr w:type="gramEnd"/>
      <w:r w:rsidRPr="001D3A4C">
        <w:rPr>
          <w:rStyle w:val="StyleBoldUnderline"/>
        </w:rPr>
        <w:t xml:space="preserve"> where </w:t>
      </w:r>
      <w:r w:rsidRPr="00E10FAA">
        <w:rPr>
          <w:rStyle w:val="StyleBoldUnderline"/>
          <w:highlight w:val="magenta"/>
        </w:rPr>
        <w:t>peaceful co-existence and social prosperity</w:t>
      </w:r>
      <w:r w:rsidRPr="001D3A4C">
        <w:rPr>
          <w:rStyle w:val="StyleBoldUnderline"/>
        </w:rPr>
        <w:t xml:space="preserve"> regulate human conduct, it </w:t>
      </w:r>
      <w:r w:rsidRPr="00735760">
        <w:rPr>
          <w:rStyle w:val="StyleBoldUnderline"/>
          <w:highlight w:val="magenta"/>
        </w:rPr>
        <w:t>requires a long stay in</w:t>
      </w:r>
      <w:r w:rsidRPr="001D3A4C">
        <w:rPr>
          <w:rStyle w:val="StyleBoldUnderline"/>
        </w:rPr>
        <w:t xml:space="preserve"> </w:t>
      </w:r>
      <w:r w:rsidRPr="001D3A4C">
        <w:rPr>
          <w:sz w:val="16"/>
        </w:rPr>
        <w:t xml:space="preserve">Purgatory. After all, Valhalla exists only in mythology while Purgatory is </w:t>
      </w:r>
      <w:r w:rsidRPr="00735760">
        <w:rPr>
          <w:rStyle w:val="StyleBoldUnderline"/>
          <w:highlight w:val="magenta"/>
        </w:rPr>
        <w:t>a miserable reality demonstrated by such cases as Afghanistan and Iraq.</w:t>
      </w:r>
    </w:p>
    <w:p w14:paraId="29E3561D" w14:textId="77777777" w:rsidR="00CF39D5" w:rsidRPr="001D3A4C" w:rsidRDefault="00CF39D5" w:rsidP="00CF39D5">
      <w:pPr>
        <w:rPr>
          <w:sz w:val="16"/>
        </w:rPr>
      </w:pPr>
      <w:r w:rsidRPr="001D3A4C">
        <w:rPr>
          <w:sz w:val="16"/>
        </w:rPr>
        <w:t xml:space="preserve">As we have seen, </w:t>
      </w:r>
      <w:r w:rsidRPr="00735760">
        <w:rPr>
          <w:rStyle w:val="StyleBoldUnderline"/>
          <w:highlight w:val="magenta"/>
        </w:rPr>
        <w:t>the origins of war are purely systemic; therefore no governing system can influence them</w:t>
      </w:r>
      <w:r w:rsidRPr="001D3A4C">
        <w:rPr>
          <w:rStyle w:val="StyleBoldUnderline"/>
        </w:rPr>
        <w:t>.</w:t>
      </w:r>
      <w:r w:rsidRPr="001D3A4C">
        <w:rPr>
          <w:sz w:val="16"/>
        </w:rPr>
        <w:t xml:space="preserve"> The United States’ </w:t>
      </w:r>
      <w:r w:rsidRPr="001D3A4C">
        <w:rPr>
          <w:rStyle w:val="StyleBoldUnderline"/>
        </w:rPr>
        <w:t>hegemonic objectives of transforming the international arena into a homogeneous and collective upwardly mobile system constitute the main source of militarism in the 21st century.</w:t>
      </w:r>
    </w:p>
    <w:p w14:paraId="116B6D9B" w14:textId="77777777" w:rsidR="00CF39D5" w:rsidRPr="001D3A4C" w:rsidRDefault="00CF39D5" w:rsidP="00CF39D5">
      <w:pPr>
        <w:rPr>
          <w:sz w:val="16"/>
        </w:rPr>
      </w:pPr>
      <w:r w:rsidRPr="00735760">
        <w:rPr>
          <w:rStyle w:val="StyleBoldUnderline"/>
          <w:highlight w:val="magenta"/>
        </w:rPr>
        <w:t xml:space="preserve">D.P.T is not capable of </w:t>
      </w:r>
      <w:proofErr w:type="spellStart"/>
      <w:r w:rsidRPr="00735760">
        <w:rPr>
          <w:rStyle w:val="StyleBoldUnderline"/>
          <w:highlight w:val="magenta"/>
        </w:rPr>
        <w:t>materialising</w:t>
      </w:r>
      <w:proofErr w:type="spellEnd"/>
      <w:r w:rsidRPr="00735760">
        <w:rPr>
          <w:rStyle w:val="StyleBoldUnderline"/>
          <w:highlight w:val="magenta"/>
        </w:rPr>
        <w:t xml:space="preserve"> its promises</w:t>
      </w:r>
      <w:r w:rsidRPr="001D3A4C">
        <w:rPr>
          <w:rStyle w:val="StyleBoldUnderline"/>
        </w:rPr>
        <w:t>.</w:t>
      </w:r>
      <w:r w:rsidRPr="001D3A4C">
        <w:rPr>
          <w:sz w:val="16"/>
        </w:rPr>
        <w:t xml:space="preserve"> Minimizing the frequency of war can only be accomplished if states provide for their survival by increasing their capacity for hard power, enhancing their alliances and generally reinforcing their active presence within the international arena. By increasing the number of powerful states in the international System, the likelihood of war is reduced because one state can counterbalance the expansionistic tendencies of another. Within this context war is a less feasible scenario [63].</w:t>
      </w:r>
    </w:p>
    <w:p w14:paraId="61588955" w14:textId="77777777" w:rsidR="00CF39D5" w:rsidRDefault="00CF39D5" w:rsidP="00CF39D5">
      <w:pPr>
        <w:rPr>
          <w:sz w:val="16"/>
        </w:rPr>
      </w:pPr>
      <w:r w:rsidRPr="001D3A4C">
        <w:rPr>
          <w:sz w:val="16"/>
        </w:rPr>
        <w:t xml:space="preserve">War will continue to play a significant role in the international system since it constitutes an indispensable tool for states to achieve their political objectives. For the establishment of a safer International System the eradication of war is not a realistic option. Nevertheless, the herculean task in front of us is the establishment of an international balance of power that would decrease its rate of occurrence. This can be achieved, not through the implementation of the D.P.T., but through the construction of an enduring international system in which states invest in their empowerment so that they are able to provide for their survival. The ontological existence of states can serve as a counter-balancing mechanism to hegemonic aspirations. </w:t>
      </w:r>
      <w:r w:rsidRPr="00735760">
        <w:rPr>
          <w:rStyle w:val="StyleBoldUnderline"/>
          <w:highlight w:val="magenta"/>
        </w:rPr>
        <w:t>Global homogeneity can only provoke fundamental animosities and the prospects of war of “all against all”.</w:t>
      </w:r>
      <w:r w:rsidRPr="001D3A4C">
        <w:rPr>
          <w:sz w:val="16"/>
        </w:rPr>
        <w:t xml:space="preserve"> If we continue with the current state of affairs, we will guarantee the establishment of militarism in the 21st century.</w:t>
      </w:r>
    </w:p>
    <w:p w14:paraId="1C995A4C" w14:textId="77777777" w:rsidR="00CF39D5" w:rsidRPr="00443D56" w:rsidRDefault="00CF39D5" w:rsidP="00CF39D5"/>
    <w:p w14:paraId="4229D5F9" w14:textId="77777777" w:rsidR="00CF39D5" w:rsidRPr="007C0400" w:rsidRDefault="00CF39D5" w:rsidP="00CF39D5"/>
    <w:p w14:paraId="5A028C6B" w14:textId="77777777" w:rsidR="00CF39D5" w:rsidRDefault="00CF39D5" w:rsidP="00CF39D5"/>
    <w:p w14:paraId="2ED1D258" w14:textId="77777777" w:rsidR="00CF39D5" w:rsidRDefault="00CF39D5" w:rsidP="00CF39D5"/>
    <w:p w14:paraId="427F3BE8" w14:textId="77777777" w:rsidR="00CF39D5" w:rsidRDefault="00CF39D5" w:rsidP="00CF39D5"/>
    <w:p w14:paraId="262A0721" w14:textId="77777777" w:rsidR="00CF39D5" w:rsidRDefault="00CF39D5" w:rsidP="00CF39D5">
      <w:pPr>
        <w:pStyle w:val="Heading1"/>
      </w:pPr>
      <w:r>
        <w:t>AT: TERRORISM ADVANTAGE</w:t>
      </w:r>
    </w:p>
    <w:p w14:paraId="35603A48" w14:textId="77777777" w:rsidR="00CF39D5" w:rsidRDefault="00CF39D5" w:rsidP="00CF39D5">
      <w:pPr>
        <w:pStyle w:val="Heading3"/>
      </w:pPr>
      <w:bookmarkStart w:id="53" w:name="_Toc240620331"/>
      <w:r>
        <w:t xml:space="preserve">Terrorism </w:t>
      </w:r>
      <w:proofErr w:type="spellStart"/>
      <w:r>
        <w:t>Adv</w:t>
      </w:r>
      <w:proofErr w:type="spellEnd"/>
      <w:r>
        <w:t xml:space="preserve"> – 1NC</w:t>
      </w:r>
      <w:bookmarkEnd w:id="53"/>
    </w:p>
    <w:p w14:paraId="47A8A5F6" w14:textId="77777777" w:rsidR="00CF39D5" w:rsidRPr="00797E4D" w:rsidRDefault="00CF39D5" w:rsidP="00CF39D5">
      <w:pPr>
        <w:pStyle w:val="Heading4"/>
      </w:pPr>
      <w:r w:rsidRPr="00797E4D">
        <w:t xml:space="preserve">Their calculations are not objective – there is no mechanism to predict or prepare for terrorism – reject all of their claims to knowledge </w:t>
      </w:r>
    </w:p>
    <w:p w14:paraId="2BF3A4FC" w14:textId="77777777" w:rsidR="00CF39D5" w:rsidRPr="00797E4D" w:rsidRDefault="00CF39D5" w:rsidP="00CF39D5">
      <w:pPr>
        <w:rPr>
          <w:szCs w:val="26"/>
        </w:rPr>
      </w:pPr>
      <w:r w:rsidRPr="000312AD">
        <w:rPr>
          <w:rStyle w:val="StyleStyleBold12pt"/>
        </w:rPr>
        <w:t>Kessler</w:t>
      </w:r>
      <w:r w:rsidRPr="00797E4D">
        <w:rPr>
          <w:szCs w:val="26"/>
        </w:rPr>
        <w:t xml:space="preserve"> Sociology at </w:t>
      </w:r>
      <w:proofErr w:type="spellStart"/>
      <w:r w:rsidRPr="00797E4D">
        <w:rPr>
          <w:szCs w:val="26"/>
        </w:rPr>
        <w:t>Beilefeld</w:t>
      </w:r>
      <w:proofErr w:type="spellEnd"/>
      <w:r w:rsidRPr="00797E4D">
        <w:rPr>
          <w:szCs w:val="26"/>
        </w:rPr>
        <w:t xml:space="preserve"> </w:t>
      </w:r>
      <w:r w:rsidRPr="000312AD">
        <w:rPr>
          <w:rStyle w:val="StyleStyleBold12pt"/>
        </w:rPr>
        <w:t xml:space="preserve">&amp; </w:t>
      </w:r>
      <w:proofErr w:type="spellStart"/>
      <w:r w:rsidRPr="000312AD">
        <w:rPr>
          <w:rStyle w:val="StyleStyleBold12pt"/>
        </w:rPr>
        <w:t>Daase</w:t>
      </w:r>
      <w:proofErr w:type="spellEnd"/>
      <w:r w:rsidRPr="00797E4D">
        <w:rPr>
          <w:szCs w:val="26"/>
        </w:rPr>
        <w:t xml:space="preserve"> </w:t>
      </w:r>
      <w:proofErr w:type="spellStart"/>
      <w:proofErr w:type="gramStart"/>
      <w:r w:rsidRPr="00797E4D">
        <w:rPr>
          <w:szCs w:val="26"/>
        </w:rPr>
        <w:t>Poli</w:t>
      </w:r>
      <w:proofErr w:type="spellEnd"/>
      <w:r w:rsidRPr="00797E4D">
        <w:rPr>
          <w:szCs w:val="26"/>
        </w:rPr>
        <w:t xml:space="preserve">  </w:t>
      </w:r>
      <w:proofErr w:type="spellStart"/>
      <w:r w:rsidRPr="00797E4D">
        <w:rPr>
          <w:szCs w:val="26"/>
        </w:rPr>
        <w:t>Sci</w:t>
      </w:r>
      <w:proofErr w:type="spellEnd"/>
      <w:proofErr w:type="gramEnd"/>
      <w:r w:rsidRPr="00797E4D">
        <w:rPr>
          <w:szCs w:val="26"/>
        </w:rPr>
        <w:t xml:space="preserve"> at U of Munich </w:t>
      </w:r>
      <w:r w:rsidRPr="000312AD">
        <w:rPr>
          <w:rStyle w:val="StyleStyleBold12pt"/>
        </w:rPr>
        <w:t>2008</w:t>
      </w:r>
      <w:r w:rsidRPr="00797E4D">
        <w:rPr>
          <w:szCs w:val="26"/>
        </w:rPr>
        <w:t xml:space="preserve"> Oliver &amp; Christopher Alternatives p </w:t>
      </w:r>
      <w:proofErr w:type="spellStart"/>
      <w:r w:rsidRPr="00797E4D">
        <w:rPr>
          <w:szCs w:val="26"/>
        </w:rPr>
        <w:t>EBSCOhost</w:t>
      </w:r>
      <w:proofErr w:type="spellEnd"/>
    </w:p>
    <w:p w14:paraId="3D0D307D" w14:textId="77777777" w:rsidR="00CF39D5" w:rsidRPr="00797E4D" w:rsidRDefault="00CF39D5" w:rsidP="00CF39D5">
      <w:pPr>
        <w:rPr>
          <w:szCs w:val="26"/>
          <w:u w:val="single"/>
        </w:rPr>
      </w:pPr>
      <w:r w:rsidRPr="00797E4D">
        <w:rPr>
          <w:sz w:val="16"/>
          <w:szCs w:val="26"/>
        </w:rPr>
        <w:t>The objective is to develop means and methods to deal with uncertainty and reduce it to risk.46 Uncertainty is subsequently redefined in terms of contingency: One may not know what the next state of the world exactly is going to be but one can have a good guess and possibly find some insurance.</w:t>
      </w:r>
      <w:r w:rsidRPr="00797E4D">
        <w:rPr>
          <w:szCs w:val="26"/>
        </w:rPr>
        <w:t xml:space="preserve"> </w:t>
      </w:r>
      <w:r w:rsidRPr="003245AB">
        <w:rPr>
          <w:szCs w:val="26"/>
          <w:highlight w:val="magenta"/>
          <w:u w:val="single"/>
        </w:rPr>
        <w:t>To calculate risks does not mean that they can be measured objectively</w:t>
      </w:r>
      <w:r w:rsidRPr="00797E4D">
        <w:rPr>
          <w:szCs w:val="26"/>
          <w:u w:val="single"/>
        </w:rPr>
        <w:t>. Not all uncertainties are of quantitative nature and thus understandable within the common definition of rationality</w:t>
      </w:r>
      <w:r w:rsidRPr="00797E4D">
        <w:rPr>
          <w:szCs w:val="26"/>
        </w:rPr>
        <w:t>.</w:t>
      </w:r>
      <w:r w:rsidRPr="00797E4D">
        <w:rPr>
          <w:sz w:val="16"/>
          <w:szCs w:val="26"/>
        </w:rPr>
        <w:t>47 In particular,</w:t>
      </w:r>
      <w:r w:rsidRPr="00797E4D">
        <w:rPr>
          <w:szCs w:val="26"/>
        </w:rPr>
        <w:t xml:space="preserve"> </w:t>
      </w:r>
      <w:r w:rsidRPr="00797E4D">
        <w:rPr>
          <w:szCs w:val="26"/>
          <w:u w:val="single"/>
        </w:rPr>
        <w:t>the evaluation of risks may vary according to the political interests or cultural contexts</w:t>
      </w:r>
      <w:r w:rsidRPr="00797E4D">
        <w:rPr>
          <w:szCs w:val="26"/>
        </w:rPr>
        <w:t xml:space="preserve"> </w:t>
      </w:r>
      <w:proofErr w:type="gramStart"/>
      <w:r w:rsidRPr="00797E4D">
        <w:rPr>
          <w:sz w:val="16"/>
          <w:szCs w:val="26"/>
        </w:rPr>
        <w:t>If</w:t>
      </w:r>
      <w:proofErr w:type="gramEnd"/>
      <w:r w:rsidRPr="00797E4D">
        <w:rPr>
          <w:sz w:val="16"/>
          <w:szCs w:val="26"/>
        </w:rPr>
        <w:t xml:space="preserve"> this is acknowledged,</w:t>
      </w:r>
      <w:r w:rsidRPr="00797E4D">
        <w:rPr>
          <w:szCs w:val="26"/>
        </w:rPr>
        <w:t xml:space="preserve"> </w:t>
      </w:r>
      <w:r w:rsidRPr="003245AB">
        <w:rPr>
          <w:szCs w:val="26"/>
          <w:highlight w:val="magenta"/>
          <w:u w:val="single"/>
        </w:rPr>
        <w:t>the traditional concept of deterministic causality loses its validity.</w:t>
      </w:r>
      <w:r w:rsidRPr="00797E4D">
        <w:rPr>
          <w:szCs w:val="26"/>
        </w:rPr>
        <w:t xml:space="preserve"> </w:t>
      </w:r>
      <w:r w:rsidRPr="00797E4D">
        <w:rPr>
          <w:sz w:val="16"/>
          <w:szCs w:val="26"/>
        </w:rPr>
        <w:t xml:space="preserve">Uncertain political results and uncertain strategies do not follow predetermined laws, but, if anything, probabilistic laws. Thus, </w:t>
      </w:r>
      <w:r w:rsidRPr="003245AB">
        <w:rPr>
          <w:szCs w:val="26"/>
          <w:highlight w:val="magenta"/>
          <w:u w:val="single"/>
        </w:rPr>
        <w:t>what political scientists can achieve at best is probabilistic knowledge</w:t>
      </w:r>
      <w:r w:rsidRPr="00797E4D">
        <w:rPr>
          <w:szCs w:val="26"/>
          <w:u w:val="single"/>
        </w:rPr>
        <w:t xml:space="preserve">—that is, knowledge about necessary and sufficient reasons and </w:t>
      </w:r>
      <w:r w:rsidRPr="003245AB">
        <w:rPr>
          <w:szCs w:val="26"/>
          <w:highlight w:val="magenta"/>
          <w:u w:val="single"/>
        </w:rPr>
        <w:t>causes that may not</w:t>
      </w:r>
      <w:r w:rsidRPr="00797E4D">
        <w:rPr>
          <w:szCs w:val="26"/>
          <w:u w:val="single"/>
        </w:rPr>
        <w:t xml:space="preserve"> be able to </w:t>
      </w:r>
      <w:r w:rsidRPr="003245AB">
        <w:rPr>
          <w:szCs w:val="26"/>
          <w:highlight w:val="magenta"/>
          <w:u w:val="single"/>
        </w:rPr>
        <w:t>predict single events</w:t>
      </w:r>
      <w:r w:rsidRPr="00797E4D">
        <w:rPr>
          <w:szCs w:val="26"/>
          <w:u w:val="single"/>
        </w:rPr>
        <w:t xml:space="preserve"> but that do identify the conditions under which the realization of specific events is more or less likely.</w:t>
      </w:r>
    </w:p>
    <w:p w14:paraId="3E09F630" w14:textId="77777777" w:rsidR="00CF39D5" w:rsidRPr="00797E4D" w:rsidRDefault="00CF39D5" w:rsidP="00CF39D5">
      <w:pPr>
        <w:rPr>
          <w:sz w:val="16"/>
          <w:szCs w:val="26"/>
        </w:rPr>
      </w:pPr>
      <w:r w:rsidRPr="00797E4D">
        <w:rPr>
          <w:sz w:val="16"/>
          <w:szCs w:val="26"/>
        </w:rPr>
        <w:t>If this is accepted,</w:t>
      </w:r>
      <w:r w:rsidRPr="00797E4D">
        <w:rPr>
          <w:szCs w:val="26"/>
        </w:rPr>
        <w:t xml:space="preserve"> </w:t>
      </w:r>
      <w:r w:rsidRPr="003245AB">
        <w:rPr>
          <w:szCs w:val="26"/>
          <w:highlight w:val="magenta"/>
          <w:u w:val="single"/>
        </w:rPr>
        <w:t>the question of how big the threat of</w:t>
      </w:r>
      <w:r w:rsidRPr="00797E4D">
        <w:rPr>
          <w:szCs w:val="26"/>
          <w:u w:val="single"/>
        </w:rPr>
        <w:t xml:space="preserve"> international </w:t>
      </w:r>
      <w:r w:rsidRPr="003245AB">
        <w:rPr>
          <w:szCs w:val="26"/>
          <w:highlight w:val="magenta"/>
          <w:u w:val="single"/>
        </w:rPr>
        <w:t>terrorism currently is can no longer be answered</w:t>
      </w:r>
      <w:r w:rsidRPr="003245AB">
        <w:rPr>
          <w:szCs w:val="26"/>
          <w:highlight w:val="magenta"/>
        </w:rPr>
        <w:t xml:space="preserve"> </w:t>
      </w:r>
      <w:r w:rsidRPr="003245AB">
        <w:rPr>
          <w:szCs w:val="26"/>
          <w:highlight w:val="magenta"/>
          <w:u w:val="single"/>
        </w:rPr>
        <w:t>by pointing to the next terrorist act</w:t>
      </w:r>
      <w:r w:rsidRPr="00797E4D">
        <w:rPr>
          <w:szCs w:val="26"/>
          <w:u w:val="single"/>
        </w:rPr>
        <w:t xml:space="preserve"> that will surely happen at some point in the future.</w:t>
      </w:r>
      <w:r w:rsidRPr="00797E4D">
        <w:rPr>
          <w:szCs w:val="26"/>
        </w:rPr>
        <w:t xml:space="preserve"> </w:t>
      </w:r>
      <w:r w:rsidRPr="00797E4D">
        <w:rPr>
          <w:szCs w:val="26"/>
          <w:u w:val="single"/>
        </w:rPr>
        <w:t>For the fact that the current calm is just the calm before the next storm is as true as it is trivial.</w:t>
      </w:r>
      <w:r w:rsidRPr="00797E4D">
        <w:rPr>
          <w:szCs w:val="26"/>
        </w:rPr>
        <w:t xml:space="preserve"> </w:t>
      </w:r>
      <w:r w:rsidRPr="00797E4D">
        <w:rPr>
          <w:sz w:val="16"/>
          <w:szCs w:val="26"/>
        </w:rPr>
        <w:t>However,</w:t>
      </w:r>
      <w:r w:rsidRPr="00797E4D">
        <w:rPr>
          <w:szCs w:val="26"/>
        </w:rPr>
        <w:t xml:space="preserve"> </w:t>
      </w:r>
      <w:r w:rsidRPr="00797E4D">
        <w:rPr>
          <w:szCs w:val="26"/>
          <w:u w:val="single"/>
        </w:rPr>
        <w:t>exactly such trivial insights that the next terrorist "attack" will happen determine current security policy discourses.</w:t>
      </w:r>
      <w:r w:rsidRPr="00797E4D">
        <w:rPr>
          <w:szCs w:val="26"/>
        </w:rPr>
        <w:t xml:space="preserve"> </w:t>
      </w:r>
      <w:r w:rsidRPr="00797E4D">
        <w:rPr>
          <w:sz w:val="16"/>
          <w:szCs w:val="26"/>
        </w:rPr>
        <w:t xml:space="preserve">There are two reasons for this. First, there are two equally inadequate standard models to examine the risk of terrorism.49 The one inquires into the motivational structure of terrorist groups and individual terrorists and tries to extrapolate future attacks from past terrorist activities. The other attempts to calculate the risk by multiplying expected losses by their probability of occurrence. </w:t>
      </w:r>
      <w:proofErr w:type="gramStart"/>
      <w:r w:rsidRPr="00797E4D">
        <w:rPr>
          <w:sz w:val="16"/>
          <w:szCs w:val="26"/>
        </w:rPr>
        <w:t>The former is preferred by terrorism experts and regional specialists, the latter by decision makers and security analysts</w:t>
      </w:r>
      <w:proofErr w:type="gramEnd"/>
      <w:r w:rsidRPr="00797E4D">
        <w:rPr>
          <w:sz w:val="16"/>
          <w:szCs w:val="26"/>
        </w:rPr>
        <w:t>.</w:t>
      </w:r>
    </w:p>
    <w:p w14:paraId="1F3673EB" w14:textId="77777777" w:rsidR="00CF39D5" w:rsidRPr="00797E4D" w:rsidRDefault="00CF39D5" w:rsidP="00CF39D5">
      <w:pPr>
        <w:rPr>
          <w:szCs w:val="26"/>
        </w:rPr>
      </w:pPr>
      <w:r w:rsidRPr="00797E4D">
        <w:rPr>
          <w:sz w:val="16"/>
          <w:szCs w:val="26"/>
        </w:rPr>
        <w:t>The problem of the first method, however, is that it cannot account for new developments and spontaneous changes in terrorist practices. There is always a first time when new strategies are used or new targets are selected. Even using planes as cruise missiles in order to destroy skyscrapers was an innovation not clearly foreseen by specialists, because such behavior was nearly unimaginable at the time.</w:t>
      </w:r>
      <w:r w:rsidRPr="00797E4D">
        <w:rPr>
          <w:szCs w:val="26"/>
        </w:rPr>
        <w:t xml:space="preserve"> </w:t>
      </w:r>
      <w:r w:rsidRPr="00797E4D">
        <w:rPr>
          <w:sz w:val="16"/>
          <w:szCs w:val="26"/>
        </w:rPr>
        <w:t>Extrapolation methods to determine terrorism risks are thus inherently conservative and tend to underestimate the danger.</w:t>
      </w:r>
    </w:p>
    <w:p w14:paraId="0709C81B" w14:textId="77777777" w:rsidR="00CF39D5" w:rsidRPr="00797E4D" w:rsidRDefault="00CF39D5" w:rsidP="00CF39D5">
      <w:pPr>
        <w:rPr>
          <w:szCs w:val="26"/>
        </w:rPr>
      </w:pPr>
      <w:r w:rsidRPr="00797E4D">
        <w:rPr>
          <w:sz w:val="16"/>
          <w:szCs w:val="26"/>
        </w:rPr>
        <w:t>The problem of the second method is that</w:t>
      </w:r>
      <w:r w:rsidRPr="00797E4D">
        <w:rPr>
          <w:szCs w:val="26"/>
        </w:rPr>
        <w:t xml:space="preserve"> </w:t>
      </w:r>
      <w:r w:rsidRPr="00797E4D">
        <w:rPr>
          <w:szCs w:val="26"/>
          <w:u w:val="single"/>
        </w:rPr>
        <w:t>it is very difficult to "calculate" politically unacceptable losses. If the risk of terrorism is defined in traditional terms by probability and potential loss, then the focus on dramatic terror attacks leads to the marginalization of probabilities.</w:t>
      </w:r>
      <w:r w:rsidRPr="00797E4D">
        <w:rPr>
          <w:szCs w:val="26"/>
        </w:rPr>
        <w:t xml:space="preserve"> </w:t>
      </w:r>
      <w:r w:rsidRPr="00797E4D">
        <w:rPr>
          <w:sz w:val="16"/>
          <w:szCs w:val="26"/>
        </w:rPr>
        <w:t xml:space="preserve">The reason is that even the highest degree of improbability becomes irrelevant as the measure of loss goes to </w:t>
      </w:r>
      <w:proofErr w:type="spellStart"/>
      <w:r w:rsidRPr="00797E4D">
        <w:rPr>
          <w:sz w:val="16"/>
          <w:szCs w:val="26"/>
        </w:rPr>
        <w:t>infinity</w:t>
      </w:r>
      <w:proofErr w:type="gramStart"/>
      <w:r w:rsidRPr="00797E4D">
        <w:rPr>
          <w:sz w:val="16"/>
          <w:szCs w:val="26"/>
        </w:rPr>
        <w:t>.^</w:t>
      </w:r>
      <w:proofErr w:type="gramEnd"/>
      <w:r w:rsidRPr="003245AB">
        <w:rPr>
          <w:sz w:val="16"/>
          <w:szCs w:val="26"/>
          <w:highlight w:val="magenta"/>
        </w:rPr>
        <w:t>o</w:t>
      </w:r>
      <w:proofErr w:type="spellEnd"/>
      <w:r w:rsidRPr="003245AB">
        <w:rPr>
          <w:sz w:val="16"/>
          <w:szCs w:val="26"/>
          <w:highlight w:val="magenta"/>
        </w:rPr>
        <w:t xml:space="preserve"> </w:t>
      </w:r>
      <w:r w:rsidRPr="003245AB">
        <w:rPr>
          <w:szCs w:val="26"/>
          <w:highlight w:val="magenta"/>
          <w:u w:val="single"/>
        </w:rPr>
        <w:t>The mathematical calculation of the risk of terrorism</w:t>
      </w:r>
      <w:r w:rsidRPr="00797E4D">
        <w:rPr>
          <w:szCs w:val="26"/>
        </w:rPr>
        <w:t xml:space="preserve"> </w:t>
      </w:r>
      <w:r w:rsidRPr="00797E4D">
        <w:rPr>
          <w:sz w:val="16"/>
          <w:szCs w:val="26"/>
        </w:rPr>
        <w:t>thus</w:t>
      </w:r>
      <w:r w:rsidRPr="00797E4D">
        <w:rPr>
          <w:szCs w:val="26"/>
        </w:rPr>
        <w:t xml:space="preserve"> </w:t>
      </w:r>
      <w:r w:rsidRPr="003245AB">
        <w:rPr>
          <w:szCs w:val="26"/>
          <w:highlight w:val="magenta"/>
          <w:u w:val="single"/>
        </w:rPr>
        <w:t>tends to overestimate and to dramatize the danger</w:t>
      </w:r>
      <w:r w:rsidRPr="003245AB">
        <w:rPr>
          <w:szCs w:val="26"/>
          <w:highlight w:val="magenta"/>
        </w:rPr>
        <w:t>.</w:t>
      </w:r>
      <w:r w:rsidRPr="00797E4D">
        <w:rPr>
          <w:szCs w:val="26"/>
        </w:rPr>
        <w:t xml:space="preserve"> </w:t>
      </w:r>
      <w:r w:rsidRPr="00797E4D">
        <w:rPr>
          <w:szCs w:val="26"/>
          <w:u w:val="single"/>
        </w:rPr>
        <w:t>This has consequences beyond the actual risk assessment for the formulation and execution of "risk policies":</w:t>
      </w:r>
      <w:r w:rsidRPr="00797E4D">
        <w:rPr>
          <w:szCs w:val="26"/>
        </w:rPr>
        <w:t xml:space="preserve"> </w:t>
      </w:r>
      <w:r w:rsidRPr="00797E4D">
        <w:rPr>
          <w:sz w:val="16"/>
          <w:szCs w:val="26"/>
        </w:rPr>
        <w:t xml:space="preserve">If one factor of the risk calculation approaches infinity (e.g., if a case of nuclear terrorism is envisaged), then there is no balanced measure for antiterrorist efforts, and risk management as a rational endeavor breaks down. Under the historical condition of bipolarity, the "ultimate" threat with nuclear weapons could be balanced by a similar </w:t>
      </w:r>
      <w:proofErr w:type="spellStart"/>
      <w:r w:rsidRPr="00797E4D">
        <w:rPr>
          <w:sz w:val="16"/>
          <w:szCs w:val="26"/>
        </w:rPr>
        <w:t>counterthreat</w:t>
      </w:r>
      <w:proofErr w:type="spellEnd"/>
      <w:r w:rsidRPr="00797E4D">
        <w:rPr>
          <w:sz w:val="16"/>
          <w:szCs w:val="26"/>
        </w:rPr>
        <w:t xml:space="preserve">, and new </w:t>
      </w:r>
      <w:proofErr w:type="spellStart"/>
      <w:r w:rsidRPr="00797E4D">
        <w:rPr>
          <w:sz w:val="16"/>
          <w:szCs w:val="26"/>
        </w:rPr>
        <w:t>equilibria</w:t>
      </w:r>
      <w:proofErr w:type="spellEnd"/>
      <w:r w:rsidRPr="00797E4D">
        <w:rPr>
          <w:sz w:val="16"/>
          <w:szCs w:val="26"/>
        </w:rPr>
        <w:t xml:space="preserve"> could be achieved, albeit on higher levels of nuclear overkill.</w:t>
      </w:r>
      <w:r w:rsidRPr="00797E4D">
        <w:rPr>
          <w:szCs w:val="26"/>
        </w:rPr>
        <w:t xml:space="preserve"> </w:t>
      </w:r>
      <w:r w:rsidRPr="00797E4D">
        <w:rPr>
          <w:szCs w:val="26"/>
          <w:u w:val="single"/>
        </w:rPr>
        <w:t xml:space="preserve">Under the new condition of uncertainty, </w:t>
      </w:r>
      <w:r w:rsidRPr="003245AB">
        <w:rPr>
          <w:szCs w:val="26"/>
          <w:highlight w:val="magenta"/>
          <w:u w:val="single"/>
        </w:rPr>
        <w:t>no</w:t>
      </w:r>
      <w:r w:rsidRPr="00797E4D">
        <w:rPr>
          <w:szCs w:val="26"/>
          <w:u w:val="single"/>
        </w:rPr>
        <w:t xml:space="preserve"> such </w:t>
      </w:r>
      <w:r w:rsidRPr="003245AB">
        <w:rPr>
          <w:szCs w:val="26"/>
          <w:highlight w:val="magenta"/>
          <w:u w:val="single"/>
        </w:rPr>
        <w:t>rational balancing is possible since knowledge about actors, their motives and capabilities, is largely absent.</w:t>
      </w:r>
    </w:p>
    <w:p w14:paraId="1D4E5D19" w14:textId="77777777" w:rsidR="00CF39D5" w:rsidRPr="00797E4D" w:rsidRDefault="00CF39D5" w:rsidP="00CF39D5">
      <w:pPr>
        <w:rPr>
          <w:szCs w:val="26"/>
        </w:rPr>
      </w:pPr>
      <w:r w:rsidRPr="00797E4D">
        <w:rPr>
          <w:sz w:val="16"/>
          <w:szCs w:val="26"/>
        </w:rPr>
        <w:t>The second form of security policy that emerges when the deterrence model collapses mirrors the "social probability" approach. It represents</w:t>
      </w:r>
      <w:r w:rsidRPr="00797E4D">
        <w:rPr>
          <w:szCs w:val="26"/>
        </w:rPr>
        <w:t xml:space="preserve"> </w:t>
      </w:r>
      <w:proofErr w:type="gramStart"/>
      <w:r w:rsidRPr="00797E4D">
        <w:rPr>
          <w:szCs w:val="26"/>
          <w:u w:val="single"/>
        </w:rPr>
        <w:t>a logic</w:t>
      </w:r>
      <w:proofErr w:type="gramEnd"/>
      <w:r w:rsidRPr="00797E4D">
        <w:rPr>
          <w:szCs w:val="26"/>
          <w:u w:val="single"/>
        </w:rPr>
        <w:t xml:space="preserve"> of catastrophe.</w:t>
      </w:r>
      <w:r w:rsidRPr="00797E4D">
        <w:rPr>
          <w:szCs w:val="26"/>
        </w:rPr>
        <w:t xml:space="preserve"> </w:t>
      </w:r>
      <w:r w:rsidRPr="00797E4D">
        <w:rPr>
          <w:sz w:val="16"/>
          <w:szCs w:val="26"/>
        </w:rPr>
        <w:t>In contrast to risk management framed in line with logical probability theory, the logic of catastrophe</w:t>
      </w:r>
      <w:r w:rsidRPr="00797E4D">
        <w:rPr>
          <w:szCs w:val="26"/>
        </w:rPr>
        <w:t xml:space="preserve"> </w:t>
      </w:r>
      <w:r w:rsidRPr="00797E4D">
        <w:rPr>
          <w:szCs w:val="26"/>
          <w:u w:val="single"/>
        </w:rPr>
        <w:t xml:space="preserve">does not attempt to provide means of absorbing uncertainty. </w:t>
      </w:r>
      <w:r w:rsidRPr="00797E4D">
        <w:rPr>
          <w:sz w:val="16"/>
          <w:szCs w:val="26"/>
        </w:rPr>
        <w:t>Rather,</w:t>
      </w:r>
      <w:r w:rsidRPr="00797E4D">
        <w:rPr>
          <w:szCs w:val="26"/>
        </w:rPr>
        <w:t xml:space="preserve"> </w:t>
      </w:r>
      <w:r w:rsidRPr="00797E4D">
        <w:rPr>
          <w:szCs w:val="26"/>
          <w:u w:val="single"/>
        </w:rPr>
        <w:t xml:space="preserve">it takes uncertainty as constitutive for the logic itself; uncertainty is a crucial precondition for </w:t>
      </w:r>
      <w:proofErr w:type="spellStart"/>
      <w:r w:rsidRPr="00797E4D">
        <w:rPr>
          <w:szCs w:val="26"/>
          <w:u w:val="single"/>
        </w:rPr>
        <w:t>catastrophies</w:t>
      </w:r>
      <w:proofErr w:type="spellEnd"/>
      <w:r w:rsidRPr="00797E4D">
        <w:rPr>
          <w:szCs w:val="26"/>
          <w:u w:val="single"/>
        </w:rPr>
        <w:t>.</w:t>
      </w:r>
      <w:r w:rsidRPr="00797E4D">
        <w:rPr>
          <w:szCs w:val="26"/>
        </w:rPr>
        <w:t xml:space="preserve"> </w:t>
      </w:r>
      <w:r w:rsidRPr="00797E4D">
        <w:rPr>
          <w:szCs w:val="26"/>
          <w:u w:val="single"/>
        </w:rPr>
        <w:t>In particular, catastrophes happen at once, without a warning, but with major implications for the world polity</w:t>
      </w:r>
      <w:r w:rsidRPr="00797E4D">
        <w:rPr>
          <w:sz w:val="16"/>
          <w:szCs w:val="26"/>
        </w:rPr>
        <w:t>. In this category, we find the impact of meteorites. Mars attacks, the tsunami in South East Asia, and 9/11.</w:t>
      </w:r>
      <w:r w:rsidRPr="00797E4D">
        <w:rPr>
          <w:szCs w:val="26"/>
        </w:rPr>
        <w:t xml:space="preserve"> </w:t>
      </w:r>
      <w:r w:rsidRPr="00797E4D">
        <w:rPr>
          <w:szCs w:val="26"/>
          <w:u w:val="single"/>
        </w:rPr>
        <w:t>To conceive of terrorism as catastrophe has consequences for the formulation of an adequate security policy.</w:t>
      </w:r>
      <w:r w:rsidRPr="00797E4D">
        <w:rPr>
          <w:szCs w:val="26"/>
        </w:rPr>
        <w:t xml:space="preserve"> </w:t>
      </w:r>
      <w:r w:rsidRPr="00797E4D">
        <w:rPr>
          <w:szCs w:val="26"/>
          <w:u w:val="single"/>
        </w:rPr>
        <w:t>Since catastrophes happen irrespectively of human activity or inactivity, no political action could possibly prevent them.</w:t>
      </w:r>
      <w:r w:rsidRPr="00797E4D">
        <w:rPr>
          <w:szCs w:val="26"/>
        </w:rPr>
        <w:t xml:space="preserve"> </w:t>
      </w:r>
      <w:r w:rsidRPr="00797E4D">
        <w:rPr>
          <w:sz w:val="16"/>
          <w:szCs w:val="26"/>
        </w:rPr>
        <w:t>Of course, there are precautions that can be taken, but</w:t>
      </w:r>
      <w:r w:rsidRPr="00797E4D">
        <w:rPr>
          <w:szCs w:val="26"/>
        </w:rPr>
        <w:t xml:space="preserve"> </w:t>
      </w:r>
      <w:r w:rsidRPr="003245AB">
        <w:rPr>
          <w:szCs w:val="26"/>
          <w:highlight w:val="magenta"/>
          <w:u w:val="single"/>
        </w:rPr>
        <w:t>the framing of terrorist attack as a catastrophe points to spatial and temporal characteristics that are beyond "rationality."</w:t>
      </w:r>
      <w:r w:rsidRPr="00797E4D">
        <w:rPr>
          <w:szCs w:val="26"/>
        </w:rPr>
        <w:t xml:space="preserve"> </w:t>
      </w:r>
      <w:r w:rsidRPr="00797E4D">
        <w:rPr>
          <w:sz w:val="16"/>
          <w:szCs w:val="26"/>
        </w:rPr>
        <w:t xml:space="preserve">Thus, </w:t>
      </w:r>
      <w:r w:rsidRPr="003245AB">
        <w:rPr>
          <w:szCs w:val="26"/>
          <w:highlight w:val="magenta"/>
          <w:u w:val="single"/>
        </w:rPr>
        <w:t>political decision makers are exempted from</w:t>
      </w:r>
      <w:r w:rsidRPr="00797E4D">
        <w:rPr>
          <w:szCs w:val="26"/>
        </w:rPr>
        <w:t xml:space="preserve"> </w:t>
      </w:r>
      <w:r w:rsidRPr="00797E4D">
        <w:rPr>
          <w:sz w:val="16"/>
          <w:szCs w:val="26"/>
        </w:rPr>
        <w:t>the</w:t>
      </w:r>
      <w:r w:rsidRPr="00797E4D">
        <w:rPr>
          <w:szCs w:val="26"/>
        </w:rPr>
        <w:t xml:space="preserve"> </w:t>
      </w:r>
      <w:r w:rsidRPr="003245AB">
        <w:rPr>
          <w:szCs w:val="26"/>
          <w:highlight w:val="magenta"/>
          <w:u w:val="single"/>
        </w:rPr>
        <w:t>responsibility</w:t>
      </w:r>
      <w:r w:rsidRPr="00797E4D">
        <w:rPr>
          <w:szCs w:val="26"/>
        </w:rPr>
        <w:t xml:space="preserve"> </w:t>
      </w:r>
      <w:r w:rsidRPr="00797E4D">
        <w:rPr>
          <w:sz w:val="16"/>
          <w:szCs w:val="26"/>
        </w:rPr>
        <w:t>to provide security—</w:t>
      </w:r>
      <w:r w:rsidRPr="003245AB">
        <w:rPr>
          <w:szCs w:val="26"/>
          <w:highlight w:val="magenta"/>
          <w:u w:val="single"/>
        </w:rPr>
        <w:t xml:space="preserve">as long as they at least try to pre- </w:t>
      </w:r>
      <w:proofErr w:type="spellStart"/>
      <w:r w:rsidRPr="003245AB">
        <w:rPr>
          <w:szCs w:val="26"/>
          <w:highlight w:val="magenta"/>
          <w:u w:val="single"/>
        </w:rPr>
        <w:t>empt</w:t>
      </w:r>
      <w:proofErr w:type="spellEnd"/>
      <w:r w:rsidRPr="003245AB">
        <w:rPr>
          <w:szCs w:val="26"/>
          <w:highlight w:val="magenta"/>
          <w:u w:val="single"/>
        </w:rPr>
        <w:t xml:space="preserve"> an attack</w:t>
      </w:r>
      <w:r w:rsidRPr="003245AB">
        <w:rPr>
          <w:sz w:val="16"/>
          <w:szCs w:val="26"/>
          <w:highlight w:val="magenta"/>
        </w:rPr>
        <w:t>.</w:t>
      </w:r>
      <w:r w:rsidRPr="00797E4D">
        <w:rPr>
          <w:sz w:val="16"/>
          <w:szCs w:val="26"/>
        </w:rPr>
        <w:t xml:space="preserve"> Interestingly enough, 9/11 was framed as catastrophe in various commissions dealing with the question of who was responsible and whether it could have been prevented.</w:t>
      </w:r>
      <w:r w:rsidRPr="00797E4D">
        <w:rPr>
          <w:szCs w:val="26"/>
        </w:rPr>
        <w:t xml:space="preserve"> </w:t>
      </w:r>
    </w:p>
    <w:p w14:paraId="62563EC7" w14:textId="77777777" w:rsidR="00CF39D5" w:rsidRPr="00797E4D" w:rsidRDefault="00CF39D5" w:rsidP="00CF39D5">
      <w:pPr>
        <w:rPr>
          <w:szCs w:val="26"/>
          <w:u w:val="single"/>
        </w:rPr>
      </w:pPr>
      <w:r w:rsidRPr="00797E4D">
        <w:rPr>
          <w:szCs w:val="26"/>
          <w:u w:val="single"/>
        </w:rPr>
        <w:t xml:space="preserve">This makes clear that under the condition of uncertainty, </w:t>
      </w:r>
      <w:r w:rsidRPr="003245AB">
        <w:rPr>
          <w:szCs w:val="26"/>
          <w:highlight w:val="magenta"/>
          <w:u w:val="single"/>
        </w:rPr>
        <w:t>there are no objective criteria that could serve as an anchor for measuring dangers and assessing the quality of political responses.</w:t>
      </w:r>
      <w:r w:rsidRPr="00797E4D">
        <w:rPr>
          <w:szCs w:val="26"/>
        </w:rPr>
        <w:t xml:space="preserve"> </w:t>
      </w:r>
      <w:r w:rsidRPr="00797E4D">
        <w:rPr>
          <w:sz w:val="16"/>
          <w:szCs w:val="26"/>
        </w:rPr>
        <w:t xml:space="preserve">For example, as much as one might object to certain measures by the US administration, it is almost impossible to "measure" the success of countermeasures. Of course, there might be a subjective assessment of specific shortcomings or failures, but </w:t>
      </w:r>
      <w:r w:rsidRPr="00797E4D">
        <w:rPr>
          <w:szCs w:val="26"/>
          <w:u w:val="single"/>
        </w:rPr>
        <w:t xml:space="preserve">there is no "common" currency to evaluate them. As a consequence, </w:t>
      </w:r>
      <w:r w:rsidRPr="003245AB">
        <w:rPr>
          <w:szCs w:val="26"/>
          <w:highlight w:val="magenta"/>
          <w:u w:val="single"/>
        </w:rPr>
        <w:t>the framework of the security dilemma fails</w:t>
      </w:r>
      <w:r w:rsidRPr="00797E4D">
        <w:rPr>
          <w:szCs w:val="26"/>
          <w:u w:val="single"/>
        </w:rPr>
        <w:t xml:space="preserve"> to capture the basic uncertainties.</w:t>
      </w:r>
    </w:p>
    <w:p w14:paraId="21B34910" w14:textId="77777777" w:rsidR="00CF39D5" w:rsidRPr="001D55D9" w:rsidRDefault="00CF39D5" w:rsidP="00CF39D5"/>
    <w:p w14:paraId="7606AC72" w14:textId="77777777" w:rsidR="00CF39D5" w:rsidRDefault="00CF39D5" w:rsidP="00CF39D5">
      <w:pPr>
        <w:pStyle w:val="Heading4"/>
      </w:pPr>
      <w:r>
        <w:t xml:space="preserve">A problem-solution framework to terrorism is academically irresponsible </w:t>
      </w:r>
      <w:r>
        <w:sym w:font="Wingdings" w:char="F0E8"/>
      </w:r>
      <w:r>
        <w:t xml:space="preserve"> stagnation and state-violence</w:t>
      </w:r>
    </w:p>
    <w:p w14:paraId="7912961C" w14:textId="77777777" w:rsidR="00CF39D5" w:rsidRDefault="00CF39D5" w:rsidP="00CF39D5">
      <w:r w:rsidRPr="00C4364A">
        <w:rPr>
          <w:rStyle w:val="StyleStyleBold12pt"/>
        </w:rPr>
        <w:t>Jarvis</w:t>
      </w:r>
      <w:r>
        <w:t xml:space="preserve"> Lecturer in the Department of Politics and International Relations at Swansea University </w:t>
      </w:r>
      <w:r w:rsidRPr="00C4364A">
        <w:rPr>
          <w:rStyle w:val="StyleStyleBold12pt"/>
        </w:rPr>
        <w:t>2009</w:t>
      </w:r>
      <w:r>
        <w:t xml:space="preserve"> Lee “</w:t>
      </w:r>
      <w:r w:rsidRPr="00C4364A">
        <w:t>The Spaces and Faces of Critical Terrorism Studies</w:t>
      </w:r>
      <w:r>
        <w:t xml:space="preserve">” Security Dialogue 40.5 sage publishing </w:t>
      </w:r>
    </w:p>
    <w:p w14:paraId="5915A462" w14:textId="77777777" w:rsidR="00CF39D5" w:rsidRPr="00796994" w:rsidRDefault="00CF39D5" w:rsidP="00CF39D5">
      <w:pPr>
        <w:rPr>
          <w:sz w:val="16"/>
        </w:rPr>
      </w:pPr>
      <w:r w:rsidRPr="00424E6E">
        <w:rPr>
          <w:rStyle w:val="StyleBoldUnderline"/>
          <w:highlight w:val="magenta"/>
        </w:rPr>
        <w:t>Given the</w:t>
      </w:r>
      <w:r w:rsidRPr="00796994">
        <w:rPr>
          <w:sz w:val="16"/>
        </w:rPr>
        <w:t xml:space="preserve"> above </w:t>
      </w:r>
      <w:r w:rsidRPr="00424E6E">
        <w:rPr>
          <w:rStyle w:val="StyleBoldUnderline"/>
          <w:highlight w:val="magenta"/>
        </w:rPr>
        <w:t>preference for a specific and narrow essentialist framework, it is</w:t>
      </w:r>
      <w:r w:rsidRPr="00796994">
        <w:rPr>
          <w:sz w:val="16"/>
        </w:rPr>
        <w:t xml:space="preserve"> perhaps </w:t>
      </w:r>
      <w:r w:rsidRPr="00424E6E">
        <w:rPr>
          <w:rStyle w:val="StyleBoldUnderline"/>
          <w:highlight w:val="magenta"/>
        </w:rPr>
        <w:t>unsurprising that terrorism studies has oriented towards policy-relevant research</w:t>
      </w:r>
      <w:r w:rsidRPr="00796994">
        <w:rPr>
          <w:rStyle w:val="StyleBoldUnderline"/>
        </w:rPr>
        <w:t>.</w:t>
      </w:r>
      <w:r w:rsidRPr="00796994">
        <w:rPr>
          <w:sz w:val="16"/>
        </w:rPr>
        <w:t xml:space="preserve"> </w:t>
      </w:r>
      <w:r w:rsidRPr="00424E6E">
        <w:rPr>
          <w:rStyle w:val="StyleBoldUnderline"/>
          <w:highlight w:val="magenta"/>
        </w:rPr>
        <w:t>In seeking not only to define and explain, but also to prevent or resolve, its object of knowledge, this structuring of the discipline</w:t>
      </w:r>
      <w:r w:rsidRPr="00796994">
        <w:rPr>
          <w:rStyle w:val="StyleBoldUnderline"/>
        </w:rPr>
        <w:t xml:space="preserve"> necessarily </w:t>
      </w:r>
      <w:r w:rsidRPr="00424E6E">
        <w:rPr>
          <w:rStyle w:val="StyleBoldUnderline"/>
          <w:highlight w:val="magenta"/>
        </w:rPr>
        <w:t>mobilizes a very limited conception of academic responsibility.</w:t>
      </w:r>
      <w:r w:rsidRPr="00796994">
        <w:rPr>
          <w:sz w:val="16"/>
        </w:rPr>
        <w:t xml:space="preserve"> In Cox’s (1996: 88) famous terminology, as noted by Gunning (2007), </w:t>
      </w:r>
      <w:r w:rsidRPr="00424E6E">
        <w:rPr>
          <w:rStyle w:val="StyleBoldUnderline"/>
          <w:highlight w:val="magenta"/>
        </w:rPr>
        <w:t>terrorism studies has overwhelmingly functioned as a problem-solving pursuit that:</w:t>
      </w:r>
    </w:p>
    <w:p w14:paraId="2E503951" w14:textId="77777777" w:rsidR="00CF39D5" w:rsidRPr="008257C1" w:rsidRDefault="00CF39D5" w:rsidP="00CF39D5">
      <w:pPr>
        <w:rPr>
          <w:sz w:val="16"/>
        </w:rPr>
      </w:pPr>
      <w:proofErr w:type="gramStart"/>
      <w:r w:rsidRPr="00424E6E">
        <w:rPr>
          <w:rStyle w:val="StyleBoldUnderline"/>
          <w:highlight w:val="magenta"/>
        </w:rPr>
        <w:t>takes</w:t>
      </w:r>
      <w:proofErr w:type="gramEnd"/>
      <w:r w:rsidRPr="00424E6E">
        <w:rPr>
          <w:rStyle w:val="StyleBoldUnderline"/>
          <w:highlight w:val="magenta"/>
        </w:rPr>
        <w:t xml:space="preserve"> the world as it finds it, with the prevailing social and power relationships</w:t>
      </w:r>
      <w:r w:rsidRPr="00796994">
        <w:rPr>
          <w:rStyle w:val="StyleBoldUnderline"/>
        </w:rPr>
        <w:t xml:space="preserve"> and the institutions into which they are organized, </w:t>
      </w:r>
      <w:r w:rsidRPr="00424E6E">
        <w:rPr>
          <w:rStyle w:val="StyleBoldUnderline"/>
          <w:highlight w:val="magenta"/>
        </w:rPr>
        <w:t>as the given framework for action</w:t>
      </w:r>
      <w:r w:rsidRPr="008257C1">
        <w:rPr>
          <w:sz w:val="16"/>
        </w:rPr>
        <w:t xml:space="preserve">. </w:t>
      </w:r>
      <w:r w:rsidRPr="00796994">
        <w:rPr>
          <w:rStyle w:val="StyleBoldUnderline"/>
        </w:rPr>
        <w:t>The general aim of problem solving is to make these relationships and institutions work smoothly</w:t>
      </w:r>
      <w:r w:rsidRPr="008257C1">
        <w:rPr>
          <w:sz w:val="16"/>
        </w:rPr>
        <w:t xml:space="preserve"> by dealing effectively with particular sources of trouble.</w:t>
      </w:r>
    </w:p>
    <w:p w14:paraId="56B3999D" w14:textId="77777777" w:rsidR="00CF39D5" w:rsidRPr="008257C1" w:rsidRDefault="00CF39D5" w:rsidP="00CF39D5">
      <w:pPr>
        <w:rPr>
          <w:sz w:val="16"/>
        </w:rPr>
      </w:pPr>
      <w:r w:rsidRPr="008257C1">
        <w:rPr>
          <w:sz w:val="16"/>
        </w:rPr>
        <w:t>As Cox’s remarks suggest</w:t>
      </w:r>
      <w:r w:rsidRPr="00424E6E">
        <w:rPr>
          <w:sz w:val="16"/>
          <w:highlight w:val="magenta"/>
        </w:rPr>
        <w:t xml:space="preserve">, </w:t>
      </w:r>
      <w:r w:rsidRPr="00424E6E">
        <w:rPr>
          <w:rStyle w:val="StyleBoldUnderline"/>
          <w:highlight w:val="magenta"/>
        </w:rPr>
        <w:t>the problem-solving approach to the study of terrorism is normatively problematic in reducing academic responsibility to a technical exercise of risk governance or management</w:t>
      </w:r>
      <w:r w:rsidRPr="00796994">
        <w:rPr>
          <w:rStyle w:val="StyleBoldUnderline"/>
        </w:rPr>
        <w:t>.</w:t>
      </w:r>
      <w:r w:rsidRPr="008257C1">
        <w:rPr>
          <w:sz w:val="16"/>
        </w:rPr>
        <w:t xml:space="preserve"> At best, </w:t>
      </w:r>
      <w:r w:rsidRPr="00424E6E">
        <w:rPr>
          <w:rStyle w:val="StyleBoldUnderline"/>
          <w:highlight w:val="magenta"/>
        </w:rPr>
        <w:t>such a reduction militates against any notion of critical enquiry aimed at contesting or destabilizing the status quo</w:t>
      </w:r>
      <w:r w:rsidRPr="008257C1">
        <w:rPr>
          <w:rStyle w:val="StyleBoldUnderline"/>
        </w:rPr>
        <w:t>:</w:t>
      </w:r>
      <w:r w:rsidRPr="008257C1">
        <w:rPr>
          <w:sz w:val="16"/>
        </w:rPr>
        <w:t xml:space="preserve"> of ‘saying the unsayable’ in Booth’s (2008: 68) terminology. At worst, </w:t>
      </w:r>
      <w:r w:rsidRPr="00424E6E">
        <w:rPr>
          <w:rStyle w:val="StyleBoldUnderline"/>
          <w:highlight w:val="magenta"/>
        </w:rPr>
        <w:t>it</w:t>
      </w:r>
      <w:r w:rsidRPr="008257C1">
        <w:rPr>
          <w:sz w:val="16"/>
        </w:rPr>
        <w:t xml:space="preserve"> simply </w:t>
      </w:r>
      <w:r w:rsidRPr="00424E6E">
        <w:rPr>
          <w:rStyle w:val="StyleBoldUnderline"/>
          <w:highlight w:val="magenta"/>
        </w:rPr>
        <w:t>reifies</w:t>
      </w:r>
      <w:r w:rsidRPr="008257C1">
        <w:rPr>
          <w:rStyle w:val="StyleBoldUnderline"/>
        </w:rPr>
        <w:t xml:space="preserve"> a tired </w:t>
      </w:r>
      <w:r w:rsidRPr="00424E6E">
        <w:rPr>
          <w:rStyle w:val="StyleBoldUnderline"/>
          <w:highlight w:val="magenta"/>
        </w:rPr>
        <w:t>and</w:t>
      </w:r>
      <w:r w:rsidRPr="008257C1">
        <w:rPr>
          <w:rStyle w:val="StyleBoldUnderline"/>
        </w:rPr>
        <w:t xml:space="preserve"> unstable inside/outside dichotomy that </w:t>
      </w:r>
      <w:r w:rsidRPr="00424E6E">
        <w:rPr>
          <w:rStyle w:val="StyleBoldUnderline"/>
          <w:highlight w:val="magenta"/>
        </w:rPr>
        <w:t>legitimizes the state’s continued monopoly on violence.</w:t>
      </w:r>
      <w:r w:rsidRPr="008257C1">
        <w:rPr>
          <w:sz w:val="16"/>
        </w:rPr>
        <w:t xml:space="preserve"> Either way, </w:t>
      </w:r>
      <w:r w:rsidRPr="00424E6E">
        <w:rPr>
          <w:rStyle w:val="StyleBoldUnderline"/>
          <w:highlight w:val="magenta"/>
        </w:rPr>
        <w:t>the continued structuring of the</w:t>
      </w:r>
      <w:r w:rsidRPr="008257C1">
        <w:rPr>
          <w:rStyle w:val="StyleBoldUnderline"/>
        </w:rPr>
        <w:t xml:space="preserve"> mainstream </w:t>
      </w:r>
      <w:r w:rsidRPr="00424E6E">
        <w:rPr>
          <w:rStyle w:val="StyleBoldUnderline"/>
          <w:highlight w:val="magenta"/>
        </w:rPr>
        <w:t>literature</w:t>
      </w:r>
      <w:r w:rsidRPr="008257C1">
        <w:rPr>
          <w:rStyle w:val="StyleBoldUnderline"/>
        </w:rPr>
        <w:t xml:space="preserve"> around the above debates </w:t>
      </w:r>
      <w:r w:rsidRPr="00424E6E">
        <w:rPr>
          <w:rStyle w:val="StyleBoldUnderline"/>
          <w:highlight w:val="magenta"/>
        </w:rPr>
        <w:t>fails to offer any meaningful participatory role for engaged, active scholarship</w:t>
      </w:r>
      <w:r w:rsidRPr="008257C1">
        <w:rPr>
          <w:rStyle w:val="StyleBoldUnderline"/>
        </w:rPr>
        <w:t>.</w:t>
      </w:r>
    </w:p>
    <w:p w14:paraId="4318F6EC" w14:textId="77777777" w:rsidR="00CF39D5" w:rsidRDefault="00CF39D5" w:rsidP="00CF39D5">
      <w:pPr>
        <w:rPr>
          <w:sz w:val="16"/>
        </w:rPr>
      </w:pPr>
      <w:r w:rsidRPr="008257C1">
        <w:rPr>
          <w:sz w:val="16"/>
        </w:rPr>
        <w:t xml:space="preserve">In sum, although characterized by considerable diversity, the </w:t>
      </w:r>
      <w:r w:rsidRPr="00424E6E">
        <w:rPr>
          <w:rStyle w:val="StyleBoldUnderline"/>
          <w:highlight w:val="magenta"/>
        </w:rPr>
        <w:t>terrorism studies</w:t>
      </w:r>
      <w:r w:rsidRPr="008257C1">
        <w:rPr>
          <w:sz w:val="16"/>
        </w:rPr>
        <w:t xml:space="preserve"> literature </w:t>
      </w:r>
      <w:r w:rsidRPr="00424E6E">
        <w:rPr>
          <w:rStyle w:val="StyleBoldUnderline"/>
          <w:highlight w:val="magenta"/>
        </w:rPr>
        <w:t>suffers from key analytical and normative limitations.</w:t>
      </w:r>
      <w:r w:rsidRPr="008257C1">
        <w:rPr>
          <w:sz w:val="16"/>
        </w:rPr>
        <w:t xml:space="preserve"> Analytically, </w:t>
      </w:r>
      <w:r w:rsidRPr="00424E6E">
        <w:rPr>
          <w:rStyle w:val="StyleBoldUnderline"/>
          <w:highlight w:val="magenta"/>
        </w:rPr>
        <w:t>the preference for a narrow essentialist framework not only neglects the processes of terrorism’s construction, it also reduces the space available for discussing the (</w:t>
      </w:r>
      <w:proofErr w:type="spellStart"/>
      <w:proofErr w:type="gramStart"/>
      <w:r w:rsidRPr="00424E6E">
        <w:rPr>
          <w:rStyle w:val="StyleBoldUnderline"/>
          <w:highlight w:val="magenta"/>
        </w:rPr>
        <w:t>il</w:t>
      </w:r>
      <w:proofErr w:type="spellEnd"/>
      <w:r w:rsidRPr="00424E6E">
        <w:rPr>
          <w:rStyle w:val="StyleBoldUnderline"/>
          <w:highlight w:val="magenta"/>
        </w:rPr>
        <w:t>)legitimacy</w:t>
      </w:r>
      <w:proofErr w:type="gramEnd"/>
      <w:r w:rsidRPr="00424E6E">
        <w:rPr>
          <w:rStyle w:val="StyleBoldUnderline"/>
          <w:highlight w:val="magenta"/>
        </w:rPr>
        <w:t xml:space="preserve"> of particular </w:t>
      </w:r>
      <w:proofErr w:type="spellStart"/>
      <w:r w:rsidRPr="00424E6E">
        <w:rPr>
          <w:rStyle w:val="StyleBoldUnderline"/>
          <w:highlight w:val="magenta"/>
        </w:rPr>
        <w:t>violences</w:t>
      </w:r>
      <w:proofErr w:type="spellEnd"/>
      <w:r w:rsidRPr="008257C1">
        <w:rPr>
          <w:sz w:val="16"/>
        </w:rPr>
        <w:t xml:space="preserve">. Normatively, </w:t>
      </w:r>
      <w:r w:rsidRPr="00424E6E">
        <w:rPr>
          <w:rStyle w:val="StyleBoldUnderline"/>
          <w:highlight w:val="magenta"/>
        </w:rPr>
        <w:t>the preference for producing policy-relevant, problem-solving research works to detach academic responsibility from any notion of critical enquiry</w:t>
      </w:r>
      <w:r w:rsidRPr="008257C1">
        <w:rPr>
          <w:sz w:val="16"/>
        </w:rPr>
        <w:t>. These limitations, I argue, open considerable space for the emergence of a critical terrorism studies agenda.</w:t>
      </w:r>
    </w:p>
    <w:p w14:paraId="2FC5A23D" w14:textId="77777777" w:rsidR="00CF39D5" w:rsidRDefault="00CF39D5" w:rsidP="00CF39D5">
      <w:pPr>
        <w:rPr>
          <w:rStyle w:val="Heading4Char"/>
        </w:rPr>
      </w:pPr>
    </w:p>
    <w:p w14:paraId="4BEDC438" w14:textId="77777777" w:rsidR="00CF39D5" w:rsidRPr="00F823A7" w:rsidRDefault="00CF39D5" w:rsidP="00CF39D5">
      <w:r w:rsidRPr="00F823A7">
        <w:rPr>
          <w:rStyle w:val="Heading4Char"/>
        </w:rPr>
        <w:t xml:space="preserve">The threat of terrorism creates an Outsider Enemy which justifies a permanent state of emergency </w:t>
      </w:r>
      <w:r w:rsidRPr="00F823A7">
        <w:rPr>
          <w:rStyle w:val="Heading4Char"/>
        </w:rPr>
        <w:sym w:font="Wingdings" w:char="F0E8"/>
      </w:r>
      <w:r w:rsidRPr="00F823A7">
        <w:rPr>
          <w:rStyle w:val="Heading4Char"/>
        </w:rPr>
        <w:t xml:space="preserve"> preemptive strikes</w:t>
      </w:r>
      <w:r w:rsidRPr="00F823A7">
        <w:br/>
      </w:r>
      <w:proofErr w:type="spellStart"/>
      <w:r w:rsidRPr="00F823A7">
        <w:rPr>
          <w:rStyle w:val="StyleStyleBold12pt"/>
        </w:rPr>
        <w:t>Zizek</w:t>
      </w:r>
      <w:proofErr w:type="spellEnd"/>
      <w:r>
        <w:t xml:space="preserve"> </w:t>
      </w:r>
      <w:r w:rsidRPr="00F823A7">
        <w:rPr>
          <w:rStyle w:val="StyleStyleBold12pt"/>
        </w:rPr>
        <w:t>2005</w:t>
      </w:r>
      <w:r w:rsidRPr="00F823A7">
        <w:t xml:space="preserve"> </w:t>
      </w:r>
      <w:proofErr w:type="spellStart"/>
      <w:r w:rsidRPr="00F823A7">
        <w:t>Slavoj</w:t>
      </w:r>
      <w:proofErr w:type="spellEnd"/>
      <w:r w:rsidRPr="00F823A7">
        <w:t>, In These Times, August 11, http://www.lacan.com/zizekiranian.htm</w:t>
      </w:r>
    </w:p>
    <w:p w14:paraId="7B8D6BD0" w14:textId="77777777" w:rsidR="00CF39D5" w:rsidRPr="00275A68" w:rsidRDefault="00CF39D5" w:rsidP="00CF39D5">
      <w:pPr>
        <w:rPr>
          <w:sz w:val="18"/>
          <w:szCs w:val="26"/>
        </w:rPr>
      </w:pPr>
      <w:r w:rsidRPr="005678B1">
        <w:rPr>
          <w:szCs w:val="32"/>
          <w:highlight w:val="magenta"/>
          <w:u w:val="single"/>
        </w:rPr>
        <w:t>Every power structure has to rely on an underlying implicit</w:t>
      </w:r>
      <w:r w:rsidRPr="00275A68">
        <w:rPr>
          <w:szCs w:val="32"/>
          <w:u w:val="single"/>
        </w:rPr>
        <w:t xml:space="preserve"> </w:t>
      </w:r>
      <w:r w:rsidRPr="005678B1">
        <w:rPr>
          <w:szCs w:val="32"/>
          <w:highlight w:val="magenta"/>
          <w:u w:val="single"/>
        </w:rPr>
        <w:t>threat,</w:t>
      </w:r>
      <w:r w:rsidRPr="00275A68">
        <w:rPr>
          <w:u w:val="single"/>
        </w:rPr>
        <w:t xml:space="preserve"> </w:t>
      </w:r>
      <w:r w:rsidRPr="00275A68">
        <w:rPr>
          <w:sz w:val="18"/>
          <w:szCs w:val="26"/>
        </w:rPr>
        <w:t xml:space="preserve">i.e. whatever the </w:t>
      </w:r>
      <w:proofErr w:type="spellStart"/>
      <w:r w:rsidRPr="00275A68">
        <w:rPr>
          <w:sz w:val="18"/>
          <w:szCs w:val="26"/>
        </w:rPr>
        <w:t>oficial</w:t>
      </w:r>
      <w:proofErr w:type="spellEnd"/>
      <w:r w:rsidRPr="00275A68">
        <w:rPr>
          <w:sz w:val="18"/>
          <w:szCs w:val="26"/>
        </w:rPr>
        <w:t xml:space="preserve"> democratic rules and legal constraints may </w:t>
      </w:r>
      <w:proofErr w:type="gramStart"/>
      <w:r w:rsidRPr="00275A68">
        <w:rPr>
          <w:sz w:val="18"/>
          <w:szCs w:val="26"/>
        </w:rPr>
        <w:t>be,</w:t>
      </w:r>
      <w:proofErr w:type="gramEnd"/>
      <w:r w:rsidRPr="00275A68">
        <w:rPr>
          <w:sz w:val="18"/>
          <w:szCs w:val="26"/>
        </w:rPr>
        <w:t xml:space="preserve"> we can ultimately do whatever we want to you.</w:t>
      </w:r>
      <w:r w:rsidRPr="00275A68">
        <w:rPr>
          <w:szCs w:val="32"/>
        </w:rPr>
        <w:t xml:space="preserve"> </w:t>
      </w:r>
      <w:r w:rsidRPr="00003460">
        <w:rPr>
          <w:szCs w:val="32"/>
          <w:highlight w:val="magenta"/>
          <w:u w:val="single"/>
        </w:rPr>
        <w:t>In the 20th century</w:t>
      </w:r>
      <w:r w:rsidRPr="00275A68">
        <w:rPr>
          <w:szCs w:val="32"/>
          <w:u w:val="single"/>
        </w:rPr>
        <w:t xml:space="preserve">, however, the nature of this link between power and the invisible threat that sustains it changed. Existing power structures no longer relied on their own </w:t>
      </w:r>
      <w:proofErr w:type="spellStart"/>
      <w:r w:rsidRPr="00275A68">
        <w:rPr>
          <w:szCs w:val="32"/>
          <w:u w:val="single"/>
        </w:rPr>
        <w:t>fantasmatic</w:t>
      </w:r>
      <w:proofErr w:type="spellEnd"/>
      <w:r w:rsidRPr="00275A68">
        <w:rPr>
          <w:szCs w:val="32"/>
          <w:u w:val="single"/>
        </w:rPr>
        <w:t xml:space="preserve"> projection of a potential, invisible threat in order to secure the hold over their subjects.</w:t>
      </w:r>
      <w:r w:rsidRPr="00275A68">
        <w:rPr>
          <w:szCs w:val="32"/>
        </w:rPr>
        <w:t xml:space="preserve"> </w:t>
      </w:r>
      <w:r w:rsidRPr="00275A68">
        <w:rPr>
          <w:sz w:val="18"/>
          <w:szCs w:val="26"/>
        </w:rPr>
        <w:t>Rather,</w:t>
      </w:r>
      <w:r w:rsidRPr="00275A68">
        <w:rPr>
          <w:szCs w:val="32"/>
        </w:rPr>
        <w:t xml:space="preserve"> </w:t>
      </w:r>
      <w:r w:rsidRPr="00003460">
        <w:rPr>
          <w:szCs w:val="32"/>
          <w:highlight w:val="magenta"/>
          <w:u w:val="single"/>
        </w:rPr>
        <w:t>the</w:t>
      </w:r>
      <w:r w:rsidRPr="00275A68">
        <w:rPr>
          <w:szCs w:val="32"/>
          <w:u w:val="single"/>
        </w:rPr>
        <w:t xml:space="preserve"> </w:t>
      </w:r>
      <w:r w:rsidRPr="00003460">
        <w:rPr>
          <w:szCs w:val="32"/>
          <w:highlight w:val="magenta"/>
          <w:u w:val="single"/>
        </w:rPr>
        <w:t>threat was externalized</w:t>
      </w:r>
      <w:r w:rsidRPr="00275A68">
        <w:rPr>
          <w:szCs w:val="32"/>
          <w:u w:val="single"/>
        </w:rPr>
        <w:t xml:space="preserve">, </w:t>
      </w:r>
      <w:r w:rsidRPr="00003460">
        <w:rPr>
          <w:szCs w:val="32"/>
          <w:highlight w:val="magenta"/>
          <w:u w:val="single"/>
        </w:rPr>
        <w:t>displaced onto an Outside Enemy. It became the invisible</w:t>
      </w:r>
      <w:r w:rsidRPr="00275A68">
        <w:rPr>
          <w:szCs w:val="32"/>
          <w:u w:val="single"/>
        </w:rPr>
        <w:t xml:space="preserve"> (and, for that reason, all-powerful </w:t>
      </w:r>
      <w:r w:rsidRPr="00003460">
        <w:rPr>
          <w:szCs w:val="32"/>
          <w:highlight w:val="magenta"/>
          <w:u w:val="single"/>
        </w:rPr>
        <w:t xml:space="preserve">and </w:t>
      </w:r>
      <w:proofErr w:type="spellStart"/>
      <w:r w:rsidRPr="00003460">
        <w:rPr>
          <w:szCs w:val="32"/>
          <w:highlight w:val="magenta"/>
          <w:u w:val="single"/>
        </w:rPr>
        <w:t>omni</w:t>
      </w:r>
      <w:proofErr w:type="spellEnd"/>
      <w:r w:rsidRPr="00003460">
        <w:rPr>
          <w:szCs w:val="32"/>
          <w:highlight w:val="magenta"/>
          <w:u w:val="single"/>
        </w:rPr>
        <w:t>-present) threat of this enemy that legitimized the existing power structure's permanent state of emergency</w:t>
      </w:r>
      <w:r w:rsidRPr="00275A68">
        <w:rPr>
          <w:szCs w:val="32"/>
          <w:u w:val="single"/>
        </w:rPr>
        <w:t>.</w:t>
      </w:r>
      <w:r w:rsidRPr="00275A68">
        <w:rPr>
          <w:szCs w:val="32"/>
        </w:rPr>
        <w:t xml:space="preserve"> </w:t>
      </w:r>
      <w:r w:rsidRPr="00275A68">
        <w:rPr>
          <w:szCs w:val="32"/>
          <w:u w:val="single"/>
        </w:rPr>
        <w:t xml:space="preserve">Fascists invoked the threat of the Jewish conspiracy, </w:t>
      </w:r>
      <w:r w:rsidRPr="00275A68">
        <w:rPr>
          <w:sz w:val="18"/>
          <w:szCs w:val="26"/>
        </w:rPr>
        <w:t xml:space="preserve">Stalinists the threat of the class enemy, </w:t>
      </w:r>
      <w:r w:rsidRPr="00275A68">
        <w:rPr>
          <w:szCs w:val="32"/>
          <w:u w:val="single"/>
        </w:rPr>
        <w:t>Americans the threat of Communism-</w:t>
      </w:r>
      <w:r w:rsidRPr="00003460">
        <w:rPr>
          <w:szCs w:val="32"/>
          <w:highlight w:val="magenta"/>
          <w:u w:val="single"/>
        </w:rPr>
        <w:t>all the way up to today's "war on terror."</w:t>
      </w:r>
      <w:r w:rsidRPr="00003460">
        <w:rPr>
          <w:szCs w:val="32"/>
          <w:highlight w:val="magenta"/>
        </w:rPr>
        <w:t xml:space="preserve"> </w:t>
      </w:r>
      <w:r w:rsidRPr="00003460">
        <w:rPr>
          <w:szCs w:val="32"/>
          <w:highlight w:val="magenta"/>
          <w:u w:val="single"/>
        </w:rPr>
        <w:t xml:space="preserve">The </w:t>
      </w:r>
      <w:proofErr w:type="gramStart"/>
      <w:r w:rsidRPr="00003460">
        <w:rPr>
          <w:szCs w:val="32"/>
          <w:highlight w:val="magenta"/>
          <w:u w:val="single"/>
        </w:rPr>
        <w:t>threats posed by such an invisible enemy legitimizes</w:t>
      </w:r>
      <w:proofErr w:type="gramEnd"/>
      <w:r w:rsidRPr="00003460">
        <w:rPr>
          <w:szCs w:val="32"/>
          <w:highlight w:val="magenta"/>
          <w:u w:val="single"/>
        </w:rPr>
        <w:t xml:space="preserve"> the logic of the preemptive strike</w:t>
      </w:r>
      <w:r w:rsidRPr="00275A68">
        <w:rPr>
          <w:szCs w:val="32"/>
          <w:u w:val="single"/>
        </w:rPr>
        <w:t xml:space="preserve">. </w:t>
      </w:r>
      <w:r w:rsidRPr="00003460">
        <w:rPr>
          <w:szCs w:val="32"/>
          <w:highlight w:val="magenta"/>
          <w:u w:val="single"/>
        </w:rPr>
        <w:t xml:space="preserve">Precisely because the threat is </w:t>
      </w:r>
      <w:proofErr w:type="gramStart"/>
      <w:r w:rsidRPr="00003460">
        <w:rPr>
          <w:szCs w:val="32"/>
          <w:highlight w:val="magenta"/>
          <w:u w:val="single"/>
        </w:rPr>
        <w:t>virtual</w:t>
      </w:r>
      <w:proofErr w:type="gramEnd"/>
      <w:r w:rsidRPr="00003460">
        <w:rPr>
          <w:szCs w:val="32"/>
          <w:highlight w:val="magenta"/>
          <w:u w:val="single"/>
        </w:rPr>
        <w:t>, one cannot afford to wait</w:t>
      </w:r>
      <w:r w:rsidRPr="00275A68">
        <w:rPr>
          <w:szCs w:val="32"/>
          <w:u w:val="single"/>
        </w:rPr>
        <w:t xml:space="preserve"> for it to come.</w:t>
      </w:r>
      <w:r w:rsidRPr="00275A68">
        <w:rPr>
          <w:szCs w:val="32"/>
        </w:rPr>
        <w:t xml:space="preserve"> </w:t>
      </w:r>
      <w:r w:rsidRPr="00275A68">
        <w:rPr>
          <w:sz w:val="18"/>
          <w:szCs w:val="26"/>
        </w:rPr>
        <w:t>Rather,</w:t>
      </w:r>
      <w:r w:rsidRPr="00275A68">
        <w:rPr>
          <w:szCs w:val="32"/>
        </w:rPr>
        <w:t xml:space="preserve"> </w:t>
      </w:r>
      <w:r w:rsidRPr="00003460">
        <w:rPr>
          <w:szCs w:val="32"/>
          <w:highlight w:val="magenta"/>
          <w:u w:val="single"/>
        </w:rPr>
        <w:t>one must strike in advance,</w:t>
      </w:r>
      <w:r w:rsidRPr="00275A68">
        <w:rPr>
          <w:szCs w:val="32"/>
          <w:u w:val="single"/>
        </w:rPr>
        <w:t xml:space="preserve"> before it is too late.</w:t>
      </w:r>
      <w:r w:rsidRPr="00275A68">
        <w:rPr>
          <w:szCs w:val="32"/>
        </w:rPr>
        <w:t xml:space="preserve"> </w:t>
      </w:r>
      <w:r w:rsidRPr="00275A68">
        <w:rPr>
          <w:sz w:val="18"/>
          <w:szCs w:val="26"/>
        </w:rPr>
        <w:t>In other words,</w:t>
      </w:r>
      <w:r w:rsidRPr="00275A68">
        <w:rPr>
          <w:szCs w:val="32"/>
        </w:rPr>
        <w:t xml:space="preserve"> </w:t>
      </w:r>
      <w:r w:rsidRPr="00003460">
        <w:rPr>
          <w:szCs w:val="32"/>
          <w:highlight w:val="magenta"/>
          <w:u w:val="single"/>
        </w:rPr>
        <w:t xml:space="preserve">the </w:t>
      </w:r>
      <w:proofErr w:type="spellStart"/>
      <w:r w:rsidRPr="00003460">
        <w:rPr>
          <w:szCs w:val="32"/>
          <w:highlight w:val="magenta"/>
          <w:u w:val="single"/>
        </w:rPr>
        <w:t>omni</w:t>
      </w:r>
      <w:proofErr w:type="spellEnd"/>
      <w:r w:rsidRPr="00003460">
        <w:rPr>
          <w:szCs w:val="32"/>
          <w:highlight w:val="magenta"/>
          <w:u w:val="single"/>
        </w:rPr>
        <w:t>-present invisible threat of Terror legitimizes the all too visible protective measures of defense-which, of course, are what pose the true threat to democracy</w:t>
      </w:r>
      <w:r w:rsidRPr="00275A68">
        <w:rPr>
          <w:szCs w:val="32"/>
          <w:u w:val="single"/>
        </w:rPr>
        <w:t xml:space="preserve"> and human rights</w:t>
      </w:r>
      <w:r w:rsidRPr="00275A68">
        <w:rPr>
          <w:szCs w:val="32"/>
        </w:rPr>
        <w:t xml:space="preserve"> </w:t>
      </w:r>
      <w:r w:rsidRPr="00275A68">
        <w:rPr>
          <w:sz w:val="18"/>
          <w:szCs w:val="26"/>
        </w:rPr>
        <w:t xml:space="preserve">(e.g., the London police's recent execution of the innocent Brazilian electrician, Jean Charles de </w:t>
      </w:r>
      <w:proofErr w:type="spellStart"/>
      <w:r w:rsidRPr="00275A68">
        <w:rPr>
          <w:sz w:val="18"/>
          <w:szCs w:val="26"/>
        </w:rPr>
        <w:t>Menezes</w:t>
      </w:r>
      <w:proofErr w:type="spellEnd"/>
      <w:r w:rsidRPr="00275A68">
        <w:rPr>
          <w:sz w:val="18"/>
          <w:szCs w:val="26"/>
        </w:rPr>
        <w:t>).</w:t>
      </w:r>
    </w:p>
    <w:p w14:paraId="7B6DF1BC" w14:textId="77777777" w:rsidR="00CF39D5" w:rsidRDefault="00CF39D5" w:rsidP="00CF39D5"/>
    <w:p w14:paraId="43DFBE25" w14:textId="77777777" w:rsidR="00CF39D5" w:rsidRDefault="00CF39D5" w:rsidP="00CF39D5">
      <w:pPr>
        <w:pStyle w:val="Heading3"/>
      </w:pPr>
      <w:bookmarkStart w:id="54" w:name="_Toc240620333"/>
      <w:r>
        <w:t xml:space="preserve">AT: Terrorism </w:t>
      </w:r>
      <w:proofErr w:type="spellStart"/>
      <w:r>
        <w:t>Adv</w:t>
      </w:r>
      <w:proofErr w:type="spellEnd"/>
      <w:r>
        <w:t xml:space="preserve"> – Problem Solution Ext</w:t>
      </w:r>
      <w:bookmarkEnd w:id="54"/>
    </w:p>
    <w:p w14:paraId="798E6D3A" w14:textId="77777777" w:rsidR="00CF39D5" w:rsidRDefault="00CF39D5" w:rsidP="00CF39D5">
      <w:pPr>
        <w:pStyle w:val="Heading4"/>
      </w:pPr>
      <w:r>
        <w:t xml:space="preserve">Their understanding of terrorism is essentialist </w:t>
      </w:r>
      <w:r>
        <w:sym w:font="Wingdings" w:char="F0E8"/>
      </w:r>
      <w:r>
        <w:t xml:space="preserve"> ignoring state terrorism and </w:t>
      </w:r>
      <w:proofErr w:type="spellStart"/>
      <w:r>
        <w:t>enframing</w:t>
      </w:r>
      <w:proofErr w:type="spellEnd"/>
      <w:r>
        <w:t xml:space="preserve"> every act as illegitimate</w:t>
      </w:r>
    </w:p>
    <w:p w14:paraId="68013777" w14:textId="77777777" w:rsidR="00CF39D5" w:rsidRDefault="00CF39D5" w:rsidP="00CF39D5">
      <w:r w:rsidRPr="00C4364A">
        <w:rPr>
          <w:rStyle w:val="StyleStyleBold12pt"/>
        </w:rPr>
        <w:t>Jarvis</w:t>
      </w:r>
      <w:r>
        <w:t xml:space="preserve"> Lecturer in the Department of Politics and International Relations at Swansea University </w:t>
      </w:r>
      <w:r w:rsidRPr="00C4364A">
        <w:rPr>
          <w:rStyle w:val="StyleStyleBold12pt"/>
        </w:rPr>
        <w:t>2009</w:t>
      </w:r>
      <w:r>
        <w:t xml:space="preserve"> Lee “</w:t>
      </w:r>
      <w:r w:rsidRPr="00C4364A">
        <w:t>The Spaces and Faces of Critical Terrorism Studies</w:t>
      </w:r>
      <w:r>
        <w:t xml:space="preserve">” Security Dialogue 40.5 sage publishing </w:t>
      </w:r>
    </w:p>
    <w:p w14:paraId="11B9B191" w14:textId="77777777" w:rsidR="00CF39D5" w:rsidRDefault="00CF39D5" w:rsidP="00CF39D5">
      <w:pPr>
        <w:rPr>
          <w:rStyle w:val="StyleBoldUnderline"/>
        </w:rPr>
      </w:pPr>
      <w:r w:rsidRPr="00796994">
        <w:rPr>
          <w:rStyle w:val="StyleBoldUnderline"/>
        </w:rPr>
        <w:t>Although there may exist strategic,</w:t>
      </w:r>
      <w:r w:rsidRPr="00796994">
        <w:rPr>
          <w:sz w:val="16"/>
        </w:rPr>
        <w:t xml:space="preserve"> even normative, </w:t>
      </w:r>
      <w:r w:rsidRPr="00796994">
        <w:rPr>
          <w:rStyle w:val="StyleBoldUnderline"/>
        </w:rPr>
        <w:t>grounds for conceptualizing terrorism as a coherent object of knowledge, this essentialist orthodoxy is unfortunate</w:t>
      </w:r>
      <w:r w:rsidRPr="00796994">
        <w:rPr>
          <w:sz w:val="16"/>
        </w:rPr>
        <w:t xml:space="preserve"> for two reasons. First, </w:t>
      </w:r>
      <w:r w:rsidRPr="00796994">
        <w:rPr>
          <w:rStyle w:val="StyleBoldUnderline"/>
        </w:rPr>
        <w:t xml:space="preserve">by attributing terrorism an objective existence, mainstream terrorism studies offers very limited space for reflecting on the historical and social processes through which this identity, </w:t>
      </w:r>
      <w:proofErr w:type="spellStart"/>
      <w:r w:rsidRPr="00796994">
        <w:rPr>
          <w:rStyle w:val="StyleBoldUnderline"/>
        </w:rPr>
        <w:t>behaviour</w:t>
      </w:r>
      <w:proofErr w:type="spellEnd"/>
      <w:r w:rsidRPr="00796994">
        <w:rPr>
          <w:rStyle w:val="StyleBoldUnderline"/>
        </w:rPr>
        <w:t xml:space="preserve"> or threat has been constituted. With the interpretive, symbolic and discursive contexts of its creation</w:t>
      </w:r>
      <w:r w:rsidRPr="00796994">
        <w:rPr>
          <w:sz w:val="16"/>
        </w:rPr>
        <w:t xml:space="preserve"> – to say nothing of the power relations traversing these contexts – </w:t>
      </w:r>
      <w:r w:rsidRPr="00796994">
        <w:rPr>
          <w:rStyle w:val="StyleBoldUnderline"/>
        </w:rPr>
        <w:t>presumed largely irrelevant for understanding this phenomenon, terrorism remains consistently and artificially detached from the processes of its construction</w:t>
      </w:r>
      <w:r w:rsidRPr="00796994">
        <w:rPr>
          <w:sz w:val="16"/>
        </w:rPr>
        <w:t xml:space="preserve">. In this sense, we could do far worse than remember Foucault’s (1981: 67) famous cautionary note </w:t>
      </w:r>
      <w:r w:rsidRPr="00796994">
        <w:rPr>
          <w:rStyle w:val="StyleBoldUnderline"/>
        </w:rPr>
        <w:t>when encountering claims to speak the truth about terrorism: ‘We must not imagine that the world turns towards us a legible face which we would have only to decipher’.</w:t>
      </w:r>
    </w:p>
    <w:p w14:paraId="1BDDB948" w14:textId="77777777" w:rsidR="00CF39D5" w:rsidRDefault="00CF39D5" w:rsidP="00CF39D5">
      <w:pPr>
        <w:rPr>
          <w:sz w:val="16"/>
        </w:rPr>
      </w:pPr>
      <w:r w:rsidRPr="00796994">
        <w:rPr>
          <w:sz w:val="16"/>
        </w:rPr>
        <w:t xml:space="preserve">Foucault’s meta-theoretical caution will not, of course, convince everyone that further critical reflection in this field is needed. By turning to the very specific, and narrow, essence attributed to terrorism within the mainstream debates, however, it may be possible to garner further support for such a </w:t>
      </w:r>
      <w:proofErr w:type="spellStart"/>
      <w:r w:rsidRPr="00796994">
        <w:rPr>
          <w:sz w:val="16"/>
        </w:rPr>
        <w:t>programme</w:t>
      </w:r>
      <w:proofErr w:type="spellEnd"/>
      <w:r w:rsidRPr="00796994">
        <w:rPr>
          <w:sz w:val="16"/>
        </w:rPr>
        <w:t xml:space="preserve">. As the above discussion suggests, </w:t>
      </w:r>
      <w:r w:rsidRPr="00796994">
        <w:rPr>
          <w:rStyle w:val="StyleBoldUnderline"/>
        </w:rPr>
        <w:t>existing studies remain overwhelmingly structured by a conception of their object as an unconventional form of illegitimate violence</w:t>
      </w:r>
      <w:r w:rsidRPr="00796994">
        <w:rPr>
          <w:sz w:val="16"/>
        </w:rPr>
        <w:t xml:space="preserve">. With relatively few exceptions, the majority of scholars working here are content to tie their understanding of terrorism both to activities of particular non-state actors and to the targeting of particular victims: non-combatants or (more emotively) ‘innocent civilians’. </w:t>
      </w:r>
      <w:r w:rsidRPr="00796994">
        <w:rPr>
          <w:rStyle w:val="StyleBoldUnderline"/>
        </w:rPr>
        <w:t>With reflections on the nature and causes of terrorism already framed around this double condemnation, then, discussions relating to the legitimacy of terrorism, or, indeed, the possibility of state terrorism, become systematically excluded from this field of enquiry before they emerge.</w:t>
      </w:r>
      <w:r w:rsidRPr="00796994">
        <w:rPr>
          <w:sz w:val="16"/>
        </w:rPr>
        <w:t xml:space="preserve"> As outlined below, it is an attempt to contest these exclusionary practices that largely motivates the first, broadening, </w:t>
      </w:r>
      <w:proofErr w:type="gramStart"/>
      <w:r w:rsidRPr="00796994">
        <w:rPr>
          <w:sz w:val="16"/>
        </w:rPr>
        <w:t>face</w:t>
      </w:r>
      <w:proofErr w:type="gramEnd"/>
      <w:r w:rsidRPr="00796994">
        <w:rPr>
          <w:sz w:val="16"/>
        </w:rPr>
        <w:t xml:space="preserve"> of critical terrorism studies.</w:t>
      </w:r>
    </w:p>
    <w:p w14:paraId="2419BC13" w14:textId="77777777" w:rsidR="00CF39D5" w:rsidRDefault="00CF39D5" w:rsidP="00CF39D5">
      <w:pPr>
        <w:pStyle w:val="Heading4"/>
      </w:pPr>
      <w:r>
        <w:t xml:space="preserve">Even liberal attempts to reform the war on terror rely on a problem-solution mindset </w:t>
      </w:r>
    </w:p>
    <w:p w14:paraId="0A50F23B" w14:textId="77777777" w:rsidR="00CF39D5" w:rsidRDefault="00CF39D5" w:rsidP="00CF39D5">
      <w:r w:rsidRPr="00C4364A">
        <w:rPr>
          <w:rStyle w:val="StyleStyleBold12pt"/>
        </w:rPr>
        <w:t>Jarvis</w:t>
      </w:r>
      <w:r>
        <w:t xml:space="preserve"> Lecturer in the Department of Politics and International Relations at Swansea University </w:t>
      </w:r>
      <w:r w:rsidRPr="00C4364A">
        <w:rPr>
          <w:rStyle w:val="StyleStyleBold12pt"/>
        </w:rPr>
        <w:t>2009</w:t>
      </w:r>
      <w:r>
        <w:t xml:space="preserve"> Lee “</w:t>
      </w:r>
      <w:r w:rsidRPr="00C4364A">
        <w:t>The Spaces and Faces of Critical Terrorism Studies</w:t>
      </w:r>
      <w:r>
        <w:t xml:space="preserve">” Security Dialogue 40.5 sage publishing </w:t>
      </w:r>
    </w:p>
    <w:p w14:paraId="5E69864B" w14:textId="77777777" w:rsidR="00CF39D5" w:rsidRDefault="00CF39D5" w:rsidP="00CF39D5">
      <w:pPr>
        <w:rPr>
          <w:sz w:val="16"/>
        </w:rPr>
      </w:pPr>
      <w:r w:rsidRPr="00C4364A">
        <w:rPr>
          <w:sz w:val="16"/>
        </w:rPr>
        <w:t xml:space="preserve">In the absence of a more appropriate signifier, the final set of approaches to this question may be termed </w:t>
      </w:r>
      <w:r w:rsidRPr="00C4364A">
        <w:rPr>
          <w:rStyle w:val="StyleBoldUnderline"/>
        </w:rPr>
        <w:t>liberal</w:t>
      </w:r>
      <w:r w:rsidRPr="00C4364A">
        <w:rPr>
          <w:sz w:val="16"/>
        </w:rPr>
        <w:t xml:space="preserve">. These </w:t>
      </w:r>
      <w:r w:rsidRPr="00C4364A">
        <w:rPr>
          <w:rStyle w:val="StyleBoldUnderline"/>
        </w:rPr>
        <w:t>approaches differ,</w:t>
      </w:r>
      <w:r w:rsidRPr="00C4364A">
        <w:rPr>
          <w:sz w:val="16"/>
        </w:rPr>
        <w:t xml:space="preserve"> importantly, from each of the above </w:t>
      </w:r>
      <w:r w:rsidRPr="00C4364A">
        <w:rPr>
          <w:rStyle w:val="StyleBoldUnderline"/>
        </w:rPr>
        <w:t xml:space="preserve">in mobilizing a seemingly far deeper conception of causality. Rather than understanding terrorism as a technical problem to be countered, eliminated or managed, they typically view this </w:t>
      </w:r>
      <w:proofErr w:type="spellStart"/>
      <w:r w:rsidRPr="00C4364A">
        <w:rPr>
          <w:rStyle w:val="StyleBoldUnderline"/>
        </w:rPr>
        <w:t>behaviour</w:t>
      </w:r>
      <w:proofErr w:type="spellEnd"/>
      <w:r w:rsidRPr="00C4364A">
        <w:rPr>
          <w:rStyle w:val="StyleBoldUnderline"/>
        </w:rPr>
        <w:t xml:space="preserve"> as a symptom of underlying dynamics.</w:t>
      </w:r>
      <w:r w:rsidRPr="00C4364A">
        <w:rPr>
          <w:sz w:val="16"/>
        </w:rPr>
        <w:t xml:space="preserve"> In this sense, </w:t>
      </w:r>
      <w:r w:rsidRPr="00C4364A">
        <w:rPr>
          <w:rStyle w:val="StyleBoldUnderline"/>
        </w:rPr>
        <w:t>recommendations include increasing diplomatic efforts</w:t>
      </w:r>
      <w:r w:rsidRPr="00C4364A">
        <w:rPr>
          <w:sz w:val="16"/>
        </w:rPr>
        <w:t xml:space="preserve"> to resolve local sources of conflict (</w:t>
      </w:r>
      <w:proofErr w:type="spellStart"/>
      <w:r w:rsidRPr="00C4364A">
        <w:rPr>
          <w:sz w:val="16"/>
        </w:rPr>
        <w:t>Haleem</w:t>
      </w:r>
      <w:proofErr w:type="spellEnd"/>
      <w:r w:rsidRPr="00C4364A">
        <w:rPr>
          <w:sz w:val="16"/>
        </w:rPr>
        <w:t xml:space="preserve">, 2004; Stevenson, 2006) </w:t>
      </w:r>
      <w:r w:rsidRPr="00C4364A">
        <w:rPr>
          <w:rStyle w:val="StyleBoldUnderline"/>
        </w:rPr>
        <w:t>and demands for the extension of democracy and human rights norms</w:t>
      </w:r>
      <w:r w:rsidRPr="00C4364A">
        <w:rPr>
          <w:sz w:val="16"/>
        </w:rPr>
        <w:t xml:space="preserve"> (Cotton, 2003: 167–168). Although not necessarily eschewing targeted military intervention or the seeking of better intelligence, these approaches clearly offer a longer-term approach to resolving terrorist violence. As </w:t>
      </w:r>
      <w:proofErr w:type="spellStart"/>
      <w:r w:rsidRPr="00C4364A">
        <w:rPr>
          <w:sz w:val="16"/>
        </w:rPr>
        <w:t>Nossel</w:t>
      </w:r>
      <w:proofErr w:type="spellEnd"/>
      <w:r w:rsidRPr="00C4364A">
        <w:rPr>
          <w:sz w:val="16"/>
        </w:rPr>
        <w:t xml:space="preserve"> (2004: 131) suggests: ‘Unlike conservatives, who rely on military power as the main tool of statecraft, liberal internationalists see trade, diplomacy, foreign aid, and the spread of American values as equally important.’</w:t>
      </w:r>
    </w:p>
    <w:p w14:paraId="1151C251" w14:textId="77777777" w:rsidR="00CF39D5" w:rsidRDefault="00CF39D5" w:rsidP="00CF39D5">
      <w:pPr>
        <w:rPr>
          <w:sz w:val="16"/>
        </w:rPr>
      </w:pPr>
      <w:r w:rsidRPr="00C4364A">
        <w:rPr>
          <w:rStyle w:val="StyleBoldUnderline"/>
        </w:rPr>
        <w:t>If these liberal approaches offer a coherent alternative to the militarizing and criminalizing perspectives, a shared concern with the efficacy of counterterrorist strategy transcends the distinctions between the approaches.</w:t>
      </w:r>
      <w:r w:rsidRPr="00C4364A">
        <w:rPr>
          <w:sz w:val="16"/>
        </w:rPr>
        <w:t xml:space="preserve"> Despite the differing models of causality underpinning these contributions, </w:t>
      </w:r>
      <w:r w:rsidRPr="00C4364A">
        <w:rPr>
          <w:rStyle w:val="StyleBoldUnderline"/>
        </w:rPr>
        <w:t>a discernible ‘problem-solving’ orientation permeates them all.</w:t>
      </w:r>
      <w:r w:rsidRPr="00C4364A">
        <w:rPr>
          <w:sz w:val="16"/>
        </w:rPr>
        <w:t xml:space="preserve"> It is this common ambition towards policy-relevant research, I argue, that opens considerable space for the emergence of a critical terrorism studies agenda.</w:t>
      </w:r>
    </w:p>
    <w:p w14:paraId="08985374" w14:textId="77777777" w:rsidR="00CF39D5" w:rsidRDefault="00CF39D5" w:rsidP="00CF39D5">
      <w:pPr>
        <w:pStyle w:val="Heading3"/>
      </w:pPr>
      <w:bookmarkStart w:id="55" w:name="_Toc178307710"/>
      <w:bookmarkStart w:id="56" w:name="_Toc240620334"/>
      <w:r>
        <w:t xml:space="preserve">Terrorism </w:t>
      </w:r>
      <w:proofErr w:type="spellStart"/>
      <w:r>
        <w:t>Adv</w:t>
      </w:r>
      <w:proofErr w:type="spellEnd"/>
      <w:r>
        <w:t xml:space="preserve"> – AQAP 1NC</w:t>
      </w:r>
      <w:bookmarkEnd w:id="55"/>
      <w:bookmarkEnd w:id="56"/>
    </w:p>
    <w:p w14:paraId="56C63B31" w14:textId="77777777" w:rsidR="00CF39D5" w:rsidRPr="000F2B82" w:rsidRDefault="00CF39D5" w:rsidP="00CF39D5">
      <w:pPr>
        <w:pStyle w:val="Heading4"/>
      </w:pPr>
      <w:r>
        <w:t xml:space="preserve">The obsession with Al-Qaeda is based on a misappropriation of language – in reality they pose a smaller risk then the West poses to itself </w:t>
      </w:r>
    </w:p>
    <w:p w14:paraId="0DD9AD88" w14:textId="77777777" w:rsidR="00CF39D5" w:rsidRPr="00CF39D5" w:rsidRDefault="00CF39D5" w:rsidP="00CF39D5">
      <w:proofErr w:type="spellStart"/>
      <w:r w:rsidRPr="00CF39D5">
        <w:rPr>
          <w:rStyle w:val="StyleStyleBold12pt"/>
        </w:rPr>
        <w:t>McQuillan</w:t>
      </w:r>
      <w:proofErr w:type="spellEnd"/>
      <w:r w:rsidRPr="00CF39D5">
        <w:rPr>
          <w:rStyle w:val="StyleStyleBold12pt"/>
        </w:rPr>
        <w:t>, 2k9</w:t>
      </w:r>
      <w:r w:rsidRPr="00CF39D5">
        <w:t xml:space="preserve"> (Martin, MA, PhD, Glasgow, Deconstruction After 9/11, </w:t>
      </w:r>
      <w:proofErr w:type="spellStart"/>
      <w:r w:rsidRPr="00CF39D5">
        <w:t>Routledge</w:t>
      </w:r>
      <w:proofErr w:type="spellEnd"/>
      <w:r w:rsidRPr="00CF39D5">
        <w:t>, pg. 5-6)</w:t>
      </w:r>
    </w:p>
    <w:p w14:paraId="72E2EF01" w14:textId="77777777" w:rsidR="00CF39D5" w:rsidRDefault="00CF39D5" w:rsidP="00CF39D5">
      <w:r w:rsidRPr="000F2B82">
        <w:rPr>
          <w:sz w:val="16"/>
          <w:szCs w:val="26"/>
        </w:rPr>
        <w:t xml:space="preserve">Conversely, and for a long time (although I think now this particular image has been demystified) the boldness of the attacks, arriving (seem- </w:t>
      </w:r>
      <w:proofErr w:type="spellStart"/>
      <w:r w:rsidRPr="000F2B82">
        <w:rPr>
          <w:sz w:val="16"/>
          <w:szCs w:val="26"/>
        </w:rPr>
        <w:t>ingly</w:t>
      </w:r>
      <w:proofErr w:type="spellEnd"/>
      <w:r w:rsidRPr="000F2B82">
        <w:rPr>
          <w:sz w:val="16"/>
          <w:szCs w:val="26"/>
        </w:rPr>
        <w:t>) out of a clear blue sky, allowed for the equal magnification of their perpetrators as giants on the world stage, rather than the rump of a failed death cult lashing out at its own one-time sponsor and ally.</w:t>
      </w:r>
      <w:r>
        <w:t xml:space="preserve"> </w:t>
      </w:r>
      <w:r w:rsidRPr="000F2B82">
        <w:rPr>
          <w:u w:val="single"/>
        </w:rPr>
        <w:t xml:space="preserve">Here again the idiomatic enters into the universal through a powerful metonymic projection. </w:t>
      </w:r>
      <w:r w:rsidRPr="001A141B">
        <w:rPr>
          <w:highlight w:val="darkGreen"/>
          <w:u w:val="single"/>
        </w:rPr>
        <w:t>`Al Qaeda' can be translated from the Arabic as camp' or `base' and more often than not this is taken by a literal-minded Western media to refer to the training camps for Jihad,</w:t>
      </w:r>
      <w:r w:rsidRPr="000F2B82">
        <w:rPr>
          <w:u w:val="single"/>
        </w:rPr>
        <w:t xml:space="preserve"> the existence </w:t>
      </w:r>
      <w:r w:rsidRPr="001A141B">
        <w:rPr>
          <w:highlight w:val="darkGreen"/>
          <w:u w:val="single"/>
        </w:rPr>
        <w:t>which provided the pretext for the swift retribution handed out in Afghanistan,</w:t>
      </w:r>
      <w:r w:rsidRPr="00371669">
        <w:t xml:space="preserve"> </w:t>
      </w:r>
      <w:r w:rsidRPr="000F2B82">
        <w:rPr>
          <w:sz w:val="16"/>
          <w:szCs w:val="26"/>
        </w:rPr>
        <w:t>treating an entire nation for the actions of its own aberrant synecdoche.</w:t>
      </w:r>
      <w:r w:rsidRPr="00371669">
        <w:t xml:space="preserve"> </w:t>
      </w:r>
      <w:r w:rsidRPr="000F2B82">
        <w:rPr>
          <w:u w:val="single"/>
        </w:rPr>
        <w:t xml:space="preserve">However, perhaps </w:t>
      </w:r>
      <w:r w:rsidRPr="001A141B">
        <w:rPr>
          <w:highlight w:val="darkGreen"/>
          <w:u w:val="single"/>
        </w:rPr>
        <w:t>the most appropriate way of translating 'Al Qaeda' is</w:t>
      </w:r>
      <w:r w:rsidRPr="000F2B82">
        <w:rPr>
          <w:u w:val="single"/>
        </w:rPr>
        <w:t xml:space="preserve"> as it is used in the Arab idiom, meaning `database', an index of names or grouped identities. It </w:t>
      </w:r>
      <w:r w:rsidRPr="001A141B">
        <w:rPr>
          <w:highlight w:val="darkGreen"/>
          <w:u w:val="single"/>
        </w:rPr>
        <w:t xml:space="preserve">is a base without foundation, a base of relations only, which as relations </w:t>
      </w:r>
      <w:proofErr w:type="gramStart"/>
      <w:r w:rsidRPr="001A141B">
        <w:rPr>
          <w:highlight w:val="darkGreen"/>
          <w:u w:val="single"/>
        </w:rPr>
        <w:t>have</w:t>
      </w:r>
      <w:proofErr w:type="gramEnd"/>
      <w:r w:rsidRPr="001A141B">
        <w:rPr>
          <w:highlight w:val="darkGreen"/>
          <w:u w:val="single"/>
        </w:rPr>
        <w:t xml:space="preserve"> an exchange value but no presence as such</w:t>
      </w:r>
      <w:r w:rsidRPr="000F2B82">
        <w:rPr>
          <w:u w:val="single"/>
        </w:rPr>
        <w:t>.</w:t>
      </w:r>
      <w:r w:rsidRPr="00371669">
        <w:t xml:space="preserve"> </w:t>
      </w:r>
      <w:r w:rsidRPr="000F2B82">
        <w:rPr>
          <w:sz w:val="16"/>
          <w:szCs w:val="26"/>
        </w:rPr>
        <w:t>Just as this techno-</w:t>
      </w:r>
      <w:proofErr w:type="spellStart"/>
      <w:r w:rsidRPr="000F2B82">
        <w:rPr>
          <w:sz w:val="16"/>
          <w:szCs w:val="26"/>
        </w:rPr>
        <w:t>thanto</w:t>
      </w:r>
      <w:proofErr w:type="spellEnd"/>
      <w:r w:rsidRPr="000F2B82">
        <w:rPr>
          <w:sz w:val="16"/>
          <w:szCs w:val="26"/>
        </w:rPr>
        <w:t xml:space="preserve">-teleological sect emerged as a figure of global conspiracy, so any genuine </w:t>
      </w:r>
      <w:proofErr w:type="spellStart"/>
      <w:r w:rsidRPr="000F2B82">
        <w:rPr>
          <w:sz w:val="16"/>
          <w:szCs w:val="26"/>
        </w:rPr>
        <w:t>organisational</w:t>
      </w:r>
      <w:proofErr w:type="spellEnd"/>
      <w:r w:rsidRPr="000F2B82">
        <w:rPr>
          <w:sz w:val="16"/>
          <w:szCs w:val="26"/>
        </w:rPr>
        <w:t xml:space="preserve"> connectivity was dispersed by the comprehensive and overwhelming response of the American military.</w:t>
      </w:r>
      <w:r w:rsidRPr="00371669">
        <w:t xml:space="preserve"> </w:t>
      </w:r>
      <w:r w:rsidRPr="000F2B82">
        <w:rPr>
          <w:u w:val="single"/>
        </w:rPr>
        <w:t xml:space="preserve">If Al Qaeda, and its metonym Bin Laden, live on (and will outlive its adversaries in the Bush regime) it is .as the projection of a monstrous ideological inversion, whereby this local detail of the end of the Cold War comes to represent </w:t>
      </w:r>
      <w:r w:rsidRPr="000F2B82">
        <w:rPr>
          <w:sz w:val="16"/>
          <w:szCs w:val="26"/>
        </w:rPr>
        <w:t>(by confusion and design)</w:t>
      </w:r>
      <w:r w:rsidRPr="00371669">
        <w:t xml:space="preserve"> </w:t>
      </w:r>
      <w:r w:rsidRPr="000F2B82">
        <w:rPr>
          <w:u w:val="single"/>
        </w:rPr>
        <w:t>a wider conflict between the followers of the book and between the West and its others</w:t>
      </w:r>
      <w:r w:rsidRPr="001A141B">
        <w:rPr>
          <w:highlight w:val="darkGreen"/>
          <w:u w:val="single"/>
        </w:rPr>
        <w:t>. No doubt there is a real Al Qaeda</w:t>
      </w:r>
      <w:r w:rsidRPr="000F2B82">
        <w:rPr>
          <w:u w:val="single"/>
        </w:rPr>
        <w:t xml:space="preserve"> and that they are capable of the most appalling acts of indiscriminate violence</w:t>
      </w:r>
      <w:r w:rsidRPr="00371669">
        <w:t xml:space="preserve"> </w:t>
      </w:r>
      <w:r w:rsidRPr="000F2B82">
        <w:rPr>
          <w:sz w:val="16"/>
          <w:szCs w:val="26"/>
        </w:rPr>
        <w:t>(one of the effects of the deliberate opacity of `the war on terror' has been to remove the capacity for certainty and to encourage a residual doubt with respect to the risk posed by such people).</w:t>
      </w:r>
      <w:r w:rsidRPr="00371669">
        <w:t xml:space="preserve"> </w:t>
      </w:r>
      <w:r w:rsidRPr="001A141B">
        <w:rPr>
          <w:highlight w:val="darkGreen"/>
          <w:u w:val="single"/>
        </w:rPr>
        <w:t>However, given the limited scale of the 'Al Qaeda' problem and the extent of its operation</w:t>
      </w:r>
      <w:r w:rsidRPr="000F2B82">
        <w:rPr>
          <w:u w:val="single"/>
        </w:rPr>
        <w:t xml:space="preserve"> since 9/11, </w:t>
      </w:r>
      <w:r w:rsidRPr="001A141B">
        <w:rPr>
          <w:highlight w:val="darkGreen"/>
          <w:u w:val="single"/>
        </w:rPr>
        <w:t>it is only by an extraordinary Munchausen projection which exploits the image of a genuine terror and real death, that it can be claimed that this group</w:t>
      </w:r>
      <w:r w:rsidRPr="00371669">
        <w:t xml:space="preserve"> </w:t>
      </w:r>
      <w:r w:rsidRPr="000F2B82">
        <w:rPr>
          <w:sz w:val="16"/>
          <w:szCs w:val="26"/>
        </w:rPr>
        <w:t xml:space="preserve">(on its own, if it is one and if it is </w:t>
      </w:r>
      <w:proofErr w:type="spellStart"/>
      <w:r w:rsidRPr="000F2B82">
        <w:rPr>
          <w:sz w:val="16"/>
          <w:szCs w:val="26"/>
        </w:rPr>
        <w:t>co-ordinated</w:t>
      </w:r>
      <w:proofErr w:type="spellEnd"/>
      <w:r w:rsidRPr="001A141B">
        <w:rPr>
          <w:sz w:val="16"/>
          <w:szCs w:val="26"/>
          <w:highlight w:val="darkGreen"/>
        </w:rPr>
        <w:t>)</w:t>
      </w:r>
      <w:r w:rsidRPr="001A141B">
        <w:rPr>
          <w:highlight w:val="darkGreen"/>
        </w:rPr>
        <w:t xml:space="preserve"> </w:t>
      </w:r>
      <w:r w:rsidRPr="001A141B">
        <w:rPr>
          <w:highlight w:val="darkGreen"/>
          <w:u w:val="single"/>
        </w:rPr>
        <w:t>represents an equal threat to Western values and hegemony as the m</w:t>
      </w:r>
      <w:r w:rsidRPr="000F2B82">
        <w:rPr>
          <w:u w:val="single"/>
        </w:rPr>
        <w:t xml:space="preserve">utually </w:t>
      </w:r>
      <w:r w:rsidRPr="001A141B">
        <w:rPr>
          <w:highlight w:val="darkGreen"/>
          <w:u w:val="single"/>
        </w:rPr>
        <w:t>a</w:t>
      </w:r>
      <w:r w:rsidRPr="000F2B82">
        <w:rPr>
          <w:u w:val="single"/>
        </w:rPr>
        <w:t xml:space="preserve">ssured </w:t>
      </w:r>
      <w:r w:rsidRPr="001A141B">
        <w:rPr>
          <w:highlight w:val="darkGreen"/>
          <w:u w:val="single"/>
        </w:rPr>
        <w:t>d</w:t>
      </w:r>
      <w:r w:rsidRPr="000F2B82">
        <w:rPr>
          <w:u w:val="single"/>
        </w:rPr>
        <w:t xml:space="preserve">estruction </w:t>
      </w:r>
      <w:r w:rsidRPr="001A141B">
        <w:rPr>
          <w:highlight w:val="darkGreen"/>
          <w:u w:val="single"/>
        </w:rPr>
        <w:t>of -the Cold War or the lethal potential of the blitzkrieg.'</w:t>
      </w:r>
      <w:r w:rsidRPr="00371669">
        <w:t xml:space="preserve"> </w:t>
      </w:r>
      <w:r w:rsidRPr="000F2B82">
        <w:rPr>
          <w:sz w:val="16"/>
          <w:szCs w:val="26"/>
        </w:rPr>
        <w:t xml:space="preserve">In this respect, Al Qaeda is the least of the West's enemies, and yet for the </w:t>
      </w:r>
      <w:proofErr w:type="spellStart"/>
      <w:r w:rsidRPr="000F2B82">
        <w:rPr>
          <w:sz w:val="16"/>
          <w:szCs w:val="26"/>
        </w:rPr>
        <w:t>logocentric</w:t>
      </w:r>
      <w:proofErr w:type="spellEnd"/>
      <w:r w:rsidRPr="000F2B82">
        <w:rPr>
          <w:sz w:val="16"/>
          <w:szCs w:val="26"/>
        </w:rPr>
        <w:t xml:space="preserve"> West names and the naming of parts are important.</w:t>
      </w:r>
      <w:r w:rsidRPr="00371669">
        <w:t xml:space="preserve"> </w:t>
      </w:r>
      <w:r w:rsidRPr="000F2B82">
        <w:rPr>
          <w:u w:val="single"/>
        </w:rPr>
        <w:t xml:space="preserve">The appellation of 'Al Qaeda' carries a terrifying metonymic power, conferred onto the disparate groups that take up this sobriquet in Iraq and other theatres, like the `Dread Pirate Roberts' who </w:t>
      </w:r>
      <w:proofErr w:type="spellStart"/>
      <w:r w:rsidRPr="000F2B82">
        <w:rPr>
          <w:u w:val="single"/>
        </w:rPr>
        <w:t>terrorised</w:t>
      </w:r>
      <w:proofErr w:type="spellEnd"/>
      <w:r w:rsidRPr="000F2B82">
        <w:rPr>
          <w:u w:val="single"/>
        </w:rPr>
        <w:t xml:space="preserve"> the seven seas for several generations as the name was handed down to a successor on the wealthy retirement of each Dread Pirate Roberts</w:t>
      </w:r>
      <w:r w:rsidRPr="00371669">
        <w:t>.</w:t>
      </w:r>
    </w:p>
    <w:p w14:paraId="06F7E6D6" w14:textId="77777777" w:rsidR="00CF39D5" w:rsidRDefault="00CF39D5" w:rsidP="00CF39D5">
      <w:pPr>
        <w:pStyle w:val="Heading3"/>
      </w:pPr>
      <w:bookmarkStart w:id="57" w:name="_Toc240620335"/>
      <w:r>
        <w:t xml:space="preserve">Terrorism </w:t>
      </w:r>
      <w:proofErr w:type="spellStart"/>
      <w:r>
        <w:t>Adv</w:t>
      </w:r>
      <w:proofErr w:type="spellEnd"/>
      <w:r>
        <w:t xml:space="preserve"> – Nuclear 1NC</w:t>
      </w:r>
      <w:bookmarkEnd w:id="57"/>
    </w:p>
    <w:p w14:paraId="6F5F61C0" w14:textId="77777777" w:rsidR="00CF39D5" w:rsidRPr="00D97D68" w:rsidRDefault="00CF39D5" w:rsidP="00CF39D5">
      <w:pPr>
        <w:pStyle w:val="Heading4"/>
      </w:pPr>
      <w:r w:rsidRPr="00D97D68">
        <w:t>Nuclear terrorist threats are exaggerated</w:t>
      </w:r>
    </w:p>
    <w:p w14:paraId="393603ED" w14:textId="77777777" w:rsidR="00CF39D5" w:rsidRPr="004D5FA0" w:rsidRDefault="00CF39D5" w:rsidP="00CF39D5">
      <w:pPr>
        <w:rPr>
          <w:rFonts w:cs="Calibri"/>
          <w:sz w:val="16"/>
        </w:rPr>
      </w:pPr>
      <w:proofErr w:type="spellStart"/>
      <w:r w:rsidRPr="0070645B">
        <w:rPr>
          <w:rStyle w:val="StyleStyleBold12pt"/>
        </w:rPr>
        <w:t>Gertz</w:t>
      </w:r>
      <w:proofErr w:type="spellEnd"/>
      <w:r w:rsidRPr="0070645B">
        <w:rPr>
          <w:rStyle w:val="StyleStyleBold12pt"/>
        </w:rPr>
        <w:t xml:space="preserve"> and Lake 10</w:t>
      </w:r>
      <w:r w:rsidRPr="004D5FA0">
        <w:rPr>
          <w:rFonts w:cs="Calibri"/>
          <w:sz w:val="16"/>
        </w:rPr>
        <w:t xml:space="preserve"> (Bill and Eli, Washington Times, http://www.washingtontimes.com/news/2010/apr/14/obama-says-terrorist-nuclear-risk-is-growing/</w:t>
      </w:r>
      <w:proofErr w:type="gramStart"/>
      <w:r w:rsidRPr="004D5FA0">
        <w:rPr>
          <w:rFonts w:cs="Calibri"/>
          <w:sz w:val="16"/>
        </w:rPr>
        <w:t>?page</w:t>
      </w:r>
      <w:proofErr w:type="gramEnd"/>
      <w:r w:rsidRPr="004D5FA0">
        <w:rPr>
          <w:rFonts w:cs="Calibri"/>
          <w:sz w:val="16"/>
        </w:rPr>
        <w:t>=1, dw:4-14-2010, da: 7-6-2011, lido)</w:t>
      </w:r>
    </w:p>
    <w:p w14:paraId="68417AA1" w14:textId="77777777" w:rsidR="00CF39D5" w:rsidRPr="004D5FA0" w:rsidRDefault="00CF39D5" w:rsidP="00CF39D5">
      <w:pPr>
        <w:rPr>
          <w:rFonts w:cs="Calibri"/>
          <w:sz w:val="16"/>
        </w:rPr>
      </w:pPr>
      <w:r w:rsidRPr="004D5FA0">
        <w:rPr>
          <w:rFonts w:cs="Calibri"/>
          <w:sz w:val="16"/>
        </w:rPr>
        <w:t xml:space="preserve">But Henry </w:t>
      </w:r>
      <w:proofErr w:type="spellStart"/>
      <w:r w:rsidRPr="004D5FA0">
        <w:rPr>
          <w:rStyle w:val="underline"/>
          <w:rFonts w:ascii="Calibri" w:hAnsi="Calibri" w:cs="Calibri"/>
        </w:rPr>
        <w:t>Sokolski</w:t>
      </w:r>
      <w:proofErr w:type="spellEnd"/>
      <w:r w:rsidRPr="004D5FA0">
        <w:rPr>
          <w:rFonts w:cs="Calibri"/>
          <w:sz w:val="16"/>
        </w:rPr>
        <w:t xml:space="preserve">, a </w:t>
      </w:r>
      <w:r w:rsidRPr="004D5FA0">
        <w:rPr>
          <w:rStyle w:val="underline"/>
          <w:rFonts w:ascii="Calibri" w:hAnsi="Calibri" w:cs="Calibri"/>
        </w:rPr>
        <w:t xml:space="preserve">member of the congressional Commission on the Prevention of Weapons of </w:t>
      </w:r>
      <w:proofErr w:type="gramStart"/>
      <w:r w:rsidRPr="004D5FA0">
        <w:rPr>
          <w:rStyle w:val="underline"/>
          <w:rFonts w:ascii="Calibri" w:hAnsi="Calibri" w:cs="Calibri"/>
        </w:rPr>
        <w:t>Mass ,</w:t>
      </w:r>
      <w:proofErr w:type="gramEnd"/>
      <w:r w:rsidRPr="004D5FA0">
        <w:rPr>
          <w:rStyle w:val="underline"/>
          <w:rFonts w:ascii="Calibri" w:hAnsi="Calibri" w:cs="Calibri"/>
        </w:rPr>
        <w:t xml:space="preserve"> Destruction Proliferation and Terrorism, said that there is no specific intelligence on ongoing terrorist procurement of nuclear material. </w:t>
      </w:r>
      <w:r w:rsidRPr="004D5FA0">
        <w:rPr>
          <w:rFonts w:cs="Calibri"/>
          <w:sz w:val="16"/>
        </w:rPr>
        <w:t xml:space="preserve">“We were given briefings and when we tried to find specific intelligence on the threat of any known terrorist efforts to get a bomb, the answer was we did not have any.” Mr. Obama told reporters that there was a range of views on the danger but that all the conferees “agreed on the urgency and seriousness of the threat.” Mr. </w:t>
      </w:r>
      <w:proofErr w:type="spellStart"/>
      <w:r w:rsidRPr="004D5FA0">
        <w:rPr>
          <w:rFonts w:cs="Calibri"/>
          <w:sz w:val="16"/>
        </w:rPr>
        <w:t>Sokolski</w:t>
      </w:r>
      <w:proofErr w:type="spellEnd"/>
      <w:r w:rsidRPr="004D5FA0">
        <w:rPr>
          <w:rFonts w:cs="Calibri"/>
          <w:sz w:val="16"/>
        </w:rPr>
        <w:t xml:space="preserve"> said the idea that “</w:t>
      </w:r>
      <w:r w:rsidRPr="004D5FA0">
        <w:rPr>
          <w:rStyle w:val="underline"/>
          <w:rFonts w:ascii="Calibri" w:hAnsi="Calibri" w:cs="Calibri"/>
        </w:rPr>
        <w:t>we know that this is eminent has got to be somehow informed conjecture and apprehension, [but] it is not driven by any specific intelligence per se.</w:t>
      </w:r>
      <w:r w:rsidRPr="004D5FA0">
        <w:rPr>
          <w:rFonts w:cs="Calibri"/>
          <w:sz w:val="16"/>
        </w:rPr>
        <w:t>” “We have reasons to believe this and to be worried, but we don’t have specific intelligence about terrorist efforts to get the bomb,” he said. “So we have to do general efforts to guard against his possibility, like securing the material everywhere.” A senior U.S. intelligence official also dismissed the administration’s assertion that the threat of nuclear terrorism is growing. “</w:t>
      </w:r>
      <w:r w:rsidRPr="004D5FA0">
        <w:rPr>
          <w:rStyle w:val="underline"/>
          <w:rFonts w:ascii="Calibri" w:hAnsi="Calibri" w:cs="Calibri"/>
        </w:rPr>
        <w:t>The threat has been there,</w:t>
      </w:r>
      <w:r w:rsidRPr="004D5FA0">
        <w:rPr>
          <w:rFonts w:cs="Calibri"/>
          <w:sz w:val="16"/>
        </w:rPr>
        <w:t>” the official said. “</w:t>
      </w:r>
      <w:r w:rsidRPr="004D5FA0">
        <w:rPr>
          <w:rStyle w:val="underline"/>
          <w:rFonts w:ascii="Calibri" w:hAnsi="Calibri" w:cs="Calibri"/>
        </w:rPr>
        <w:t>But</w:t>
      </w:r>
      <w:r w:rsidRPr="004D5FA0">
        <w:rPr>
          <w:rFonts w:cs="Calibri"/>
          <w:sz w:val="16"/>
        </w:rPr>
        <w:t xml:space="preserve"> </w:t>
      </w:r>
      <w:r w:rsidRPr="004D5FA0">
        <w:rPr>
          <w:rStyle w:val="underline"/>
          <w:rFonts w:ascii="Calibri" w:hAnsi="Calibri" w:cs="Calibri"/>
        </w:rPr>
        <w:t>there is no new intelligence</w:t>
      </w:r>
      <w:r w:rsidRPr="004D5FA0">
        <w:rPr>
          <w:rFonts w:cs="Calibri"/>
          <w:sz w:val="16"/>
        </w:rPr>
        <w:t xml:space="preserve">.” The official said the administration appears to be inflating the danger in ways similar to what critics of the Bush administration charged with regard to Iraq: hyping intelligence to support its policies. </w:t>
      </w:r>
      <w:r w:rsidRPr="004D5FA0">
        <w:rPr>
          <w:rStyle w:val="underline"/>
          <w:rFonts w:ascii="Calibri" w:hAnsi="Calibri" w:cs="Calibri"/>
        </w:rPr>
        <w:t>The official said one likely motivation for the administration’s new emphasis on preventing nuclear terrorism is to further the president’s goal of eliminating nuclear weapons. While the U.S. nuclear arsenal would be useful in retaliating against a sovereign state, it would be less so against a terrorist group. But if the latter is the world’s major nuclear threat, the official explained, then the U.S. giving up its weapons seems less risky.</w:t>
      </w:r>
    </w:p>
    <w:p w14:paraId="330A6308" w14:textId="77777777" w:rsidR="00CF39D5" w:rsidRDefault="00CF39D5" w:rsidP="00CF39D5">
      <w:pPr>
        <w:pStyle w:val="Heading3"/>
      </w:pPr>
      <w:bookmarkStart w:id="58" w:name="_Toc240620336"/>
      <w:r>
        <w:t xml:space="preserve">Terrorism </w:t>
      </w:r>
      <w:proofErr w:type="spellStart"/>
      <w:r>
        <w:t>Adv</w:t>
      </w:r>
      <w:proofErr w:type="spellEnd"/>
      <w:r>
        <w:t xml:space="preserve"> – Nuclear Ext</w:t>
      </w:r>
      <w:bookmarkEnd w:id="58"/>
    </w:p>
    <w:p w14:paraId="3085FD01" w14:textId="77777777" w:rsidR="00CF39D5" w:rsidRPr="004D5FA0" w:rsidRDefault="00CF39D5" w:rsidP="00CF39D5">
      <w:pPr>
        <w:rPr>
          <w:rFonts w:cs="Calibri"/>
          <w:sz w:val="16"/>
        </w:rPr>
      </w:pPr>
    </w:p>
    <w:p w14:paraId="1F47D3B3" w14:textId="77777777" w:rsidR="00CF39D5" w:rsidRPr="00D97D68" w:rsidRDefault="00CF39D5" w:rsidP="00CF39D5">
      <w:pPr>
        <w:pStyle w:val="Heading4"/>
      </w:pPr>
      <w:r w:rsidRPr="00D97D68">
        <w:t>Terrorists won’t get nukes</w:t>
      </w:r>
    </w:p>
    <w:p w14:paraId="219146AE" w14:textId="77777777" w:rsidR="00CF39D5" w:rsidRPr="004D5FA0" w:rsidRDefault="00CF39D5" w:rsidP="00CF39D5">
      <w:pPr>
        <w:rPr>
          <w:rFonts w:cs="Calibri"/>
          <w:sz w:val="16"/>
        </w:rPr>
      </w:pPr>
    </w:p>
    <w:p w14:paraId="5D515415" w14:textId="77777777" w:rsidR="00CF39D5" w:rsidRPr="004D5FA0" w:rsidRDefault="00CF39D5" w:rsidP="00CF39D5">
      <w:pPr>
        <w:rPr>
          <w:rFonts w:cs="Calibri"/>
          <w:sz w:val="16"/>
        </w:rPr>
      </w:pPr>
      <w:proofErr w:type="spellStart"/>
      <w:r w:rsidRPr="0070645B">
        <w:rPr>
          <w:rStyle w:val="StyleStyleBold12pt"/>
        </w:rPr>
        <w:t>Gertz</w:t>
      </w:r>
      <w:proofErr w:type="spellEnd"/>
      <w:r w:rsidRPr="0070645B">
        <w:rPr>
          <w:rStyle w:val="StyleStyleBold12pt"/>
        </w:rPr>
        <w:t xml:space="preserve"> and Lake 10</w:t>
      </w:r>
      <w:r w:rsidRPr="004D5FA0">
        <w:rPr>
          <w:rFonts w:cs="Calibri"/>
          <w:sz w:val="16"/>
        </w:rPr>
        <w:t xml:space="preserve"> (Bill and Eli, Washington Times, http://www.washingtontimes.com/news/2010/apr/14/obama-says-terrorist-nuclear-risk-is-growing/</w:t>
      </w:r>
      <w:proofErr w:type="gramStart"/>
      <w:r w:rsidRPr="004D5FA0">
        <w:rPr>
          <w:rFonts w:cs="Calibri"/>
          <w:sz w:val="16"/>
        </w:rPr>
        <w:t>?page</w:t>
      </w:r>
      <w:proofErr w:type="gramEnd"/>
      <w:r w:rsidRPr="004D5FA0">
        <w:rPr>
          <w:rFonts w:cs="Calibri"/>
          <w:sz w:val="16"/>
        </w:rPr>
        <w:t>=1, dw:4-14-2010, da: 7-6-2011, lido)</w:t>
      </w:r>
    </w:p>
    <w:p w14:paraId="14137F6D" w14:textId="77777777" w:rsidR="00CF39D5" w:rsidRPr="004D5FA0" w:rsidRDefault="00CF39D5" w:rsidP="00CF39D5">
      <w:pPr>
        <w:pStyle w:val="card"/>
        <w:ind w:left="0" w:right="0"/>
        <w:rPr>
          <w:rFonts w:ascii="Calibri" w:hAnsi="Calibri" w:cs="Calibri"/>
        </w:rPr>
      </w:pPr>
      <w:r w:rsidRPr="004D5FA0">
        <w:rPr>
          <w:rFonts w:ascii="Calibri" w:hAnsi="Calibri" w:cs="Calibri"/>
        </w:rPr>
        <w:t xml:space="preserve">However, Brian </w:t>
      </w:r>
      <w:r w:rsidRPr="004D5FA0">
        <w:rPr>
          <w:rStyle w:val="underline"/>
          <w:rFonts w:ascii="Calibri" w:hAnsi="Calibri" w:cs="Calibri"/>
        </w:rPr>
        <w:t>Jenkins</w:t>
      </w:r>
      <w:r w:rsidRPr="004D5FA0">
        <w:rPr>
          <w:rFonts w:ascii="Calibri" w:hAnsi="Calibri" w:cs="Calibri"/>
        </w:rPr>
        <w:t xml:space="preserve">, </w:t>
      </w:r>
      <w:r w:rsidRPr="004D5FA0">
        <w:rPr>
          <w:rStyle w:val="underline"/>
          <w:rFonts w:ascii="Calibri" w:hAnsi="Calibri" w:cs="Calibri"/>
        </w:rPr>
        <w:t>author of the book “Will Terrorists Go Nuclear?”</w:t>
      </w:r>
      <w:r w:rsidRPr="004D5FA0">
        <w:rPr>
          <w:rFonts w:ascii="Calibri" w:hAnsi="Calibri" w:cs="Calibri"/>
        </w:rPr>
        <w:t xml:space="preserve"> and a Rand Corp. adviser, </w:t>
      </w:r>
      <w:r w:rsidRPr="004D5FA0">
        <w:rPr>
          <w:rStyle w:val="underline"/>
          <w:rFonts w:ascii="Calibri" w:hAnsi="Calibri" w:cs="Calibri"/>
        </w:rPr>
        <w:t xml:space="preserve">said that </w:t>
      </w:r>
      <w:proofErr w:type="gramStart"/>
      <w:r w:rsidRPr="004D5FA0">
        <w:rPr>
          <w:rStyle w:val="underline"/>
          <w:rFonts w:ascii="Calibri" w:hAnsi="Calibri" w:cs="Calibri"/>
        </w:rPr>
        <w:t>al Qaeda in the past has been duped by supposed nuclear suppliers who initiated scams that suggest a “</w:t>
      </w:r>
      <w:proofErr w:type="spellStart"/>
      <w:r w:rsidRPr="004D5FA0">
        <w:rPr>
          <w:rStyle w:val="underline"/>
          <w:rFonts w:ascii="Calibri" w:hAnsi="Calibri" w:cs="Calibri"/>
        </w:rPr>
        <w:t>naivete</w:t>
      </w:r>
      <w:proofErr w:type="spellEnd"/>
      <w:r w:rsidRPr="004D5FA0">
        <w:rPr>
          <w:rStyle w:val="underline"/>
          <w:rFonts w:ascii="Calibri" w:hAnsi="Calibri" w:cs="Calibri"/>
        </w:rPr>
        <w:t xml:space="preserve"> and lack of technical capability on the part of the organization</w:t>
      </w:r>
      <w:r w:rsidRPr="004D5FA0">
        <w:rPr>
          <w:rFonts w:ascii="Calibri" w:hAnsi="Calibri" w:cs="Calibri"/>
        </w:rPr>
        <w:t>,” he said</w:t>
      </w:r>
      <w:proofErr w:type="gramEnd"/>
      <w:r w:rsidRPr="004D5FA0">
        <w:rPr>
          <w:rFonts w:ascii="Calibri" w:hAnsi="Calibri" w:cs="Calibri"/>
        </w:rPr>
        <w:t xml:space="preserve">. “We have evidence of terrorist ambitions to obtain nuclear weapons or nuclear material but </w:t>
      </w:r>
      <w:r w:rsidRPr="004D5FA0">
        <w:rPr>
          <w:rStyle w:val="underline"/>
          <w:rFonts w:ascii="Calibri" w:hAnsi="Calibri" w:cs="Calibri"/>
        </w:rPr>
        <w:t>we have no evidence of terrorist capabilities to do either</w:t>
      </w:r>
      <w:r w:rsidRPr="004D5FA0">
        <w:rPr>
          <w:rFonts w:ascii="Calibri" w:hAnsi="Calibri" w:cs="Calibri"/>
        </w:rPr>
        <w:t xml:space="preserve">,” he said. In late 2001, after the U.S. invaded Afghanistan in the wake of the Sept. 11 terrorist attacks, some materials were discovered in al Qaeda bases such as crude diagrams of the basic components of a nuclear bomb. Mr. </w:t>
      </w:r>
      <w:r w:rsidRPr="004D5FA0">
        <w:rPr>
          <w:rStyle w:val="underline"/>
          <w:rFonts w:ascii="Calibri" w:hAnsi="Calibri" w:cs="Calibri"/>
        </w:rPr>
        <w:t>Jenkins</w:t>
      </w:r>
      <w:r w:rsidRPr="004D5FA0">
        <w:rPr>
          <w:rFonts w:ascii="Calibri" w:hAnsi="Calibri" w:cs="Calibri"/>
        </w:rPr>
        <w:t xml:space="preserve">, however, </w:t>
      </w:r>
      <w:r w:rsidRPr="004D5FA0">
        <w:rPr>
          <w:rStyle w:val="underline"/>
          <w:rFonts w:ascii="Calibri" w:hAnsi="Calibri" w:cs="Calibri"/>
        </w:rPr>
        <w:t>said that U.S. technical specialists concluded from the designs that al Qaeda did not have the ability to produce a nuclear weapon</w:t>
      </w:r>
      <w:r w:rsidRPr="004D5FA0">
        <w:rPr>
          <w:rFonts w:ascii="Calibri" w:hAnsi="Calibri" w:cs="Calibri"/>
        </w:rPr>
        <w:t>. In 2002, members of al Qaeda’s affiliate in Saudi Arabia attempted to purchase Russian nuclear devices through al Qaeda’s leadership in Iran, though the transactions did not move forward. In his 2007 memoir, “</w:t>
      </w:r>
      <w:r w:rsidRPr="004D5FA0">
        <w:rPr>
          <w:rStyle w:val="underline"/>
          <w:rFonts w:ascii="Calibri" w:hAnsi="Calibri" w:cs="Calibri"/>
        </w:rPr>
        <w:t>At the Center of the Storm</w:t>
      </w:r>
      <w:r w:rsidRPr="004D5FA0">
        <w:rPr>
          <w:rFonts w:ascii="Calibri" w:hAnsi="Calibri" w:cs="Calibri"/>
        </w:rPr>
        <w:t xml:space="preserve">,” Mr. Tenet </w:t>
      </w:r>
      <w:proofErr w:type="gramStart"/>
      <w:r w:rsidRPr="004D5FA0">
        <w:rPr>
          <w:rFonts w:ascii="Calibri" w:hAnsi="Calibri" w:cs="Calibri"/>
        </w:rPr>
        <w:t>wrote that</w:t>
      </w:r>
      <w:proofErr w:type="gramEnd"/>
      <w:r w:rsidRPr="004D5FA0">
        <w:rPr>
          <w:rFonts w:ascii="Calibri" w:hAnsi="Calibri" w:cs="Calibri"/>
        </w:rPr>
        <w:t xml:space="preserve"> “</w:t>
      </w:r>
      <w:r w:rsidRPr="004D5FA0">
        <w:rPr>
          <w:rStyle w:val="underline"/>
          <w:rFonts w:ascii="Calibri" w:hAnsi="Calibri" w:cs="Calibri"/>
        </w:rPr>
        <w:t>from the end of 2002 to the spring of 2003, we received a stream of reliable reporting that the senior al-Qaeda leadership in Saudi Arabia was negotiating for the purchase of three Russian nuclear devices.”</w:t>
      </w:r>
      <w:r w:rsidRPr="004D5FA0">
        <w:rPr>
          <w:rFonts w:ascii="Calibri" w:hAnsi="Calibri" w:cs="Calibri"/>
        </w:rPr>
        <w:t xml:space="preserve"> Graham Allison, a Harvard professor and author of a book on nuclear terrorism, said he agrees with the president that the threat is growing, based on North Korea’s nuclear proliferation to Syria and instability in nuclear-armed Pakistan.</w:t>
      </w:r>
    </w:p>
    <w:p w14:paraId="4B0C2B40" w14:textId="77777777" w:rsidR="00CF39D5" w:rsidRPr="004D5FA0" w:rsidRDefault="00CF39D5" w:rsidP="00CF39D5">
      <w:pPr>
        <w:rPr>
          <w:rFonts w:cs="Calibri"/>
          <w:sz w:val="16"/>
        </w:rPr>
      </w:pPr>
    </w:p>
    <w:p w14:paraId="2CE40800" w14:textId="77777777" w:rsidR="00CF39D5" w:rsidRPr="0070645B" w:rsidRDefault="00CF39D5" w:rsidP="00CF39D5">
      <w:pPr>
        <w:pStyle w:val="Heading4"/>
      </w:pPr>
      <w:r w:rsidRPr="0070645B">
        <w:t>Terrorists would not be able to steal a bomb – security, no place to buy</w:t>
      </w:r>
    </w:p>
    <w:p w14:paraId="4313A1FF" w14:textId="77777777" w:rsidR="00CF39D5" w:rsidRPr="004D5FA0" w:rsidRDefault="00CF39D5" w:rsidP="00CF39D5">
      <w:pPr>
        <w:rPr>
          <w:rFonts w:cs="Calibri"/>
          <w:sz w:val="16"/>
        </w:rPr>
      </w:pPr>
    </w:p>
    <w:p w14:paraId="633A7DBD" w14:textId="77777777" w:rsidR="00CF39D5" w:rsidRPr="004D5FA0" w:rsidRDefault="00CF39D5" w:rsidP="00CF39D5">
      <w:pPr>
        <w:rPr>
          <w:rStyle w:val="underline"/>
          <w:rFonts w:ascii="Calibri" w:hAnsi="Calibri" w:cs="Calibri"/>
        </w:rPr>
      </w:pPr>
      <w:proofErr w:type="spellStart"/>
      <w:r w:rsidRPr="0070645B">
        <w:rPr>
          <w:rStyle w:val="StyleStyleBold12pt"/>
        </w:rPr>
        <w:t>Milhollin</w:t>
      </w:r>
      <w:proofErr w:type="spellEnd"/>
      <w:r w:rsidRPr="0070645B">
        <w:rPr>
          <w:rStyle w:val="StyleStyleBold12pt"/>
        </w:rPr>
        <w:t xml:space="preserve"> 2</w:t>
      </w:r>
      <w:r w:rsidRPr="004D5FA0">
        <w:rPr>
          <w:rFonts w:cs="Calibri"/>
          <w:sz w:val="16"/>
        </w:rPr>
        <w:t xml:space="preserve"> (Gary, director of the Wisconsin Project on Nuclear Arms Control, commentary magazine, http://www.wisconsinproject.org/pubs/articles/2002/terror-bomb.htm, </w:t>
      </w:r>
      <w:proofErr w:type="spellStart"/>
      <w:r w:rsidRPr="004D5FA0">
        <w:rPr>
          <w:rFonts w:cs="Calibri"/>
          <w:sz w:val="16"/>
        </w:rPr>
        <w:t>dw</w:t>
      </w:r>
      <w:proofErr w:type="gramStart"/>
      <w:r w:rsidRPr="004D5FA0">
        <w:rPr>
          <w:rFonts w:cs="Calibri"/>
          <w:sz w:val="16"/>
        </w:rPr>
        <w:t>:Aug</w:t>
      </w:r>
      <w:proofErr w:type="spellEnd"/>
      <w:proofErr w:type="gramEnd"/>
      <w:r w:rsidRPr="004D5FA0">
        <w:rPr>
          <w:rFonts w:cs="Calibri"/>
          <w:sz w:val="16"/>
        </w:rPr>
        <w:t xml:space="preserve"> 2001, da: 7-9-2011, lido)</w:t>
      </w:r>
    </w:p>
    <w:p w14:paraId="55F6AE26" w14:textId="77777777" w:rsidR="00CF39D5" w:rsidRPr="004D5FA0" w:rsidRDefault="00CF39D5" w:rsidP="00CF39D5">
      <w:pPr>
        <w:pStyle w:val="card"/>
        <w:ind w:left="0" w:right="0"/>
        <w:rPr>
          <w:rFonts w:ascii="Calibri" w:hAnsi="Calibri" w:cs="Calibri"/>
        </w:rPr>
      </w:pPr>
      <w:r w:rsidRPr="004D5FA0">
        <w:rPr>
          <w:rStyle w:val="underline"/>
          <w:rFonts w:ascii="Calibri" w:hAnsi="Calibri" w:cs="Calibri"/>
        </w:rPr>
        <w:t>If making nuclear-bomb fuel is a no-go, why not just steal it, or buy it on the black market? Consider plutonium.</w:t>
      </w:r>
      <w:r w:rsidRPr="004D5FA0">
        <w:rPr>
          <w:rFonts w:ascii="Calibri" w:hAnsi="Calibri" w:cs="Calibri"/>
        </w:rPr>
        <w:t xml:space="preserve"> There are hundreds of reactors in the world, and they crank out tons of the stuff every year. </w:t>
      </w:r>
      <w:r w:rsidRPr="004D5FA0">
        <w:rPr>
          <w:rStyle w:val="underline"/>
          <w:rFonts w:ascii="Calibri" w:hAnsi="Calibri" w:cs="Calibri"/>
        </w:rPr>
        <w:t xml:space="preserve">Surely a dedicated band of terrorists could get their hands on some. This too is not so simple. Plutonium is only created inside reactor fuel rods, and the rods, after being irradiated, become so hot that they melt unless kept under water. They are also radioactive, which is why they have to travel submerged from the reactor to storage ponds, with the water acting as both coolant and radiation shield. And in most power reactors, the rods are welded together into long assemblies that can be lifted only by crane. True, after the rods cool down they can be stored dry, but their radioactivity is still lethal. </w:t>
      </w:r>
      <w:r w:rsidRPr="004D5FA0">
        <w:rPr>
          <w:rFonts w:ascii="Calibri" w:hAnsi="Calibri" w:cs="Calibri"/>
        </w:rPr>
        <w:t xml:space="preserve">To prevent spent fuel rods from killing the people who come near them, they are transported in giant radiation-shielding casks that are not supposed to break open even in head-on collisions. The casks are also guarded. </w:t>
      </w:r>
      <w:r w:rsidRPr="004D5FA0">
        <w:rPr>
          <w:rStyle w:val="underline"/>
          <w:rFonts w:ascii="Calibri" w:hAnsi="Calibri" w:cs="Calibri"/>
        </w:rPr>
        <w:t>If terrorists managed to hijack one from a country that had reactors they would still have to take it to a plant in another country that could extract the plutonium from the rods. They would be hunted at every step of the way.</w:t>
      </w:r>
      <w:r w:rsidRPr="004D5FA0">
        <w:rPr>
          <w:rFonts w:ascii="Calibri" w:hAnsi="Calibri" w:cs="Calibri"/>
        </w:rPr>
        <w:t xml:space="preserve"> </w:t>
      </w:r>
    </w:p>
    <w:p w14:paraId="7383D69F" w14:textId="77777777" w:rsidR="00CF39D5" w:rsidRPr="004D5FA0" w:rsidRDefault="00CF39D5" w:rsidP="00CF39D5">
      <w:pPr>
        <w:rPr>
          <w:rFonts w:cs="Calibri"/>
          <w:sz w:val="16"/>
        </w:rPr>
      </w:pPr>
    </w:p>
    <w:p w14:paraId="23CD8467" w14:textId="77777777" w:rsidR="00CF39D5" w:rsidRPr="00D97D68" w:rsidRDefault="00CF39D5" w:rsidP="00CF39D5">
      <w:pPr>
        <w:pStyle w:val="Heading4"/>
      </w:pPr>
      <w:r w:rsidRPr="00D97D68">
        <w:t>Nuclear terrorism won’t cause extinction–the U.S. would easily recover</w:t>
      </w:r>
    </w:p>
    <w:p w14:paraId="1E5D39F6" w14:textId="77777777" w:rsidR="00CF39D5" w:rsidRPr="004D5FA0" w:rsidRDefault="00CF39D5" w:rsidP="00CF39D5">
      <w:pPr>
        <w:rPr>
          <w:rFonts w:cs="Calibri"/>
          <w:b/>
          <w:sz w:val="16"/>
          <w:szCs w:val="26"/>
        </w:rPr>
      </w:pPr>
    </w:p>
    <w:p w14:paraId="79856456" w14:textId="77777777" w:rsidR="00CF39D5" w:rsidRPr="004D5FA0" w:rsidRDefault="00CF39D5" w:rsidP="00CF39D5">
      <w:pPr>
        <w:rPr>
          <w:rFonts w:cs="Calibri"/>
          <w:sz w:val="16"/>
        </w:rPr>
      </w:pPr>
      <w:r w:rsidRPr="0070645B">
        <w:rPr>
          <w:rStyle w:val="StyleStyleBold12pt"/>
        </w:rPr>
        <w:t>Frost 5</w:t>
      </w:r>
      <w:r w:rsidRPr="004D5FA0">
        <w:rPr>
          <w:rFonts w:cs="Calibri"/>
          <w:b/>
          <w:sz w:val="16"/>
        </w:rPr>
        <w:t xml:space="preserve"> </w:t>
      </w:r>
      <w:r w:rsidRPr="004D5FA0">
        <w:rPr>
          <w:rFonts w:cs="Calibri"/>
          <w:sz w:val="16"/>
          <w:szCs w:val="18"/>
        </w:rPr>
        <w:t>(Robin, teaches political science at Simon Fraser University, British Colombia, “Nuclear Terrorism after 9/11,” Adelphi Papers, December)</w:t>
      </w:r>
    </w:p>
    <w:p w14:paraId="0D672C82" w14:textId="77777777" w:rsidR="00CF39D5" w:rsidRPr="004D5FA0" w:rsidRDefault="00CF39D5" w:rsidP="00CF39D5">
      <w:pPr>
        <w:rPr>
          <w:rFonts w:cs="Calibri"/>
          <w:sz w:val="16"/>
        </w:rPr>
      </w:pPr>
      <w:proofErr w:type="gramStart"/>
      <w:r w:rsidRPr="004D5FA0">
        <w:rPr>
          <w:rFonts w:cs="Calibri"/>
          <w:sz w:val="16"/>
        </w:rPr>
        <w:t>An existential threat.</w:t>
      </w:r>
      <w:proofErr w:type="gramEnd"/>
      <w:r w:rsidRPr="004D5FA0">
        <w:rPr>
          <w:rFonts w:cs="Calibri"/>
          <w:sz w:val="16"/>
        </w:rPr>
        <w:t xml:space="preserve"> </w:t>
      </w:r>
      <w:r w:rsidRPr="004D5FA0">
        <w:rPr>
          <w:rFonts w:cs="Calibri"/>
          <w:b/>
          <w:sz w:val="24"/>
          <w:u w:val="single"/>
        </w:rPr>
        <w:t xml:space="preserve">When applied to nuclear terrorism, the phrase ‘existential threat’ implies that </w:t>
      </w:r>
      <w:proofErr w:type="gramStart"/>
      <w:r w:rsidRPr="004D5FA0">
        <w:rPr>
          <w:rFonts w:cs="Calibri"/>
          <w:b/>
          <w:sz w:val="24"/>
          <w:u w:val="single"/>
        </w:rPr>
        <w:t>a state such as the United States could be destroyed by terrorists wielding nuclear weapons</w:t>
      </w:r>
      <w:proofErr w:type="gramEnd"/>
      <w:r w:rsidRPr="004D5FA0">
        <w:rPr>
          <w:rFonts w:cs="Calibri"/>
          <w:b/>
          <w:sz w:val="24"/>
          <w:u w:val="single"/>
        </w:rPr>
        <w:t>. Yet to destroy the United States or any other large industrial state</w:t>
      </w:r>
      <w:r w:rsidRPr="004D5FA0">
        <w:rPr>
          <w:rFonts w:cs="Calibri"/>
          <w:sz w:val="16"/>
        </w:rPr>
        <w:t xml:space="preserve">, in the sense of inflicting such damage to its government, economy, population and infrastructure that it could no longer function as a coherent political and economic entity, </w:t>
      </w:r>
      <w:r w:rsidRPr="004D5FA0">
        <w:rPr>
          <w:rFonts w:cs="Calibri"/>
          <w:b/>
          <w:sz w:val="24"/>
          <w:u w:val="single"/>
        </w:rPr>
        <w:t>would require a large number of well-placed nuclear weapons with yields in the tens or hundreds of kilotons. It is unlikely that terrorists could successfully obtain, emplace and detonate a single nuclear weapon, while no plausible radiological device or devices could do any significant damage on a national level.</w:t>
      </w:r>
    </w:p>
    <w:p w14:paraId="4A23350B" w14:textId="77777777" w:rsidR="00CF39D5" w:rsidRPr="00A2608C" w:rsidRDefault="00CF39D5" w:rsidP="00CF39D5"/>
    <w:p w14:paraId="43B6BB37" w14:textId="77777777" w:rsidR="00CF39D5" w:rsidRDefault="00CF39D5" w:rsidP="00CF39D5"/>
    <w:p w14:paraId="54390D1D" w14:textId="77777777" w:rsidR="00CF39D5" w:rsidRDefault="00CF39D5" w:rsidP="00CF39D5">
      <w:pPr>
        <w:pStyle w:val="Heading3"/>
      </w:pPr>
      <w:bookmarkStart w:id="59" w:name="_Toc178307711"/>
      <w:bookmarkStart w:id="60" w:name="_Toc240620337"/>
      <w:r>
        <w:t xml:space="preserve">Terrorism </w:t>
      </w:r>
      <w:proofErr w:type="spellStart"/>
      <w:r>
        <w:t>Adv</w:t>
      </w:r>
      <w:proofErr w:type="spellEnd"/>
      <w:r>
        <w:t xml:space="preserve"> – Bio-Terror 1NC</w:t>
      </w:r>
      <w:bookmarkEnd w:id="59"/>
      <w:bookmarkEnd w:id="60"/>
    </w:p>
    <w:p w14:paraId="2BB8ED19" w14:textId="77777777" w:rsidR="00CF39D5" w:rsidRPr="00A5116D" w:rsidRDefault="00CF39D5" w:rsidP="00CF39D5">
      <w:pPr>
        <w:pStyle w:val="Heading4"/>
      </w:pPr>
      <w:bookmarkStart w:id="61" w:name="_Toc119836999"/>
      <w:bookmarkStart w:id="62" w:name="_Toc122760176"/>
      <w:r w:rsidRPr="00A5116D">
        <w:t xml:space="preserve">The rhetoric of bioterror as a threat to life enables the state’s acquisition of </w:t>
      </w:r>
      <w:proofErr w:type="spellStart"/>
      <w:r w:rsidRPr="00A5116D">
        <w:t>biopolitical</w:t>
      </w:r>
      <w:proofErr w:type="spellEnd"/>
      <w:r w:rsidRPr="00A5116D">
        <w:t xml:space="preserve"> control, and justifies wholesale slaughter in the name of survival.</w:t>
      </w:r>
      <w:bookmarkEnd w:id="61"/>
      <w:bookmarkEnd w:id="62"/>
    </w:p>
    <w:p w14:paraId="706CB092" w14:textId="77777777" w:rsidR="00CF39D5" w:rsidRPr="00A5116D" w:rsidRDefault="00CF39D5" w:rsidP="00CF39D5">
      <w:bookmarkStart w:id="63" w:name="_Toc119837000"/>
      <w:bookmarkStart w:id="64" w:name="_Toc122760177"/>
      <w:r w:rsidRPr="00F823A7">
        <w:rPr>
          <w:rStyle w:val="StyleStyleBold12pt"/>
        </w:rPr>
        <w:t>Thacker 2007</w:t>
      </w:r>
      <w:r w:rsidRPr="00A5116D">
        <w:t>- Associate Professor, School of Literature, Communication, &amp; Culture, Georgia Institute of Technology</w:t>
      </w:r>
      <w:bookmarkEnd w:id="63"/>
      <w:bookmarkEnd w:id="64"/>
      <w:r>
        <w:t xml:space="preserve"> </w:t>
      </w:r>
      <w:r w:rsidRPr="00A5116D">
        <w:t>(Eugene, “</w:t>
      </w:r>
      <w:proofErr w:type="spellStart"/>
      <w:r w:rsidRPr="00A5116D">
        <w:t>Nomos</w:t>
      </w:r>
      <w:proofErr w:type="spellEnd"/>
      <w:r w:rsidRPr="00A5116D">
        <w:t xml:space="preserve">, </w:t>
      </w:r>
      <w:proofErr w:type="spellStart"/>
      <w:r w:rsidRPr="00A5116D">
        <w:t>nosos</w:t>
      </w:r>
      <w:proofErr w:type="spellEnd"/>
      <w:r w:rsidRPr="00A5116D">
        <w:t xml:space="preserve"> and bios in the body politic,”</w:t>
      </w:r>
      <w:r>
        <w:t xml:space="preserve"> </w:t>
      </w:r>
      <w:hyperlink r:id="rId27" w:history="1">
        <w:r w:rsidRPr="00A5116D">
          <w:t>http://www.culturemachine.net/index.php/cm/article/view/25/32</w:t>
        </w:r>
      </w:hyperlink>
      <w:r w:rsidRPr="00A5116D">
        <w:t>)</w:t>
      </w:r>
    </w:p>
    <w:p w14:paraId="14BEBEBD" w14:textId="77777777" w:rsidR="00CF39D5" w:rsidRDefault="00CF39D5" w:rsidP="00CF39D5">
      <w:r>
        <w:rPr>
          <w:u w:val="single"/>
        </w:rPr>
        <w:t xml:space="preserve">For Foucault, </w:t>
      </w:r>
      <w:proofErr w:type="spellStart"/>
      <w:r>
        <w:rPr>
          <w:u w:val="single"/>
        </w:rPr>
        <w:t>biopolitics</w:t>
      </w:r>
      <w:proofErr w:type="spellEnd"/>
      <w:r>
        <w:rPr>
          <w:u w:val="single"/>
        </w:rPr>
        <w:t xml:space="preserve"> involves three main processes, working in concert. The first is a redeployment of medical knowledge concerning the biology of populations</w:t>
      </w:r>
      <w:r>
        <w:t xml:space="preserve">. </w:t>
      </w:r>
      <w:r w:rsidRPr="0005658A">
        <w:rPr>
          <w:sz w:val="16"/>
          <w:szCs w:val="26"/>
        </w:rPr>
        <w:t>Here the notion of population becomes the bearer of all medical and social specificity</w:t>
      </w:r>
      <w:r>
        <w:t xml:space="preserve">. </w:t>
      </w:r>
      <w:proofErr w:type="spellStart"/>
      <w:r>
        <w:rPr>
          <w:u w:val="single"/>
        </w:rPr>
        <w:t>Biopolitics</w:t>
      </w:r>
      <w:proofErr w:type="spellEnd"/>
      <w:r>
        <w:rPr>
          <w:u w:val="single"/>
        </w:rPr>
        <w:t xml:space="preserve"> 'tends to treat the "population" as a mass of living and coexisting beings who present particular biological and pathological traits and who thus come under specific knowledge</w:t>
      </w:r>
      <w:r w:rsidRPr="0005658A">
        <w:rPr>
          <w:sz w:val="16"/>
          <w:szCs w:val="26"/>
        </w:rPr>
        <w:t xml:space="preserve"> and technologies' (Foucault, 1997: 71). But this process of accounting for the population as simultaneously political and medical implies a certain quantitative sophistication. Thus, in addition to a medical view of the population,</w:t>
      </w:r>
      <w:r>
        <w:t xml:space="preserve"> </w:t>
      </w:r>
      <w:r>
        <w:rPr>
          <w:u w:val="single"/>
        </w:rPr>
        <w:t>there is a second element, which is the development of a set of numerical</w:t>
      </w:r>
      <w:r>
        <w:t xml:space="preserve">, statistical, and </w:t>
      </w:r>
      <w:proofErr w:type="spellStart"/>
      <w:r>
        <w:t>informatic</w:t>
      </w:r>
      <w:proofErr w:type="spellEnd"/>
      <w:r>
        <w:t xml:space="preserve"> </w:t>
      </w:r>
      <w:r>
        <w:rPr>
          <w:u w:val="single"/>
        </w:rPr>
        <w:t>means of defining and thus managing the population</w:t>
      </w:r>
      <w:r>
        <w:t xml:space="preserve">. </w:t>
      </w:r>
      <w:r w:rsidRPr="0005658A">
        <w:rPr>
          <w:sz w:val="16"/>
          <w:szCs w:val="26"/>
        </w:rPr>
        <w:t>This is the biology of large numbers, which has its beginnings, for instance, in the regular use of mortality tables kept by parishes in 17th century England (Porter, 1997: 236-38). Its aim is 'to rationalize the problems presented to governmental practice by the phenomena characteristic of a group of living human beings constituted as a population: health, sanitation, birthrate, longevity, race' (Foucault, 1997: 73). Finally</w:t>
      </w:r>
      <w:r>
        <w:t xml:space="preserve">, </w:t>
      </w:r>
      <w:r>
        <w:rPr>
          <w:u w:val="single"/>
        </w:rPr>
        <w:t xml:space="preserve">a last element is required for </w:t>
      </w:r>
      <w:proofErr w:type="spellStart"/>
      <w:r>
        <w:rPr>
          <w:u w:val="single"/>
        </w:rPr>
        <w:t>biopolitics</w:t>
      </w:r>
      <w:proofErr w:type="spellEnd"/>
      <w:r>
        <w:rPr>
          <w:u w:val="single"/>
        </w:rPr>
        <w:t xml:space="preserve"> to function, and that is an infrastructure for performing this ongoing statistics of the population</w:t>
      </w:r>
      <w:r>
        <w:t xml:space="preserve">. </w:t>
      </w:r>
      <w:r w:rsidRPr="0005658A">
        <w:rPr>
          <w:sz w:val="16"/>
          <w:szCs w:val="26"/>
        </w:rPr>
        <w:t xml:space="preserve">This is where what Foucault calls </w:t>
      </w:r>
      <w:proofErr w:type="spellStart"/>
      <w:r w:rsidRPr="0005658A">
        <w:rPr>
          <w:sz w:val="16"/>
          <w:szCs w:val="26"/>
        </w:rPr>
        <w:t>governmentality</w:t>
      </w:r>
      <w:proofErr w:type="spellEnd"/>
      <w:r w:rsidRPr="0005658A">
        <w:rPr>
          <w:sz w:val="16"/>
          <w:szCs w:val="26"/>
        </w:rPr>
        <w:t xml:space="preserve">, or the art of governing, comes into play, in which 'the movement that brings about the emergence of population as a datum' provides the conditions for 'an objective of governmental techniques' (Foucault 2000: 219). The concerns of population characteristics in light of political economy -- the mercantilist view that the health of the population equals the wealth of the population -- is but one example of governmental management of </w:t>
      </w:r>
      <w:proofErr w:type="spellStart"/>
      <w:r w:rsidRPr="0005658A">
        <w:rPr>
          <w:sz w:val="16"/>
          <w:szCs w:val="26"/>
        </w:rPr>
        <w:t>biopolitical</w:t>
      </w:r>
      <w:proofErr w:type="spellEnd"/>
      <w:r w:rsidRPr="0005658A">
        <w:rPr>
          <w:sz w:val="16"/>
          <w:szCs w:val="26"/>
        </w:rPr>
        <w:t xml:space="preserve"> concerns. But</w:t>
      </w:r>
      <w:r>
        <w:t xml:space="preserve"> </w:t>
      </w:r>
      <w:r>
        <w:rPr>
          <w:u w:val="single"/>
        </w:rPr>
        <w:t xml:space="preserve">it is in this last element that </w:t>
      </w:r>
      <w:r w:rsidRPr="007E774F">
        <w:rPr>
          <w:highlight w:val="magenta"/>
          <w:u w:val="single"/>
        </w:rPr>
        <w:t xml:space="preserve">Foucault's points about </w:t>
      </w:r>
      <w:proofErr w:type="spellStart"/>
      <w:r w:rsidRPr="007E774F">
        <w:rPr>
          <w:highlight w:val="magenta"/>
          <w:u w:val="single"/>
        </w:rPr>
        <w:t>biopolitics</w:t>
      </w:r>
      <w:proofErr w:type="spellEnd"/>
      <w:r w:rsidRPr="007E774F">
        <w:rPr>
          <w:highlight w:val="magenta"/>
          <w:u w:val="single"/>
        </w:rPr>
        <w:t xml:space="preserve"> have the most resonance for our current context of bioterrorism</w:t>
      </w:r>
      <w:r>
        <w:rPr>
          <w:u w:val="single"/>
        </w:rPr>
        <w:t xml:space="preserve"> and emerging infectious disease</w:t>
      </w:r>
      <w:r>
        <w:t>.</w:t>
      </w:r>
      <w:r w:rsidRPr="0005658A">
        <w:rPr>
          <w:sz w:val="16"/>
          <w:szCs w:val="26"/>
        </w:rPr>
        <w:t xml:space="preserve"> In his </w:t>
      </w:r>
      <w:proofErr w:type="spellStart"/>
      <w:r w:rsidRPr="0005658A">
        <w:rPr>
          <w:sz w:val="16"/>
          <w:szCs w:val="26"/>
        </w:rPr>
        <w:t>Collège</w:t>
      </w:r>
      <w:proofErr w:type="spellEnd"/>
      <w:r w:rsidRPr="0005658A">
        <w:rPr>
          <w:sz w:val="16"/>
          <w:szCs w:val="26"/>
        </w:rPr>
        <w:t xml:space="preserve"> lectures,</w:t>
      </w:r>
      <w:r>
        <w:t xml:space="preserve"> </w:t>
      </w:r>
      <w:r>
        <w:rPr>
          <w:u w:val="single"/>
        </w:rPr>
        <w:t xml:space="preserve">Foucault </w:t>
      </w:r>
      <w:r w:rsidRPr="0005658A">
        <w:rPr>
          <w:sz w:val="16"/>
          <w:szCs w:val="26"/>
        </w:rPr>
        <w:t xml:space="preserve">says more about the </w:t>
      </w:r>
      <w:proofErr w:type="spellStart"/>
      <w:r w:rsidRPr="0005658A">
        <w:rPr>
          <w:sz w:val="16"/>
          <w:szCs w:val="26"/>
        </w:rPr>
        <w:t>governmentality</w:t>
      </w:r>
      <w:proofErr w:type="spellEnd"/>
      <w:r w:rsidRPr="0005658A">
        <w:rPr>
          <w:sz w:val="16"/>
          <w:szCs w:val="26"/>
        </w:rPr>
        <w:t xml:space="preserve"> specific to </w:t>
      </w:r>
      <w:proofErr w:type="spellStart"/>
      <w:r w:rsidRPr="0005658A">
        <w:rPr>
          <w:sz w:val="16"/>
          <w:szCs w:val="26"/>
        </w:rPr>
        <w:t>biopolitics</w:t>
      </w:r>
      <w:proofErr w:type="spellEnd"/>
      <w:r w:rsidRPr="0005658A">
        <w:rPr>
          <w:sz w:val="16"/>
          <w:szCs w:val="26"/>
        </w:rPr>
        <w:t>. He</w:t>
      </w:r>
      <w:r>
        <w:t xml:space="preserve"> </w:t>
      </w:r>
      <w:r>
        <w:rPr>
          <w:u w:val="single"/>
        </w:rPr>
        <w:t>asks, 'How can a power such as this kill, if it is true that its basic function is to improve life</w:t>
      </w:r>
      <w:r>
        <w:t xml:space="preserve">, </w:t>
      </w:r>
      <w:r w:rsidRPr="0005658A">
        <w:rPr>
          <w:sz w:val="16"/>
          <w:szCs w:val="26"/>
        </w:rPr>
        <w:t xml:space="preserve">to prolong its duration, to improve its chances, to avoid accidents, and to compensate for failings?' (2003: 254). In other words, what is the relation between older forms of sovereignty and the emerging, modern </w:t>
      </w:r>
      <w:proofErr w:type="spellStart"/>
      <w:r w:rsidRPr="0005658A">
        <w:rPr>
          <w:sz w:val="16"/>
          <w:szCs w:val="26"/>
        </w:rPr>
        <w:t>biopolitical</w:t>
      </w:r>
      <w:proofErr w:type="spellEnd"/>
      <w:r w:rsidRPr="0005658A">
        <w:rPr>
          <w:sz w:val="16"/>
          <w:szCs w:val="26"/>
        </w:rPr>
        <w:t xml:space="preserve"> practices of public health policy, hospital reform, the professionalization of medicine, and the methods of statistics and demographics?</w:t>
      </w:r>
      <w:r>
        <w:t xml:space="preserve"> </w:t>
      </w:r>
      <w:r>
        <w:rPr>
          <w:u w:val="single"/>
        </w:rPr>
        <w:t>Foucault offers one response</w:t>
      </w:r>
      <w:r>
        <w:t xml:space="preserve">, which is </w:t>
      </w:r>
      <w:r>
        <w:rPr>
          <w:u w:val="single"/>
        </w:rPr>
        <w:t>that 'the acquisition of power over man insofar as man is a living being, that the biological came under State control, that there was at least a certain tendency that leads to what might be termed State control of the biological</w:t>
      </w:r>
      <w:r>
        <w:t xml:space="preserve">' </w:t>
      </w:r>
      <w:r w:rsidRPr="0005658A">
        <w:rPr>
          <w:sz w:val="16"/>
          <w:szCs w:val="26"/>
        </w:rPr>
        <w:t>(2003: 239-40). But how is the exceptional character of sovereign power instantiated in such decentralized systems, in which the bureaucratic management of numbers and bodies takes hold? There must be some set of principles for allowing, in exceptional circumstances, the introduction of sovereign power. In other words,</w:t>
      </w:r>
      <w:r>
        <w:t xml:space="preserve"> </w:t>
      </w:r>
      <w:r w:rsidRPr="007E774F">
        <w:rPr>
          <w:highlight w:val="magenta"/>
          <w:u w:val="single"/>
        </w:rPr>
        <w:t xml:space="preserve">there must be some set of conditions that can be identified as a threat, such that a corresponding state of emergency can be claimed, in which the formerly decentralized apparatus of </w:t>
      </w:r>
      <w:proofErr w:type="spellStart"/>
      <w:r w:rsidRPr="007E774F">
        <w:rPr>
          <w:highlight w:val="magenta"/>
          <w:u w:val="single"/>
        </w:rPr>
        <w:t>biopolitics</w:t>
      </w:r>
      <w:proofErr w:type="spellEnd"/>
      <w:r w:rsidRPr="007E774F">
        <w:rPr>
          <w:highlight w:val="magenta"/>
          <w:u w:val="single"/>
        </w:rPr>
        <w:t xml:space="preserve"> suddenly constricts into the exception of sovereignty</w:t>
      </w:r>
      <w:r>
        <w:rPr>
          <w:u w:val="single"/>
        </w:rPr>
        <w:t>. 'It is at this moment that racism is inscribed as the basic mechanism of power, as it is exercised in modern States'</w:t>
      </w:r>
      <w:r>
        <w:t xml:space="preserve"> (2003: 254). But I would argue that Foucault means 'racism' here in a specific, medical and biological sense. </w:t>
      </w:r>
      <w:r>
        <w:rPr>
          <w:u w:val="single"/>
        </w:rPr>
        <w:t xml:space="preserve">Racism in this sense is a biologically-inflected political relation in which war is rendered as fundamentally biological: </w:t>
      </w:r>
      <w:r w:rsidRPr="007E774F">
        <w:rPr>
          <w:highlight w:val="magenta"/>
          <w:u w:val="single"/>
        </w:rPr>
        <w:t>Wars are no longer waged in the name of a sovereign</w:t>
      </w:r>
      <w:r>
        <w:rPr>
          <w:u w:val="single"/>
        </w:rPr>
        <w:t xml:space="preserve"> who must be defended; </w:t>
      </w:r>
      <w:r w:rsidRPr="007E774F">
        <w:rPr>
          <w:highlight w:val="magenta"/>
          <w:u w:val="single"/>
        </w:rPr>
        <w:t>they are waged on behalf of the existence of everyone; entire populations are mobilized for the purpose of wholesale slaughter in the name of life</w:t>
      </w:r>
      <w:r>
        <w:rPr>
          <w:u w:val="single"/>
        </w:rPr>
        <w:t xml:space="preserve"> necessity: </w:t>
      </w:r>
      <w:r w:rsidRPr="007E774F">
        <w:rPr>
          <w:highlight w:val="magenta"/>
          <w:u w:val="single"/>
        </w:rPr>
        <w:t>massacres</w:t>
      </w:r>
      <w:r>
        <w:rPr>
          <w:u w:val="single"/>
        </w:rPr>
        <w:t xml:space="preserve"> have </w:t>
      </w:r>
      <w:r w:rsidRPr="007E774F">
        <w:rPr>
          <w:highlight w:val="magenta"/>
          <w:u w:val="single"/>
        </w:rPr>
        <w:t>become vital</w:t>
      </w:r>
      <w:r>
        <w:t xml:space="preserve"> Â… the existence in question is no longer the juridical existence of sovereignty; at stake is the biological existence of a population. (1978: 137) In a curious turn of phrase, </w:t>
      </w:r>
      <w:r>
        <w:rPr>
          <w:u w:val="single"/>
        </w:rPr>
        <w:t>Foucault</w:t>
      </w:r>
      <w:r>
        <w:t xml:space="preserve"> later </w:t>
      </w:r>
      <w:r>
        <w:rPr>
          <w:u w:val="single"/>
        </w:rPr>
        <w:t>calls this a 'democratization of sovereignty,' a condition in which the sovereign state of emergency emerges through a widespread and generalized threat to the population</w:t>
      </w:r>
      <w:r>
        <w:t xml:space="preserve"> </w:t>
      </w:r>
      <w:r w:rsidRPr="0005658A">
        <w:rPr>
          <w:sz w:val="16"/>
          <w:szCs w:val="26"/>
        </w:rPr>
        <w:t>(2003: 37). In such conditions, both a medical-biological view of the population, and a statistical-</w:t>
      </w:r>
      <w:proofErr w:type="spellStart"/>
      <w:r w:rsidRPr="0005658A">
        <w:rPr>
          <w:sz w:val="16"/>
          <w:szCs w:val="26"/>
        </w:rPr>
        <w:t>informatic</w:t>
      </w:r>
      <w:proofErr w:type="spellEnd"/>
      <w:r w:rsidRPr="0005658A">
        <w:rPr>
          <w:sz w:val="16"/>
          <w:szCs w:val="26"/>
        </w:rPr>
        <w:t xml:space="preserve"> means of accounting for the population, </w:t>
      </w:r>
      <w:proofErr w:type="gramStart"/>
      <w:r w:rsidRPr="0005658A">
        <w:rPr>
          <w:sz w:val="16"/>
          <w:szCs w:val="26"/>
        </w:rPr>
        <w:t>converge</w:t>
      </w:r>
      <w:proofErr w:type="gramEnd"/>
      <w:r w:rsidRPr="0005658A">
        <w:rPr>
          <w:sz w:val="16"/>
          <w:szCs w:val="26"/>
        </w:rPr>
        <w:t xml:space="preserve"> in the identification of potential threats and possible measures of security. In a sense, it is war that acts as the hinge between population and information, but a war that always puts at stake the biological existence of the population (and thus nation). The body natural, even as it serves as an analogy for the body politic, is always what is fundamentally at stake in the body politic.</w:t>
      </w:r>
    </w:p>
    <w:p w14:paraId="74A80923" w14:textId="77777777" w:rsidR="00CF39D5" w:rsidRDefault="00CF39D5" w:rsidP="00CF39D5">
      <w:pPr>
        <w:pStyle w:val="Heading3"/>
      </w:pPr>
      <w:bookmarkStart w:id="65" w:name="_Toc240620338"/>
      <w:r>
        <w:t xml:space="preserve">Terrorism </w:t>
      </w:r>
      <w:proofErr w:type="spellStart"/>
      <w:r>
        <w:t>Adv</w:t>
      </w:r>
      <w:proofErr w:type="spellEnd"/>
      <w:r>
        <w:t xml:space="preserve"> – Bio-Terror Ext</w:t>
      </w:r>
      <w:bookmarkEnd w:id="65"/>
    </w:p>
    <w:p w14:paraId="6D73718F" w14:textId="77777777" w:rsidR="00CF39D5" w:rsidRPr="004D5FA0" w:rsidRDefault="00CF39D5" w:rsidP="00CF39D5">
      <w:pPr>
        <w:rPr>
          <w:rFonts w:cs="Calibri"/>
          <w:sz w:val="16"/>
        </w:rPr>
      </w:pPr>
    </w:p>
    <w:p w14:paraId="00D85FE2" w14:textId="77777777" w:rsidR="00CF39D5" w:rsidRPr="00D97D68" w:rsidRDefault="00CF39D5" w:rsidP="00CF39D5">
      <w:pPr>
        <w:pStyle w:val="Heading4"/>
      </w:pPr>
      <w:r w:rsidRPr="00D97D68">
        <w:t>Biological and chemical terrorism have too many barriers</w:t>
      </w:r>
    </w:p>
    <w:p w14:paraId="07E307FE" w14:textId="77777777" w:rsidR="00CF39D5" w:rsidRPr="004D5FA0" w:rsidRDefault="00CF39D5" w:rsidP="00CF39D5">
      <w:pPr>
        <w:rPr>
          <w:rFonts w:cs="Calibri"/>
          <w:sz w:val="16"/>
        </w:rPr>
      </w:pPr>
    </w:p>
    <w:p w14:paraId="2BB6592B" w14:textId="77777777" w:rsidR="00CF39D5" w:rsidRPr="004D5FA0" w:rsidRDefault="00CF39D5" w:rsidP="00CF39D5">
      <w:pPr>
        <w:pStyle w:val="card"/>
        <w:ind w:left="0"/>
        <w:rPr>
          <w:rFonts w:ascii="Calibri" w:hAnsi="Calibri" w:cs="Calibri"/>
        </w:rPr>
      </w:pPr>
      <w:proofErr w:type="spellStart"/>
      <w:r w:rsidRPr="004D5FA0">
        <w:rPr>
          <w:rStyle w:val="StyleStyleBold12pt"/>
          <w:rFonts w:ascii="Calibri" w:hAnsi="Calibri" w:cs="Calibri"/>
        </w:rPr>
        <w:t>Sievers</w:t>
      </w:r>
      <w:proofErr w:type="spellEnd"/>
      <w:r w:rsidRPr="004D5FA0">
        <w:rPr>
          <w:rStyle w:val="StyleStyleBold12pt"/>
          <w:rFonts w:ascii="Calibri" w:hAnsi="Calibri" w:cs="Calibri"/>
        </w:rPr>
        <w:t xml:space="preserve"> 1</w:t>
      </w:r>
      <w:r w:rsidRPr="004D5FA0">
        <w:rPr>
          <w:rFonts w:ascii="Calibri" w:hAnsi="Calibri" w:cs="Calibri"/>
        </w:rPr>
        <w:t xml:space="preserve"> (Rod, staff, http://news.siuc.edu/news/October01/100901r1152.html, </w:t>
      </w:r>
      <w:proofErr w:type="spellStart"/>
      <w:r w:rsidRPr="004D5FA0">
        <w:rPr>
          <w:rFonts w:ascii="Calibri" w:hAnsi="Calibri" w:cs="Calibri"/>
        </w:rPr>
        <w:t>dw</w:t>
      </w:r>
      <w:proofErr w:type="spellEnd"/>
      <w:r w:rsidRPr="004D5FA0">
        <w:rPr>
          <w:rFonts w:ascii="Calibri" w:hAnsi="Calibri" w:cs="Calibri"/>
        </w:rPr>
        <w:t>: 10-9-2001, da: 7-9-2011, lido)</w:t>
      </w:r>
    </w:p>
    <w:p w14:paraId="0D8786F3" w14:textId="77777777" w:rsidR="00CF39D5" w:rsidRPr="004D5FA0" w:rsidRDefault="00CF39D5" w:rsidP="00CF39D5">
      <w:pPr>
        <w:pStyle w:val="card"/>
        <w:ind w:left="0" w:right="0"/>
        <w:rPr>
          <w:rFonts w:ascii="Calibri" w:hAnsi="Calibri" w:cs="Calibri"/>
        </w:rPr>
      </w:pPr>
      <w:r w:rsidRPr="004D5FA0">
        <w:rPr>
          <w:rFonts w:ascii="Calibri" w:hAnsi="Calibri" w:cs="Calibri"/>
        </w:rPr>
        <w:t>Talley admits that biohazards such as anthrax can do quite a bit of damage. But he notes that they are hard to produce in large quantities. "</w:t>
      </w:r>
      <w:r w:rsidRPr="004D5FA0">
        <w:rPr>
          <w:rStyle w:val="underline"/>
          <w:rFonts w:ascii="Calibri" w:hAnsi="Calibri" w:cs="Calibri"/>
        </w:rPr>
        <w:t xml:space="preserve">Other materials, such as </w:t>
      </w:r>
      <w:proofErr w:type="spellStart"/>
      <w:r w:rsidRPr="004D5FA0">
        <w:rPr>
          <w:rStyle w:val="underline"/>
          <w:rFonts w:ascii="Calibri" w:hAnsi="Calibri" w:cs="Calibri"/>
        </w:rPr>
        <w:t>Sarin</w:t>
      </w:r>
      <w:proofErr w:type="spellEnd"/>
      <w:r w:rsidRPr="004D5FA0">
        <w:rPr>
          <w:rStyle w:val="underline"/>
          <w:rFonts w:ascii="Calibri" w:hAnsi="Calibri" w:cs="Calibri"/>
        </w:rPr>
        <w:t xml:space="preserve"> gas, are more deadly, Talley said, "but again, it is very difficult to acquire these materials. </w:t>
      </w:r>
      <w:r w:rsidRPr="004D5FA0">
        <w:rPr>
          <w:rFonts w:ascii="Calibri" w:hAnsi="Calibri" w:cs="Calibri"/>
        </w:rPr>
        <w:t>And anyone handling this stuff would have to know what he's doing in order to minimize the risks to themselves. "</w:t>
      </w:r>
      <w:r w:rsidRPr="004D5FA0">
        <w:rPr>
          <w:rStyle w:val="underline"/>
          <w:rFonts w:ascii="Calibri" w:hAnsi="Calibri" w:cs="Calibri"/>
        </w:rPr>
        <w:t>There's something to be concerned about regarding all the different ways that a terrorist might use biohazards in an attack. But since each method and each type of chemical or biological involves so many factors, it would be pretty difficult to carry off a successful, large-scale attack."</w:t>
      </w:r>
      <w:r w:rsidRPr="004D5FA0">
        <w:rPr>
          <w:rFonts w:ascii="Calibri" w:hAnsi="Calibri" w:cs="Calibri"/>
        </w:rPr>
        <w:t xml:space="preserve"> </w:t>
      </w:r>
    </w:p>
    <w:p w14:paraId="2350DC94" w14:textId="77777777" w:rsidR="00CF39D5" w:rsidRPr="004D5FA0" w:rsidRDefault="00CF39D5" w:rsidP="00CF39D5">
      <w:pPr>
        <w:rPr>
          <w:rFonts w:cs="Calibri"/>
          <w:sz w:val="16"/>
        </w:rPr>
      </w:pPr>
    </w:p>
    <w:p w14:paraId="702ACFC0" w14:textId="77777777" w:rsidR="00CF39D5" w:rsidRDefault="00CF39D5" w:rsidP="00CF39D5"/>
    <w:p w14:paraId="3570E0DD" w14:textId="77777777" w:rsidR="00CF39D5" w:rsidRDefault="00CF39D5" w:rsidP="00CF39D5">
      <w:pPr>
        <w:pStyle w:val="Heading3"/>
      </w:pPr>
      <w:bookmarkStart w:id="66" w:name="_Toc240620339"/>
      <w:r>
        <w:t xml:space="preserve">Terrorism </w:t>
      </w:r>
      <w:proofErr w:type="spellStart"/>
      <w:r>
        <w:t>Adv</w:t>
      </w:r>
      <w:proofErr w:type="spellEnd"/>
      <w:r>
        <w:t xml:space="preserve"> – Chemical Weapons 1NC</w:t>
      </w:r>
      <w:bookmarkEnd w:id="66"/>
    </w:p>
    <w:p w14:paraId="466F53EE" w14:textId="77777777" w:rsidR="00CF39D5" w:rsidRPr="005F5313" w:rsidRDefault="00CF39D5" w:rsidP="00CF39D5">
      <w:pPr>
        <w:pStyle w:val="Heading4"/>
      </w:pPr>
      <w:r w:rsidRPr="00D97D68">
        <w:t>There’s no impact to chemical weapons–dilution, weather, reverse contamination and historical examples prove</w:t>
      </w:r>
    </w:p>
    <w:p w14:paraId="37F39C8A" w14:textId="77777777" w:rsidR="00CF39D5" w:rsidRPr="004D5FA0" w:rsidRDefault="00CF39D5" w:rsidP="00CF39D5">
      <w:pPr>
        <w:rPr>
          <w:rFonts w:cs="Calibri"/>
          <w:sz w:val="16"/>
          <w:szCs w:val="16"/>
        </w:rPr>
      </w:pPr>
      <w:r w:rsidRPr="0070645B">
        <w:rPr>
          <w:rStyle w:val="StyleStyleBold12pt"/>
        </w:rPr>
        <w:t>Rothstein, Auer AND Sigel 4</w:t>
      </w:r>
      <w:r w:rsidRPr="004D5FA0">
        <w:rPr>
          <w:rFonts w:cs="Calibri"/>
          <w:sz w:val="16"/>
        </w:rPr>
        <w:t xml:space="preserve"> (Linda, editor, Catherine, managing editor, and Jonas, assistant editor of the Bulletin of Atomic Scientists, BAS, November/December, http://www.thebulletin.org/article.php?art_ofn=nd04rothstein) </w:t>
      </w:r>
    </w:p>
    <w:p w14:paraId="17C93420" w14:textId="77777777" w:rsidR="00CF39D5" w:rsidRPr="004D5FA0" w:rsidRDefault="00CF39D5" w:rsidP="00CF39D5">
      <w:pPr>
        <w:rPr>
          <w:rFonts w:cs="Calibri"/>
          <w:sz w:val="16"/>
        </w:rPr>
      </w:pPr>
      <w:r w:rsidRPr="004D5FA0">
        <w:rPr>
          <w:rFonts w:cs="Calibri"/>
          <w:sz w:val="16"/>
          <w:szCs w:val="16"/>
        </w:rPr>
        <w:t xml:space="preserve">In "The Dew of Death," Joel </w:t>
      </w:r>
      <w:proofErr w:type="spellStart"/>
      <w:r w:rsidRPr="004D5FA0">
        <w:rPr>
          <w:rFonts w:cs="Calibri"/>
          <w:sz w:val="16"/>
          <w:szCs w:val="16"/>
        </w:rPr>
        <w:t>Vilensky</w:t>
      </w:r>
      <w:proofErr w:type="spellEnd"/>
      <w:r w:rsidRPr="004D5FA0">
        <w:rPr>
          <w:rFonts w:cs="Calibri"/>
          <w:sz w:val="16"/>
          <w:szCs w:val="16"/>
        </w:rPr>
        <w:t xml:space="preserve"> and </w:t>
      </w:r>
      <w:proofErr w:type="spellStart"/>
      <w:r w:rsidRPr="004D5FA0">
        <w:rPr>
          <w:rFonts w:cs="Calibri"/>
          <w:sz w:val="16"/>
          <w:szCs w:val="16"/>
        </w:rPr>
        <w:t>Pandy</w:t>
      </w:r>
      <w:proofErr w:type="spellEnd"/>
      <w:r w:rsidRPr="004D5FA0">
        <w:rPr>
          <w:rFonts w:cs="Calibri"/>
          <w:sz w:val="16"/>
          <w:szCs w:val="16"/>
        </w:rPr>
        <w:t xml:space="preserve"> </w:t>
      </w:r>
      <w:proofErr w:type="spellStart"/>
      <w:r w:rsidRPr="004D5FA0">
        <w:rPr>
          <w:rFonts w:cs="Calibri"/>
          <w:sz w:val="16"/>
          <w:szCs w:val="16"/>
        </w:rPr>
        <w:t>Sinish</w:t>
      </w:r>
      <w:proofErr w:type="spellEnd"/>
      <w:r w:rsidRPr="004D5FA0">
        <w:rPr>
          <w:rFonts w:cs="Calibri"/>
          <w:sz w:val="16"/>
          <w:szCs w:val="16"/>
        </w:rPr>
        <w:t xml:space="preserve"> recounted the strange story of lewisite, an arsenic-based chemical weapon developed by the Chemical Warfare Service during World War I. By the end of the war, the United States was producing 10 tons a day of the stuff, yet it was never used in battle, where it would probably have flopped. Lewisite shares</w:t>
      </w:r>
      <w:r w:rsidRPr="004D5FA0">
        <w:rPr>
          <w:rFonts w:cs="Calibri"/>
          <w:sz w:val="16"/>
        </w:rPr>
        <w:t xml:space="preserve"> </w:t>
      </w:r>
      <w:r w:rsidRPr="004D5FA0">
        <w:rPr>
          <w:rFonts w:cs="Calibri"/>
          <w:b/>
          <w:sz w:val="24"/>
          <w:u w:val="single"/>
        </w:rPr>
        <w:t>many</w:t>
      </w:r>
      <w:r w:rsidRPr="004D5FA0">
        <w:rPr>
          <w:rFonts w:cs="Calibri"/>
          <w:sz w:val="16"/>
        </w:rPr>
        <w:t xml:space="preserve"> of the </w:t>
      </w:r>
      <w:r w:rsidRPr="004D5FA0">
        <w:rPr>
          <w:rFonts w:cs="Calibri"/>
          <w:b/>
          <w:sz w:val="24"/>
          <w:u w:val="single"/>
        </w:rPr>
        <w:t>problems</w:t>
      </w:r>
      <w:r w:rsidRPr="004D5FA0">
        <w:rPr>
          <w:rFonts w:cs="Calibri"/>
          <w:sz w:val="16"/>
        </w:rPr>
        <w:t xml:space="preserve"> that </w:t>
      </w:r>
      <w:r w:rsidRPr="004D5FA0">
        <w:rPr>
          <w:rFonts w:cs="Calibri"/>
          <w:b/>
          <w:sz w:val="24"/>
          <w:u w:val="single"/>
        </w:rPr>
        <w:t>have prevented most chemical weapons from entering</w:t>
      </w:r>
      <w:r w:rsidRPr="004D5FA0">
        <w:rPr>
          <w:rFonts w:cs="Calibri"/>
          <w:sz w:val="16"/>
        </w:rPr>
        <w:t xml:space="preserve"> the world's armies' battlefield </w:t>
      </w:r>
      <w:r w:rsidRPr="004D5FA0">
        <w:rPr>
          <w:rFonts w:cs="Calibri"/>
          <w:b/>
          <w:sz w:val="24"/>
          <w:u w:val="single"/>
        </w:rPr>
        <w:t>arsenals: Most chemicals are very hard to disseminate</w:t>
      </w:r>
      <w:r w:rsidRPr="004D5FA0">
        <w:rPr>
          <w:rFonts w:cs="Calibri"/>
          <w:sz w:val="16"/>
        </w:rPr>
        <w:t xml:space="preserve"> in sufficiently undiluted form, </w:t>
      </w:r>
      <w:r w:rsidRPr="004D5FA0">
        <w:rPr>
          <w:rFonts w:cs="Calibri"/>
          <w:b/>
          <w:sz w:val="24"/>
          <w:u w:val="single"/>
        </w:rPr>
        <w:t>and might not work in weather that is too hot, too cold, too windy, or too wet. The dilution problem would also make it very difficult to carry out an attack involving the poisoning of a major city's water supply.</w:t>
      </w:r>
      <w:r w:rsidRPr="004D5FA0">
        <w:rPr>
          <w:rFonts w:cs="Calibri"/>
          <w:sz w:val="16"/>
        </w:rPr>
        <w:t xml:space="preserve"> </w:t>
      </w:r>
      <w:r w:rsidRPr="004D5FA0">
        <w:rPr>
          <w:rFonts w:cs="Calibri"/>
          <w:sz w:val="16"/>
          <w:szCs w:val="16"/>
        </w:rPr>
        <w:t xml:space="preserve">Nearly every article about terrorist uses of chemical or biological weapons begins by recalling </w:t>
      </w:r>
      <w:proofErr w:type="spellStart"/>
      <w:r w:rsidRPr="004D5FA0">
        <w:rPr>
          <w:rFonts w:cs="Calibri"/>
          <w:sz w:val="16"/>
          <w:szCs w:val="16"/>
        </w:rPr>
        <w:t>Aum</w:t>
      </w:r>
      <w:proofErr w:type="spellEnd"/>
      <w:r w:rsidRPr="004D5FA0">
        <w:rPr>
          <w:rFonts w:cs="Calibri"/>
          <w:sz w:val="16"/>
          <w:szCs w:val="16"/>
        </w:rPr>
        <w:t xml:space="preserve"> </w:t>
      </w:r>
      <w:proofErr w:type="spellStart"/>
      <w:r w:rsidRPr="004D5FA0">
        <w:rPr>
          <w:rFonts w:cs="Calibri"/>
          <w:sz w:val="16"/>
          <w:szCs w:val="16"/>
        </w:rPr>
        <w:t>Shinrikyo's</w:t>
      </w:r>
      <w:proofErr w:type="spellEnd"/>
      <w:r w:rsidRPr="004D5FA0">
        <w:rPr>
          <w:rFonts w:cs="Calibri"/>
          <w:sz w:val="16"/>
          <w:szCs w:val="16"/>
        </w:rPr>
        <w:t xml:space="preserve"> use of </w:t>
      </w:r>
      <w:proofErr w:type="spellStart"/>
      <w:r w:rsidRPr="004D5FA0">
        <w:rPr>
          <w:rFonts w:cs="Calibri"/>
          <w:sz w:val="16"/>
          <w:szCs w:val="16"/>
        </w:rPr>
        <w:t>sarin</w:t>
      </w:r>
      <w:proofErr w:type="spellEnd"/>
      <w:r w:rsidRPr="004D5FA0">
        <w:rPr>
          <w:rFonts w:cs="Calibri"/>
          <w:sz w:val="16"/>
          <w:szCs w:val="16"/>
        </w:rPr>
        <w:t xml:space="preserve"> gas in 1995 in the Tokyo subway. Employing five separate packages of poison, cult members managed to kill 12 commuters, although another 1,000 had to seek hospital treatment. The attack was </w:t>
      </w:r>
      <w:proofErr w:type="gramStart"/>
      <w:r w:rsidRPr="004D5FA0">
        <w:rPr>
          <w:rFonts w:cs="Calibri"/>
          <w:sz w:val="16"/>
          <w:szCs w:val="16"/>
        </w:rPr>
        <w:t>shocking,</w:t>
      </w:r>
      <w:proofErr w:type="gramEnd"/>
      <w:r w:rsidRPr="004D5FA0">
        <w:rPr>
          <w:rFonts w:cs="Calibri"/>
          <w:sz w:val="16"/>
          <w:szCs w:val="16"/>
        </w:rPr>
        <w:t xml:space="preserve"> yet fell short of the cult's ambitions. (Shoko </w:t>
      </w:r>
      <w:proofErr w:type="spellStart"/>
      <w:r w:rsidRPr="004D5FA0">
        <w:rPr>
          <w:rFonts w:cs="Calibri"/>
          <w:sz w:val="16"/>
          <w:szCs w:val="16"/>
        </w:rPr>
        <w:t>Asahara</w:t>
      </w:r>
      <w:proofErr w:type="spellEnd"/>
      <w:r w:rsidRPr="004D5FA0">
        <w:rPr>
          <w:rFonts w:cs="Calibri"/>
          <w:sz w:val="16"/>
          <w:szCs w:val="16"/>
        </w:rPr>
        <w:t xml:space="preserve">, the leader of the group, aspired either to be Japan's prime minister or to kill as many of his countrymen as possible.) Saddam Hussein's forces used poison gas at </w:t>
      </w:r>
      <w:proofErr w:type="spellStart"/>
      <w:r w:rsidRPr="004D5FA0">
        <w:rPr>
          <w:rFonts w:cs="Calibri"/>
          <w:sz w:val="16"/>
          <w:szCs w:val="16"/>
        </w:rPr>
        <w:t>Halabja</w:t>
      </w:r>
      <w:proofErr w:type="spellEnd"/>
      <w:r w:rsidRPr="004D5FA0">
        <w:rPr>
          <w:rFonts w:cs="Calibri"/>
          <w:sz w:val="16"/>
          <w:szCs w:val="16"/>
        </w:rPr>
        <w:t xml:space="preserve"> in the open air. </w:t>
      </w:r>
      <w:proofErr w:type="spellStart"/>
      <w:r w:rsidRPr="004D5FA0">
        <w:rPr>
          <w:rFonts w:cs="Calibri"/>
          <w:sz w:val="16"/>
          <w:szCs w:val="16"/>
        </w:rPr>
        <w:t>Halabja</w:t>
      </w:r>
      <w:proofErr w:type="spellEnd"/>
      <w:r w:rsidRPr="004D5FA0">
        <w:rPr>
          <w:rFonts w:cs="Calibri"/>
          <w:sz w:val="16"/>
          <w:szCs w:val="16"/>
        </w:rPr>
        <w:t xml:space="preserve">, a Kurdish city in northern Iraq, is perhaps the best known of the several dozen towns and villages Saddam Hussein is thought to have gassed in 1987 and 1988. Some 5,000 of its population of 70,000 died as a result of being bombarded with what might have been a combination of mustard gas, nerve agent, and possibly cyanide. </w:t>
      </w:r>
      <w:r w:rsidRPr="004D5FA0">
        <w:rPr>
          <w:rFonts w:cs="Calibri"/>
          <w:sz w:val="16"/>
        </w:rPr>
        <w:t xml:space="preserve">The attack was a monstrous crime, but </w:t>
      </w:r>
      <w:r w:rsidRPr="004D5FA0">
        <w:rPr>
          <w:rFonts w:cs="Calibri"/>
          <w:b/>
          <w:sz w:val="24"/>
          <w:u w:val="single"/>
        </w:rPr>
        <w:t>the Iraqi military succeeded by having complete control over the place, the time, and the choice of a day with ideal weather--and because it faced no danger of experiencing any resistance</w:t>
      </w:r>
      <w:r w:rsidRPr="004D5FA0">
        <w:rPr>
          <w:rFonts w:cs="Calibri"/>
          <w:sz w:val="16"/>
        </w:rPr>
        <w:t xml:space="preserve">. Saddam's men were able to spread the poisons systematically (delivery might have been by a combination of dispersal from low-flying planes and attack with chemical shells). </w:t>
      </w:r>
      <w:r w:rsidRPr="004D5FA0">
        <w:rPr>
          <w:rFonts w:cs="Calibri"/>
          <w:b/>
          <w:sz w:val="24"/>
          <w:u w:val="single"/>
        </w:rPr>
        <w:t xml:space="preserve">The </w:t>
      </w:r>
      <w:proofErr w:type="spellStart"/>
      <w:r w:rsidRPr="004D5FA0">
        <w:rPr>
          <w:rFonts w:cs="Calibri"/>
          <w:b/>
          <w:sz w:val="24"/>
          <w:u w:val="single"/>
        </w:rPr>
        <w:t>Halabja</w:t>
      </w:r>
      <w:proofErr w:type="spellEnd"/>
      <w:r w:rsidRPr="004D5FA0">
        <w:rPr>
          <w:rFonts w:cs="Calibri"/>
          <w:b/>
          <w:sz w:val="24"/>
          <w:u w:val="single"/>
        </w:rPr>
        <w:t xml:space="preserve"> massacre was not a demonstration of the unique power of chemical weapons, but of the fact that the population was defenseless</w:t>
      </w:r>
      <w:r w:rsidRPr="004D5FA0">
        <w:rPr>
          <w:rFonts w:cs="Calibri"/>
          <w:sz w:val="16"/>
        </w:rPr>
        <w:t xml:space="preserve">. </w:t>
      </w:r>
      <w:r w:rsidRPr="004D5FA0">
        <w:rPr>
          <w:rFonts w:cs="Calibri"/>
          <w:sz w:val="16"/>
          <w:szCs w:val="16"/>
        </w:rPr>
        <w:t xml:space="preserve">Iraq, and probably Iran, also used poison gas during the Iran-Iraq war (1980-1988). Even as thousands of young people were slaughtered in a war that ended in stalemate, the war's </w:t>
      </w:r>
      <w:proofErr w:type="gramStart"/>
      <w:r w:rsidRPr="004D5FA0">
        <w:rPr>
          <w:rFonts w:cs="Calibri"/>
          <w:sz w:val="16"/>
          <w:szCs w:val="16"/>
        </w:rPr>
        <w:t>less-controlled</w:t>
      </w:r>
      <w:proofErr w:type="gramEnd"/>
      <w:r w:rsidRPr="004D5FA0">
        <w:rPr>
          <w:rFonts w:cs="Calibri"/>
          <w:sz w:val="16"/>
          <w:szCs w:val="16"/>
        </w:rPr>
        <w:t xml:space="preserve">, battlefield use of chemical weapons is customarily assessed as having lent neither side an advantage. </w:t>
      </w:r>
      <w:r w:rsidRPr="004D5FA0">
        <w:rPr>
          <w:rFonts w:cs="Calibri"/>
          <w:b/>
          <w:sz w:val="24"/>
          <w:u w:val="single"/>
        </w:rPr>
        <w:t>Today, few of the world's militaries would even consider using chemical weapons</w:t>
      </w:r>
      <w:r w:rsidRPr="004D5FA0">
        <w:rPr>
          <w:rFonts w:cs="Calibri"/>
          <w:sz w:val="16"/>
        </w:rPr>
        <w:t>--</w:t>
      </w:r>
      <w:r w:rsidRPr="004D5FA0">
        <w:rPr>
          <w:rFonts w:cs="Calibri"/>
          <w:sz w:val="16"/>
          <w:szCs w:val="16"/>
        </w:rPr>
        <w:t>they can contaminate the battleground and come back on the attackers if the wind takes an unexpected turn. The major militaries--including those of the United States, Britain, Russia, and Germany--have dumped old munitions (not always carefully) or have spent, or need to spend, billions of dollars to neutralize decaying munitions that could threaten civilians who live near storage sites. Some tiny amount of worry should probably be devoted to leaking chemical munitions.</w:t>
      </w:r>
    </w:p>
    <w:p w14:paraId="1CE168DF" w14:textId="77777777" w:rsidR="00CF39D5" w:rsidRDefault="00CF39D5" w:rsidP="00CF39D5">
      <w:pPr>
        <w:rPr>
          <w:rFonts w:cs="Calibri"/>
          <w:sz w:val="16"/>
        </w:rPr>
      </w:pPr>
    </w:p>
    <w:p w14:paraId="0E81042A" w14:textId="77777777" w:rsidR="00CF39D5" w:rsidRPr="004D5FA0" w:rsidRDefault="00CF39D5" w:rsidP="00CF39D5">
      <w:pPr>
        <w:pStyle w:val="Heading3"/>
        <w:rPr>
          <w:rFonts w:cs="Calibri"/>
          <w:sz w:val="16"/>
        </w:rPr>
      </w:pPr>
      <w:bookmarkStart w:id="67" w:name="_Toc240620340"/>
      <w:r>
        <w:t xml:space="preserve">Terrorism </w:t>
      </w:r>
      <w:proofErr w:type="spellStart"/>
      <w:r>
        <w:t>Adv</w:t>
      </w:r>
      <w:proofErr w:type="spellEnd"/>
      <w:r>
        <w:t xml:space="preserve"> – Chemical Weapons Ext</w:t>
      </w:r>
      <w:bookmarkEnd w:id="67"/>
    </w:p>
    <w:p w14:paraId="068967DF" w14:textId="77777777" w:rsidR="00CF39D5" w:rsidRPr="005F5313" w:rsidRDefault="00CF39D5" w:rsidP="00CF39D5">
      <w:pPr>
        <w:pStyle w:val="Heading4"/>
      </w:pPr>
      <w:r w:rsidRPr="00D97D68">
        <w:t>No impact to chemical terrorism</w:t>
      </w:r>
    </w:p>
    <w:p w14:paraId="60629AB8" w14:textId="77777777" w:rsidR="00CF39D5" w:rsidRPr="004D5FA0" w:rsidRDefault="00CF39D5" w:rsidP="00CF39D5">
      <w:pPr>
        <w:rPr>
          <w:rFonts w:cs="Calibri"/>
          <w:sz w:val="16"/>
          <w:szCs w:val="16"/>
        </w:rPr>
      </w:pPr>
      <w:r w:rsidRPr="0070645B">
        <w:rPr>
          <w:rStyle w:val="StyleStyleBold12pt"/>
        </w:rPr>
        <w:t>Mueller 4</w:t>
      </w:r>
      <w:r w:rsidRPr="004D5FA0">
        <w:rPr>
          <w:rFonts w:cs="Calibri"/>
          <w:sz w:val="16"/>
        </w:rPr>
        <w:t xml:space="preserve"> (John, Woody Hayes Chair of National Security Studies at the </w:t>
      </w:r>
      <w:proofErr w:type="spellStart"/>
      <w:r w:rsidRPr="004D5FA0">
        <w:rPr>
          <w:rFonts w:cs="Calibri"/>
          <w:sz w:val="16"/>
        </w:rPr>
        <w:t>Mershon</w:t>
      </w:r>
      <w:proofErr w:type="spellEnd"/>
      <w:r w:rsidRPr="004D5FA0">
        <w:rPr>
          <w:rFonts w:cs="Calibri"/>
          <w:sz w:val="16"/>
        </w:rPr>
        <w:t xml:space="preserve"> Center at Ohio State University, Regulation, Fall)</w:t>
      </w:r>
    </w:p>
    <w:p w14:paraId="41D67456" w14:textId="77777777" w:rsidR="00CF39D5" w:rsidRPr="004D5FA0" w:rsidRDefault="00CF39D5" w:rsidP="00CF39D5">
      <w:pPr>
        <w:rPr>
          <w:rFonts w:cs="Calibri"/>
          <w:sz w:val="16"/>
        </w:rPr>
      </w:pPr>
      <w:r w:rsidRPr="004D5FA0">
        <w:rPr>
          <w:rFonts w:cs="Calibri"/>
          <w:sz w:val="16"/>
          <w:szCs w:val="16"/>
        </w:rPr>
        <w:t xml:space="preserve">POOR RESULTS For their part, </w:t>
      </w:r>
      <w:r w:rsidRPr="004D5FA0">
        <w:rPr>
          <w:rFonts w:cs="Calibri"/>
          <w:b/>
          <w:sz w:val="24"/>
          <w:u w:val="single"/>
        </w:rPr>
        <w:t>biological and chemical weapons have not proven to be great killers</w:t>
      </w:r>
      <w:r w:rsidRPr="004D5FA0">
        <w:rPr>
          <w:rFonts w:cs="Calibri"/>
          <w:sz w:val="16"/>
        </w:rPr>
        <w:t xml:space="preserve">. </w:t>
      </w:r>
      <w:r w:rsidRPr="004D5FA0">
        <w:rPr>
          <w:rFonts w:cs="Calibri"/>
          <w:sz w:val="16"/>
          <w:szCs w:val="16"/>
        </w:rPr>
        <w:t>Although the basic science</w:t>
      </w:r>
      <w:r w:rsidRPr="004D5FA0">
        <w:rPr>
          <w:rFonts w:cs="Calibri"/>
          <w:sz w:val="16"/>
        </w:rPr>
        <w:t xml:space="preserve"> </w:t>
      </w:r>
      <w:r w:rsidRPr="004D5FA0">
        <w:rPr>
          <w:rFonts w:cs="Calibri"/>
          <w:sz w:val="16"/>
          <w:szCs w:val="16"/>
        </w:rPr>
        <w:t xml:space="preserve">about them has been well known for a century at least, </w:t>
      </w:r>
      <w:r w:rsidRPr="004D5FA0">
        <w:rPr>
          <w:rFonts w:cs="Calibri"/>
          <w:b/>
          <w:sz w:val="24"/>
          <w:u w:val="single"/>
        </w:rPr>
        <w:t>both kinds of weapons are notoriously difficult to create, control,</w:t>
      </w:r>
      <w:r w:rsidRPr="004D5FA0">
        <w:rPr>
          <w:rFonts w:cs="Calibri"/>
          <w:b/>
          <w:sz w:val="16"/>
        </w:rPr>
        <w:t xml:space="preserve"> </w:t>
      </w:r>
      <w:r w:rsidRPr="004D5FA0">
        <w:rPr>
          <w:rFonts w:cs="Calibri"/>
          <w:b/>
          <w:sz w:val="24"/>
          <w:u w:val="single"/>
        </w:rPr>
        <w:t>and focus</w:t>
      </w:r>
      <w:r w:rsidRPr="004D5FA0">
        <w:rPr>
          <w:rFonts w:cs="Calibri"/>
          <w:sz w:val="16"/>
        </w:rPr>
        <w:t xml:space="preserve"> </w:t>
      </w:r>
      <w:r w:rsidRPr="004D5FA0">
        <w:rPr>
          <w:rFonts w:cs="Calibri"/>
          <w:sz w:val="16"/>
          <w:szCs w:val="16"/>
        </w:rPr>
        <w:t xml:space="preserve">(and even more so for nuclear weapons). To this point in history, </w:t>
      </w:r>
      <w:r w:rsidRPr="004D5FA0">
        <w:rPr>
          <w:rFonts w:cs="Calibri"/>
          <w:b/>
          <w:sz w:val="24"/>
          <w:u w:val="single"/>
        </w:rPr>
        <w:t>biological weapons have killed almost no one. And the notion that large numbers of people would perish if a small number of chemical weapons were to be set off is highly questionable</w:t>
      </w:r>
      <w:r w:rsidRPr="004D5FA0">
        <w:rPr>
          <w:rFonts w:cs="Calibri"/>
          <w:sz w:val="16"/>
        </w:rPr>
        <w:t xml:space="preserve">. </w:t>
      </w:r>
      <w:r w:rsidRPr="004D5FA0">
        <w:rPr>
          <w:rFonts w:cs="Calibri"/>
          <w:sz w:val="16"/>
          <w:szCs w:val="16"/>
        </w:rPr>
        <w:t>Although they can be hugely lethal when released in gas chambers</w:t>
      </w:r>
      <w:r w:rsidRPr="004D5FA0">
        <w:rPr>
          <w:rFonts w:cs="Calibri"/>
          <w:u w:val="single"/>
        </w:rPr>
        <w:t xml:space="preserve">, </w:t>
      </w:r>
      <w:r w:rsidRPr="004D5FA0">
        <w:rPr>
          <w:rFonts w:cs="Calibri"/>
          <w:b/>
          <w:sz w:val="24"/>
          <w:u w:val="single"/>
        </w:rPr>
        <w:t>their effectiveness as weapons has been unimpressive</w:t>
      </w:r>
      <w:r w:rsidRPr="004D5FA0">
        <w:rPr>
          <w:rFonts w:cs="Calibri"/>
          <w:b/>
          <w:sz w:val="16"/>
        </w:rPr>
        <w:t xml:space="preserve">. </w:t>
      </w:r>
      <w:r w:rsidRPr="004D5FA0">
        <w:rPr>
          <w:rFonts w:cs="Calibri"/>
          <w:b/>
          <w:sz w:val="24"/>
          <w:u w:val="single"/>
        </w:rPr>
        <w:t>In World War I</w:t>
      </w:r>
      <w:r w:rsidRPr="004D5FA0">
        <w:rPr>
          <w:rFonts w:cs="Calibri"/>
          <w:b/>
          <w:sz w:val="16"/>
        </w:rPr>
        <w:t>,</w:t>
      </w:r>
      <w:r w:rsidRPr="004D5FA0">
        <w:rPr>
          <w:rFonts w:cs="Calibri"/>
          <w:sz w:val="16"/>
        </w:rPr>
        <w:t xml:space="preserve"> </w:t>
      </w:r>
      <w:r w:rsidRPr="004D5FA0">
        <w:rPr>
          <w:rFonts w:cs="Calibri"/>
          <w:sz w:val="16"/>
          <w:szCs w:val="16"/>
        </w:rPr>
        <w:t>for example, chemical weapons caused less than one percent of the total</w:t>
      </w:r>
      <w:r w:rsidRPr="004D5FA0">
        <w:rPr>
          <w:rFonts w:cs="Calibri"/>
          <w:szCs w:val="16"/>
          <w:u w:val="single"/>
        </w:rPr>
        <w:t xml:space="preserve"> </w:t>
      </w:r>
      <w:r w:rsidRPr="004D5FA0">
        <w:rPr>
          <w:rFonts w:cs="Calibri"/>
          <w:sz w:val="16"/>
          <w:szCs w:val="16"/>
        </w:rPr>
        <w:t xml:space="preserve">combat deaths; </w:t>
      </w:r>
      <w:r w:rsidRPr="004D5FA0">
        <w:rPr>
          <w:rFonts w:cs="Calibri"/>
          <w:b/>
          <w:sz w:val="24"/>
          <w:u w:val="single"/>
        </w:rPr>
        <w:t>on average, it took a ton of gas to produce one fatality</w:t>
      </w:r>
      <w:r w:rsidRPr="004D5FA0">
        <w:rPr>
          <w:rFonts w:cs="Calibri"/>
          <w:sz w:val="16"/>
        </w:rPr>
        <w:t xml:space="preserve">. </w:t>
      </w:r>
      <w:r w:rsidRPr="004D5FA0">
        <w:rPr>
          <w:rFonts w:cs="Calibri"/>
          <w:sz w:val="16"/>
          <w:szCs w:val="16"/>
        </w:rPr>
        <w:t>In the conclusion to the official British history of the</w:t>
      </w:r>
      <w:r w:rsidRPr="004D5FA0">
        <w:rPr>
          <w:rFonts w:cs="Calibri"/>
          <w:szCs w:val="16"/>
          <w:u w:val="single"/>
        </w:rPr>
        <w:t xml:space="preserve"> </w:t>
      </w:r>
      <w:r w:rsidRPr="004D5FA0">
        <w:rPr>
          <w:rFonts w:cs="Calibri"/>
          <w:sz w:val="16"/>
          <w:szCs w:val="16"/>
        </w:rPr>
        <w:t>war, chemical weapons are relegated to a footnote that asserts that gas “made war uncomfortable...to no purpose.” A 1993</w:t>
      </w:r>
      <w:r w:rsidRPr="004D5FA0">
        <w:rPr>
          <w:rFonts w:cs="Calibri"/>
          <w:szCs w:val="16"/>
          <w:u w:val="single"/>
        </w:rPr>
        <w:t xml:space="preserve"> </w:t>
      </w:r>
      <w:r w:rsidRPr="004D5FA0">
        <w:rPr>
          <w:rFonts w:cs="Calibri"/>
          <w:b/>
          <w:sz w:val="24"/>
          <w:u w:val="single"/>
        </w:rPr>
        <w:t xml:space="preserve">analysis by the Office of Technology Assessment finds that a terrorist would have to deliver a full ton of </w:t>
      </w:r>
      <w:proofErr w:type="spellStart"/>
      <w:r w:rsidRPr="004D5FA0">
        <w:rPr>
          <w:rFonts w:cs="Calibri"/>
          <w:b/>
          <w:sz w:val="24"/>
          <w:u w:val="single"/>
        </w:rPr>
        <w:t>Sarin</w:t>
      </w:r>
      <w:proofErr w:type="spellEnd"/>
      <w:r w:rsidRPr="004D5FA0">
        <w:rPr>
          <w:rFonts w:cs="Calibri"/>
          <w:b/>
          <w:sz w:val="24"/>
          <w:u w:val="single"/>
        </w:rPr>
        <w:t xml:space="preserve"> nerve gas perfectly and under absolutely ideal conditions over a heavily populated area to cause between 3,000 and 8,000 deaths —something that would require the near-simultaneous detonation of dozens, even hundreds, of weapons. Under slightly less ideal circumstances — if there were a moderate wind or if the sun were out</w:t>
      </w:r>
      <w:r w:rsidRPr="004D5FA0">
        <w:rPr>
          <w:rFonts w:cs="Calibri"/>
          <w:sz w:val="16"/>
        </w:rPr>
        <w:t xml:space="preserve">, </w:t>
      </w:r>
      <w:r w:rsidRPr="004D5FA0">
        <w:rPr>
          <w:rFonts w:cs="Calibri"/>
          <w:sz w:val="16"/>
          <w:szCs w:val="16"/>
        </w:rPr>
        <w:t xml:space="preserve">for example — </w:t>
      </w:r>
      <w:r w:rsidRPr="004D5FA0">
        <w:rPr>
          <w:rFonts w:cs="Calibri"/>
          <w:b/>
          <w:sz w:val="24"/>
          <w:u w:val="single"/>
        </w:rPr>
        <w:t>the death rate would be only one-tenth</w:t>
      </w:r>
      <w:r w:rsidRPr="004D5FA0">
        <w:rPr>
          <w:rFonts w:cs="Calibri"/>
          <w:sz w:val="16"/>
        </w:rPr>
        <w:t xml:space="preserve"> </w:t>
      </w:r>
      <w:r w:rsidRPr="004D5FA0">
        <w:rPr>
          <w:rFonts w:cs="Calibri"/>
          <w:sz w:val="16"/>
          <w:szCs w:val="16"/>
        </w:rPr>
        <w:t xml:space="preserve">as great. The 1995 chemical attack launched in Tokyo by the well-funded </w:t>
      </w:r>
      <w:proofErr w:type="spellStart"/>
      <w:r w:rsidRPr="004D5FA0">
        <w:rPr>
          <w:rFonts w:cs="Calibri"/>
          <w:sz w:val="16"/>
          <w:szCs w:val="16"/>
        </w:rPr>
        <w:t>Aum</w:t>
      </w:r>
      <w:proofErr w:type="spellEnd"/>
      <w:r w:rsidRPr="004D5FA0">
        <w:rPr>
          <w:rFonts w:cs="Calibri"/>
          <w:sz w:val="16"/>
          <w:szCs w:val="16"/>
        </w:rPr>
        <w:t xml:space="preserve"> </w:t>
      </w:r>
      <w:proofErr w:type="spellStart"/>
      <w:r w:rsidRPr="004D5FA0">
        <w:rPr>
          <w:rFonts w:cs="Calibri"/>
          <w:sz w:val="16"/>
          <w:szCs w:val="16"/>
        </w:rPr>
        <w:t>Shinrikyo</w:t>
      </w:r>
      <w:proofErr w:type="spellEnd"/>
      <w:r w:rsidRPr="004D5FA0">
        <w:rPr>
          <w:rFonts w:cs="Calibri"/>
          <w:sz w:val="16"/>
          <w:szCs w:val="16"/>
        </w:rPr>
        <w:t xml:space="preserve"> (attempted only</w:t>
      </w:r>
      <w:r w:rsidRPr="004D5FA0">
        <w:rPr>
          <w:rFonts w:cs="Calibri"/>
          <w:szCs w:val="16"/>
          <w:u w:val="single"/>
        </w:rPr>
        <w:t xml:space="preserve"> </w:t>
      </w:r>
      <w:r w:rsidRPr="004D5FA0">
        <w:rPr>
          <w:rFonts w:cs="Calibri"/>
          <w:sz w:val="16"/>
          <w:szCs w:val="16"/>
        </w:rPr>
        <w:t>after several efforts to use biological weaponry had failed completely) managed to kill only 12 people.</w:t>
      </w:r>
    </w:p>
    <w:p w14:paraId="5B39EBDF" w14:textId="77777777" w:rsidR="00CF39D5" w:rsidRPr="005F5313" w:rsidRDefault="00CF39D5" w:rsidP="00CF39D5"/>
    <w:p w14:paraId="581AA1AD" w14:textId="77777777" w:rsidR="00CF39D5" w:rsidRDefault="00CF39D5" w:rsidP="00CF39D5">
      <w:pPr>
        <w:pStyle w:val="Heading1"/>
      </w:pPr>
      <w:bookmarkStart w:id="68" w:name="_Toc240620341"/>
      <w:r>
        <w:t xml:space="preserve">AT: WAR ON TERROR </w:t>
      </w:r>
      <w:bookmarkEnd w:id="68"/>
      <w:r>
        <w:t>ADVANTAGE</w:t>
      </w:r>
    </w:p>
    <w:p w14:paraId="10B9579F" w14:textId="77777777" w:rsidR="00CF39D5" w:rsidRDefault="00CF39D5" w:rsidP="00CF39D5">
      <w:pPr>
        <w:pStyle w:val="Heading3"/>
      </w:pPr>
      <w:bookmarkStart w:id="69" w:name="_Toc240620342"/>
      <w:proofErr w:type="spellStart"/>
      <w:r>
        <w:t>WoT</w:t>
      </w:r>
      <w:proofErr w:type="spellEnd"/>
      <w:r>
        <w:t xml:space="preserve"> Bad – Doesn’t Work 1NC</w:t>
      </w:r>
      <w:bookmarkEnd w:id="69"/>
    </w:p>
    <w:p w14:paraId="31632636" w14:textId="77777777" w:rsidR="00CF39D5" w:rsidRDefault="00CF39D5" w:rsidP="00CF39D5">
      <w:pPr>
        <w:pStyle w:val="Heading4"/>
      </w:pPr>
      <w:r>
        <w:t xml:space="preserve">The war on terrorism cannot be proven effective – there’s insufficient data  </w:t>
      </w:r>
    </w:p>
    <w:p w14:paraId="43BDA8FA" w14:textId="77777777" w:rsidR="00CF39D5" w:rsidRDefault="00CF39D5" w:rsidP="00CF39D5">
      <w:r w:rsidRPr="00E0293D">
        <w:rPr>
          <w:rStyle w:val="StyleStyleBold12pt"/>
        </w:rPr>
        <w:t>Washington Post</w:t>
      </w:r>
      <w:r>
        <w:t xml:space="preserve"> 9/11/</w:t>
      </w:r>
      <w:r w:rsidRPr="00E0293D">
        <w:rPr>
          <w:rStyle w:val="StyleStyleBold12pt"/>
        </w:rPr>
        <w:t>2013</w:t>
      </w:r>
      <w:r>
        <w:t xml:space="preserve"> “</w:t>
      </w:r>
      <w:r w:rsidRPr="00E0293D">
        <w:t>Twelve years after 9/11, we still have</w:t>
      </w:r>
      <w:r>
        <w:t xml:space="preserve"> no idea how to fight terrorism” </w:t>
      </w:r>
      <w:r w:rsidRPr="00E0293D">
        <w:t>http://www.washingtonpost.com/blogs/wonkblog/wp/2013/09/11/twelve-years-after-911-we-still-have-no-idea-how-to-fight-terrorism-2/</w:t>
      </w:r>
    </w:p>
    <w:p w14:paraId="5E0863F9" w14:textId="77777777" w:rsidR="00CF39D5" w:rsidRPr="00E0293D" w:rsidRDefault="00CF39D5" w:rsidP="00CF39D5">
      <w:pPr>
        <w:rPr>
          <w:sz w:val="16"/>
        </w:rPr>
      </w:pPr>
      <w:r w:rsidRPr="00892DD0">
        <w:rPr>
          <w:rStyle w:val="StyleBoldUnderline"/>
          <w:highlight w:val="magenta"/>
        </w:rPr>
        <w:t>Counterterrorism may be the most significant area of government policy where we still have no idea what</w:t>
      </w:r>
      <w:r w:rsidRPr="00E0293D">
        <w:rPr>
          <w:sz w:val="16"/>
        </w:rPr>
        <w:t xml:space="preserve"> the hell </w:t>
      </w:r>
      <w:r w:rsidRPr="00892DD0">
        <w:rPr>
          <w:rStyle w:val="StyleBoldUnderline"/>
          <w:highlight w:val="magenta"/>
        </w:rPr>
        <w:t>we’re doing.</w:t>
      </w:r>
    </w:p>
    <w:p w14:paraId="02F0298B" w14:textId="77777777" w:rsidR="00CF39D5" w:rsidRPr="00E0293D" w:rsidRDefault="00CF39D5" w:rsidP="00CF39D5">
      <w:pPr>
        <w:rPr>
          <w:sz w:val="16"/>
          <w:szCs w:val="16"/>
        </w:rPr>
      </w:pPr>
      <w:r w:rsidRPr="00E0293D">
        <w:rPr>
          <w:sz w:val="16"/>
          <w:szCs w:val="16"/>
        </w:rPr>
        <w:t>Everywhere else, policymakers are at least trying to know what they’re doing. Development researchers and education wonks have become obsessive about running randomized controlled trials to evaluate interventions. Indeed, the popularity of charter schools is due in part to the fact that their frequent use of lottery-based admission makes them good ways to randomly test different school designs. Criminologists have run experiments on a variety of police tactics, probation designs, anti-gang initiatives, approaches to domestic violence, and more. And While there’s still plenty we don’t know about what health measures work, the Affordable Care Act is devoting millions to building up more evidence, and big-deal health policy experiments like the Oregon Medical Study receive the attention they deserve.</w:t>
      </w:r>
    </w:p>
    <w:p w14:paraId="5276640E" w14:textId="77777777" w:rsidR="00CF39D5" w:rsidRDefault="00CF39D5" w:rsidP="00CF39D5">
      <w:proofErr w:type="gramStart"/>
      <w:r>
        <w:t>But terrorism?</w:t>
      </w:r>
      <w:proofErr w:type="gramEnd"/>
      <w:r>
        <w:t xml:space="preserve"> We have no idea. </w:t>
      </w:r>
      <w:r w:rsidRPr="00892DD0">
        <w:rPr>
          <w:rStyle w:val="StyleBoldUnderline"/>
          <w:highlight w:val="magenta"/>
        </w:rPr>
        <w:t>The Afghanistan war has cost $657.5 billion so far,</w:t>
      </w:r>
      <w:r w:rsidRPr="002B6CEE">
        <w:rPr>
          <w:rStyle w:val="StyleBoldUnderline"/>
        </w:rPr>
        <w:t xml:space="preserve"> </w:t>
      </w:r>
      <w:r w:rsidRPr="00892DD0">
        <w:rPr>
          <w:rStyle w:val="StyleBoldUnderline"/>
          <w:highlight w:val="magenta"/>
        </w:rPr>
        <w:t>we spend $17.2 billion in classified funds a year fighting terrorism</w:t>
      </w:r>
      <w:r w:rsidRPr="002B6CEE">
        <w:rPr>
          <w:rStyle w:val="StyleBoldUnderline"/>
        </w:rPr>
        <w:t xml:space="preserve"> through the intelligence community, </w:t>
      </w:r>
      <w:r w:rsidRPr="00892DD0">
        <w:rPr>
          <w:rStyle w:val="StyleBoldUnderline"/>
          <w:highlight w:val="magenta"/>
        </w:rPr>
        <w:t>and the D</w:t>
      </w:r>
      <w:r w:rsidRPr="002B6CEE">
        <w:rPr>
          <w:rStyle w:val="StyleBoldUnderline"/>
        </w:rPr>
        <w:t xml:space="preserve">epartment of </w:t>
      </w:r>
      <w:r w:rsidRPr="00892DD0">
        <w:rPr>
          <w:rStyle w:val="StyleBoldUnderline"/>
          <w:highlight w:val="magenta"/>
        </w:rPr>
        <w:t>H</w:t>
      </w:r>
      <w:r w:rsidRPr="002B6CEE">
        <w:rPr>
          <w:rStyle w:val="StyleBoldUnderline"/>
        </w:rPr>
        <w:t xml:space="preserve">omeland </w:t>
      </w:r>
      <w:r w:rsidRPr="00892DD0">
        <w:rPr>
          <w:rStyle w:val="StyleBoldUnderline"/>
          <w:highlight w:val="magenta"/>
        </w:rPr>
        <w:t>S</w:t>
      </w:r>
      <w:r w:rsidRPr="002B6CEE">
        <w:rPr>
          <w:rStyle w:val="StyleBoldUnderline"/>
        </w:rPr>
        <w:t xml:space="preserve">ecurity </w:t>
      </w:r>
      <w:r w:rsidRPr="00892DD0">
        <w:rPr>
          <w:rStyle w:val="StyleBoldUnderline"/>
          <w:highlight w:val="magenta"/>
        </w:rPr>
        <w:t>spent another $47.4 billion last year. And we have very little idea whether any of it is preventing terrorist attacks.</w:t>
      </w:r>
    </w:p>
    <w:p w14:paraId="22E94D86" w14:textId="77777777" w:rsidR="00CF39D5" w:rsidRPr="002B6CEE" w:rsidRDefault="00CF39D5" w:rsidP="00CF39D5">
      <w:pPr>
        <w:rPr>
          <w:sz w:val="16"/>
        </w:rPr>
      </w:pPr>
      <w:r w:rsidRPr="002B6CEE">
        <w:rPr>
          <w:rStyle w:val="StyleBoldUnderline"/>
        </w:rPr>
        <w:t xml:space="preserve">Some of this is just that </w:t>
      </w:r>
      <w:r w:rsidRPr="00892DD0">
        <w:rPr>
          <w:rStyle w:val="StyleBoldUnderline"/>
          <w:highlight w:val="magenta"/>
        </w:rPr>
        <w:t>it’s harder to collect good evidence than it is in other policy areas</w:t>
      </w:r>
      <w:r w:rsidRPr="002B6CEE">
        <w:rPr>
          <w:sz w:val="16"/>
        </w:rPr>
        <w:t xml:space="preserve">. You can’t randomly select some airports to have security screenings and some to not and measure how many hijacking occur at the ones with or without them — or, at least, you can’t do that and conform to anything remotely resembling research ethics. </w:t>
      </w:r>
      <w:r w:rsidRPr="00892DD0">
        <w:rPr>
          <w:rStyle w:val="StyleBoldUnderline"/>
          <w:highlight w:val="magenta"/>
        </w:rPr>
        <w:t>But merely because true experiments are often impossible doesn’t mean that you can’t evaluate policy interventions using other means</w:t>
      </w:r>
      <w:r w:rsidRPr="002B6CEE">
        <w:rPr>
          <w:rStyle w:val="StyleBoldUnderline"/>
        </w:rPr>
        <w:t>.</w:t>
      </w:r>
    </w:p>
    <w:p w14:paraId="6B4FCF64" w14:textId="77777777" w:rsidR="00CF39D5" w:rsidRPr="002B6CEE" w:rsidRDefault="00CF39D5" w:rsidP="00CF39D5">
      <w:pPr>
        <w:rPr>
          <w:sz w:val="16"/>
        </w:rPr>
      </w:pPr>
      <w:r w:rsidRPr="002B6CEE">
        <w:rPr>
          <w:sz w:val="16"/>
        </w:rPr>
        <w:t xml:space="preserve">And </w:t>
      </w:r>
      <w:r w:rsidRPr="00892DD0">
        <w:rPr>
          <w:rStyle w:val="StyleBoldUnderline"/>
          <w:highlight w:val="magenta"/>
        </w:rPr>
        <w:t>people have tried those experiments</w:t>
      </w:r>
      <w:r w:rsidRPr="002B6CEE">
        <w:rPr>
          <w:rStyle w:val="StyleBoldUnderline"/>
        </w:rPr>
        <w:t>.</w:t>
      </w:r>
      <w:r w:rsidRPr="002B6CEE">
        <w:rPr>
          <w:sz w:val="16"/>
        </w:rPr>
        <w:t xml:space="preserve"> It’s just that </w:t>
      </w:r>
      <w:r w:rsidRPr="00892DD0">
        <w:rPr>
          <w:rStyle w:val="StyleBoldUnderline"/>
          <w:highlight w:val="magenta"/>
        </w:rPr>
        <w:t>nothing seems to have any significant effect one way or another.</w:t>
      </w:r>
      <w:r w:rsidRPr="002B6CEE">
        <w:rPr>
          <w:sz w:val="16"/>
        </w:rPr>
        <w:t xml:space="preserve"> The Campbell Collaboration, an organization that publishes peer-reviewed systematic reviews of the evidence on various policy topics, first released its review of the literature on counterterrorism, written by criminologists Cynthia </w:t>
      </w:r>
      <w:proofErr w:type="spellStart"/>
      <w:r w:rsidRPr="002B6CEE">
        <w:rPr>
          <w:sz w:val="16"/>
        </w:rPr>
        <w:t>Lum</w:t>
      </w:r>
      <w:proofErr w:type="spellEnd"/>
      <w:r w:rsidRPr="002B6CEE">
        <w:rPr>
          <w:sz w:val="16"/>
        </w:rPr>
        <w:t xml:space="preserve"> (George Mason)</w:t>
      </w:r>
      <w:proofErr w:type="gramStart"/>
      <w:r w:rsidRPr="002B6CEE">
        <w:rPr>
          <w:sz w:val="16"/>
        </w:rPr>
        <w:t>,  Leslie</w:t>
      </w:r>
      <w:proofErr w:type="gramEnd"/>
      <w:r w:rsidRPr="002B6CEE">
        <w:rPr>
          <w:sz w:val="16"/>
        </w:rPr>
        <w:t xml:space="preserve"> Kennedy and Alison </w:t>
      </w:r>
      <w:proofErr w:type="spellStart"/>
      <w:r w:rsidRPr="002B6CEE">
        <w:rPr>
          <w:sz w:val="16"/>
        </w:rPr>
        <w:t>Sherley</w:t>
      </w:r>
      <w:proofErr w:type="spellEnd"/>
      <w:r w:rsidRPr="002B6CEE">
        <w:rPr>
          <w:sz w:val="16"/>
        </w:rPr>
        <w:t xml:space="preserve"> (both at Rutgers), in 2006 (it’s been updated since).</w:t>
      </w:r>
    </w:p>
    <w:p w14:paraId="6FD414A1" w14:textId="77777777" w:rsidR="00CF39D5" w:rsidRPr="002B6CEE" w:rsidRDefault="00CF39D5" w:rsidP="00CF39D5">
      <w:pPr>
        <w:rPr>
          <w:sz w:val="16"/>
        </w:rPr>
      </w:pPr>
      <w:r w:rsidRPr="002B6CEE">
        <w:rPr>
          <w:sz w:val="16"/>
        </w:rPr>
        <w:t xml:space="preserve">The first problem the review identifies is that </w:t>
      </w:r>
      <w:r w:rsidRPr="00892DD0">
        <w:rPr>
          <w:rStyle w:val="StyleBoldUnderline"/>
          <w:highlight w:val="magenta"/>
        </w:rPr>
        <w:t>barely any of the terrorism literature even tries to answer questions about effective counterterrorism</w:t>
      </w:r>
      <w:r w:rsidRPr="002B6CEE">
        <w:rPr>
          <w:rStyle w:val="StyleBoldUnderline"/>
        </w:rPr>
        <w:t>.</w:t>
      </w:r>
      <w:r w:rsidRPr="002B6CEE">
        <w:rPr>
          <w:sz w:val="16"/>
        </w:rPr>
        <w:t xml:space="preserve"> “Of the over 20,000 reports regarding terrorism that we located,” the authors write, “only about 1.5 percent of this massive literature even remotely discussed the idea that an evaluation had been conducted of counter-terrorism strategies.”</w:t>
      </w:r>
    </w:p>
    <w:p w14:paraId="36285482" w14:textId="77777777" w:rsidR="00CF39D5" w:rsidRPr="002B6CEE" w:rsidRDefault="00CF39D5" w:rsidP="00CF39D5">
      <w:pPr>
        <w:rPr>
          <w:sz w:val="16"/>
          <w:szCs w:val="16"/>
        </w:rPr>
      </w:pPr>
      <w:r w:rsidRPr="002B6CEE">
        <w:rPr>
          <w:sz w:val="16"/>
          <w:szCs w:val="16"/>
        </w:rPr>
        <w:t>They found 354 studies that did, however. Further culling left them 80 studies that could be reasonably said to evaluate the effectiveness of counterterrorism measures. Of these, only 21 of those 80 studies “appeared to at least attempt to connect an outcome or effect with a program through a minimally rigorous scientific test.” Of those 21, only 10 met the Campbell review’s methodological standards. Three of those were medical studies dealing with the effects of bioterrorism, leaving seven for the review to consider.</w:t>
      </w:r>
    </w:p>
    <w:p w14:paraId="443EC7FB" w14:textId="77777777" w:rsidR="00CF39D5" w:rsidRPr="002B6CEE" w:rsidRDefault="00CF39D5" w:rsidP="00CF39D5">
      <w:pPr>
        <w:rPr>
          <w:sz w:val="16"/>
        </w:rPr>
      </w:pPr>
      <w:r w:rsidRPr="002B6CEE">
        <w:rPr>
          <w:sz w:val="16"/>
        </w:rPr>
        <w:t xml:space="preserve">It’s worth dwelling on that number. </w:t>
      </w:r>
      <w:r w:rsidRPr="00892DD0">
        <w:rPr>
          <w:rStyle w:val="StyleBoldUnderline"/>
          <w:highlight w:val="magenta"/>
        </w:rPr>
        <w:t>In 2009</w:t>
      </w:r>
      <w:r w:rsidRPr="002B6CEE">
        <w:rPr>
          <w:rStyle w:val="StyleBoldUnderline"/>
        </w:rPr>
        <w:t xml:space="preserve">, </w:t>
      </w:r>
      <w:r w:rsidRPr="00892DD0">
        <w:rPr>
          <w:rStyle w:val="StyleBoldUnderline"/>
        </w:rPr>
        <w:t>eight years after 9/11,</w:t>
      </w:r>
      <w:r w:rsidRPr="002B6CEE">
        <w:rPr>
          <w:rStyle w:val="StyleBoldUnderline"/>
        </w:rPr>
        <w:t xml:space="preserve"> and </w:t>
      </w:r>
      <w:r w:rsidRPr="00892DD0">
        <w:rPr>
          <w:rStyle w:val="StyleBoldUnderline"/>
          <w:highlight w:val="magenta"/>
        </w:rPr>
        <w:t>after decades of work on terrorist groups</w:t>
      </w:r>
      <w:r w:rsidRPr="002B6CEE">
        <w:rPr>
          <w:sz w:val="16"/>
        </w:rPr>
        <w:t xml:space="preserve"> ranging from the IRA to ETA in Spain to Palestinian groups to the Tamil Tigers, </w:t>
      </w:r>
      <w:r w:rsidRPr="00892DD0">
        <w:rPr>
          <w:rStyle w:val="StyleBoldUnderline"/>
          <w:highlight w:val="magenta"/>
        </w:rPr>
        <w:t>only seven studies, or 0.035 percent of all terrorism studies, evaluated the effectiveness of counterterrorism measures.</w:t>
      </w:r>
      <w:r w:rsidRPr="002B6CEE">
        <w:rPr>
          <w:sz w:val="16"/>
        </w:rPr>
        <w:t xml:space="preserve"> By comparison, a Campbell Systematic Review of anti-bullying programs in schools found 622 reports “concerned with interventions to prevent school bullying,” of which 89 were rigorous enough to include. Stopping bullying is vitally important and I don’t mean to trivialize that cause, but it’s more than a little concerning that </w:t>
      </w:r>
      <w:r w:rsidRPr="00892DD0">
        <w:rPr>
          <w:rStyle w:val="StyleBoldUnderline"/>
          <w:highlight w:val="magenta"/>
        </w:rPr>
        <w:t>we have almost 13 times as many studies on how to stop bullying as we do on how to stop terrorism.</w:t>
      </w:r>
    </w:p>
    <w:p w14:paraId="378AD056" w14:textId="77777777" w:rsidR="00CF39D5" w:rsidRPr="002B6CEE" w:rsidRDefault="00CF39D5" w:rsidP="00CF39D5">
      <w:pPr>
        <w:rPr>
          <w:sz w:val="16"/>
          <w:szCs w:val="16"/>
        </w:rPr>
      </w:pPr>
      <w:r w:rsidRPr="002B6CEE">
        <w:rPr>
          <w:sz w:val="16"/>
          <w:szCs w:val="16"/>
        </w:rPr>
        <w:t xml:space="preserve">Anyway, back to the seven measly studies. For one thing, they are mostly done by the same handful of people. </w:t>
      </w:r>
      <w:proofErr w:type="gramStart"/>
      <w:r w:rsidRPr="002B6CEE">
        <w:rPr>
          <w:sz w:val="16"/>
          <w:szCs w:val="16"/>
        </w:rPr>
        <w:t xml:space="preserve">Three were coauthored by Walter Enders (at the University of Alabama) and Todd Sandler (at University of Texas – Dallas), two by Enders and Sandler alone and the other one with Jon </w:t>
      </w:r>
      <w:proofErr w:type="spellStart"/>
      <w:r w:rsidRPr="002B6CEE">
        <w:rPr>
          <w:sz w:val="16"/>
          <w:szCs w:val="16"/>
        </w:rPr>
        <w:t>Cauley</w:t>
      </w:r>
      <w:proofErr w:type="spellEnd"/>
      <w:proofErr w:type="gramEnd"/>
      <w:r w:rsidRPr="002B6CEE">
        <w:rPr>
          <w:sz w:val="16"/>
          <w:szCs w:val="16"/>
        </w:rPr>
        <w:t xml:space="preserve"> (at the University of Hawaii – Hilo). </w:t>
      </w:r>
      <w:proofErr w:type="spellStart"/>
      <w:r w:rsidRPr="002B6CEE">
        <w:rPr>
          <w:sz w:val="16"/>
          <w:szCs w:val="16"/>
        </w:rPr>
        <w:t>Cauley</w:t>
      </w:r>
      <w:proofErr w:type="spellEnd"/>
      <w:r w:rsidRPr="002B6CEE">
        <w:rPr>
          <w:sz w:val="16"/>
          <w:szCs w:val="16"/>
        </w:rPr>
        <w:t xml:space="preserve"> did another study with Eric </w:t>
      </w:r>
      <w:proofErr w:type="spellStart"/>
      <w:r w:rsidRPr="002B6CEE">
        <w:rPr>
          <w:sz w:val="16"/>
          <w:szCs w:val="16"/>
        </w:rPr>
        <w:t>Iksoon</w:t>
      </w:r>
      <w:proofErr w:type="spellEnd"/>
      <w:r w:rsidRPr="002B6CEE">
        <w:rPr>
          <w:sz w:val="16"/>
          <w:szCs w:val="16"/>
        </w:rPr>
        <w:t xml:space="preserve"> </w:t>
      </w:r>
      <w:proofErr w:type="spellStart"/>
      <w:r w:rsidRPr="002B6CEE">
        <w:rPr>
          <w:sz w:val="16"/>
          <w:szCs w:val="16"/>
        </w:rPr>
        <w:t>Im</w:t>
      </w:r>
      <w:proofErr w:type="spellEnd"/>
      <w:r w:rsidRPr="002B6CEE">
        <w:rPr>
          <w:sz w:val="16"/>
          <w:szCs w:val="16"/>
        </w:rPr>
        <w:t xml:space="preserve"> (also at Hilo). So over half of the studies included were coauthored by one of Enders, Sandler, or </w:t>
      </w:r>
      <w:proofErr w:type="spellStart"/>
      <w:r w:rsidRPr="002B6CEE">
        <w:rPr>
          <w:sz w:val="16"/>
          <w:szCs w:val="16"/>
        </w:rPr>
        <w:t>Cauley</w:t>
      </w:r>
      <w:proofErr w:type="spellEnd"/>
      <w:r w:rsidRPr="002B6CEE">
        <w:rPr>
          <w:sz w:val="16"/>
          <w:szCs w:val="16"/>
        </w:rPr>
        <w:t>. They’re all excellent researchers, and one should not discount their work because of their higher output, but generally we want a range of studies from a range of sources when building a literature like this.</w:t>
      </w:r>
    </w:p>
    <w:p w14:paraId="63673926" w14:textId="77777777" w:rsidR="00CF39D5" w:rsidRDefault="00CF39D5" w:rsidP="00CF39D5">
      <w:pPr>
        <w:rPr>
          <w:sz w:val="16"/>
        </w:rPr>
      </w:pPr>
      <w:r w:rsidRPr="00892DD0">
        <w:rPr>
          <w:rStyle w:val="StyleBoldUnderline"/>
          <w:highlight w:val="magenta"/>
        </w:rPr>
        <w:t>The seven studies</w:t>
      </w:r>
      <w:r w:rsidRPr="00696009">
        <w:rPr>
          <w:rStyle w:val="StyleBoldUnderline"/>
        </w:rPr>
        <w:t xml:space="preserve"> </w:t>
      </w:r>
      <w:r w:rsidRPr="00892DD0">
        <w:rPr>
          <w:rStyle w:val="StyleBoldUnderline"/>
          <w:highlight w:val="magenta"/>
        </w:rPr>
        <w:t>include</w:t>
      </w:r>
      <w:r w:rsidRPr="00696009">
        <w:rPr>
          <w:rStyle w:val="StyleBoldUnderline"/>
        </w:rPr>
        <w:t xml:space="preserve"> among them </w:t>
      </w:r>
      <w:r w:rsidRPr="00892DD0">
        <w:rPr>
          <w:rStyle w:val="StyleBoldUnderline"/>
          <w:highlight w:val="magenta"/>
        </w:rPr>
        <w:t>86 findings about the effectiveness of counterterrorism programs</w:t>
      </w:r>
      <w:r w:rsidRPr="00696009">
        <w:rPr>
          <w:sz w:val="16"/>
        </w:rPr>
        <w:t xml:space="preserve">, and those findings are startling. </w:t>
      </w:r>
      <w:proofErr w:type="spellStart"/>
      <w:r w:rsidRPr="00696009">
        <w:rPr>
          <w:sz w:val="16"/>
        </w:rPr>
        <w:t>Lum</w:t>
      </w:r>
      <w:proofErr w:type="spellEnd"/>
      <w:r w:rsidRPr="00696009">
        <w:rPr>
          <w:sz w:val="16"/>
        </w:rPr>
        <w:t xml:space="preserve">, Kennedy and </w:t>
      </w:r>
      <w:proofErr w:type="spellStart"/>
      <w:r w:rsidRPr="00696009">
        <w:rPr>
          <w:sz w:val="16"/>
        </w:rPr>
        <w:t>Sherley</w:t>
      </w:r>
      <w:proofErr w:type="spellEnd"/>
      <w:r w:rsidRPr="00696009">
        <w:rPr>
          <w:sz w:val="16"/>
        </w:rPr>
        <w:t xml:space="preserve"> report that </w:t>
      </w:r>
      <w:r w:rsidRPr="00892DD0">
        <w:rPr>
          <w:rStyle w:val="StyleBoldUnderline"/>
          <w:highlight w:val="magenta"/>
        </w:rPr>
        <w:t>the average effect</w:t>
      </w:r>
      <w:r w:rsidRPr="00696009">
        <w:rPr>
          <w:rStyle w:val="StyleBoldUnderline"/>
        </w:rPr>
        <w:t xml:space="preserve"> of the programs examined </w:t>
      </w:r>
      <w:r w:rsidRPr="00892DD0">
        <w:rPr>
          <w:rStyle w:val="StyleBoldUnderline"/>
          <w:highlight w:val="magenta"/>
        </w:rPr>
        <w:t>was negative.</w:t>
      </w:r>
      <w:r w:rsidRPr="00696009">
        <w:rPr>
          <w:sz w:val="16"/>
        </w:rPr>
        <w:t xml:space="preserve"> That is, </w:t>
      </w:r>
      <w:r w:rsidRPr="00696009">
        <w:rPr>
          <w:rStyle w:val="StyleBoldUnderline"/>
        </w:rPr>
        <w:t xml:space="preserve">the </w:t>
      </w:r>
      <w:r w:rsidRPr="00CD3413">
        <w:rPr>
          <w:rStyle w:val="StyleBoldUnderline"/>
          <w:highlight w:val="magenta"/>
        </w:rPr>
        <w:t>intervention was found to increase terrorist incidents rather than reduce them</w:t>
      </w:r>
      <w:r w:rsidRPr="00696009">
        <w:rPr>
          <w:sz w:val="16"/>
        </w:rPr>
        <w:t>. The results varied by the type of intervention, but not in a way that should give us any comfort about our strategy:</w:t>
      </w:r>
    </w:p>
    <w:p w14:paraId="0A0852B4" w14:textId="77777777" w:rsidR="00CF39D5" w:rsidRDefault="00CF39D5" w:rsidP="00CF39D5">
      <w:pPr>
        <w:pStyle w:val="Heading3"/>
      </w:pPr>
      <w:bookmarkStart w:id="70" w:name="_Toc240620343"/>
      <w:proofErr w:type="spellStart"/>
      <w:r>
        <w:t>WoT</w:t>
      </w:r>
      <w:proofErr w:type="spellEnd"/>
      <w:r>
        <w:t xml:space="preserve"> Bad – Doesn’t Work - Ext</w:t>
      </w:r>
      <w:bookmarkEnd w:id="70"/>
    </w:p>
    <w:p w14:paraId="7C598C71" w14:textId="77777777" w:rsidR="00CF39D5" w:rsidRDefault="00CF39D5" w:rsidP="00CF39D5">
      <w:pPr>
        <w:pStyle w:val="Heading4"/>
      </w:pPr>
      <w:r>
        <w:t xml:space="preserve">War on terrorism </w:t>
      </w:r>
      <w:r>
        <w:sym w:font="Wingdings" w:char="F0E8"/>
      </w:r>
      <w:r>
        <w:t xml:space="preserve"> decentralized al-Qaeda – makes the </w:t>
      </w:r>
      <w:proofErr w:type="spellStart"/>
      <w:r>
        <w:t>WoT</w:t>
      </w:r>
      <w:proofErr w:type="spellEnd"/>
      <w:r>
        <w:t xml:space="preserve"> less effective  </w:t>
      </w:r>
    </w:p>
    <w:p w14:paraId="126DCF14" w14:textId="77777777" w:rsidR="00CF39D5" w:rsidRDefault="00CF39D5" w:rsidP="00CF39D5">
      <w:r w:rsidRPr="00D327A2">
        <w:rPr>
          <w:rStyle w:val="StyleStyleBold12pt"/>
        </w:rPr>
        <w:t>Bergen</w:t>
      </w:r>
      <w:r>
        <w:t xml:space="preserve"> director of the National Security Program at the New America Foundation </w:t>
      </w:r>
      <w:r w:rsidRPr="00D327A2">
        <w:rPr>
          <w:rStyle w:val="StyleStyleBold12pt"/>
        </w:rPr>
        <w:t>et al</w:t>
      </w:r>
      <w:r>
        <w:t xml:space="preserve"> Sept </w:t>
      </w:r>
      <w:r w:rsidRPr="00D327A2">
        <w:rPr>
          <w:rStyle w:val="StyleStyleBold12pt"/>
        </w:rPr>
        <w:t>2013</w:t>
      </w:r>
      <w:r>
        <w:t xml:space="preserve"> Peter “</w:t>
      </w:r>
      <w:r w:rsidRPr="00526BA0">
        <w:t>Jihadist Terrorism: A Threat Assessment</w:t>
      </w:r>
      <w:r>
        <w:t>” Bipartisan Policy Center  (et al - Bruce Hoffman</w:t>
      </w:r>
      <w:r w:rsidRPr="00D327A2">
        <w:t xml:space="preserve"> </w:t>
      </w:r>
      <w:r>
        <w:t xml:space="preserve">Director Center for Security Studies @ </w:t>
      </w:r>
      <w:proofErr w:type="gramStart"/>
      <w:r>
        <w:t>Georgetown  Michael</w:t>
      </w:r>
      <w:proofErr w:type="gramEnd"/>
      <w:r>
        <w:t xml:space="preserve"> Hurley </w:t>
      </w:r>
      <w:r w:rsidRPr="00D327A2">
        <w:t>president of Team 3i LLC</w:t>
      </w:r>
      <w:r>
        <w:t xml:space="preserve"> &amp; </w:t>
      </w:r>
      <w:proofErr w:type="spellStart"/>
      <w:r>
        <w:t>Erroll</w:t>
      </w:r>
      <w:proofErr w:type="spellEnd"/>
      <w:r>
        <w:t xml:space="preserve"> </w:t>
      </w:r>
      <w:proofErr w:type="spellStart"/>
      <w:r>
        <w:t>Southers</w:t>
      </w:r>
      <w:proofErr w:type="spellEnd"/>
      <w:r>
        <w:t xml:space="preserve"> associate director of research transition at the Department of Homeland Security’s National Center for Risk and Economic Analysis of Terrorism Events @ USC) </w:t>
      </w:r>
      <w:r w:rsidRPr="00526BA0">
        <w:t>http://bipartisanpolicy.org/sites/default/files/Jihadist%20Terrorism-A%20Threat%20Assesment_0.pdf</w:t>
      </w:r>
    </w:p>
    <w:p w14:paraId="19ADE7D8" w14:textId="77777777" w:rsidR="00CF39D5" w:rsidRPr="00D327A2" w:rsidRDefault="00CF39D5" w:rsidP="00CF39D5">
      <w:pPr>
        <w:rPr>
          <w:sz w:val="16"/>
        </w:rPr>
      </w:pPr>
      <w:r w:rsidRPr="00D327A2">
        <w:rPr>
          <w:sz w:val="16"/>
        </w:rPr>
        <w:t xml:space="preserve">Since 2002, </w:t>
      </w:r>
      <w:r w:rsidRPr="00D327A2">
        <w:rPr>
          <w:rStyle w:val="StyleBoldUnderline"/>
        </w:rPr>
        <w:t>al-Qaeda has embraced a strategy that transformed it into a decentralized, networked, transnational movement, rather than the single monolithic entity it was on the eve of 9/11.</w:t>
      </w:r>
      <w:r w:rsidRPr="00D327A2">
        <w:rPr>
          <w:sz w:val="16"/>
        </w:rPr>
        <w:t xml:space="preserve"> </w:t>
      </w:r>
      <w:r w:rsidRPr="00D327A2">
        <w:rPr>
          <w:rStyle w:val="StyleBoldUnderline"/>
        </w:rPr>
        <w:t>This strategy was undoubtedly the result of necessity;</w:t>
      </w:r>
      <w:r w:rsidRPr="00D327A2">
        <w:rPr>
          <w:sz w:val="16"/>
        </w:rPr>
        <w:t xml:space="preserve"> U.S. counterterrorism efforts in the wake of the 9/11 attacks largely obliterated al-Qaeda as an organization. </w:t>
      </w:r>
      <w:r w:rsidRPr="00D327A2">
        <w:rPr>
          <w:rStyle w:val="StyleBoldUnderline"/>
        </w:rPr>
        <w:t>But it has allowed al-Qaeda to persist, and it now poses a threat that is more amorphous and difficult to pinpoint than it was in the early 2000s</w:t>
      </w:r>
      <w:r w:rsidRPr="00D327A2">
        <w:rPr>
          <w:sz w:val="16"/>
        </w:rPr>
        <w:t>.1</w:t>
      </w:r>
      <w:proofErr w:type="gramStart"/>
      <w:r w:rsidRPr="00D327A2">
        <w:rPr>
          <w:sz w:val="16"/>
        </w:rPr>
        <w:t>,2</w:t>
      </w:r>
      <w:proofErr w:type="gramEnd"/>
      <w:r w:rsidRPr="00D327A2">
        <w:rPr>
          <w:sz w:val="16"/>
        </w:rPr>
        <w:t xml:space="preserve">   </w:t>
      </w:r>
    </w:p>
    <w:p w14:paraId="3FA3F813" w14:textId="77777777" w:rsidR="00CF39D5" w:rsidRDefault="00CF39D5" w:rsidP="00CF39D5">
      <w:pPr>
        <w:pStyle w:val="Heading4"/>
      </w:pPr>
      <w:r>
        <w:t>War on terrorism doesn’t work – al-</w:t>
      </w:r>
      <w:proofErr w:type="spellStart"/>
      <w:r>
        <w:t>Queda’s</w:t>
      </w:r>
      <w:proofErr w:type="spellEnd"/>
      <w:r>
        <w:t xml:space="preserve"> growth proves its ineffective </w:t>
      </w:r>
    </w:p>
    <w:p w14:paraId="1070C9FF" w14:textId="77777777" w:rsidR="00CF39D5" w:rsidRDefault="00CF39D5" w:rsidP="00CF39D5">
      <w:r w:rsidRPr="007A31E5">
        <w:rPr>
          <w:rStyle w:val="StyleStyleBold12pt"/>
        </w:rPr>
        <w:t>Hoffman</w:t>
      </w:r>
      <w:r>
        <w:t xml:space="preserve"> Director Center for Security Studies @ Georgetown 9/09/</w:t>
      </w:r>
      <w:r w:rsidRPr="007A31E5">
        <w:rPr>
          <w:rStyle w:val="StyleStyleBold12pt"/>
        </w:rPr>
        <w:t>2013</w:t>
      </w:r>
      <w:r>
        <w:t xml:space="preserve"> Bruce CQ Transcripts lexis </w:t>
      </w:r>
    </w:p>
    <w:p w14:paraId="5201EDFD" w14:textId="77777777" w:rsidR="00CF39D5" w:rsidRPr="007A31E5" w:rsidRDefault="00CF39D5" w:rsidP="00CF39D5">
      <w:pPr>
        <w:rPr>
          <w:sz w:val="16"/>
        </w:rPr>
      </w:pPr>
      <w:r w:rsidRPr="007A31E5">
        <w:rPr>
          <w:sz w:val="16"/>
        </w:rPr>
        <w:t xml:space="preserve">I think </w:t>
      </w:r>
      <w:r w:rsidRPr="00343F90">
        <w:rPr>
          <w:rStyle w:val="StyleBoldUnderline"/>
        </w:rPr>
        <w:t>what we found enormously worrisome is that the growth of al-</w:t>
      </w:r>
      <w:proofErr w:type="spellStart"/>
      <w:r w:rsidRPr="00343F90">
        <w:rPr>
          <w:rStyle w:val="StyleBoldUnderline"/>
        </w:rPr>
        <w:t>Qaedaism</w:t>
      </w:r>
      <w:proofErr w:type="spellEnd"/>
      <w:r w:rsidRPr="007A31E5">
        <w:rPr>
          <w:sz w:val="16"/>
        </w:rPr>
        <w:t xml:space="preserve"> (</w:t>
      </w:r>
      <w:proofErr w:type="spellStart"/>
      <w:r w:rsidRPr="007A31E5">
        <w:rPr>
          <w:sz w:val="16"/>
        </w:rPr>
        <w:t>ph</w:t>
      </w:r>
      <w:proofErr w:type="spellEnd"/>
      <w:r w:rsidRPr="007A31E5">
        <w:rPr>
          <w:sz w:val="16"/>
        </w:rPr>
        <w:t xml:space="preserve">) </w:t>
      </w:r>
      <w:r w:rsidRPr="007A31E5">
        <w:rPr>
          <w:rStyle w:val="StyleBoldUnderline"/>
        </w:rPr>
        <w:t>and the expansion of the movement. Al-Qaeda has a presence in more countries today that it did on 9/11, and has a presence that's basically doubled from the 2008 figure to some 16 key theaters of operation</w:t>
      </w:r>
      <w:r w:rsidRPr="007A31E5">
        <w:rPr>
          <w:sz w:val="16"/>
        </w:rPr>
        <w:t>, and that, I think, is fundamentally worrisome.</w:t>
      </w:r>
    </w:p>
    <w:p w14:paraId="2F13DF26" w14:textId="77777777" w:rsidR="00CF39D5" w:rsidRPr="007A31E5" w:rsidRDefault="00CF39D5" w:rsidP="00CF39D5">
      <w:pPr>
        <w:rPr>
          <w:rStyle w:val="StyleBoldUnderline"/>
        </w:rPr>
      </w:pPr>
      <w:r w:rsidRPr="007A31E5">
        <w:rPr>
          <w:sz w:val="16"/>
        </w:rPr>
        <w:t xml:space="preserve">Secondly, and hand-in-glove with that, </w:t>
      </w:r>
      <w:r w:rsidRPr="007A31E5">
        <w:rPr>
          <w:rStyle w:val="StyleBoldUnderline"/>
        </w:rPr>
        <w:t>the al-Qaeda brand</w:t>
      </w:r>
      <w:r w:rsidRPr="007A31E5">
        <w:rPr>
          <w:sz w:val="16"/>
        </w:rPr>
        <w:t xml:space="preserve">, unfortunately, </w:t>
      </w:r>
      <w:r w:rsidRPr="007A31E5">
        <w:rPr>
          <w:rStyle w:val="StyleBoldUnderline"/>
        </w:rPr>
        <w:t>seems stronger than it's ever been</w:t>
      </w:r>
      <w:r w:rsidRPr="007A31E5">
        <w:rPr>
          <w:sz w:val="16"/>
        </w:rPr>
        <w:t xml:space="preserve"> in recent years. In part, </w:t>
      </w:r>
      <w:r w:rsidRPr="007A31E5">
        <w:rPr>
          <w:rStyle w:val="StyleBoldUnderline"/>
        </w:rPr>
        <w:t xml:space="preserve">that's in large measure a reaction to events such as the overthrow of the </w:t>
      </w:r>
      <w:proofErr w:type="spellStart"/>
      <w:r w:rsidRPr="007A31E5">
        <w:rPr>
          <w:rStyle w:val="StyleBoldUnderline"/>
        </w:rPr>
        <w:t>Morsi</w:t>
      </w:r>
      <w:proofErr w:type="spellEnd"/>
      <w:r w:rsidRPr="007A31E5">
        <w:rPr>
          <w:rStyle w:val="StyleBoldUnderline"/>
        </w:rPr>
        <w:t xml:space="preserve"> government</w:t>
      </w:r>
      <w:r w:rsidRPr="007A31E5">
        <w:rPr>
          <w:sz w:val="16"/>
        </w:rPr>
        <w:t xml:space="preserve"> in Egypt, </w:t>
      </w:r>
      <w:r w:rsidRPr="007A31E5">
        <w:rPr>
          <w:rStyle w:val="StyleBoldUnderline"/>
        </w:rPr>
        <w:t xml:space="preserve">which has added more fuel to al-Qaeda's fire in </w:t>
      </w:r>
      <w:proofErr w:type="gramStart"/>
      <w:r w:rsidRPr="007A31E5">
        <w:rPr>
          <w:rStyle w:val="StyleBoldUnderline"/>
        </w:rPr>
        <w:t>saying</w:t>
      </w:r>
      <w:proofErr w:type="gramEnd"/>
      <w:r w:rsidRPr="007A31E5">
        <w:rPr>
          <w:rStyle w:val="StyleBoldUnderline"/>
        </w:rPr>
        <w:t xml:space="preserve"> "you cannot trust the Democratic process; we will always -- Islamists will always be stabbed in the back."</w:t>
      </w:r>
    </w:p>
    <w:p w14:paraId="28647F49" w14:textId="77777777" w:rsidR="00CF39D5" w:rsidRPr="007A31E5" w:rsidRDefault="00CF39D5" w:rsidP="00CF39D5">
      <w:pPr>
        <w:rPr>
          <w:sz w:val="16"/>
        </w:rPr>
      </w:pPr>
      <w:r w:rsidRPr="007A31E5">
        <w:rPr>
          <w:sz w:val="16"/>
        </w:rPr>
        <w:t xml:space="preserve">But also, I think </w:t>
      </w:r>
      <w:r w:rsidRPr="007A31E5">
        <w:rPr>
          <w:rStyle w:val="StyleBoldUnderline"/>
        </w:rPr>
        <w:t>it's a reflection of al-Qaeda's own strategy, and</w:t>
      </w:r>
      <w:r w:rsidRPr="007A31E5">
        <w:rPr>
          <w:sz w:val="16"/>
        </w:rPr>
        <w:t xml:space="preserve"> somewhat </w:t>
      </w:r>
      <w:r w:rsidRPr="007A31E5">
        <w:rPr>
          <w:rStyle w:val="StyleBoldUnderline"/>
        </w:rPr>
        <w:t>the success of that strategy, in expanding further afield to new places</w:t>
      </w:r>
      <w:r w:rsidRPr="007A31E5">
        <w:rPr>
          <w:sz w:val="16"/>
        </w:rPr>
        <w:t xml:space="preserve"> -- to the Sahel, to West Africa, to complement its existing presence in North Africa and East Africa.</w:t>
      </w:r>
    </w:p>
    <w:p w14:paraId="3273DC20" w14:textId="77777777" w:rsidR="00CF39D5" w:rsidRPr="007A31E5" w:rsidRDefault="00CF39D5" w:rsidP="00CF39D5">
      <w:pPr>
        <w:rPr>
          <w:sz w:val="16"/>
        </w:rPr>
      </w:pPr>
      <w:r w:rsidRPr="007A31E5">
        <w:rPr>
          <w:sz w:val="16"/>
        </w:rPr>
        <w:t xml:space="preserve">We also see how </w:t>
      </w:r>
      <w:r w:rsidRPr="007A31E5">
        <w:rPr>
          <w:rStyle w:val="StyleBoldUnderline"/>
        </w:rPr>
        <w:t>groups like al-Qaeda in Iraq</w:t>
      </w:r>
      <w:r w:rsidRPr="007A31E5">
        <w:rPr>
          <w:sz w:val="16"/>
        </w:rPr>
        <w:t xml:space="preserve"> that, similarly, </w:t>
      </w:r>
      <w:r w:rsidRPr="007A31E5">
        <w:rPr>
          <w:rStyle w:val="StyleBoldUnderline"/>
        </w:rPr>
        <w:t>where the victim or the targets of successive inroads made against its leadership -- the three initial leaders of the movement were all killed in U.S. operations</w:t>
      </w:r>
      <w:r w:rsidRPr="007A31E5">
        <w:rPr>
          <w:sz w:val="16"/>
        </w:rPr>
        <w:t xml:space="preserve">, whether it was airstrikes or drone strikes; </w:t>
      </w:r>
      <w:r w:rsidRPr="007A31E5">
        <w:rPr>
          <w:rStyle w:val="StyleBoldUnderline"/>
        </w:rPr>
        <w:t>yet</w:t>
      </w:r>
      <w:r w:rsidRPr="007A31E5">
        <w:rPr>
          <w:sz w:val="16"/>
        </w:rPr>
        <w:t xml:space="preserve"> at the same time, </w:t>
      </w:r>
      <w:r w:rsidRPr="007A31E5">
        <w:rPr>
          <w:rStyle w:val="StyleBoldUnderline"/>
        </w:rPr>
        <w:t>al-Qaeda in Iraq is stronger today than it's ever been</w:t>
      </w:r>
      <w:r w:rsidRPr="007A31E5">
        <w:rPr>
          <w:sz w:val="16"/>
        </w:rPr>
        <w:t>, perhaps since 2008, which I think is another warning sign.</w:t>
      </w:r>
    </w:p>
    <w:p w14:paraId="21D091D7" w14:textId="77777777" w:rsidR="00CF39D5" w:rsidRPr="007A31E5" w:rsidRDefault="00CF39D5" w:rsidP="00CF39D5">
      <w:pPr>
        <w:pStyle w:val="Heading4"/>
      </w:pPr>
      <w:r>
        <w:t xml:space="preserve">War on terrorism will fail – Syria </w:t>
      </w:r>
    </w:p>
    <w:p w14:paraId="5977B341" w14:textId="77777777" w:rsidR="00CF39D5" w:rsidRDefault="00CF39D5" w:rsidP="00CF39D5">
      <w:r w:rsidRPr="007A31E5">
        <w:rPr>
          <w:rStyle w:val="StyleStyleBold12pt"/>
        </w:rPr>
        <w:t>Hoffman</w:t>
      </w:r>
      <w:r>
        <w:t xml:space="preserve"> Director Center for Security Studies @ Georgetown 9/09/</w:t>
      </w:r>
      <w:r w:rsidRPr="007A31E5">
        <w:rPr>
          <w:rStyle w:val="StyleStyleBold12pt"/>
        </w:rPr>
        <w:t>2013</w:t>
      </w:r>
      <w:r>
        <w:t xml:space="preserve"> Bruce CQ Transcripts lexis </w:t>
      </w:r>
    </w:p>
    <w:p w14:paraId="6024AFC2" w14:textId="77777777" w:rsidR="00CF39D5" w:rsidRPr="007A31E5" w:rsidRDefault="00CF39D5" w:rsidP="00CF39D5">
      <w:pPr>
        <w:rPr>
          <w:sz w:val="16"/>
        </w:rPr>
      </w:pPr>
      <w:r w:rsidRPr="007A31E5">
        <w:rPr>
          <w:sz w:val="16"/>
        </w:rPr>
        <w:t xml:space="preserve">For me, </w:t>
      </w:r>
      <w:r w:rsidRPr="007A31E5">
        <w:rPr>
          <w:rStyle w:val="StyleBoldUnderline"/>
        </w:rPr>
        <w:t>the game changers are</w:t>
      </w:r>
      <w:r w:rsidRPr="007A31E5">
        <w:rPr>
          <w:sz w:val="16"/>
        </w:rPr>
        <w:t xml:space="preserve"> basically, </w:t>
      </w:r>
      <w:r w:rsidRPr="007A31E5">
        <w:rPr>
          <w:rStyle w:val="StyleBoldUnderline"/>
        </w:rPr>
        <w:t>first and foremost, Syria</w:t>
      </w:r>
      <w:r w:rsidRPr="007A31E5">
        <w:rPr>
          <w:sz w:val="16"/>
        </w:rPr>
        <w:t xml:space="preserve">. And I would argue, as we do in the report, that </w:t>
      </w:r>
      <w:r w:rsidRPr="007A31E5">
        <w:rPr>
          <w:rStyle w:val="StyleBoldUnderline"/>
        </w:rPr>
        <w:t>al-Qaeda's hitched its fortunes to Syria. Syria, unlike Afghanistan,</w:t>
      </w:r>
      <w:r w:rsidRPr="007A31E5">
        <w:rPr>
          <w:sz w:val="16"/>
        </w:rPr>
        <w:t xml:space="preserve"> for example, is not some landlocked backwater, but rather </w:t>
      </w:r>
      <w:r w:rsidRPr="007A31E5">
        <w:rPr>
          <w:rStyle w:val="StyleBoldUnderline"/>
        </w:rPr>
        <w:t>is in the heart of the Arab world.</w:t>
      </w:r>
    </w:p>
    <w:p w14:paraId="7A779BEF" w14:textId="77777777" w:rsidR="00CF39D5" w:rsidRPr="007A31E5" w:rsidRDefault="00CF39D5" w:rsidP="00CF39D5">
      <w:pPr>
        <w:rPr>
          <w:sz w:val="16"/>
          <w:szCs w:val="16"/>
        </w:rPr>
      </w:pPr>
      <w:r w:rsidRPr="007A31E5">
        <w:rPr>
          <w:sz w:val="16"/>
          <w:szCs w:val="16"/>
        </w:rPr>
        <w:t>Secondly, it's of tremendous religious importance to al-Qaeda, mentioned in the Quran, so it has an enormous religious significance. It also has a significance that in the world before the Sykes-Picot Agreement and the Treaty of Sevres, which bin Laden, on many occasions, invade against; in other words, the carve up of the Middle East, that western powers, victorious western powers achieved after World War I; Syria was, of course, part of the same territory where Islam's third holiest shrines are, in Jerusalem. So, it's sacred for that reason, as well.</w:t>
      </w:r>
    </w:p>
    <w:p w14:paraId="59A626B2" w14:textId="77777777" w:rsidR="00CF39D5" w:rsidRPr="007A31E5" w:rsidRDefault="00CF39D5" w:rsidP="00CF39D5">
      <w:pPr>
        <w:rPr>
          <w:sz w:val="16"/>
          <w:szCs w:val="16"/>
        </w:rPr>
      </w:pPr>
      <w:r w:rsidRPr="007A31E5">
        <w:rPr>
          <w:sz w:val="16"/>
          <w:szCs w:val="16"/>
        </w:rPr>
        <w:t xml:space="preserve">For centuries, Sunni Islam has struggled against what was called in medieval times the </w:t>
      </w:r>
      <w:proofErr w:type="spellStart"/>
      <w:r w:rsidRPr="007A31E5">
        <w:rPr>
          <w:sz w:val="16"/>
          <w:szCs w:val="16"/>
        </w:rPr>
        <w:t>Nusayris</w:t>
      </w:r>
      <w:proofErr w:type="spellEnd"/>
      <w:r w:rsidRPr="007A31E5">
        <w:rPr>
          <w:sz w:val="16"/>
          <w:szCs w:val="16"/>
        </w:rPr>
        <w:t xml:space="preserve">, and today we know as the </w:t>
      </w:r>
      <w:proofErr w:type="spellStart"/>
      <w:r w:rsidRPr="007A31E5">
        <w:rPr>
          <w:sz w:val="16"/>
          <w:szCs w:val="16"/>
        </w:rPr>
        <w:t>Alawites</w:t>
      </w:r>
      <w:proofErr w:type="spellEnd"/>
      <w:r w:rsidRPr="007A31E5">
        <w:rPr>
          <w:sz w:val="16"/>
          <w:szCs w:val="16"/>
        </w:rPr>
        <w:t xml:space="preserve">. </w:t>
      </w:r>
      <w:proofErr w:type="spellStart"/>
      <w:r w:rsidRPr="007A31E5">
        <w:rPr>
          <w:sz w:val="16"/>
          <w:szCs w:val="16"/>
        </w:rPr>
        <w:t>Ibn</w:t>
      </w:r>
      <w:proofErr w:type="spellEnd"/>
      <w:r w:rsidRPr="007A31E5">
        <w:rPr>
          <w:sz w:val="16"/>
          <w:szCs w:val="16"/>
        </w:rPr>
        <w:t xml:space="preserve"> </w:t>
      </w:r>
      <w:proofErr w:type="spellStart"/>
      <w:r w:rsidRPr="007A31E5">
        <w:rPr>
          <w:sz w:val="16"/>
          <w:szCs w:val="16"/>
        </w:rPr>
        <w:t>Taymiyyah</w:t>
      </w:r>
      <w:proofErr w:type="spellEnd"/>
      <w:r w:rsidRPr="007A31E5">
        <w:rPr>
          <w:sz w:val="16"/>
          <w:szCs w:val="16"/>
        </w:rPr>
        <w:t xml:space="preserve">, the author of the religious and moral precepts of jihad 14th century text that has been used as a clarion or battle call for contemporary </w:t>
      </w:r>
      <w:proofErr w:type="spellStart"/>
      <w:r w:rsidRPr="007A31E5">
        <w:rPr>
          <w:sz w:val="16"/>
          <w:szCs w:val="16"/>
        </w:rPr>
        <w:t>jihadis</w:t>
      </w:r>
      <w:proofErr w:type="spellEnd"/>
      <w:r w:rsidRPr="007A31E5">
        <w:rPr>
          <w:sz w:val="16"/>
          <w:szCs w:val="16"/>
        </w:rPr>
        <w:t xml:space="preserve">, wrote very much about the importance of waging war against the </w:t>
      </w:r>
      <w:proofErr w:type="spellStart"/>
      <w:r w:rsidRPr="007A31E5">
        <w:rPr>
          <w:sz w:val="16"/>
          <w:szCs w:val="16"/>
        </w:rPr>
        <w:t>Nusayris</w:t>
      </w:r>
      <w:proofErr w:type="spellEnd"/>
      <w:r w:rsidRPr="007A31E5">
        <w:rPr>
          <w:sz w:val="16"/>
          <w:szCs w:val="16"/>
        </w:rPr>
        <w:t xml:space="preserve">, against the </w:t>
      </w:r>
      <w:proofErr w:type="spellStart"/>
      <w:r w:rsidRPr="007A31E5">
        <w:rPr>
          <w:sz w:val="16"/>
          <w:szCs w:val="16"/>
        </w:rPr>
        <w:t>Alawites</w:t>
      </w:r>
      <w:proofErr w:type="spellEnd"/>
      <w:r w:rsidRPr="007A31E5">
        <w:rPr>
          <w:sz w:val="16"/>
          <w:szCs w:val="16"/>
        </w:rPr>
        <w:t>; so, there's certainly an historical and emotional religious connection to the struggle today.</w:t>
      </w:r>
    </w:p>
    <w:p w14:paraId="562752B4" w14:textId="77777777" w:rsidR="00CF39D5" w:rsidRPr="00181D6B" w:rsidRDefault="00CF39D5" w:rsidP="00CF39D5">
      <w:pPr>
        <w:rPr>
          <w:sz w:val="16"/>
        </w:rPr>
      </w:pPr>
      <w:r w:rsidRPr="00181D6B">
        <w:rPr>
          <w:sz w:val="16"/>
        </w:rPr>
        <w:t xml:space="preserve">And then, want us to say, too, as we mention in the report, that </w:t>
      </w:r>
      <w:r w:rsidRPr="00181D6B">
        <w:rPr>
          <w:rStyle w:val="StyleBoldUnderline"/>
        </w:rPr>
        <w:t>Assad is almost</w:t>
      </w:r>
      <w:r w:rsidRPr="00181D6B">
        <w:rPr>
          <w:sz w:val="16"/>
        </w:rPr>
        <w:t xml:space="preserve"> the </w:t>
      </w:r>
      <w:r w:rsidRPr="00181D6B">
        <w:rPr>
          <w:rStyle w:val="StyleBoldUnderline"/>
        </w:rPr>
        <w:t>perfect</w:t>
      </w:r>
      <w:r w:rsidRPr="00181D6B">
        <w:rPr>
          <w:sz w:val="16"/>
        </w:rPr>
        <w:t xml:space="preserve"> villain </w:t>
      </w:r>
      <w:r w:rsidRPr="00181D6B">
        <w:rPr>
          <w:rStyle w:val="StyleBoldUnderline"/>
        </w:rPr>
        <w:t>for groups like al-Qaeda</w:t>
      </w:r>
      <w:r w:rsidRPr="00181D6B">
        <w:rPr>
          <w:sz w:val="16"/>
        </w:rPr>
        <w:t>. And this brings me to another, I think, worrisome trend or development that we're seeing in the al-Qaeda movement. It used to be, in the old days, that, in essence, al-Qaeda was about killing, and mostly about killing Muslims, not of stated (</w:t>
      </w:r>
      <w:proofErr w:type="spellStart"/>
      <w:r w:rsidRPr="00181D6B">
        <w:rPr>
          <w:sz w:val="16"/>
        </w:rPr>
        <w:t>ph</w:t>
      </w:r>
      <w:proofErr w:type="spellEnd"/>
      <w:r w:rsidRPr="00181D6B">
        <w:rPr>
          <w:sz w:val="16"/>
        </w:rPr>
        <w:t>) enemies of crusaders, Zionists, apostates and so on.</w:t>
      </w:r>
    </w:p>
    <w:p w14:paraId="3D9CADA4" w14:textId="77777777" w:rsidR="00CF39D5" w:rsidRPr="00181D6B" w:rsidRDefault="00CF39D5" w:rsidP="00CF39D5">
      <w:pPr>
        <w:rPr>
          <w:sz w:val="16"/>
        </w:rPr>
      </w:pPr>
      <w:r w:rsidRPr="00181D6B">
        <w:rPr>
          <w:sz w:val="16"/>
        </w:rPr>
        <w:t xml:space="preserve">But </w:t>
      </w:r>
      <w:r w:rsidRPr="00181D6B">
        <w:rPr>
          <w:rStyle w:val="StyleBoldUnderline"/>
        </w:rPr>
        <w:t>today, especially in Syria, we see arms of al-Qaeda,</w:t>
      </w:r>
      <w:r w:rsidRPr="00181D6B">
        <w:rPr>
          <w:sz w:val="16"/>
        </w:rPr>
        <w:t xml:space="preserve"> especially </w:t>
      </w:r>
      <w:proofErr w:type="spellStart"/>
      <w:r w:rsidRPr="00181D6B">
        <w:rPr>
          <w:sz w:val="16"/>
        </w:rPr>
        <w:t>Jabhat</w:t>
      </w:r>
      <w:proofErr w:type="spellEnd"/>
      <w:r w:rsidRPr="00181D6B">
        <w:rPr>
          <w:sz w:val="16"/>
        </w:rPr>
        <w:t xml:space="preserve"> al-</w:t>
      </w:r>
      <w:proofErr w:type="spellStart"/>
      <w:r w:rsidRPr="00181D6B">
        <w:rPr>
          <w:sz w:val="16"/>
        </w:rPr>
        <w:t>Nusra</w:t>
      </w:r>
      <w:proofErr w:type="spellEnd"/>
      <w:r w:rsidRPr="00181D6B">
        <w:rPr>
          <w:sz w:val="16"/>
        </w:rPr>
        <w:t xml:space="preserve">, </w:t>
      </w:r>
      <w:r w:rsidRPr="00181D6B">
        <w:rPr>
          <w:rStyle w:val="StyleBoldUnderline"/>
        </w:rPr>
        <w:t>engaging in precisely the social welfare activities that are designed to win friends</w:t>
      </w:r>
      <w:r w:rsidRPr="00181D6B">
        <w:rPr>
          <w:sz w:val="16"/>
        </w:rPr>
        <w:t xml:space="preserve"> -- providing food, running bakeries; I mean, all the kinds of things that the mainstream core al- Qaeda could never do, or never did effectively, yet </w:t>
      </w:r>
      <w:r w:rsidRPr="00181D6B">
        <w:rPr>
          <w:rStyle w:val="StyleBoldUnderline"/>
        </w:rPr>
        <w:t>they are</w:t>
      </w:r>
      <w:r w:rsidRPr="00181D6B">
        <w:rPr>
          <w:sz w:val="16"/>
        </w:rPr>
        <w:t xml:space="preserve"> doing and also, not incidentally, </w:t>
      </w:r>
      <w:r w:rsidRPr="00181D6B">
        <w:rPr>
          <w:rStyle w:val="StyleBoldUnderline"/>
        </w:rPr>
        <w:t>running a fairly effective information operations and propaganda campaign in Syria.</w:t>
      </w:r>
    </w:p>
    <w:p w14:paraId="3EBE35C9" w14:textId="77777777" w:rsidR="00CF39D5" w:rsidRDefault="00CF39D5" w:rsidP="00CF39D5">
      <w:r>
        <w:t xml:space="preserve">And that I find enormously troubling, as we mentioned in the report, because </w:t>
      </w:r>
      <w:r w:rsidRPr="00181D6B">
        <w:rPr>
          <w:rStyle w:val="StyleBoldUnderline"/>
        </w:rPr>
        <w:t>it seems al-Qaeda's learnt the lessons of its failure in Iraq, and that means that they're</w:t>
      </w:r>
      <w:r>
        <w:t xml:space="preserve"> -- that they're, rather -- </w:t>
      </w:r>
      <w:r w:rsidRPr="00181D6B">
        <w:rPr>
          <w:rStyle w:val="StyleBoldUnderline"/>
        </w:rPr>
        <w:t>rather dangerous.</w:t>
      </w:r>
    </w:p>
    <w:p w14:paraId="22222541" w14:textId="77777777" w:rsidR="00CF39D5" w:rsidRDefault="00CF39D5" w:rsidP="00CF39D5"/>
    <w:p w14:paraId="12FC0229" w14:textId="77777777" w:rsidR="00CF39D5" w:rsidRDefault="00CF39D5" w:rsidP="00CF39D5">
      <w:pPr>
        <w:pStyle w:val="Heading3"/>
      </w:pPr>
      <w:bookmarkStart w:id="71" w:name="_Toc240620344"/>
      <w:proofErr w:type="spellStart"/>
      <w:r>
        <w:t>WoT</w:t>
      </w:r>
      <w:proofErr w:type="spellEnd"/>
      <w:r>
        <w:t xml:space="preserve"> Bad Doesn’t Work – AT: Less Instances</w:t>
      </w:r>
      <w:bookmarkEnd w:id="71"/>
    </w:p>
    <w:p w14:paraId="68EBA6AC" w14:textId="77777777" w:rsidR="00CF39D5" w:rsidRDefault="00CF39D5" w:rsidP="00CF39D5">
      <w:pPr>
        <w:pStyle w:val="Heading4"/>
      </w:pPr>
      <w:r>
        <w:t xml:space="preserve">Boston bombings and Afghanistan withdrawal make terrorist attacks more likely </w:t>
      </w:r>
    </w:p>
    <w:p w14:paraId="33661523" w14:textId="77777777" w:rsidR="00CF39D5" w:rsidRDefault="00CF39D5" w:rsidP="00CF39D5">
      <w:r w:rsidRPr="007A31E5">
        <w:rPr>
          <w:rStyle w:val="StyleStyleBold12pt"/>
        </w:rPr>
        <w:t>Hoffman</w:t>
      </w:r>
      <w:r>
        <w:t xml:space="preserve"> Director Center for Security Studies @ Georgetown 9/09/</w:t>
      </w:r>
      <w:r w:rsidRPr="007A31E5">
        <w:rPr>
          <w:rStyle w:val="StyleStyleBold12pt"/>
        </w:rPr>
        <w:t>2013</w:t>
      </w:r>
      <w:r>
        <w:t xml:space="preserve"> Bruce CQ Transcripts lexis </w:t>
      </w:r>
    </w:p>
    <w:p w14:paraId="6E45B4D5" w14:textId="77777777" w:rsidR="00CF39D5" w:rsidRPr="00181D6B" w:rsidRDefault="00CF39D5" w:rsidP="00CF39D5">
      <w:pPr>
        <w:rPr>
          <w:sz w:val="16"/>
        </w:rPr>
      </w:pPr>
      <w:r w:rsidRPr="00181D6B">
        <w:rPr>
          <w:sz w:val="16"/>
        </w:rPr>
        <w:t>Two final points on the domestic -- domestic issue; what concerned us, especially in assessing</w:t>
      </w:r>
      <w:r w:rsidRPr="00181D6B">
        <w:rPr>
          <w:rStyle w:val="StyleBoldUnderline"/>
        </w:rPr>
        <w:t xml:space="preserve"> the reaction to the Boston Marathon bombing</w:t>
      </w:r>
      <w:r w:rsidRPr="00181D6B">
        <w:rPr>
          <w:sz w:val="16"/>
        </w:rPr>
        <w:t xml:space="preserve">, is that, yes, it </w:t>
      </w:r>
      <w:r w:rsidRPr="00181D6B">
        <w:rPr>
          <w:rStyle w:val="StyleBoldUnderline"/>
        </w:rPr>
        <w:t>was tremendously successful; the immediate response, especially by emergency personnel, first responders, the police, fire department, ambulance crews and so on was really spectacular.</w:t>
      </w:r>
    </w:p>
    <w:p w14:paraId="03373669" w14:textId="77777777" w:rsidR="00CF39D5" w:rsidRPr="00181D6B" w:rsidRDefault="00CF39D5" w:rsidP="00CF39D5">
      <w:pPr>
        <w:rPr>
          <w:sz w:val="16"/>
        </w:rPr>
      </w:pPr>
      <w:r w:rsidRPr="00181D6B">
        <w:rPr>
          <w:rStyle w:val="StyleBoldUnderline"/>
        </w:rPr>
        <w:t>But at the same time</w:t>
      </w:r>
      <w:r w:rsidRPr="00181D6B">
        <w:rPr>
          <w:sz w:val="16"/>
        </w:rPr>
        <w:t xml:space="preserve">, though, </w:t>
      </w:r>
      <w:r w:rsidRPr="00181D6B">
        <w:rPr>
          <w:rStyle w:val="StyleBoldUnderline"/>
        </w:rPr>
        <w:t>our reaction may</w:t>
      </w:r>
      <w:r w:rsidRPr="00181D6B">
        <w:rPr>
          <w:sz w:val="16"/>
        </w:rPr>
        <w:t xml:space="preserve">, I think, have -- </w:t>
      </w:r>
      <w:r w:rsidRPr="00181D6B">
        <w:rPr>
          <w:rStyle w:val="StyleBoldUnderline"/>
        </w:rPr>
        <w:t>have laid the groundwork, or may have sent the wrong message,</w:t>
      </w:r>
      <w:r w:rsidRPr="00181D6B">
        <w:rPr>
          <w:sz w:val="16"/>
        </w:rPr>
        <w:t xml:space="preserve"> I should say. </w:t>
      </w:r>
      <w:r w:rsidRPr="00181D6B">
        <w:rPr>
          <w:rStyle w:val="StyleBoldUnderline"/>
        </w:rPr>
        <w:t>Because</w:t>
      </w:r>
      <w:r w:rsidRPr="00181D6B">
        <w:rPr>
          <w:sz w:val="16"/>
        </w:rPr>
        <w:t xml:space="preserve">, after all, </w:t>
      </w:r>
      <w:r w:rsidRPr="00181D6B">
        <w:rPr>
          <w:rStyle w:val="StyleBoldUnderline"/>
        </w:rPr>
        <w:t>two</w:t>
      </w:r>
      <w:r w:rsidRPr="00181D6B">
        <w:rPr>
          <w:sz w:val="16"/>
        </w:rPr>
        <w:t xml:space="preserve"> idiots, in essence -- to </w:t>
      </w:r>
      <w:r w:rsidRPr="00181D6B">
        <w:rPr>
          <w:rStyle w:val="StyleBoldUnderline"/>
        </w:rPr>
        <w:t>amateur terrorists were able to paralyze the entirety of the Boston metropolitan area</w:t>
      </w:r>
      <w:r w:rsidRPr="00181D6B">
        <w:rPr>
          <w:sz w:val="16"/>
        </w:rPr>
        <w:t xml:space="preserve"> -- to close down Logan Airport, the close down mass transit.</w:t>
      </w:r>
    </w:p>
    <w:p w14:paraId="782F0453" w14:textId="77777777" w:rsidR="00CF39D5" w:rsidRPr="00181D6B" w:rsidRDefault="00CF39D5" w:rsidP="00CF39D5">
      <w:pPr>
        <w:rPr>
          <w:sz w:val="16"/>
        </w:rPr>
      </w:pPr>
      <w:r w:rsidRPr="00181D6B">
        <w:rPr>
          <w:sz w:val="16"/>
        </w:rPr>
        <w:t xml:space="preserve">And </w:t>
      </w:r>
      <w:r w:rsidRPr="00181D6B">
        <w:rPr>
          <w:rStyle w:val="StyleBoldUnderline"/>
        </w:rPr>
        <w:t>unfortunately</w:t>
      </w:r>
      <w:r w:rsidRPr="00181D6B">
        <w:rPr>
          <w:sz w:val="16"/>
        </w:rPr>
        <w:t xml:space="preserve">, I think, </w:t>
      </w:r>
      <w:r w:rsidRPr="00181D6B">
        <w:rPr>
          <w:rStyle w:val="StyleBoldUnderline"/>
        </w:rPr>
        <w:t>one has to realize that the message that may convey to terrorists throughout the world is,</w:t>
      </w:r>
      <w:r w:rsidRPr="00181D6B">
        <w:rPr>
          <w:sz w:val="16"/>
        </w:rPr>
        <w:t xml:space="preserve"> in fact, </w:t>
      </w:r>
      <w:r w:rsidRPr="00181D6B">
        <w:rPr>
          <w:rStyle w:val="StyleBoldUnderline"/>
        </w:rPr>
        <w:t>that terrorism does pay in terms of attracting attention to the perpetrators and to their cause, in terms of having a disproportionate, both psychological, but also financial, effect on a target audience</w:t>
      </w:r>
      <w:r w:rsidRPr="00181D6B">
        <w:rPr>
          <w:sz w:val="16"/>
        </w:rPr>
        <w:t>. The lesson is clear that terrorism may yet succeed.</w:t>
      </w:r>
    </w:p>
    <w:p w14:paraId="3EC5EE79" w14:textId="77777777" w:rsidR="00CF39D5" w:rsidRPr="00181D6B" w:rsidRDefault="00CF39D5" w:rsidP="00CF39D5">
      <w:pPr>
        <w:rPr>
          <w:sz w:val="16"/>
        </w:rPr>
      </w:pPr>
      <w:r w:rsidRPr="00181D6B">
        <w:rPr>
          <w:sz w:val="16"/>
        </w:rPr>
        <w:t xml:space="preserve">I worry, in fact, that </w:t>
      </w:r>
      <w:r w:rsidRPr="00181D6B">
        <w:rPr>
          <w:rStyle w:val="StyleBoldUnderline"/>
        </w:rPr>
        <w:t>our adversaries may</w:t>
      </w:r>
      <w:r w:rsidRPr="00181D6B">
        <w:rPr>
          <w:sz w:val="16"/>
        </w:rPr>
        <w:t xml:space="preserve">, in fact, be -- </w:t>
      </w:r>
      <w:r w:rsidRPr="00181D6B">
        <w:rPr>
          <w:rStyle w:val="StyleBoldUnderline"/>
        </w:rPr>
        <w:t>be hanging back in the run up to our withdrawal from Afghanistan in 2014</w:t>
      </w:r>
      <w:r w:rsidRPr="00181D6B">
        <w:rPr>
          <w:sz w:val="16"/>
        </w:rPr>
        <w:t>,</w:t>
      </w:r>
      <w:r w:rsidRPr="00181D6B">
        <w:rPr>
          <w:rStyle w:val="StyleBoldUnderline"/>
        </w:rPr>
        <w:t xml:space="preserve"> and that we may not yet be out of the woods and the transition in evolution we're seeing now may continue.</w:t>
      </w:r>
    </w:p>
    <w:p w14:paraId="4A5A6E59" w14:textId="77777777" w:rsidR="00CF39D5" w:rsidRPr="00181D6B" w:rsidRDefault="00CF39D5" w:rsidP="00CF39D5">
      <w:pPr>
        <w:rPr>
          <w:sz w:val="16"/>
        </w:rPr>
      </w:pPr>
      <w:r w:rsidRPr="00181D6B">
        <w:rPr>
          <w:sz w:val="16"/>
        </w:rPr>
        <w:t xml:space="preserve">And then the final point is that </w:t>
      </w:r>
      <w:r w:rsidRPr="00181D6B">
        <w:rPr>
          <w:rStyle w:val="StyleBoldUnderline"/>
        </w:rPr>
        <w:t xml:space="preserve">the </w:t>
      </w:r>
      <w:proofErr w:type="spellStart"/>
      <w:r w:rsidRPr="00181D6B">
        <w:rPr>
          <w:rStyle w:val="StyleBoldUnderline"/>
        </w:rPr>
        <w:t>Tsarnaevs</w:t>
      </w:r>
      <w:proofErr w:type="spellEnd"/>
      <w:r w:rsidRPr="00181D6B">
        <w:rPr>
          <w:rStyle w:val="StyleBoldUnderline"/>
        </w:rPr>
        <w:t xml:space="preserve"> were amateurs</w:t>
      </w:r>
      <w:r w:rsidRPr="00181D6B">
        <w:rPr>
          <w:sz w:val="16"/>
        </w:rPr>
        <w:t xml:space="preserve"> -- none of the investigations has revealed any meaningful connection to other terrorists or to training elsewhere, </w:t>
      </w:r>
      <w:r w:rsidRPr="00181D6B">
        <w:rPr>
          <w:rStyle w:val="StyleBoldUnderline"/>
        </w:rPr>
        <w:t>yet they built a remarkably effective bomb.</w:t>
      </w:r>
      <w:r w:rsidRPr="00181D6B">
        <w:rPr>
          <w:sz w:val="16"/>
        </w:rPr>
        <w:t xml:space="preserve"> </w:t>
      </w:r>
      <w:r w:rsidRPr="00181D6B">
        <w:rPr>
          <w:rStyle w:val="StyleBoldUnderline"/>
        </w:rPr>
        <w:t>And</w:t>
      </w:r>
      <w:r w:rsidRPr="00181D6B">
        <w:rPr>
          <w:sz w:val="16"/>
        </w:rPr>
        <w:t xml:space="preserve">, unlike a lot of the clowns and kooks and dreamers and incompetents that preceded them, </w:t>
      </w:r>
      <w:r w:rsidRPr="00181D6B">
        <w:rPr>
          <w:rStyle w:val="StyleBoldUnderline"/>
        </w:rPr>
        <w:t>their bombs unfortunately exploded.</w:t>
      </w:r>
    </w:p>
    <w:p w14:paraId="0A4836BC" w14:textId="77777777" w:rsidR="00CF39D5" w:rsidRDefault="00CF39D5" w:rsidP="00CF39D5"/>
    <w:p w14:paraId="0F687B14" w14:textId="77777777" w:rsidR="00CF39D5" w:rsidRDefault="00CF39D5" w:rsidP="00CF39D5">
      <w:pPr>
        <w:pStyle w:val="Heading3"/>
      </w:pPr>
      <w:bookmarkStart w:id="72" w:name="_Toc240620345"/>
      <w:proofErr w:type="spellStart"/>
      <w:r>
        <w:t>WoT</w:t>
      </w:r>
      <w:proofErr w:type="spellEnd"/>
      <w:r>
        <w:t xml:space="preserve"> Bad – Doesn’t Work – AT: Retaliation</w:t>
      </w:r>
      <w:bookmarkEnd w:id="72"/>
    </w:p>
    <w:p w14:paraId="36466B42" w14:textId="77777777" w:rsidR="00CF39D5" w:rsidRDefault="00CF39D5" w:rsidP="00CF39D5">
      <w:pPr>
        <w:pStyle w:val="Heading4"/>
      </w:pPr>
      <w:r>
        <w:t xml:space="preserve">If even failed attempts </w:t>
      </w:r>
      <w:r>
        <w:sym w:font="Wingdings" w:char="F0E8"/>
      </w:r>
      <w:r>
        <w:t xml:space="preserve"> retaliation then retaliation is inevitable </w:t>
      </w:r>
    </w:p>
    <w:p w14:paraId="468D9745" w14:textId="77777777" w:rsidR="00CF39D5" w:rsidRDefault="00CF39D5" w:rsidP="00CF39D5">
      <w:r w:rsidRPr="00D327A2">
        <w:rPr>
          <w:rStyle w:val="StyleStyleBold12pt"/>
        </w:rPr>
        <w:t>Bergen</w:t>
      </w:r>
      <w:r>
        <w:t xml:space="preserve"> director of the National Security Program at the New America Foundation </w:t>
      </w:r>
      <w:r w:rsidRPr="00D327A2">
        <w:rPr>
          <w:rStyle w:val="StyleStyleBold12pt"/>
        </w:rPr>
        <w:t>et al</w:t>
      </w:r>
      <w:r>
        <w:t xml:space="preserve"> Sept </w:t>
      </w:r>
      <w:r w:rsidRPr="00D327A2">
        <w:rPr>
          <w:rStyle w:val="StyleStyleBold12pt"/>
        </w:rPr>
        <w:t>2013</w:t>
      </w:r>
      <w:r>
        <w:t xml:space="preserve"> Peter “</w:t>
      </w:r>
      <w:r w:rsidRPr="00526BA0">
        <w:t>Jihadist Terrorism: A Threat Assessment</w:t>
      </w:r>
      <w:r>
        <w:t>” Bipartisan Policy Center  (et al - Bruce Hoffman</w:t>
      </w:r>
      <w:r w:rsidRPr="00D327A2">
        <w:t xml:space="preserve"> </w:t>
      </w:r>
      <w:r>
        <w:t xml:space="preserve">Director Center for Security Studies @ </w:t>
      </w:r>
      <w:proofErr w:type="gramStart"/>
      <w:r>
        <w:t>Georgetown  Michael</w:t>
      </w:r>
      <w:proofErr w:type="gramEnd"/>
      <w:r>
        <w:t xml:space="preserve"> Hurley </w:t>
      </w:r>
      <w:r w:rsidRPr="00D327A2">
        <w:t>president of Team 3i LLC</w:t>
      </w:r>
      <w:r>
        <w:t xml:space="preserve"> &amp; </w:t>
      </w:r>
      <w:proofErr w:type="spellStart"/>
      <w:r>
        <w:t>Erroll</w:t>
      </w:r>
      <w:proofErr w:type="spellEnd"/>
      <w:r>
        <w:t xml:space="preserve"> </w:t>
      </w:r>
      <w:proofErr w:type="spellStart"/>
      <w:r>
        <w:t>Southers</w:t>
      </w:r>
      <w:proofErr w:type="spellEnd"/>
      <w:r>
        <w:t xml:space="preserve"> associate director of research transition at the Department of Homeland Security’s National Center for Risk and Economic Analysis of Terrorism Events @ USC) </w:t>
      </w:r>
      <w:r w:rsidRPr="00526BA0">
        <w:t>http://bipartisanpolicy.org/sites/default/files/Jihadist%20Terrorism-A%20Threat%20Assesment_0.pdf</w:t>
      </w:r>
    </w:p>
    <w:p w14:paraId="40F1192B" w14:textId="77777777" w:rsidR="00CF39D5" w:rsidRDefault="00CF39D5" w:rsidP="00CF39D5">
      <w:pPr>
        <w:rPr>
          <w:sz w:val="16"/>
        </w:rPr>
      </w:pPr>
      <w:r w:rsidRPr="00D327A2">
        <w:rPr>
          <w:sz w:val="16"/>
        </w:rPr>
        <w:t xml:space="preserve">However, </w:t>
      </w:r>
      <w:r w:rsidRPr="00D327A2">
        <w:rPr>
          <w:rStyle w:val="StyleBoldUnderline"/>
        </w:rPr>
        <w:t>the fact that al-Qaeda and allied organizations have continued to attempt significant attacks in the U</w:t>
      </w:r>
      <w:r w:rsidRPr="00D327A2">
        <w:rPr>
          <w:sz w:val="16"/>
        </w:rPr>
        <w:t xml:space="preserve">nited </w:t>
      </w:r>
      <w:r w:rsidRPr="00D327A2">
        <w:rPr>
          <w:rStyle w:val="StyleBoldUnderline"/>
        </w:rPr>
        <w:t>S</w:t>
      </w:r>
      <w:r w:rsidRPr="00D327A2">
        <w:rPr>
          <w:sz w:val="16"/>
        </w:rPr>
        <w:t xml:space="preserve">tates, </w:t>
      </w:r>
      <w:r w:rsidRPr="00D327A2">
        <w:rPr>
          <w:rStyle w:val="StyleBoldUnderline"/>
        </w:rPr>
        <w:t>such as the 2009 plot to stage simultaneous suicide attacks on the New York City subway</w:t>
      </w:r>
      <w:r w:rsidRPr="00D327A2">
        <w:rPr>
          <w:sz w:val="16"/>
        </w:rPr>
        <w:t xml:space="preserve"> </w:t>
      </w:r>
      <w:r w:rsidRPr="00D327A2">
        <w:rPr>
          <w:rStyle w:val="StyleBoldUnderline"/>
        </w:rPr>
        <w:t>and the</w:t>
      </w:r>
      <w:r w:rsidRPr="00D327A2">
        <w:rPr>
          <w:sz w:val="16"/>
        </w:rPr>
        <w:t xml:space="preserve"> 2010 </w:t>
      </w:r>
      <w:r w:rsidRPr="00D327A2">
        <w:rPr>
          <w:rStyle w:val="StyleBoldUnderline"/>
        </w:rPr>
        <w:t>attempt</w:t>
      </w:r>
      <w:r w:rsidRPr="00D327A2">
        <w:rPr>
          <w:sz w:val="16"/>
        </w:rPr>
        <w:t xml:space="preserve"> by an individual linked to the Pakistani Taliban, a close </w:t>
      </w:r>
      <w:proofErr w:type="spellStart"/>
      <w:r w:rsidRPr="00D327A2">
        <w:rPr>
          <w:sz w:val="16"/>
        </w:rPr>
        <w:t>alQaeda</w:t>
      </w:r>
      <w:proofErr w:type="spellEnd"/>
      <w:r w:rsidRPr="00D327A2">
        <w:rPr>
          <w:sz w:val="16"/>
        </w:rPr>
        <w:t xml:space="preserve"> ally, </w:t>
      </w:r>
      <w:r w:rsidRPr="00D327A2">
        <w:rPr>
          <w:rStyle w:val="StyleBoldUnderline"/>
        </w:rPr>
        <w:t>to bomb Times Square, suggests that regardless of how weakened the core organization is, it remains determined to marshal what few resources it has, or to enlist its associates in its stead, to continue to try to attack the U</w:t>
      </w:r>
      <w:r w:rsidRPr="00D327A2">
        <w:rPr>
          <w:sz w:val="16"/>
        </w:rPr>
        <w:t xml:space="preserve">nited </w:t>
      </w:r>
      <w:r w:rsidRPr="00D327A2">
        <w:rPr>
          <w:rStyle w:val="StyleBoldUnderline"/>
        </w:rPr>
        <w:t>S</w:t>
      </w:r>
      <w:r w:rsidRPr="00D327A2">
        <w:rPr>
          <w:sz w:val="16"/>
        </w:rPr>
        <w:t>tates.</w:t>
      </w:r>
    </w:p>
    <w:p w14:paraId="7C5F5E0F" w14:textId="77777777" w:rsidR="00CF39D5" w:rsidRDefault="00CF39D5" w:rsidP="00CF39D5"/>
    <w:p w14:paraId="71A864AD" w14:textId="77777777" w:rsidR="00CF39D5" w:rsidRPr="00D327A2" w:rsidRDefault="00CF39D5" w:rsidP="00CF39D5"/>
    <w:p w14:paraId="642B2B2B" w14:textId="77777777" w:rsidR="00CF39D5" w:rsidRPr="00892DD0" w:rsidRDefault="00CF39D5" w:rsidP="00CF39D5"/>
    <w:p w14:paraId="6724073B" w14:textId="77777777" w:rsidR="00CF39D5" w:rsidRDefault="00CF39D5" w:rsidP="00CF39D5">
      <w:pPr>
        <w:pStyle w:val="Heading3"/>
      </w:pPr>
      <w:bookmarkStart w:id="73" w:name="_Toc240620346"/>
      <w:proofErr w:type="spellStart"/>
      <w:r>
        <w:t>WoT</w:t>
      </w:r>
      <w:proofErr w:type="spellEnd"/>
      <w:r>
        <w:t xml:space="preserve"> Bad – Ressentiment 1NC</w:t>
      </w:r>
      <w:bookmarkEnd w:id="73"/>
    </w:p>
    <w:p w14:paraId="6C3650E0" w14:textId="77777777" w:rsidR="00CF39D5" w:rsidRPr="00CB322D" w:rsidRDefault="00CF39D5" w:rsidP="00CF39D5">
      <w:pPr>
        <w:pStyle w:val="Heading4"/>
      </w:pPr>
      <w:r>
        <w:t xml:space="preserve">War on terrorism </w:t>
      </w:r>
      <w:r>
        <w:sym w:font="Wingdings" w:char="F0E8"/>
      </w:r>
      <w:r>
        <w:t xml:space="preserve"> ressentiment &amp; preemptive war </w:t>
      </w:r>
    </w:p>
    <w:p w14:paraId="7AC99789" w14:textId="77777777" w:rsidR="00CF39D5" w:rsidRPr="00275A68" w:rsidRDefault="00CF39D5" w:rsidP="00CF39D5">
      <w:proofErr w:type="spellStart"/>
      <w:r w:rsidRPr="00150E71">
        <w:rPr>
          <w:rStyle w:val="StyleStyleBold12pt"/>
        </w:rPr>
        <w:t>Zizek</w:t>
      </w:r>
      <w:proofErr w:type="spellEnd"/>
      <w:r w:rsidRPr="00150E71">
        <w:rPr>
          <w:rStyle w:val="StyleStyleBold12pt"/>
        </w:rPr>
        <w:t xml:space="preserve"> in 2005</w:t>
      </w:r>
      <w:r w:rsidRPr="00275A68">
        <w:rPr>
          <w:szCs w:val="26"/>
        </w:rPr>
        <w:t xml:space="preserve"> </w:t>
      </w:r>
      <w:r w:rsidRPr="00586ABC">
        <w:t>(</w:t>
      </w:r>
      <w:proofErr w:type="spellStart"/>
      <w:r w:rsidRPr="00586ABC">
        <w:t>Slavoj</w:t>
      </w:r>
      <w:proofErr w:type="spellEnd"/>
      <w:r w:rsidRPr="00586ABC">
        <w:t>, In These Times, August 11, http://www.lacan.com/zizekiranian.htm)</w:t>
      </w:r>
    </w:p>
    <w:p w14:paraId="22C74DD8" w14:textId="77777777" w:rsidR="00CF39D5" w:rsidRPr="00275A68" w:rsidRDefault="00CF39D5" w:rsidP="00CF39D5">
      <w:pPr>
        <w:rPr>
          <w:szCs w:val="32"/>
        </w:rPr>
      </w:pPr>
      <w:r w:rsidRPr="00275A68">
        <w:rPr>
          <w:sz w:val="18"/>
          <w:szCs w:val="26"/>
        </w:rPr>
        <w:t>Classic power functioned as a threat that operated precisely by never actualizing itself, by always remaining a threatening gesture. Such functioning reached its climax in the Cold War, when the threat of mutual nuclear destruction had to remain a threat</w:t>
      </w:r>
      <w:r w:rsidRPr="00275A68">
        <w:rPr>
          <w:szCs w:val="32"/>
        </w:rPr>
        <w:t xml:space="preserve">. </w:t>
      </w:r>
      <w:r w:rsidRPr="00CB322D">
        <w:rPr>
          <w:szCs w:val="32"/>
          <w:highlight w:val="magenta"/>
          <w:u w:val="single"/>
        </w:rPr>
        <w:t>With the "war on terror", the invisible threat causes the incessant actualization, not of the threat itself, but, of the measures against the threat.</w:t>
      </w:r>
      <w:r w:rsidRPr="00275A68">
        <w:rPr>
          <w:szCs w:val="32"/>
          <w:u w:val="single"/>
        </w:rPr>
        <w:t xml:space="preserve"> The nuclear strike had to remain the threat of a strike, while </w:t>
      </w:r>
      <w:r w:rsidRPr="00CB322D">
        <w:rPr>
          <w:szCs w:val="32"/>
          <w:highlight w:val="magenta"/>
          <w:u w:val="single"/>
        </w:rPr>
        <w:t>the threat of the terrorist strike triggers the endless series of preemptive strikes against potential terrorists</w:t>
      </w:r>
      <w:r w:rsidRPr="00275A68">
        <w:rPr>
          <w:szCs w:val="32"/>
          <w:u w:val="single"/>
        </w:rPr>
        <w:t>. We are thus passing from the logic of MAD</w:t>
      </w:r>
      <w:r w:rsidRPr="00275A68">
        <w:rPr>
          <w:szCs w:val="32"/>
        </w:rPr>
        <w:t xml:space="preserve"> </w:t>
      </w:r>
      <w:r w:rsidRPr="00275A68">
        <w:rPr>
          <w:sz w:val="18"/>
          <w:szCs w:val="26"/>
        </w:rPr>
        <w:t>(Mutually Assured Destruction)</w:t>
      </w:r>
      <w:r w:rsidRPr="00275A68">
        <w:rPr>
          <w:szCs w:val="32"/>
        </w:rPr>
        <w:t xml:space="preserve"> </w:t>
      </w:r>
      <w:r w:rsidRPr="00275A68">
        <w:rPr>
          <w:szCs w:val="32"/>
          <w:u w:val="single"/>
        </w:rPr>
        <w:t xml:space="preserve">to a logic in which ONE SOLE MADMAN runs the entire show and is allowed to enact its paranoia. </w:t>
      </w:r>
      <w:r w:rsidRPr="00CB322D">
        <w:rPr>
          <w:szCs w:val="32"/>
          <w:highlight w:val="magenta"/>
          <w:u w:val="single"/>
        </w:rPr>
        <w:t xml:space="preserve">The power that presents itself as always being under threat, living in mortal danger, and thus merely defending itself, is the most dangerous kind of power-the very model of the </w:t>
      </w:r>
      <w:proofErr w:type="spellStart"/>
      <w:r w:rsidRPr="00CB322D">
        <w:rPr>
          <w:szCs w:val="32"/>
          <w:highlight w:val="magenta"/>
          <w:u w:val="single"/>
        </w:rPr>
        <w:t>Nietzschean</w:t>
      </w:r>
      <w:proofErr w:type="spellEnd"/>
      <w:r w:rsidRPr="00CB322D">
        <w:rPr>
          <w:szCs w:val="32"/>
          <w:highlight w:val="magenta"/>
          <w:u w:val="single"/>
        </w:rPr>
        <w:t xml:space="preserve"> ressentiment and moralistic hypocrisy</w:t>
      </w:r>
      <w:r w:rsidRPr="00275A68">
        <w:rPr>
          <w:szCs w:val="32"/>
          <w:u w:val="single"/>
        </w:rPr>
        <w:t>.</w:t>
      </w:r>
      <w:r w:rsidRPr="00275A68">
        <w:rPr>
          <w:szCs w:val="32"/>
        </w:rPr>
        <w:t xml:space="preserve"> </w:t>
      </w:r>
      <w:r w:rsidRPr="00275A68">
        <w:rPr>
          <w:sz w:val="18"/>
          <w:szCs w:val="26"/>
        </w:rPr>
        <w:t>And indeed</w:t>
      </w:r>
      <w:r w:rsidRPr="00CB322D">
        <w:rPr>
          <w:sz w:val="18"/>
          <w:szCs w:val="26"/>
          <w:highlight w:val="magenta"/>
        </w:rPr>
        <w:t>,</w:t>
      </w:r>
      <w:r w:rsidRPr="00CB322D">
        <w:rPr>
          <w:szCs w:val="32"/>
          <w:highlight w:val="magenta"/>
        </w:rPr>
        <w:t xml:space="preserve"> </w:t>
      </w:r>
      <w:r w:rsidRPr="00CB322D">
        <w:rPr>
          <w:szCs w:val="32"/>
          <w:highlight w:val="magenta"/>
          <w:u w:val="single"/>
        </w:rPr>
        <w:t>it was Nietzsche</w:t>
      </w:r>
      <w:r w:rsidRPr="00275A68">
        <w:rPr>
          <w:szCs w:val="32"/>
          <w:u w:val="single"/>
        </w:rPr>
        <w:t xml:space="preserve"> himself </w:t>
      </w:r>
      <w:r w:rsidRPr="00CB322D">
        <w:rPr>
          <w:szCs w:val="32"/>
          <w:highlight w:val="magenta"/>
          <w:u w:val="single"/>
        </w:rPr>
        <w:t>who</w:t>
      </w:r>
      <w:r w:rsidRPr="00275A68">
        <w:rPr>
          <w:szCs w:val="32"/>
          <w:u w:val="single"/>
        </w:rPr>
        <w:t>,</w:t>
      </w:r>
      <w:r w:rsidRPr="00275A68">
        <w:rPr>
          <w:szCs w:val="32"/>
        </w:rPr>
        <w:t xml:space="preserve"> </w:t>
      </w:r>
      <w:r w:rsidRPr="00275A68">
        <w:rPr>
          <w:sz w:val="18"/>
          <w:szCs w:val="26"/>
        </w:rPr>
        <w:t xml:space="preserve">more than a century ago, in </w:t>
      </w:r>
      <w:r w:rsidRPr="00275A68">
        <w:rPr>
          <w:i/>
          <w:sz w:val="18"/>
          <w:szCs w:val="26"/>
        </w:rPr>
        <w:t>Daybreak</w:t>
      </w:r>
      <w:r w:rsidRPr="00275A68">
        <w:rPr>
          <w:sz w:val="18"/>
          <w:szCs w:val="26"/>
        </w:rPr>
        <w:t>,</w:t>
      </w:r>
      <w:r w:rsidRPr="00275A68">
        <w:rPr>
          <w:szCs w:val="32"/>
        </w:rPr>
        <w:t xml:space="preserve"> </w:t>
      </w:r>
      <w:r w:rsidRPr="00CB322D">
        <w:rPr>
          <w:szCs w:val="32"/>
          <w:highlight w:val="magenta"/>
          <w:u w:val="single"/>
        </w:rPr>
        <w:t>provided</w:t>
      </w:r>
      <w:r w:rsidRPr="00275A68">
        <w:rPr>
          <w:szCs w:val="32"/>
          <w:u w:val="single"/>
        </w:rPr>
        <w:t xml:space="preserve"> the best </w:t>
      </w:r>
      <w:r w:rsidRPr="00CB322D">
        <w:rPr>
          <w:szCs w:val="32"/>
          <w:highlight w:val="magenta"/>
          <w:u w:val="single"/>
        </w:rPr>
        <w:t>analysis of the false moral premises of today's "war on terror":</w:t>
      </w:r>
    </w:p>
    <w:p w14:paraId="530220AC" w14:textId="77777777" w:rsidR="00CF39D5" w:rsidRDefault="00CF39D5" w:rsidP="00CF39D5">
      <w:pPr>
        <w:rPr>
          <w:sz w:val="18"/>
          <w:szCs w:val="26"/>
        </w:rPr>
      </w:pPr>
      <w:r w:rsidRPr="00CB322D">
        <w:rPr>
          <w:szCs w:val="32"/>
          <w:highlight w:val="magenta"/>
          <w:u w:val="single"/>
        </w:rPr>
        <w:t>No government admits any more that it keeps an army to satisfy occasionally the desire for conquest.</w:t>
      </w:r>
      <w:r w:rsidRPr="00275A68">
        <w:rPr>
          <w:szCs w:val="32"/>
          <w:u w:val="single"/>
        </w:rPr>
        <w:t xml:space="preserve"> Rather, </w:t>
      </w:r>
      <w:r w:rsidRPr="00CB322D">
        <w:rPr>
          <w:szCs w:val="32"/>
          <w:highlight w:val="magenta"/>
          <w:u w:val="single"/>
        </w:rPr>
        <w:t>the army is supposed to serve for defense, and one invokes the morality that approves of self-defense</w:t>
      </w:r>
      <w:r w:rsidRPr="00275A68">
        <w:rPr>
          <w:szCs w:val="32"/>
          <w:u w:val="single"/>
        </w:rPr>
        <w:t xml:space="preserve">. But </w:t>
      </w:r>
      <w:r w:rsidRPr="00CB322D">
        <w:rPr>
          <w:szCs w:val="32"/>
          <w:highlight w:val="magenta"/>
          <w:u w:val="single"/>
        </w:rPr>
        <w:t>this implies one's own morality and the neighbor's immorality</w:t>
      </w:r>
      <w:proofErr w:type="gramStart"/>
      <w:r w:rsidRPr="00CB322D">
        <w:rPr>
          <w:szCs w:val="32"/>
          <w:highlight w:val="magenta"/>
          <w:u w:val="single"/>
        </w:rPr>
        <w:t>;</w:t>
      </w:r>
      <w:proofErr w:type="gramEnd"/>
      <w:r w:rsidRPr="00275A68">
        <w:rPr>
          <w:szCs w:val="32"/>
          <w:u w:val="single"/>
        </w:rPr>
        <w:t xml:space="preserve"> for the neighbor must be thought of as eager to attack and conquer if our state must think of means of self-defense.</w:t>
      </w:r>
      <w:r w:rsidRPr="00275A68">
        <w:rPr>
          <w:szCs w:val="32"/>
        </w:rPr>
        <w:t xml:space="preserve"> </w:t>
      </w:r>
      <w:r w:rsidRPr="00275A68">
        <w:rPr>
          <w:sz w:val="18"/>
          <w:szCs w:val="26"/>
        </w:rPr>
        <w:t>Moreover, the reasons we give for requiring an army imply that our neighbor, who denies the desire for conquest just as much as our own state, and who, for his part, also keeps an army only for reasons of self-defense, is a hypocrite and a cunning criminal who would like nothing better than to overpower a harmless and awkward victim without any fight. Thus</w:t>
      </w:r>
      <w:r w:rsidRPr="00275A68">
        <w:rPr>
          <w:szCs w:val="32"/>
        </w:rPr>
        <w:t xml:space="preserve"> </w:t>
      </w:r>
      <w:r w:rsidRPr="00CB322D">
        <w:rPr>
          <w:szCs w:val="32"/>
          <w:highlight w:val="magenta"/>
          <w:u w:val="single"/>
        </w:rPr>
        <w:t>all states are now ranged against each other: they presuppose their neighbor's bad disposition and their own good disposition. This presupposition, however, is inhumane, as bad as war and worse.</w:t>
      </w:r>
      <w:r w:rsidRPr="00275A68">
        <w:rPr>
          <w:szCs w:val="32"/>
        </w:rPr>
        <w:t xml:space="preserve"> </w:t>
      </w:r>
      <w:r w:rsidRPr="00275A68">
        <w:rPr>
          <w:sz w:val="18"/>
          <w:szCs w:val="26"/>
        </w:rPr>
        <w:t>At bottom, indeed,</w:t>
      </w:r>
      <w:r w:rsidRPr="00275A68">
        <w:rPr>
          <w:szCs w:val="32"/>
        </w:rPr>
        <w:t xml:space="preserve"> </w:t>
      </w:r>
      <w:r w:rsidRPr="00CB322D">
        <w:rPr>
          <w:szCs w:val="32"/>
          <w:highlight w:val="magenta"/>
          <w:u w:val="single"/>
        </w:rPr>
        <w:t>it is itself the</w:t>
      </w:r>
      <w:r w:rsidRPr="00275A68">
        <w:rPr>
          <w:szCs w:val="32"/>
          <w:u w:val="single"/>
        </w:rPr>
        <w:t xml:space="preserve"> challenge and the </w:t>
      </w:r>
      <w:r w:rsidRPr="00CB322D">
        <w:rPr>
          <w:szCs w:val="32"/>
          <w:highlight w:val="magenta"/>
          <w:u w:val="single"/>
        </w:rPr>
        <w:t>cause of wars, because</w:t>
      </w:r>
      <w:r w:rsidRPr="00275A68">
        <w:rPr>
          <w:szCs w:val="32"/>
        </w:rPr>
        <w:t xml:space="preserve"> </w:t>
      </w:r>
      <w:r w:rsidRPr="00275A68">
        <w:rPr>
          <w:sz w:val="18"/>
          <w:szCs w:val="26"/>
        </w:rPr>
        <w:t>as I have said,</w:t>
      </w:r>
      <w:r w:rsidRPr="00275A68">
        <w:rPr>
          <w:szCs w:val="32"/>
        </w:rPr>
        <w:t xml:space="preserve"> </w:t>
      </w:r>
      <w:r w:rsidRPr="00CB322D">
        <w:rPr>
          <w:szCs w:val="32"/>
          <w:highlight w:val="magenta"/>
          <w:u w:val="single"/>
        </w:rPr>
        <w:t>it attributes immorality to the neighbor and thus provokes a hostile disposition and act.</w:t>
      </w:r>
      <w:r w:rsidRPr="00275A68">
        <w:rPr>
          <w:szCs w:val="32"/>
        </w:rPr>
        <w:t xml:space="preserve"> </w:t>
      </w:r>
      <w:r w:rsidRPr="00275A68">
        <w:rPr>
          <w:sz w:val="18"/>
          <w:szCs w:val="26"/>
        </w:rPr>
        <w:t>We must abjure the doctrine of the army as a means of self-defense just as completely as the desire for conquests.</w:t>
      </w:r>
    </w:p>
    <w:p w14:paraId="13AC5216" w14:textId="77777777" w:rsidR="00CF39D5" w:rsidRDefault="00CF39D5" w:rsidP="00CF39D5">
      <w:pPr>
        <w:pStyle w:val="Heading3"/>
      </w:pPr>
      <w:bookmarkStart w:id="74" w:name="_Toc240620347"/>
      <w:proofErr w:type="spellStart"/>
      <w:r>
        <w:t>WoT</w:t>
      </w:r>
      <w:proofErr w:type="spellEnd"/>
      <w:r>
        <w:t xml:space="preserve"> Bad – Butler 1NC</w:t>
      </w:r>
      <w:bookmarkEnd w:id="74"/>
    </w:p>
    <w:p w14:paraId="54D5C32C" w14:textId="77777777" w:rsidR="00CF39D5" w:rsidRDefault="00CF39D5" w:rsidP="00CF39D5">
      <w:pPr>
        <w:pStyle w:val="Heading4"/>
      </w:pPr>
      <w:r>
        <w:t xml:space="preserve">The affirmative only attempts to make the war on terror more effective this denies the bodies they sacrifice in the name of fighting terrorism </w:t>
      </w:r>
    </w:p>
    <w:p w14:paraId="27AD5D21" w14:textId="77777777" w:rsidR="00CF39D5" w:rsidRPr="0048606C" w:rsidRDefault="00CF39D5" w:rsidP="00CF39D5">
      <w:pPr>
        <w:rPr>
          <w:b/>
          <w:u w:val="single"/>
        </w:rPr>
      </w:pPr>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ng and Violence page 5-7</w:t>
      </w:r>
    </w:p>
    <w:p w14:paraId="40DA9547" w14:textId="77777777" w:rsidR="00CF39D5" w:rsidRPr="0048606C" w:rsidRDefault="00CF39D5" w:rsidP="00CF39D5">
      <w:pPr>
        <w:rPr>
          <w:sz w:val="16"/>
        </w:rPr>
      </w:pPr>
      <w:r w:rsidRPr="0048606C">
        <w:rPr>
          <w:highlight w:val="magenta"/>
          <w:u w:val="single"/>
        </w:rPr>
        <w:t>Our own acts of violence do not receive graphic coverage</w:t>
      </w:r>
      <w:r w:rsidRPr="0048606C">
        <w:rPr>
          <w:sz w:val="16"/>
        </w:rPr>
        <w:t xml:space="preserve"> </w:t>
      </w:r>
      <w:r w:rsidRPr="0048606C">
        <w:rPr>
          <w:sz w:val="16"/>
          <w:szCs w:val="26"/>
        </w:rPr>
        <w:t>in the press,</w:t>
      </w:r>
      <w:r w:rsidRPr="0048606C">
        <w:rPr>
          <w:sz w:val="16"/>
        </w:rPr>
        <w:t xml:space="preserve"> </w:t>
      </w:r>
      <w:r w:rsidRPr="00AE37BD">
        <w:rPr>
          <w:u w:val="single"/>
        </w:rPr>
        <w:t xml:space="preserve">and so </w:t>
      </w:r>
      <w:r w:rsidRPr="0048606C">
        <w:rPr>
          <w:highlight w:val="magenta"/>
          <w:u w:val="single"/>
        </w:rPr>
        <w:t>they remain</w:t>
      </w:r>
      <w:r w:rsidRPr="00AE37BD">
        <w:rPr>
          <w:u w:val="single"/>
        </w:rPr>
        <w:t xml:space="preserve"> acts that are </w:t>
      </w:r>
      <w:r w:rsidRPr="0048606C">
        <w:rPr>
          <w:highlight w:val="magenta"/>
          <w:u w:val="single"/>
        </w:rPr>
        <w:t>justified in the name of self-defense</w:t>
      </w:r>
      <w:r w:rsidRPr="00AE37BD">
        <w:rPr>
          <w:u w:val="single"/>
        </w:rPr>
        <w:t xml:space="preserve">, but </w:t>
      </w:r>
      <w:r w:rsidRPr="0048606C">
        <w:rPr>
          <w:highlight w:val="magenta"/>
          <w:u w:val="single"/>
        </w:rPr>
        <w:t>by a noble cause</w:t>
      </w:r>
      <w:r w:rsidRPr="00AE37BD">
        <w:rPr>
          <w:u w:val="single"/>
        </w:rPr>
        <w:t xml:space="preserve">, namely, </w:t>
      </w:r>
      <w:r w:rsidRPr="0048606C">
        <w:rPr>
          <w:highlight w:val="magenta"/>
          <w:u w:val="single"/>
        </w:rPr>
        <w:t>the rooting out of terrorism.</w:t>
      </w:r>
      <w:r w:rsidRPr="0048606C">
        <w:rPr>
          <w:sz w:val="16"/>
        </w:rPr>
        <w:t xml:space="preserve"> </w:t>
      </w:r>
      <w:r w:rsidRPr="0048606C">
        <w:rPr>
          <w:sz w:val="16"/>
          <w:szCs w:val="26"/>
        </w:rPr>
        <w:t xml:space="preserve">At one point during the war against Afghanistan, it was reported that the Northern Alliance </w:t>
      </w:r>
      <w:proofErr w:type="gramStart"/>
      <w:r w:rsidRPr="0048606C">
        <w:rPr>
          <w:sz w:val="16"/>
          <w:szCs w:val="26"/>
        </w:rPr>
        <w:t>may</w:t>
      </w:r>
      <w:proofErr w:type="gramEnd"/>
      <w:r w:rsidRPr="0048606C">
        <w:rPr>
          <w:sz w:val="16"/>
          <w:szCs w:val="26"/>
        </w:rPr>
        <w:t xml:space="preserve"> have slaughtered a village: Was this to be investigated and, if confirmed, prosecuted as a war crime?</w:t>
      </w:r>
      <w:r w:rsidRPr="0048606C">
        <w:rPr>
          <w:sz w:val="16"/>
        </w:rPr>
        <w:t xml:space="preserve"> </w:t>
      </w:r>
      <w:r w:rsidRPr="0048606C">
        <w:rPr>
          <w:highlight w:val="magenta"/>
          <w:u w:val="single"/>
        </w:rPr>
        <w:t>When a bleeding child or dead body on Afghan soil emerges in the press coverage, it is not relayed as part of the horror of war, but only in the service of a criticism of the military’s capacity to aim its bombs right</w:t>
      </w:r>
      <w:r w:rsidRPr="00AE37BD">
        <w:rPr>
          <w:u w:val="single"/>
        </w:rPr>
        <w:t xml:space="preserve">. We castigate ourselves for not aiming better, as if the end goal is to aim right. </w:t>
      </w:r>
      <w:r w:rsidRPr="0048606C">
        <w:rPr>
          <w:highlight w:val="magenta"/>
          <w:u w:val="single"/>
        </w:rPr>
        <w:t>We do not</w:t>
      </w:r>
      <w:r w:rsidRPr="00AE37BD">
        <w:rPr>
          <w:u w:val="single"/>
        </w:rPr>
        <w:t>,</w:t>
      </w:r>
      <w:r w:rsidRPr="0048606C">
        <w:rPr>
          <w:sz w:val="16"/>
        </w:rPr>
        <w:t xml:space="preserve"> </w:t>
      </w:r>
      <w:r w:rsidRPr="0048606C">
        <w:rPr>
          <w:sz w:val="16"/>
          <w:szCs w:val="26"/>
        </w:rPr>
        <w:t>however,</w:t>
      </w:r>
      <w:r w:rsidRPr="0048606C">
        <w:rPr>
          <w:sz w:val="16"/>
        </w:rPr>
        <w:t xml:space="preserve"> </w:t>
      </w:r>
      <w:r w:rsidRPr="0048606C">
        <w:rPr>
          <w:highlight w:val="magenta"/>
          <w:u w:val="single"/>
        </w:rPr>
        <w:t>take the sign of destroyed life and decimated peoples as something for which we are responsible, or indeed understand how that decimation works to confirm the U</w:t>
      </w:r>
      <w:r w:rsidRPr="00AE37BD">
        <w:rPr>
          <w:u w:val="single"/>
        </w:rPr>
        <w:t xml:space="preserve">nited </w:t>
      </w:r>
      <w:r w:rsidRPr="0048606C">
        <w:rPr>
          <w:highlight w:val="magenta"/>
          <w:u w:val="single"/>
        </w:rPr>
        <w:t>S</w:t>
      </w:r>
      <w:r w:rsidRPr="00AE37BD">
        <w:rPr>
          <w:u w:val="single"/>
        </w:rPr>
        <w:t xml:space="preserve">tates </w:t>
      </w:r>
      <w:r w:rsidRPr="0048606C">
        <w:rPr>
          <w:highlight w:val="magenta"/>
          <w:u w:val="single"/>
        </w:rPr>
        <w:t>as performing atrocities</w:t>
      </w:r>
      <w:r w:rsidRPr="00AE37BD">
        <w:rPr>
          <w:u w:val="single"/>
        </w:rPr>
        <w:t xml:space="preserve">. </w:t>
      </w:r>
      <w:r w:rsidRPr="0048606C">
        <w:rPr>
          <w:highlight w:val="magenta"/>
          <w:u w:val="single"/>
        </w:rPr>
        <w:t>Our own acts are not considered terrorist</w:t>
      </w:r>
      <w:r w:rsidRPr="00AE37BD">
        <w:rPr>
          <w:u w:val="single"/>
        </w:rPr>
        <w:t>.</w:t>
      </w:r>
      <w:r w:rsidRPr="0048606C">
        <w:rPr>
          <w:sz w:val="16"/>
        </w:rPr>
        <w:t xml:space="preserve"> </w:t>
      </w:r>
      <w:r w:rsidRPr="0048606C">
        <w:rPr>
          <w:sz w:val="16"/>
          <w:szCs w:val="26"/>
        </w:rPr>
        <w:t>And there is no history of acts that is relevant to the self-understanding we form in the light of these terrible events.</w:t>
      </w:r>
      <w:r w:rsidRPr="0048606C">
        <w:rPr>
          <w:sz w:val="16"/>
        </w:rPr>
        <w:t xml:space="preserve"> </w:t>
      </w:r>
      <w:r w:rsidRPr="00AE37BD">
        <w:rPr>
          <w:u w:val="single"/>
        </w:rPr>
        <w:t>There is no relevant prehistory to the events of September 11, since to begin to tell the story a different way,</w:t>
      </w:r>
      <w:r w:rsidRPr="0048606C">
        <w:rPr>
          <w:sz w:val="16"/>
          <w:szCs w:val="26"/>
        </w:rPr>
        <w:t xml:space="preserve"> to ask how things came to this, </w:t>
      </w:r>
      <w:r w:rsidRPr="00AE37BD">
        <w:rPr>
          <w:u w:val="single"/>
        </w:rPr>
        <w:t>is already to complicate the question of agency which, no doubt, leads to the fear of moral equivocation.</w:t>
      </w:r>
      <w:r w:rsidRPr="0048606C">
        <w:rPr>
          <w:sz w:val="16"/>
          <w:szCs w:val="26"/>
        </w:rPr>
        <w:t xml:space="preserve"> In order to condemn these acts as inexcusable, absolutely wrong,</w:t>
      </w:r>
      <w:r w:rsidRPr="0048606C">
        <w:rPr>
          <w:sz w:val="16"/>
        </w:rPr>
        <w:t xml:space="preserve"> </w:t>
      </w:r>
      <w:r w:rsidRPr="0048606C">
        <w:rPr>
          <w:highlight w:val="magenta"/>
          <w:u w:val="single"/>
        </w:rPr>
        <w:t>in order to sustain the affective structure in which we are, on the one hand, victimized and, on the other, engaged in a righteous cause of rooting out terror, we have to begin the story with the experience of violence we suffered.</w:t>
      </w:r>
      <w:r w:rsidRPr="0048606C">
        <w:rPr>
          <w:sz w:val="16"/>
        </w:rPr>
        <w:t xml:space="preserve"> </w:t>
      </w:r>
    </w:p>
    <w:p w14:paraId="1C9D99EA" w14:textId="77777777" w:rsidR="00CF39D5" w:rsidRPr="00AE181E" w:rsidRDefault="00CF39D5" w:rsidP="00CF39D5">
      <w:pPr>
        <w:rPr>
          <w:sz w:val="16"/>
        </w:rPr>
      </w:pPr>
      <w:r w:rsidRPr="00AE37BD">
        <w:rPr>
          <w:u w:val="single"/>
        </w:rPr>
        <w:t>We have to shore up the first-person point of view, and preclude from the telling accounts that might involve a decentering of the narrative “I” within the international political domain. This decentering is experienced as part of the wound that we have suffered, though, so we cannot inhabit that position.</w:t>
      </w:r>
      <w:r w:rsidRPr="0048606C">
        <w:rPr>
          <w:sz w:val="16"/>
          <w:szCs w:val="26"/>
        </w:rPr>
        <w:t xml:space="preserve"> This decentering is precisely what we seek to rectify through a </w:t>
      </w:r>
      <w:proofErr w:type="spellStart"/>
      <w:r w:rsidRPr="0048606C">
        <w:rPr>
          <w:sz w:val="16"/>
          <w:szCs w:val="26"/>
        </w:rPr>
        <w:t>recentering</w:t>
      </w:r>
      <w:proofErr w:type="spellEnd"/>
      <w:r w:rsidRPr="0048606C">
        <w:rPr>
          <w:sz w:val="16"/>
          <w:szCs w:val="26"/>
        </w:rPr>
        <w:t xml:space="preserve">. </w:t>
      </w:r>
      <w:r w:rsidRPr="0048606C">
        <w:rPr>
          <w:highlight w:val="magenta"/>
          <w:u w:val="single"/>
        </w:rPr>
        <w:t>A narrative form emerges to compensate for the enormous narcissistic wound opened up by the public display of our physical vulnerability</w:t>
      </w:r>
      <w:r w:rsidRPr="00AE37BD">
        <w:rPr>
          <w:u w:val="single"/>
        </w:rPr>
        <w:t>.</w:t>
      </w:r>
      <w:r w:rsidRPr="0048606C">
        <w:rPr>
          <w:sz w:val="16"/>
        </w:rPr>
        <w:t xml:space="preserve"> </w:t>
      </w:r>
      <w:r w:rsidRPr="0048606C">
        <w:rPr>
          <w:sz w:val="16"/>
          <w:szCs w:val="26"/>
        </w:rPr>
        <w:t xml:space="preserve">Our response, accordingly, is not to enter into international coalitions where we understand ourselves to be working with institutionally established routes of </w:t>
      </w:r>
      <w:proofErr w:type="gramStart"/>
      <w:r w:rsidRPr="0048606C">
        <w:rPr>
          <w:sz w:val="16"/>
          <w:szCs w:val="26"/>
        </w:rPr>
        <w:t>consensus-building</w:t>
      </w:r>
      <w:proofErr w:type="gramEnd"/>
      <w:r w:rsidRPr="0048606C">
        <w:rPr>
          <w:sz w:val="16"/>
          <w:szCs w:val="26"/>
        </w:rPr>
        <w:t xml:space="preserve">. We relegate the United Nations to a second-order deliberative body, and insist instead on American unilateralism. And subsequently we ask, </w:t>
      </w:r>
      <w:proofErr w:type="gramStart"/>
      <w:r w:rsidRPr="0048606C">
        <w:rPr>
          <w:sz w:val="16"/>
          <w:szCs w:val="26"/>
        </w:rPr>
        <w:t>Who</w:t>
      </w:r>
      <w:proofErr w:type="gramEnd"/>
      <w:r w:rsidRPr="0048606C">
        <w:rPr>
          <w:sz w:val="16"/>
          <w:szCs w:val="26"/>
        </w:rPr>
        <w:t xml:space="preserve"> is with us? Who is against us? As a result, we respond to the exposure of vulnerability with an assertion of US “leadership,” showing once again the contempt we have for international coalitions that are not built and led by us. Such coalitions do not conflict with US supremacy, but confirms it, stoke it, insist upon it, with long-term implications for the future shape and possibility of global cooperation.</w:t>
      </w:r>
      <w:r w:rsidRPr="0048606C">
        <w:rPr>
          <w:sz w:val="16"/>
        </w:rPr>
        <w:t xml:space="preserve"> </w:t>
      </w:r>
    </w:p>
    <w:p w14:paraId="652666AB" w14:textId="77777777" w:rsidR="00CF39D5" w:rsidRDefault="00CF39D5" w:rsidP="00CF39D5">
      <w:pPr>
        <w:pStyle w:val="Heading4"/>
      </w:pPr>
      <w:r>
        <w:t xml:space="preserve">This ideology </w:t>
      </w:r>
      <w:r>
        <w:sym w:font="Wingdings" w:char="F0E8"/>
      </w:r>
      <w:r>
        <w:t xml:space="preserve"> infinite war </w:t>
      </w:r>
    </w:p>
    <w:p w14:paraId="0D3DA4F6" w14:textId="77777777" w:rsidR="00CF39D5" w:rsidRPr="000871E3" w:rsidRDefault="00CF39D5" w:rsidP="00CF39D5">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 xml:space="preserve">ng and Violence page 28-29 </w:t>
      </w:r>
    </w:p>
    <w:p w14:paraId="10EE27FE" w14:textId="77777777" w:rsidR="00CF39D5" w:rsidRPr="0048606C" w:rsidRDefault="00CF39D5" w:rsidP="00CF39D5">
      <w:pPr>
        <w:rPr>
          <w:sz w:val="16"/>
        </w:rPr>
      </w:pPr>
      <w:r w:rsidRPr="0048606C">
        <w:rPr>
          <w:sz w:val="16"/>
          <w:szCs w:val="26"/>
        </w:rPr>
        <w:t>Mourning, fear, anxiety, rage.</w:t>
      </w:r>
      <w:r w:rsidRPr="0048606C">
        <w:rPr>
          <w:sz w:val="16"/>
        </w:rPr>
        <w:t xml:space="preserve"> </w:t>
      </w:r>
      <w:r w:rsidRPr="0048606C">
        <w:rPr>
          <w:sz w:val="16"/>
          <w:szCs w:val="26"/>
        </w:rPr>
        <w:t>In the United States,</w:t>
      </w:r>
      <w:r w:rsidRPr="005F1B8A">
        <w:rPr>
          <w:u w:val="single"/>
        </w:rPr>
        <w:t xml:space="preserve"> </w:t>
      </w:r>
      <w:r w:rsidRPr="0048606C">
        <w:rPr>
          <w:highlight w:val="magenta"/>
          <w:u w:val="single"/>
        </w:rPr>
        <w:t>we have been surrounded with violence, having perpetrated it and perpetrating it still, having suffered it, living in fear of it, planning</w:t>
      </w:r>
      <w:r w:rsidRPr="005F1B8A">
        <w:rPr>
          <w:u w:val="single"/>
        </w:rPr>
        <w:t xml:space="preserve"> </w:t>
      </w:r>
      <w:r w:rsidRPr="0048606C">
        <w:rPr>
          <w:sz w:val="16"/>
          <w:szCs w:val="26"/>
        </w:rPr>
        <w:t>more of it; if not</w:t>
      </w:r>
      <w:r w:rsidRPr="005F1B8A">
        <w:rPr>
          <w:u w:val="single"/>
        </w:rPr>
        <w:t xml:space="preserve"> </w:t>
      </w:r>
      <w:r w:rsidRPr="00AE181E">
        <w:rPr>
          <w:highlight w:val="magenta"/>
          <w:u w:val="single"/>
        </w:rPr>
        <w:t xml:space="preserve">an open future of infinite war </w:t>
      </w:r>
      <w:r w:rsidRPr="00AE181E">
        <w:rPr>
          <w:rStyle w:val="StyleBoldUnderline"/>
          <w:highlight w:val="magenta"/>
        </w:rPr>
        <w:t>in the name of a "war on terrorism."</w:t>
      </w:r>
      <w:r w:rsidRPr="005F1B8A">
        <w:rPr>
          <w:u w:val="single"/>
        </w:rPr>
        <w:t xml:space="preserve"> </w:t>
      </w:r>
      <w:r w:rsidRPr="00AE181E">
        <w:rPr>
          <w:highlight w:val="magenta"/>
          <w:u w:val="single"/>
        </w:rPr>
        <w:t>Violence is</w:t>
      </w:r>
      <w:r w:rsidRPr="005F1B8A">
        <w:rPr>
          <w:u w:val="single"/>
        </w:rPr>
        <w:t xml:space="preserve"> surely a touch of the worst order, </w:t>
      </w:r>
      <w:r w:rsidRPr="00AE181E">
        <w:rPr>
          <w:highlight w:val="magenta"/>
          <w:u w:val="single"/>
        </w:rPr>
        <w:t>a way a primary human vulnerability to other humans is exposed in its most terrifying way</w:t>
      </w:r>
      <w:r w:rsidRPr="005F1B8A">
        <w:rPr>
          <w:u w:val="single"/>
        </w:rPr>
        <w:t xml:space="preserve">, </w:t>
      </w:r>
      <w:r w:rsidRPr="0048606C">
        <w:rPr>
          <w:sz w:val="16"/>
          <w:szCs w:val="26"/>
        </w:rPr>
        <w:t>a way in which we are given over, without control, to the will of another, a way in which life itself can be expunged by the willful action of another. To the extent that we commit violence we are acting on another,</w:t>
      </w:r>
      <w:r w:rsidRPr="0048606C">
        <w:rPr>
          <w:sz w:val="16"/>
        </w:rPr>
        <w:t xml:space="preserve"> </w:t>
      </w:r>
      <w:r w:rsidRPr="0048606C">
        <w:rPr>
          <w:sz w:val="16"/>
          <w:szCs w:val="26"/>
        </w:rPr>
        <w:t>putting the other at risk, causing the other damage, threatening to expunge the other. In a way,</w:t>
      </w:r>
      <w:r w:rsidRPr="0048606C">
        <w:rPr>
          <w:sz w:val="16"/>
        </w:rPr>
        <w:t xml:space="preserve"> </w:t>
      </w:r>
      <w:r w:rsidRPr="00AE181E">
        <w:rPr>
          <w:highlight w:val="magenta"/>
          <w:u w:val="single"/>
        </w:rPr>
        <w:t>we all live with this particular vulnerability, a vulnerability to the other that is part of bodily life</w:t>
      </w:r>
      <w:r w:rsidRPr="005F1B8A">
        <w:rPr>
          <w:u w:val="single"/>
        </w:rPr>
        <w:t>,</w:t>
      </w:r>
      <w:r w:rsidRPr="0048606C">
        <w:rPr>
          <w:sz w:val="16"/>
        </w:rPr>
        <w:t xml:space="preserve"> </w:t>
      </w:r>
      <w:r w:rsidRPr="0048606C">
        <w:rPr>
          <w:sz w:val="16"/>
          <w:szCs w:val="26"/>
        </w:rPr>
        <w:t>a vulnerability to a sudden address from elsewhere that we cannot preempt.</w:t>
      </w:r>
      <w:r w:rsidRPr="0048606C">
        <w:rPr>
          <w:sz w:val="16"/>
        </w:rPr>
        <w:t xml:space="preserve"> </w:t>
      </w:r>
      <w:r w:rsidRPr="0048606C">
        <w:rPr>
          <w:sz w:val="16"/>
          <w:szCs w:val="26"/>
        </w:rPr>
        <w:t>This vulnerability, however, becomes highly exacerbated under certain social and political conditions especially those in which violence is a way of life and the means to secure self-defense are limited.</w:t>
      </w:r>
    </w:p>
    <w:p w14:paraId="1B80FEB6" w14:textId="77777777" w:rsidR="00CF39D5" w:rsidRDefault="00CF39D5" w:rsidP="00CF39D5">
      <w:pPr>
        <w:rPr>
          <w:sz w:val="16"/>
          <w:szCs w:val="26"/>
        </w:rPr>
      </w:pPr>
      <w:r w:rsidRPr="00AE181E">
        <w:rPr>
          <w:highlight w:val="magenta"/>
          <w:u w:val="single"/>
        </w:rPr>
        <w:t>Mindfulness of this vulnerability can become the basis of claims for non-military political solutions, just as denial of this vulnerability through a fantasy of mastery</w:t>
      </w:r>
      <w:r w:rsidRPr="0048606C">
        <w:rPr>
          <w:sz w:val="16"/>
        </w:rPr>
        <w:t xml:space="preserve"> </w:t>
      </w:r>
      <w:r w:rsidRPr="0048606C">
        <w:rPr>
          <w:sz w:val="16"/>
          <w:szCs w:val="26"/>
        </w:rPr>
        <w:t>(an institutionalized fantasy of mastery)</w:t>
      </w:r>
      <w:r w:rsidRPr="0048606C">
        <w:rPr>
          <w:sz w:val="16"/>
        </w:rPr>
        <w:t xml:space="preserve"> </w:t>
      </w:r>
      <w:r w:rsidRPr="00AE181E">
        <w:rPr>
          <w:highlight w:val="magenta"/>
          <w:u w:val="single"/>
        </w:rPr>
        <w:t>can fuel the instruments of war.</w:t>
      </w:r>
      <w:r w:rsidRPr="005F1B8A">
        <w:rPr>
          <w:u w:val="single"/>
        </w:rPr>
        <w:t xml:space="preserve"> </w:t>
      </w:r>
      <w:r w:rsidRPr="00AE181E">
        <w:rPr>
          <w:highlight w:val="magenta"/>
          <w:u w:val="single"/>
        </w:rPr>
        <w:t>We cannot</w:t>
      </w:r>
      <w:r w:rsidRPr="0048606C">
        <w:rPr>
          <w:sz w:val="16"/>
        </w:rPr>
        <w:t xml:space="preserve"> </w:t>
      </w:r>
      <w:r w:rsidRPr="0048606C">
        <w:rPr>
          <w:sz w:val="16"/>
          <w:szCs w:val="26"/>
        </w:rPr>
        <w:t>however,</w:t>
      </w:r>
      <w:r w:rsidRPr="0048606C">
        <w:rPr>
          <w:sz w:val="16"/>
        </w:rPr>
        <w:t xml:space="preserve"> </w:t>
      </w:r>
      <w:r w:rsidRPr="00AE181E">
        <w:rPr>
          <w:highlight w:val="magenta"/>
          <w:u w:val="single"/>
        </w:rPr>
        <w:t>will away this vulnerability</w:t>
      </w:r>
      <w:r w:rsidRPr="005F1B8A">
        <w:rPr>
          <w:u w:val="single"/>
        </w:rPr>
        <w:t xml:space="preserve">. </w:t>
      </w:r>
      <w:r w:rsidRPr="00AE181E">
        <w:rPr>
          <w:highlight w:val="magenta"/>
          <w:u w:val="single"/>
        </w:rPr>
        <w:t xml:space="preserve">We must </w:t>
      </w:r>
      <w:r w:rsidRPr="00AE181E">
        <w:rPr>
          <w:u w:val="single"/>
        </w:rPr>
        <w:t xml:space="preserve">attend to it, even </w:t>
      </w:r>
      <w:r w:rsidRPr="00AE181E">
        <w:rPr>
          <w:highlight w:val="magenta"/>
          <w:u w:val="single"/>
        </w:rPr>
        <w:t>abide by it, as we begin to think about what politics might be implied by staying with the thought of corporeal vulnerability itself, 'a situation in which we can be vanquished or lose others</w:t>
      </w:r>
      <w:r w:rsidRPr="005F1B8A">
        <w:rPr>
          <w:u w:val="single"/>
        </w:rPr>
        <w:t>.</w:t>
      </w:r>
      <w:r w:rsidRPr="0048606C">
        <w:rPr>
          <w:sz w:val="16"/>
        </w:rPr>
        <w:t xml:space="preserve"> </w:t>
      </w:r>
      <w:r w:rsidRPr="0048606C">
        <w:rPr>
          <w:sz w:val="16"/>
          <w:szCs w:val="26"/>
        </w:rPr>
        <w:t>Is there something to be learned about the geopolitical distribution of corporeal vulnerability from our own brief and devastating exposure to this condition?</w:t>
      </w:r>
    </w:p>
    <w:p w14:paraId="3EB851E0" w14:textId="77777777" w:rsidR="00CF39D5" w:rsidRDefault="00CF39D5" w:rsidP="00CF39D5">
      <w:pPr>
        <w:pStyle w:val="Heading3"/>
      </w:pPr>
      <w:bookmarkStart w:id="75" w:name="_Toc240620348"/>
      <w:r>
        <w:t xml:space="preserve">War on Terror Bad – Butler </w:t>
      </w:r>
      <w:proofErr w:type="spellStart"/>
      <w:r>
        <w:t>ext</w:t>
      </w:r>
      <w:bookmarkEnd w:id="75"/>
      <w:proofErr w:type="spellEnd"/>
    </w:p>
    <w:p w14:paraId="4029DC56" w14:textId="77777777" w:rsidR="00CF39D5" w:rsidRDefault="00CF39D5" w:rsidP="00CF39D5">
      <w:pPr>
        <w:pStyle w:val="Heading4"/>
      </w:pPr>
      <w:r>
        <w:t xml:space="preserve">War on terrorism </w:t>
      </w:r>
      <w:r>
        <w:sym w:font="Wingdings" w:char="F0E8"/>
      </w:r>
      <w:r>
        <w:t xml:space="preserve"> </w:t>
      </w:r>
      <w:proofErr w:type="spellStart"/>
      <w:r>
        <w:t>ungrievable</w:t>
      </w:r>
      <w:proofErr w:type="spellEnd"/>
      <w:r>
        <w:t xml:space="preserve"> life </w:t>
      </w:r>
      <w:r>
        <w:sym w:font="Wingdings" w:char="F0E8"/>
      </w:r>
      <w:r>
        <w:t xml:space="preserve"> extermination </w:t>
      </w:r>
    </w:p>
    <w:p w14:paraId="20F6A08B" w14:textId="77777777" w:rsidR="00CF39D5" w:rsidRDefault="00CF39D5" w:rsidP="00CF39D5">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 xml:space="preserve">ng and Violence page </w:t>
      </w:r>
      <w:r w:rsidRPr="00AE2759">
        <w:t>33-35</w:t>
      </w:r>
    </w:p>
    <w:p w14:paraId="3079AB0C" w14:textId="77777777" w:rsidR="00CF39D5" w:rsidRPr="00AE2759" w:rsidRDefault="00CF39D5" w:rsidP="00CF39D5">
      <w:r w:rsidRPr="00AE181E">
        <w:rPr>
          <w:highlight w:val="magenta"/>
          <w:u w:val="single"/>
        </w:rPr>
        <w:t>If violence is done against those who are unreal</w:t>
      </w:r>
      <w:r w:rsidRPr="00AE37BD">
        <w:rPr>
          <w:u w:val="single"/>
        </w:rPr>
        <w:t xml:space="preserve">, then, </w:t>
      </w:r>
      <w:r w:rsidRPr="00AE181E">
        <w:rPr>
          <w:highlight w:val="magenta"/>
          <w:u w:val="single"/>
        </w:rPr>
        <w:t>from the perspective of violence, it fails to injure or negate those lives since those lives are already negated. But they have a strange way of remaining animate and so must be negated again (and again).</w:t>
      </w:r>
      <w:r w:rsidRPr="00AE37BD">
        <w:rPr>
          <w:u w:val="single"/>
        </w:rPr>
        <w:t xml:space="preserve"> They cannot be mourned because they are always already lost or, rather, never “were,” and </w:t>
      </w:r>
      <w:r w:rsidRPr="00AE181E">
        <w:rPr>
          <w:highlight w:val="magenta"/>
          <w:u w:val="single"/>
        </w:rPr>
        <w:t>they must be killed since they seem to live on</w:t>
      </w:r>
      <w:r w:rsidRPr="00AE37BD">
        <w:rPr>
          <w:u w:val="single"/>
        </w:rPr>
        <w:t xml:space="preserve">, stubbornly, in this state of deadness. </w:t>
      </w:r>
      <w:r w:rsidRPr="00AE181E">
        <w:rPr>
          <w:highlight w:val="magenta"/>
          <w:u w:val="single"/>
        </w:rPr>
        <w:t>Violence renews itself in the face of the apparent inexhaustibility of its object.</w:t>
      </w:r>
      <w:r w:rsidRPr="00AE2759">
        <w:t xml:space="preserve"> </w:t>
      </w:r>
      <w:proofErr w:type="gramStart"/>
      <w:r w:rsidRPr="00AE37BD">
        <w:rPr>
          <w:sz w:val="12"/>
          <w:szCs w:val="26"/>
        </w:rPr>
        <w:t xml:space="preserve">The </w:t>
      </w:r>
      <w:proofErr w:type="spellStart"/>
      <w:r w:rsidRPr="00AE37BD">
        <w:rPr>
          <w:sz w:val="12"/>
          <w:szCs w:val="26"/>
        </w:rPr>
        <w:t>derealization</w:t>
      </w:r>
      <w:proofErr w:type="spellEnd"/>
      <w:r w:rsidRPr="00AE37BD">
        <w:rPr>
          <w:sz w:val="12"/>
          <w:szCs w:val="26"/>
        </w:rPr>
        <w:t xml:space="preserve"> of the “Other” means that it is neither alive nor dead, but interminably spectral.</w:t>
      </w:r>
      <w:proofErr w:type="gramEnd"/>
      <w:r w:rsidRPr="00AE37BD">
        <w:rPr>
          <w:sz w:val="12"/>
          <w:szCs w:val="26"/>
        </w:rPr>
        <w:t xml:space="preserve">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w:t>
      </w:r>
      <w:r w:rsidRPr="00AE37BD">
        <w:rPr>
          <w:sz w:val="12"/>
        </w:rPr>
        <w:t xml:space="preserve"> </w:t>
      </w:r>
    </w:p>
    <w:p w14:paraId="46A3A7D4" w14:textId="77777777" w:rsidR="00CF39D5" w:rsidRPr="00AE2759" w:rsidRDefault="00CF39D5" w:rsidP="00CF39D5">
      <w:r w:rsidRPr="00AE37BD">
        <w:rPr>
          <w:sz w:val="12"/>
          <w:szCs w:val="26"/>
        </w:rPr>
        <w:t xml:space="preserve">How do we understand this </w:t>
      </w:r>
      <w:proofErr w:type="spellStart"/>
      <w:r w:rsidRPr="00AE37BD">
        <w:rPr>
          <w:sz w:val="12"/>
          <w:szCs w:val="26"/>
        </w:rPr>
        <w:t>derealization</w:t>
      </w:r>
      <w:proofErr w:type="spellEnd"/>
      <w:r w:rsidRPr="00AE37BD">
        <w:rPr>
          <w:sz w:val="12"/>
          <w:szCs w:val="26"/>
        </w:rPr>
        <w:t>? It is one thing to argue that first, on the level of discourse, certain lives are not considered lives at all, they cannot be humanized, that they fit no dominant frame for the human, and that their dehumanization occurs first, at this level, and that this level then gives rise to a physical violence that in some sense delivers the message of dehumanization that is already at work in culture. It is another thing to say that</w:t>
      </w:r>
      <w:r w:rsidRPr="00AE2759">
        <w:t xml:space="preserve"> </w:t>
      </w:r>
      <w:r w:rsidRPr="00AE37BD">
        <w:rPr>
          <w:u w:val="single"/>
        </w:rPr>
        <w:t xml:space="preserve">discourse itself effects violence through omission. </w:t>
      </w:r>
      <w:r w:rsidRPr="00AE181E">
        <w:rPr>
          <w:highlight w:val="magenta"/>
          <w:u w:val="single"/>
        </w:rPr>
        <w:t>If 200,000 Iraqi children were killed during the Gulf War and its aftermath</w:t>
      </w:r>
      <w:proofErr w:type="gramStart"/>
      <w:r w:rsidRPr="00AE181E">
        <w:rPr>
          <w:highlight w:val="magenta"/>
          <w:u w:val="single"/>
        </w:rPr>
        <w:t>,7</w:t>
      </w:r>
      <w:proofErr w:type="gramEnd"/>
      <w:r w:rsidRPr="00AE181E">
        <w:rPr>
          <w:highlight w:val="magenta"/>
          <w:u w:val="single"/>
        </w:rPr>
        <w:t xml:space="preserve"> do we have</w:t>
      </w:r>
      <w:r w:rsidRPr="00AE37BD">
        <w:rPr>
          <w:u w:val="single"/>
        </w:rPr>
        <w:t xml:space="preserve"> an image, </w:t>
      </w:r>
      <w:r w:rsidRPr="00AE181E">
        <w:rPr>
          <w:highlight w:val="magenta"/>
          <w:u w:val="single"/>
        </w:rPr>
        <w:t>a frame for any of those lives</w:t>
      </w:r>
      <w:r w:rsidRPr="00AE37BD">
        <w:rPr>
          <w:u w:val="single"/>
        </w:rPr>
        <w:t>, singly or collectively? Is there a story we might find about those deaths in the media? Are there names attached to those children?</w:t>
      </w:r>
    </w:p>
    <w:p w14:paraId="0F6A39E6" w14:textId="77777777" w:rsidR="00CF39D5" w:rsidRPr="00AE2759" w:rsidRDefault="00CF39D5" w:rsidP="00CF39D5">
      <w:r w:rsidRPr="00AE181E">
        <w:rPr>
          <w:highlight w:val="magenta"/>
          <w:u w:val="single"/>
        </w:rPr>
        <w:t>There are no obituaries for the war casualties that the U</w:t>
      </w:r>
      <w:r w:rsidRPr="00AE37BD">
        <w:rPr>
          <w:u w:val="single"/>
        </w:rPr>
        <w:t xml:space="preserve">nited </w:t>
      </w:r>
      <w:r w:rsidRPr="00AE181E">
        <w:rPr>
          <w:highlight w:val="magenta"/>
          <w:u w:val="single"/>
        </w:rPr>
        <w:t>S</w:t>
      </w:r>
      <w:r w:rsidRPr="00AE37BD">
        <w:rPr>
          <w:u w:val="single"/>
        </w:rPr>
        <w:t xml:space="preserve">tates </w:t>
      </w:r>
      <w:r w:rsidRPr="00AE181E">
        <w:rPr>
          <w:highlight w:val="magenta"/>
          <w:u w:val="single"/>
        </w:rPr>
        <w:t>inflicts</w:t>
      </w:r>
      <w:r w:rsidRPr="00AE37BD">
        <w:rPr>
          <w:u w:val="single"/>
        </w:rPr>
        <w:t xml:space="preserve">, and there cannot be. If there were to be an obituary, there would have had to </w:t>
      </w:r>
      <w:proofErr w:type="gramStart"/>
      <w:r w:rsidRPr="00AE37BD">
        <w:rPr>
          <w:u w:val="single"/>
        </w:rPr>
        <w:t>have been</w:t>
      </w:r>
      <w:proofErr w:type="gramEnd"/>
      <w:r w:rsidRPr="00AE37BD">
        <w:rPr>
          <w:u w:val="single"/>
        </w:rPr>
        <w:t xml:space="preserve"> a life, a life worth noting, a life worth valuing and preserving, a life that qualifies for recognition.</w:t>
      </w:r>
      <w:r w:rsidRPr="00AE2759">
        <w:t xml:space="preserve"> </w:t>
      </w:r>
      <w:r w:rsidRPr="00AE37BD">
        <w:rPr>
          <w:sz w:val="12"/>
          <w:szCs w:val="26"/>
        </w:rPr>
        <w:t>Although we might argue that it would be impractical to write obituaries for all those people, or for all people, I think</w:t>
      </w:r>
      <w:r w:rsidRPr="00AE37BD">
        <w:rPr>
          <w:sz w:val="12"/>
        </w:rPr>
        <w:t xml:space="preserve"> </w:t>
      </w:r>
      <w:r w:rsidRPr="00AE37BD">
        <w:rPr>
          <w:u w:val="single"/>
        </w:rPr>
        <w:t xml:space="preserve">we have to ask, again and again, how the obituary functions as the instrument by which </w:t>
      </w:r>
      <w:proofErr w:type="spellStart"/>
      <w:r w:rsidRPr="00AE37BD">
        <w:rPr>
          <w:u w:val="single"/>
        </w:rPr>
        <w:t>grievability</w:t>
      </w:r>
      <w:proofErr w:type="spellEnd"/>
      <w:r w:rsidRPr="00AE37BD">
        <w:rPr>
          <w:u w:val="single"/>
        </w:rPr>
        <w:t xml:space="preserve"> is publicly distributed. It is the means by which a life becomes, or fails to become, a publicly </w:t>
      </w:r>
      <w:proofErr w:type="spellStart"/>
      <w:r w:rsidRPr="00AE37BD">
        <w:rPr>
          <w:u w:val="single"/>
        </w:rPr>
        <w:t>grievable</w:t>
      </w:r>
      <w:proofErr w:type="spellEnd"/>
      <w:r w:rsidRPr="00AE37BD">
        <w:rPr>
          <w:u w:val="single"/>
        </w:rPr>
        <w:t xml:space="preserve"> life,</w:t>
      </w:r>
      <w:r w:rsidRPr="00AE2759">
        <w:t xml:space="preserve"> </w:t>
      </w:r>
      <w:r w:rsidRPr="00AE37BD">
        <w:rPr>
          <w:sz w:val="12"/>
          <w:szCs w:val="26"/>
        </w:rPr>
        <w:t xml:space="preserve">an icon for national self-recognition, </w:t>
      </w:r>
      <w:proofErr w:type="gramStart"/>
      <w:r w:rsidRPr="00AE37BD">
        <w:rPr>
          <w:sz w:val="12"/>
          <w:szCs w:val="26"/>
        </w:rPr>
        <w:t>the</w:t>
      </w:r>
      <w:proofErr w:type="gramEnd"/>
      <w:r w:rsidRPr="00AE37BD">
        <w:rPr>
          <w:sz w:val="12"/>
          <w:szCs w:val="26"/>
        </w:rPr>
        <w:t xml:space="preserve"> means by which a life becomes noteworthy. As a result, we have to consider the obituary as an act of </w:t>
      </w:r>
      <w:proofErr w:type="gramStart"/>
      <w:r w:rsidRPr="00AE37BD">
        <w:rPr>
          <w:sz w:val="12"/>
          <w:szCs w:val="26"/>
        </w:rPr>
        <w:t>nation-building</w:t>
      </w:r>
      <w:proofErr w:type="gramEnd"/>
      <w:r w:rsidRPr="00AE37BD">
        <w:rPr>
          <w:sz w:val="12"/>
          <w:szCs w:val="26"/>
        </w:rPr>
        <w:t>. The matter is not a simple one, for,</w:t>
      </w:r>
      <w:r w:rsidRPr="00AE2759">
        <w:t xml:space="preserve"> </w:t>
      </w:r>
      <w:r w:rsidRPr="00AE181E">
        <w:rPr>
          <w:highlight w:val="magenta"/>
          <w:u w:val="single"/>
        </w:rPr>
        <w:t xml:space="preserve">if a life is not </w:t>
      </w:r>
      <w:proofErr w:type="spellStart"/>
      <w:r w:rsidRPr="00AE181E">
        <w:rPr>
          <w:highlight w:val="magenta"/>
          <w:u w:val="single"/>
        </w:rPr>
        <w:t>grievable</w:t>
      </w:r>
      <w:proofErr w:type="spellEnd"/>
      <w:r w:rsidRPr="00AE181E">
        <w:rPr>
          <w:highlight w:val="magenta"/>
          <w:u w:val="single"/>
        </w:rPr>
        <w:t xml:space="preserve">, it is not quite a life; it does not qualify as a life and is not worth a note. It is already the unburied, if not the </w:t>
      </w:r>
      <w:proofErr w:type="spellStart"/>
      <w:r w:rsidRPr="00AE181E">
        <w:rPr>
          <w:highlight w:val="magenta"/>
          <w:u w:val="single"/>
        </w:rPr>
        <w:t>unburiable</w:t>
      </w:r>
      <w:proofErr w:type="spellEnd"/>
      <w:r w:rsidRPr="00AE37BD">
        <w:rPr>
          <w:u w:val="single"/>
        </w:rPr>
        <w:t>.</w:t>
      </w:r>
    </w:p>
    <w:p w14:paraId="793BE3C6" w14:textId="77777777" w:rsidR="00CF39D5" w:rsidRPr="00AE37BD" w:rsidRDefault="00CF39D5" w:rsidP="00CF39D5">
      <w:pPr>
        <w:rPr>
          <w:sz w:val="18"/>
          <w:szCs w:val="26"/>
        </w:rPr>
      </w:pPr>
      <w:r w:rsidRPr="00AE37BD">
        <w:rPr>
          <w:u w:val="single"/>
        </w:rPr>
        <w:t>It is not simply,</w:t>
      </w:r>
      <w:r w:rsidRPr="00AE2759">
        <w:t xml:space="preserve"> </w:t>
      </w:r>
      <w:r w:rsidRPr="00AE37BD">
        <w:rPr>
          <w:sz w:val="18"/>
          <w:szCs w:val="26"/>
        </w:rPr>
        <w:t>then,</w:t>
      </w:r>
      <w:r w:rsidRPr="00AE2759">
        <w:t xml:space="preserve"> </w:t>
      </w:r>
      <w:r w:rsidRPr="00AE37BD">
        <w:rPr>
          <w:u w:val="single"/>
        </w:rPr>
        <w:t xml:space="preserve">that there is a “discourse” of dehumanization that produces these effects, but rather that there is a limit to discourse that establishes the limits of human intelligibility. </w:t>
      </w:r>
      <w:r w:rsidRPr="00AE181E">
        <w:rPr>
          <w:highlight w:val="magenta"/>
          <w:u w:val="single"/>
        </w:rPr>
        <w:t xml:space="preserve">It is not just that a death is poorly marked, but that it is </w:t>
      </w:r>
      <w:proofErr w:type="spellStart"/>
      <w:r w:rsidRPr="00AE181E">
        <w:rPr>
          <w:highlight w:val="magenta"/>
          <w:u w:val="single"/>
        </w:rPr>
        <w:t>unmarkable</w:t>
      </w:r>
      <w:proofErr w:type="spellEnd"/>
      <w:r w:rsidRPr="00AE181E">
        <w:rPr>
          <w:highlight w:val="magenta"/>
          <w:u w:val="single"/>
        </w:rPr>
        <w:t>. Such a death vanishes</w:t>
      </w:r>
      <w:r w:rsidRPr="00AE37BD">
        <w:rPr>
          <w:u w:val="single"/>
        </w:rPr>
        <w:t>,</w:t>
      </w:r>
      <w:r w:rsidRPr="00AE2759">
        <w:t xml:space="preserve"> </w:t>
      </w:r>
      <w:r w:rsidRPr="00AE37BD">
        <w:rPr>
          <w:sz w:val="18"/>
          <w:szCs w:val="26"/>
        </w:rPr>
        <w:t>not in explicit discourse, but</w:t>
      </w:r>
      <w:r w:rsidRPr="00AE2759">
        <w:t xml:space="preserve"> </w:t>
      </w:r>
      <w:r w:rsidRPr="00AE181E">
        <w:rPr>
          <w:highlight w:val="magenta"/>
          <w:u w:val="single"/>
        </w:rPr>
        <w:t>in the ellipses by which public discourse proceeds.</w:t>
      </w:r>
      <w:r w:rsidRPr="00AE2759">
        <w:t xml:space="preserve"> </w:t>
      </w:r>
      <w:r w:rsidRPr="00AE37BD">
        <w:rPr>
          <w:sz w:val="12"/>
          <w:szCs w:val="26"/>
        </w:rPr>
        <w:t xml:space="preserve">The queer lives that vanished on September 11 were not publicly welcomed into the idea of national identity built in the obituary pages, and their closest relations were only belatedly and selectively (the martial norm holding sway once again) made eligible for benefits. But this should come as no surprise, when we think about how few deaths from AIDS were publicly </w:t>
      </w:r>
      <w:proofErr w:type="spellStart"/>
      <w:r w:rsidRPr="00AE37BD">
        <w:rPr>
          <w:sz w:val="12"/>
          <w:szCs w:val="26"/>
        </w:rPr>
        <w:t>grievable</w:t>
      </w:r>
      <w:proofErr w:type="spellEnd"/>
      <w:r w:rsidRPr="00AE37BD">
        <w:rPr>
          <w:sz w:val="12"/>
          <w:szCs w:val="26"/>
        </w:rPr>
        <w:t xml:space="preserve"> losses, and how, for instance, the extensive deaths now taking place in Africa are also, in the media, for the most part </w:t>
      </w:r>
      <w:proofErr w:type="spellStart"/>
      <w:r w:rsidRPr="00AE37BD">
        <w:rPr>
          <w:sz w:val="12"/>
          <w:szCs w:val="26"/>
        </w:rPr>
        <w:t>unmarkable</w:t>
      </w:r>
      <w:proofErr w:type="spellEnd"/>
      <w:r w:rsidRPr="00AE37BD">
        <w:rPr>
          <w:sz w:val="12"/>
          <w:szCs w:val="26"/>
        </w:rPr>
        <w:t xml:space="preserve"> and </w:t>
      </w:r>
      <w:proofErr w:type="spellStart"/>
      <w:r w:rsidRPr="00AE37BD">
        <w:rPr>
          <w:sz w:val="12"/>
          <w:szCs w:val="26"/>
        </w:rPr>
        <w:t>ungrievable</w:t>
      </w:r>
      <w:proofErr w:type="spellEnd"/>
      <w:r w:rsidRPr="00AE37BD">
        <w:rPr>
          <w:sz w:val="12"/>
          <w:szCs w:val="26"/>
        </w:rPr>
        <w:t>.</w:t>
      </w:r>
    </w:p>
    <w:p w14:paraId="099E1E1E" w14:textId="77777777" w:rsidR="00CF39D5" w:rsidRDefault="00CF39D5" w:rsidP="00CF39D5"/>
    <w:p w14:paraId="11F609B1" w14:textId="77777777" w:rsidR="00CF39D5" w:rsidRDefault="00CF39D5" w:rsidP="00CF39D5">
      <w:pPr>
        <w:pStyle w:val="Heading4"/>
      </w:pPr>
      <w:r>
        <w:t>Refusing the paradigm of the war on terror is key to non-violent solutions to global problems</w:t>
      </w:r>
    </w:p>
    <w:p w14:paraId="26DE85E6" w14:textId="77777777" w:rsidR="00CF39D5" w:rsidRPr="0048606C" w:rsidRDefault="00CF39D5" w:rsidP="00CF39D5">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 xml:space="preserve">ng and Violence page </w:t>
      </w:r>
      <w:r w:rsidRPr="00AE181E">
        <w:t>xii-xiii</w:t>
      </w:r>
    </w:p>
    <w:p w14:paraId="41C37DAE" w14:textId="77777777" w:rsidR="00CF39D5" w:rsidRPr="00AE181E" w:rsidRDefault="00CF39D5" w:rsidP="00CF39D5">
      <w:pPr>
        <w:rPr>
          <w:sz w:val="16"/>
        </w:rPr>
      </w:pPr>
      <w:r w:rsidRPr="00AE181E">
        <w:rPr>
          <w:sz w:val="16"/>
          <w:szCs w:val="26"/>
        </w:rPr>
        <w:t xml:space="preserve">That we can be injured, that others can be injured, that we are subject to death at the whim of another, are all reasons for both fear and grief. </w:t>
      </w:r>
      <w:r w:rsidRPr="00BF71D3">
        <w:rPr>
          <w:u w:val="single"/>
        </w:rPr>
        <w:t>What is less certain,</w:t>
      </w:r>
      <w:r w:rsidRPr="00AE181E">
        <w:rPr>
          <w:sz w:val="16"/>
        </w:rPr>
        <w:t xml:space="preserve"> </w:t>
      </w:r>
      <w:r w:rsidRPr="00AE181E">
        <w:rPr>
          <w:sz w:val="16"/>
          <w:szCs w:val="26"/>
        </w:rPr>
        <w:t>however,</w:t>
      </w:r>
      <w:r w:rsidRPr="00AE181E">
        <w:rPr>
          <w:sz w:val="16"/>
        </w:rPr>
        <w:t xml:space="preserve"> </w:t>
      </w:r>
      <w:r w:rsidRPr="00BF71D3">
        <w:rPr>
          <w:u w:val="single"/>
        </w:rPr>
        <w:t xml:space="preserve">is whether the experiences of vulnerability and loss have to lead straightaway to military violence and retribution. There are other passages. </w:t>
      </w:r>
      <w:r w:rsidRPr="00AE181E">
        <w:rPr>
          <w:highlight w:val="magenta"/>
          <w:u w:val="single"/>
        </w:rPr>
        <w:t>If we are interested in arresting cycles of violence to produce less violent outcomes, it is no doubt important to ask what, politically, might be made of grief besides a cry for war.</w:t>
      </w:r>
      <w:r w:rsidRPr="00BF71D3">
        <w:rPr>
          <w:u w:val="single"/>
        </w:rPr>
        <w:t xml:space="preserve"> </w:t>
      </w:r>
    </w:p>
    <w:p w14:paraId="03B94DBD" w14:textId="77777777" w:rsidR="00CF39D5" w:rsidRPr="00BF71D3" w:rsidRDefault="00CF39D5" w:rsidP="00CF39D5">
      <w:pPr>
        <w:rPr>
          <w:u w:val="single"/>
        </w:rPr>
      </w:pPr>
      <w:r w:rsidRPr="00AE181E">
        <w:rPr>
          <w:sz w:val="16"/>
          <w:szCs w:val="26"/>
        </w:rPr>
        <w:t>One insight that injury affords is that</w:t>
      </w:r>
      <w:r w:rsidRPr="00AE181E">
        <w:rPr>
          <w:sz w:val="16"/>
        </w:rPr>
        <w:t xml:space="preserve"> </w:t>
      </w:r>
      <w:r w:rsidRPr="00AE181E">
        <w:rPr>
          <w:highlight w:val="magenta"/>
          <w:u w:val="single"/>
        </w:rPr>
        <w:t>there are others out there on whom my life depends</w:t>
      </w:r>
      <w:r w:rsidRPr="00BF71D3">
        <w:rPr>
          <w:u w:val="single"/>
        </w:rPr>
        <w:t>,</w:t>
      </w:r>
      <w:r w:rsidRPr="00AE181E">
        <w:rPr>
          <w:sz w:val="16"/>
        </w:rPr>
        <w:t xml:space="preserve"> </w:t>
      </w:r>
      <w:r w:rsidRPr="00AE181E">
        <w:rPr>
          <w:sz w:val="16"/>
          <w:szCs w:val="26"/>
        </w:rPr>
        <w:t>people I do not know and may never know.</w:t>
      </w:r>
      <w:r w:rsidRPr="00AE181E">
        <w:rPr>
          <w:sz w:val="16"/>
        </w:rPr>
        <w:t xml:space="preserve"> </w:t>
      </w:r>
      <w:r w:rsidRPr="00AE181E">
        <w:rPr>
          <w:highlight w:val="magenta"/>
          <w:u w:val="single"/>
        </w:rPr>
        <w:t>This</w:t>
      </w:r>
      <w:r w:rsidRPr="00BF71D3">
        <w:rPr>
          <w:u w:val="single"/>
        </w:rPr>
        <w:t xml:space="preserve"> fundamental dependency on anonymous others </w:t>
      </w:r>
      <w:r w:rsidRPr="00AE181E">
        <w:rPr>
          <w:highlight w:val="magenta"/>
          <w:u w:val="single"/>
        </w:rPr>
        <w:t>is not a condition that I can will away. No security measure will foreclose this dependency; no violent act of sovereignty will rid the world of this fact</w:t>
      </w:r>
      <w:r w:rsidRPr="00BF71D3">
        <w:rPr>
          <w:u w:val="single"/>
        </w:rPr>
        <w:t>.</w:t>
      </w:r>
      <w:r w:rsidRPr="00AE181E">
        <w:rPr>
          <w:sz w:val="16"/>
        </w:rPr>
        <w:t xml:space="preserve"> </w:t>
      </w:r>
      <w:r w:rsidRPr="00AE181E">
        <w:rPr>
          <w:sz w:val="16"/>
          <w:szCs w:val="26"/>
        </w:rPr>
        <w:t>What this means, concretely, will vary across the globe. There are ways of distributing vulnerability, differential forms of allocation that make some populations more subject to arbitrary violence then others. But in that order of things, it would not be possible to maintain that the US has greater security problems than some of the more contested and vulnerable nations and peoples of the world. To be injured means that one has the chance to reflect upon injury, to find out the mechanisms of its distribution, to find out who else suffers from permeable borders, unexpected violence, dispossession, and fear, and in what ways</w:t>
      </w:r>
      <w:r w:rsidRPr="00AE181E">
        <w:rPr>
          <w:sz w:val="16"/>
          <w:szCs w:val="26"/>
          <w:highlight w:val="magenta"/>
        </w:rPr>
        <w:t>.</w:t>
      </w:r>
      <w:r w:rsidRPr="00AE181E">
        <w:rPr>
          <w:sz w:val="16"/>
          <w:highlight w:val="magenta"/>
        </w:rPr>
        <w:t xml:space="preserve"> </w:t>
      </w:r>
      <w:r w:rsidRPr="00AE181E">
        <w:rPr>
          <w:highlight w:val="magenta"/>
          <w:u w:val="single"/>
        </w:rPr>
        <w:t>If national sovereignty is challenged, that does not mean it must be shored up at</w:t>
      </w:r>
      <w:r w:rsidRPr="00BF71D3">
        <w:rPr>
          <w:u w:val="single"/>
        </w:rPr>
        <w:t xml:space="preserve"> all costs,</w:t>
      </w:r>
      <w:r w:rsidRPr="00AE181E">
        <w:rPr>
          <w:sz w:val="16"/>
        </w:rPr>
        <w:t xml:space="preserve"> </w:t>
      </w:r>
      <w:r w:rsidRPr="00AE181E">
        <w:rPr>
          <w:sz w:val="16"/>
          <w:szCs w:val="26"/>
        </w:rPr>
        <w:t>if that results in suspending civil liberties and suppressing political dissent.</w:t>
      </w:r>
      <w:r w:rsidRPr="00AE181E">
        <w:rPr>
          <w:sz w:val="16"/>
        </w:rPr>
        <w:t xml:space="preserve"> </w:t>
      </w:r>
      <w:r w:rsidRPr="00AE181E">
        <w:rPr>
          <w:sz w:val="16"/>
          <w:szCs w:val="26"/>
        </w:rPr>
        <w:t>Rather,</w:t>
      </w:r>
      <w:r w:rsidRPr="00AE181E">
        <w:rPr>
          <w:sz w:val="16"/>
        </w:rPr>
        <w:t xml:space="preserve"> </w:t>
      </w:r>
      <w:r w:rsidRPr="00AE181E">
        <w:rPr>
          <w:highlight w:val="magenta"/>
          <w:u w:val="single"/>
        </w:rPr>
        <w:t>the dislocation from First World privilege,</w:t>
      </w:r>
      <w:r w:rsidRPr="00BF71D3">
        <w:rPr>
          <w:u w:val="single"/>
        </w:rPr>
        <w:t xml:space="preserve"> however temporary, </w:t>
      </w:r>
      <w:r w:rsidRPr="00AE181E">
        <w:rPr>
          <w:highlight w:val="magenta"/>
          <w:u w:val="single"/>
        </w:rPr>
        <w:t>offers a chance to start to imagine a world in which that violence might be minimized, in which an inevitable interdependency becomes acknowledged as the basis for global political community.</w:t>
      </w:r>
      <w:r w:rsidRPr="00AE181E">
        <w:rPr>
          <w:sz w:val="16"/>
        </w:rPr>
        <w:t xml:space="preserve"> </w:t>
      </w:r>
      <w:r w:rsidRPr="00AE181E">
        <w:rPr>
          <w:sz w:val="16"/>
          <w:szCs w:val="26"/>
        </w:rPr>
        <w:t>I confess to not knowing how to theorize that interdependency. I would suggest, however,</w:t>
      </w:r>
      <w:r w:rsidRPr="00AE181E">
        <w:rPr>
          <w:sz w:val="16"/>
        </w:rPr>
        <w:t xml:space="preserve"> </w:t>
      </w:r>
      <w:r w:rsidRPr="00BF71D3">
        <w:rPr>
          <w:u w:val="single"/>
        </w:rPr>
        <w:t>that both our political and ethical responsibilities are rooted in the recognition that radical forms of self-sufficiency and unbridled sovereignty are,</w:t>
      </w:r>
      <w:r w:rsidRPr="00AE181E">
        <w:rPr>
          <w:sz w:val="16"/>
        </w:rPr>
        <w:t xml:space="preserve"> </w:t>
      </w:r>
      <w:r w:rsidRPr="00AE181E">
        <w:rPr>
          <w:sz w:val="16"/>
          <w:szCs w:val="26"/>
        </w:rPr>
        <w:t>by definition,</w:t>
      </w:r>
      <w:r w:rsidRPr="00AE181E">
        <w:rPr>
          <w:sz w:val="16"/>
        </w:rPr>
        <w:t xml:space="preserve"> </w:t>
      </w:r>
      <w:r w:rsidRPr="00BF71D3">
        <w:rPr>
          <w:u w:val="single"/>
        </w:rPr>
        <w:t xml:space="preserve">disrupted by the larger global processes of which they are a part, that no final control can be secured, and that final control is not, cannot be, an ultimate value. </w:t>
      </w:r>
    </w:p>
    <w:p w14:paraId="76E7F0BF" w14:textId="77777777" w:rsidR="00CF39D5" w:rsidRDefault="00CF39D5" w:rsidP="00CF39D5">
      <w:pPr>
        <w:rPr>
          <w:sz w:val="16"/>
          <w:szCs w:val="26"/>
        </w:rPr>
      </w:pPr>
    </w:p>
    <w:p w14:paraId="3B0BCC38" w14:textId="77777777" w:rsidR="00CF39D5" w:rsidRDefault="00CF39D5" w:rsidP="00CF39D5">
      <w:pPr>
        <w:pStyle w:val="Heading3"/>
      </w:pPr>
      <w:bookmarkStart w:id="76" w:name="_Toc240620349"/>
      <w:proofErr w:type="spellStart"/>
      <w:r>
        <w:t>WoT</w:t>
      </w:r>
      <w:proofErr w:type="spellEnd"/>
      <w:r>
        <w:t xml:space="preserve"> Bad – Militarism </w:t>
      </w:r>
      <w:bookmarkEnd w:id="76"/>
    </w:p>
    <w:p w14:paraId="4EA64B7F" w14:textId="77777777" w:rsidR="00CF39D5" w:rsidRDefault="00CF39D5" w:rsidP="00CF39D5">
      <w:pPr>
        <w:pStyle w:val="Heading4"/>
      </w:pPr>
      <w:r>
        <w:t xml:space="preserve">The war on terror relies on redemptive violence </w:t>
      </w:r>
      <w:r>
        <w:sym w:font="Wingdings" w:char="F0E8"/>
      </w:r>
      <w:r>
        <w:t xml:space="preserve"> militarism </w:t>
      </w:r>
    </w:p>
    <w:p w14:paraId="5CAB2818" w14:textId="77777777" w:rsidR="00CF39D5" w:rsidRDefault="00CF39D5" w:rsidP="00CF39D5">
      <w:proofErr w:type="spellStart"/>
      <w:r w:rsidRPr="004274BE">
        <w:rPr>
          <w:rStyle w:val="StyleStyleBold12pt"/>
        </w:rPr>
        <w:t>Dalby</w:t>
      </w:r>
      <w:proofErr w:type="spellEnd"/>
      <w:r>
        <w:t xml:space="preserve"> </w:t>
      </w:r>
      <w:r w:rsidRPr="004274BE">
        <w:t xml:space="preserve">CIGI Chair in the Political Economy of Climate Change and Professor of Geography and Environmental Studies at </w:t>
      </w:r>
      <w:proofErr w:type="spellStart"/>
      <w:r w:rsidRPr="004274BE">
        <w:t>Wilfrid</w:t>
      </w:r>
      <w:proofErr w:type="spellEnd"/>
      <w:r w:rsidRPr="004274BE">
        <w:t xml:space="preserve"> Laurier University</w:t>
      </w:r>
      <w:r>
        <w:t xml:space="preserve"> </w:t>
      </w:r>
      <w:r w:rsidRPr="004274BE">
        <w:rPr>
          <w:rStyle w:val="StyleStyleBold12pt"/>
        </w:rPr>
        <w:t>2011</w:t>
      </w:r>
      <w:r>
        <w:t xml:space="preserve"> Simon “Peace </w:t>
      </w:r>
      <w:r w:rsidRPr="004274BE">
        <w:rPr>
          <w:i/>
        </w:rPr>
        <w:t>and</w:t>
      </w:r>
      <w:r>
        <w:t xml:space="preserve"> Geopolitics: Imaging Peaceful Geographies” Paper for presentation to the University of Newcastle symposium on “Peace in Geography and Politics</w:t>
      </w:r>
      <w:proofErr w:type="gramStart"/>
      <w:r>
        <w:t xml:space="preserve">” </w:t>
      </w:r>
      <w:r w:rsidRPr="004274BE">
        <w:t xml:space="preserve"> http</w:t>
      </w:r>
      <w:proofErr w:type="gramEnd"/>
      <w:r w:rsidRPr="004274BE">
        <w:t>://http-server.carleton.ca/~sdalby/papers/PEACEFUL_GEOGRAPHIES.pdf</w:t>
      </w:r>
    </w:p>
    <w:p w14:paraId="2D2DFC35" w14:textId="77777777" w:rsidR="00CF39D5" w:rsidRPr="00A57987" w:rsidRDefault="00CF39D5" w:rsidP="00CF39D5">
      <w:pPr>
        <w:rPr>
          <w:sz w:val="16"/>
        </w:rPr>
      </w:pPr>
      <w:r w:rsidRPr="00A57987">
        <w:rPr>
          <w:sz w:val="16"/>
        </w:rPr>
        <w:t xml:space="preserve">In the </w:t>
      </w:r>
      <w:proofErr w:type="spellStart"/>
      <w:r w:rsidRPr="00A57987">
        <w:rPr>
          <w:sz w:val="16"/>
        </w:rPr>
        <w:t>Anglosphere</w:t>
      </w:r>
      <w:proofErr w:type="spellEnd"/>
      <w:r w:rsidRPr="00A57987">
        <w:rPr>
          <w:sz w:val="16"/>
        </w:rPr>
        <w:t xml:space="preserve"> in particular, although elsewhere too, </w:t>
      </w:r>
      <w:r w:rsidRPr="004274BE">
        <w:rPr>
          <w:rStyle w:val="StyleBoldUnderline"/>
          <w:highlight w:val="magenta"/>
        </w:rPr>
        <w:t>the war on terror facilitated</w:t>
      </w:r>
      <w:r w:rsidRPr="00A57987">
        <w:rPr>
          <w:sz w:val="16"/>
        </w:rPr>
        <w:t xml:space="preserve"> the </w:t>
      </w:r>
      <w:r w:rsidRPr="004274BE">
        <w:rPr>
          <w:rStyle w:val="StyleBoldUnderline"/>
          <w:highlight w:val="magenta"/>
        </w:rPr>
        <w:t>militarization</w:t>
      </w:r>
      <w:r w:rsidRPr="00A57987">
        <w:rPr>
          <w:sz w:val="16"/>
        </w:rPr>
        <w:t xml:space="preserve"> of many things </w:t>
      </w:r>
      <w:r w:rsidRPr="004274BE">
        <w:rPr>
          <w:rStyle w:val="StyleBoldUnderline"/>
          <w:highlight w:val="magenta"/>
        </w:rPr>
        <w:t>and the incorporation of many political questions into the language and practices of security.</w:t>
      </w:r>
      <w:r w:rsidRPr="004274BE">
        <w:rPr>
          <w:sz w:val="16"/>
          <w:highlight w:val="magenta"/>
        </w:rPr>
        <w:t xml:space="preserve"> </w:t>
      </w:r>
      <w:r w:rsidRPr="004274BE">
        <w:rPr>
          <w:rStyle w:val="StyleBoldUnderline"/>
          <w:highlight w:val="magenta"/>
        </w:rPr>
        <w:t>This has spilled over into</w:t>
      </w:r>
      <w:r w:rsidRPr="00A57987">
        <w:rPr>
          <w:rStyle w:val="StyleBoldUnderline"/>
        </w:rPr>
        <w:t xml:space="preserve"> </w:t>
      </w:r>
      <w:r w:rsidRPr="00A57987">
        <w:rPr>
          <w:sz w:val="16"/>
        </w:rPr>
        <w:t xml:space="preserve">numerous matters of popular culture and in the process generated a rapidly growing literature within geography concerning popular geopolitics and </w:t>
      </w:r>
      <w:r w:rsidRPr="004274BE">
        <w:rPr>
          <w:rStyle w:val="StyleBoldUnderline"/>
          <w:highlight w:val="magenta"/>
        </w:rPr>
        <w:t>the securitization of everyday life</w:t>
      </w:r>
      <w:r w:rsidRPr="00A57987">
        <w:rPr>
          <w:sz w:val="16"/>
        </w:rPr>
        <w:t xml:space="preserve"> (Ingram and </w:t>
      </w:r>
      <w:proofErr w:type="spellStart"/>
      <w:r w:rsidRPr="00A57987">
        <w:rPr>
          <w:sz w:val="16"/>
        </w:rPr>
        <w:t>Dodds</w:t>
      </w:r>
      <w:proofErr w:type="spellEnd"/>
      <w:r w:rsidRPr="00A57987">
        <w:rPr>
          <w:sz w:val="16"/>
        </w:rPr>
        <w:t xml:space="preserve"> 2009) as well as revisiting the complicated matters of citizenship, territory and military violence (Cowen and Gilbert 2008). While cultural critique of the militarist assumptions informing contemporary citizenship and the formulation of endangered identities are part of the geographer’s task these days, what matters is how these themes are integrated into practices of peace, and peacemaking. How they are is a matter for empirical examination in particular places.</w:t>
      </w:r>
    </w:p>
    <w:p w14:paraId="58314EC6" w14:textId="77777777" w:rsidR="00CF39D5" w:rsidRPr="004274BE" w:rsidRDefault="00CF39D5" w:rsidP="00CF39D5">
      <w:pPr>
        <w:rPr>
          <w:sz w:val="16"/>
        </w:rPr>
      </w:pPr>
      <w:r w:rsidRPr="004274BE">
        <w:rPr>
          <w:rStyle w:val="StyleBoldUnderline"/>
          <w:highlight w:val="magenta"/>
        </w:rPr>
        <w:t>Ridiculing</w:t>
      </w:r>
      <w:r w:rsidRPr="004274BE">
        <w:rPr>
          <w:rStyle w:val="StyleBoldUnderline"/>
        </w:rPr>
        <w:t xml:space="preserve"> the simplistic invocations of identity, the violent tropes of xenophobia, and </w:t>
      </w:r>
      <w:r w:rsidRPr="004274BE">
        <w:rPr>
          <w:rStyle w:val="StyleBoldUnderline"/>
          <w:highlight w:val="magenta"/>
        </w:rPr>
        <w:t>the representations of</w:t>
      </w:r>
      <w:r w:rsidRPr="004274BE">
        <w:rPr>
          <w:rStyle w:val="StyleBoldUnderline"/>
        </w:rPr>
        <w:t xml:space="preserve"> </w:t>
      </w:r>
      <w:r w:rsidRPr="004274BE">
        <w:rPr>
          <w:rStyle w:val="StyleBoldUnderline"/>
          <w:highlight w:val="magenta"/>
        </w:rPr>
        <w:t>supposedly threatening others</w:t>
      </w:r>
      <w:r w:rsidRPr="004274BE">
        <w:rPr>
          <w:rStyle w:val="StyleBoldUnderline"/>
        </w:rPr>
        <w:t>,</w:t>
      </w:r>
      <w:r w:rsidRPr="004274BE">
        <w:rPr>
          <w:sz w:val="16"/>
        </w:rPr>
        <w:t xml:space="preserve"> as much of the popular geopolitics literature does these days (Dittmer 2010) is useful insofar as it </w:t>
      </w:r>
      <w:r w:rsidRPr="004274BE">
        <w:rPr>
          <w:rStyle w:val="StyleBoldUnderline"/>
          <w:highlight w:val="magenta"/>
        </w:rPr>
        <w:t>undercuts the logics used in mobilizing for war or the use of political violence</w:t>
      </w:r>
      <w:r w:rsidRPr="004274BE">
        <w:rPr>
          <w:rStyle w:val="StyleBoldUnderline"/>
        </w:rPr>
        <w:t>,</w:t>
      </w:r>
      <w:r w:rsidRPr="004274BE">
        <w:rPr>
          <w:sz w:val="16"/>
        </w:rPr>
        <w:t xml:space="preserve"> but the difficulty in this literature lies in the undoubted dangers of being seduced by the simple pleasures of movie criticism and in the process losing track of the political purpose of critique. Popular geopolitics this maybe but the links to critical geopolitics are tenuous at best without the key linkages with the larger matters of securitization and the implicit geographies of violence. </w:t>
      </w:r>
      <w:r w:rsidRPr="004274BE">
        <w:rPr>
          <w:rStyle w:val="StyleBoldUnderline"/>
        </w:rPr>
        <w:t>Challenging the tropes of war and the rush to impose political solutions can be usefully done by making the connections between cultural activities and the formulation of dangerous places in need of virtuous violence.</w:t>
      </w:r>
      <w:r w:rsidRPr="004274BE">
        <w:rPr>
          <w:sz w:val="16"/>
        </w:rPr>
        <w:t xml:space="preserve"> In so far as popular culture provides the political vocabulary to argue back against calls to securitize all manner of supposed threats this matters both as geographical scholarship and practical politics.</w:t>
      </w:r>
    </w:p>
    <w:p w14:paraId="76A7F3BE" w14:textId="77777777" w:rsidR="00CF39D5" w:rsidRDefault="00CF39D5" w:rsidP="00CF39D5">
      <w:pPr>
        <w:rPr>
          <w:sz w:val="16"/>
        </w:rPr>
      </w:pPr>
      <w:r w:rsidRPr="004274BE">
        <w:rPr>
          <w:rStyle w:val="StyleBoldUnderline"/>
        </w:rPr>
        <w:t xml:space="preserve">The discussions of </w:t>
      </w:r>
      <w:r w:rsidRPr="004274BE">
        <w:rPr>
          <w:rStyle w:val="StyleBoldUnderline"/>
          <w:highlight w:val="magenta"/>
        </w:rPr>
        <w:t>popular geopolitics may have much to offer if the analyses are extended to popular representations of resistance to militarization</w:t>
      </w:r>
      <w:r w:rsidRPr="004274BE">
        <w:rPr>
          <w:rStyle w:val="StyleBoldUnderline"/>
        </w:rPr>
        <w:t>.</w:t>
      </w:r>
      <w:r w:rsidRPr="004274BE">
        <w:rPr>
          <w:sz w:val="16"/>
        </w:rPr>
        <w:t xml:space="preserve"> The movie </w:t>
      </w:r>
      <w:r w:rsidRPr="004274BE">
        <w:rPr>
          <w:rStyle w:val="StyleBoldUnderline"/>
        </w:rPr>
        <w:t>Avatar works to challenge</w:t>
      </w:r>
      <w:r w:rsidRPr="004274BE">
        <w:rPr>
          <w:sz w:val="16"/>
        </w:rPr>
        <w:t xml:space="preserve"> the </w:t>
      </w:r>
      <w:r w:rsidRPr="004274BE">
        <w:rPr>
          <w:rStyle w:val="StyleBoldUnderline"/>
        </w:rPr>
        <w:t>identities</w:t>
      </w:r>
      <w:r w:rsidRPr="004274BE">
        <w:rPr>
          <w:sz w:val="16"/>
        </w:rPr>
        <w:t xml:space="preserve"> of those caught up in the expropriation of resources from the peripheral areas of global commerce, </w:t>
      </w:r>
      <w:r w:rsidRPr="004274BE">
        <w:rPr>
          <w:rStyle w:val="StyleBoldUnderline"/>
        </w:rPr>
        <w:t xml:space="preserve">but falls back on tropes of </w:t>
      </w:r>
      <w:r w:rsidRPr="004274BE">
        <w:rPr>
          <w:rStyle w:val="StyleBoldUnderline"/>
          <w:highlight w:val="magenta"/>
        </w:rPr>
        <w:t>redemptive violence</w:t>
      </w:r>
      <w:r w:rsidRPr="004274BE">
        <w:rPr>
          <w:sz w:val="16"/>
        </w:rPr>
        <w:t xml:space="preserve"> in the final denouement. It is precisely </w:t>
      </w:r>
      <w:r w:rsidRPr="004274BE">
        <w:rPr>
          <w:rStyle w:val="StyleBoldUnderline"/>
        </w:rPr>
        <w:t>this return to violence</w:t>
      </w:r>
      <w:r w:rsidRPr="004274BE">
        <w:rPr>
          <w:sz w:val="16"/>
        </w:rPr>
        <w:t xml:space="preserve"> that </w:t>
      </w:r>
      <w:r w:rsidRPr="004274BE">
        <w:rPr>
          <w:rStyle w:val="StyleBoldUnderline"/>
          <w:highlight w:val="magenta"/>
        </w:rPr>
        <w:t>makes</w:t>
      </w:r>
      <w:r w:rsidRPr="004274BE">
        <w:rPr>
          <w:sz w:val="16"/>
        </w:rPr>
        <w:t xml:space="preserve"> such efforts at </w:t>
      </w:r>
      <w:r w:rsidRPr="004274BE">
        <w:rPr>
          <w:rStyle w:val="StyleBoldUnderline"/>
          <w:highlight w:val="magenta"/>
        </w:rPr>
        <w:t>resistance a reinvention of war</w:t>
      </w:r>
      <w:r w:rsidRPr="004274BE">
        <w:rPr>
          <w:rStyle w:val="StyleBoldUnderline"/>
        </w:rPr>
        <w:t>.</w:t>
      </w:r>
      <w:r w:rsidRPr="004274BE">
        <w:rPr>
          <w:sz w:val="16"/>
        </w:rPr>
        <w:t xml:space="preserve"> </w:t>
      </w:r>
      <w:r w:rsidRPr="004274BE">
        <w:rPr>
          <w:rStyle w:val="StyleBoldUnderline"/>
          <w:highlight w:val="magenta"/>
        </w:rPr>
        <w:t>Undercutting this tendency is key to peacemaking, and has to be a matter for geographers trying to understand the complex relations between peace and place, and how these can be reinforced</w:t>
      </w:r>
      <w:r w:rsidRPr="004274BE">
        <w:rPr>
          <w:sz w:val="16"/>
        </w:rPr>
        <w:t xml:space="preserve"> by practical actions, whether it is to insist on the possibilities of international agreements and international law as the arbiter of many things, or to engage in the practical matters of accompaniment and bearing witness to the violence used by the rich an powerful to maintain their privileges.</w:t>
      </w:r>
    </w:p>
    <w:p w14:paraId="243EBCDB" w14:textId="77777777" w:rsidR="00CF39D5" w:rsidRDefault="00CF39D5" w:rsidP="00CF39D5">
      <w:pPr>
        <w:pStyle w:val="Heading4"/>
      </w:pPr>
      <w:r>
        <w:t xml:space="preserve">Militarism </w:t>
      </w:r>
      <w:r>
        <w:sym w:font="Wingdings" w:char="F0E8"/>
      </w:r>
      <w:r>
        <w:t xml:space="preserve"> environmental destruction and extinction </w:t>
      </w:r>
    </w:p>
    <w:p w14:paraId="15DFE8B7" w14:textId="77777777" w:rsidR="00CF39D5" w:rsidRDefault="00CF39D5" w:rsidP="00CF39D5">
      <w:r w:rsidRPr="00851D6C">
        <w:rPr>
          <w:rStyle w:val="StyleStyleBold12pt"/>
        </w:rPr>
        <w:t>Sanders</w:t>
      </w:r>
      <w:r>
        <w:t xml:space="preserve"> </w:t>
      </w:r>
      <w:r w:rsidRPr="00851D6C">
        <w:t xml:space="preserve">professor of History of Ideas and English at </w:t>
      </w:r>
      <w:proofErr w:type="spellStart"/>
      <w:r w:rsidRPr="00851D6C">
        <w:t>Pitzer</w:t>
      </w:r>
      <w:proofErr w:type="spellEnd"/>
      <w:r w:rsidRPr="00851D6C">
        <w:t xml:space="preserve"> College</w:t>
      </w:r>
      <w:r>
        <w:t xml:space="preserve"> </w:t>
      </w:r>
      <w:r w:rsidRPr="00851D6C">
        <w:rPr>
          <w:rStyle w:val="StyleStyleBold12pt"/>
        </w:rPr>
        <w:t>2009</w:t>
      </w:r>
      <w:r>
        <w:t xml:space="preserve"> Barry Online Excerpt from The Green Zone: The Environmental Costs of Militarism </w:t>
      </w:r>
    </w:p>
    <w:p w14:paraId="49EF6F13" w14:textId="77777777" w:rsidR="00CF39D5" w:rsidRDefault="00CF39D5" w:rsidP="00CF39D5">
      <w:r w:rsidRPr="00851D6C">
        <w:t>http://www.revolutionbythebook.akpress.org/book-excerpt-from-the-green-zone-the-environmental-costs-of-militarism/</w:t>
      </w:r>
    </w:p>
    <w:p w14:paraId="01850765" w14:textId="77777777" w:rsidR="00CF39D5" w:rsidRPr="001A5230" w:rsidRDefault="00CF39D5" w:rsidP="00CF39D5">
      <w:pPr>
        <w:rPr>
          <w:sz w:val="16"/>
        </w:rPr>
      </w:pPr>
      <w:r w:rsidRPr="001A5230">
        <w:rPr>
          <w:sz w:val="16"/>
        </w:rPr>
        <w:t xml:space="preserve">In a nation like ours, where military might trumps diplomatic finesse, the supreme irony may be that the planet, and not human beings, will provide the most stringent corrective to political overreaching. </w:t>
      </w:r>
      <w:r w:rsidRPr="001A5230">
        <w:rPr>
          <w:rStyle w:val="StyleBoldUnderline"/>
          <w:highlight w:val="green"/>
        </w:rPr>
        <w:t>The earth can no longer absorb the punishment of war</w:t>
      </w:r>
      <w:r w:rsidRPr="00B41528">
        <w:rPr>
          <w:rStyle w:val="StyleBoldUnderline"/>
        </w:rPr>
        <w:t xml:space="preserve">, especially </w:t>
      </w:r>
      <w:r w:rsidRPr="001A5230">
        <w:rPr>
          <w:rStyle w:val="StyleBoldUnderline"/>
          <w:highlight w:val="green"/>
        </w:rPr>
        <w:t>on a scale and with a ferocity that only the wealthiest, most powerful country in the world</w:t>
      </w:r>
      <w:r w:rsidRPr="001A5230">
        <w:rPr>
          <w:sz w:val="16"/>
        </w:rPr>
        <w:t>—no, in history—</w:t>
      </w:r>
      <w:r w:rsidRPr="001A5230">
        <w:rPr>
          <w:rStyle w:val="StyleBoldUnderline"/>
          <w:highlight w:val="green"/>
        </w:rPr>
        <w:t>knows how to deliver.</w:t>
      </w:r>
      <w:r w:rsidRPr="001A5230">
        <w:rPr>
          <w:sz w:val="16"/>
        </w:rPr>
        <w:t xml:space="preserve"> While the United States military directed its “Operation Iraqi Freedom” solely against the Iraqis, no one—not a single citizen in any part of the globe—has escaped its fallout. </w:t>
      </w:r>
      <w:r w:rsidRPr="00B41528">
        <w:rPr>
          <w:rStyle w:val="StyleBoldUnderline"/>
        </w:rPr>
        <w:t>When we declare war on a foreign nation, we now also declare war on the Earth, on the soil and plants and animals, the water and wind and people, in the most far-reaching and deeply infecting ways.</w:t>
      </w:r>
      <w:r w:rsidRPr="001A5230">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14:paraId="677958D9" w14:textId="77777777" w:rsidR="00CF39D5" w:rsidRPr="001A5230" w:rsidRDefault="00CF39D5" w:rsidP="00CF39D5">
      <w:pPr>
        <w:rPr>
          <w:sz w:val="16"/>
        </w:rPr>
      </w:pPr>
      <w:r w:rsidRPr="00B41528">
        <w:rPr>
          <w:rStyle w:val="StyleBoldUnderline"/>
        </w:rPr>
        <w:t xml:space="preserve">So </w:t>
      </w:r>
      <w:r w:rsidRPr="001A5230">
        <w:rPr>
          <w:rStyle w:val="StyleBoldUnderline"/>
          <w:highlight w:val="green"/>
        </w:rPr>
        <w:t>we can act like honorable and conscientious citizens, conserving all the energy we can. We can feel good about all those glossy</w:t>
      </w:r>
      <w:r w:rsidRPr="001A5230">
        <w:rPr>
          <w:sz w:val="16"/>
        </w:rPr>
        <w:t xml:space="preserve"> magazine </w:t>
      </w:r>
      <w:r w:rsidRPr="001A5230">
        <w:rPr>
          <w:rStyle w:val="StyleBoldUnderline"/>
          <w:highlight w:val="green"/>
        </w:rPr>
        <w:t>ads</w:t>
      </w:r>
      <w:r w:rsidRPr="001A5230">
        <w:rPr>
          <w:sz w:val="16"/>
        </w:rPr>
        <w:t xml:space="preserve"> from Shell and Exxon Mobil </w:t>
      </w:r>
      <w:r w:rsidRPr="00B41528">
        <w:rPr>
          <w:rStyle w:val="StyleBoldUnderline"/>
        </w:rPr>
        <w:t>telling us how their companies now treasure the environment,</w:t>
      </w:r>
      <w:r w:rsidRPr="001A5230">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sidRPr="001A5230">
        <w:rPr>
          <w:rStyle w:val="StyleBoldUnderline"/>
          <w:highlight w:val="green"/>
        </w:rPr>
        <w:t xml:space="preserve">But </w:t>
      </w:r>
      <w:proofErr w:type="gramStart"/>
      <w:r w:rsidRPr="001A5230">
        <w:rPr>
          <w:rStyle w:val="StyleBoldUnderline"/>
          <w:highlight w:val="green"/>
        </w:rPr>
        <w:t>that’s just insanity wearing a green disguise</w:t>
      </w:r>
      <w:proofErr w:type="gramEnd"/>
      <w:r w:rsidRPr="001A5230">
        <w:rPr>
          <w:rStyle w:val="StyleBoldUnderline"/>
          <w:highlight w:val="green"/>
        </w:rPr>
        <w:t>. None of those advertised boasts and claims really matter</w:t>
      </w:r>
      <w:r w:rsidRPr="001A5230">
        <w:rPr>
          <w:sz w:val="16"/>
        </w:rPr>
        <w:t xml:space="preserve">. They still cling to fossil fuels and further our campaign to kill off everything on the planet with our addictive need. But, </w:t>
      </w:r>
      <w:r w:rsidRPr="00B41528">
        <w:rPr>
          <w:rStyle w:val="StyleBoldUnderline"/>
        </w:rPr>
        <w:t xml:space="preserve">even if those claims did make a slight difference, </w:t>
      </w:r>
      <w:r w:rsidRPr="001A5230">
        <w:rPr>
          <w:rStyle w:val="StyleBoldUnderline"/>
          <w:highlight w:val="green"/>
        </w:rPr>
        <w:t>even if we could slow down global warming, ultimately it would not matter. For, in the background, lurking and ever-present, a giant vampire silently sucks out of the Earth all the oil it possibly can, and no one stops it.</w:t>
      </w:r>
      <w:r w:rsidRPr="001A5230">
        <w:rPr>
          <w:sz w:val="16"/>
        </w:rPr>
        <w:t xml:space="preserve"> And so here’s the awful truth: </w:t>
      </w:r>
      <w:r w:rsidRPr="001A5230">
        <w:rPr>
          <w:rStyle w:val="StyleBoldUnderline"/>
          <w:highlight w:val="green"/>
        </w:rPr>
        <w:t>even if every person, every automobile, and every factory suddenly emitted zero emissions, the Earth would still be headed head first and at full speed toward total disaster for one major reason. The military</w:t>
      </w:r>
      <w:r w:rsidRPr="001A5230">
        <w:rPr>
          <w:sz w:val="16"/>
        </w:rPr>
        <w:t>—that voracious vampire—</w:t>
      </w:r>
      <w:r w:rsidRPr="001A5230">
        <w:rPr>
          <w:rStyle w:val="StyleBoldUnderline"/>
          <w:highlight w:val="green"/>
        </w:rPr>
        <w:t>produces enough greenhouse gases, by itself, to place the entire globe, with all its inhabitants large and small, in the most immanent danger of extinction</w:t>
      </w:r>
      <w:r w:rsidRPr="00B41528">
        <w:rPr>
          <w:rStyle w:val="StyleBoldUnderline"/>
        </w:rPr>
        <w:t>.</w:t>
      </w:r>
    </w:p>
    <w:p w14:paraId="35526EA6" w14:textId="77777777" w:rsidR="00CF39D5" w:rsidRPr="001A5230" w:rsidRDefault="00CF39D5" w:rsidP="00CF39D5">
      <w:pPr>
        <w:rPr>
          <w:sz w:val="16"/>
        </w:rPr>
      </w:pPr>
      <w:r w:rsidRPr="001A5230">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sidRPr="001A5230">
        <w:rPr>
          <w:rStyle w:val="StyleBoldUnderline"/>
          <w:highlight w:val="green"/>
        </w:rPr>
        <w:t>our</w:t>
      </w:r>
      <w:r w:rsidRPr="001A5230">
        <w:rPr>
          <w:sz w:val="16"/>
        </w:rPr>
        <w:t xml:space="preserve"> own </w:t>
      </w:r>
      <w:r w:rsidRPr="001A5230">
        <w:rPr>
          <w:rStyle w:val="StyleBoldUnderline"/>
          <w:highlight w:val="green"/>
        </w:rPr>
        <w:t>military</w:t>
      </w:r>
      <w:r w:rsidRPr="00B41528">
        <w:rPr>
          <w:rStyle w:val="StyleBoldUnderline"/>
        </w:rPr>
        <w:t xml:space="preserve"> has grown beyond an institution hostile to liberty and </w:t>
      </w:r>
      <w:r w:rsidRPr="001A5230">
        <w:rPr>
          <w:rStyle w:val="StyleBoldUnderline"/>
          <w:highlight w:val="green"/>
        </w:rPr>
        <w:t>has wrapped its arms of death around life itself</w:t>
      </w:r>
      <w:r w:rsidRPr="00B41528">
        <w:rPr>
          <w:rStyle w:val="StyleBoldUnderline"/>
        </w:rPr>
        <w:t>.</w:t>
      </w:r>
      <w:r w:rsidRPr="001A5230">
        <w:rPr>
          <w:sz w:val="16"/>
        </w:rPr>
        <w:t xml:space="preserve"> And, from all the available evidence, it will not let go. Unlike most animals, </w:t>
      </w:r>
      <w:r w:rsidRPr="00851D6C">
        <w:rPr>
          <w:rStyle w:val="StyleBoldUnderline"/>
        </w:rPr>
        <w:t>the military has no surrender mechanism. Unless we all summon the strength to confront the military</w:t>
      </w:r>
      <w:r w:rsidRPr="001A5230">
        <w:rPr>
          <w:sz w:val="16"/>
        </w:rPr>
        <w:t>—no easy task—</w:t>
      </w:r>
      <w:r w:rsidRPr="00851D6C">
        <w:rPr>
          <w:rStyle w:val="StyleBoldUnderline"/>
        </w:rPr>
        <w:t>it will continue to work its evil.</w:t>
      </w:r>
    </w:p>
    <w:p w14:paraId="366BB83D" w14:textId="77777777" w:rsidR="00CF39D5" w:rsidRDefault="00CF39D5" w:rsidP="00CF39D5"/>
    <w:p w14:paraId="5D87BF25" w14:textId="77777777" w:rsidR="00CF39D5" w:rsidRDefault="00CF39D5" w:rsidP="00CF39D5">
      <w:pPr>
        <w:pStyle w:val="Heading3"/>
      </w:pPr>
      <w:bookmarkStart w:id="77" w:name="_Toc240620351"/>
      <w:proofErr w:type="spellStart"/>
      <w:r>
        <w:t>WoT</w:t>
      </w:r>
      <w:proofErr w:type="spellEnd"/>
      <w:r>
        <w:t xml:space="preserve"> Bad – Militarism Link Ext</w:t>
      </w:r>
      <w:bookmarkEnd w:id="77"/>
    </w:p>
    <w:p w14:paraId="3BBCD71E" w14:textId="77777777" w:rsidR="00CF39D5" w:rsidRDefault="00CF39D5" w:rsidP="00CF39D5">
      <w:pPr>
        <w:pStyle w:val="Heading4"/>
      </w:pPr>
      <w:r>
        <w:t xml:space="preserve">War on terrorism </w:t>
      </w:r>
      <w:r>
        <w:sym w:font="Wingdings" w:char="F0E8"/>
      </w:r>
      <w:r>
        <w:t xml:space="preserve"> militarism </w:t>
      </w:r>
    </w:p>
    <w:p w14:paraId="56956A38" w14:textId="77777777" w:rsidR="00CF39D5" w:rsidRDefault="00CF39D5" w:rsidP="00CF39D5">
      <w:r w:rsidRPr="00AB240C">
        <w:rPr>
          <w:rStyle w:val="StyleStyleBold12pt"/>
        </w:rPr>
        <w:t>Kohn</w:t>
      </w:r>
      <w:r>
        <w:t xml:space="preserve"> Professor of History and Adjunct Professor of Peace, War, and Defense at the UNC-Chapel Hill </w:t>
      </w:r>
      <w:r w:rsidRPr="00AB240C">
        <w:rPr>
          <w:rStyle w:val="StyleStyleBold12pt"/>
        </w:rPr>
        <w:t>2009</w:t>
      </w:r>
      <w:r>
        <w:t xml:space="preserve"> Richard “</w:t>
      </w:r>
      <w:r w:rsidRPr="00AB240C">
        <w:t>The Danger of Militarization in an Endless "War" on Terrorism</w:t>
      </w:r>
      <w:r>
        <w:t>” The Journal of Military History 73.1 project muse</w:t>
      </w:r>
    </w:p>
    <w:p w14:paraId="3D18DBC2" w14:textId="77777777" w:rsidR="00CF39D5" w:rsidRPr="00AB240C" w:rsidRDefault="00CF39D5" w:rsidP="00CF39D5">
      <w:pPr>
        <w:rPr>
          <w:sz w:val="16"/>
        </w:rPr>
      </w:pPr>
      <w:r w:rsidRPr="00AB240C">
        <w:rPr>
          <w:sz w:val="16"/>
        </w:rPr>
        <w:t xml:space="preserve">The problem is not simply whether the war on terrorism threatens to militarize the United States. Over the last seventy years—decades of depression, World War, Cold War, and international primacy—the United States has already experienced a degree of militarization heretofore unknown in American history.12 The larger question is whether </w:t>
      </w:r>
      <w:r w:rsidRPr="00AB240C">
        <w:rPr>
          <w:rStyle w:val="StyleBoldUnderline"/>
        </w:rPr>
        <w:t>the war on terrorism will blur militarization into militarism, in which American institutions, practices, values, thinking, and behaviors assume the ideals and ethos of the military in response to the challenge</w:t>
      </w:r>
      <w:r w:rsidRPr="00AB240C">
        <w:rPr>
          <w:sz w:val="16"/>
        </w:rPr>
        <w:t xml:space="preserve"> - whether the very character of the American people changes, </w:t>
      </w:r>
      <w:r w:rsidRPr="00AB240C">
        <w:rPr>
          <w:rStyle w:val="StyleBoldUnderline"/>
        </w:rPr>
        <w:t>with the emphasis on freedom and individualism displaced by obedience, discipline, hierarchy, collectivism, authoritarianism, pessimism, and cynicism.</w:t>
      </w:r>
      <w:r w:rsidRPr="00AB240C">
        <w:rPr>
          <w:sz w:val="16"/>
        </w:rPr>
        <w:t xml:space="preserve"> In such a case, whether slowly over time or quickly in response to a dramatic event or series of events, the very nature of American society—beyond government and other institutions—could change into one its founders and succeeding generations would not only recognize </w:t>
      </w:r>
      <w:proofErr w:type="gramStart"/>
      <w:r w:rsidRPr="00AB240C">
        <w:rPr>
          <w:sz w:val="16"/>
        </w:rPr>
        <w:t>but</w:t>
      </w:r>
      <w:proofErr w:type="gramEnd"/>
      <w:r w:rsidRPr="00AB240C">
        <w:rPr>
          <w:sz w:val="16"/>
        </w:rPr>
        <w:t xml:space="preserve"> abhor.</w:t>
      </w:r>
    </w:p>
    <w:p w14:paraId="7DB36D27" w14:textId="77777777" w:rsidR="00CF39D5" w:rsidRDefault="00CF39D5" w:rsidP="00CF39D5"/>
    <w:p w14:paraId="676F5C8A" w14:textId="77777777" w:rsidR="00CF39D5" w:rsidRDefault="00CF39D5" w:rsidP="00CF39D5">
      <w:pPr>
        <w:pStyle w:val="Heading4"/>
      </w:pPr>
      <w:r>
        <w:t xml:space="preserve">War on terrorism </w:t>
      </w:r>
      <w:r>
        <w:sym w:font="Wingdings" w:char="F0E8"/>
      </w:r>
      <w:r>
        <w:t xml:space="preserve"> militarism </w:t>
      </w:r>
    </w:p>
    <w:p w14:paraId="363DFF36" w14:textId="77777777" w:rsidR="00CF39D5" w:rsidRDefault="00CF39D5" w:rsidP="00CF39D5">
      <w:r w:rsidRPr="00AB240C">
        <w:rPr>
          <w:rStyle w:val="StyleStyleBold12pt"/>
        </w:rPr>
        <w:t>Kohn</w:t>
      </w:r>
      <w:r>
        <w:t xml:space="preserve"> Professor of History and Adjunct Professor of Peace, War, and Defense at the UNC-Chapel Hill </w:t>
      </w:r>
      <w:r w:rsidRPr="00AB240C">
        <w:rPr>
          <w:rStyle w:val="StyleStyleBold12pt"/>
        </w:rPr>
        <w:t>2009</w:t>
      </w:r>
      <w:r>
        <w:t xml:space="preserve"> Richard “</w:t>
      </w:r>
      <w:r w:rsidRPr="00AB240C">
        <w:t>The Danger of Militarization in an Endless "War" on Terrorism</w:t>
      </w:r>
      <w:r>
        <w:t>” The Journal of Military History 73.1 project muse</w:t>
      </w:r>
    </w:p>
    <w:p w14:paraId="037495BC" w14:textId="77777777" w:rsidR="00CF39D5" w:rsidRDefault="00CF39D5" w:rsidP="00CF39D5">
      <w:pPr>
        <w:rPr>
          <w:rStyle w:val="StyleBoldUnderline"/>
        </w:rPr>
      </w:pPr>
      <w:r w:rsidRPr="00AB240C">
        <w:rPr>
          <w:rStyle w:val="StyleBoldUnderline"/>
        </w:rPr>
        <w:t>A Global War on Terrorism</w:t>
      </w:r>
      <w:r w:rsidRPr="000907A4">
        <w:rPr>
          <w:sz w:val="16"/>
        </w:rPr>
        <w:t xml:space="preserve"> that may last a generation or more </w:t>
      </w:r>
      <w:r w:rsidRPr="00AB240C">
        <w:rPr>
          <w:rStyle w:val="StyleBoldUnderline"/>
        </w:rPr>
        <w:t xml:space="preserve">promises to continue and even </w:t>
      </w:r>
      <w:proofErr w:type="gramStart"/>
      <w:r w:rsidRPr="00AB240C">
        <w:rPr>
          <w:rStyle w:val="StyleBoldUnderline"/>
        </w:rPr>
        <w:t>intensify</w:t>
      </w:r>
      <w:proofErr w:type="gramEnd"/>
      <w:r w:rsidRPr="00AB240C">
        <w:rPr>
          <w:rStyle w:val="StyleBoldUnderline"/>
        </w:rPr>
        <w:t xml:space="preserve"> militarization.</w:t>
      </w:r>
      <w:r w:rsidRPr="000907A4">
        <w:rPr>
          <w:sz w:val="16"/>
        </w:rPr>
        <w:t xml:space="preserve"> Such a war </w:t>
      </w:r>
      <w:r w:rsidRPr="000907A4">
        <w:rPr>
          <w:rStyle w:val="StyleBoldUnderline"/>
        </w:rPr>
        <w:t>even</w:t>
      </w:r>
      <w:r w:rsidRPr="000907A4">
        <w:rPr>
          <w:sz w:val="16"/>
        </w:rPr>
        <w:t xml:space="preserve"> poses the possibility of </w:t>
      </w:r>
      <w:r w:rsidRPr="000907A4">
        <w:rPr>
          <w:rStyle w:val="StyleBoldUnderline"/>
        </w:rPr>
        <w:t>militarism—the domination of war values and frameworks in American thinking, public policy, institutions, and society to the point of dominating rather than influencing or simply shaping American foreign relations and domestic life.</w:t>
      </w:r>
    </w:p>
    <w:p w14:paraId="2AA0FBFB" w14:textId="77777777" w:rsidR="00CF39D5" w:rsidRPr="00E0293D" w:rsidRDefault="00CF39D5" w:rsidP="00CF39D5"/>
    <w:p w14:paraId="7CEF85E0" w14:textId="77777777" w:rsidR="00CF39D5" w:rsidRDefault="00CF39D5" w:rsidP="00CF39D5">
      <w:pPr>
        <w:pStyle w:val="Heading3"/>
      </w:pPr>
      <w:bookmarkStart w:id="78" w:name="_Toc240620352"/>
      <w:proofErr w:type="spellStart"/>
      <w:r>
        <w:t>WoT</w:t>
      </w:r>
      <w:proofErr w:type="spellEnd"/>
      <w:r>
        <w:t xml:space="preserve"> Bad – Militarism Impact Ext</w:t>
      </w:r>
      <w:bookmarkEnd w:id="78"/>
    </w:p>
    <w:p w14:paraId="0BEFDD56" w14:textId="77777777" w:rsidR="00CF39D5" w:rsidRDefault="00CF39D5" w:rsidP="00CF39D5">
      <w:pPr>
        <w:pStyle w:val="Heading4"/>
      </w:pPr>
      <w:r>
        <w:t xml:space="preserve">MILITARISM – Extend Sanders </w:t>
      </w:r>
      <w:proofErr w:type="spellStart"/>
      <w:r>
        <w:t>ev</w:t>
      </w:r>
      <w:proofErr w:type="spellEnd"/>
      <w:r>
        <w:t xml:space="preserve"> – continued reliance on militaristic foreign policies guarantees extinction via destruction of the environment – this outweighs any alternative cause to environmental destruction – even if they win they deter conflict the build up to war accesses our impact </w:t>
      </w:r>
    </w:p>
    <w:p w14:paraId="0C0AE292" w14:textId="77777777" w:rsidR="00CF39D5" w:rsidRPr="001017BD" w:rsidRDefault="00CF39D5" w:rsidP="00CF39D5">
      <w:pPr>
        <w:rPr>
          <w:szCs w:val="26"/>
        </w:rPr>
      </w:pPr>
      <w:r w:rsidRPr="001017BD">
        <w:rPr>
          <w:b/>
          <w:szCs w:val="28"/>
        </w:rPr>
        <w:t>Cuomo,</w:t>
      </w:r>
      <w:r w:rsidRPr="003302B5">
        <w:rPr>
          <w:szCs w:val="26"/>
        </w:rPr>
        <w:t xml:space="preserve"> </w:t>
      </w:r>
      <w:r w:rsidRPr="00062775">
        <w:rPr>
          <w:szCs w:val="25"/>
        </w:rPr>
        <w:t>Professor of Philosophy,</w:t>
      </w:r>
      <w:r w:rsidRPr="003302B5">
        <w:rPr>
          <w:szCs w:val="26"/>
        </w:rPr>
        <w:t xml:space="preserve"> </w:t>
      </w:r>
      <w:r w:rsidRPr="001017BD">
        <w:rPr>
          <w:b/>
          <w:szCs w:val="28"/>
        </w:rPr>
        <w:t>1996</w:t>
      </w:r>
      <w:r w:rsidRPr="003302B5">
        <w:rPr>
          <w:szCs w:val="26"/>
        </w:rPr>
        <w:t xml:space="preserve"> Chris, </w:t>
      </w:r>
      <w:proofErr w:type="spellStart"/>
      <w:r w:rsidRPr="003302B5">
        <w:rPr>
          <w:szCs w:val="26"/>
        </w:rPr>
        <w:t>Hypatia</w:t>
      </w:r>
      <w:proofErr w:type="spellEnd"/>
      <w:r w:rsidRPr="003302B5">
        <w:rPr>
          <w:szCs w:val="26"/>
        </w:rPr>
        <w:t xml:space="preserve"> 11.4, </w:t>
      </w:r>
      <w:proofErr w:type="spellStart"/>
      <w:r w:rsidRPr="003302B5">
        <w:rPr>
          <w:szCs w:val="26"/>
        </w:rPr>
        <w:t>proquest</w:t>
      </w:r>
      <w:proofErr w:type="spellEnd"/>
    </w:p>
    <w:p w14:paraId="18A2A29B" w14:textId="77777777" w:rsidR="00CF39D5" w:rsidRPr="001017BD" w:rsidRDefault="00CF39D5" w:rsidP="00CF39D5">
      <w:pPr>
        <w:rPr>
          <w:szCs w:val="26"/>
        </w:rPr>
      </w:pPr>
      <w:r w:rsidRPr="001017BD">
        <w:rPr>
          <w:sz w:val="16"/>
          <w:szCs w:val="26"/>
        </w:rPr>
        <w:t>In Scorched Earth: The Military's Assault on the Environment, William Thomas, a U.S. Navy veteran, illustrates the extent to which the peacetime practices of military institutions damage natural environments and communities. Thomas argues that</w:t>
      </w:r>
      <w:r w:rsidRPr="001017BD">
        <w:rPr>
          <w:szCs w:val="26"/>
        </w:rPr>
        <w:t xml:space="preserve"> </w:t>
      </w:r>
      <w:r w:rsidRPr="007512AB">
        <w:rPr>
          <w:szCs w:val="26"/>
          <w:highlight w:val="green"/>
          <w:u w:val="single"/>
        </w:rPr>
        <w:t>even "peace" entails a dramatic and widespread war on nature,</w:t>
      </w:r>
      <w:r w:rsidRPr="001017BD">
        <w:rPr>
          <w:szCs w:val="26"/>
        </w:rPr>
        <w:t xml:space="preserve"> </w:t>
      </w:r>
      <w:r w:rsidRPr="001017BD">
        <w:rPr>
          <w:sz w:val="16"/>
          <w:szCs w:val="26"/>
        </w:rPr>
        <w:t xml:space="preserve">or as Joni </w:t>
      </w:r>
      <w:proofErr w:type="spellStart"/>
      <w:r w:rsidRPr="001017BD">
        <w:rPr>
          <w:sz w:val="16"/>
          <w:szCs w:val="26"/>
        </w:rPr>
        <w:t>Seager</w:t>
      </w:r>
      <w:proofErr w:type="spellEnd"/>
      <w:r w:rsidRPr="001017BD">
        <w:rPr>
          <w:sz w:val="16"/>
          <w:szCs w:val="26"/>
        </w:rPr>
        <w:t xml:space="preserve"> puts it, </w:t>
      </w:r>
      <w:r w:rsidRPr="00271A2D">
        <w:rPr>
          <w:rStyle w:val="StyleBoldUnderline"/>
          <w:highlight w:val="green"/>
        </w:rPr>
        <w:t>"The environmental costs of militarized peace bear suspicious resemblance to the costs of war"</w:t>
      </w:r>
      <w:r w:rsidRPr="00271A2D">
        <w:rPr>
          <w:rStyle w:val="StyleBoldUnderline"/>
        </w:rPr>
        <w:t xml:space="preserve"> </w:t>
      </w:r>
      <w:r w:rsidRPr="001017BD">
        <w:rPr>
          <w:sz w:val="16"/>
          <w:szCs w:val="26"/>
        </w:rPr>
        <w:t>(Thomas 1995, xi).</w:t>
      </w:r>
    </w:p>
    <w:p w14:paraId="3244C430" w14:textId="77777777" w:rsidR="00CF39D5" w:rsidRPr="001017BD" w:rsidRDefault="00CF39D5" w:rsidP="00CF39D5">
      <w:pPr>
        <w:rPr>
          <w:szCs w:val="26"/>
        </w:rPr>
      </w:pPr>
      <w:r w:rsidRPr="001017BD">
        <w:rPr>
          <w:sz w:val="16"/>
          <w:szCs w:val="26"/>
        </w:rPr>
        <w:t>All told, including peacetime activities as well as the immense destruction caused by combat,</w:t>
      </w:r>
      <w:r w:rsidRPr="001017BD">
        <w:rPr>
          <w:szCs w:val="26"/>
        </w:rPr>
        <w:t xml:space="preserve"> </w:t>
      </w:r>
      <w:r w:rsidRPr="007512AB">
        <w:rPr>
          <w:szCs w:val="26"/>
          <w:highlight w:val="green"/>
          <w:u w:val="single"/>
        </w:rPr>
        <w:t>military institutions</w:t>
      </w:r>
      <w:r w:rsidRPr="001017BD">
        <w:rPr>
          <w:szCs w:val="26"/>
          <w:u w:val="single"/>
        </w:rPr>
        <w:t xml:space="preserve"> </w:t>
      </w:r>
      <w:r w:rsidRPr="001017BD">
        <w:rPr>
          <w:sz w:val="16"/>
          <w:szCs w:val="26"/>
        </w:rPr>
        <w:t>probably</w:t>
      </w:r>
      <w:r w:rsidRPr="001017BD">
        <w:rPr>
          <w:szCs w:val="26"/>
          <w:u w:val="single"/>
        </w:rPr>
        <w:t xml:space="preserve"> </w:t>
      </w:r>
      <w:r w:rsidRPr="007512AB">
        <w:rPr>
          <w:szCs w:val="26"/>
          <w:highlight w:val="green"/>
          <w:u w:val="single"/>
        </w:rPr>
        <w:t xml:space="preserve">present the </w:t>
      </w:r>
      <w:r w:rsidRPr="007512AB">
        <w:rPr>
          <w:b/>
          <w:szCs w:val="26"/>
          <w:highlight w:val="green"/>
          <w:u w:val="single"/>
        </w:rPr>
        <w:t>most dramatic threat</w:t>
      </w:r>
      <w:r w:rsidRPr="007512AB">
        <w:rPr>
          <w:szCs w:val="26"/>
          <w:highlight w:val="green"/>
          <w:u w:val="single"/>
        </w:rPr>
        <w:t xml:space="preserve"> to ecological </w:t>
      </w:r>
      <w:proofErr w:type="gramStart"/>
      <w:r w:rsidRPr="007512AB">
        <w:rPr>
          <w:szCs w:val="26"/>
          <w:highlight w:val="green"/>
          <w:u w:val="single"/>
        </w:rPr>
        <w:t>well-being</w:t>
      </w:r>
      <w:proofErr w:type="gramEnd"/>
      <w:r w:rsidRPr="007512AB">
        <w:rPr>
          <w:szCs w:val="26"/>
          <w:highlight w:val="green"/>
          <w:u w:val="single"/>
        </w:rPr>
        <w:t xml:space="preserve"> on the planet</w:t>
      </w:r>
      <w:r w:rsidRPr="001017BD">
        <w:rPr>
          <w:szCs w:val="26"/>
          <w:u w:val="single"/>
        </w:rPr>
        <w:t>.</w:t>
      </w:r>
      <w:r w:rsidRPr="001017BD">
        <w:rPr>
          <w:szCs w:val="26"/>
        </w:rPr>
        <w:t xml:space="preserve"> </w:t>
      </w:r>
      <w:r w:rsidRPr="001017BD">
        <w:rPr>
          <w:sz w:val="16"/>
          <w:szCs w:val="26"/>
        </w:rPr>
        <w:t xml:space="preserve">The military is the largest generator of hazardous waste in the United States, creating nearly a ton of toxic pollution every minute, and military analyst Jillian </w:t>
      </w:r>
      <w:proofErr w:type="spellStart"/>
      <w:r w:rsidRPr="001017BD">
        <w:rPr>
          <w:sz w:val="16"/>
          <w:szCs w:val="26"/>
        </w:rPr>
        <w:t>Skeel</w:t>
      </w:r>
      <w:proofErr w:type="spellEnd"/>
      <w:r w:rsidRPr="001017BD">
        <w:rPr>
          <w:sz w:val="16"/>
          <w:szCs w:val="26"/>
        </w:rPr>
        <w:t xml:space="preserve"> claims that,</w:t>
      </w:r>
      <w:r w:rsidRPr="001017BD">
        <w:rPr>
          <w:szCs w:val="26"/>
        </w:rPr>
        <w:t xml:space="preserve"> </w:t>
      </w:r>
      <w:r w:rsidRPr="007512AB">
        <w:rPr>
          <w:szCs w:val="26"/>
          <w:highlight w:val="green"/>
          <w:u w:val="single"/>
        </w:rPr>
        <w:t>"Global military activity may be the largest worldwide polluter and consumer of precious resources"</w:t>
      </w:r>
      <w:r w:rsidRPr="001017BD">
        <w:rPr>
          <w:szCs w:val="26"/>
          <w:u w:val="single"/>
        </w:rPr>
        <w:t xml:space="preserve"> </w:t>
      </w:r>
      <w:r w:rsidRPr="001017BD">
        <w:rPr>
          <w:sz w:val="16"/>
          <w:szCs w:val="26"/>
        </w:rPr>
        <w:t>(quoted in Thomas 1995, 5). A conventionally powered aircraft carrier consumes 150,000 gallons of fuel a day. In less than an hour's flight, a single jet launched from its flight deck consumes as much fuel as a North American motorist bums in two years. One F-16 jet engine requires nearly four and a half tons of scarce titanium, nickel, chromium, cobalt, and energy-intensive aluminum (Thomas 1995, 5), and nine percent of all the iron and steel used by humans is consumed by the global military (Thomas 1995, 16). The United States Department of Defense generates 500,000 tons of toxins annually, more than the world's top five chemical companies combined.</w:t>
      </w:r>
      <w:r w:rsidRPr="001017BD">
        <w:rPr>
          <w:szCs w:val="26"/>
        </w:rPr>
        <w:t xml:space="preserve"> </w:t>
      </w:r>
      <w:r w:rsidRPr="007512AB">
        <w:rPr>
          <w:szCs w:val="26"/>
          <w:highlight w:val="green"/>
          <w:u w:val="single"/>
        </w:rPr>
        <w:t>The military is the biggest single source of environmental pollution in the U</w:t>
      </w:r>
      <w:r w:rsidRPr="001017BD">
        <w:rPr>
          <w:sz w:val="16"/>
          <w:szCs w:val="26"/>
        </w:rPr>
        <w:t xml:space="preserve">nited </w:t>
      </w:r>
      <w:r w:rsidRPr="007512AB">
        <w:rPr>
          <w:szCs w:val="26"/>
          <w:highlight w:val="green"/>
          <w:u w:val="single"/>
        </w:rPr>
        <w:t>S</w:t>
      </w:r>
      <w:r w:rsidRPr="001017BD">
        <w:rPr>
          <w:sz w:val="16"/>
          <w:szCs w:val="26"/>
        </w:rPr>
        <w:t>tates.</w:t>
      </w:r>
      <w:r w:rsidRPr="001017BD">
        <w:rPr>
          <w:szCs w:val="26"/>
        </w:rPr>
        <w:t xml:space="preserve"> </w:t>
      </w:r>
      <w:r w:rsidRPr="001017BD">
        <w:rPr>
          <w:sz w:val="16"/>
          <w:szCs w:val="26"/>
        </w:rPr>
        <w:t>Of 338 citations issued by the United States Environmental Protection Agency in 1989, three-quarters went to military installations (Thomas 1995, 17).</w:t>
      </w:r>
    </w:p>
    <w:p w14:paraId="132741E7" w14:textId="77777777" w:rsidR="00CF39D5" w:rsidRPr="001017BD" w:rsidRDefault="00CF39D5" w:rsidP="00CF39D5">
      <w:pPr>
        <w:rPr>
          <w:sz w:val="16"/>
          <w:szCs w:val="26"/>
        </w:rPr>
      </w:pPr>
      <w:r w:rsidRPr="001017BD">
        <w:rPr>
          <w:szCs w:val="26"/>
          <w:u w:val="single"/>
        </w:rPr>
        <w:t xml:space="preserve">The feminization, commodification, and devaluation of nature </w:t>
      </w:r>
      <w:proofErr w:type="gramStart"/>
      <w:r w:rsidRPr="001017BD">
        <w:rPr>
          <w:szCs w:val="26"/>
          <w:u w:val="single"/>
        </w:rPr>
        <w:t>helps</w:t>
      </w:r>
      <w:proofErr w:type="gramEnd"/>
      <w:r w:rsidRPr="001017BD">
        <w:rPr>
          <w:szCs w:val="26"/>
          <w:u w:val="single"/>
        </w:rPr>
        <w:t xml:space="preserve"> create a reality in which its destruction in warfare is easily justified.</w:t>
      </w:r>
      <w:r w:rsidRPr="001017BD">
        <w:rPr>
          <w:szCs w:val="26"/>
        </w:rPr>
        <w:t xml:space="preserve"> </w:t>
      </w:r>
      <w:r w:rsidRPr="001017BD">
        <w:rPr>
          <w:sz w:val="16"/>
          <w:szCs w:val="26"/>
        </w:rPr>
        <w:t>In imagining an ethic that addresses these realities, feminists cannot neglect the extent to which</w:t>
      </w:r>
      <w:r w:rsidRPr="001017BD">
        <w:rPr>
          <w:szCs w:val="26"/>
        </w:rPr>
        <w:t xml:space="preserve"> </w:t>
      </w:r>
      <w:r w:rsidRPr="007512AB">
        <w:rPr>
          <w:b/>
          <w:szCs w:val="26"/>
          <w:highlight w:val="green"/>
          <w:u w:val="single"/>
        </w:rPr>
        <w:t>military ecocide</w:t>
      </w:r>
      <w:r w:rsidRPr="007512AB">
        <w:rPr>
          <w:szCs w:val="26"/>
          <w:highlight w:val="green"/>
          <w:u w:val="single"/>
        </w:rPr>
        <w:t xml:space="preserve"> is connected, conceptually and practically, to</w:t>
      </w:r>
      <w:r w:rsidRPr="001017BD">
        <w:rPr>
          <w:szCs w:val="26"/>
          <w:u w:val="single"/>
        </w:rPr>
        <w:t xml:space="preserve"> transnational capitalism and </w:t>
      </w:r>
      <w:r w:rsidRPr="007512AB">
        <w:rPr>
          <w:szCs w:val="26"/>
          <w:highlight w:val="green"/>
          <w:u w:val="single"/>
        </w:rPr>
        <w:t>other forms of</w:t>
      </w:r>
      <w:r w:rsidRPr="001017BD">
        <w:rPr>
          <w:szCs w:val="26"/>
          <w:u w:val="single"/>
        </w:rPr>
        <w:t xml:space="preserve"> human </w:t>
      </w:r>
      <w:r w:rsidRPr="007512AB">
        <w:rPr>
          <w:szCs w:val="26"/>
          <w:highlight w:val="green"/>
          <w:u w:val="single"/>
        </w:rPr>
        <w:t>oppression and exploitation</w:t>
      </w:r>
      <w:r w:rsidRPr="001017BD">
        <w:rPr>
          <w:szCs w:val="26"/>
          <w:u w:val="single"/>
        </w:rPr>
        <w:t>.</w:t>
      </w:r>
      <w:r w:rsidRPr="001017BD">
        <w:rPr>
          <w:szCs w:val="26"/>
        </w:rPr>
        <w:t xml:space="preserve"> </w:t>
      </w:r>
      <w:r w:rsidRPr="00EB482A">
        <w:rPr>
          <w:sz w:val="14"/>
          <w:szCs w:val="14"/>
        </w:rPr>
        <w:t>Virtually all of the world's thirty-five nuclear bomb test sites, as well as most radioactive dumps and uranium mines, occupy Native lands (Thomas 1995, 6). Six multinationals control one-quarter of all United States defense contracts (Thomas 1995, 10), and two million dollars per minute is spent on the global military (Thomas 1995, 7). One could go on for volumes about the effects of chemical and nuclear testing, military-industrial development and waste, and the disruption of wildlife, habitats, communities, and lifestyles that are inescapably linked to military practices.</w:t>
      </w:r>
    </w:p>
    <w:p w14:paraId="6417F3F0" w14:textId="77777777" w:rsidR="00CF39D5" w:rsidRDefault="00CF39D5" w:rsidP="00CF39D5"/>
    <w:p w14:paraId="05F620CC" w14:textId="77777777" w:rsidR="00CF39D5" w:rsidRPr="00CB322D" w:rsidRDefault="00CF39D5" w:rsidP="00CF39D5"/>
    <w:p w14:paraId="4E54E715" w14:textId="77777777" w:rsidR="00CF39D5" w:rsidRDefault="00CF39D5" w:rsidP="00CF39D5">
      <w:pPr>
        <w:pStyle w:val="Heading3"/>
      </w:pPr>
      <w:bookmarkStart w:id="79" w:name="_Toc240620353"/>
      <w:r>
        <w:t>AT: Relativism</w:t>
      </w:r>
      <w:bookmarkEnd w:id="79"/>
    </w:p>
    <w:p w14:paraId="2A31FA94" w14:textId="77777777" w:rsidR="00CF39D5" w:rsidRPr="00AE181E" w:rsidRDefault="00CF39D5" w:rsidP="00CF39D5">
      <w:pPr>
        <w:pStyle w:val="Heading4"/>
      </w:pPr>
      <w:r>
        <w:t xml:space="preserve">The call to end violence is not relativism – its ethics </w:t>
      </w:r>
    </w:p>
    <w:p w14:paraId="5A66D376" w14:textId="77777777" w:rsidR="00CF39D5" w:rsidRDefault="00CF39D5" w:rsidP="00CF39D5">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 xml:space="preserve">ng and Violence page </w:t>
      </w:r>
      <w:r w:rsidRPr="00EA6290">
        <w:t>xiii-xiv</w:t>
      </w:r>
    </w:p>
    <w:p w14:paraId="35CB2B96" w14:textId="77777777" w:rsidR="00CF39D5" w:rsidRPr="00A92F40" w:rsidRDefault="00CF39D5" w:rsidP="00CF39D5">
      <w:pPr>
        <w:rPr>
          <w:u w:val="single"/>
        </w:rPr>
      </w:pPr>
      <w:r w:rsidRPr="00EA6290">
        <w:rPr>
          <w:sz w:val="16"/>
          <w:szCs w:val="26"/>
        </w:rPr>
        <w:t xml:space="preserve">I argue that </w:t>
      </w:r>
      <w:r w:rsidRPr="00EA6290">
        <w:rPr>
          <w:highlight w:val="magenta"/>
          <w:u w:val="single"/>
        </w:rPr>
        <w:t>it is not</w:t>
      </w:r>
      <w:r w:rsidRPr="00A92F40">
        <w:rPr>
          <w:u w:val="single"/>
        </w:rPr>
        <w:t xml:space="preserve"> a vagary of </w:t>
      </w:r>
      <w:r w:rsidRPr="00EA6290">
        <w:rPr>
          <w:highlight w:val="magenta"/>
          <w:u w:val="single"/>
        </w:rPr>
        <w:t>moral relativism to try to understand what might have led to the attacks on the U</w:t>
      </w:r>
      <w:r w:rsidRPr="00A92F40">
        <w:rPr>
          <w:u w:val="single"/>
        </w:rPr>
        <w:t xml:space="preserve">nited </w:t>
      </w:r>
      <w:r w:rsidRPr="00EA6290">
        <w:rPr>
          <w:highlight w:val="magenta"/>
          <w:u w:val="single"/>
        </w:rPr>
        <w:t>S</w:t>
      </w:r>
      <w:r w:rsidRPr="00A92F40">
        <w:rPr>
          <w:u w:val="single"/>
        </w:rPr>
        <w:t>tates.</w:t>
      </w:r>
      <w:r w:rsidRPr="00EA6290">
        <w:rPr>
          <w:sz w:val="16"/>
        </w:rPr>
        <w:t xml:space="preserve"> </w:t>
      </w:r>
      <w:r w:rsidRPr="00EA6290">
        <w:rPr>
          <w:sz w:val="16"/>
          <w:szCs w:val="26"/>
        </w:rPr>
        <w:t>Further,</w:t>
      </w:r>
      <w:r w:rsidRPr="00EA6290">
        <w:rPr>
          <w:sz w:val="16"/>
        </w:rPr>
        <w:t xml:space="preserve"> </w:t>
      </w:r>
      <w:r w:rsidRPr="00EA6290">
        <w:rPr>
          <w:highlight w:val="magenta"/>
          <w:u w:val="single"/>
        </w:rPr>
        <w:t>one can – and ought to – abhor the attacks on ethical grounds</w:t>
      </w:r>
      <w:r w:rsidRPr="00EA6290">
        <w:rPr>
          <w:sz w:val="16"/>
        </w:rPr>
        <w:t xml:space="preserve"> </w:t>
      </w:r>
      <w:r w:rsidRPr="00EA6290">
        <w:rPr>
          <w:sz w:val="16"/>
          <w:szCs w:val="26"/>
        </w:rPr>
        <w:t>(and enumerate other grounds),</w:t>
      </w:r>
      <w:r w:rsidRPr="00EA6290">
        <w:rPr>
          <w:sz w:val="16"/>
        </w:rPr>
        <w:t xml:space="preserve"> </w:t>
      </w:r>
      <w:r w:rsidRPr="00EA6290">
        <w:rPr>
          <w:highlight w:val="magenta"/>
          <w:u w:val="single"/>
        </w:rPr>
        <w:t>feel a full measure of grief for those losses, but let neither the moral outrage nor public mourning become the occasion of the muting of critical discourse and public debate</w:t>
      </w:r>
      <w:r w:rsidRPr="00EA6290">
        <w:rPr>
          <w:sz w:val="16"/>
        </w:rPr>
        <w:t xml:space="preserve"> </w:t>
      </w:r>
      <w:r w:rsidRPr="00EA6290">
        <w:rPr>
          <w:sz w:val="16"/>
          <w:szCs w:val="26"/>
        </w:rPr>
        <w:t>on the meaning of historical events.</w:t>
      </w:r>
      <w:r w:rsidRPr="00EA6290">
        <w:rPr>
          <w:sz w:val="16"/>
        </w:rPr>
        <w:t xml:space="preserve"> </w:t>
      </w:r>
      <w:r w:rsidRPr="00A92F40">
        <w:rPr>
          <w:u w:val="single"/>
        </w:rPr>
        <w:t>One might still want to know</w:t>
      </w:r>
      <w:r w:rsidRPr="00EA6290">
        <w:rPr>
          <w:sz w:val="16"/>
        </w:rPr>
        <w:t xml:space="preserve"> </w:t>
      </w:r>
      <w:r w:rsidRPr="00EA6290">
        <w:rPr>
          <w:sz w:val="16"/>
          <w:szCs w:val="26"/>
        </w:rPr>
        <w:t>what brought about these events, want to know</w:t>
      </w:r>
      <w:r w:rsidRPr="00EA6290">
        <w:rPr>
          <w:sz w:val="16"/>
        </w:rPr>
        <w:t xml:space="preserve"> </w:t>
      </w:r>
      <w:r w:rsidRPr="00A92F40">
        <w:rPr>
          <w:u w:val="single"/>
        </w:rPr>
        <w:t xml:space="preserve">how best to address those conditions so that the seeds are not sown for further events of this kind, find sites of intervention, help to plan strategies thoughtfully that will not beckon more violence in the future. </w:t>
      </w:r>
      <w:r w:rsidRPr="00EA6290">
        <w:rPr>
          <w:highlight w:val="magenta"/>
          <w:u w:val="single"/>
        </w:rPr>
        <w:t>One can even experience abhorrence, mourning, anxiety, and fear, and have all of these emotional dispositions lead to a reflection on how others have suffered arbitrary violence at the hands of the US, but also endeavor to produce another public culture and another public policy in which suffering unexpected violence and loss and reactive aggression are not accepted as the norm of political life</w:t>
      </w:r>
      <w:r w:rsidRPr="00A92F40">
        <w:rPr>
          <w:u w:val="single"/>
        </w:rPr>
        <w:t xml:space="preserve">. </w:t>
      </w:r>
    </w:p>
    <w:p w14:paraId="4E53EB8A" w14:textId="77777777" w:rsidR="00CF39D5" w:rsidRDefault="00CF39D5" w:rsidP="00CF39D5"/>
    <w:p w14:paraId="047FE301" w14:textId="77777777" w:rsidR="00CF39D5" w:rsidRDefault="00CF39D5" w:rsidP="00CF39D5">
      <w:pPr>
        <w:pStyle w:val="Heading4"/>
      </w:pPr>
      <w:r>
        <w:t xml:space="preserve">The relativism argument </w:t>
      </w:r>
      <w:r>
        <w:sym w:font="Wingdings" w:char="F0E8"/>
      </w:r>
      <w:r>
        <w:t xml:space="preserve"> stop-gap in thinking – the impact is the 1NC </w:t>
      </w:r>
    </w:p>
    <w:p w14:paraId="393456FC" w14:textId="77777777" w:rsidR="00CF39D5" w:rsidRDefault="00CF39D5" w:rsidP="00CF39D5">
      <w:r w:rsidRPr="0048606C">
        <w:rPr>
          <w:rStyle w:val="StyleStyleBold12pt"/>
        </w:rPr>
        <w:t>Butler</w:t>
      </w:r>
      <w:r w:rsidRPr="00AE2759">
        <w:t xml:space="preserve"> Maxine Elliot Professor in Rhetoric and Compar</w:t>
      </w:r>
      <w:r>
        <w:t xml:space="preserve">ative Literature at UC-Berkeley </w:t>
      </w:r>
      <w:r w:rsidRPr="0048606C">
        <w:rPr>
          <w:rStyle w:val="StyleStyleBold12pt"/>
        </w:rPr>
        <w:t>2004</w:t>
      </w:r>
      <w:r w:rsidRPr="0048606C">
        <w:t xml:space="preserve"> </w:t>
      </w:r>
      <w:r>
        <w:t>Judith</w:t>
      </w:r>
      <w:r w:rsidRPr="00AE2759">
        <w:t xml:space="preserve"> Precarious Life: The Powers of Mourni</w:t>
      </w:r>
      <w:r>
        <w:t xml:space="preserve">ng and Violence page 10 </w:t>
      </w:r>
    </w:p>
    <w:p w14:paraId="27F9CF2D" w14:textId="77777777" w:rsidR="00CF39D5" w:rsidRPr="00A92F40" w:rsidRDefault="00CF39D5" w:rsidP="00CF39D5">
      <w:pPr>
        <w:rPr>
          <w:u w:val="single"/>
        </w:rPr>
      </w:pPr>
      <w:r w:rsidRPr="00EA6290">
        <w:rPr>
          <w:highlight w:val="magenta"/>
          <w:u w:val="single"/>
        </w:rPr>
        <w:t>If we believe that to think radically about the formation of the current situation is to exculpate those who committed the acts of violence, we shall freeze our thinking in the name of a questionable morality</w:t>
      </w:r>
      <w:r w:rsidRPr="00A92F40">
        <w:rPr>
          <w:u w:val="single"/>
        </w:rPr>
        <w:t>.</w:t>
      </w:r>
      <w:r w:rsidRPr="00BF71D3">
        <w:t xml:space="preserve"> </w:t>
      </w:r>
      <w:r w:rsidRPr="00A92F40">
        <w:rPr>
          <w:sz w:val="18"/>
          <w:szCs w:val="26"/>
        </w:rPr>
        <w:t>But</w:t>
      </w:r>
      <w:r w:rsidRPr="00BF71D3">
        <w:t xml:space="preserve"> </w:t>
      </w:r>
      <w:r w:rsidRPr="00A92F40">
        <w:rPr>
          <w:u w:val="single"/>
        </w:rPr>
        <w:t>if we paralyze our thinking in this way,</w:t>
      </w:r>
      <w:r w:rsidRPr="00BF71D3">
        <w:t xml:space="preserve"> </w:t>
      </w:r>
      <w:r w:rsidRPr="00A92F40">
        <w:rPr>
          <w:sz w:val="18"/>
          <w:szCs w:val="26"/>
        </w:rPr>
        <w:t>we shall fail morality in a different way.</w:t>
      </w:r>
      <w:r w:rsidRPr="00BF71D3">
        <w:t xml:space="preserve"> </w:t>
      </w:r>
      <w:r w:rsidRPr="00EA6290">
        <w:rPr>
          <w:highlight w:val="magenta"/>
          <w:u w:val="single"/>
        </w:rPr>
        <w:t>We shall fail to take collective responsibility for a thorough understanding of the history that brings us to this juncture. We shall thereby deprive ourselves of the very critical and historical resources we need to imagine and practice another future, one that will move beyond the current cycle of revenge.</w:t>
      </w:r>
      <w:r w:rsidRPr="00A92F40">
        <w:rPr>
          <w:u w:val="single"/>
        </w:rPr>
        <w:t xml:space="preserve"> </w:t>
      </w:r>
    </w:p>
    <w:p w14:paraId="358DABB8" w14:textId="77777777" w:rsidR="00CF39D5" w:rsidRDefault="00CF39D5" w:rsidP="00CF39D5"/>
    <w:p w14:paraId="1701786E" w14:textId="77777777" w:rsidR="00CF39D5" w:rsidRPr="00CF39D5" w:rsidRDefault="00CF39D5" w:rsidP="00CF39D5"/>
    <w:p w14:paraId="2E75CB7C" w14:textId="77777777" w:rsidR="00CF39D5" w:rsidRPr="00CF39D5" w:rsidRDefault="00CF39D5" w:rsidP="00CF39D5"/>
    <w:p w14:paraId="780C1E5F" w14:textId="77777777" w:rsidR="00CF39D5" w:rsidRDefault="00CF39D5" w:rsidP="00CF39D5">
      <w:pPr>
        <w:pStyle w:val="Heading1"/>
      </w:pPr>
      <w:r>
        <w:t>AT: IRAN ADVANTAGE</w:t>
      </w:r>
    </w:p>
    <w:p w14:paraId="03F629E9" w14:textId="77777777" w:rsidR="00CF39D5" w:rsidRDefault="00CF39D5" w:rsidP="00CF39D5">
      <w:pPr>
        <w:pStyle w:val="Heading3"/>
      </w:pPr>
      <w:bookmarkStart w:id="80" w:name="_Toc178307714"/>
      <w:r>
        <w:t xml:space="preserve">Iran </w:t>
      </w:r>
      <w:proofErr w:type="spellStart"/>
      <w:r>
        <w:t>Adv</w:t>
      </w:r>
      <w:proofErr w:type="spellEnd"/>
      <w:r>
        <w:t xml:space="preserve"> FL – 1NC</w:t>
      </w:r>
      <w:bookmarkEnd w:id="80"/>
    </w:p>
    <w:p w14:paraId="15B28BD1" w14:textId="77777777" w:rsidR="00CF39D5" w:rsidRPr="00275A68" w:rsidRDefault="00CF39D5" w:rsidP="00CF39D5">
      <w:pPr>
        <w:pStyle w:val="Heading4"/>
      </w:pPr>
      <w:r>
        <w:t>The argument that the US is necessary to mediate Iran</w:t>
      </w:r>
      <w:r w:rsidRPr="00275A68">
        <w:t xml:space="preserve"> is a tool of war mongers – US is committing war crimes and fragrant violations of the UN charter – not a l</w:t>
      </w:r>
      <w:r>
        <w:t xml:space="preserve">egit leader </w:t>
      </w:r>
    </w:p>
    <w:p w14:paraId="7DAA7EEE" w14:textId="77777777" w:rsidR="00CF39D5" w:rsidRPr="00275A68" w:rsidRDefault="00CF39D5" w:rsidP="00CF39D5">
      <w:pPr>
        <w:rPr>
          <w:b/>
          <w:szCs w:val="32"/>
        </w:rPr>
      </w:pPr>
      <w:r w:rsidRPr="00586ABC">
        <w:rPr>
          <w:b/>
          <w:sz w:val="24"/>
          <w:szCs w:val="28"/>
        </w:rPr>
        <w:t>Herman,</w:t>
      </w:r>
      <w:r w:rsidRPr="00275A68">
        <w:rPr>
          <w:szCs w:val="32"/>
        </w:rPr>
        <w:t xml:space="preserve"> Professor Emeritus of Finance at the Wharton School, University of Pennsylvania, </w:t>
      </w:r>
      <w:r w:rsidRPr="00586ABC">
        <w:rPr>
          <w:b/>
          <w:sz w:val="24"/>
          <w:szCs w:val="28"/>
        </w:rPr>
        <w:t>2006</w:t>
      </w:r>
    </w:p>
    <w:p w14:paraId="10D45E89" w14:textId="77777777" w:rsidR="00CF39D5" w:rsidRPr="00275A68" w:rsidRDefault="00CF39D5" w:rsidP="00CF39D5">
      <w:pPr>
        <w:rPr>
          <w:szCs w:val="32"/>
        </w:rPr>
      </w:pPr>
      <w:r w:rsidRPr="00275A68">
        <w:rPr>
          <w:szCs w:val="32"/>
        </w:rPr>
        <w:t xml:space="preserve">(Edward, </w:t>
      </w:r>
      <w:proofErr w:type="spellStart"/>
      <w:r w:rsidRPr="00275A68">
        <w:rPr>
          <w:szCs w:val="32"/>
        </w:rPr>
        <w:t>ZNet</w:t>
      </w:r>
      <w:proofErr w:type="spellEnd"/>
      <w:r w:rsidRPr="00275A68">
        <w:rPr>
          <w:szCs w:val="32"/>
        </w:rPr>
        <w:t xml:space="preserve"> Magazine, March 15, </w:t>
      </w:r>
      <w:hyperlink r:id="rId28" w:history="1">
        <w:r w:rsidRPr="00DA245A">
          <w:rPr>
            <w:rStyle w:val="Hyperlink"/>
            <w:szCs w:val="32"/>
          </w:rPr>
          <w:t>http://www.zmag.org/content/showarticle.cfm?itemid=9910</w:t>
        </w:r>
      </w:hyperlink>
      <w:r>
        <w:rPr>
          <w:szCs w:val="32"/>
        </w:rPr>
        <w:t>)</w:t>
      </w:r>
    </w:p>
    <w:p w14:paraId="3E3B5ACD" w14:textId="77777777" w:rsidR="00CF39D5" w:rsidRPr="00275A68" w:rsidRDefault="00CF39D5" w:rsidP="00CF39D5">
      <w:pPr>
        <w:rPr>
          <w:szCs w:val="32"/>
          <w:u w:val="single"/>
        </w:rPr>
      </w:pPr>
      <w:r w:rsidRPr="00510BE5">
        <w:rPr>
          <w:szCs w:val="32"/>
          <w:highlight w:val="magenta"/>
          <w:u w:val="single"/>
        </w:rPr>
        <w:t>The first principle in manufacturing propaganda for the U.S. war party is to take it as a given that the</w:t>
      </w:r>
      <w:r w:rsidRPr="00275A68">
        <w:rPr>
          <w:szCs w:val="32"/>
          <w:u w:val="single"/>
        </w:rPr>
        <w:t xml:space="preserve"> </w:t>
      </w:r>
      <w:r w:rsidRPr="00510BE5">
        <w:rPr>
          <w:szCs w:val="32"/>
          <w:highlight w:val="magenta"/>
          <w:u w:val="single"/>
        </w:rPr>
        <w:t>U</w:t>
      </w:r>
      <w:r w:rsidRPr="00275A68">
        <w:rPr>
          <w:szCs w:val="32"/>
          <w:u w:val="single"/>
        </w:rPr>
        <w:t xml:space="preserve">nited </w:t>
      </w:r>
      <w:r w:rsidRPr="00510BE5">
        <w:rPr>
          <w:szCs w:val="32"/>
          <w:highlight w:val="magenta"/>
          <w:u w:val="single"/>
        </w:rPr>
        <w:t>S</w:t>
      </w:r>
      <w:r w:rsidRPr="00275A68">
        <w:rPr>
          <w:szCs w:val="32"/>
          <w:u w:val="single"/>
        </w:rPr>
        <w:t xml:space="preserve">tates </w:t>
      </w:r>
      <w:r w:rsidRPr="00510BE5">
        <w:rPr>
          <w:szCs w:val="32"/>
          <w:highlight w:val="magenta"/>
          <w:u w:val="single"/>
        </w:rPr>
        <w:t>has the</w:t>
      </w:r>
      <w:r w:rsidRPr="00275A68">
        <w:rPr>
          <w:szCs w:val="32"/>
          <w:u w:val="single"/>
        </w:rPr>
        <w:t xml:space="preserve"> legal and moral </w:t>
      </w:r>
      <w:r w:rsidRPr="00510BE5">
        <w:rPr>
          <w:szCs w:val="32"/>
          <w:highlight w:val="magenta"/>
          <w:u w:val="single"/>
        </w:rPr>
        <w:t>right to take the lead</w:t>
      </w:r>
      <w:r w:rsidRPr="00275A68">
        <w:rPr>
          <w:szCs w:val="32"/>
          <w:u w:val="single"/>
        </w:rPr>
        <w:t xml:space="preserve"> in making a case that the international community must act-here to stop Iran's nuclear program.</w:t>
      </w:r>
      <w:r w:rsidRPr="00275A68">
        <w:rPr>
          <w:szCs w:val="32"/>
        </w:rPr>
        <w:t xml:space="preserve"> </w:t>
      </w:r>
      <w:r w:rsidRPr="00510BE5">
        <w:rPr>
          <w:szCs w:val="32"/>
          <w:highlight w:val="magenta"/>
          <w:u w:val="single"/>
        </w:rPr>
        <w:t>Consider that the</w:t>
      </w:r>
      <w:r w:rsidRPr="00275A68">
        <w:rPr>
          <w:szCs w:val="32"/>
          <w:u w:val="single"/>
        </w:rPr>
        <w:t xml:space="preserve"> </w:t>
      </w:r>
      <w:r w:rsidRPr="00510BE5">
        <w:rPr>
          <w:szCs w:val="32"/>
          <w:highlight w:val="magenta"/>
          <w:u w:val="single"/>
        </w:rPr>
        <w:t>U</w:t>
      </w:r>
      <w:r w:rsidRPr="00275A68">
        <w:rPr>
          <w:szCs w:val="32"/>
          <w:u w:val="single"/>
        </w:rPr>
        <w:t xml:space="preserve">nited </w:t>
      </w:r>
      <w:r w:rsidRPr="00510BE5">
        <w:rPr>
          <w:szCs w:val="32"/>
          <w:highlight w:val="magenta"/>
          <w:u w:val="single"/>
        </w:rPr>
        <w:t>S</w:t>
      </w:r>
      <w:r w:rsidRPr="00275A68">
        <w:rPr>
          <w:szCs w:val="32"/>
          <w:u w:val="single"/>
        </w:rPr>
        <w:t xml:space="preserve">tates </w:t>
      </w:r>
      <w:r w:rsidRPr="00510BE5">
        <w:rPr>
          <w:szCs w:val="32"/>
          <w:highlight w:val="magenta"/>
          <w:u w:val="single"/>
        </w:rPr>
        <w:t>is in the midst of</w:t>
      </w:r>
      <w:r w:rsidRPr="00275A68">
        <w:rPr>
          <w:szCs w:val="32"/>
          <w:u w:val="single"/>
        </w:rPr>
        <w:t xml:space="preserve"> an occupation in Iraq in which it is daily </w:t>
      </w:r>
      <w:r w:rsidRPr="00510BE5">
        <w:rPr>
          <w:szCs w:val="32"/>
          <w:highlight w:val="magenta"/>
          <w:u w:val="single"/>
        </w:rPr>
        <w:t>committing war crimes,</w:t>
      </w:r>
      <w:r w:rsidRPr="00275A68">
        <w:rPr>
          <w:szCs w:val="32"/>
          <w:u w:val="single"/>
        </w:rPr>
        <w:t xml:space="preserve"> all of </w:t>
      </w:r>
      <w:r w:rsidRPr="00510BE5">
        <w:rPr>
          <w:szCs w:val="32"/>
          <w:highlight w:val="magenta"/>
          <w:u w:val="single"/>
        </w:rPr>
        <w:t>which follow on a major act of aggression</w:t>
      </w:r>
      <w:r w:rsidRPr="00275A68">
        <w:rPr>
          <w:szCs w:val="32"/>
          <w:u w:val="single"/>
        </w:rPr>
        <w:t xml:space="preserve"> that violated the UN Charter. </w:t>
      </w:r>
      <w:r w:rsidRPr="00510BE5">
        <w:rPr>
          <w:szCs w:val="32"/>
          <w:highlight w:val="magenta"/>
          <w:u w:val="single"/>
        </w:rPr>
        <w:t>A lesser power doing this would be declared an international outlaw</w:t>
      </w:r>
      <w:r w:rsidRPr="00275A68">
        <w:rPr>
          <w:szCs w:val="32"/>
          <w:u w:val="single"/>
        </w:rPr>
        <w:t>, and would not be considered a proper leader to guide the international community in the pursuit of villainy.</w:t>
      </w:r>
      <w:r w:rsidRPr="00275A68">
        <w:rPr>
          <w:szCs w:val="32"/>
        </w:rPr>
        <w:t xml:space="preserve"> </w:t>
      </w:r>
      <w:r w:rsidRPr="00275A68">
        <w:rPr>
          <w:sz w:val="18"/>
          <w:szCs w:val="26"/>
        </w:rPr>
        <w:t>In fact,</w:t>
      </w:r>
      <w:r w:rsidRPr="00275A68">
        <w:rPr>
          <w:szCs w:val="32"/>
        </w:rPr>
        <w:t xml:space="preserve"> </w:t>
      </w:r>
      <w:r w:rsidRPr="00275A68">
        <w:rPr>
          <w:szCs w:val="32"/>
          <w:u w:val="single"/>
        </w:rPr>
        <w:t xml:space="preserve">containing the outlaw would be deemed of primary importance. Furthermore, </w:t>
      </w:r>
      <w:r w:rsidRPr="00510BE5">
        <w:rPr>
          <w:szCs w:val="32"/>
          <w:highlight w:val="magenta"/>
          <w:u w:val="single"/>
        </w:rPr>
        <w:t>the</w:t>
      </w:r>
      <w:r w:rsidRPr="00275A68">
        <w:rPr>
          <w:szCs w:val="32"/>
          <w:u w:val="single"/>
        </w:rPr>
        <w:t xml:space="preserve"> </w:t>
      </w:r>
      <w:r w:rsidRPr="00510BE5">
        <w:rPr>
          <w:szCs w:val="32"/>
          <w:highlight w:val="magenta"/>
          <w:u w:val="single"/>
        </w:rPr>
        <w:t>U</w:t>
      </w:r>
      <w:r w:rsidRPr="00275A68">
        <w:rPr>
          <w:szCs w:val="32"/>
          <w:u w:val="single"/>
        </w:rPr>
        <w:t xml:space="preserve">nited </w:t>
      </w:r>
      <w:r w:rsidRPr="00510BE5">
        <w:rPr>
          <w:szCs w:val="32"/>
          <w:highlight w:val="magenta"/>
          <w:u w:val="single"/>
        </w:rPr>
        <w:t>S</w:t>
      </w:r>
      <w:r w:rsidRPr="00275A68">
        <w:rPr>
          <w:szCs w:val="32"/>
          <w:u w:val="single"/>
        </w:rPr>
        <w:t xml:space="preserve">tates </w:t>
      </w:r>
      <w:r w:rsidRPr="00510BE5">
        <w:rPr>
          <w:szCs w:val="32"/>
          <w:highlight w:val="magenta"/>
          <w:u w:val="single"/>
        </w:rPr>
        <w:t xml:space="preserve">showed its contempt for the rule of law and for any UN legal procedures in the </w:t>
      </w:r>
      <w:proofErr w:type="spellStart"/>
      <w:r w:rsidRPr="00510BE5">
        <w:rPr>
          <w:szCs w:val="32"/>
          <w:highlight w:val="magenta"/>
          <w:u w:val="single"/>
        </w:rPr>
        <w:t>runup</w:t>
      </w:r>
      <w:proofErr w:type="spellEnd"/>
      <w:r w:rsidRPr="00510BE5">
        <w:rPr>
          <w:szCs w:val="32"/>
          <w:highlight w:val="magenta"/>
          <w:u w:val="single"/>
        </w:rPr>
        <w:t xml:space="preserve"> to the Iraq war, when it fabricated a crisis-Iraqi violation of international rules and an Iraqi threat to U.S. national security-and on that basis simply ran roughshod over UN processes and international law</w:t>
      </w:r>
      <w:r w:rsidRPr="00275A68">
        <w:rPr>
          <w:szCs w:val="32"/>
          <w:u w:val="single"/>
        </w:rPr>
        <w:t>.</w:t>
      </w:r>
    </w:p>
    <w:p w14:paraId="06174AAF" w14:textId="77777777" w:rsidR="00CF39D5" w:rsidRDefault="00CF39D5" w:rsidP="00CF39D5">
      <w:pPr>
        <w:pStyle w:val="tag"/>
      </w:pPr>
    </w:p>
    <w:p w14:paraId="4698D7BE" w14:textId="77777777" w:rsidR="00CF39D5" w:rsidRDefault="00CF39D5" w:rsidP="00CF39D5">
      <w:pPr>
        <w:pStyle w:val="Heading4"/>
      </w:pPr>
      <w:r>
        <w:t xml:space="preserve">The fear of Iran is based in a paradigm of enemy construction – reject their truth claims </w:t>
      </w:r>
    </w:p>
    <w:p w14:paraId="70996864" w14:textId="77777777" w:rsidR="00CF39D5" w:rsidRPr="00275A68" w:rsidRDefault="00CF39D5" w:rsidP="00CF39D5">
      <w:pPr>
        <w:rPr>
          <w:b/>
          <w:szCs w:val="26"/>
          <w:u w:val="single"/>
        </w:rPr>
      </w:pPr>
      <w:proofErr w:type="spellStart"/>
      <w:r w:rsidRPr="00586ABC">
        <w:rPr>
          <w:b/>
          <w:sz w:val="24"/>
          <w:szCs w:val="28"/>
        </w:rPr>
        <w:t>Zarif</w:t>
      </w:r>
      <w:proofErr w:type="spellEnd"/>
      <w:r w:rsidRPr="00586ABC">
        <w:rPr>
          <w:b/>
          <w:sz w:val="24"/>
          <w:szCs w:val="28"/>
        </w:rPr>
        <w:t>,</w:t>
      </w:r>
      <w:r w:rsidRPr="00275A68">
        <w:rPr>
          <w:szCs w:val="26"/>
        </w:rPr>
        <w:t xml:space="preserve"> Former Representative of Iran to the UN &amp; PhD in Int’l Law and Policy – U of Denver, </w:t>
      </w:r>
      <w:r w:rsidRPr="00586ABC">
        <w:rPr>
          <w:b/>
          <w:sz w:val="24"/>
          <w:szCs w:val="28"/>
        </w:rPr>
        <w:t>2007</w:t>
      </w:r>
    </w:p>
    <w:p w14:paraId="4846B266" w14:textId="77777777" w:rsidR="00CF39D5" w:rsidRPr="00275A68" w:rsidRDefault="00CF39D5" w:rsidP="00CF39D5">
      <w:pPr>
        <w:rPr>
          <w:szCs w:val="26"/>
        </w:rPr>
      </w:pP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5B36C673" w14:textId="77777777" w:rsidR="00CF39D5" w:rsidRPr="00275A68" w:rsidRDefault="00CF39D5" w:rsidP="00CF39D5">
      <w:pPr>
        <w:rPr>
          <w:szCs w:val="26"/>
        </w:rPr>
      </w:pPr>
      <w:r w:rsidRPr="00275A68">
        <w:rPr>
          <w:szCs w:val="26"/>
          <w:u w:val="single"/>
        </w:rPr>
        <w:t>In spite of Iran's record</w:t>
      </w:r>
      <w:r w:rsidRPr="00D66553">
        <w:rPr>
          <w:szCs w:val="26"/>
          <w:highlight w:val="magenta"/>
          <w:u w:val="single"/>
        </w:rPr>
        <w:t>, a massive campaign has been underway to portray Iran as a proliferator of nuclear weapons and a threat to regional stability.</w:t>
      </w:r>
      <w:r w:rsidRPr="00275A68">
        <w:rPr>
          <w:szCs w:val="26"/>
          <w:u w:val="single"/>
        </w:rPr>
        <w:t xml:space="preserve"> </w:t>
      </w:r>
      <w:r w:rsidRPr="00D66553">
        <w:rPr>
          <w:szCs w:val="26"/>
          <w:highlight w:val="magenta"/>
          <w:u w:val="single"/>
        </w:rPr>
        <w:t>The recent flurry of diplomatic</w:t>
      </w:r>
      <w:r w:rsidRPr="00275A68">
        <w:rPr>
          <w:szCs w:val="26"/>
          <w:u w:val="single"/>
        </w:rPr>
        <w:t xml:space="preserve"> activities </w:t>
      </w:r>
      <w:r w:rsidRPr="00D66553">
        <w:rPr>
          <w:szCs w:val="26"/>
          <w:highlight w:val="magenta"/>
          <w:u w:val="single"/>
        </w:rPr>
        <w:t>and</w:t>
      </w:r>
      <w:r w:rsidRPr="00275A68">
        <w:rPr>
          <w:szCs w:val="26"/>
          <w:u w:val="single"/>
        </w:rPr>
        <w:t xml:space="preserve"> divisive </w:t>
      </w:r>
      <w:r w:rsidRPr="00D66553">
        <w:rPr>
          <w:szCs w:val="26"/>
          <w:highlight w:val="magenta"/>
          <w:u w:val="single"/>
        </w:rPr>
        <w:t>public statements</w:t>
      </w:r>
      <w:r w:rsidRPr="00275A68">
        <w:rPr>
          <w:sz w:val="18"/>
          <w:szCs w:val="26"/>
        </w:rPr>
        <w:t xml:space="preserve">--primarily by the United States and the </w:t>
      </w:r>
      <w:proofErr w:type="spellStart"/>
      <w:r w:rsidRPr="00275A68">
        <w:rPr>
          <w:sz w:val="18"/>
          <w:szCs w:val="26"/>
        </w:rPr>
        <w:t>UnitedKingdom</w:t>
      </w:r>
      <w:proofErr w:type="spellEnd"/>
      <w:r w:rsidRPr="00275A68">
        <w:rPr>
          <w:sz w:val="18"/>
          <w:szCs w:val="26"/>
        </w:rPr>
        <w:t>--</w:t>
      </w:r>
      <w:r w:rsidRPr="00D66553">
        <w:rPr>
          <w:szCs w:val="26"/>
          <w:highlight w:val="magenta"/>
          <w:u w:val="single"/>
        </w:rPr>
        <w:t>to frighten the</w:t>
      </w:r>
      <w:r w:rsidRPr="00275A68">
        <w:rPr>
          <w:szCs w:val="26"/>
          <w:u w:val="single"/>
        </w:rPr>
        <w:t xml:space="preserve"> countries of the </w:t>
      </w:r>
      <w:r w:rsidRPr="00D66553">
        <w:rPr>
          <w:szCs w:val="26"/>
          <w:highlight w:val="magenta"/>
          <w:u w:val="single"/>
        </w:rPr>
        <w:t>region and to create an anti-Iran coalition has become the centerpiece of a strategy to rescue the failed policies of the U</w:t>
      </w:r>
      <w:r w:rsidRPr="00275A68">
        <w:rPr>
          <w:szCs w:val="26"/>
          <w:u w:val="single"/>
        </w:rPr>
        <w:t xml:space="preserve">nited </w:t>
      </w:r>
      <w:r w:rsidRPr="00D66553">
        <w:rPr>
          <w:szCs w:val="26"/>
          <w:highlight w:val="magenta"/>
          <w:u w:val="single"/>
        </w:rPr>
        <w:t>S</w:t>
      </w:r>
      <w:r w:rsidRPr="00275A68">
        <w:rPr>
          <w:szCs w:val="26"/>
          <w:u w:val="single"/>
        </w:rPr>
        <w:t xml:space="preserve">tates </w:t>
      </w:r>
      <w:r w:rsidRPr="00D66553">
        <w:rPr>
          <w:szCs w:val="26"/>
          <w:highlight w:val="magenta"/>
          <w:u w:val="single"/>
        </w:rPr>
        <w:t>in the region</w:t>
      </w:r>
      <w:r w:rsidRPr="00275A68">
        <w:rPr>
          <w:szCs w:val="26"/>
          <w:u w:val="single"/>
        </w:rPr>
        <w:t>.</w:t>
      </w:r>
      <w:r w:rsidRPr="00275A68">
        <w:rPr>
          <w:szCs w:val="26"/>
        </w:rPr>
        <w:t xml:space="preserve"> </w:t>
      </w:r>
      <w:r w:rsidRPr="00275A68">
        <w:rPr>
          <w:sz w:val="18"/>
          <w:szCs w:val="26"/>
        </w:rPr>
        <w:t>(22) According to the Wall Street Journal,</w:t>
      </w:r>
      <w:r w:rsidRPr="00275A68">
        <w:rPr>
          <w:szCs w:val="26"/>
        </w:rPr>
        <w:t xml:space="preserve"> </w:t>
      </w:r>
      <w:r w:rsidRPr="00275A68">
        <w:rPr>
          <w:szCs w:val="26"/>
          <w:u w:val="single"/>
        </w:rPr>
        <w:t>"</w:t>
      </w:r>
      <w:r w:rsidRPr="00D66553">
        <w:rPr>
          <w:szCs w:val="26"/>
          <w:highlight w:val="magenta"/>
          <w:u w:val="single"/>
        </w:rPr>
        <w:t>The threat of Iran's rise has become</w:t>
      </w:r>
      <w:r w:rsidRPr="00275A68">
        <w:rPr>
          <w:szCs w:val="26"/>
          <w:u w:val="single"/>
        </w:rPr>
        <w:t xml:space="preserve"> for the U.S. </w:t>
      </w:r>
      <w:r w:rsidRPr="00D66553">
        <w:rPr>
          <w:szCs w:val="26"/>
          <w:highlight w:val="magenta"/>
          <w:u w:val="single"/>
        </w:rPr>
        <w:t>a</w:t>
      </w:r>
      <w:r w:rsidRPr="00275A68">
        <w:rPr>
          <w:szCs w:val="26"/>
          <w:u w:val="single"/>
        </w:rPr>
        <w:t xml:space="preserve"> sort of </w:t>
      </w:r>
      <w:r w:rsidRPr="00D66553">
        <w:rPr>
          <w:szCs w:val="26"/>
          <w:highlight w:val="magenta"/>
          <w:u w:val="single"/>
        </w:rPr>
        <w:t>diplomatic glue ... to patch together an alliance aimed at helping heal not only Iraq, but also Lebanon and the Palestinian conflict</w:t>
      </w:r>
      <w:r w:rsidRPr="00275A68">
        <w:rPr>
          <w:szCs w:val="26"/>
        </w:rPr>
        <w:t xml:space="preserve"> </w:t>
      </w:r>
      <w:r w:rsidRPr="00275A68">
        <w:rPr>
          <w:sz w:val="18"/>
          <w:szCs w:val="26"/>
        </w:rPr>
        <w:t>... [U.S. allies] are ... apprehensive about lining up too publicly alongside the U.S. in a Cold War-style, anti-Iran bloc." (23)</w:t>
      </w:r>
    </w:p>
    <w:p w14:paraId="5F6809FC" w14:textId="77777777" w:rsidR="00CF39D5" w:rsidRPr="00275A68" w:rsidRDefault="00CF39D5" w:rsidP="00CF39D5">
      <w:pPr>
        <w:rPr>
          <w:sz w:val="18"/>
          <w:szCs w:val="26"/>
        </w:rPr>
      </w:pPr>
      <w:r w:rsidRPr="00D66553">
        <w:rPr>
          <w:szCs w:val="26"/>
          <w:highlight w:val="magenta"/>
          <w:u w:val="single"/>
        </w:rPr>
        <w:t>The enemy paradigm is so pervasive that the U.S. administration opted for an escalation against Iran contrary to the advice of the</w:t>
      </w:r>
      <w:r w:rsidRPr="00275A68">
        <w:rPr>
          <w:szCs w:val="26"/>
        </w:rPr>
        <w:t xml:space="preserve"> </w:t>
      </w:r>
      <w:r w:rsidRPr="00275A68">
        <w:rPr>
          <w:sz w:val="18"/>
          <w:szCs w:val="26"/>
        </w:rPr>
        <w:t>Baker-Hamilton</w:t>
      </w:r>
      <w:r w:rsidRPr="00275A68">
        <w:rPr>
          <w:szCs w:val="26"/>
        </w:rPr>
        <w:t xml:space="preserve"> </w:t>
      </w:r>
      <w:r w:rsidRPr="00D66553">
        <w:rPr>
          <w:szCs w:val="26"/>
          <w:highlight w:val="magenta"/>
          <w:u w:val="single"/>
        </w:rPr>
        <w:t>Iraq Study Group.</w:t>
      </w:r>
      <w:r w:rsidRPr="00275A68">
        <w:rPr>
          <w:szCs w:val="26"/>
          <w:u w:val="single"/>
        </w:rPr>
        <w:t xml:space="preserve"> </w:t>
      </w:r>
      <w:r w:rsidRPr="00D66553">
        <w:rPr>
          <w:szCs w:val="26"/>
          <w:highlight w:val="magenta"/>
          <w:u w:val="single"/>
        </w:rPr>
        <w:t>The surge in blaming Iran for</w:t>
      </w:r>
      <w:r w:rsidRPr="00275A68">
        <w:rPr>
          <w:szCs w:val="26"/>
          <w:u w:val="single"/>
        </w:rPr>
        <w:t xml:space="preserve"> the </w:t>
      </w:r>
      <w:r w:rsidRPr="00D66553">
        <w:rPr>
          <w:szCs w:val="26"/>
          <w:highlight w:val="magenta"/>
          <w:u w:val="single"/>
        </w:rPr>
        <w:t>insecurity and sectarian violence</w:t>
      </w:r>
      <w:r w:rsidRPr="00275A68">
        <w:rPr>
          <w:szCs w:val="26"/>
          <w:u w:val="single"/>
        </w:rPr>
        <w:t xml:space="preserve"> in Iraq </w:t>
      </w:r>
      <w:r w:rsidRPr="00D66553">
        <w:rPr>
          <w:szCs w:val="26"/>
          <w:highlight w:val="magenta"/>
          <w:u w:val="single"/>
        </w:rPr>
        <w:t>is designed to justify the escalation</w:t>
      </w:r>
      <w:r w:rsidRPr="00275A68">
        <w:rPr>
          <w:szCs w:val="26"/>
          <w:u w:val="single"/>
        </w:rPr>
        <w:t>, while such claims cannot be explained by facts on the ground or by any calculation of Iranian interest in Iraq.</w:t>
      </w:r>
      <w:r w:rsidRPr="00275A68">
        <w:rPr>
          <w:szCs w:val="26"/>
        </w:rPr>
        <w:t xml:space="preserve"> </w:t>
      </w:r>
      <w:r w:rsidRPr="00275A68">
        <w:rPr>
          <w:sz w:val="18"/>
          <w:szCs w:val="26"/>
        </w:rPr>
        <w:t>In fact,</w:t>
      </w:r>
      <w:r w:rsidRPr="00275A68">
        <w:rPr>
          <w:szCs w:val="26"/>
        </w:rPr>
        <w:t xml:space="preserve"> </w:t>
      </w:r>
      <w:r w:rsidRPr="00D66553">
        <w:rPr>
          <w:szCs w:val="26"/>
          <w:highlight w:val="magenta"/>
          <w:u w:val="single"/>
        </w:rPr>
        <w:t>U.S. vision has been so blurred by the prevalence of the paradigm, that American policymakers alienate and threaten Iran,</w:t>
      </w:r>
      <w:r w:rsidRPr="00275A68">
        <w:rPr>
          <w:szCs w:val="26"/>
          <w:u w:val="single"/>
        </w:rPr>
        <w:t xml:space="preserve"> while seeking help from those who have magnified--and instigated for their own motives--the sectarian divide in Iraq long before sectarian clashes started.</w:t>
      </w:r>
      <w:r w:rsidRPr="00275A68">
        <w:rPr>
          <w:szCs w:val="26"/>
        </w:rPr>
        <w:t xml:space="preserve"> </w:t>
      </w:r>
      <w:r w:rsidRPr="00275A68">
        <w:rPr>
          <w:sz w:val="18"/>
          <w:szCs w:val="26"/>
        </w:rPr>
        <w:t>(24) This policy clearly illustrates that no lessons have been learnt from the devastation caused by many decades of the implementation of that policy in the Persian Gulf region.</w:t>
      </w:r>
    </w:p>
    <w:p w14:paraId="3553EB14" w14:textId="77777777" w:rsidR="00CF39D5" w:rsidRDefault="00CF39D5" w:rsidP="00CF39D5">
      <w:pPr>
        <w:rPr>
          <w:b/>
          <w:sz w:val="24"/>
          <w:szCs w:val="28"/>
        </w:rPr>
      </w:pPr>
    </w:p>
    <w:p w14:paraId="6F6E32A2" w14:textId="77777777" w:rsidR="00CF39D5" w:rsidRDefault="00CF39D5" w:rsidP="00CF39D5">
      <w:pPr>
        <w:pStyle w:val="Heading4"/>
      </w:pPr>
      <w:r>
        <w:t xml:space="preserve">This paradigm of enemy construction is a larger internal link to instability and conflict in the region </w:t>
      </w:r>
    </w:p>
    <w:p w14:paraId="71995EEB" w14:textId="77777777" w:rsidR="00CF39D5" w:rsidRPr="00275A68" w:rsidRDefault="00CF39D5" w:rsidP="00CF39D5">
      <w:pPr>
        <w:rPr>
          <w:b/>
          <w:szCs w:val="26"/>
          <w:u w:val="single"/>
        </w:rPr>
      </w:pPr>
      <w:proofErr w:type="spellStart"/>
      <w:r w:rsidRPr="00586ABC">
        <w:rPr>
          <w:b/>
          <w:sz w:val="24"/>
          <w:szCs w:val="28"/>
        </w:rPr>
        <w:t>Zarif</w:t>
      </w:r>
      <w:proofErr w:type="spellEnd"/>
      <w:r w:rsidRPr="00586ABC">
        <w:rPr>
          <w:b/>
          <w:sz w:val="24"/>
          <w:szCs w:val="28"/>
        </w:rPr>
        <w:t>,</w:t>
      </w:r>
      <w:r w:rsidRPr="00275A68">
        <w:rPr>
          <w:szCs w:val="26"/>
        </w:rPr>
        <w:t xml:space="preserve"> Former Representative of Iran to the UN &amp; PhD in Int’l Law and Policy – U of Denver, </w:t>
      </w:r>
      <w:r w:rsidRPr="00586ABC">
        <w:rPr>
          <w:b/>
          <w:sz w:val="24"/>
          <w:szCs w:val="28"/>
        </w:rPr>
        <w:t>2007</w:t>
      </w:r>
    </w:p>
    <w:p w14:paraId="23DB5722" w14:textId="77777777" w:rsidR="00CF39D5" w:rsidRPr="00275A68" w:rsidRDefault="00CF39D5" w:rsidP="00CF39D5">
      <w:pPr>
        <w:rPr>
          <w:szCs w:val="26"/>
        </w:rPr>
      </w:pP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30AA6D46" w14:textId="77777777" w:rsidR="00CF39D5" w:rsidRPr="00275A68" w:rsidRDefault="00CF39D5" w:rsidP="00CF39D5">
      <w:pPr>
        <w:rPr>
          <w:szCs w:val="26"/>
        </w:rPr>
      </w:pPr>
      <w:r w:rsidRPr="00200F30">
        <w:rPr>
          <w:szCs w:val="26"/>
          <w:highlight w:val="magenta"/>
          <w:u w:val="single"/>
        </w:rPr>
        <w:t>Central Asia and the Persian Gulf region have been engulfed in turmoil and instability with global ramifications for the last several decades.</w:t>
      </w:r>
      <w:r w:rsidRPr="00275A68">
        <w:rPr>
          <w:szCs w:val="26"/>
          <w:u w:val="single"/>
        </w:rPr>
        <w:t xml:space="preserve"> The region has been the scene of super-power rivalry and competition as well as major-power understanding and cooperation</w:t>
      </w:r>
      <w:r w:rsidRPr="00275A68">
        <w:rPr>
          <w:sz w:val="18"/>
          <w:szCs w:val="26"/>
        </w:rPr>
        <w:t>. The Soviet invasion of Afghanistan lead to one of the bloodiest Cold War confrontations, while during the same period, the Iran-Iraq war created a unique opportunity for both superpowers and most other powers to support the same side.</w:t>
      </w:r>
    </w:p>
    <w:p w14:paraId="152ED992" w14:textId="77777777" w:rsidR="00CF39D5" w:rsidRPr="00275A68" w:rsidRDefault="00CF39D5" w:rsidP="00CF39D5">
      <w:pPr>
        <w:rPr>
          <w:szCs w:val="26"/>
        </w:rPr>
      </w:pPr>
      <w:r w:rsidRPr="00275A68">
        <w:rPr>
          <w:sz w:val="18"/>
          <w:szCs w:val="26"/>
        </w:rPr>
        <w:t>This region has also been the scene of the most amazing and drastic shifts in United States alliances. Before they turned against their benefactors, Saddam Hussein and Al-Qaeda began as major assets for--if not creations of--the United States in the war against communism and later in the campaign against Iran. (1</w:t>
      </w:r>
      <w:r w:rsidRPr="00275A68">
        <w:rPr>
          <w:szCs w:val="26"/>
        </w:rPr>
        <w:t>)</w:t>
      </w:r>
    </w:p>
    <w:p w14:paraId="415D5FED" w14:textId="77777777" w:rsidR="00CF39D5" w:rsidRPr="00275A68" w:rsidRDefault="00CF39D5" w:rsidP="00CF39D5">
      <w:pPr>
        <w:rPr>
          <w:sz w:val="18"/>
          <w:szCs w:val="26"/>
        </w:rPr>
      </w:pPr>
      <w:r w:rsidRPr="00200F30">
        <w:rPr>
          <w:szCs w:val="26"/>
          <w:highlight w:val="magenta"/>
          <w:u w:val="single"/>
        </w:rPr>
        <w:t>The turmoil in this region has shown that major-power rivalry has not been the sole source of the region's miseries</w:t>
      </w:r>
      <w:r w:rsidRPr="00275A68">
        <w:rPr>
          <w:szCs w:val="26"/>
          <w:u w:val="single"/>
        </w:rPr>
        <w:t>,</w:t>
      </w:r>
      <w:r w:rsidRPr="00275A68">
        <w:rPr>
          <w:szCs w:val="26"/>
        </w:rPr>
        <w:t xml:space="preserve"> </w:t>
      </w:r>
      <w:r w:rsidRPr="00275A68">
        <w:rPr>
          <w:sz w:val="18"/>
          <w:szCs w:val="26"/>
        </w:rPr>
        <w:t>because significant episodes of major-power cooperation did not bring about positive change.</w:t>
      </w:r>
      <w:r w:rsidRPr="00275A68">
        <w:rPr>
          <w:szCs w:val="26"/>
        </w:rPr>
        <w:t xml:space="preserve"> </w:t>
      </w:r>
      <w:r w:rsidRPr="00200F30">
        <w:rPr>
          <w:szCs w:val="26"/>
          <w:highlight w:val="magenta"/>
          <w:u w:val="single"/>
        </w:rPr>
        <w:t>The source of trouble is not extremism either, as it has been a symptom and not the cause</w:t>
      </w:r>
      <w:r w:rsidRPr="00275A68">
        <w:rPr>
          <w:szCs w:val="26"/>
          <w:u w:val="single"/>
        </w:rPr>
        <w:t>;</w:t>
      </w:r>
      <w:r w:rsidRPr="00275A68">
        <w:rPr>
          <w:sz w:val="18"/>
          <w:szCs w:val="26"/>
        </w:rPr>
        <w:t xml:space="preserve"> not to mention the fact that today's extremists were once close allies of their current antagonists. </w:t>
      </w:r>
      <w:r w:rsidRPr="00200F30">
        <w:rPr>
          <w:szCs w:val="26"/>
          <w:highlight w:val="magenta"/>
          <w:u w:val="single"/>
        </w:rPr>
        <w:t>The problem lies in the prevailing paradigm, founded on the need for an enemy--real, perceived, imaginary or artificially manufactured--as a convenient tool for governance and global interactions</w:t>
      </w:r>
      <w:r w:rsidRPr="00275A68">
        <w:rPr>
          <w:szCs w:val="26"/>
          <w:u w:val="single"/>
        </w:rPr>
        <w:t xml:space="preserve">. </w:t>
      </w:r>
      <w:r w:rsidRPr="00200F30">
        <w:rPr>
          <w:szCs w:val="26"/>
          <w:highlight w:val="magenta"/>
          <w:u w:val="single"/>
        </w:rPr>
        <w:t>The resulting</w:t>
      </w:r>
      <w:r w:rsidRPr="00275A68">
        <w:rPr>
          <w:szCs w:val="26"/>
          <w:u w:val="single"/>
        </w:rPr>
        <w:t xml:space="preserve"> double standards, </w:t>
      </w:r>
      <w:proofErr w:type="gramStart"/>
      <w:r w:rsidRPr="00200F30">
        <w:rPr>
          <w:szCs w:val="26"/>
          <w:highlight w:val="magenta"/>
          <w:u w:val="single"/>
        </w:rPr>
        <w:t>short-sighted</w:t>
      </w:r>
      <w:proofErr w:type="gramEnd"/>
      <w:r w:rsidRPr="00200F30">
        <w:rPr>
          <w:szCs w:val="26"/>
          <w:highlight w:val="magenta"/>
          <w:u w:val="single"/>
        </w:rPr>
        <w:t xml:space="preserve"> policies, political and military domination and imposition continue to nurture conflict, insecurity, arms races, dictatorship and extremism</w:t>
      </w:r>
      <w:r w:rsidRPr="00275A68">
        <w:rPr>
          <w:szCs w:val="26"/>
          <w:u w:val="single"/>
        </w:rPr>
        <w:t xml:space="preserve">. </w:t>
      </w:r>
      <w:r w:rsidRPr="00275A68">
        <w:rPr>
          <w:sz w:val="18"/>
          <w:szCs w:val="26"/>
        </w:rPr>
        <w:t>(2)</w:t>
      </w:r>
    </w:p>
    <w:p w14:paraId="4959E782" w14:textId="77777777" w:rsidR="00CF39D5" w:rsidRDefault="00CF39D5" w:rsidP="00CF39D5">
      <w:pPr>
        <w:pStyle w:val="Heading3"/>
      </w:pPr>
      <w:r>
        <w:br w:type="page"/>
      </w:r>
      <w:bookmarkStart w:id="81" w:name="_Toc178307715"/>
      <w:r>
        <w:t xml:space="preserve">Iran </w:t>
      </w:r>
      <w:proofErr w:type="spellStart"/>
      <w:r>
        <w:t>Adv</w:t>
      </w:r>
      <w:proofErr w:type="spellEnd"/>
      <w:r>
        <w:t xml:space="preserve"> – Epistemology Ext</w:t>
      </w:r>
      <w:bookmarkEnd w:id="81"/>
    </w:p>
    <w:p w14:paraId="1913513A" w14:textId="77777777" w:rsidR="00CF39D5" w:rsidRPr="00275A68" w:rsidRDefault="00CF39D5" w:rsidP="00CF39D5">
      <w:pPr>
        <w:pStyle w:val="Heading4"/>
      </w:pPr>
      <w:r w:rsidRPr="00275A68">
        <w:t xml:space="preserve">Iranian nuclear crisis is constructed – our </w:t>
      </w:r>
      <w:proofErr w:type="spellStart"/>
      <w:r w:rsidRPr="00275A68">
        <w:t>Zarif</w:t>
      </w:r>
      <w:proofErr w:type="spellEnd"/>
      <w:r w:rsidRPr="00275A68">
        <w:t xml:space="preserve"> evidence is phenomenal on this question – the current political climate is tied to a long history of enemy creation and construction – once it is decided that Iran will be the target of our aggression the media quickly falls into place and creates a knowledge base that is founded on a false premise and a ridiculous misreading of history – don’t trust the affirmatives argument or evidence – it is biased and created under a very political agenda of creating a dangerous enemy in order to justify violence against the Islamic other   </w:t>
      </w:r>
    </w:p>
    <w:p w14:paraId="151FE03C" w14:textId="77777777" w:rsidR="00CF39D5" w:rsidRPr="00275A68" w:rsidRDefault="00CF39D5" w:rsidP="00CF39D5">
      <w:pPr>
        <w:rPr>
          <w:b/>
          <w:szCs w:val="26"/>
          <w:u w:val="single"/>
        </w:rPr>
      </w:pPr>
      <w:proofErr w:type="spellStart"/>
      <w:r w:rsidRPr="00586ABC">
        <w:rPr>
          <w:b/>
          <w:sz w:val="24"/>
          <w:szCs w:val="28"/>
        </w:rPr>
        <w:t>Zarif</w:t>
      </w:r>
      <w:proofErr w:type="spellEnd"/>
      <w:r w:rsidRPr="00586ABC">
        <w:rPr>
          <w:b/>
          <w:sz w:val="24"/>
          <w:szCs w:val="28"/>
        </w:rPr>
        <w:t>,</w:t>
      </w:r>
      <w:r w:rsidRPr="00275A68">
        <w:rPr>
          <w:szCs w:val="26"/>
        </w:rPr>
        <w:t xml:space="preserve"> Former Representative of Iran to the UN &amp; PhD in Int’l Law and Policy – U of Denver, </w:t>
      </w:r>
      <w:r w:rsidRPr="00586ABC">
        <w:rPr>
          <w:b/>
          <w:sz w:val="24"/>
          <w:szCs w:val="28"/>
        </w:rPr>
        <w:t>2007</w:t>
      </w:r>
    </w:p>
    <w:p w14:paraId="02EA2030" w14:textId="77777777" w:rsidR="00CF39D5" w:rsidRPr="00275A68" w:rsidRDefault="00CF39D5" w:rsidP="00CF39D5">
      <w:pPr>
        <w:rPr>
          <w:szCs w:val="26"/>
        </w:rPr>
      </w:pP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6AE1825D" w14:textId="77777777" w:rsidR="00CF39D5" w:rsidRPr="00275A68" w:rsidRDefault="00CF39D5" w:rsidP="00CF39D5">
      <w:pPr>
        <w:rPr>
          <w:szCs w:val="26"/>
        </w:rPr>
      </w:pPr>
      <w:r w:rsidRPr="00200F30">
        <w:rPr>
          <w:szCs w:val="26"/>
          <w:highlight w:val="magenta"/>
          <w:u w:val="single"/>
        </w:rPr>
        <w:t>The manufacturing of the "Iran Nuclear Crisis" has</w:t>
      </w:r>
      <w:r w:rsidRPr="00275A68">
        <w:rPr>
          <w:szCs w:val="26"/>
        </w:rPr>
        <w:t xml:space="preserve"> </w:t>
      </w:r>
      <w:r w:rsidRPr="00275A68">
        <w:rPr>
          <w:sz w:val="18"/>
          <w:szCs w:val="26"/>
        </w:rPr>
        <w:t>similarly</w:t>
      </w:r>
      <w:r w:rsidRPr="00275A68">
        <w:rPr>
          <w:szCs w:val="26"/>
        </w:rPr>
        <w:t xml:space="preserve"> </w:t>
      </w:r>
      <w:r w:rsidRPr="00200F30">
        <w:rPr>
          <w:szCs w:val="26"/>
          <w:highlight w:val="magenta"/>
          <w:u w:val="single"/>
        </w:rPr>
        <w:t>shown that old habits die hard</w:t>
      </w:r>
      <w:r w:rsidRPr="00275A68">
        <w:rPr>
          <w:szCs w:val="26"/>
          <w:u w:val="single"/>
        </w:rPr>
        <w:t>, and the same tendencies that caused the misery of the last four years continue to prevail in major power circles in Washington</w:t>
      </w:r>
      <w:r w:rsidRPr="00275A68">
        <w:rPr>
          <w:szCs w:val="26"/>
        </w:rPr>
        <w:t xml:space="preserve"> </w:t>
      </w:r>
      <w:r w:rsidRPr="00275A68">
        <w:rPr>
          <w:sz w:val="18"/>
          <w:szCs w:val="26"/>
        </w:rPr>
        <w:t>and London.</w:t>
      </w:r>
      <w:r w:rsidRPr="00275A68">
        <w:rPr>
          <w:szCs w:val="26"/>
        </w:rPr>
        <w:t xml:space="preserve"> </w:t>
      </w:r>
      <w:r w:rsidRPr="00200F30">
        <w:rPr>
          <w:szCs w:val="26"/>
          <w:highlight w:val="magenta"/>
          <w:u w:val="single"/>
        </w:rPr>
        <w:t xml:space="preserve">The same cabal has orchestrated a massive campaign to </w:t>
      </w:r>
      <w:bookmarkStart w:id="82" w:name="_GoBack"/>
      <w:bookmarkEnd w:id="82"/>
      <w:r w:rsidRPr="00200F30">
        <w:rPr>
          <w:szCs w:val="26"/>
          <w:highlight w:val="magenta"/>
          <w:u w:val="single"/>
        </w:rPr>
        <w:t>portray Iran's peaceful nuclear program as a threat</w:t>
      </w:r>
      <w:r w:rsidRPr="00275A68">
        <w:rPr>
          <w:szCs w:val="26"/>
          <w:u w:val="single"/>
        </w:rPr>
        <w:t xml:space="preserve">, </w:t>
      </w:r>
      <w:r w:rsidRPr="00200F30">
        <w:rPr>
          <w:szCs w:val="26"/>
          <w:highlight w:val="magenta"/>
          <w:u w:val="single"/>
        </w:rPr>
        <w:t>and</w:t>
      </w:r>
      <w:r w:rsidRPr="00275A68">
        <w:rPr>
          <w:szCs w:val="26"/>
          <w:u w:val="single"/>
        </w:rPr>
        <w:t xml:space="preserve"> in order to give that a semblance of international legitimacy, </w:t>
      </w:r>
      <w:r w:rsidRPr="00200F30">
        <w:rPr>
          <w:szCs w:val="26"/>
          <w:highlight w:val="magenta"/>
          <w:u w:val="single"/>
        </w:rPr>
        <w:t>has resorted to substantial</w:t>
      </w:r>
      <w:r w:rsidRPr="00275A68">
        <w:rPr>
          <w:szCs w:val="26"/>
          <w:u w:val="single"/>
        </w:rPr>
        <w:t xml:space="preserve"> economic and </w:t>
      </w:r>
      <w:r w:rsidRPr="00200F30">
        <w:rPr>
          <w:szCs w:val="26"/>
          <w:highlight w:val="magenta"/>
          <w:u w:val="single"/>
        </w:rPr>
        <w:t>political pressure</w:t>
      </w:r>
      <w:r w:rsidRPr="00275A68">
        <w:rPr>
          <w:szCs w:val="26"/>
        </w:rPr>
        <w:t xml:space="preserve"> </w:t>
      </w:r>
      <w:r w:rsidRPr="00275A68">
        <w:rPr>
          <w:sz w:val="18"/>
          <w:szCs w:val="26"/>
        </w:rPr>
        <w:t>to compel members of the Security Council to adopt two unwarranted resolutions within five months. (25)</w:t>
      </w:r>
    </w:p>
    <w:p w14:paraId="68531B14" w14:textId="77777777" w:rsidR="00CF39D5" w:rsidRPr="00275A68" w:rsidRDefault="00CF39D5" w:rsidP="00CF39D5">
      <w:pPr>
        <w:rPr>
          <w:szCs w:val="26"/>
        </w:rPr>
      </w:pPr>
      <w:r w:rsidRPr="00200F30">
        <w:rPr>
          <w:szCs w:val="26"/>
          <w:highlight w:val="magenta"/>
          <w:u w:val="single"/>
        </w:rPr>
        <w:t>The campaign has involved attempts to doctor the evidence</w:t>
      </w:r>
      <w:r w:rsidRPr="00275A68">
        <w:rPr>
          <w:szCs w:val="26"/>
          <w:u w:val="single"/>
        </w:rPr>
        <w:t xml:space="preserve"> </w:t>
      </w:r>
      <w:r w:rsidRPr="00200F30">
        <w:rPr>
          <w:szCs w:val="26"/>
          <w:highlight w:val="magenta"/>
          <w:u w:val="single"/>
        </w:rPr>
        <w:t>in order to create a national and global scare.</w:t>
      </w:r>
      <w:r w:rsidRPr="00275A68">
        <w:rPr>
          <w:szCs w:val="26"/>
        </w:rPr>
        <w:t xml:space="preserve"> </w:t>
      </w:r>
      <w:r w:rsidRPr="00275A68">
        <w:rPr>
          <w:sz w:val="18"/>
          <w:szCs w:val="26"/>
        </w:rPr>
        <w:t xml:space="preserve">According to a November 2006 article by Seymour </w:t>
      </w:r>
      <w:proofErr w:type="spellStart"/>
      <w:r w:rsidRPr="00275A68">
        <w:rPr>
          <w:sz w:val="18"/>
          <w:szCs w:val="26"/>
        </w:rPr>
        <w:t>Hersh</w:t>
      </w:r>
      <w:proofErr w:type="spellEnd"/>
      <w:r w:rsidRPr="00275A68">
        <w:rPr>
          <w:sz w:val="18"/>
          <w:szCs w:val="26"/>
        </w:rPr>
        <w:t>,</w:t>
      </w:r>
      <w:r w:rsidRPr="00275A68">
        <w:rPr>
          <w:szCs w:val="26"/>
        </w:rPr>
        <w:t xml:space="preserve"> </w:t>
      </w:r>
      <w:r w:rsidRPr="00275A68">
        <w:rPr>
          <w:szCs w:val="26"/>
          <w:u w:val="single"/>
        </w:rPr>
        <w:t>"The CIA found no conclusive evidence, as yet, of a secret Iranian nuclear-weapons program running parallel to the civilian operations that Iran has declared."</w:t>
      </w:r>
      <w:r w:rsidRPr="00275A68">
        <w:rPr>
          <w:szCs w:val="26"/>
        </w:rPr>
        <w:t xml:space="preserve"> </w:t>
      </w:r>
      <w:r w:rsidRPr="00275A68">
        <w:rPr>
          <w:sz w:val="18"/>
          <w:szCs w:val="26"/>
        </w:rPr>
        <w:t xml:space="preserve">He also </w:t>
      </w:r>
      <w:proofErr w:type="gramStart"/>
      <w:r w:rsidRPr="00275A68">
        <w:rPr>
          <w:sz w:val="18"/>
          <w:szCs w:val="26"/>
        </w:rPr>
        <w:t>added that</w:t>
      </w:r>
      <w:proofErr w:type="gramEnd"/>
      <w:r w:rsidRPr="00275A68">
        <w:rPr>
          <w:szCs w:val="26"/>
        </w:rPr>
        <w:t xml:space="preserve"> </w:t>
      </w:r>
      <w:r w:rsidRPr="00275A68">
        <w:rPr>
          <w:szCs w:val="26"/>
          <w:u w:val="single"/>
        </w:rPr>
        <w:t>"the White House was hostile to [the CIA finding]" and may be trying "to prevent the CIA assessment from being incorporated into a forthcoming National Intelligence Estimate on Iranian nuclear capabilities" because this finding complicates "the administration's planning for a military attack against Iran."</w:t>
      </w:r>
      <w:r w:rsidRPr="00275A68">
        <w:rPr>
          <w:szCs w:val="26"/>
        </w:rPr>
        <w:t xml:space="preserve"> (26)</w:t>
      </w:r>
    </w:p>
    <w:p w14:paraId="5742B165" w14:textId="77777777" w:rsidR="00CF39D5" w:rsidRDefault="00CF39D5" w:rsidP="00CF39D5">
      <w:pPr>
        <w:pStyle w:val="tag"/>
      </w:pPr>
    </w:p>
    <w:p w14:paraId="349C5572" w14:textId="77777777" w:rsidR="00CF39D5" w:rsidRPr="00275A68" w:rsidRDefault="00CF39D5" w:rsidP="00CF39D5">
      <w:pPr>
        <w:pStyle w:val="Heading4"/>
      </w:pPr>
      <w:r w:rsidRPr="00275A68">
        <w:t xml:space="preserve">AND - Information is manipulated in order to justify further adventurism in Iran – don’t trust even their most qualified evidence </w:t>
      </w:r>
    </w:p>
    <w:p w14:paraId="6C86C383" w14:textId="77777777" w:rsidR="00CF39D5" w:rsidRPr="00275A68" w:rsidRDefault="00CF39D5" w:rsidP="00CF39D5">
      <w:pPr>
        <w:rPr>
          <w:b/>
          <w:szCs w:val="26"/>
          <w:u w:val="single"/>
        </w:rPr>
      </w:pPr>
      <w:proofErr w:type="spellStart"/>
      <w:r w:rsidRPr="00586ABC">
        <w:rPr>
          <w:b/>
          <w:sz w:val="24"/>
          <w:szCs w:val="28"/>
        </w:rPr>
        <w:t>Zarif</w:t>
      </w:r>
      <w:proofErr w:type="spellEnd"/>
      <w:r w:rsidRPr="00586ABC">
        <w:rPr>
          <w:b/>
          <w:sz w:val="24"/>
          <w:szCs w:val="28"/>
        </w:rPr>
        <w:t>,</w:t>
      </w:r>
      <w:r w:rsidRPr="00275A68">
        <w:rPr>
          <w:szCs w:val="26"/>
        </w:rPr>
        <w:t xml:space="preserve"> Former Representative of Iran to the UN &amp; PhD in Int’l Law and Policy – U of Denver, </w:t>
      </w:r>
      <w:r w:rsidRPr="00586ABC">
        <w:rPr>
          <w:b/>
          <w:sz w:val="24"/>
          <w:szCs w:val="28"/>
        </w:rPr>
        <w:t>2007</w:t>
      </w:r>
    </w:p>
    <w:p w14:paraId="09077546" w14:textId="77777777" w:rsidR="00CF39D5" w:rsidRPr="00275A68" w:rsidRDefault="00CF39D5" w:rsidP="00CF39D5">
      <w:pPr>
        <w:rPr>
          <w:szCs w:val="26"/>
        </w:rPr>
      </w:pP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7E2ABB7E" w14:textId="77777777" w:rsidR="00CF39D5" w:rsidRPr="00275A68" w:rsidRDefault="00CF39D5" w:rsidP="00CF39D5">
      <w:pPr>
        <w:rPr>
          <w:szCs w:val="26"/>
        </w:rPr>
      </w:pPr>
      <w:r w:rsidRPr="00200F30">
        <w:rPr>
          <w:szCs w:val="26"/>
          <w:highlight w:val="magenta"/>
          <w:u w:val="single"/>
        </w:rPr>
        <w:t xml:space="preserve">What is available in the public domain corroborates </w:t>
      </w:r>
      <w:proofErr w:type="spellStart"/>
      <w:r w:rsidRPr="00200F30">
        <w:rPr>
          <w:szCs w:val="26"/>
          <w:highlight w:val="magenta"/>
          <w:u w:val="single"/>
        </w:rPr>
        <w:t>Hersh's</w:t>
      </w:r>
      <w:proofErr w:type="spellEnd"/>
      <w:r w:rsidRPr="00200F30">
        <w:rPr>
          <w:szCs w:val="26"/>
          <w:highlight w:val="magenta"/>
          <w:u w:val="single"/>
        </w:rPr>
        <w:t xml:space="preserve"> assertions about activities currently underway to manipulate intelligence.</w:t>
      </w:r>
      <w:r w:rsidRPr="00275A68">
        <w:rPr>
          <w:szCs w:val="26"/>
          <w:u w:val="single"/>
        </w:rPr>
        <w:t xml:space="preserve"> Intelligence officials conceded in February 2006 that there was no evidence that Iran was actually trying to build a nuclear weapon.</w:t>
      </w:r>
      <w:r w:rsidRPr="00275A68">
        <w:rPr>
          <w:szCs w:val="26"/>
        </w:rPr>
        <w:t xml:space="preserve"> </w:t>
      </w:r>
      <w:r w:rsidRPr="00275A68">
        <w:rPr>
          <w:sz w:val="18"/>
          <w:szCs w:val="26"/>
        </w:rPr>
        <w:t>(29) The last National Intelligence Estimate also projected that even if Iran wanted to build nuclear weapons, it would not be able to do so before 2015. (30) In response,</w:t>
      </w:r>
      <w:r w:rsidRPr="00275A68">
        <w:rPr>
          <w:szCs w:val="26"/>
        </w:rPr>
        <w:t xml:space="preserve"> </w:t>
      </w:r>
      <w:r w:rsidRPr="00200F30">
        <w:rPr>
          <w:szCs w:val="26"/>
          <w:highlight w:val="magenta"/>
          <w:u w:val="single"/>
        </w:rPr>
        <w:t>neoconservatives produced and widely circulated a</w:t>
      </w:r>
      <w:r w:rsidRPr="00275A68">
        <w:rPr>
          <w:szCs w:val="26"/>
          <w:u w:val="single"/>
        </w:rPr>
        <w:t xml:space="preserve"> House Intelligence Committee staff </w:t>
      </w:r>
      <w:r w:rsidRPr="00200F30">
        <w:rPr>
          <w:szCs w:val="26"/>
          <w:highlight w:val="magenta"/>
          <w:u w:val="single"/>
        </w:rPr>
        <w:t>report</w:t>
      </w:r>
      <w:r w:rsidRPr="00275A68">
        <w:rPr>
          <w:szCs w:val="26"/>
          <w:u w:val="single"/>
        </w:rPr>
        <w:t xml:space="preserve"> on Iran's nuclear program, </w:t>
      </w:r>
      <w:r w:rsidRPr="00200F30">
        <w:rPr>
          <w:szCs w:val="26"/>
          <w:highlight w:val="magenta"/>
          <w:u w:val="single"/>
        </w:rPr>
        <w:t>which sought to present a</w:t>
      </w:r>
      <w:r w:rsidRPr="00275A68">
        <w:rPr>
          <w:szCs w:val="26"/>
          <w:u w:val="single"/>
        </w:rPr>
        <w:t xml:space="preserve"> more </w:t>
      </w:r>
      <w:r w:rsidRPr="00200F30">
        <w:rPr>
          <w:szCs w:val="26"/>
          <w:highlight w:val="magenta"/>
          <w:u w:val="single"/>
        </w:rPr>
        <w:t>alarming picture that could provide a pretext for greater adventurism</w:t>
      </w:r>
      <w:r w:rsidRPr="00275A68">
        <w:rPr>
          <w:szCs w:val="26"/>
          <w:u w:val="single"/>
        </w:rPr>
        <w:t xml:space="preserve">. </w:t>
      </w:r>
      <w:r w:rsidRPr="00275A68">
        <w:rPr>
          <w:sz w:val="18"/>
          <w:szCs w:val="26"/>
        </w:rPr>
        <w:t>(31)</w:t>
      </w:r>
      <w:r w:rsidRPr="00275A68">
        <w:rPr>
          <w:szCs w:val="26"/>
        </w:rPr>
        <w:t xml:space="preserve"> </w:t>
      </w:r>
      <w:r w:rsidRPr="00200F30">
        <w:rPr>
          <w:szCs w:val="26"/>
          <w:highlight w:val="magenta"/>
          <w:u w:val="single"/>
        </w:rPr>
        <w:t>That report was so dangerously misleading that</w:t>
      </w:r>
      <w:r w:rsidRPr="00275A68">
        <w:rPr>
          <w:szCs w:val="26"/>
          <w:u w:val="single"/>
        </w:rPr>
        <w:t xml:space="preserve"> </w:t>
      </w:r>
      <w:r w:rsidRPr="00200F30">
        <w:rPr>
          <w:szCs w:val="26"/>
          <w:highlight w:val="magenta"/>
          <w:u w:val="single"/>
        </w:rPr>
        <w:t>the</w:t>
      </w:r>
      <w:r w:rsidRPr="00275A68">
        <w:rPr>
          <w:szCs w:val="26"/>
        </w:rPr>
        <w:t xml:space="preserve"> </w:t>
      </w:r>
      <w:r w:rsidRPr="00275A68">
        <w:rPr>
          <w:sz w:val="18"/>
          <w:szCs w:val="26"/>
        </w:rPr>
        <w:t>International Atomic Energy Agency</w:t>
      </w:r>
      <w:r w:rsidRPr="00275A68">
        <w:rPr>
          <w:szCs w:val="26"/>
        </w:rPr>
        <w:t xml:space="preserve"> </w:t>
      </w:r>
      <w:r w:rsidRPr="00200F30">
        <w:rPr>
          <w:szCs w:val="26"/>
          <w:highlight w:val="magenta"/>
          <w:u w:val="single"/>
        </w:rPr>
        <w:t>(IAEA) found it necessary to officially dispute its central claims against Iran.</w:t>
      </w:r>
      <w:r w:rsidRPr="00275A68">
        <w:rPr>
          <w:szCs w:val="26"/>
          <w:u w:val="single"/>
        </w:rPr>
        <w:t xml:space="preserve"> </w:t>
      </w:r>
      <w:r w:rsidRPr="00200F30">
        <w:rPr>
          <w:szCs w:val="26"/>
          <w:highlight w:val="magenta"/>
          <w:u w:val="single"/>
        </w:rPr>
        <w:t>The Agency called parts of the report "outrageous and dishonest," containing distortions of IAEA findings and "incorrect and misleading assertions</w:t>
      </w:r>
      <w:r w:rsidRPr="00275A68">
        <w:rPr>
          <w:szCs w:val="26"/>
          <w:u w:val="single"/>
        </w:rPr>
        <w:t>."</w:t>
      </w:r>
      <w:r w:rsidRPr="00275A68">
        <w:rPr>
          <w:szCs w:val="26"/>
        </w:rPr>
        <w:t xml:space="preserve"> </w:t>
      </w:r>
      <w:r w:rsidRPr="00275A68">
        <w:rPr>
          <w:sz w:val="18"/>
          <w:szCs w:val="26"/>
        </w:rPr>
        <w:t>(32)</w:t>
      </w:r>
    </w:p>
    <w:p w14:paraId="4867D266" w14:textId="77777777" w:rsidR="00CF39D5" w:rsidRDefault="00CF39D5" w:rsidP="00CF39D5"/>
    <w:p w14:paraId="51FF762F" w14:textId="77777777" w:rsidR="00CF39D5" w:rsidRDefault="00CF39D5" w:rsidP="00CF39D5">
      <w:pPr>
        <w:pStyle w:val="Heading4"/>
      </w:pPr>
      <w:r>
        <w:t xml:space="preserve">This epistemological stance is not neutral – it is an attempt to build support for international violence </w:t>
      </w:r>
    </w:p>
    <w:p w14:paraId="5065CED3" w14:textId="77777777" w:rsidR="00CF39D5" w:rsidRPr="00275A68" w:rsidRDefault="00CF39D5" w:rsidP="00CF39D5">
      <w:pPr>
        <w:rPr>
          <w:b/>
          <w:szCs w:val="32"/>
        </w:rPr>
      </w:pPr>
      <w:r w:rsidRPr="00586ABC">
        <w:rPr>
          <w:b/>
          <w:sz w:val="24"/>
          <w:szCs w:val="28"/>
        </w:rPr>
        <w:t>Herman,</w:t>
      </w:r>
      <w:r w:rsidRPr="00275A68">
        <w:rPr>
          <w:szCs w:val="32"/>
        </w:rPr>
        <w:t xml:space="preserve"> Professor Emeritus of Finance at the Wharton School, University of Pennsylvania, </w:t>
      </w:r>
      <w:r w:rsidRPr="00586ABC">
        <w:rPr>
          <w:b/>
          <w:sz w:val="24"/>
          <w:szCs w:val="28"/>
        </w:rPr>
        <w:t>2006</w:t>
      </w:r>
    </w:p>
    <w:p w14:paraId="6CBC681D" w14:textId="77777777" w:rsidR="00CF39D5" w:rsidRDefault="00CF39D5" w:rsidP="00CF39D5">
      <w:pPr>
        <w:rPr>
          <w:szCs w:val="32"/>
        </w:rPr>
      </w:pPr>
      <w:r w:rsidRPr="00275A68">
        <w:rPr>
          <w:szCs w:val="32"/>
        </w:rPr>
        <w:t xml:space="preserve">(Edward, </w:t>
      </w:r>
      <w:proofErr w:type="spellStart"/>
      <w:r w:rsidRPr="00275A68">
        <w:rPr>
          <w:szCs w:val="32"/>
        </w:rPr>
        <w:t>ZNet</w:t>
      </w:r>
      <w:proofErr w:type="spellEnd"/>
      <w:r w:rsidRPr="00275A68">
        <w:rPr>
          <w:szCs w:val="32"/>
        </w:rPr>
        <w:t xml:space="preserve"> Magazine, March 15, </w:t>
      </w:r>
      <w:hyperlink r:id="rId29" w:history="1">
        <w:r w:rsidRPr="00DA245A">
          <w:rPr>
            <w:rStyle w:val="Hyperlink"/>
            <w:szCs w:val="32"/>
          </w:rPr>
          <w:t>http://www.zmag.org/content/showarticle.cfm?itemid=9910</w:t>
        </w:r>
      </w:hyperlink>
      <w:r>
        <w:rPr>
          <w:szCs w:val="32"/>
        </w:rPr>
        <w:t>)</w:t>
      </w:r>
    </w:p>
    <w:p w14:paraId="12F31D38" w14:textId="77777777" w:rsidR="00CF39D5" w:rsidRPr="00275A68" w:rsidRDefault="00CF39D5" w:rsidP="00CF39D5">
      <w:pPr>
        <w:rPr>
          <w:szCs w:val="32"/>
        </w:rPr>
      </w:pPr>
      <w:r w:rsidRPr="00275A68">
        <w:rPr>
          <w:sz w:val="18"/>
          <w:szCs w:val="26"/>
        </w:rPr>
        <w:t xml:space="preserve">Back at the time of a major Bush-1 "drug war" in 1989, </w:t>
      </w:r>
      <w:proofErr w:type="spellStart"/>
      <w:r w:rsidRPr="00275A68">
        <w:rPr>
          <w:sz w:val="18"/>
          <w:szCs w:val="26"/>
        </w:rPr>
        <w:t>Hodding</w:t>
      </w:r>
      <w:proofErr w:type="spellEnd"/>
      <w:r w:rsidRPr="00275A68">
        <w:rPr>
          <w:sz w:val="18"/>
          <w:szCs w:val="26"/>
        </w:rPr>
        <w:t xml:space="preserve"> Carter pointed out that with increasing attention to the newly declared "crisis" by the administration and media, the public's estimate of the importance of the drug problem rose spectacularly. "Today's big news is the drug war. The president says so, so television says so, newspapers and magazines say so, and the public says so."</w:t>
      </w:r>
      <w:r w:rsidRPr="00275A68">
        <w:rPr>
          <w:szCs w:val="32"/>
        </w:rPr>
        <w:t xml:space="preserve"> </w:t>
      </w:r>
      <w:r w:rsidRPr="00200F30">
        <w:rPr>
          <w:szCs w:val="32"/>
          <w:highlight w:val="magenta"/>
          <w:u w:val="single"/>
        </w:rPr>
        <w:t>Today's big news is the possibility that Iran</w:t>
      </w:r>
      <w:r w:rsidRPr="00275A68">
        <w:rPr>
          <w:szCs w:val="32"/>
          <w:u w:val="single"/>
        </w:rPr>
        <w:t xml:space="preserve">, the Little Satan, </w:t>
      </w:r>
      <w:r w:rsidRPr="00200F30">
        <w:rPr>
          <w:szCs w:val="32"/>
          <w:highlight w:val="magenta"/>
          <w:u w:val="single"/>
        </w:rPr>
        <w:t>might</w:t>
      </w:r>
      <w:r w:rsidRPr="00275A68">
        <w:rPr>
          <w:szCs w:val="32"/>
          <w:u w:val="single"/>
        </w:rPr>
        <w:t xml:space="preserve"> some day </w:t>
      </w:r>
      <w:r w:rsidRPr="00200F30">
        <w:rPr>
          <w:szCs w:val="32"/>
          <w:highlight w:val="magenta"/>
          <w:u w:val="single"/>
        </w:rPr>
        <w:t>acquire a nuclear weapon: the administration says so, the media say so, and now</w:t>
      </w:r>
      <w:r w:rsidRPr="00275A68">
        <w:rPr>
          <w:szCs w:val="32"/>
          <w:u w:val="single"/>
        </w:rPr>
        <w:t xml:space="preserve"> three times as many </w:t>
      </w:r>
      <w:r w:rsidRPr="00200F30">
        <w:rPr>
          <w:szCs w:val="32"/>
          <w:highlight w:val="magenta"/>
          <w:u w:val="single"/>
        </w:rPr>
        <w:t>people regard Iran as the U.S.'s greatest menace</w:t>
      </w:r>
      <w:r w:rsidRPr="00275A68">
        <w:rPr>
          <w:szCs w:val="32"/>
          <w:u w:val="single"/>
        </w:rPr>
        <w:t xml:space="preserve"> than four months ago and 47 percent of the public agrees that Iran should be bombed if needed to prevent its acquiring any nuclear weapon capability.</w:t>
      </w:r>
    </w:p>
    <w:p w14:paraId="13B4AA6A" w14:textId="77777777" w:rsidR="00CF39D5" w:rsidRPr="00275A68" w:rsidRDefault="00CF39D5" w:rsidP="00CF39D5">
      <w:pPr>
        <w:rPr>
          <w:sz w:val="18"/>
          <w:szCs w:val="26"/>
        </w:rPr>
      </w:pPr>
      <w:r w:rsidRPr="00200F30">
        <w:rPr>
          <w:szCs w:val="32"/>
          <w:highlight w:val="magenta"/>
          <w:u w:val="single"/>
        </w:rPr>
        <w:t>The system works this mobilization process like a well-oiled propaganda machine</w:t>
      </w:r>
      <w:r w:rsidRPr="00275A68">
        <w:rPr>
          <w:szCs w:val="32"/>
          <w:u w:val="single"/>
        </w:rPr>
        <w:t>--which it is--</w:t>
      </w:r>
      <w:r w:rsidRPr="00200F30">
        <w:rPr>
          <w:szCs w:val="32"/>
          <w:highlight w:val="magenta"/>
          <w:u w:val="single"/>
        </w:rPr>
        <w:t>and it can</w:t>
      </w:r>
      <w:r w:rsidRPr="00275A68">
        <w:rPr>
          <w:szCs w:val="32"/>
          <w:u w:val="single"/>
        </w:rPr>
        <w:t xml:space="preserve"> apparently </w:t>
      </w:r>
      <w:r w:rsidRPr="00200F30">
        <w:rPr>
          <w:szCs w:val="32"/>
          <w:highlight w:val="magenta"/>
          <w:u w:val="single"/>
        </w:rPr>
        <w:t>sell</w:t>
      </w:r>
      <w:r w:rsidRPr="00275A68">
        <w:rPr>
          <w:szCs w:val="32"/>
          <w:u w:val="single"/>
        </w:rPr>
        <w:t xml:space="preserve"> almost </w:t>
      </w:r>
      <w:r w:rsidRPr="00200F30">
        <w:rPr>
          <w:szCs w:val="32"/>
          <w:highlight w:val="magenta"/>
          <w:u w:val="single"/>
        </w:rPr>
        <w:t>anything in the way of justifying</w:t>
      </w:r>
      <w:r w:rsidRPr="00275A68">
        <w:rPr>
          <w:szCs w:val="32"/>
          <w:u w:val="single"/>
        </w:rPr>
        <w:t xml:space="preserve"> external </w:t>
      </w:r>
      <w:r w:rsidRPr="00200F30">
        <w:rPr>
          <w:szCs w:val="32"/>
          <w:highlight w:val="magenta"/>
          <w:u w:val="single"/>
        </w:rPr>
        <w:t>violence to a large fraction of the populace</w:t>
      </w:r>
      <w:r w:rsidRPr="00275A68">
        <w:rPr>
          <w:szCs w:val="32"/>
          <w:u w:val="single"/>
        </w:rPr>
        <w:t>, at least in the short run.</w:t>
      </w:r>
      <w:r w:rsidRPr="00275A68">
        <w:rPr>
          <w:szCs w:val="32"/>
        </w:rPr>
        <w:t xml:space="preserve"> </w:t>
      </w:r>
      <w:r w:rsidRPr="00275A68">
        <w:rPr>
          <w:sz w:val="18"/>
          <w:szCs w:val="26"/>
        </w:rPr>
        <w:t>The attack on Iraq was a remarkable achievement in this respect, given that it was built on a series of lies about Iraq weapons, links, and threats that were extremely dubious at best, a number clearly false and even quite silly (the mushroom cloud and threat to U.S. national security); and given that the actions taken were in blatant violation of the UN Charter. To put this over required tacit collusion between the administration and mainstream media, with the latter serving as de facto propaganda arms of the war-makers.</w:t>
      </w:r>
    </w:p>
    <w:p w14:paraId="14FA5969" w14:textId="77777777" w:rsidR="00CF39D5" w:rsidRDefault="00CF39D5" w:rsidP="00CF39D5">
      <w:pPr>
        <w:pStyle w:val="Heading3"/>
      </w:pPr>
      <w:bookmarkStart w:id="83" w:name="_Toc178307716"/>
      <w:r>
        <w:t xml:space="preserve">Iran </w:t>
      </w:r>
      <w:proofErr w:type="spellStart"/>
      <w:r>
        <w:t>Adv</w:t>
      </w:r>
      <w:proofErr w:type="spellEnd"/>
      <w:r>
        <w:t xml:space="preserve"> – Enemy Construction Ext</w:t>
      </w:r>
      <w:bookmarkEnd w:id="83"/>
    </w:p>
    <w:p w14:paraId="6344CDC2" w14:textId="77777777" w:rsidR="00CF39D5" w:rsidRDefault="00CF39D5" w:rsidP="00CF39D5">
      <w:pPr>
        <w:pStyle w:val="Heading4"/>
      </w:pPr>
      <w:r>
        <w:t xml:space="preserve">ENEMY CONSTRUCTION IS A LARGER INTERNAL LINK TO THEIR IMPACT – extend </w:t>
      </w:r>
      <w:proofErr w:type="spellStart"/>
      <w:r>
        <w:t>Zarif</w:t>
      </w:r>
      <w:proofErr w:type="spellEnd"/>
      <w:r>
        <w:t xml:space="preserve"> – Iranian enemy construction </w:t>
      </w:r>
      <w:proofErr w:type="spellStart"/>
      <w:r>
        <w:t>overdetermines</w:t>
      </w:r>
      <w:proofErr w:type="spellEnd"/>
      <w:r>
        <w:t xml:space="preserve"> the potential for stability in the regime – international actors will continue to create instability by freaking everyone out –more evidence </w:t>
      </w:r>
    </w:p>
    <w:p w14:paraId="619689A7" w14:textId="77777777" w:rsidR="00CF39D5" w:rsidRPr="005C3C49" w:rsidRDefault="00CF39D5" w:rsidP="00CF39D5">
      <w:pPr>
        <w:pStyle w:val="tag"/>
      </w:pPr>
      <w:proofErr w:type="spellStart"/>
      <w:r w:rsidRPr="00275A68">
        <w:t>Zizek</w:t>
      </w:r>
      <w:proofErr w:type="spellEnd"/>
      <w:r w:rsidRPr="00275A68">
        <w:t xml:space="preserve"> in 2005 </w:t>
      </w:r>
      <w:proofErr w:type="spellStart"/>
      <w:r w:rsidRPr="005C3C49">
        <w:rPr>
          <w:b w:val="0"/>
          <w:sz w:val="20"/>
        </w:rPr>
        <w:t>Slavoj</w:t>
      </w:r>
      <w:proofErr w:type="spellEnd"/>
      <w:r w:rsidRPr="005C3C49">
        <w:rPr>
          <w:b w:val="0"/>
          <w:sz w:val="20"/>
        </w:rPr>
        <w:t>, In These Times, August 11, http://www.lacan.com/zizekiranian.htm</w:t>
      </w:r>
    </w:p>
    <w:p w14:paraId="672BC75F" w14:textId="77777777" w:rsidR="00CF39D5" w:rsidRPr="00275A68" w:rsidRDefault="00CF39D5" w:rsidP="00CF39D5">
      <w:pPr>
        <w:rPr>
          <w:sz w:val="18"/>
          <w:szCs w:val="26"/>
        </w:rPr>
      </w:pPr>
      <w:r w:rsidRPr="005678B1">
        <w:rPr>
          <w:szCs w:val="32"/>
          <w:highlight w:val="magenta"/>
          <w:u w:val="single"/>
        </w:rPr>
        <w:t>Every power structure has to rely on an underlying implicit</w:t>
      </w:r>
      <w:r w:rsidRPr="00275A68">
        <w:rPr>
          <w:szCs w:val="32"/>
          <w:u w:val="single"/>
        </w:rPr>
        <w:t xml:space="preserve"> </w:t>
      </w:r>
      <w:r w:rsidRPr="005678B1">
        <w:rPr>
          <w:szCs w:val="32"/>
          <w:highlight w:val="magenta"/>
          <w:u w:val="single"/>
        </w:rPr>
        <w:t>threat,</w:t>
      </w:r>
      <w:r w:rsidRPr="00275A68">
        <w:rPr>
          <w:u w:val="single"/>
        </w:rPr>
        <w:t xml:space="preserve"> </w:t>
      </w:r>
      <w:r w:rsidRPr="00275A68">
        <w:rPr>
          <w:sz w:val="18"/>
          <w:szCs w:val="26"/>
        </w:rPr>
        <w:t xml:space="preserve">i.e. whatever the </w:t>
      </w:r>
      <w:proofErr w:type="spellStart"/>
      <w:r w:rsidRPr="00275A68">
        <w:rPr>
          <w:sz w:val="18"/>
          <w:szCs w:val="26"/>
        </w:rPr>
        <w:t>oficial</w:t>
      </w:r>
      <w:proofErr w:type="spellEnd"/>
      <w:r w:rsidRPr="00275A68">
        <w:rPr>
          <w:sz w:val="18"/>
          <w:szCs w:val="26"/>
        </w:rPr>
        <w:t xml:space="preserve"> democratic rules and legal constraints may </w:t>
      </w:r>
      <w:proofErr w:type="gramStart"/>
      <w:r w:rsidRPr="00275A68">
        <w:rPr>
          <w:sz w:val="18"/>
          <w:szCs w:val="26"/>
        </w:rPr>
        <w:t>be,</w:t>
      </w:r>
      <w:proofErr w:type="gramEnd"/>
      <w:r w:rsidRPr="00275A68">
        <w:rPr>
          <w:sz w:val="18"/>
          <w:szCs w:val="26"/>
        </w:rPr>
        <w:t xml:space="preserve"> we can ultimately do whatever we want to you.</w:t>
      </w:r>
      <w:r w:rsidRPr="00275A68">
        <w:rPr>
          <w:szCs w:val="32"/>
        </w:rPr>
        <w:t xml:space="preserve"> </w:t>
      </w:r>
      <w:r w:rsidRPr="00003460">
        <w:rPr>
          <w:szCs w:val="32"/>
          <w:highlight w:val="magenta"/>
          <w:u w:val="single"/>
        </w:rPr>
        <w:t>In the 20th century</w:t>
      </w:r>
      <w:r w:rsidRPr="00275A68">
        <w:rPr>
          <w:szCs w:val="32"/>
          <w:u w:val="single"/>
        </w:rPr>
        <w:t xml:space="preserve">, however, the nature of this link between power and the invisible threat that sustains it changed. Existing power structures no longer relied on their own </w:t>
      </w:r>
      <w:proofErr w:type="spellStart"/>
      <w:r w:rsidRPr="00275A68">
        <w:rPr>
          <w:szCs w:val="32"/>
          <w:u w:val="single"/>
        </w:rPr>
        <w:t>fantasmatic</w:t>
      </w:r>
      <w:proofErr w:type="spellEnd"/>
      <w:r w:rsidRPr="00275A68">
        <w:rPr>
          <w:szCs w:val="32"/>
          <w:u w:val="single"/>
        </w:rPr>
        <w:t xml:space="preserve"> projection of a potential, invisible threat in order to secure the hold over their subjects.</w:t>
      </w:r>
      <w:r w:rsidRPr="00275A68">
        <w:rPr>
          <w:szCs w:val="32"/>
        </w:rPr>
        <w:t xml:space="preserve"> </w:t>
      </w:r>
      <w:r w:rsidRPr="00275A68">
        <w:rPr>
          <w:sz w:val="18"/>
          <w:szCs w:val="26"/>
        </w:rPr>
        <w:t>Rather,</w:t>
      </w:r>
      <w:r w:rsidRPr="00275A68">
        <w:rPr>
          <w:szCs w:val="32"/>
        </w:rPr>
        <w:t xml:space="preserve"> </w:t>
      </w:r>
      <w:r w:rsidRPr="00003460">
        <w:rPr>
          <w:szCs w:val="32"/>
          <w:highlight w:val="magenta"/>
          <w:u w:val="single"/>
        </w:rPr>
        <w:t>the</w:t>
      </w:r>
      <w:r w:rsidRPr="00275A68">
        <w:rPr>
          <w:szCs w:val="32"/>
          <w:u w:val="single"/>
        </w:rPr>
        <w:t xml:space="preserve"> </w:t>
      </w:r>
      <w:r w:rsidRPr="00003460">
        <w:rPr>
          <w:szCs w:val="32"/>
          <w:highlight w:val="magenta"/>
          <w:u w:val="single"/>
        </w:rPr>
        <w:t>threat was externalized</w:t>
      </w:r>
      <w:r w:rsidRPr="00275A68">
        <w:rPr>
          <w:szCs w:val="32"/>
          <w:u w:val="single"/>
        </w:rPr>
        <w:t xml:space="preserve">, </w:t>
      </w:r>
      <w:r w:rsidRPr="00003460">
        <w:rPr>
          <w:szCs w:val="32"/>
          <w:highlight w:val="magenta"/>
          <w:u w:val="single"/>
        </w:rPr>
        <w:t>displaced onto an Outside Enemy. It became the invisible</w:t>
      </w:r>
      <w:r w:rsidRPr="00275A68">
        <w:rPr>
          <w:szCs w:val="32"/>
          <w:u w:val="single"/>
        </w:rPr>
        <w:t xml:space="preserve"> (and, for that reason, all-powerful </w:t>
      </w:r>
      <w:r w:rsidRPr="00003460">
        <w:rPr>
          <w:szCs w:val="32"/>
          <w:highlight w:val="magenta"/>
          <w:u w:val="single"/>
        </w:rPr>
        <w:t xml:space="preserve">and </w:t>
      </w:r>
      <w:proofErr w:type="spellStart"/>
      <w:r w:rsidRPr="00003460">
        <w:rPr>
          <w:szCs w:val="32"/>
          <w:highlight w:val="magenta"/>
          <w:u w:val="single"/>
        </w:rPr>
        <w:t>omni</w:t>
      </w:r>
      <w:proofErr w:type="spellEnd"/>
      <w:r w:rsidRPr="00003460">
        <w:rPr>
          <w:szCs w:val="32"/>
          <w:highlight w:val="magenta"/>
          <w:u w:val="single"/>
        </w:rPr>
        <w:t>-present) threat of this enemy that legitimized the existing power structure's permanent state of emergency</w:t>
      </w:r>
      <w:r w:rsidRPr="00275A68">
        <w:rPr>
          <w:szCs w:val="32"/>
          <w:u w:val="single"/>
        </w:rPr>
        <w:t>.</w:t>
      </w:r>
      <w:r w:rsidRPr="00275A68">
        <w:rPr>
          <w:szCs w:val="32"/>
        </w:rPr>
        <w:t xml:space="preserve"> </w:t>
      </w:r>
      <w:r w:rsidRPr="00275A68">
        <w:rPr>
          <w:szCs w:val="32"/>
          <w:u w:val="single"/>
        </w:rPr>
        <w:t xml:space="preserve">Fascists invoked the threat of the Jewish conspiracy, </w:t>
      </w:r>
      <w:r w:rsidRPr="00275A68">
        <w:rPr>
          <w:sz w:val="18"/>
          <w:szCs w:val="26"/>
        </w:rPr>
        <w:t xml:space="preserve">Stalinists the threat of the class enemy, </w:t>
      </w:r>
      <w:r w:rsidRPr="00275A68">
        <w:rPr>
          <w:szCs w:val="32"/>
          <w:u w:val="single"/>
        </w:rPr>
        <w:t>Americans the threat of Communism-</w:t>
      </w:r>
      <w:r w:rsidRPr="00003460">
        <w:rPr>
          <w:szCs w:val="32"/>
          <w:highlight w:val="magenta"/>
          <w:u w:val="single"/>
        </w:rPr>
        <w:t>all the way up to today's "war on terror."</w:t>
      </w:r>
      <w:r w:rsidRPr="00003460">
        <w:rPr>
          <w:szCs w:val="32"/>
          <w:highlight w:val="magenta"/>
        </w:rPr>
        <w:t xml:space="preserve"> </w:t>
      </w:r>
      <w:r w:rsidRPr="00003460">
        <w:rPr>
          <w:szCs w:val="32"/>
          <w:highlight w:val="magenta"/>
          <w:u w:val="single"/>
        </w:rPr>
        <w:t xml:space="preserve">The </w:t>
      </w:r>
      <w:proofErr w:type="gramStart"/>
      <w:r w:rsidRPr="00003460">
        <w:rPr>
          <w:szCs w:val="32"/>
          <w:highlight w:val="magenta"/>
          <w:u w:val="single"/>
        </w:rPr>
        <w:t>threats posed by such an invisible enemy legitimizes</w:t>
      </w:r>
      <w:proofErr w:type="gramEnd"/>
      <w:r w:rsidRPr="00003460">
        <w:rPr>
          <w:szCs w:val="32"/>
          <w:highlight w:val="magenta"/>
          <w:u w:val="single"/>
        </w:rPr>
        <w:t xml:space="preserve"> the logic of the preemptive strike</w:t>
      </w:r>
      <w:r w:rsidRPr="00275A68">
        <w:rPr>
          <w:szCs w:val="32"/>
          <w:u w:val="single"/>
        </w:rPr>
        <w:t xml:space="preserve">. </w:t>
      </w:r>
      <w:r w:rsidRPr="00003460">
        <w:rPr>
          <w:szCs w:val="32"/>
          <w:highlight w:val="magenta"/>
          <w:u w:val="single"/>
        </w:rPr>
        <w:t xml:space="preserve">Precisely because the threat is </w:t>
      </w:r>
      <w:proofErr w:type="gramStart"/>
      <w:r w:rsidRPr="00003460">
        <w:rPr>
          <w:szCs w:val="32"/>
          <w:highlight w:val="magenta"/>
          <w:u w:val="single"/>
        </w:rPr>
        <w:t>virtual</w:t>
      </w:r>
      <w:proofErr w:type="gramEnd"/>
      <w:r w:rsidRPr="00003460">
        <w:rPr>
          <w:szCs w:val="32"/>
          <w:highlight w:val="magenta"/>
          <w:u w:val="single"/>
        </w:rPr>
        <w:t>, one cannot afford to wait</w:t>
      </w:r>
      <w:r w:rsidRPr="00275A68">
        <w:rPr>
          <w:szCs w:val="32"/>
          <w:u w:val="single"/>
        </w:rPr>
        <w:t xml:space="preserve"> for it to come.</w:t>
      </w:r>
      <w:r w:rsidRPr="00275A68">
        <w:rPr>
          <w:szCs w:val="32"/>
        </w:rPr>
        <w:t xml:space="preserve"> </w:t>
      </w:r>
      <w:r w:rsidRPr="00275A68">
        <w:rPr>
          <w:sz w:val="18"/>
          <w:szCs w:val="26"/>
        </w:rPr>
        <w:t>Rather,</w:t>
      </w:r>
      <w:r w:rsidRPr="00275A68">
        <w:rPr>
          <w:szCs w:val="32"/>
        </w:rPr>
        <w:t xml:space="preserve"> </w:t>
      </w:r>
      <w:r w:rsidRPr="00003460">
        <w:rPr>
          <w:szCs w:val="32"/>
          <w:highlight w:val="magenta"/>
          <w:u w:val="single"/>
        </w:rPr>
        <w:t>one must strike in advance,</w:t>
      </w:r>
      <w:r w:rsidRPr="00275A68">
        <w:rPr>
          <w:szCs w:val="32"/>
          <w:u w:val="single"/>
        </w:rPr>
        <w:t xml:space="preserve"> before it is too late.</w:t>
      </w:r>
      <w:r w:rsidRPr="00275A68">
        <w:rPr>
          <w:szCs w:val="32"/>
        </w:rPr>
        <w:t xml:space="preserve"> </w:t>
      </w:r>
      <w:r w:rsidRPr="00275A68">
        <w:rPr>
          <w:sz w:val="18"/>
          <w:szCs w:val="26"/>
        </w:rPr>
        <w:t>In other words,</w:t>
      </w:r>
      <w:r w:rsidRPr="00275A68">
        <w:rPr>
          <w:szCs w:val="32"/>
        </w:rPr>
        <w:t xml:space="preserve"> </w:t>
      </w:r>
      <w:r w:rsidRPr="00003460">
        <w:rPr>
          <w:szCs w:val="32"/>
          <w:highlight w:val="magenta"/>
          <w:u w:val="single"/>
        </w:rPr>
        <w:t xml:space="preserve">the </w:t>
      </w:r>
      <w:proofErr w:type="spellStart"/>
      <w:r w:rsidRPr="00003460">
        <w:rPr>
          <w:szCs w:val="32"/>
          <w:highlight w:val="magenta"/>
          <w:u w:val="single"/>
        </w:rPr>
        <w:t>omni</w:t>
      </w:r>
      <w:proofErr w:type="spellEnd"/>
      <w:r w:rsidRPr="00003460">
        <w:rPr>
          <w:szCs w:val="32"/>
          <w:highlight w:val="magenta"/>
          <w:u w:val="single"/>
        </w:rPr>
        <w:t>-present invisible threat of Terror legitimizes the all too visible protective measures of defense-which, of course, are what pose the true threat to democracy</w:t>
      </w:r>
      <w:r w:rsidRPr="00275A68">
        <w:rPr>
          <w:szCs w:val="32"/>
          <w:u w:val="single"/>
        </w:rPr>
        <w:t xml:space="preserve"> and human rights</w:t>
      </w:r>
      <w:r w:rsidRPr="00275A68">
        <w:rPr>
          <w:szCs w:val="32"/>
        </w:rPr>
        <w:t xml:space="preserve"> </w:t>
      </w:r>
      <w:r w:rsidRPr="00275A68">
        <w:rPr>
          <w:sz w:val="18"/>
          <w:szCs w:val="26"/>
        </w:rPr>
        <w:t xml:space="preserve">(e.g., the London police's recent execution of the innocent Brazilian electrician, Jean Charles de </w:t>
      </w:r>
      <w:proofErr w:type="spellStart"/>
      <w:r w:rsidRPr="00275A68">
        <w:rPr>
          <w:sz w:val="18"/>
          <w:szCs w:val="26"/>
        </w:rPr>
        <w:t>Menezes</w:t>
      </w:r>
      <w:proofErr w:type="spellEnd"/>
      <w:r w:rsidRPr="00275A68">
        <w:rPr>
          <w:sz w:val="18"/>
          <w:szCs w:val="26"/>
        </w:rPr>
        <w:t>).</w:t>
      </w:r>
    </w:p>
    <w:p w14:paraId="158C8372" w14:textId="77777777" w:rsidR="00CF39D5" w:rsidRPr="008722E0" w:rsidRDefault="00CF39D5" w:rsidP="00CF39D5"/>
    <w:p w14:paraId="4A9B7086" w14:textId="77777777" w:rsidR="00CF39D5" w:rsidRDefault="00CF39D5" w:rsidP="00CF39D5">
      <w:pPr>
        <w:pStyle w:val="Heading4"/>
      </w:pPr>
      <w:r>
        <w:t xml:space="preserve">History proves our argument – enemy construction </w:t>
      </w:r>
      <w:r>
        <w:sym w:font="Wingdings" w:char="F0E8"/>
      </w:r>
      <w:r>
        <w:t xml:space="preserve"> Iran/Iraq war  </w:t>
      </w:r>
    </w:p>
    <w:p w14:paraId="4838A2CA" w14:textId="77777777" w:rsidR="00CF39D5" w:rsidRPr="00275A68" w:rsidRDefault="00CF39D5" w:rsidP="00CF39D5">
      <w:pPr>
        <w:rPr>
          <w:b/>
          <w:szCs w:val="26"/>
          <w:u w:val="single"/>
        </w:rPr>
      </w:pPr>
      <w:proofErr w:type="spellStart"/>
      <w:r w:rsidRPr="00586ABC">
        <w:rPr>
          <w:b/>
          <w:sz w:val="24"/>
          <w:szCs w:val="28"/>
        </w:rPr>
        <w:t>Zarif</w:t>
      </w:r>
      <w:proofErr w:type="spellEnd"/>
      <w:r w:rsidRPr="00586ABC">
        <w:rPr>
          <w:b/>
          <w:sz w:val="24"/>
          <w:szCs w:val="28"/>
        </w:rPr>
        <w:t>,</w:t>
      </w:r>
      <w:r w:rsidRPr="00275A68">
        <w:rPr>
          <w:szCs w:val="26"/>
        </w:rPr>
        <w:t xml:space="preserve"> Former Representative of Iran to the UN &amp; PhD in Int’l Law and Policy – U of Denver, </w:t>
      </w:r>
      <w:r w:rsidRPr="00586ABC">
        <w:rPr>
          <w:b/>
          <w:sz w:val="24"/>
          <w:szCs w:val="28"/>
        </w:rPr>
        <w:t>2007</w:t>
      </w:r>
    </w:p>
    <w:p w14:paraId="3FC9FE9E" w14:textId="77777777" w:rsidR="00CF39D5" w:rsidRPr="00275A68" w:rsidRDefault="00CF39D5" w:rsidP="00CF39D5">
      <w:pPr>
        <w:rPr>
          <w:szCs w:val="26"/>
        </w:rPr>
      </w:pP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4339C811" w14:textId="77777777" w:rsidR="00CF39D5" w:rsidRDefault="00CF39D5" w:rsidP="00CF39D5">
      <w:pPr>
        <w:rPr>
          <w:sz w:val="18"/>
          <w:szCs w:val="26"/>
        </w:rPr>
      </w:pPr>
      <w:r w:rsidRPr="008722E0">
        <w:rPr>
          <w:szCs w:val="26"/>
          <w:highlight w:val="magenta"/>
          <w:u w:val="single"/>
        </w:rPr>
        <w:t>Iran has suffered tremendously from the enemy paradigm</w:t>
      </w:r>
      <w:r w:rsidRPr="00275A68">
        <w:rPr>
          <w:szCs w:val="26"/>
          <w:u w:val="single"/>
        </w:rPr>
        <w:t>.</w:t>
      </w:r>
      <w:r w:rsidRPr="00275A68">
        <w:rPr>
          <w:szCs w:val="26"/>
        </w:rPr>
        <w:t xml:space="preserve"> </w:t>
      </w:r>
      <w:r w:rsidRPr="00275A68">
        <w:rPr>
          <w:sz w:val="18"/>
          <w:szCs w:val="26"/>
        </w:rPr>
        <w:t>In this context,</w:t>
      </w:r>
      <w:r w:rsidRPr="00275A68">
        <w:rPr>
          <w:szCs w:val="26"/>
        </w:rPr>
        <w:t xml:space="preserve"> </w:t>
      </w:r>
      <w:r w:rsidRPr="008722E0">
        <w:rPr>
          <w:szCs w:val="26"/>
          <w:highlight w:val="magenta"/>
          <w:u w:val="single"/>
        </w:rPr>
        <w:t>it became the victim of a wa</w:t>
      </w:r>
      <w:r w:rsidRPr="00275A68">
        <w:rPr>
          <w:szCs w:val="26"/>
          <w:u w:val="single"/>
        </w:rPr>
        <w:t>r,</w:t>
      </w:r>
      <w:r w:rsidRPr="00275A68">
        <w:rPr>
          <w:szCs w:val="26"/>
        </w:rPr>
        <w:t xml:space="preserve"> </w:t>
      </w:r>
      <w:r w:rsidRPr="00275A68">
        <w:rPr>
          <w:sz w:val="18"/>
          <w:szCs w:val="26"/>
        </w:rPr>
        <w:t>launched by Saddam Hussein on 22 September 1980, which was miserably dealt with by the international community. (3)</w:t>
      </w:r>
      <w:r w:rsidRPr="00275A68">
        <w:rPr>
          <w:szCs w:val="26"/>
        </w:rPr>
        <w:t xml:space="preserve"> </w:t>
      </w:r>
      <w:r w:rsidRPr="00275A68">
        <w:rPr>
          <w:szCs w:val="26"/>
          <w:u w:val="single"/>
        </w:rPr>
        <w:t xml:space="preserve">The </w:t>
      </w:r>
      <w:r w:rsidRPr="008722E0">
        <w:rPr>
          <w:szCs w:val="26"/>
          <w:highlight w:val="magenta"/>
          <w:u w:val="single"/>
        </w:rPr>
        <w:t>Iran</w:t>
      </w:r>
      <w:r w:rsidRPr="00275A68">
        <w:rPr>
          <w:szCs w:val="26"/>
          <w:u w:val="single"/>
        </w:rPr>
        <w:t xml:space="preserve">ian people </w:t>
      </w:r>
      <w:r w:rsidRPr="008722E0">
        <w:rPr>
          <w:szCs w:val="26"/>
          <w:highlight w:val="magenta"/>
          <w:u w:val="single"/>
        </w:rPr>
        <w:t>experienced war and destruction</w:t>
      </w:r>
      <w:r w:rsidRPr="00275A68">
        <w:rPr>
          <w:szCs w:val="26"/>
          <w:u w:val="single"/>
        </w:rPr>
        <w:t xml:space="preserve"> on the battlefields and in their homes, </w:t>
      </w:r>
      <w:r w:rsidRPr="008722E0">
        <w:rPr>
          <w:szCs w:val="26"/>
          <w:highlight w:val="magenta"/>
          <w:u w:val="single"/>
        </w:rPr>
        <w:t>thanks to Saddam's</w:t>
      </w:r>
      <w:r w:rsidRPr="00275A68">
        <w:rPr>
          <w:szCs w:val="26"/>
          <w:u w:val="single"/>
        </w:rPr>
        <w:t xml:space="preserve"> doctrine of </w:t>
      </w:r>
      <w:r w:rsidRPr="008722E0">
        <w:rPr>
          <w:szCs w:val="26"/>
          <w:highlight w:val="magenta"/>
          <w:u w:val="single"/>
        </w:rPr>
        <w:t>total war. Massive diplomatic, financial and military support for the aggressor from every corner of the world added insult to injury,</w:t>
      </w:r>
      <w:r w:rsidRPr="00275A68">
        <w:rPr>
          <w:szCs w:val="26"/>
        </w:rPr>
        <w:t xml:space="preserve"> </w:t>
      </w:r>
      <w:r w:rsidRPr="00275A68">
        <w:rPr>
          <w:sz w:val="18"/>
          <w:szCs w:val="26"/>
        </w:rPr>
        <w:t>When Saddam invaded Iran and swiftly advanced to occupy 30,000 square kilometers of Iranian territory, it took seven days for the UN Security Council to adopt a resolution, presumably based on the widely held belief that the war would bring down the newly established revolutionary government within a week. (4) Even after seven days, the Security Council did not make the routine call for a cease-fire and withdrawal, nor consider Saddam's invasion of Iran a threat against international peace and security. (5)</w:t>
      </w:r>
      <w:r w:rsidRPr="00275A68">
        <w:rPr>
          <w:szCs w:val="26"/>
        </w:rPr>
        <w:t xml:space="preserve"> </w:t>
      </w:r>
      <w:r w:rsidRPr="008722E0">
        <w:rPr>
          <w:szCs w:val="26"/>
          <w:highlight w:val="magenta"/>
          <w:u w:val="single"/>
        </w:rPr>
        <w:t>In the course of the war, the</w:t>
      </w:r>
      <w:r w:rsidRPr="00275A68">
        <w:rPr>
          <w:szCs w:val="26"/>
          <w:u w:val="single"/>
        </w:rPr>
        <w:t xml:space="preserve"> </w:t>
      </w:r>
      <w:r w:rsidRPr="008722E0">
        <w:rPr>
          <w:szCs w:val="26"/>
          <w:highlight w:val="magenta"/>
          <w:u w:val="single"/>
        </w:rPr>
        <w:t>U</w:t>
      </w:r>
      <w:r w:rsidRPr="00275A68">
        <w:rPr>
          <w:szCs w:val="26"/>
          <w:u w:val="single"/>
        </w:rPr>
        <w:t xml:space="preserve">nited </w:t>
      </w:r>
      <w:r w:rsidRPr="008722E0">
        <w:rPr>
          <w:szCs w:val="26"/>
          <w:highlight w:val="magenta"/>
          <w:u w:val="single"/>
        </w:rPr>
        <w:t>S</w:t>
      </w:r>
      <w:r w:rsidRPr="00275A68">
        <w:rPr>
          <w:szCs w:val="26"/>
          <w:u w:val="single"/>
        </w:rPr>
        <w:t xml:space="preserve">tates </w:t>
      </w:r>
      <w:r w:rsidRPr="008722E0">
        <w:rPr>
          <w:szCs w:val="26"/>
          <w:highlight w:val="magenta"/>
          <w:u w:val="single"/>
        </w:rPr>
        <w:t>joined the Soviet Union and France in providing Iraq with military hardware and intelligence, and even the material for chemical and biological weapons along with German and other Western companies.</w:t>
      </w:r>
      <w:r w:rsidRPr="00275A68">
        <w:rPr>
          <w:szCs w:val="26"/>
        </w:rPr>
        <w:t xml:space="preserve"> </w:t>
      </w:r>
      <w:r w:rsidRPr="00275A68">
        <w:rPr>
          <w:sz w:val="18"/>
          <w:szCs w:val="26"/>
        </w:rPr>
        <w:t xml:space="preserve">(6) The Security Council was prevented for several years, and in spite of mounting evidence and UN reports, from dealing with the use of chemical weapons by Iraq against Iranian civilians and soldiers. </w:t>
      </w:r>
    </w:p>
    <w:p w14:paraId="1ABD17C2" w14:textId="77777777" w:rsidR="00CF39D5" w:rsidRPr="00275A68" w:rsidRDefault="00CF39D5" w:rsidP="00CF39D5">
      <w:pPr>
        <w:rPr>
          <w:szCs w:val="26"/>
        </w:rPr>
      </w:pPr>
    </w:p>
    <w:p w14:paraId="63453050" w14:textId="77777777" w:rsidR="00CF39D5" w:rsidRPr="00275A68" w:rsidRDefault="00CF39D5" w:rsidP="00CF39D5">
      <w:pPr>
        <w:pStyle w:val="Heading4"/>
      </w:pPr>
      <w:r w:rsidRPr="00275A68">
        <w:t xml:space="preserve">The </w:t>
      </w:r>
      <w:proofErr w:type="spellStart"/>
      <w:r w:rsidRPr="00275A68">
        <w:t>aff</w:t>
      </w:r>
      <w:proofErr w:type="spellEnd"/>
      <w:r w:rsidRPr="00275A68">
        <w:t xml:space="preserve"> is partaking in the same method of threat inflation that justified invasion of Iraq - </w:t>
      </w:r>
    </w:p>
    <w:p w14:paraId="705B47CC" w14:textId="77777777" w:rsidR="00CF39D5" w:rsidRPr="00CF39D5" w:rsidRDefault="00CF39D5" w:rsidP="00CF39D5">
      <w:pPr>
        <w:rPr>
          <w:b/>
          <w:szCs w:val="32"/>
        </w:rPr>
      </w:pPr>
      <w:r w:rsidRPr="00586ABC">
        <w:rPr>
          <w:b/>
          <w:sz w:val="24"/>
          <w:szCs w:val="28"/>
        </w:rPr>
        <w:t>Herman,</w:t>
      </w:r>
      <w:r w:rsidRPr="00275A68">
        <w:rPr>
          <w:szCs w:val="32"/>
        </w:rPr>
        <w:t xml:space="preserve"> Professor Emeritus of Finance at the Wharton School, University of Pennsylvania, </w:t>
      </w:r>
      <w:r w:rsidRPr="00586ABC">
        <w:rPr>
          <w:b/>
          <w:sz w:val="24"/>
          <w:szCs w:val="28"/>
        </w:rPr>
        <w:t>2006</w:t>
      </w:r>
      <w:r>
        <w:rPr>
          <w:b/>
          <w:szCs w:val="32"/>
        </w:rPr>
        <w:t xml:space="preserve"> </w:t>
      </w:r>
      <w:r w:rsidRPr="00275A68">
        <w:rPr>
          <w:szCs w:val="32"/>
        </w:rPr>
        <w:t xml:space="preserve">(Edward, </w:t>
      </w:r>
      <w:proofErr w:type="spellStart"/>
      <w:r w:rsidRPr="00275A68">
        <w:rPr>
          <w:szCs w:val="32"/>
        </w:rPr>
        <w:t>ZNet</w:t>
      </w:r>
      <w:proofErr w:type="spellEnd"/>
      <w:r w:rsidRPr="00275A68">
        <w:rPr>
          <w:szCs w:val="32"/>
        </w:rPr>
        <w:t xml:space="preserve"> Magazine, March 15, </w:t>
      </w:r>
      <w:hyperlink r:id="rId30" w:history="1">
        <w:r w:rsidRPr="00DA245A">
          <w:rPr>
            <w:rStyle w:val="Hyperlink"/>
            <w:szCs w:val="32"/>
          </w:rPr>
          <w:t>http://www.zmag.org/content/showarticle.cfm?itemid=9910</w:t>
        </w:r>
      </w:hyperlink>
      <w:r>
        <w:rPr>
          <w:szCs w:val="32"/>
        </w:rPr>
        <w:t>)</w:t>
      </w:r>
    </w:p>
    <w:p w14:paraId="78DE5C09" w14:textId="77777777" w:rsidR="00CF39D5" w:rsidRPr="00B11A00" w:rsidRDefault="00CF39D5" w:rsidP="00CF39D5">
      <w:r w:rsidRPr="008722E0">
        <w:rPr>
          <w:szCs w:val="32"/>
          <w:highlight w:val="magenta"/>
          <w:u w:val="single"/>
        </w:rPr>
        <w:t xml:space="preserve">A third </w:t>
      </w:r>
      <w:proofErr w:type="gramStart"/>
      <w:r w:rsidRPr="008722E0">
        <w:rPr>
          <w:szCs w:val="32"/>
          <w:highlight w:val="magenta"/>
          <w:u w:val="single"/>
        </w:rPr>
        <w:t>principle</w:t>
      </w:r>
      <w:proofErr w:type="gramEnd"/>
      <w:r w:rsidRPr="008722E0">
        <w:rPr>
          <w:szCs w:val="32"/>
          <w:highlight w:val="magenta"/>
          <w:u w:val="single"/>
        </w:rPr>
        <w:t xml:space="preserve"> is inflating the menace that would follow from Iran's possession of nuclear weapons. This of course parallels closely the earlier inflation of the Iraq threat</w:t>
      </w:r>
      <w:r w:rsidRPr="00275A68">
        <w:rPr>
          <w:szCs w:val="32"/>
          <w:u w:val="single"/>
        </w:rPr>
        <w:t>,</w:t>
      </w:r>
      <w:r w:rsidRPr="00275A68">
        <w:rPr>
          <w:szCs w:val="32"/>
        </w:rPr>
        <w:t xml:space="preserve"> </w:t>
      </w:r>
      <w:r w:rsidRPr="00275A68">
        <w:rPr>
          <w:sz w:val="18"/>
          <w:szCs w:val="26"/>
        </w:rPr>
        <w:t>where the Bush administration propagandists were not laughed off the stage for talking about mushroom clouds off New York and other dire threats. Then and now the media have not pointed out that Saddam Hussein had only used chemical weapons in the 1980's against Iran (and Iraqi Kurds) at a time when he was serving U.S. interests--and therefore with tacit U.S. approval--but that he didn't use them at all in the Persian Gulf War when the United States was the opponent and could retaliate in kind and with greater force. By the same token,</w:t>
      </w:r>
      <w:r w:rsidRPr="00275A68">
        <w:rPr>
          <w:szCs w:val="32"/>
        </w:rPr>
        <w:t xml:space="preserve"> </w:t>
      </w:r>
      <w:r w:rsidRPr="00275A68">
        <w:rPr>
          <w:szCs w:val="32"/>
          <w:u w:val="single"/>
        </w:rPr>
        <w:t xml:space="preserve">as </w:t>
      </w:r>
      <w:r w:rsidRPr="008722E0">
        <w:rPr>
          <w:szCs w:val="32"/>
          <w:highlight w:val="magenta"/>
          <w:u w:val="single"/>
        </w:rPr>
        <w:t>the</w:t>
      </w:r>
      <w:r w:rsidRPr="00275A68">
        <w:rPr>
          <w:szCs w:val="32"/>
          <w:u w:val="single"/>
        </w:rPr>
        <w:t xml:space="preserve"> </w:t>
      </w:r>
      <w:r w:rsidRPr="008722E0">
        <w:rPr>
          <w:szCs w:val="32"/>
          <w:highlight w:val="magenta"/>
          <w:u w:val="single"/>
        </w:rPr>
        <w:t>U</w:t>
      </w:r>
      <w:r w:rsidRPr="00275A68">
        <w:rPr>
          <w:szCs w:val="32"/>
          <w:u w:val="single"/>
        </w:rPr>
        <w:t xml:space="preserve">nited </w:t>
      </w:r>
      <w:r w:rsidRPr="008722E0">
        <w:rPr>
          <w:szCs w:val="32"/>
          <w:highlight w:val="magenta"/>
          <w:u w:val="single"/>
        </w:rPr>
        <w:t>S</w:t>
      </w:r>
      <w:r w:rsidRPr="00275A68">
        <w:rPr>
          <w:szCs w:val="32"/>
          <w:u w:val="single"/>
        </w:rPr>
        <w:t xml:space="preserve">tates </w:t>
      </w:r>
      <w:r w:rsidRPr="008722E0">
        <w:rPr>
          <w:szCs w:val="32"/>
          <w:highlight w:val="magenta"/>
          <w:u w:val="single"/>
        </w:rPr>
        <w:t>and Israel have enormous retaliatory capability, the Iranians could never use nuclear weapons as an offensive tool without committing national suicide.</w:t>
      </w:r>
      <w:r w:rsidRPr="00275A68">
        <w:rPr>
          <w:szCs w:val="32"/>
          <w:u w:val="single"/>
        </w:rPr>
        <w:t xml:space="preserve"> But nuclear weapons would serve as a default weapon if Iran were attacked; that is, it would contribute to self-defense. </w:t>
      </w:r>
      <w:r w:rsidRPr="008722E0">
        <w:rPr>
          <w:szCs w:val="32"/>
          <w:highlight w:val="magenta"/>
          <w:u w:val="single"/>
        </w:rPr>
        <w:t>This line of argument is carefully avoided in the mainstream propaganda flow.</w:t>
      </w:r>
    </w:p>
    <w:p w14:paraId="057DBA16" w14:textId="77777777" w:rsidR="00CF39D5" w:rsidRDefault="00CF39D5" w:rsidP="00CF39D5"/>
    <w:p w14:paraId="4358985D" w14:textId="77777777" w:rsidR="00CF39D5" w:rsidRDefault="00CF39D5" w:rsidP="00CF39D5">
      <w:pPr>
        <w:pStyle w:val="Heading4"/>
      </w:pPr>
      <w:r>
        <w:t xml:space="preserve">Enemy construction turns the </w:t>
      </w:r>
      <w:proofErr w:type="spellStart"/>
      <w:r>
        <w:t>aff</w:t>
      </w:r>
      <w:proofErr w:type="spellEnd"/>
      <w:r>
        <w:t xml:space="preserve"> </w:t>
      </w:r>
      <w:r>
        <w:sym w:font="Wingdings" w:char="F0E8"/>
      </w:r>
      <w:r>
        <w:t xml:space="preserve"> arms race in the Middle East and serial policy failure  </w:t>
      </w:r>
    </w:p>
    <w:p w14:paraId="38D9EE5E" w14:textId="77777777" w:rsidR="00CF39D5" w:rsidRPr="00CF39D5" w:rsidRDefault="00CF39D5" w:rsidP="00CF39D5">
      <w:pPr>
        <w:rPr>
          <w:b/>
          <w:szCs w:val="26"/>
          <w:u w:val="single"/>
        </w:rPr>
      </w:pPr>
      <w:proofErr w:type="spellStart"/>
      <w:r w:rsidRPr="00CF39D5">
        <w:rPr>
          <w:rStyle w:val="StyleStyleBold12pt"/>
        </w:rPr>
        <w:t>Zarif</w:t>
      </w:r>
      <w:proofErr w:type="spellEnd"/>
      <w:r w:rsidRPr="00275A68">
        <w:rPr>
          <w:szCs w:val="26"/>
        </w:rPr>
        <w:t xml:space="preserve"> Former Representative of Iran to the UN &amp; PhD in Int’l Law and Policy – U of Denver, </w:t>
      </w:r>
      <w:r w:rsidRPr="00CF39D5">
        <w:rPr>
          <w:rStyle w:val="StyleStyleBold12pt"/>
        </w:rPr>
        <w:t>2007</w:t>
      </w:r>
      <w:r w:rsidRPr="00275A68">
        <w:rPr>
          <w:szCs w:val="26"/>
        </w:rPr>
        <w:t xml:space="preserve">(Mohammad </w:t>
      </w:r>
      <w:proofErr w:type="spellStart"/>
      <w:r w:rsidRPr="00275A68">
        <w:rPr>
          <w:szCs w:val="26"/>
        </w:rPr>
        <w:t>Javad</w:t>
      </w:r>
      <w:proofErr w:type="spellEnd"/>
      <w:r w:rsidRPr="00275A68">
        <w:rPr>
          <w:szCs w:val="26"/>
        </w:rPr>
        <w:t>, Journal of International Affairs, 3/22, page lexis)</w:t>
      </w:r>
    </w:p>
    <w:p w14:paraId="1B9A6A09" w14:textId="77777777" w:rsidR="00CF39D5" w:rsidRPr="00275A68" w:rsidRDefault="00CF39D5" w:rsidP="00CF39D5">
      <w:pPr>
        <w:rPr>
          <w:szCs w:val="26"/>
        </w:rPr>
      </w:pPr>
      <w:r w:rsidRPr="00275A68">
        <w:rPr>
          <w:sz w:val="18"/>
          <w:szCs w:val="26"/>
        </w:rPr>
        <w:t>Sanctions and</w:t>
      </w:r>
      <w:r w:rsidRPr="00275A68">
        <w:rPr>
          <w:szCs w:val="26"/>
        </w:rPr>
        <w:t xml:space="preserve"> </w:t>
      </w:r>
      <w:r w:rsidRPr="00DB1D22">
        <w:rPr>
          <w:szCs w:val="26"/>
          <w:highlight w:val="magenta"/>
          <w:u w:val="single"/>
        </w:rPr>
        <w:t>pressure against Iran</w:t>
      </w:r>
      <w:r w:rsidRPr="00275A68">
        <w:rPr>
          <w:szCs w:val="26"/>
          <w:u w:val="single"/>
        </w:rPr>
        <w:t xml:space="preserve"> </w:t>
      </w:r>
      <w:r w:rsidRPr="00DB1D22">
        <w:rPr>
          <w:szCs w:val="26"/>
          <w:highlight w:val="magenta"/>
          <w:u w:val="single"/>
        </w:rPr>
        <w:t>may</w:t>
      </w:r>
      <w:r w:rsidRPr="00275A68">
        <w:rPr>
          <w:szCs w:val="26"/>
          <w:u w:val="single"/>
        </w:rPr>
        <w:t xml:space="preserve"> satisfy some domestic constituencies or </w:t>
      </w:r>
      <w:r w:rsidRPr="00DB1D22">
        <w:rPr>
          <w:szCs w:val="26"/>
          <w:highlight w:val="magenta"/>
          <w:u w:val="single"/>
        </w:rPr>
        <w:t>settle some old scores.</w:t>
      </w:r>
      <w:r w:rsidRPr="00275A68">
        <w:rPr>
          <w:szCs w:val="26"/>
        </w:rPr>
        <w:t xml:space="preserve"> </w:t>
      </w:r>
      <w:r w:rsidRPr="00275A68">
        <w:rPr>
          <w:sz w:val="18"/>
          <w:szCs w:val="26"/>
        </w:rPr>
        <w:t>(93)</w:t>
      </w:r>
      <w:r w:rsidRPr="00275A68">
        <w:rPr>
          <w:szCs w:val="26"/>
        </w:rPr>
        <w:t xml:space="preserve"> </w:t>
      </w:r>
      <w:r w:rsidRPr="00DB1D22">
        <w:rPr>
          <w:szCs w:val="26"/>
          <w:highlight w:val="magenta"/>
          <w:u w:val="single"/>
        </w:rPr>
        <w:t>But</w:t>
      </w:r>
      <w:r w:rsidRPr="00275A68">
        <w:rPr>
          <w:szCs w:val="26"/>
        </w:rPr>
        <w:t xml:space="preserve"> </w:t>
      </w:r>
      <w:r w:rsidRPr="00275A68">
        <w:rPr>
          <w:sz w:val="18"/>
          <w:szCs w:val="26"/>
        </w:rPr>
        <w:t xml:space="preserve">it is the overwhelming view of informed observers that they will not achieve their stated objectives. </w:t>
      </w:r>
      <w:r w:rsidRPr="00275A68">
        <w:rPr>
          <w:szCs w:val="26"/>
          <w:u w:val="single"/>
        </w:rPr>
        <w:t xml:space="preserve">They </w:t>
      </w:r>
      <w:r w:rsidRPr="00DB1D22">
        <w:rPr>
          <w:szCs w:val="26"/>
          <w:highlight w:val="magenta"/>
          <w:u w:val="single"/>
        </w:rPr>
        <w:t>more likely will unravel the non-proliferation regime, exacerbate tension, perpetuate the enemy paradigm and lead to unwanted--even accidental--escalations.</w:t>
      </w:r>
      <w:r w:rsidRPr="00275A68">
        <w:rPr>
          <w:szCs w:val="26"/>
        </w:rPr>
        <w:t xml:space="preserve"> </w:t>
      </w:r>
      <w:r w:rsidRPr="00275A68">
        <w:rPr>
          <w:sz w:val="18"/>
          <w:szCs w:val="26"/>
        </w:rPr>
        <w:t>Recent reports indicate that</w:t>
      </w:r>
      <w:r w:rsidRPr="00275A68">
        <w:rPr>
          <w:szCs w:val="26"/>
        </w:rPr>
        <w:t xml:space="preserve"> </w:t>
      </w:r>
      <w:r w:rsidRPr="00DB1D22">
        <w:rPr>
          <w:szCs w:val="26"/>
          <w:highlight w:val="magenta"/>
          <w:u w:val="single"/>
        </w:rPr>
        <w:t>a proliferation-sensitive race may have already become a self-fulfilling prophecy in the region,</w:t>
      </w:r>
      <w:r w:rsidRPr="00275A68">
        <w:rPr>
          <w:szCs w:val="26"/>
          <w:u w:val="single"/>
        </w:rPr>
        <w:t xml:space="preserve"> even though this race is against an imaginary threat.</w:t>
      </w:r>
    </w:p>
    <w:p w14:paraId="0DE2A59A" w14:textId="77777777" w:rsidR="00CF39D5" w:rsidRPr="00275A68" w:rsidRDefault="00CF39D5" w:rsidP="00CF39D5">
      <w:pPr>
        <w:rPr>
          <w:szCs w:val="26"/>
        </w:rPr>
      </w:pPr>
      <w:r w:rsidRPr="00275A68">
        <w:rPr>
          <w:sz w:val="18"/>
          <w:szCs w:val="26"/>
        </w:rPr>
        <w:t>We have all been through this before. The Persian Gulf region and the world at large have paid dearly for similar policies in the past. There are real crises that need to be resolved, before embarking on manufacturing new ones. Ending the quagmire in Iraq is a formidable challenge that requires not only collective effort but also a reassessment and reversal of policies and approaches that have brought so much misery to all concerned</w:t>
      </w:r>
      <w:r w:rsidRPr="00275A68">
        <w:rPr>
          <w:szCs w:val="26"/>
        </w:rPr>
        <w:t>.</w:t>
      </w:r>
    </w:p>
    <w:p w14:paraId="4AF7BF9D" w14:textId="77777777" w:rsidR="00CF39D5" w:rsidRPr="00275A68" w:rsidRDefault="00CF39D5" w:rsidP="00CF39D5">
      <w:pPr>
        <w:rPr>
          <w:szCs w:val="26"/>
        </w:rPr>
      </w:pPr>
      <w:r w:rsidRPr="00275A68">
        <w:rPr>
          <w:sz w:val="18"/>
          <w:szCs w:val="26"/>
        </w:rPr>
        <w:t>The interests of Iran and the United States, as well as security and stability in the Persian Gulf region, have long been hostage to an outdated paradigm sustained by mutual mistrust and heavy historical baggage, and nurtured with fact or fiction generated by those benefiting from confrontation and war</w:t>
      </w:r>
      <w:r w:rsidRPr="00275A68">
        <w:rPr>
          <w:szCs w:val="26"/>
        </w:rPr>
        <w:t>.</w:t>
      </w:r>
    </w:p>
    <w:p w14:paraId="1D7ECC7E" w14:textId="77777777" w:rsidR="00CF39D5" w:rsidRPr="00275A68" w:rsidRDefault="00CF39D5" w:rsidP="00CF39D5">
      <w:pPr>
        <w:rPr>
          <w:szCs w:val="26"/>
          <w:u w:val="single"/>
        </w:rPr>
      </w:pPr>
      <w:r w:rsidRPr="00275A68">
        <w:rPr>
          <w:sz w:val="18"/>
          <w:szCs w:val="26"/>
        </w:rPr>
        <w:t>Iran has a national security interest in restoring regional stability and preserving and strengthening disarmament and non-proliferation. But,</w:t>
      </w:r>
      <w:r w:rsidRPr="00275A68">
        <w:rPr>
          <w:szCs w:val="26"/>
        </w:rPr>
        <w:t xml:space="preserve"> </w:t>
      </w:r>
      <w:r w:rsidRPr="00DB1D22">
        <w:rPr>
          <w:szCs w:val="26"/>
          <w:highlight w:val="magenta"/>
          <w:u w:val="single"/>
        </w:rPr>
        <w:t>preventing the manufactured "Iran threat" from becoming the next global nightmare requires a drastic change</w:t>
      </w:r>
      <w:r w:rsidRPr="00275A68">
        <w:rPr>
          <w:szCs w:val="26"/>
          <w:u w:val="single"/>
        </w:rPr>
        <w:t xml:space="preserve"> in the U.S. approach--an approach that until now has impeded a genuine search for alternatives.</w:t>
      </w:r>
    </w:p>
    <w:p w14:paraId="2477CB2D" w14:textId="77777777" w:rsidR="00CF39D5" w:rsidRPr="00B11A00" w:rsidRDefault="00CF39D5" w:rsidP="00CF39D5"/>
    <w:p w14:paraId="22BA492D" w14:textId="08D6C110" w:rsidR="00CF39D5" w:rsidRDefault="00E96AC5" w:rsidP="00E96AC5">
      <w:pPr>
        <w:pStyle w:val="Heading1"/>
      </w:pPr>
      <w:r>
        <w:t>AT: WARMING ADVANTAGE</w:t>
      </w:r>
    </w:p>
    <w:p w14:paraId="0F5346FB" w14:textId="77777777" w:rsidR="00E96AC5" w:rsidRPr="00E96AC5" w:rsidRDefault="00E96AC5" w:rsidP="00E96AC5"/>
    <w:p w14:paraId="78772E30" w14:textId="5E08386D" w:rsidR="00E96AC5" w:rsidRDefault="00E96AC5" w:rsidP="00E96AC5">
      <w:pPr>
        <w:pStyle w:val="Heading3"/>
      </w:pPr>
      <w:r>
        <w:t>Apocalyptic Rhetoric – 1NC</w:t>
      </w:r>
    </w:p>
    <w:p w14:paraId="237BC383" w14:textId="77777777" w:rsidR="00E96AC5" w:rsidRPr="00E96AC5" w:rsidRDefault="00E96AC5" w:rsidP="00E96AC5"/>
    <w:p w14:paraId="2C41DAF5" w14:textId="77777777" w:rsidR="00E96AC5" w:rsidRDefault="00E96AC5" w:rsidP="00E96AC5">
      <w:pPr>
        <w:rPr>
          <w:rStyle w:val="StyleStyleBold12pt"/>
        </w:rPr>
      </w:pPr>
      <w:r>
        <w:rPr>
          <w:rStyle w:val="StyleStyleBold12pt"/>
        </w:rPr>
        <w:t xml:space="preserve">Apocalyptic rhetoric should be abandoned as a political strategy – it incorrectly levels questions of probability and actual magnitude of events </w:t>
      </w:r>
    </w:p>
    <w:p w14:paraId="7579AD1C" w14:textId="77777777" w:rsidR="00E96AC5" w:rsidRDefault="00E96AC5" w:rsidP="00E96AC5">
      <w:r w:rsidRPr="00F0081E">
        <w:rPr>
          <w:rStyle w:val="StyleStyleBold12pt"/>
        </w:rPr>
        <w:t>Gross</w:t>
      </w:r>
      <w:r>
        <w:t xml:space="preserve"> new media strategist </w:t>
      </w:r>
      <w:r w:rsidRPr="00F0081E">
        <w:rPr>
          <w:rStyle w:val="StyleStyleBold12pt"/>
        </w:rPr>
        <w:t>&amp; Gilles</w:t>
      </w:r>
      <w:r>
        <w:t xml:space="preserve"> domestic abuse advocate </w:t>
      </w:r>
      <w:r w:rsidRPr="00F0081E">
        <w:rPr>
          <w:rStyle w:val="StyleStyleBold12pt"/>
        </w:rPr>
        <w:t>2012</w:t>
      </w:r>
      <w:r>
        <w:t xml:space="preserve"> Matthew Barrett &amp; Mel The Atlantic 4/23</w:t>
      </w:r>
    </w:p>
    <w:p w14:paraId="57F30FA5" w14:textId="77777777" w:rsidR="00E96AC5" w:rsidRDefault="00E96AC5" w:rsidP="00E96AC5">
      <w:r w:rsidRPr="00F0081E">
        <w:t>http://www.theatlantic.com/politics/archive/2012/04/how-apocalyptic-thinking-prevents-us-from-taking-political-action/255758/</w:t>
      </w:r>
    </w:p>
    <w:p w14:paraId="22AC0C2D" w14:textId="77777777" w:rsidR="00E96AC5" w:rsidRPr="005746F6" w:rsidRDefault="00E96AC5" w:rsidP="00E96AC5">
      <w:pPr>
        <w:rPr>
          <w:sz w:val="16"/>
        </w:rPr>
      </w:pPr>
      <w:r w:rsidRPr="00CD41B2">
        <w:rPr>
          <w:rStyle w:val="StyleBoldUnderline"/>
        </w:rPr>
        <w:t>Flip through the cable channels</w:t>
      </w:r>
      <w:r w:rsidRPr="005746F6">
        <w:rPr>
          <w:sz w:val="16"/>
        </w:rPr>
        <w:t xml:space="preserve"> for long enough, </w:t>
      </w:r>
      <w:r w:rsidRPr="00CD41B2">
        <w:rPr>
          <w:rStyle w:val="StyleBoldUnderline"/>
        </w:rPr>
        <w:t>and you'll inevitably find the apocalypse.</w:t>
      </w:r>
      <w:r w:rsidRPr="005746F6">
        <w:rPr>
          <w:sz w:val="16"/>
        </w:rPr>
        <w:t xml:space="preserve"> On Discovery or National Geographic or History you'll find shows like </w:t>
      </w:r>
      <w:proofErr w:type="spellStart"/>
      <w:r w:rsidRPr="005746F6">
        <w:rPr>
          <w:sz w:val="16"/>
        </w:rPr>
        <w:t>MegaDisasters</w:t>
      </w:r>
      <w:proofErr w:type="spellEnd"/>
      <w:r w:rsidRPr="005746F6">
        <w:rPr>
          <w:sz w:val="16"/>
        </w:rPr>
        <w:t xml:space="preserve">, Doomsday </w:t>
      </w:r>
      <w:proofErr w:type="spellStart"/>
      <w:r w:rsidRPr="005746F6">
        <w:rPr>
          <w:sz w:val="16"/>
        </w:rPr>
        <w:t>Preppers</w:t>
      </w:r>
      <w:proofErr w:type="spellEnd"/>
      <w:r w:rsidRPr="005746F6">
        <w:rPr>
          <w:sz w:val="16"/>
        </w:rPr>
        <w:t xml:space="preserve">, or The Last Days on Earth chronicling, in an hour of programming, </w:t>
      </w:r>
      <w:r w:rsidRPr="00CD41B2">
        <w:rPr>
          <w:rStyle w:val="StyleBoldUnderline"/>
        </w:rPr>
        <w:t>dozens of ways the world might end: a gamma ray burst from a nearby star peeling away the Earth's ozone layer like an onion; a mega-volcano erupting and plunging our planet into a new ice age; the magnetic poles reversing. Turn to a news channel, and the headlines appear equally apocalyptic, declaring that</w:t>
      </w:r>
      <w:r w:rsidRPr="005746F6">
        <w:rPr>
          <w:sz w:val="16"/>
        </w:rPr>
        <w:t xml:space="preserve"> the "UN Warns of Rapid Decay in Environment" or that </w:t>
      </w:r>
      <w:r w:rsidRPr="00CD41B2">
        <w:rPr>
          <w:rStyle w:val="StyleBoldUnderline"/>
        </w:rPr>
        <w:t>"Humanity's Very Survival" is at risk.</w:t>
      </w:r>
      <w:r w:rsidRPr="005746F6">
        <w:rPr>
          <w:sz w:val="16"/>
        </w:rPr>
        <w:t xml:space="preserve"> On another station, </w:t>
      </w:r>
      <w:r w:rsidRPr="00CD41B2">
        <w:rPr>
          <w:rStyle w:val="StyleBoldUnderline"/>
        </w:rPr>
        <w:t>you'll find people arguing that the true apocalyptic threat to our way of life is not the impending collapse of ecosystems and biodiversity but the collapse of the dollar as the world's global currency.</w:t>
      </w:r>
      <w:r w:rsidRPr="005746F6">
        <w:rPr>
          <w:sz w:val="16"/>
        </w:rPr>
        <w:t xml:space="preserve"> Change the channel again, and </w:t>
      </w:r>
      <w:r w:rsidRPr="00CD41B2">
        <w:rPr>
          <w:rStyle w:val="StyleBoldUnderline"/>
        </w:rPr>
        <w:t>you'll see still others insisting that malarial mosquitoes, drunk on West Nile virus, are the looming specter of apocalypse darkening our nation's horizon.</w:t>
      </w:r>
    </w:p>
    <w:p w14:paraId="3D5BEF04" w14:textId="77777777" w:rsidR="00E96AC5" w:rsidRPr="00CD41B2" w:rsidRDefault="00E96AC5" w:rsidP="00E96AC5">
      <w:pPr>
        <w:rPr>
          <w:rStyle w:val="StyleBoldUnderline"/>
        </w:rPr>
      </w:pPr>
      <w:r w:rsidRPr="00CD41B2">
        <w:rPr>
          <w:rStyle w:val="StyleBoldUnderline"/>
        </w:rPr>
        <w:t>How to make sense of it all? After all, not every scenario can be an apocalyptic threat to our way of life -- can it? For many, the tendency is to dismiss all the potential crises we are facing as overblown:</w:t>
      </w:r>
      <w:r w:rsidRPr="005746F6">
        <w:rPr>
          <w:sz w:val="16"/>
        </w:rPr>
        <w:t xml:space="preserve"> perhaps cap and trade is just a smoke screen designed to earn Al Gore billions from his clean-energy investments; perhaps terrorism is just an excuse to increase the power and reach of the government. </w:t>
      </w:r>
      <w:r w:rsidRPr="00CD41B2">
        <w:rPr>
          <w:rStyle w:val="StyleBoldUnderline"/>
        </w:rPr>
        <w:t>For others, the panoply of potential disasters becomes overwhelming, leading to a distorted and paranoid vision of reality and the threats facing our world</w:t>
      </w:r>
      <w:r w:rsidRPr="005746F6">
        <w:rPr>
          <w:sz w:val="16"/>
        </w:rPr>
        <w:t xml:space="preserve"> -- as seen on shows like Doomsday </w:t>
      </w:r>
      <w:proofErr w:type="spellStart"/>
      <w:r w:rsidRPr="005746F6">
        <w:rPr>
          <w:sz w:val="16"/>
        </w:rPr>
        <w:t>Preppers</w:t>
      </w:r>
      <w:proofErr w:type="spellEnd"/>
      <w:r w:rsidRPr="005746F6">
        <w:rPr>
          <w:sz w:val="16"/>
        </w:rPr>
        <w:t xml:space="preserve">. </w:t>
      </w:r>
      <w:r w:rsidRPr="00CD41B2">
        <w:rPr>
          <w:rStyle w:val="StyleBoldUnderline"/>
        </w:rPr>
        <w:t>Will an epidemic wipe out humanity, or could a meteor destroy all life on earth? By the time you're done watching Armageddon Week on the History Channel, even a rapid reversal of the world's magnetic poles might seem terrifyingly likely and imminent.</w:t>
      </w:r>
    </w:p>
    <w:p w14:paraId="0AED5009" w14:textId="77777777" w:rsidR="00E96AC5" w:rsidRPr="005746F6" w:rsidRDefault="00E96AC5" w:rsidP="00E96AC5">
      <w:pPr>
        <w:rPr>
          <w:sz w:val="16"/>
          <w:szCs w:val="16"/>
        </w:rPr>
      </w:pPr>
      <w:r w:rsidRPr="005746F6">
        <w:rPr>
          <w:sz w:val="16"/>
          <w:szCs w:val="16"/>
        </w:rPr>
        <w:t>The last time apocalyptic anxiety spilled into the mainstream to the extent that it altered the course of history -- during the Reformation -- it relied on a revolutionary new communications technology: the printing press. In a similar way, could the current surge in apocalyptic anxiety be attributed in part to our own revolution in communications technology?</w:t>
      </w:r>
    </w:p>
    <w:p w14:paraId="4D242C1B" w14:textId="77777777" w:rsidR="00E96AC5" w:rsidRPr="005746F6" w:rsidRDefault="00E96AC5" w:rsidP="00E96AC5">
      <w:pPr>
        <w:rPr>
          <w:sz w:val="16"/>
        </w:rPr>
      </w:pPr>
      <w:r w:rsidRPr="00CD41B2">
        <w:rPr>
          <w:rStyle w:val="StyleBoldUnderline"/>
        </w:rPr>
        <w:t>The media,</w:t>
      </w:r>
      <w:r w:rsidRPr="005746F6">
        <w:rPr>
          <w:sz w:val="16"/>
        </w:rPr>
        <w:t xml:space="preserve"> of course, </w:t>
      </w:r>
      <w:r w:rsidRPr="00CD41B2">
        <w:rPr>
          <w:rStyle w:val="StyleBoldUnderline"/>
        </w:rPr>
        <w:t>have long mastered the formula of packaging remote possibilities as urgent threats</w:t>
      </w:r>
      <w:r w:rsidRPr="005746F6">
        <w:rPr>
          <w:sz w:val="16"/>
        </w:rPr>
        <w:t xml:space="preserve">, as sociologist Barry </w:t>
      </w:r>
      <w:proofErr w:type="spellStart"/>
      <w:r w:rsidRPr="005746F6">
        <w:rPr>
          <w:sz w:val="16"/>
        </w:rPr>
        <w:t>Glassner</w:t>
      </w:r>
      <w:proofErr w:type="spellEnd"/>
      <w:r w:rsidRPr="005746F6">
        <w:rPr>
          <w:sz w:val="16"/>
        </w:rPr>
        <w:t xml:space="preserve"> pointed out in his bestseller The Culture of Fear. </w:t>
      </w:r>
      <w:r w:rsidRPr="00CD41B2">
        <w:rPr>
          <w:rStyle w:val="StyleBoldUnderline"/>
        </w:rPr>
        <w:t>We're all familiar with the formula:</w:t>
      </w:r>
      <w:r w:rsidRPr="005746F6">
        <w:rPr>
          <w:sz w:val="16"/>
        </w:rPr>
        <w:t xml:space="preserve"> "It's worse than you think," the anchor intones before delivering an alarming report on date-rape drugs, stalking pedophiles, flesh-eating bacteria, </w:t>
      </w:r>
      <w:proofErr w:type="gramStart"/>
      <w:r w:rsidRPr="005746F6">
        <w:rPr>
          <w:sz w:val="16"/>
        </w:rPr>
        <w:t>the Ebola virus</w:t>
      </w:r>
      <w:proofErr w:type="gramEnd"/>
      <w:r w:rsidRPr="005746F6">
        <w:rPr>
          <w:sz w:val="16"/>
        </w:rPr>
        <w:t xml:space="preserve"> (née avian flu cum swine flu). </w:t>
      </w:r>
      <w:r w:rsidRPr="00CD41B2">
        <w:rPr>
          <w:rStyle w:val="StyleBoldUnderline"/>
        </w:rPr>
        <w:t>You name it</w:t>
      </w:r>
      <w:r w:rsidRPr="005746F6">
        <w:rPr>
          <w:sz w:val="16"/>
        </w:rPr>
        <w:t xml:space="preserve"> (or rename it): </w:t>
      </w:r>
      <w:r w:rsidRPr="00CD41B2">
        <w:rPr>
          <w:rStyle w:val="StyleBoldUnderline"/>
        </w:rPr>
        <w:t>if a threat has even a remote chance of materializing, it is treated as an imminent inevitability</w:t>
      </w:r>
      <w:r w:rsidRPr="005746F6">
        <w:rPr>
          <w:sz w:val="16"/>
        </w:rPr>
        <w:t xml:space="preserve"> by television news. It's not just that if it bleeds, it leads. If it might bleed, it still leads. Such </w:t>
      </w:r>
      <w:r w:rsidRPr="00CD41B2">
        <w:rPr>
          <w:rStyle w:val="StyleBoldUnderline"/>
        </w:rPr>
        <w:t>sensationalist speculation attracts eyeballs and</w:t>
      </w:r>
      <w:r w:rsidRPr="005746F6">
        <w:rPr>
          <w:sz w:val="16"/>
        </w:rPr>
        <w:t xml:space="preserve"> sells advertising, because </w:t>
      </w:r>
      <w:r w:rsidRPr="00CD41B2">
        <w:rPr>
          <w:rStyle w:val="StyleBoldUnderline"/>
        </w:rPr>
        <w:t>fear sells</w:t>
      </w:r>
      <w:r w:rsidRPr="005746F6">
        <w:rPr>
          <w:sz w:val="16"/>
        </w:rPr>
        <w:t xml:space="preserve"> -- and it can sell everything from pharmaceuticals to handguns to duct tape to insurance policies. "People react to fear, not love," Richard Nixon once said. "They don't teach that in Sunday school, but it's true."</w:t>
      </w:r>
    </w:p>
    <w:p w14:paraId="7FBCE28B" w14:textId="77777777" w:rsidR="00E96AC5" w:rsidRPr="005746F6" w:rsidRDefault="00E96AC5" w:rsidP="00E96AC5">
      <w:pPr>
        <w:rPr>
          <w:sz w:val="16"/>
        </w:rPr>
      </w:pPr>
      <w:r w:rsidRPr="00CD41B2">
        <w:rPr>
          <w:rStyle w:val="StyleBoldUnderline"/>
        </w:rPr>
        <w:t>Nothing inspires fear like the end of the world,</w:t>
      </w:r>
      <w:r w:rsidRPr="005746F6">
        <w:rPr>
          <w:sz w:val="16"/>
        </w:rPr>
        <w:t xml:space="preserve"> and ever since Y2K, </w:t>
      </w:r>
      <w:r w:rsidRPr="00CD41B2">
        <w:rPr>
          <w:rStyle w:val="StyleBoldUnderline"/>
        </w:rPr>
        <w:t>the</w:t>
      </w:r>
      <w:r w:rsidRPr="005746F6">
        <w:rPr>
          <w:sz w:val="16"/>
        </w:rPr>
        <w:t xml:space="preserve"> media's </w:t>
      </w:r>
      <w:r w:rsidRPr="00CD41B2">
        <w:rPr>
          <w:rStyle w:val="StyleBoldUnderline"/>
        </w:rPr>
        <w:t>tendency toward overwrought speculation has been increasingly married to the rhetoric of apocalypse. Today, nearly any event can be explained through apocalyptic language,</w:t>
      </w:r>
      <w:r w:rsidRPr="005746F6">
        <w:rPr>
          <w:sz w:val="16"/>
        </w:rPr>
        <w:t xml:space="preserve"> from birds falling out of the sky (the </w:t>
      </w:r>
      <w:proofErr w:type="spellStart"/>
      <w:r w:rsidRPr="005746F6">
        <w:rPr>
          <w:sz w:val="16"/>
        </w:rPr>
        <w:t>Birdocalypse</w:t>
      </w:r>
      <w:proofErr w:type="spellEnd"/>
      <w:r w:rsidRPr="005746F6">
        <w:rPr>
          <w:sz w:val="16"/>
        </w:rPr>
        <w:t>?) to a major nor'easter (</w:t>
      </w:r>
      <w:proofErr w:type="spellStart"/>
      <w:r w:rsidRPr="005746F6">
        <w:rPr>
          <w:sz w:val="16"/>
        </w:rPr>
        <w:t>Snowmageddon</w:t>
      </w:r>
      <w:proofErr w:type="spellEnd"/>
      <w:r w:rsidRPr="005746F6">
        <w:rPr>
          <w:sz w:val="16"/>
        </w:rPr>
        <w:t>!) to a double-dip recession (</w:t>
      </w:r>
      <w:proofErr w:type="spellStart"/>
      <w:r w:rsidRPr="005746F6">
        <w:rPr>
          <w:sz w:val="16"/>
        </w:rPr>
        <w:t>Barackalypse</w:t>
      </w:r>
      <w:proofErr w:type="spellEnd"/>
      <w:r w:rsidRPr="005746F6">
        <w:rPr>
          <w:sz w:val="16"/>
        </w:rPr>
        <w:t xml:space="preserve">! </w:t>
      </w:r>
      <w:proofErr w:type="spellStart"/>
      <w:r w:rsidRPr="005746F6">
        <w:rPr>
          <w:sz w:val="16"/>
        </w:rPr>
        <w:t>Obamageddon</w:t>
      </w:r>
      <w:proofErr w:type="spellEnd"/>
      <w:r w:rsidRPr="005746F6">
        <w:rPr>
          <w:sz w:val="16"/>
        </w:rPr>
        <w:t xml:space="preserve">!). </w:t>
      </w:r>
      <w:r w:rsidRPr="00CD41B2">
        <w:rPr>
          <w:rStyle w:val="StyleBoldUnderline"/>
        </w:rPr>
        <w:t>Armageddon is here at last -- and your local news team is live on the scene! We've seen the equivalent of grade inflation</w:t>
      </w:r>
      <w:r w:rsidRPr="005746F6">
        <w:rPr>
          <w:sz w:val="16"/>
        </w:rPr>
        <w:t xml:space="preserve"> (A for Apocalypse!) </w:t>
      </w:r>
      <w:r w:rsidRPr="00CD41B2">
        <w:rPr>
          <w:rStyle w:val="StyleBoldUnderline"/>
        </w:rPr>
        <w:t>for every social, political, or ecological challenge before us, an escalating game of one-upmanship to gain the public's attention. Why worry about global warming and rising sea levels when the collapse of the housing bubble has already put your mortgage underwater?</w:t>
      </w:r>
      <w:r w:rsidRPr="005746F6">
        <w:rPr>
          <w:sz w:val="16"/>
        </w:rPr>
        <w:t xml:space="preserve"> </w:t>
      </w:r>
      <w:r w:rsidRPr="00CD41B2">
        <w:rPr>
          <w:rStyle w:val="StyleBoldUnderline"/>
        </w:rPr>
        <w:t>Why worry that increasing droughts will threaten the supply of drinking water in America's major cities when a far greater threat lies in the possibility of an Arab terrorist poisoning that drinking supply, resulting in millions of casualties?</w:t>
      </w:r>
    </w:p>
    <w:p w14:paraId="0C4BED6E" w14:textId="77777777" w:rsidR="00E96AC5" w:rsidRDefault="00E96AC5" w:rsidP="00E96AC5">
      <w:r>
        <w:t xml:space="preserve">Yet </w:t>
      </w:r>
      <w:r w:rsidRPr="00CD41B2">
        <w:rPr>
          <w:rStyle w:val="StyleBoldUnderline"/>
        </w:rPr>
        <w:t>not all of the crises or potential threats before us are equal, nor are they equally probable -- a fact that gets glossed over when the media equate the remote threat of a possible event, like epidemics, with real trends like global warming.</w:t>
      </w:r>
    </w:p>
    <w:p w14:paraId="57E03D0C" w14:textId="77777777" w:rsidR="00E96AC5" w:rsidRPr="005746F6" w:rsidRDefault="00E96AC5" w:rsidP="00E96AC5">
      <w:pPr>
        <w:rPr>
          <w:sz w:val="16"/>
        </w:rPr>
      </w:pPr>
      <w:r w:rsidRPr="005746F6">
        <w:rPr>
          <w:sz w:val="16"/>
        </w:rPr>
        <w:t xml:space="preserve">Over the last decade, the 24-hour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AD6EFE">
        <w:rPr>
          <w:rStyle w:val="StyleBoldUnderline"/>
        </w:rPr>
        <w:t xml:space="preserve">Using dramatic, </w:t>
      </w:r>
      <w:r w:rsidRPr="005746F6">
        <w:rPr>
          <w:sz w:val="16"/>
        </w:rPr>
        <w:t xml:space="preserve">animated images and the </w:t>
      </w:r>
      <w:r w:rsidRPr="00AD6EFE">
        <w:rPr>
          <w:rStyle w:val="StyleBoldUnderline"/>
        </w:rPr>
        <w:t>language of apocalypse to peddle</w:t>
      </w:r>
      <w:r w:rsidRPr="005746F6">
        <w:rPr>
          <w:sz w:val="16"/>
        </w:rPr>
        <w:t xml:space="preserve"> such </w:t>
      </w:r>
      <w:r w:rsidRPr="00AD6EFE">
        <w:rPr>
          <w:rStyle w:val="StyleBoldUnderline"/>
        </w:rPr>
        <w:t>varied scenarios,</w:t>
      </w:r>
      <w:r w:rsidRPr="005746F6">
        <w:rPr>
          <w:sz w:val="16"/>
        </w:rPr>
        <w:t xml:space="preserve"> however, </w:t>
      </w:r>
      <w:r w:rsidRPr="00AD6EFE">
        <w:rPr>
          <w:rStyle w:val="StyleBoldUnderline"/>
        </w:rPr>
        <w:t>has the effect of leveling the apocalyptic playing field, leaving the viewer with the impression that terrorism, bird flu, global warming, and asteroids are all equally probable. But not all of these apocalyptic scenarios are equally likely, and they're certainly not equally likely to occur within our lifetimes</w:t>
      </w:r>
      <w:r w:rsidRPr="005746F6">
        <w:rPr>
          <w:sz w:val="16"/>
        </w:rPr>
        <w:t xml:space="preserve"> -- or in our neighborhoods. </w:t>
      </w:r>
      <w:r w:rsidRPr="00AD6EFE">
        <w:rPr>
          <w:rStyle w:val="StyleBoldUnderline"/>
        </w:rPr>
        <w:t>For example, after millions of Americans witnessed the attacks of 9/11 on television, our collective fear of terrorism was much higher than its actual probability; in 2001, terrorists killed one-twelfth as many Americans as did the flu and one-fifteenth as many Americans as did car accidents. Throughout the first decade of the 21st century, the odds of an American being killed by a terrorist were about 1 in 88,000 -- compared to a 1 in 10,010 chance of dying from falling off a ladder</w:t>
      </w:r>
      <w:r w:rsidRPr="005746F6">
        <w:rPr>
          <w:sz w:val="16"/>
        </w:rPr>
        <w:t>. The fears of an outbreak of SARS, avian flu, or swine flu also never lived up to their media hype.</w:t>
      </w:r>
    </w:p>
    <w:p w14:paraId="5092D604" w14:textId="77777777" w:rsidR="00E96AC5" w:rsidRPr="005746F6" w:rsidRDefault="00E96AC5" w:rsidP="00E96AC5">
      <w:pPr>
        <w:rPr>
          <w:sz w:val="16"/>
        </w:rPr>
      </w:pPr>
      <w:r w:rsidRPr="00AD6EFE">
        <w:rPr>
          <w:rStyle w:val="StyleBoldUnderline"/>
        </w:rPr>
        <w:t>This over-reliance on the apocalyptic narrative causes us to fear the wrong things and to mistakenly equate potential future events with current and observable trends.</w:t>
      </w:r>
      <w:r w:rsidRPr="005746F6">
        <w:rPr>
          <w:sz w:val="16"/>
        </w:rPr>
        <w:t xml:space="preserve"> How to discern the difference between so many apocalyptic options?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w:t>
      </w:r>
    </w:p>
    <w:p w14:paraId="2C293D6F" w14:textId="77777777" w:rsidR="00E96AC5" w:rsidRPr="005746F6" w:rsidRDefault="00E96AC5" w:rsidP="00E96AC5">
      <w:pPr>
        <w:rPr>
          <w:sz w:val="16"/>
        </w:rPr>
      </w:pPr>
      <w:r w:rsidRPr="005746F6">
        <w:rPr>
          <w:sz w:val="16"/>
        </w:rPr>
        <w:t xml:space="preserve">In answering these questions, it becomes clear that much of </w:t>
      </w:r>
      <w:r w:rsidRPr="00AD6EFE">
        <w:rPr>
          <w:rStyle w:val="StyleBoldUnderline"/>
        </w:rPr>
        <w:t xml:space="preserve">what the media portrays as apocalyptic is not. The apocalyptic scenarios involving global disaster -- from meteor impacts to </w:t>
      </w:r>
      <w:proofErr w:type="spellStart"/>
      <w:r w:rsidRPr="00AD6EFE">
        <w:rPr>
          <w:rStyle w:val="StyleBoldUnderline"/>
        </w:rPr>
        <w:t>supervolcanic</w:t>
      </w:r>
      <w:proofErr w:type="spellEnd"/>
      <w:r w:rsidRPr="00AD6EFE">
        <w:rPr>
          <w:rStyle w:val="StyleBoldUnderline"/>
        </w:rPr>
        <w:t xml:space="preserve"> eruptions -- are extraordinarily rare. An asteroid could hit the Earth and lead to</w:t>
      </w:r>
      <w:r w:rsidRPr="005746F6">
        <w:rPr>
          <w:sz w:val="16"/>
        </w:rPr>
        <w:t xml:space="preserve"> the </w:t>
      </w:r>
      <w:r w:rsidRPr="00AD6EFE">
        <w:rPr>
          <w:rStyle w:val="StyleBoldUnderline"/>
        </w:rPr>
        <w:t>extinction</w:t>
      </w:r>
      <w:r w:rsidRPr="005746F6">
        <w:rPr>
          <w:sz w:val="16"/>
        </w:rPr>
        <w:t xml:space="preserve"> of all mammals, including us, </w:t>
      </w:r>
      <w:r w:rsidRPr="00AD6EFE">
        <w:rPr>
          <w:rStyle w:val="StyleBoldUnderline"/>
        </w:rPr>
        <w:t>but the geologic record tells us that such massive strikes are unlikely, and logic tells us that there is little we can do to prevent one. Nor are terrorist attacks or an outbreak of avian flu likely to destroy humanity; their impact is relatively small and usually localized</w:t>
      </w:r>
      <w:r w:rsidRPr="005746F6">
        <w:rPr>
          <w:sz w:val="16"/>
        </w:rPr>
        <w:t xml:space="preserve">, because we can be prepared for such threats and can contain and mitigate their effects. </w:t>
      </w:r>
      <w:r w:rsidRPr="00AD6EFE">
        <w:rPr>
          <w:rStyle w:val="StyleBoldUnderline"/>
        </w:rPr>
        <w:t>The apocalyptic storyline tells us that most of these events are probable, largely unpreventable, and destined to be catastrophic. But none of this is true -- their probability is either low or can be made lower through preventive means, or their impact is containable.</w:t>
      </w:r>
    </w:p>
    <w:p w14:paraId="452686F8" w14:textId="77777777" w:rsidR="00E96AC5" w:rsidRPr="005746F6" w:rsidRDefault="00E96AC5" w:rsidP="00E96AC5">
      <w:pPr>
        <w:rPr>
          <w:sz w:val="16"/>
        </w:rPr>
      </w:pPr>
      <w:r w:rsidRPr="00AD6EFE">
        <w:rPr>
          <w:rStyle w:val="StyleBoldUnderline"/>
        </w:rPr>
        <w:t>The danger of the media's conflation of apocalyptic scenarios is that it leads us to believe that our existential threats come exclusively from events that are beyond our control and that await us in the future</w:t>
      </w:r>
      <w:r w:rsidRPr="005746F6">
        <w:rPr>
          <w:sz w:val="16"/>
        </w:rPr>
        <w:t xml:space="preserve"> -- and that a moment of universal recognition of such threats will be obvious to everyone when they arrive. No one, after all, would ever confuse a meteor barreling toward Earth as anything other than apocalyptic. </w:t>
      </w:r>
      <w:r w:rsidRPr="00AD6EFE">
        <w:rPr>
          <w:rStyle w:val="StyleBoldUnderline"/>
        </w:rPr>
        <w:t>Yet tangled up in such Hollywood scenarios and sci-fi nightmares are actual threats</w:t>
      </w:r>
      <w:r w:rsidRPr="005746F6">
        <w:rPr>
          <w:sz w:val="16"/>
        </w:rPr>
        <w:t xml:space="preserve"> </w:t>
      </w:r>
      <w:r w:rsidRPr="00AD6EFE">
        <w:rPr>
          <w:rStyle w:val="StyleBoldUnderline"/>
        </w:rPr>
        <w:t>like global warming</w:t>
      </w:r>
      <w:r w:rsidRPr="005746F6">
        <w:rPr>
          <w:sz w:val="16"/>
        </w:rPr>
        <w:t xml:space="preserve"> </w:t>
      </w:r>
      <w:r w:rsidRPr="00AD6EFE">
        <w:rPr>
          <w:rStyle w:val="StyleBoldUnderline"/>
        </w:rPr>
        <w:t>that aren't arriving in an instant of universal recognition; instead, they are arriving amid much denial and continued partisan debate.</w:t>
      </w:r>
    </w:p>
    <w:p w14:paraId="5294B6A8" w14:textId="77777777" w:rsidR="002E2C30" w:rsidRDefault="002E2C30" w:rsidP="00E96AC5"/>
    <w:p w14:paraId="2E3039DA" w14:textId="1F3EF45A" w:rsidR="002E2C30" w:rsidRDefault="002E2C30" w:rsidP="002E2C30">
      <w:pPr>
        <w:pStyle w:val="Heading3"/>
      </w:pPr>
      <w:r>
        <w:t xml:space="preserve">Apocalyptic Rhetoric – </w:t>
      </w:r>
      <w:proofErr w:type="spellStart"/>
      <w:r>
        <w:t>ext</w:t>
      </w:r>
      <w:proofErr w:type="spellEnd"/>
    </w:p>
    <w:p w14:paraId="7214A20C" w14:textId="77777777" w:rsidR="00E96AC5" w:rsidRDefault="00E96AC5" w:rsidP="00E96AC5">
      <w:pPr>
        <w:rPr>
          <w:rFonts w:asciiTheme="majorHAnsi" w:eastAsiaTheme="majorEastAsia" w:hAnsiTheme="majorHAnsi" w:cstheme="majorBidi"/>
          <w:b/>
          <w:bCs/>
          <w:iCs/>
          <w:sz w:val="20"/>
        </w:rPr>
      </w:pPr>
      <w:r>
        <w:br w:type="page"/>
      </w:r>
    </w:p>
    <w:p w14:paraId="1C998AEA" w14:textId="77777777" w:rsidR="00E96AC5" w:rsidRPr="004B19BD" w:rsidRDefault="00E96AC5" w:rsidP="00E96AC5">
      <w:pPr>
        <w:pStyle w:val="Heading4"/>
      </w:pPr>
      <w:r>
        <w:t xml:space="preserve">Apocalyptic rhetoric </w:t>
      </w:r>
      <w:r>
        <w:sym w:font="Wingdings" w:char="F0E8"/>
      </w:r>
      <w:r>
        <w:t xml:space="preserve"> failed political solutions to catastrophe </w:t>
      </w:r>
    </w:p>
    <w:p w14:paraId="497303DB" w14:textId="77777777" w:rsidR="00E96AC5" w:rsidRDefault="00E96AC5" w:rsidP="00E96AC5">
      <w:r w:rsidRPr="00F0081E">
        <w:rPr>
          <w:rStyle w:val="StyleStyleBold12pt"/>
        </w:rPr>
        <w:t>Gross</w:t>
      </w:r>
      <w:r>
        <w:t xml:space="preserve"> new media strategist </w:t>
      </w:r>
      <w:r w:rsidRPr="00F0081E">
        <w:rPr>
          <w:rStyle w:val="StyleStyleBold12pt"/>
        </w:rPr>
        <w:t>&amp; Gilles</w:t>
      </w:r>
      <w:r>
        <w:t xml:space="preserve"> domestic abuse advocate </w:t>
      </w:r>
      <w:r w:rsidRPr="00F0081E">
        <w:rPr>
          <w:rStyle w:val="StyleStyleBold12pt"/>
        </w:rPr>
        <w:t>2012</w:t>
      </w:r>
      <w:r>
        <w:t xml:space="preserve"> Matthew Barrett &amp; Mel The Atlantic 4/23</w:t>
      </w:r>
    </w:p>
    <w:p w14:paraId="5C67C206" w14:textId="77777777" w:rsidR="00E96AC5" w:rsidRPr="004B19BD" w:rsidRDefault="00E96AC5" w:rsidP="00E96AC5">
      <w:pPr>
        <w:rPr>
          <w:rStyle w:val="StyleBoldUnderline"/>
        </w:rPr>
      </w:pPr>
      <w:r w:rsidRPr="00F0081E">
        <w:t>http://www.theatlantic.com/politics/archive/2012/04/how-apocalyptic-thinking-prevents-us-from-taking-political-action/255758/</w:t>
      </w:r>
    </w:p>
    <w:p w14:paraId="138B3560" w14:textId="77777777" w:rsidR="00E96AC5" w:rsidRPr="005746F6" w:rsidRDefault="00E96AC5" w:rsidP="00E96AC5">
      <w:pPr>
        <w:rPr>
          <w:sz w:val="16"/>
        </w:rPr>
      </w:pPr>
      <w:r w:rsidRPr="00AD6EFE">
        <w:rPr>
          <w:rStyle w:val="StyleBoldUnderline"/>
        </w:rPr>
        <w:t>Talking about climate change or peak oil through the rhetoric of apocalypse may make for good television and attention-grabbing editorials, but such apocalyptic framing hasn't mobilized the world into action</w:t>
      </w:r>
      <w:r w:rsidRPr="005746F6">
        <w:rPr>
          <w:sz w:val="16"/>
        </w:rPr>
        <w:t xml:space="preserve">. Most of us are familiar with the platitude "When the only tool you have is a hammer, everything looks like a nail." In a similar way, </w:t>
      </w:r>
      <w:r w:rsidRPr="00AD6EFE">
        <w:rPr>
          <w:rStyle w:val="StyleBoldUnderline"/>
        </w:rPr>
        <w:t xml:space="preserve">our over-reliance on the apocalyptic storyline stands </w:t>
      </w:r>
      <w:proofErr w:type="gramStart"/>
      <w:r w:rsidRPr="00AD6EFE">
        <w:rPr>
          <w:rStyle w:val="StyleBoldUnderline"/>
        </w:rPr>
        <w:t>between us and our ability to properly assess the problems before us</w:t>
      </w:r>
      <w:proofErr w:type="gramEnd"/>
      <w:r w:rsidRPr="00AD6EFE">
        <w:rPr>
          <w:rStyle w:val="StyleBoldUnderline"/>
        </w:rPr>
        <w:t>.</w:t>
      </w:r>
      <w:r w:rsidRPr="005746F6">
        <w:rPr>
          <w:sz w:val="16"/>
        </w:rPr>
        <w:t xml:space="preserve"> Some see the looming crises of global warming and resource and energy depletion and conclude that inaction will bring about the end of civilization: only through a radical shift toward clean energy and conservation, those on the Left argue, can we continue the way of life that we have known. Those on the Right dismiss the apocalyptic threats altogether, because the proposed solutions to peak oil, global warming, and overpopulation conflict with core conservative beliefs about deregulation and the free-market economy, or with a religious worldview that believes humanity is not powerful enough to alter something as large as our climate. Still others dismiss the catalog of doom and gloom as mere </w:t>
      </w:r>
      <w:proofErr w:type="spellStart"/>
      <w:r w:rsidRPr="005746F6">
        <w:rPr>
          <w:sz w:val="16"/>
        </w:rPr>
        <w:t>apocalypticism</w:t>
      </w:r>
      <w:proofErr w:type="spellEnd"/>
      <w:r w:rsidRPr="005746F6">
        <w:rPr>
          <w:sz w:val="16"/>
        </w:rPr>
        <w:t xml:space="preserve"> itself. Surely, we convince ourselves, all the dire warnings about the effects of global warming aren't that different from the world-ending expectations of the </w:t>
      </w:r>
      <w:proofErr w:type="spellStart"/>
      <w:r w:rsidRPr="005746F6">
        <w:rPr>
          <w:sz w:val="16"/>
        </w:rPr>
        <w:t>Rapturists</w:t>
      </w:r>
      <w:proofErr w:type="spellEnd"/>
      <w:r w:rsidRPr="005746F6">
        <w:rPr>
          <w:sz w:val="16"/>
        </w:rPr>
        <w:t>?</w:t>
      </w:r>
    </w:p>
    <w:p w14:paraId="5E8B6B81" w14:textId="77777777" w:rsidR="00E96AC5" w:rsidRPr="004B19BD" w:rsidRDefault="00E96AC5" w:rsidP="00E96AC5">
      <w:pPr>
        <w:rPr>
          <w:rStyle w:val="StyleBoldUnderline"/>
        </w:rPr>
      </w:pPr>
      <w:r w:rsidRPr="00AD6EFE">
        <w:rPr>
          <w:rStyle w:val="StyleBoldUnderline"/>
        </w:rPr>
        <w:t>The result is that the energy we could expend addressing the problems before us is instead consumed by our efforts to either dismiss the threat of apocalypse or to prove it real.</w:t>
      </w:r>
      <w:r>
        <w:t xml:space="preserve"> Ultimately, </w:t>
      </w:r>
      <w:r w:rsidRPr="004B19BD">
        <w:rPr>
          <w:rStyle w:val="StyleBoldUnderline"/>
        </w:rPr>
        <w:t xml:space="preserve">the question becomes not what to do about the threats before us but whether you believe in the threats before us. </w:t>
      </w:r>
    </w:p>
    <w:p w14:paraId="25A82695" w14:textId="77777777" w:rsidR="00E96AC5" w:rsidRPr="005746F6" w:rsidRDefault="00E96AC5" w:rsidP="00E96AC5">
      <w:pPr>
        <w:rPr>
          <w:sz w:val="16"/>
        </w:rPr>
      </w:pPr>
      <w:r w:rsidRPr="004B19BD">
        <w:rPr>
          <w:rStyle w:val="StyleBoldUnderline"/>
        </w:rPr>
        <w:t>By allowing the challenges of the 21st century to be hijacked by the apocalyptic storyline, we find ourselves awaiting a moment of clarity when the problems we must confront will become apparent to all -- or when those challenges will magically disappear,</w:t>
      </w:r>
      <w:r w:rsidRPr="005746F6">
        <w:rPr>
          <w:sz w:val="16"/>
        </w:rPr>
        <w:t xml:space="preserve"> like other failed prophecies about the end of the world. </w:t>
      </w:r>
      <w:r w:rsidRPr="004B19BD">
        <w:rPr>
          <w:rStyle w:val="StyleBoldUnderline"/>
        </w:rPr>
        <w:t>Yet the real challenges we must face are not future events that we imagine or dismiss through apocalyptic scenarios of collapse -- they are existing trends. The evidence suggests that much of what we fear in the future</w:t>
      </w:r>
      <w:r w:rsidRPr="005746F6">
        <w:rPr>
          <w:sz w:val="16"/>
        </w:rPr>
        <w:t xml:space="preserve"> -- the collapse of the economy, the arrival of peak oil and global warming and resource wars -- </w:t>
      </w:r>
      <w:r w:rsidRPr="004B19BD">
        <w:rPr>
          <w:rStyle w:val="StyleBoldUnderline"/>
        </w:rPr>
        <w:t>has already begun.</w:t>
      </w:r>
      <w:r w:rsidRPr="005746F6">
        <w:rPr>
          <w:sz w:val="16"/>
        </w:rPr>
        <w:t xml:space="preserve"> We can wait forever, while the world unravels before our very eyes, for an apocalypse that won't come.</w:t>
      </w:r>
    </w:p>
    <w:p w14:paraId="3EDCD920" w14:textId="77777777" w:rsidR="00E96AC5" w:rsidRPr="005746F6" w:rsidRDefault="00E96AC5" w:rsidP="00E96AC5">
      <w:pPr>
        <w:rPr>
          <w:sz w:val="16"/>
        </w:rPr>
      </w:pPr>
      <w:r w:rsidRPr="004B19BD">
        <w:rPr>
          <w:rStyle w:val="StyleBoldUnderline"/>
        </w:rPr>
        <w:t>The apocalyptic storyline becomes a form of daydreaming escape: the threat of global warming becomes a fantasy to one day live off the grid,</w:t>
      </w:r>
      <w:r w:rsidRPr="005746F6">
        <w:rPr>
          <w:sz w:val="16"/>
        </w:rPr>
        <w:t xml:space="preserve"> or buy a farm, or grow our own food; </w:t>
      </w:r>
      <w:r w:rsidRPr="004B19BD">
        <w:rPr>
          <w:rStyle w:val="StyleBoldUnderline"/>
        </w:rPr>
        <w:t>economic collapse becomes like a prison break from the drudgery of meaningless and increasingly underpaid work</w:t>
      </w:r>
      <w:r w:rsidRPr="005746F6">
        <w:rPr>
          <w:sz w:val="16"/>
        </w:rPr>
        <w:t xml:space="preserve"> in a soul-crushing cubicle; </w:t>
      </w:r>
      <w:r w:rsidRPr="004B19BD">
        <w:rPr>
          <w:rStyle w:val="StyleBoldUnderline"/>
        </w:rPr>
        <w:t>peak oil promises the chance to finally form a community with</w:t>
      </w:r>
      <w:r w:rsidRPr="005746F6">
        <w:rPr>
          <w:sz w:val="16"/>
        </w:rPr>
        <w:t xml:space="preserve"> the </w:t>
      </w:r>
      <w:r w:rsidRPr="004B19BD">
        <w:rPr>
          <w:rStyle w:val="StyleBoldUnderline"/>
        </w:rPr>
        <w:t>neighbors</w:t>
      </w:r>
      <w:r w:rsidRPr="005746F6">
        <w:rPr>
          <w:sz w:val="16"/>
        </w:rPr>
        <w:t xml:space="preserve"> to whom you've never spoken. Yet </w:t>
      </w:r>
      <w:r w:rsidRPr="004B19BD">
        <w:rPr>
          <w:rStyle w:val="StyleBoldUnderline"/>
        </w:rPr>
        <w:t>despite the fantasia peddled by Hollywood and numerous writers, a world</w:t>
      </w:r>
      <w:r w:rsidRPr="005746F6">
        <w:rPr>
          <w:sz w:val="16"/>
        </w:rPr>
        <w:t xml:space="preserve"> battered by natural disasters and global warming, facing declining natural resources and civic unrest, without adequate water or energy or food, </w:t>
      </w:r>
      <w:r w:rsidRPr="004B19BD">
        <w:rPr>
          <w:rStyle w:val="StyleBoldUnderline"/>
        </w:rPr>
        <w:t>with gross inequalities between the rich and the poor, is not a setting for a picaresque adventure,</w:t>
      </w:r>
      <w:r w:rsidRPr="005746F6">
        <w:rPr>
          <w:sz w:val="16"/>
        </w:rPr>
        <w:t xml:space="preserve"> nor is it the ideal place to start living in accord with your dreams.</w:t>
      </w:r>
    </w:p>
    <w:p w14:paraId="398286E7" w14:textId="77777777" w:rsidR="00E96AC5" w:rsidRPr="005746F6" w:rsidRDefault="00E96AC5" w:rsidP="00E96AC5">
      <w:pPr>
        <w:rPr>
          <w:sz w:val="16"/>
        </w:rPr>
      </w:pPr>
      <w:r w:rsidRPr="004B19BD">
        <w:rPr>
          <w:rStyle w:val="StyleBoldUnderline"/>
        </w:rPr>
        <w:t>The deeper we entangle the challenges of the 21st century with apocalyptic fantasy, the more likely we are to paralyze ourselves with inaction -- or with the wrong course of action. We react to the idea of the apocalypse -- rather than to the underlying issues activating the apocalyptic storyline to begin with</w:t>
      </w:r>
      <w:r w:rsidRPr="005746F6">
        <w:rPr>
          <w:sz w:val="16"/>
        </w:rPr>
        <w:t xml:space="preserve"> -- by either denying its reality ("global warming isn't real") or by despairing at its inevitability ("why bother recycling when the whole world is burning up?"). </w:t>
      </w:r>
      <w:r w:rsidRPr="004B19BD">
        <w:rPr>
          <w:rStyle w:val="StyleBoldUnderline"/>
        </w:rPr>
        <w:t>We react to apocalyptic threats by either partying</w:t>
      </w:r>
      <w:r w:rsidRPr="005746F6">
        <w:rPr>
          <w:sz w:val="16"/>
        </w:rPr>
        <w:t xml:space="preserve"> (assuaging our apocalyptic anxiety through increased consumerism, reasoning that if it all may be gone tomorrow, we might as well enjoy it today), </w:t>
      </w:r>
      <w:r w:rsidRPr="004B19BD">
        <w:rPr>
          <w:rStyle w:val="StyleBoldUnderline"/>
        </w:rPr>
        <w:t>praying</w:t>
      </w:r>
      <w:r w:rsidRPr="005746F6">
        <w:rPr>
          <w:sz w:val="16"/>
        </w:rPr>
        <w:t xml:space="preserve"> (in hopes that divine intervention or mere time will allow us to avoid confronting the challenges before us), </w:t>
      </w:r>
      <w:r w:rsidRPr="004B19BD">
        <w:rPr>
          <w:rStyle w:val="StyleBoldUnderline"/>
        </w:rPr>
        <w:t>or preparing</w:t>
      </w:r>
      <w:r w:rsidRPr="005746F6">
        <w:rPr>
          <w:sz w:val="16"/>
        </w:rPr>
        <w:t xml:space="preserve"> (packing "</w:t>
      </w:r>
      <w:proofErr w:type="spellStart"/>
      <w:r w:rsidRPr="005746F6">
        <w:rPr>
          <w:sz w:val="16"/>
        </w:rPr>
        <w:t>bugout</w:t>
      </w:r>
      <w:proofErr w:type="spellEnd"/>
      <w:r w:rsidRPr="005746F6">
        <w:rPr>
          <w:sz w:val="16"/>
        </w:rPr>
        <w:t>" packs for a quick escape or stocking up on gold, guns, and canned food, as though the transformative moment we anticipate will be but a brief interlude, a bad winter storm that might trap us indoors for a few days or weeks but that will eventually melt away).</w:t>
      </w:r>
    </w:p>
    <w:p w14:paraId="5F7E236F" w14:textId="77777777" w:rsidR="00E96AC5" w:rsidRPr="005746F6" w:rsidRDefault="00E96AC5" w:rsidP="00E96AC5">
      <w:pPr>
        <w:rPr>
          <w:sz w:val="16"/>
        </w:rPr>
      </w:pPr>
      <w:r w:rsidRPr="004B19BD">
        <w:rPr>
          <w:rStyle w:val="StyleBoldUnderline"/>
        </w:rPr>
        <w:t>None of these responses avert, nor even mitigate, the very threats that have elicited our apocalyptic anxiety in the first place.</w:t>
      </w:r>
      <w:r w:rsidRPr="005746F6">
        <w:rPr>
          <w:sz w:val="16"/>
        </w:rPr>
        <w:t xml:space="preserve"> </w:t>
      </w:r>
      <w:r w:rsidRPr="004B19BD">
        <w:rPr>
          <w:rStyle w:val="StyleBoldUnderline"/>
        </w:rPr>
        <w:t>Buying an electric car doesn't solve the problem of a culture dependent on endless growth in a finite world; building a bunker</w:t>
      </w:r>
      <w:r w:rsidRPr="005746F6">
        <w:rPr>
          <w:sz w:val="16"/>
        </w:rPr>
        <w:t xml:space="preserve"> to defend against the zombie hordes </w:t>
      </w:r>
      <w:r w:rsidRPr="004B19BD">
        <w:rPr>
          <w:rStyle w:val="StyleBoldUnderline"/>
        </w:rPr>
        <w:t>doesn't solve the growing inequities between the rich and poor;</w:t>
      </w:r>
      <w:r w:rsidRPr="005746F6">
        <w:rPr>
          <w:sz w:val="16"/>
        </w:rPr>
        <w:t xml:space="preserve"> praying for deliverance from the trials of history doesn't change that we must live in the times in which we were born. Indeed, neither partying, nor preparing, nor praying achieves what should be the natural goal when we perceive a threat on the horizon: we should not seek to ignore it, or simply brace for it, but to avert it.</w:t>
      </w:r>
    </w:p>
    <w:p w14:paraId="05223929" w14:textId="77777777" w:rsidR="00E96AC5" w:rsidRDefault="00E96AC5" w:rsidP="00E96AC5"/>
    <w:p w14:paraId="53481BA4" w14:textId="140A6485" w:rsidR="00E96AC5" w:rsidRPr="002E2C30" w:rsidRDefault="00E96AC5" w:rsidP="002E2C30">
      <w:pPr>
        <w:pStyle w:val="Heading4"/>
        <w:rPr>
          <w:sz w:val="20"/>
        </w:rPr>
      </w:pPr>
      <w:r>
        <w:t xml:space="preserve">Framing warming in apocalyptic terms fails – it cedes too much to climate deniers and creates a disincentive for change </w:t>
      </w:r>
    </w:p>
    <w:p w14:paraId="10594783" w14:textId="77777777" w:rsidR="00E96AC5" w:rsidRDefault="00E96AC5" w:rsidP="00E96AC5">
      <w:r w:rsidRPr="00F0081E">
        <w:rPr>
          <w:rStyle w:val="StyleStyleBold12pt"/>
        </w:rPr>
        <w:t>Gross</w:t>
      </w:r>
      <w:r>
        <w:t xml:space="preserve"> new media strategist </w:t>
      </w:r>
      <w:r w:rsidRPr="00F0081E">
        <w:rPr>
          <w:rStyle w:val="StyleStyleBold12pt"/>
        </w:rPr>
        <w:t>&amp; Gilles</w:t>
      </w:r>
      <w:r>
        <w:t xml:space="preserve"> domestic abuse advocate </w:t>
      </w:r>
      <w:r w:rsidRPr="00F0081E">
        <w:rPr>
          <w:rStyle w:val="StyleStyleBold12pt"/>
        </w:rPr>
        <w:t>2012</w:t>
      </w:r>
      <w:r>
        <w:t xml:space="preserve"> Matthew Barrett &amp; Mel The Atlantic 4/23</w:t>
      </w:r>
    </w:p>
    <w:p w14:paraId="4C191367" w14:textId="77777777" w:rsidR="00E96AC5" w:rsidRDefault="00E96AC5" w:rsidP="00E96AC5">
      <w:r w:rsidRPr="00F0081E">
        <w:t>http://www.theatlantic.com/politics/archive/2012/04/how-apocalyptic-thinking-prevents-us-from-taking-political-action/255758/</w:t>
      </w:r>
    </w:p>
    <w:p w14:paraId="790A33B3" w14:textId="77777777" w:rsidR="00E96AC5" w:rsidRPr="005746F6" w:rsidRDefault="00E96AC5" w:rsidP="00E96AC5">
      <w:pPr>
        <w:rPr>
          <w:sz w:val="16"/>
        </w:rPr>
      </w:pPr>
      <w:r w:rsidRPr="005746F6">
        <w:rPr>
          <w:sz w:val="16"/>
        </w:rPr>
        <w:t>For example,</w:t>
      </w:r>
      <w:r w:rsidRPr="00AD6EFE">
        <w:rPr>
          <w:rStyle w:val="StyleBoldUnderline"/>
        </w:rPr>
        <w:t xml:space="preserve"> annual climate-related disasters such as droughts, storms, and floods rose dramatically during the last decade,</w:t>
      </w:r>
      <w:r w:rsidRPr="005746F6">
        <w:rPr>
          <w:sz w:val="16"/>
        </w:rPr>
        <w:t xml:space="preserve"> increasing an average 75 percent compared to the 1990s </w:t>
      </w:r>
      <w:r w:rsidRPr="00AD6EFE">
        <w:rPr>
          <w:rStyle w:val="StyleBoldUnderline"/>
        </w:rPr>
        <w:t>-- just as many climate models predicted they would if global warming were left unchecked. Yet this rise in natural disasters hasn't produced a moment of universal recognition of the dangers of climate change;</w:t>
      </w:r>
      <w:r w:rsidRPr="005746F6">
        <w:rPr>
          <w:sz w:val="16"/>
        </w:rPr>
        <w:t xml:space="preserve"> </w:t>
      </w:r>
      <w:r w:rsidRPr="00AD6EFE">
        <w:rPr>
          <w:rStyle w:val="StyleBoldUnderline"/>
        </w:rPr>
        <w:t>instead, belief in climate change is actually on the decline</w:t>
      </w:r>
      <w:r w:rsidRPr="005746F6">
        <w:rPr>
          <w:sz w:val="16"/>
        </w:rPr>
        <w:t xml:space="preserve"> as we adjust to the "new normal" of ever-weirder weather or convince ourselves that our perception of this increased frequency is a magnifying trick of more readily available cable and Internet coverage.</w:t>
      </w:r>
    </w:p>
    <w:p w14:paraId="176E5FB4" w14:textId="77777777" w:rsidR="00E96AC5" w:rsidRPr="005746F6" w:rsidRDefault="00E96AC5" w:rsidP="00E96AC5">
      <w:pPr>
        <w:rPr>
          <w:sz w:val="16"/>
        </w:rPr>
      </w:pPr>
      <w:r w:rsidRPr="00AD6EFE">
        <w:rPr>
          <w:rStyle w:val="StyleBoldUnderline"/>
        </w:rPr>
        <w:t>To understand why fewer people believe in climate change even as evidence mounts, we must look beyond the industry-funded movement to deny the reality and effects of climate change.</w:t>
      </w:r>
      <w:r w:rsidRPr="005746F6">
        <w:rPr>
          <w:sz w:val="16"/>
        </w:rPr>
        <w:t xml:space="preserve"> Perhaps </w:t>
      </w:r>
      <w:r w:rsidRPr="00AD6EFE">
        <w:rPr>
          <w:rStyle w:val="StyleBoldUnderline"/>
        </w:rPr>
        <w:t>equally important</w:t>
      </w:r>
      <w:r w:rsidRPr="005746F6">
        <w:rPr>
          <w:sz w:val="16"/>
        </w:rPr>
        <w:t xml:space="preserve"> -- if not quite equally culpable -- </w:t>
      </w:r>
      <w:r w:rsidRPr="00AD6EFE">
        <w:rPr>
          <w:rStyle w:val="StyleBoldUnderline"/>
        </w:rPr>
        <w:t>has been the extent to which both the proponents and opponents of human-made climate change have led us down a cul-de-sac of conversation by exploiting the apocalyptic metaphor to make their case.</w:t>
      </w:r>
    </w:p>
    <w:p w14:paraId="005A31AB" w14:textId="77777777" w:rsidR="00E96AC5" w:rsidRPr="00AD6EFE" w:rsidRDefault="00E96AC5" w:rsidP="00E96AC5">
      <w:pPr>
        <w:rPr>
          <w:rStyle w:val="StyleBoldUnderline"/>
        </w:rPr>
      </w:pPr>
      <w:r w:rsidRPr="005746F6">
        <w:rPr>
          <w:sz w:val="16"/>
        </w:rPr>
        <w:t xml:space="preserve">Whether by design or by accident, the initial </w:t>
      </w:r>
      <w:r w:rsidRPr="00AD6EFE">
        <w:rPr>
          <w:rStyle w:val="StyleBoldUnderline"/>
        </w:rPr>
        <w:t>warnings of environmentalists</w:t>
      </w:r>
      <w:r w:rsidRPr="005746F6">
        <w:rPr>
          <w:sz w:val="16"/>
        </w:rPr>
        <w:t xml:space="preserve"> -- of oceans rising to engulf our most beloved metropolises, of amber waves of grain scorched into a desert landscape -- </w:t>
      </w:r>
      <w:r w:rsidRPr="00AD6EFE">
        <w:rPr>
          <w:rStyle w:val="StyleBoldUnderline"/>
        </w:rPr>
        <w:t>activated the apocalyptic impulse.</w:t>
      </w:r>
      <w:r w:rsidRPr="005746F6">
        <w:rPr>
          <w:sz w:val="16"/>
        </w:rPr>
        <w:t xml:space="preserve"> The focus on disastrous repercussions for our behavior at some point in the future echoed the warnings of the Israelite priests to wayward Jews in Babylon or, later, to those who submitted too willingly to Alexander's process of Hellenization. It was a familiar story: change, and change radically, or face hell on earth. Perhaps there was no other way to sound the alarm about the devastating threat presented by global climate change, but </w:t>
      </w:r>
      <w:proofErr w:type="gramStart"/>
      <w:r w:rsidRPr="00AD6EFE">
        <w:rPr>
          <w:rStyle w:val="StyleBoldUnderline"/>
        </w:rPr>
        <w:t>that echo of apocalyptic warning was quickly seized upon by the naysayers to dismiss the evidence out of hand</w:t>
      </w:r>
      <w:proofErr w:type="gramEnd"/>
      <w:r w:rsidRPr="00AD6EFE">
        <w:rPr>
          <w:rStyle w:val="StyleBoldUnderline"/>
        </w:rPr>
        <w:t>.</w:t>
      </w:r>
    </w:p>
    <w:p w14:paraId="1F302638" w14:textId="77777777" w:rsidR="00E96AC5" w:rsidRPr="005746F6" w:rsidRDefault="00E96AC5" w:rsidP="00E96AC5">
      <w:pPr>
        <w:rPr>
          <w:sz w:val="16"/>
        </w:rPr>
      </w:pPr>
      <w:r w:rsidRPr="005746F6">
        <w:rPr>
          <w:sz w:val="16"/>
        </w:rPr>
        <w:t xml:space="preserve">We've heard this story before, the deniers insisted, and throughout history those who have declared the end of the world was near have always been proven wrong. As early as 1989, the industry front man Patrick Michaels, a climatologist and global warming skeptic, was warning in the op-ed pages of the Washington Post of this new brand of "apocalyptic environmentalism," which represented "the most popular new religion to come along since Marxism." That the solutions to global warming (a less carbon-intensive economy, a more localized trade system, a greater respect for nature's power) parallel so perfectly the dream of environmentalists, and that the causes of global warming (an unrestrained industrial capitalism reliant on the continued and accelerating consumption of fossil fuels) parallel the economic dream of conservatives, has simply exacerbated the fact that global warming has now become just another front in the culture wars. </w:t>
      </w:r>
      <w:r w:rsidRPr="00AD6EFE">
        <w:rPr>
          <w:rStyle w:val="StyleBoldUnderline"/>
        </w:rPr>
        <w:t>By seizing upon and mocking the apocalyptic imagery and rhetoric of those sounding the alarm, the industry front groups succeeded in framing the debate about global warming into a question about what one believes. Thus, entangled with the myth of apocalypse -- and its attendant hold on our own sense of belief and self-identity -- the debate about anthropogenic climate change has reached an impasse.</w:t>
      </w:r>
      <w:r w:rsidRPr="005746F6">
        <w:rPr>
          <w:sz w:val="16"/>
        </w:rPr>
        <w:t xml:space="preserve"> You believe in the Rapture; I believe in global warming -- and so the conversation stops. </w:t>
      </w:r>
      <w:r w:rsidRPr="00AD6EFE">
        <w:rPr>
          <w:rStyle w:val="StyleBoldUnderline"/>
        </w:rPr>
        <w:t>But global climate change is not an apocalyptic event that will take place in the future; it is a human-caused trend that is occurring now. And as we expend more time either fearfully imagining or vehemently denying whether that trend will bring about a future apocalypse, scientists tell us that the trend is accelerating.</w:t>
      </w:r>
    </w:p>
    <w:p w14:paraId="1536F58F" w14:textId="77777777" w:rsidR="00E96AC5" w:rsidRPr="00AF5046" w:rsidRDefault="00E96AC5" w:rsidP="00E96AC5"/>
    <w:p w14:paraId="3D0B28BC" w14:textId="5785A0E6" w:rsidR="00E96AC5" w:rsidRDefault="00C2441D" w:rsidP="00C2441D">
      <w:pPr>
        <w:pStyle w:val="Heading3"/>
      </w:pPr>
      <w:r>
        <w:t xml:space="preserve">AT: Climate Justice </w:t>
      </w:r>
    </w:p>
    <w:p w14:paraId="3C7A8939" w14:textId="77777777" w:rsidR="00C2441D" w:rsidRPr="00FC715A" w:rsidRDefault="00C2441D" w:rsidP="00C2441D">
      <w:pPr>
        <w:pStyle w:val="Heading4"/>
      </w:pPr>
      <w:r>
        <w:t xml:space="preserve">Climate justice is insufficient and used as an excuse for western imperialism </w:t>
      </w:r>
    </w:p>
    <w:p w14:paraId="43EF183D" w14:textId="77777777" w:rsidR="00C2441D" w:rsidRDefault="00C2441D" w:rsidP="00C2441D">
      <w:proofErr w:type="spellStart"/>
      <w:r w:rsidRPr="00FC715A">
        <w:rPr>
          <w:rStyle w:val="StyleStyleBold12pt"/>
        </w:rPr>
        <w:t>Morito</w:t>
      </w:r>
      <w:proofErr w:type="spellEnd"/>
      <w:r>
        <w:t xml:space="preserve"> </w:t>
      </w:r>
      <w:r w:rsidRPr="00FC715A">
        <w:t>Associate Professor of Philosophy in the Centre for Global and Social Analysis</w:t>
      </w:r>
      <w:r>
        <w:t xml:space="preserve"> at </w:t>
      </w:r>
      <w:r w:rsidRPr="00FC715A">
        <w:t>Athabasca University</w:t>
      </w:r>
      <w:r>
        <w:t xml:space="preserve"> </w:t>
      </w:r>
      <w:r w:rsidRPr="00FC715A">
        <w:rPr>
          <w:rStyle w:val="StyleStyleBold12pt"/>
        </w:rPr>
        <w:t>2010</w:t>
      </w:r>
      <w:r>
        <w:t xml:space="preserve"> Bruce “Ethics of Climate Change: Adopting an Empirical Approach to Moral Concern”</w:t>
      </w:r>
      <w:r w:rsidRPr="00FC715A">
        <w:t xml:space="preserve"> </w:t>
      </w:r>
      <w:r>
        <w:t xml:space="preserve">Research in Human Ecology 17.2 </w:t>
      </w:r>
      <w:r w:rsidRPr="00FC715A">
        <w:t>http://ww.humanecologyreview.org/pastissues/her172/Morito.pdf</w:t>
      </w:r>
    </w:p>
    <w:p w14:paraId="4681AF68" w14:textId="77777777" w:rsidR="00C2441D" w:rsidRDefault="00C2441D" w:rsidP="00C2441D">
      <w:pPr>
        <w:rPr>
          <w:sz w:val="16"/>
        </w:rPr>
      </w:pPr>
      <w:r w:rsidRPr="00FC715A">
        <w:rPr>
          <w:sz w:val="16"/>
        </w:rPr>
        <w:t xml:space="preserve">However, a plethora of other, sometimes related, issues </w:t>
      </w:r>
      <w:r w:rsidRPr="00FC715A">
        <w:rPr>
          <w:sz w:val="12"/>
        </w:rPr>
        <w:t>¶</w:t>
      </w:r>
      <w:r w:rsidRPr="00FC715A">
        <w:rPr>
          <w:sz w:val="16"/>
        </w:rPr>
        <w:t xml:space="preserve"> have also arisen, which suggest that </w:t>
      </w:r>
      <w:r w:rsidRPr="00FC715A">
        <w:rPr>
          <w:rStyle w:val="StyleBoldUnderline"/>
        </w:rPr>
        <w:t>a justice focus may not</w:t>
      </w:r>
      <w:r w:rsidRPr="00FC715A">
        <w:rPr>
          <w:rStyle w:val="StyleBoldUnderline"/>
          <w:sz w:val="12"/>
          <w:u w:val="none"/>
        </w:rPr>
        <w:t>¶</w:t>
      </w:r>
      <w:r w:rsidRPr="00FC715A">
        <w:rPr>
          <w:rStyle w:val="StyleBoldUnderline"/>
        </w:rPr>
        <w:t xml:space="preserve"> be</w:t>
      </w:r>
      <w:r w:rsidRPr="00FC715A">
        <w:rPr>
          <w:sz w:val="16"/>
        </w:rPr>
        <w:t xml:space="preserve"> entirely </w:t>
      </w:r>
      <w:r w:rsidRPr="00FC715A">
        <w:rPr>
          <w:rStyle w:val="StyleBoldUnderline"/>
        </w:rPr>
        <w:t>adequate to capture the range of</w:t>
      </w:r>
      <w:r w:rsidRPr="00FC715A">
        <w:rPr>
          <w:sz w:val="16"/>
        </w:rPr>
        <w:t xml:space="preserve"> morally </w:t>
      </w:r>
      <w:r w:rsidRPr="00FC715A">
        <w:rPr>
          <w:rStyle w:val="StyleBoldUnderline"/>
        </w:rPr>
        <w:t>relevant</w:t>
      </w:r>
      <w:r w:rsidRPr="00FC715A">
        <w:rPr>
          <w:rStyle w:val="StyleBoldUnderline"/>
          <w:sz w:val="12"/>
          <w:u w:val="none"/>
        </w:rPr>
        <w:t>¶</w:t>
      </w:r>
      <w:r w:rsidRPr="00FC715A">
        <w:rPr>
          <w:rStyle w:val="StyleBoldUnderline"/>
        </w:rPr>
        <w:t xml:space="preserve"> concerns. When we consider certain climate change forces</w:t>
      </w:r>
      <w:proofErr w:type="gramStart"/>
      <w:r w:rsidRPr="00FC715A">
        <w:rPr>
          <w:rStyle w:val="StyleBoldUnderline"/>
        </w:rPr>
        <w:t>,</w:t>
      </w:r>
      <w:r w:rsidRPr="00FC715A">
        <w:rPr>
          <w:rStyle w:val="StyleBoldUnderline"/>
          <w:sz w:val="12"/>
          <w:u w:val="none"/>
        </w:rPr>
        <w:t>¶</w:t>
      </w:r>
      <w:proofErr w:type="gramEnd"/>
      <w:r w:rsidRPr="00FC715A">
        <w:rPr>
          <w:rStyle w:val="StyleBoldUnderline"/>
        </w:rPr>
        <w:t xml:space="preserve"> e.g., widespread increases in violent storms, hurricanes, desertification, floods, etc., one of the more feared adaptive responses in which people will engage is re-location.</w:t>
      </w:r>
      <w:r w:rsidRPr="00FC715A">
        <w:rPr>
          <w:sz w:val="16"/>
        </w:rPr>
        <w:t xml:space="preserve"> Dyer</w:t>
      </w:r>
      <w:r w:rsidRPr="00FC715A">
        <w:rPr>
          <w:sz w:val="12"/>
        </w:rPr>
        <w:t>¶</w:t>
      </w:r>
      <w:r w:rsidRPr="00FC715A">
        <w:rPr>
          <w:sz w:val="16"/>
        </w:rPr>
        <w:t xml:space="preserve"> (2009, pp. 14, 15) shows how the U.S. military is thinking</w:t>
      </w:r>
      <w:r w:rsidRPr="00FC715A">
        <w:rPr>
          <w:sz w:val="12"/>
        </w:rPr>
        <w:t>¶</w:t>
      </w:r>
      <w:r w:rsidRPr="00FC715A">
        <w:rPr>
          <w:sz w:val="16"/>
        </w:rPr>
        <w:t xml:space="preserve"> about how it will plan for this eventuality and its related</w:t>
      </w:r>
      <w:r w:rsidRPr="00FC715A">
        <w:rPr>
          <w:sz w:val="12"/>
        </w:rPr>
        <w:t>¶</w:t>
      </w:r>
      <w:r w:rsidRPr="00FC715A">
        <w:rPr>
          <w:sz w:val="16"/>
        </w:rPr>
        <w:t xml:space="preserve"> threat to international security. </w:t>
      </w:r>
      <w:r w:rsidRPr="00FC715A">
        <w:rPr>
          <w:rStyle w:val="StyleBoldUnderline"/>
        </w:rPr>
        <w:t>Now, we tend to think of relocation, or out-migration of populations, as a bad and unjust</w:t>
      </w:r>
      <w:r w:rsidRPr="00FC715A">
        <w:rPr>
          <w:rStyle w:val="StyleBoldUnderline"/>
          <w:sz w:val="12"/>
          <w:u w:val="none"/>
        </w:rPr>
        <w:t>¶</w:t>
      </w:r>
      <w:r w:rsidRPr="00FC715A">
        <w:rPr>
          <w:rStyle w:val="StyleBoldUnderline"/>
        </w:rPr>
        <w:t xml:space="preserve"> consequence, not only because of the financial costs that will</w:t>
      </w:r>
      <w:r w:rsidRPr="00FC715A">
        <w:rPr>
          <w:rStyle w:val="StyleBoldUnderline"/>
          <w:sz w:val="12"/>
          <w:u w:val="none"/>
        </w:rPr>
        <w:t>¶</w:t>
      </w:r>
      <w:r w:rsidRPr="00FC715A">
        <w:rPr>
          <w:rStyle w:val="StyleBoldUnderline"/>
        </w:rPr>
        <w:t xml:space="preserve"> be incurred, but because people’s loss of a sense of belonging</w:t>
      </w:r>
      <w:r w:rsidRPr="00FC715A">
        <w:rPr>
          <w:rStyle w:val="StyleBoldUnderline"/>
          <w:sz w:val="12"/>
          <w:u w:val="none"/>
        </w:rPr>
        <w:t>¶</w:t>
      </w:r>
      <w:r w:rsidRPr="00FC715A">
        <w:rPr>
          <w:rStyle w:val="StyleBoldUnderline"/>
        </w:rPr>
        <w:t xml:space="preserve"> to a particular place can create personal identity and security</w:t>
      </w:r>
      <w:r w:rsidRPr="00FC715A">
        <w:rPr>
          <w:rStyle w:val="StyleBoldUnderline"/>
          <w:sz w:val="12"/>
          <w:u w:val="none"/>
        </w:rPr>
        <w:t>¶</w:t>
      </w:r>
      <w:r w:rsidRPr="00FC715A">
        <w:rPr>
          <w:rStyle w:val="StyleBoldUnderline"/>
        </w:rPr>
        <w:t xml:space="preserve"> crises</w:t>
      </w:r>
      <w:r w:rsidRPr="00FC715A">
        <w:rPr>
          <w:sz w:val="16"/>
        </w:rPr>
        <w:t xml:space="preserve"> (moral, social and political costs). </w:t>
      </w:r>
      <w:r w:rsidRPr="00FC715A">
        <w:rPr>
          <w:rStyle w:val="StyleBoldUnderline"/>
        </w:rPr>
        <w:t>An increasing demand for re-location and vocational training, as an adaptive</w:t>
      </w:r>
      <w:r w:rsidRPr="00FC715A">
        <w:rPr>
          <w:rStyle w:val="StyleBoldUnderline"/>
          <w:sz w:val="12"/>
          <w:u w:val="none"/>
        </w:rPr>
        <w:t>¶</w:t>
      </w:r>
      <w:r w:rsidRPr="00FC715A">
        <w:rPr>
          <w:rStyle w:val="StyleBoldUnderline"/>
        </w:rPr>
        <w:t xml:space="preserve"> response to climate change</w:t>
      </w:r>
      <w:r w:rsidRPr="00FC715A">
        <w:rPr>
          <w:sz w:val="16"/>
        </w:rPr>
        <w:t xml:space="preserve"> (once sea-level rising becomes a</w:t>
      </w:r>
      <w:r w:rsidRPr="00FC715A">
        <w:rPr>
          <w:sz w:val="12"/>
        </w:rPr>
        <w:t>¶</w:t>
      </w:r>
      <w:r w:rsidRPr="00FC715A">
        <w:rPr>
          <w:sz w:val="16"/>
        </w:rPr>
        <w:t xml:space="preserve"> significant factor), </w:t>
      </w:r>
      <w:r w:rsidRPr="00FC715A">
        <w:rPr>
          <w:rStyle w:val="StyleBoldUnderline"/>
        </w:rPr>
        <w:t>could undermine people’s sense of local</w:t>
      </w:r>
      <w:r w:rsidRPr="00FC715A">
        <w:rPr>
          <w:rStyle w:val="StyleBoldUnderline"/>
          <w:sz w:val="12"/>
          <w:u w:val="none"/>
        </w:rPr>
        <w:t>¶</w:t>
      </w:r>
      <w:r w:rsidRPr="00FC715A">
        <w:rPr>
          <w:rStyle w:val="StyleBoldUnderline"/>
        </w:rPr>
        <w:t xml:space="preserve"> or even national identity. Eroding identities can have an impact on people’s allegiances, can exacerbate social dysfunction and aggravate stress disorders</w:t>
      </w:r>
      <w:r w:rsidRPr="00FC715A">
        <w:rPr>
          <w:sz w:val="16"/>
        </w:rPr>
        <w:t>. At the same time, however, there are possible benefits to consider. It is possible that</w:t>
      </w:r>
      <w:r w:rsidRPr="00FC715A">
        <w:rPr>
          <w:sz w:val="12"/>
        </w:rPr>
        <w:t>¶</w:t>
      </w:r>
      <w:r w:rsidRPr="00FC715A">
        <w:rPr>
          <w:sz w:val="16"/>
        </w:rPr>
        <w:t xml:space="preserve"> some people (possibly those whom we identify as falling victim to unjust consequences), whose social and cultural</w:t>
      </w:r>
      <w:r w:rsidRPr="00FC715A">
        <w:rPr>
          <w:sz w:val="12"/>
        </w:rPr>
        <w:t>¶</w:t>
      </w:r>
      <w:r w:rsidRPr="00FC715A">
        <w:rPr>
          <w:sz w:val="16"/>
        </w:rPr>
        <w:t xml:space="preserve"> worlds are undermined by the effects of climate change, may</w:t>
      </w:r>
      <w:r w:rsidRPr="00FC715A">
        <w:rPr>
          <w:sz w:val="12"/>
        </w:rPr>
        <w:t>¶</w:t>
      </w:r>
      <w:r w:rsidRPr="00FC715A">
        <w:rPr>
          <w:sz w:val="16"/>
        </w:rPr>
        <w:t xml:space="preserve"> turn out unexpectedly to value the results. Those whose</w:t>
      </w:r>
      <w:r w:rsidRPr="00FC715A">
        <w:rPr>
          <w:sz w:val="12"/>
        </w:rPr>
        <w:t>¶</w:t>
      </w:r>
      <w:r w:rsidRPr="00FC715A">
        <w:rPr>
          <w:sz w:val="16"/>
        </w:rPr>
        <w:t xml:space="preserve"> worlds were once strongly communal and reliant on a moral</w:t>
      </w:r>
      <w:r w:rsidRPr="00FC715A">
        <w:rPr>
          <w:sz w:val="12"/>
        </w:rPr>
        <w:t>¶</w:t>
      </w:r>
      <w:r w:rsidRPr="00FC715A">
        <w:rPr>
          <w:sz w:val="16"/>
        </w:rPr>
        <w:t xml:space="preserve"> economy4</w:t>
      </w:r>
      <w:r w:rsidRPr="00FC715A">
        <w:rPr>
          <w:sz w:val="12"/>
        </w:rPr>
        <w:t>¶</w:t>
      </w:r>
      <w:r w:rsidRPr="00FC715A">
        <w:rPr>
          <w:sz w:val="16"/>
        </w:rPr>
        <w:t xml:space="preserve"> of oppressive religious regimes may find a shift to</w:t>
      </w:r>
      <w:r w:rsidRPr="00FC715A">
        <w:rPr>
          <w:sz w:val="12"/>
        </w:rPr>
        <w:t>¶</w:t>
      </w:r>
      <w:r w:rsidRPr="00FC715A">
        <w:rPr>
          <w:sz w:val="16"/>
        </w:rPr>
        <w:t xml:space="preserve"> new locales and a subsequent undermining of a traditional social order freeing. Or, on the other hand, those whose individualist and capitalist worlds are undermined may find that having to cooperate and share with their neighbors brings a welcome sense of communal identity and the benefits of a robust moral economy. The normative consequences of climate change, then, might turn out to be positive to some and possibly many stakeholders.</w:t>
      </w:r>
    </w:p>
    <w:p w14:paraId="7832FB0D" w14:textId="77777777" w:rsidR="00C2441D" w:rsidRPr="00FC715A" w:rsidRDefault="00C2441D" w:rsidP="00C2441D">
      <w:pPr>
        <w:rPr>
          <w:sz w:val="16"/>
        </w:rPr>
      </w:pPr>
      <w:r w:rsidRPr="00FC715A">
        <w:rPr>
          <w:sz w:val="16"/>
        </w:rPr>
        <w:t xml:space="preserve">My point is not to give equal weight to the benefits and harms of climate change. It is to indicate that, </w:t>
      </w:r>
      <w:r w:rsidRPr="00FC715A">
        <w:rPr>
          <w:rStyle w:val="StyleBoldUnderline"/>
        </w:rPr>
        <w:t>since the net</w:t>
      </w:r>
      <w:r w:rsidRPr="00FC715A">
        <w:rPr>
          <w:rStyle w:val="StyleBoldUnderline"/>
          <w:sz w:val="12"/>
          <w:u w:val="none"/>
        </w:rPr>
        <w:t>¶</w:t>
      </w:r>
      <w:r w:rsidRPr="00FC715A">
        <w:rPr>
          <w:rStyle w:val="StyleBoldUnderline"/>
        </w:rPr>
        <w:t xml:space="preserve"> effects on social and personal life of climate change are not</w:t>
      </w:r>
      <w:r w:rsidRPr="00FC715A">
        <w:rPr>
          <w:rStyle w:val="StyleBoldUnderline"/>
          <w:sz w:val="12"/>
          <w:u w:val="none"/>
        </w:rPr>
        <w:t>¶</w:t>
      </w:r>
      <w:r w:rsidRPr="00FC715A">
        <w:rPr>
          <w:rStyle w:val="StyleBoldUnderline"/>
        </w:rPr>
        <w:t xml:space="preserve"> monolithic, some people may turn out to be </w:t>
      </w:r>
      <w:proofErr w:type="gramStart"/>
      <w:r w:rsidRPr="00FC715A">
        <w:rPr>
          <w:rStyle w:val="StyleBoldUnderline"/>
        </w:rPr>
        <w:t>beneficiaries</w:t>
      </w:r>
      <w:proofErr w:type="gramEnd"/>
      <w:r w:rsidRPr="00FC715A">
        <w:rPr>
          <w:rStyle w:val="StyleBoldUnderline"/>
        </w:rPr>
        <w:t xml:space="preserve"> and</w:t>
      </w:r>
      <w:r w:rsidRPr="00FC715A">
        <w:rPr>
          <w:rStyle w:val="StyleBoldUnderline"/>
          <w:sz w:val="12"/>
          <w:u w:val="none"/>
        </w:rPr>
        <w:t>¶</w:t>
      </w:r>
      <w:r w:rsidRPr="00FC715A">
        <w:rPr>
          <w:rStyle w:val="StyleBoldUnderline"/>
        </w:rPr>
        <w:t xml:space="preserve"> some perceived just actions now may result in unjust or bad</w:t>
      </w:r>
      <w:r w:rsidRPr="00FC715A">
        <w:rPr>
          <w:rStyle w:val="StyleBoldUnderline"/>
          <w:sz w:val="12"/>
          <w:u w:val="none"/>
        </w:rPr>
        <w:t>¶</w:t>
      </w:r>
      <w:r w:rsidRPr="00FC715A">
        <w:rPr>
          <w:rStyle w:val="StyleBoldUnderline"/>
        </w:rPr>
        <w:t xml:space="preserve"> consequences later and vice versa, the normative consequences of climate change are not free of ambiguity.</w:t>
      </w:r>
      <w:r w:rsidRPr="00FC715A">
        <w:rPr>
          <w:sz w:val="16"/>
        </w:rPr>
        <w:t xml:space="preserve"> </w:t>
      </w:r>
      <w:r w:rsidRPr="00FC715A">
        <w:rPr>
          <w:rStyle w:val="StyleBoldUnderline"/>
        </w:rPr>
        <w:t>Not only</w:t>
      </w:r>
      <w:r w:rsidRPr="00FC715A">
        <w:rPr>
          <w:rStyle w:val="StyleBoldUnderline"/>
          <w:sz w:val="12"/>
          <w:u w:val="none"/>
        </w:rPr>
        <w:t>¶</w:t>
      </w:r>
      <w:r w:rsidRPr="00FC715A">
        <w:rPr>
          <w:rStyle w:val="StyleBoldUnderline"/>
        </w:rPr>
        <w:t xml:space="preserve"> are harms-benefits and justice-injustice projections unclear</w:t>
      </w:r>
      <w:proofErr w:type="gramStart"/>
      <w:r w:rsidRPr="00FC715A">
        <w:rPr>
          <w:rStyle w:val="StyleBoldUnderline"/>
        </w:rPr>
        <w:t>,</w:t>
      </w:r>
      <w:r w:rsidRPr="00FC715A">
        <w:rPr>
          <w:rStyle w:val="StyleBoldUnderline"/>
          <w:sz w:val="12"/>
          <w:u w:val="none"/>
        </w:rPr>
        <w:t>¶</w:t>
      </w:r>
      <w:proofErr w:type="gramEnd"/>
      <w:r w:rsidRPr="00FC715A">
        <w:rPr>
          <w:rStyle w:val="StyleBoldUnderline"/>
        </w:rPr>
        <w:t xml:space="preserve"> ambiguities in the concept of justice are becoming apparent</w:t>
      </w:r>
      <w:r w:rsidRPr="00FC715A">
        <w:rPr>
          <w:rStyle w:val="StyleBoldUnderline"/>
          <w:sz w:val="12"/>
          <w:u w:val="none"/>
        </w:rPr>
        <w:t>¶</w:t>
      </w:r>
      <w:r w:rsidRPr="00FC715A">
        <w:rPr>
          <w:rStyle w:val="StyleBoldUnderline"/>
        </w:rPr>
        <w:t xml:space="preserve"> in the way we describe various stakeholder situations and</w:t>
      </w:r>
      <w:r w:rsidRPr="00FC715A">
        <w:rPr>
          <w:rStyle w:val="StyleBoldUnderline"/>
          <w:sz w:val="12"/>
          <w:u w:val="none"/>
        </w:rPr>
        <w:t>¶</w:t>
      </w:r>
      <w:r w:rsidRPr="00FC715A">
        <w:rPr>
          <w:rStyle w:val="StyleBoldUnderline"/>
        </w:rPr>
        <w:t xml:space="preserve"> prescribe responses.</w:t>
      </w:r>
      <w:r w:rsidRPr="00FC715A">
        <w:rPr>
          <w:sz w:val="16"/>
        </w:rPr>
        <w:t xml:space="preserve"> </w:t>
      </w:r>
      <w:proofErr w:type="spellStart"/>
      <w:r w:rsidRPr="00FC715A">
        <w:rPr>
          <w:sz w:val="16"/>
        </w:rPr>
        <w:t>Ikeme</w:t>
      </w:r>
      <w:proofErr w:type="spellEnd"/>
      <w:r w:rsidRPr="00FC715A">
        <w:rPr>
          <w:sz w:val="16"/>
        </w:rPr>
        <w:t xml:space="preserve"> (2003) argues that </w:t>
      </w:r>
      <w:r w:rsidRPr="00FC715A">
        <w:rPr>
          <w:rStyle w:val="StyleBoldUnderline"/>
        </w:rPr>
        <w:t>notions of justice used to formulate Western foreign policies fit a conceptual pattern, which helps open the way for an imposition of</w:t>
      </w:r>
      <w:r w:rsidRPr="00FC715A">
        <w:rPr>
          <w:rStyle w:val="StyleBoldUnderline"/>
          <w:sz w:val="12"/>
          <w:u w:val="none"/>
        </w:rPr>
        <w:t>¶</w:t>
      </w:r>
      <w:r w:rsidRPr="00FC715A">
        <w:rPr>
          <w:rStyle w:val="StyleBoldUnderline"/>
        </w:rPr>
        <w:t xml:space="preserve"> Western or Northern systems onto Southern and developing</w:t>
      </w:r>
      <w:r w:rsidRPr="00FC715A">
        <w:rPr>
          <w:rStyle w:val="StyleBoldUnderline"/>
          <w:sz w:val="12"/>
          <w:u w:val="none"/>
        </w:rPr>
        <w:t>¶</w:t>
      </w:r>
      <w:r w:rsidRPr="00FC715A">
        <w:rPr>
          <w:rStyle w:val="StyleBoldUnderline"/>
        </w:rPr>
        <w:t xml:space="preserve"> nations.</w:t>
      </w:r>
      <w:r w:rsidRPr="00FC715A">
        <w:rPr>
          <w:sz w:val="16"/>
        </w:rPr>
        <w:t xml:space="preserve"> This critique follows a similar fairly longstanding</w:t>
      </w:r>
      <w:r w:rsidRPr="00FC715A">
        <w:rPr>
          <w:sz w:val="12"/>
        </w:rPr>
        <w:t>¶</w:t>
      </w:r>
      <w:r w:rsidRPr="00FC715A">
        <w:rPr>
          <w:sz w:val="16"/>
        </w:rPr>
        <w:t xml:space="preserve"> critique by the likes of </w:t>
      </w:r>
      <w:proofErr w:type="spellStart"/>
      <w:r w:rsidRPr="00FC715A">
        <w:rPr>
          <w:sz w:val="16"/>
        </w:rPr>
        <w:t>Vandana</w:t>
      </w:r>
      <w:proofErr w:type="spellEnd"/>
      <w:r w:rsidRPr="00FC715A">
        <w:rPr>
          <w:sz w:val="16"/>
        </w:rPr>
        <w:t xml:space="preserve"> Shiva (1989), Wolfgang</w:t>
      </w:r>
      <w:r w:rsidRPr="00FC715A">
        <w:rPr>
          <w:sz w:val="12"/>
        </w:rPr>
        <w:t>¶</w:t>
      </w:r>
      <w:r w:rsidRPr="00FC715A">
        <w:rPr>
          <w:sz w:val="16"/>
        </w:rPr>
        <w:t xml:space="preserve"> Sachs (1993) and Leah Gibbs (2006). </w:t>
      </w:r>
      <w:r w:rsidRPr="00FC715A">
        <w:rPr>
          <w:rStyle w:val="StyleBoldUnderline"/>
        </w:rPr>
        <w:t>By exploiting the language of development and the idea of being responsible for</w:t>
      </w:r>
      <w:r w:rsidRPr="00FC715A">
        <w:rPr>
          <w:rStyle w:val="StyleBoldUnderline"/>
          <w:sz w:val="12"/>
          <w:u w:val="none"/>
        </w:rPr>
        <w:t>¶</w:t>
      </w:r>
      <w:r w:rsidRPr="00FC715A">
        <w:rPr>
          <w:rStyle w:val="StyleBoldUnderline"/>
        </w:rPr>
        <w:t xml:space="preserve"> bringing the developing world a more just distribution of</w:t>
      </w:r>
      <w:r w:rsidRPr="00FC715A">
        <w:rPr>
          <w:rStyle w:val="StyleBoldUnderline"/>
          <w:sz w:val="12"/>
          <w:u w:val="none"/>
        </w:rPr>
        <w:t>¶</w:t>
      </w:r>
      <w:r w:rsidRPr="00FC715A">
        <w:rPr>
          <w:rStyle w:val="StyleBoldUnderline"/>
        </w:rPr>
        <w:t xml:space="preserve"> wealth and opportunity, developed countries have, in effect</w:t>
      </w:r>
      <w:proofErr w:type="gramStart"/>
      <w:r w:rsidRPr="00FC715A">
        <w:rPr>
          <w:rStyle w:val="StyleBoldUnderline"/>
        </w:rPr>
        <w:t>,</w:t>
      </w:r>
      <w:r w:rsidRPr="00FC715A">
        <w:rPr>
          <w:rStyle w:val="StyleBoldUnderline"/>
          <w:sz w:val="12"/>
          <w:u w:val="none"/>
        </w:rPr>
        <w:t>¶</w:t>
      </w:r>
      <w:proofErr w:type="gramEnd"/>
      <w:r w:rsidRPr="00FC715A">
        <w:rPr>
          <w:rStyle w:val="StyleBoldUnderline"/>
        </w:rPr>
        <w:t xml:space="preserve"> undermined local economies, agrarian ecosystems and social</w:t>
      </w:r>
      <w:r w:rsidRPr="00FC715A">
        <w:rPr>
          <w:rStyle w:val="StyleBoldUnderline"/>
          <w:sz w:val="12"/>
          <w:u w:val="none"/>
        </w:rPr>
        <w:t>¶</w:t>
      </w:r>
      <w:r w:rsidRPr="00FC715A">
        <w:rPr>
          <w:rStyle w:val="StyleBoldUnderline"/>
        </w:rPr>
        <w:t xml:space="preserve"> systems. The principle of distributive justice,</w:t>
      </w:r>
      <w:r w:rsidRPr="00FC715A">
        <w:rPr>
          <w:sz w:val="16"/>
        </w:rPr>
        <w:t xml:space="preserve"> to these critics</w:t>
      </w:r>
      <w:proofErr w:type="gramStart"/>
      <w:r w:rsidRPr="00FC715A">
        <w:rPr>
          <w:sz w:val="16"/>
        </w:rPr>
        <w:t>,</w:t>
      </w:r>
      <w:r w:rsidRPr="00FC715A">
        <w:rPr>
          <w:sz w:val="12"/>
        </w:rPr>
        <w:t>¶</w:t>
      </w:r>
      <w:proofErr w:type="gramEnd"/>
      <w:r w:rsidRPr="00FC715A">
        <w:rPr>
          <w:sz w:val="16"/>
        </w:rPr>
        <w:t xml:space="preserve"> </w:t>
      </w:r>
      <w:r w:rsidRPr="00FC715A">
        <w:rPr>
          <w:rStyle w:val="StyleBoldUnderline"/>
        </w:rPr>
        <w:t>is used to re-shape social systems and economies to accord</w:t>
      </w:r>
      <w:r w:rsidRPr="00FC715A">
        <w:rPr>
          <w:rStyle w:val="StyleBoldUnderline"/>
          <w:sz w:val="12"/>
          <w:u w:val="none"/>
        </w:rPr>
        <w:t>¶</w:t>
      </w:r>
      <w:r w:rsidRPr="00FC715A">
        <w:rPr>
          <w:rStyle w:val="StyleBoldUnderline"/>
        </w:rPr>
        <w:t xml:space="preserve"> with imperialist interests of northern corporations and institutions, producing the opposite of what was claimed would</w:t>
      </w:r>
      <w:r w:rsidRPr="00FC715A">
        <w:rPr>
          <w:rStyle w:val="StyleBoldUnderline"/>
          <w:sz w:val="12"/>
          <w:u w:val="none"/>
        </w:rPr>
        <w:t>¶</w:t>
      </w:r>
      <w:r w:rsidRPr="00FC715A">
        <w:rPr>
          <w:rStyle w:val="StyleBoldUnderline"/>
        </w:rPr>
        <w:t xml:space="preserve"> be the result of aid.</w:t>
      </w:r>
      <w:r w:rsidRPr="00FC715A">
        <w:rPr>
          <w:sz w:val="16"/>
        </w:rPr>
        <w:t xml:space="preserve"> Whatever concept of justice is being used</w:t>
      </w:r>
      <w:r w:rsidRPr="00FC715A">
        <w:rPr>
          <w:sz w:val="12"/>
        </w:rPr>
        <w:t>¶</w:t>
      </w:r>
      <w:r w:rsidRPr="00FC715A">
        <w:rPr>
          <w:sz w:val="16"/>
        </w:rPr>
        <w:t xml:space="preserve"> by developed nations in debate with their critics, it is unclear</w:t>
      </w:r>
      <w:r w:rsidRPr="00FC715A">
        <w:rPr>
          <w:sz w:val="12"/>
        </w:rPr>
        <w:t>¶</w:t>
      </w:r>
      <w:r w:rsidRPr="00FC715A">
        <w:rPr>
          <w:sz w:val="16"/>
        </w:rPr>
        <w:t xml:space="preserve"> whether they are using the same concept; or, if they are using</w:t>
      </w:r>
      <w:r w:rsidRPr="00FC715A">
        <w:rPr>
          <w:sz w:val="12"/>
        </w:rPr>
        <w:t>¶</w:t>
      </w:r>
      <w:r w:rsidRPr="00FC715A">
        <w:rPr>
          <w:sz w:val="16"/>
        </w:rPr>
        <w:t xml:space="preserve"> the same concept, the value assigned to it can differ quite significantly. </w:t>
      </w:r>
      <w:r w:rsidRPr="00FC715A">
        <w:rPr>
          <w:rStyle w:val="StyleBoldUnderline"/>
        </w:rPr>
        <w:t>Climate change threatens to complicate debates</w:t>
      </w:r>
      <w:r w:rsidRPr="00FC715A">
        <w:rPr>
          <w:rStyle w:val="StyleBoldUnderline"/>
          <w:sz w:val="12"/>
          <w:u w:val="none"/>
        </w:rPr>
        <w:t>¶</w:t>
      </w:r>
      <w:r w:rsidRPr="00FC715A">
        <w:rPr>
          <w:rStyle w:val="StyleBoldUnderline"/>
        </w:rPr>
        <w:t xml:space="preserve"> over justice, by compelling the whole world to respond</w:t>
      </w:r>
      <w:proofErr w:type="gramStart"/>
      <w:r w:rsidRPr="00FC715A">
        <w:rPr>
          <w:rStyle w:val="StyleBoldUnderline"/>
        </w:rPr>
        <w:t>,</w:t>
      </w:r>
      <w:r w:rsidRPr="00FC715A">
        <w:rPr>
          <w:rStyle w:val="StyleBoldUnderline"/>
          <w:sz w:val="12"/>
          <w:u w:val="none"/>
        </w:rPr>
        <w:t>¶</w:t>
      </w:r>
      <w:proofErr w:type="gramEnd"/>
      <w:r w:rsidRPr="00FC715A">
        <w:rPr>
          <w:rStyle w:val="StyleBoldUnderline"/>
        </w:rPr>
        <w:t xml:space="preserve"> thereby bringing its entire range of perspectives and voices</w:t>
      </w:r>
      <w:r w:rsidRPr="00FC715A">
        <w:rPr>
          <w:rStyle w:val="StyleBoldUnderline"/>
          <w:sz w:val="12"/>
          <w:u w:val="none"/>
        </w:rPr>
        <w:t>¶</w:t>
      </w:r>
      <w:r w:rsidRPr="00FC715A">
        <w:rPr>
          <w:rStyle w:val="StyleBoldUnderline"/>
        </w:rPr>
        <w:t xml:space="preserve"> together with their value systems and world views to the foreground for attention</w:t>
      </w:r>
      <w:r w:rsidRPr="00FC715A">
        <w:rPr>
          <w:sz w:val="16"/>
        </w:rPr>
        <w:t>.</w:t>
      </w:r>
    </w:p>
    <w:p w14:paraId="1B9252F7" w14:textId="77777777" w:rsidR="00C2441D" w:rsidRPr="00C2441D" w:rsidRDefault="00C2441D" w:rsidP="00C2441D"/>
    <w:p w14:paraId="5E61D7E6" w14:textId="3000D9AD" w:rsidR="00E96AC5" w:rsidRDefault="00E96AC5" w:rsidP="00E96AC5">
      <w:pPr>
        <w:pStyle w:val="Heading1"/>
      </w:pPr>
      <w:r>
        <w:t>AT: DIPLOMACY ADVANTAGE</w:t>
      </w:r>
    </w:p>
    <w:p w14:paraId="4484A6D4" w14:textId="77777777" w:rsidR="00E96AC5" w:rsidRDefault="00E96AC5" w:rsidP="00E96AC5"/>
    <w:p w14:paraId="5414E454" w14:textId="77B6626E" w:rsidR="00E96AC5" w:rsidRDefault="00E96AC5" w:rsidP="00E96AC5">
      <w:pPr>
        <w:pStyle w:val="Heading3"/>
      </w:pPr>
      <w:r>
        <w:t xml:space="preserve">AT: Diplomacy </w:t>
      </w:r>
      <w:proofErr w:type="spellStart"/>
      <w:r>
        <w:t>Adv</w:t>
      </w:r>
      <w:proofErr w:type="spellEnd"/>
      <w:r>
        <w:t xml:space="preserve"> – 1NC</w:t>
      </w:r>
    </w:p>
    <w:p w14:paraId="408839F1" w14:textId="77777777" w:rsidR="00E96AC5" w:rsidRPr="003302B5" w:rsidRDefault="00E96AC5" w:rsidP="00E96AC5">
      <w:pPr>
        <w:pStyle w:val="Heading4"/>
      </w:pPr>
      <w:r w:rsidRPr="003302B5">
        <w:t>The concept of diplomacy has become over-determined by the over-arching control of legal institutions – the urge for diplomacy is built on the necessity of violent institutions to intervene and exert violence against the other</w:t>
      </w:r>
    </w:p>
    <w:p w14:paraId="45239AB5" w14:textId="77777777" w:rsidR="00E96AC5" w:rsidRPr="00734322" w:rsidRDefault="00E96AC5" w:rsidP="00E96AC5">
      <w:pPr>
        <w:rPr>
          <w:szCs w:val="26"/>
        </w:rPr>
      </w:pPr>
      <w:proofErr w:type="spellStart"/>
      <w:r w:rsidRPr="00734322">
        <w:rPr>
          <w:b/>
          <w:sz w:val="24"/>
          <w:szCs w:val="28"/>
        </w:rPr>
        <w:t>Rozo</w:t>
      </w:r>
      <w:proofErr w:type="spellEnd"/>
      <w:r w:rsidRPr="00734322">
        <w:rPr>
          <w:b/>
          <w:sz w:val="24"/>
          <w:szCs w:val="28"/>
        </w:rPr>
        <w:t>,</w:t>
      </w:r>
      <w:r w:rsidRPr="00734322">
        <w:rPr>
          <w:szCs w:val="26"/>
        </w:rPr>
        <w:t xml:space="preserve"> MA in philosophy and Cultural Analysis, </w:t>
      </w:r>
      <w:r w:rsidRPr="00734322">
        <w:rPr>
          <w:b/>
          <w:sz w:val="24"/>
          <w:szCs w:val="28"/>
        </w:rPr>
        <w:t>2004</w:t>
      </w:r>
      <w:r w:rsidRPr="00734322">
        <w:rPr>
          <w:szCs w:val="26"/>
        </w:rPr>
        <w:t xml:space="preserve"> Diego, </w:t>
      </w:r>
      <w:r w:rsidRPr="00734322">
        <w:t>Forgiving the Unforgivable:</w:t>
      </w:r>
      <w:r w:rsidRPr="00734322">
        <w:rPr>
          <w:b/>
          <w:szCs w:val="26"/>
        </w:rPr>
        <w:t xml:space="preserve"> </w:t>
      </w:r>
      <w:r w:rsidRPr="00734322">
        <w:rPr>
          <w:i/>
          <w:szCs w:val="26"/>
        </w:rPr>
        <w:t xml:space="preserve">On Violence, Power, and the Possibility of </w:t>
      </w:r>
      <w:proofErr w:type="gramStart"/>
      <w:r w:rsidRPr="00734322">
        <w:rPr>
          <w:i/>
          <w:szCs w:val="26"/>
        </w:rPr>
        <w:t>Justice</w:t>
      </w:r>
      <w:r w:rsidRPr="00734322">
        <w:rPr>
          <w:szCs w:val="26"/>
        </w:rPr>
        <w:t xml:space="preserve">  p</w:t>
      </w:r>
      <w:proofErr w:type="gramEnd"/>
      <w:r w:rsidRPr="00734322">
        <w:rPr>
          <w:szCs w:val="26"/>
        </w:rPr>
        <w:t xml:space="preserve"> 24</w:t>
      </w:r>
    </w:p>
    <w:p w14:paraId="01F2E886" w14:textId="77777777" w:rsidR="00E96AC5" w:rsidRPr="00734322" w:rsidRDefault="00E96AC5" w:rsidP="00E96AC5">
      <w:pPr>
        <w:rPr>
          <w:szCs w:val="26"/>
        </w:rPr>
      </w:pPr>
      <w:r w:rsidRPr="00734322">
        <w:rPr>
          <w:sz w:val="16"/>
          <w:szCs w:val="26"/>
        </w:rPr>
        <w:t xml:space="preserve">The importance of these examples goes beyond that of showing </w:t>
      </w:r>
      <w:proofErr w:type="gramStart"/>
      <w:r w:rsidRPr="00734322">
        <w:rPr>
          <w:sz w:val="16"/>
          <w:szCs w:val="26"/>
        </w:rPr>
        <w:t>hypothetical  spheres</w:t>
      </w:r>
      <w:proofErr w:type="gramEnd"/>
      <w:r w:rsidRPr="00734322">
        <w:rPr>
          <w:sz w:val="16"/>
          <w:szCs w:val="26"/>
        </w:rPr>
        <w:t xml:space="preserve"> of human life where nonviolent resolution of conflicts is possible.</w:t>
      </w:r>
      <w:r w:rsidRPr="00734322">
        <w:rPr>
          <w:szCs w:val="26"/>
        </w:rPr>
        <w:t xml:space="preserve"> </w:t>
      </w:r>
      <w:r w:rsidRPr="00734322">
        <w:rPr>
          <w:szCs w:val="26"/>
          <w:u w:val="single"/>
        </w:rPr>
        <w:t>In</w:t>
      </w:r>
      <w:r w:rsidRPr="00734322">
        <w:rPr>
          <w:szCs w:val="26"/>
        </w:rPr>
        <w:t xml:space="preserve"> </w:t>
      </w:r>
      <w:r w:rsidRPr="00734322">
        <w:rPr>
          <w:sz w:val="16"/>
          <w:szCs w:val="26"/>
        </w:rPr>
        <w:t xml:space="preserve">both of </w:t>
      </w:r>
      <w:proofErr w:type="gramStart"/>
      <w:r w:rsidRPr="00734322">
        <w:rPr>
          <w:sz w:val="16"/>
          <w:szCs w:val="26"/>
        </w:rPr>
        <w:t>these  spheres</w:t>
      </w:r>
      <w:proofErr w:type="gramEnd"/>
      <w:r w:rsidRPr="00734322">
        <w:rPr>
          <w:sz w:val="16"/>
          <w:szCs w:val="26"/>
        </w:rPr>
        <w:t xml:space="preserve"> -conference and</w:t>
      </w:r>
      <w:r w:rsidRPr="00734322">
        <w:rPr>
          <w:szCs w:val="26"/>
        </w:rPr>
        <w:t xml:space="preserve"> </w:t>
      </w:r>
      <w:r w:rsidRPr="00734322">
        <w:rPr>
          <w:szCs w:val="26"/>
          <w:u w:val="single"/>
        </w:rPr>
        <w:t xml:space="preserve">diplomacy- immediate solving of affairs </w:t>
      </w:r>
      <w:r w:rsidRPr="00734322">
        <w:rPr>
          <w:i/>
          <w:szCs w:val="26"/>
          <w:u w:val="single"/>
        </w:rPr>
        <w:t xml:space="preserve">was </w:t>
      </w:r>
      <w:r w:rsidRPr="00734322">
        <w:rPr>
          <w:szCs w:val="26"/>
          <w:u w:val="single"/>
        </w:rPr>
        <w:t xml:space="preserve">possible, although  each time it becomes more difficult to find direct terms of agreement, due to the  </w:t>
      </w:r>
      <w:r w:rsidRPr="00734322">
        <w:rPr>
          <w:b/>
          <w:szCs w:val="26"/>
          <w:u w:val="single"/>
        </w:rPr>
        <w:t>interference of legality</w:t>
      </w:r>
      <w:r w:rsidRPr="00734322">
        <w:rPr>
          <w:szCs w:val="26"/>
          <w:u w:val="single"/>
        </w:rPr>
        <w:t xml:space="preserve"> in them. Law thrives on the </w:t>
      </w:r>
      <w:r w:rsidRPr="00734322">
        <w:rPr>
          <w:b/>
          <w:szCs w:val="26"/>
          <w:u w:val="single"/>
        </w:rPr>
        <w:t>formalization</w:t>
      </w:r>
      <w:r w:rsidRPr="00734322">
        <w:rPr>
          <w:szCs w:val="26"/>
          <w:u w:val="single"/>
        </w:rPr>
        <w:t xml:space="preserve"> of these techniques; </w:t>
      </w:r>
      <w:proofErr w:type="gramStart"/>
      <w:r w:rsidRPr="00734322">
        <w:rPr>
          <w:szCs w:val="26"/>
          <w:u w:val="single"/>
        </w:rPr>
        <w:t>the  know</w:t>
      </w:r>
      <w:proofErr w:type="gramEnd"/>
      <w:r w:rsidRPr="00734322">
        <w:rPr>
          <w:szCs w:val="26"/>
          <w:u w:val="single"/>
        </w:rPr>
        <w:t xml:space="preserve">-how that has been produced by their mere practice is now formalized in the form of  </w:t>
      </w:r>
      <w:r w:rsidRPr="00734322">
        <w:rPr>
          <w:i/>
          <w:szCs w:val="26"/>
          <w:u w:val="single"/>
        </w:rPr>
        <w:t>codes.</w:t>
      </w:r>
      <w:r w:rsidRPr="00734322">
        <w:rPr>
          <w:i/>
          <w:szCs w:val="26"/>
        </w:rPr>
        <w:t xml:space="preserve"> </w:t>
      </w:r>
      <w:r w:rsidRPr="00734322">
        <w:rPr>
          <w:sz w:val="16"/>
          <w:szCs w:val="26"/>
        </w:rPr>
        <w:t>So,</w:t>
      </w:r>
      <w:r w:rsidRPr="00734322">
        <w:rPr>
          <w:szCs w:val="26"/>
        </w:rPr>
        <w:t xml:space="preserve"> </w:t>
      </w:r>
      <w:r w:rsidRPr="00734322">
        <w:rPr>
          <w:b/>
          <w:szCs w:val="26"/>
          <w:u w:val="single"/>
        </w:rPr>
        <w:t>diplomacy has decayed into ‘mere formalities’,</w:t>
      </w:r>
      <w:r w:rsidRPr="00734322">
        <w:rPr>
          <w:szCs w:val="26"/>
          <w:u w:val="single"/>
        </w:rPr>
        <w:t xml:space="preserve"> </w:t>
      </w:r>
      <w:r w:rsidRPr="00365FD2">
        <w:rPr>
          <w:sz w:val="16"/>
          <w:szCs w:val="26"/>
        </w:rPr>
        <w:t xml:space="preserve">and in the case of language, </w:t>
      </w:r>
      <w:proofErr w:type="gramStart"/>
      <w:r w:rsidRPr="00365FD2">
        <w:rPr>
          <w:sz w:val="16"/>
          <w:szCs w:val="26"/>
        </w:rPr>
        <w:t>of  understanding</w:t>
      </w:r>
      <w:proofErr w:type="gramEnd"/>
      <w:r w:rsidRPr="00365FD2">
        <w:rPr>
          <w:sz w:val="16"/>
          <w:szCs w:val="26"/>
        </w:rPr>
        <w:t xml:space="preserve">, </w:t>
      </w:r>
      <w:r w:rsidRPr="00365FD2">
        <w:rPr>
          <w:i/>
          <w:sz w:val="16"/>
          <w:szCs w:val="26"/>
        </w:rPr>
        <w:t xml:space="preserve">lying, </w:t>
      </w:r>
      <w:r w:rsidRPr="00365FD2">
        <w:rPr>
          <w:sz w:val="16"/>
          <w:szCs w:val="26"/>
        </w:rPr>
        <w:t xml:space="preserve">which was until recently not legally sanctioned, has become  prohibited under the legal figure of </w:t>
      </w:r>
      <w:r w:rsidRPr="00365FD2">
        <w:rPr>
          <w:i/>
          <w:sz w:val="16"/>
          <w:szCs w:val="26"/>
        </w:rPr>
        <w:t>fraud.</w:t>
      </w:r>
      <w:r w:rsidRPr="00734322">
        <w:rPr>
          <w:szCs w:val="26"/>
          <w:u w:val="single"/>
        </w:rPr>
        <w:t xml:space="preserve"> The formalization of these techniques,</w:t>
      </w:r>
      <w:r w:rsidRPr="00734322">
        <w:rPr>
          <w:szCs w:val="26"/>
        </w:rPr>
        <w:t xml:space="preserve"> </w:t>
      </w:r>
      <w:proofErr w:type="gramStart"/>
      <w:r w:rsidRPr="00734322">
        <w:rPr>
          <w:sz w:val="16"/>
          <w:szCs w:val="26"/>
        </w:rPr>
        <w:t>in  principle</w:t>
      </w:r>
      <w:proofErr w:type="gramEnd"/>
      <w:r w:rsidRPr="00734322">
        <w:rPr>
          <w:sz w:val="16"/>
          <w:szCs w:val="26"/>
        </w:rPr>
        <w:t xml:space="preserve"> remote from the scope of law’s applicability,</w:t>
      </w:r>
      <w:r w:rsidRPr="00734322">
        <w:rPr>
          <w:szCs w:val="26"/>
        </w:rPr>
        <w:t xml:space="preserve"> </w:t>
      </w:r>
      <w:r w:rsidRPr="00734322">
        <w:rPr>
          <w:szCs w:val="26"/>
          <w:u w:val="single"/>
        </w:rPr>
        <w:t>respond to the latter’s need for  regulating all conflict between individuals or between institutions or even among nations.  The law understands that if something ‘goes wrong’ with the exercise of such techniques</w:t>
      </w:r>
      <w:proofErr w:type="gramStart"/>
      <w:r w:rsidRPr="00734322">
        <w:rPr>
          <w:szCs w:val="26"/>
          <w:u w:val="single"/>
        </w:rPr>
        <w:t>,  an</w:t>
      </w:r>
      <w:proofErr w:type="gramEnd"/>
      <w:r w:rsidRPr="00734322">
        <w:rPr>
          <w:szCs w:val="26"/>
          <w:u w:val="single"/>
        </w:rPr>
        <w:t xml:space="preserve"> outburst of unregulated violence can menace the stability of the legal system. </w:t>
      </w:r>
      <w:proofErr w:type="gramStart"/>
      <w:r w:rsidRPr="00734322">
        <w:rPr>
          <w:szCs w:val="26"/>
          <w:u w:val="single"/>
        </w:rPr>
        <w:t>This  explains</w:t>
      </w:r>
      <w:proofErr w:type="gramEnd"/>
      <w:r w:rsidRPr="00734322">
        <w:rPr>
          <w:szCs w:val="26"/>
          <w:u w:val="single"/>
        </w:rPr>
        <w:t xml:space="preserve"> the necessity for law to intervene in all sorts of human affairs by presenting its  indirect means of solution as a </w:t>
      </w:r>
      <w:r w:rsidRPr="00734322">
        <w:rPr>
          <w:i/>
          <w:szCs w:val="26"/>
          <w:u w:val="single"/>
        </w:rPr>
        <w:t xml:space="preserve">natural </w:t>
      </w:r>
      <w:r w:rsidRPr="00734322">
        <w:rPr>
          <w:szCs w:val="26"/>
          <w:u w:val="single"/>
        </w:rPr>
        <w:t xml:space="preserve">means of agreement. </w:t>
      </w:r>
      <w:r w:rsidRPr="00734322">
        <w:rPr>
          <w:i/>
          <w:szCs w:val="26"/>
          <w:u w:val="single"/>
        </w:rPr>
        <w:t>Every</w:t>
      </w:r>
      <w:r w:rsidRPr="00734322">
        <w:rPr>
          <w:szCs w:val="26"/>
          <w:u w:val="single"/>
        </w:rPr>
        <w:t xml:space="preserve"> possible conflict </w:t>
      </w:r>
      <w:r w:rsidRPr="00734322">
        <w:rPr>
          <w:i/>
          <w:szCs w:val="26"/>
          <w:u w:val="single"/>
        </w:rPr>
        <w:t>must</w:t>
      </w:r>
      <w:r w:rsidRPr="00734322">
        <w:rPr>
          <w:szCs w:val="26"/>
          <w:u w:val="single"/>
        </w:rPr>
        <w:t xml:space="preserve"> </w:t>
      </w:r>
      <w:proofErr w:type="gramStart"/>
      <w:r w:rsidRPr="00734322">
        <w:rPr>
          <w:szCs w:val="26"/>
          <w:u w:val="single"/>
        </w:rPr>
        <w:t>be  resolved</w:t>
      </w:r>
      <w:proofErr w:type="gramEnd"/>
      <w:r w:rsidRPr="00734322">
        <w:rPr>
          <w:szCs w:val="26"/>
          <w:u w:val="single"/>
        </w:rPr>
        <w:t xml:space="preserve"> under the guidance of law’s all-embracing methods,</w:t>
      </w:r>
      <w:r w:rsidRPr="00734322">
        <w:rPr>
          <w:sz w:val="16"/>
          <w:szCs w:val="26"/>
        </w:rPr>
        <w:t xml:space="preserve"> because they are the </w:t>
      </w:r>
      <w:r w:rsidRPr="00734322">
        <w:rPr>
          <w:i/>
          <w:sz w:val="16"/>
          <w:szCs w:val="26"/>
        </w:rPr>
        <w:t xml:space="preserve">natural </w:t>
      </w:r>
      <w:r w:rsidRPr="00734322">
        <w:rPr>
          <w:sz w:val="16"/>
          <w:szCs w:val="26"/>
        </w:rPr>
        <w:t xml:space="preserve"> and at the same time </w:t>
      </w:r>
      <w:r w:rsidRPr="00734322">
        <w:rPr>
          <w:i/>
          <w:sz w:val="16"/>
          <w:szCs w:val="26"/>
        </w:rPr>
        <w:t>legal</w:t>
      </w:r>
      <w:r w:rsidRPr="00734322">
        <w:rPr>
          <w:sz w:val="16"/>
          <w:szCs w:val="26"/>
        </w:rPr>
        <w:t xml:space="preserve"> way for exerting the violence inherent to every solution of  conflicts.</w:t>
      </w:r>
      <w:r w:rsidRPr="00734322">
        <w:rPr>
          <w:szCs w:val="26"/>
        </w:rPr>
        <w:t xml:space="preserve"> </w:t>
      </w:r>
    </w:p>
    <w:p w14:paraId="4A9FC9B4" w14:textId="77777777" w:rsidR="00E96AC5" w:rsidRPr="00734322" w:rsidRDefault="00E96AC5" w:rsidP="00E96AC5">
      <w:pPr>
        <w:rPr>
          <w:szCs w:val="28"/>
        </w:rPr>
      </w:pPr>
    </w:p>
    <w:p w14:paraId="6F09D442" w14:textId="77777777" w:rsidR="00E96AC5" w:rsidRPr="00734322" w:rsidRDefault="00E96AC5" w:rsidP="00E96AC5">
      <w:pPr>
        <w:rPr>
          <w:b/>
          <w:sz w:val="24"/>
          <w:szCs w:val="28"/>
        </w:rPr>
      </w:pPr>
      <w:r w:rsidRPr="00734322">
        <w:rPr>
          <w:b/>
          <w:sz w:val="24"/>
          <w:szCs w:val="28"/>
        </w:rPr>
        <w:t xml:space="preserve">This orientation makes ethics impossible and violence inevitable –externalizing ethics onto institutions is the worst form of violence because it exonerates individuals of responsibility for their relationship with the other which allows institutional violence across the board  </w:t>
      </w:r>
    </w:p>
    <w:p w14:paraId="6720C7F5" w14:textId="77777777" w:rsidR="00E96AC5" w:rsidRPr="00734322" w:rsidRDefault="00E96AC5" w:rsidP="00E96AC5">
      <w:pPr>
        <w:rPr>
          <w:szCs w:val="26"/>
        </w:rPr>
      </w:pPr>
      <w:proofErr w:type="spellStart"/>
      <w:r w:rsidRPr="00734322">
        <w:rPr>
          <w:b/>
          <w:sz w:val="24"/>
          <w:szCs w:val="28"/>
        </w:rPr>
        <w:t>Rozo</w:t>
      </w:r>
      <w:proofErr w:type="spellEnd"/>
      <w:r w:rsidRPr="00734322">
        <w:rPr>
          <w:b/>
          <w:sz w:val="24"/>
          <w:szCs w:val="28"/>
        </w:rPr>
        <w:t>,</w:t>
      </w:r>
      <w:r w:rsidRPr="00734322">
        <w:rPr>
          <w:szCs w:val="26"/>
        </w:rPr>
        <w:t xml:space="preserve"> MA in philosophy and Cultural Analysis, </w:t>
      </w:r>
      <w:r w:rsidRPr="00734322">
        <w:rPr>
          <w:b/>
          <w:sz w:val="24"/>
          <w:szCs w:val="28"/>
        </w:rPr>
        <w:t>2004</w:t>
      </w:r>
      <w:r w:rsidRPr="00734322">
        <w:rPr>
          <w:szCs w:val="26"/>
        </w:rPr>
        <w:t xml:space="preserve"> Diego, </w:t>
      </w:r>
      <w:r w:rsidRPr="00734322">
        <w:t>Forgiving the Unforgivable:</w:t>
      </w:r>
      <w:r w:rsidRPr="00734322">
        <w:rPr>
          <w:b/>
          <w:szCs w:val="26"/>
        </w:rPr>
        <w:t xml:space="preserve"> </w:t>
      </w:r>
      <w:r w:rsidRPr="00734322">
        <w:rPr>
          <w:i/>
          <w:szCs w:val="26"/>
        </w:rPr>
        <w:t xml:space="preserve">On Violence, Power, and the Possibility of </w:t>
      </w:r>
      <w:proofErr w:type="gramStart"/>
      <w:r w:rsidRPr="00734322">
        <w:rPr>
          <w:i/>
          <w:szCs w:val="26"/>
        </w:rPr>
        <w:t>Justice</w:t>
      </w:r>
      <w:r w:rsidRPr="00734322">
        <w:rPr>
          <w:szCs w:val="26"/>
        </w:rPr>
        <w:t xml:space="preserve">  p</w:t>
      </w:r>
      <w:proofErr w:type="gramEnd"/>
      <w:r w:rsidRPr="00734322">
        <w:rPr>
          <w:szCs w:val="26"/>
        </w:rPr>
        <w:t xml:space="preserve"> 19-21</w:t>
      </w:r>
    </w:p>
    <w:p w14:paraId="6FA3F611" w14:textId="77777777" w:rsidR="00E96AC5" w:rsidRPr="00734322" w:rsidRDefault="00E96AC5" w:rsidP="00E96AC5">
      <w:pPr>
        <w:rPr>
          <w:sz w:val="16"/>
          <w:szCs w:val="26"/>
        </w:rPr>
      </w:pPr>
      <w:r w:rsidRPr="00734322">
        <w:rPr>
          <w:sz w:val="16"/>
          <w:szCs w:val="26"/>
        </w:rPr>
        <w:t xml:space="preserve">Within the legal order the relations between individuals will resemble this logic </w:t>
      </w:r>
      <w:proofErr w:type="gramStart"/>
      <w:r w:rsidRPr="00734322">
        <w:rPr>
          <w:sz w:val="16"/>
          <w:szCs w:val="26"/>
        </w:rPr>
        <w:t>where  suffering</w:t>
      </w:r>
      <w:proofErr w:type="gramEnd"/>
      <w:r w:rsidRPr="00734322">
        <w:rPr>
          <w:sz w:val="16"/>
          <w:szCs w:val="26"/>
        </w:rPr>
        <w:t xml:space="preserve"> is exchanged for more, but ‘legal’ suffering, because these relations are no longer  regulated by the “culture of the heart” [</w:t>
      </w:r>
      <w:proofErr w:type="spellStart"/>
      <w:r w:rsidRPr="00734322">
        <w:rPr>
          <w:i/>
          <w:sz w:val="16"/>
          <w:szCs w:val="26"/>
        </w:rPr>
        <w:t>Kultur</w:t>
      </w:r>
      <w:proofErr w:type="spellEnd"/>
      <w:r w:rsidRPr="00734322">
        <w:rPr>
          <w:i/>
          <w:sz w:val="16"/>
          <w:szCs w:val="26"/>
        </w:rPr>
        <w:t xml:space="preserve"> des </w:t>
      </w:r>
      <w:proofErr w:type="spellStart"/>
      <w:r w:rsidRPr="00734322">
        <w:rPr>
          <w:i/>
          <w:sz w:val="16"/>
          <w:szCs w:val="26"/>
        </w:rPr>
        <w:t>Herzens</w:t>
      </w:r>
      <w:proofErr w:type="spellEnd"/>
      <w:r w:rsidRPr="00734322">
        <w:rPr>
          <w:sz w:val="16"/>
          <w:szCs w:val="26"/>
        </w:rPr>
        <w:t>]. (CV 245)</w:t>
      </w:r>
      <w:r w:rsidRPr="00734322">
        <w:rPr>
          <w:szCs w:val="26"/>
        </w:rPr>
        <w:t xml:space="preserve"> </w:t>
      </w:r>
      <w:r w:rsidRPr="00734322">
        <w:rPr>
          <w:sz w:val="16"/>
          <w:szCs w:val="26"/>
        </w:rPr>
        <w:t>As Benjamin describes it,</w:t>
      </w:r>
      <w:r w:rsidRPr="00734322">
        <w:rPr>
          <w:szCs w:val="26"/>
        </w:rPr>
        <w:t xml:space="preserve"> </w:t>
      </w:r>
      <w:r w:rsidRPr="00734322">
        <w:rPr>
          <w:szCs w:val="26"/>
          <w:u w:val="single"/>
        </w:rPr>
        <w:t xml:space="preserve">the “legal system tries to erect, in all areas where individual ends could </w:t>
      </w:r>
      <w:proofErr w:type="gramStart"/>
      <w:r w:rsidRPr="00734322">
        <w:rPr>
          <w:szCs w:val="26"/>
          <w:u w:val="single"/>
        </w:rPr>
        <w:t>be  usefully</w:t>
      </w:r>
      <w:proofErr w:type="gramEnd"/>
      <w:r w:rsidRPr="00734322">
        <w:rPr>
          <w:szCs w:val="26"/>
          <w:u w:val="single"/>
        </w:rPr>
        <w:t xml:space="preserve"> pursued by violence, legal ends that can be realized only by legal power.”</w:t>
      </w:r>
      <w:r w:rsidRPr="00734322">
        <w:rPr>
          <w:szCs w:val="26"/>
        </w:rPr>
        <w:t xml:space="preserve"> </w:t>
      </w:r>
      <w:r w:rsidRPr="00734322">
        <w:rPr>
          <w:sz w:val="16"/>
          <w:szCs w:val="26"/>
        </w:rPr>
        <w:t>(</w:t>
      </w:r>
      <w:proofErr w:type="gramStart"/>
      <w:r w:rsidRPr="00734322">
        <w:rPr>
          <w:sz w:val="16"/>
          <w:szCs w:val="26"/>
        </w:rPr>
        <w:t>CV  238</w:t>
      </w:r>
      <w:proofErr w:type="gramEnd"/>
      <w:r w:rsidRPr="00734322">
        <w:rPr>
          <w:sz w:val="16"/>
          <w:szCs w:val="26"/>
        </w:rPr>
        <w:t>) The individual is not to take law in his own hands;</w:t>
      </w:r>
      <w:r w:rsidRPr="00734322">
        <w:rPr>
          <w:szCs w:val="26"/>
        </w:rPr>
        <w:t xml:space="preserve"> </w:t>
      </w:r>
      <w:r w:rsidRPr="00734322">
        <w:rPr>
          <w:szCs w:val="26"/>
          <w:u w:val="single"/>
        </w:rPr>
        <w:t xml:space="preserve">no conflict should be susceptible </w:t>
      </w:r>
      <w:proofErr w:type="gramStart"/>
      <w:r w:rsidRPr="00734322">
        <w:rPr>
          <w:szCs w:val="26"/>
          <w:u w:val="single"/>
        </w:rPr>
        <w:t>of  being</w:t>
      </w:r>
      <w:proofErr w:type="gramEnd"/>
      <w:r w:rsidRPr="00734322">
        <w:rPr>
          <w:szCs w:val="26"/>
          <w:u w:val="single"/>
        </w:rPr>
        <w:t xml:space="preserve"> solved without the direct intervention of law, lest its authority will be undermined.  Law has to present itself as </w:t>
      </w:r>
      <w:r w:rsidRPr="00734322">
        <w:rPr>
          <w:i/>
          <w:szCs w:val="26"/>
          <w:u w:val="single"/>
        </w:rPr>
        <w:t xml:space="preserve">indispensable </w:t>
      </w:r>
      <w:r w:rsidRPr="00734322">
        <w:rPr>
          <w:szCs w:val="26"/>
          <w:u w:val="single"/>
        </w:rPr>
        <w:t xml:space="preserve">for any kind of conflict to be solved. </w:t>
      </w:r>
      <w:proofErr w:type="gramStart"/>
      <w:r w:rsidRPr="00734322">
        <w:rPr>
          <w:szCs w:val="26"/>
          <w:u w:val="single"/>
        </w:rPr>
        <w:t>The  consequence</w:t>
      </w:r>
      <w:proofErr w:type="gramEnd"/>
      <w:r w:rsidRPr="00734322">
        <w:rPr>
          <w:szCs w:val="26"/>
        </w:rPr>
        <w:t xml:space="preserve"> </w:t>
      </w:r>
      <w:r w:rsidRPr="00734322">
        <w:rPr>
          <w:sz w:val="16"/>
          <w:szCs w:val="26"/>
        </w:rPr>
        <w:t>of this infiltration of law throughout the whole of human life</w:t>
      </w:r>
      <w:r w:rsidRPr="00734322">
        <w:rPr>
          <w:szCs w:val="26"/>
        </w:rPr>
        <w:t xml:space="preserve"> </w:t>
      </w:r>
      <w:r w:rsidRPr="00734322">
        <w:rPr>
          <w:szCs w:val="26"/>
          <w:u w:val="single"/>
        </w:rPr>
        <w:t xml:space="preserve">is paradoxical:  the more inescapable the rule of law is, the </w:t>
      </w:r>
      <w:r w:rsidRPr="00734322">
        <w:rPr>
          <w:b/>
          <w:szCs w:val="26"/>
          <w:u w:val="single"/>
        </w:rPr>
        <w:t xml:space="preserve">less </w:t>
      </w:r>
      <w:r w:rsidRPr="00734322">
        <w:rPr>
          <w:b/>
          <w:i/>
          <w:szCs w:val="26"/>
          <w:u w:val="single"/>
        </w:rPr>
        <w:t>responsible</w:t>
      </w:r>
      <w:r w:rsidRPr="00734322">
        <w:rPr>
          <w:b/>
          <w:szCs w:val="26"/>
          <w:u w:val="single"/>
        </w:rPr>
        <w:t xml:space="preserve"> the individual becomes.</w:t>
      </w:r>
      <w:r w:rsidRPr="00734322">
        <w:rPr>
          <w:b/>
          <w:szCs w:val="26"/>
        </w:rPr>
        <w:t xml:space="preserve"> </w:t>
      </w:r>
      <w:proofErr w:type="gramStart"/>
      <w:r w:rsidRPr="00734322">
        <w:rPr>
          <w:sz w:val="16"/>
          <w:szCs w:val="26"/>
        </w:rPr>
        <w:t>Legal  and</w:t>
      </w:r>
      <w:proofErr w:type="gramEnd"/>
      <w:r w:rsidRPr="00734322">
        <w:rPr>
          <w:sz w:val="16"/>
          <w:szCs w:val="26"/>
        </w:rPr>
        <w:t xml:space="preserve"> judicial institutions act as avengers in the name of the individual. Even the </w:t>
      </w:r>
      <w:proofErr w:type="gramStart"/>
      <w:r w:rsidRPr="00734322">
        <w:rPr>
          <w:sz w:val="16"/>
          <w:szCs w:val="26"/>
        </w:rPr>
        <w:t>possibility  of</w:t>
      </w:r>
      <w:proofErr w:type="gramEnd"/>
      <w:r w:rsidRPr="00734322">
        <w:rPr>
          <w:sz w:val="16"/>
          <w:szCs w:val="26"/>
        </w:rPr>
        <w:t xml:space="preserve"> forgiveness is monopolized by the state under the ‘right of mercy’. Hence</w:t>
      </w:r>
      <w:r w:rsidRPr="00734322">
        <w:rPr>
          <w:szCs w:val="26"/>
        </w:rPr>
        <w:t xml:space="preserve"> </w:t>
      </w:r>
      <w:proofErr w:type="gramStart"/>
      <w:r w:rsidRPr="00734322">
        <w:rPr>
          <w:szCs w:val="26"/>
          <w:u w:val="single"/>
        </w:rPr>
        <w:t>the  responsibility</w:t>
      </w:r>
      <w:proofErr w:type="gramEnd"/>
      <w:r w:rsidRPr="00734322">
        <w:rPr>
          <w:szCs w:val="26"/>
          <w:u w:val="single"/>
        </w:rPr>
        <w:t xml:space="preserve"> of the person toward the others is now delegated on the authority and justness  of the law.</w:t>
      </w:r>
      <w:r w:rsidRPr="00734322">
        <w:rPr>
          <w:szCs w:val="26"/>
        </w:rPr>
        <w:t xml:space="preserve"> </w:t>
      </w:r>
      <w:r w:rsidRPr="00734322">
        <w:rPr>
          <w:sz w:val="16"/>
          <w:szCs w:val="26"/>
        </w:rPr>
        <w:t xml:space="preserve">The </w:t>
      </w:r>
      <w:r w:rsidRPr="00734322">
        <w:rPr>
          <w:szCs w:val="26"/>
          <w:u w:val="single"/>
        </w:rPr>
        <w:t>legal institutions,</w:t>
      </w:r>
      <w:r w:rsidRPr="00734322">
        <w:rPr>
          <w:szCs w:val="26"/>
        </w:rPr>
        <w:t xml:space="preserve"> </w:t>
      </w:r>
      <w:r w:rsidRPr="00734322">
        <w:rPr>
          <w:sz w:val="16"/>
          <w:szCs w:val="26"/>
        </w:rPr>
        <w:t>the very agents of (legal) vengeance</w:t>
      </w:r>
      <w:r w:rsidRPr="00734322">
        <w:rPr>
          <w:szCs w:val="26"/>
        </w:rPr>
        <w:t xml:space="preserve"> </w:t>
      </w:r>
      <w:r w:rsidRPr="00734322">
        <w:rPr>
          <w:b/>
          <w:szCs w:val="26"/>
          <w:u w:val="single"/>
        </w:rPr>
        <w:t xml:space="preserve">exonerate me </w:t>
      </w:r>
      <w:proofErr w:type="gramStart"/>
      <w:r w:rsidRPr="00734322">
        <w:rPr>
          <w:szCs w:val="26"/>
          <w:u w:val="single"/>
        </w:rPr>
        <w:t>from  my</w:t>
      </w:r>
      <w:proofErr w:type="gramEnd"/>
      <w:r w:rsidRPr="00734322">
        <w:rPr>
          <w:szCs w:val="26"/>
          <w:u w:val="single"/>
        </w:rPr>
        <w:t xml:space="preserve"> </w:t>
      </w:r>
      <w:r w:rsidRPr="00734322">
        <w:rPr>
          <w:b/>
          <w:szCs w:val="26"/>
          <w:u w:val="single"/>
        </w:rPr>
        <w:t>essential responsibility towards the others,</w:t>
      </w:r>
      <w:r w:rsidRPr="00734322">
        <w:rPr>
          <w:szCs w:val="26"/>
          <w:u w:val="single"/>
        </w:rPr>
        <w:t xml:space="preserve"> breaking the moral proximity that makes  every ethics possible</w:t>
      </w:r>
      <w:r w:rsidRPr="00734322">
        <w:rPr>
          <w:szCs w:val="26"/>
        </w:rPr>
        <w:t>.</w:t>
      </w:r>
      <w:r w:rsidRPr="00734322">
        <w:rPr>
          <w:sz w:val="16"/>
          <w:szCs w:val="26"/>
        </w:rPr>
        <w:t xml:space="preserve">20 </w:t>
      </w:r>
      <w:r w:rsidRPr="00734322">
        <w:rPr>
          <w:szCs w:val="26"/>
          <w:u w:val="single"/>
        </w:rPr>
        <w:t>Thus I am no longer obliged to an other that by his/her very  presence would demand me to be worthy of the occasion</w:t>
      </w:r>
      <w:r w:rsidRPr="00734322">
        <w:rPr>
          <w:szCs w:val="26"/>
        </w:rPr>
        <w:t xml:space="preserve"> </w:t>
      </w:r>
      <w:r w:rsidRPr="00734322">
        <w:rPr>
          <w:sz w:val="16"/>
          <w:szCs w:val="26"/>
        </w:rPr>
        <w:t>(of every occasion),</w:t>
      </w:r>
      <w:r w:rsidRPr="00734322">
        <w:rPr>
          <w:szCs w:val="26"/>
        </w:rPr>
        <w:t xml:space="preserve"> </w:t>
      </w:r>
      <w:r w:rsidRPr="00734322">
        <w:rPr>
          <w:szCs w:val="26"/>
          <w:u w:val="single"/>
        </w:rPr>
        <w:t xml:space="preserve">because law,  by seeking to regulate affairs between individuals, makes this other </w:t>
      </w:r>
      <w:r w:rsidRPr="00734322">
        <w:rPr>
          <w:i/>
          <w:szCs w:val="26"/>
          <w:u w:val="single"/>
        </w:rPr>
        <w:t>anonymous, virtual:</w:t>
      </w:r>
      <w:r w:rsidRPr="00734322">
        <w:rPr>
          <w:i/>
          <w:szCs w:val="26"/>
        </w:rPr>
        <w:t xml:space="preserve"> </w:t>
      </w:r>
      <w:r w:rsidRPr="00734322">
        <w:rPr>
          <w:sz w:val="16"/>
          <w:szCs w:val="26"/>
        </w:rPr>
        <w:t>his  otherness is equaled to that of every possible other.</w:t>
      </w:r>
      <w:r w:rsidRPr="00734322">
        <w:rPr>
          <w:szCs w:val="26"/>
        </w:rPr>
        <w:t xml:space="preserve"> </w:t>
      </w:r>
      <w:r w:rsidRPr="00734322">
        <w:rPr>
          <w:szCs w:val="26"/>
          <w:u w:val="single"/>
        </w:rPr>
        <w:t xml:space="preserve">The Other becomes faceless, making </w:t>
      </w:r>
      <w:proofErr w:type="gramStart"/>
      <w:r w:rsidRPr="00734322">
        <w:rPr>
          <w:szCs w:val="26"/>
          <w:u w:val="single"/>
        </w:rPr>
        <w:t>it  all</w:t>
      </w:r>
      <w:proofErr w:type="gramEnd"/>
      <w:r w:rsidRPr="00734322">
        <w:rPr>
          <w:szCs w:val="26"/>
          <w:u w:val="single"/>
        </w:rPr>
        <w:t xml:space="preserve"> too easy for me to ignore</w:t>
      </w:r>
      <w:r w:rsidRPr="00734322">
        <w:rPr>
          <w:szCs w:val="26"/>
        </w:rPr>
        <w:t xml:space="preserve"> </w:t>
      </w:r>
      <w:r w:rsidRPr="00734322">
        <w:rPr>
          <w:sz w:val="16"/>
          <w:szCs w:val="26"/>
        </w:rPr>
        <w:t>his</w:t>
      </w:r>
      <w:r w:rsidRPr="00734322">
        <w:rPr>
          <w:szCs w:val="26"/>
        </w:rPr>
        <w:t xml:space="preserve"> </w:t>
      </w:r>
      <w:r w:rsidRPr="00734322">
        <w:rPr>
          <w:szCs w:val="26"/>
          <w:u w:val="single"/>
        </w:rPr>
        <w:t>demands of justice, and even to exert</w:t>
      </w:r>
      <w:r w:rsidRPr="00734322">
        <w:rPr>
          <w:szCs w:val="26"/>
        </w:rPr>
        <w:t xml:space="preserve"> </w:t>
      </w:r>
      <w:r w:rsidRPr="00734322">
        <w:rPr>
          <w:sz w:val="16"/>
          <w:szCs w:val="26"/>
        </w:rPr>
        <w:t>on him</w:t>
      </w:r>
      <w:r w:rsidRPr="00734322">
        <w:rPr>
          <w:szCs w:val="26"/>
        </w:rPr>
        <w:t xml:space="preserve"> </w:t>
      </w:r>
      <w:r w:rsidRPr="00734322">
        <w:rPr>
          <w:szCs w:val="26"/>
          <w:u w:val="single"/>
        </w:rPr>
        <w:t>violence just  for the sake of legality. The logic of evil,</w:t>
      </w:r>
      <w:r w:rsidRPr="00734322">
        <w:rPr>
          <w:szCs w:val="26"/>
        </w:rPr>
        <w:t xml:space="preserve"> </w:t>
      </w:r>
      <w:r w:rsidRPr="00734322">
        <w:rPr>
          <w:sz w:val="16"/>
          <w:szCs w:val="26"/>
        </w:rPr>
        <w:t>then,</w:t>
      </w:r>
      <w:r w:rsidRPr="00734322">
        <w:rPr>
          <w:szCs w:val="26"/>
        </w:rPr>
        <w:t xml:space="preserve"> </w:t>
      </w:r>
      <w:r w:rsidRPr="00734322">
        <w:rPr>
          <w:szCs w:val="26"/>
          <w:u w:val="single"/>
        </w:rPr>
        <w:t xml:space="preserve">becomes not a means but an </w:t>
      </w:r>
      <w:r w:rsidRPr="00734322">
        <w:rPr>
          <w:b/>
          <w:szCs w:val="26"/>
          <w:u w:val="single"/>
        </w:rPr>
        <w:t>end in itself</w:t>
      </w:r>
      <w:proofErr w:type="gramStart"/>
      <w:r w:rsidRPr="00734322">
        <w:rPr>
          <w:b/>
          <w:szCs w:val="26"/>
          <w:u w:val="single"/>
        </w:rPr>
        <w:t>:</w:t>
      </w:r>
      <w:r w:rsidRPr="00734322">
        <w:rPr>
          <w:sz w:val="16"/>
          <w:szCs w:val="26"/>
        </w:rPr>
        <w:t>21</w:t>
      </w:r>
      <w:proofErr w:type="gramEnd"/>
      <w:r w:rsidRPr="00734322">
        <w:rPr>
          <w:szCs w:val="26"/>
        </w:rPr>
        <w:t xml:space="preserve"> </w:t>
      </w:r>
      <w:r w:rsidRPr="00734322">
        <w:rPr>
          <w:sz w:val="16"/>
          <w:szCs w:val="26"/>
        </w:rPr>
        <w:t xml:space="preserve"> state violence for the sake of the state’s survival. Hence,</w:t>
      </w:r>
      <w:r w:rsidRPr="00734322">
        <w:rPr>
          <w:szCs w:val="26"/>
        </w:rPr>
        <w:t xml:space="preserve"> </w:t>
      </w:r>
      <w:r w:rsidRPr="00734322">
        <w:rPr>
          <w:szCs w:val="26"/>
          <w:u w:val="single"/>
        </w:rPr>
        <w:t xml:space="preserve">the ever-present possibility of </w:t>
      </w:r>
      <w:proofErr w:type="gramStart"/>
      <w:r w:rsidRPr="00734322">
        <w:rPr>
          <w:szCs w:val="26"/>
          <w:u w:val="single"/>
        </w:rPr>
        <w:t>the  worst</w:t>
      </w:r>
      <w:proofErr w:type="gramEnd"/>
      <w:r w:rsidRPr="00734322">
        <w:rPr>
          <w:szCs w:val="26"/>
          <w:u w:val="single"/>
        </w:rPr>
        <w:t xml:space="preserve"> takes the form of my unconditional responsibility towards the other being </w:t>
      </w:r>
      <w:r w:rsidRPr="00734322">
        <w:rPr>
          <w:b/>
          <w:szCs w:val="26"/>
          <w:u w:val="single"/>
        </w:rPr>
        <w:t>delegated</w:t>
      </w:r>
      <w:r w:rsidRPr="00734322">
        <w:rPr>
          <w:szCs w:val="26"/>
          <w:u w:val="single"/>
        </w:rPr>
        <w:t xml:space="preserve">  on the ideological and totalitarian institutions of</w:t>
      </w:r>
      <w:r w:rsidRPr="00734322">
        <w:rPr>
          <w:szCs w:val="26"/>
        </w:rPr>
        <w:t xml:space="preserve"> </w:t>
      </w:r>
      <w:r w:rsidRPr="00734322">
        <w:rPr>
          <w:sz w:val="16"/>
          <w:szCs w:val="26"/>
        </w:rPr>
        <w:t>a</w:t>
      </w:r>
      <w:r w:rsidRPr="00734322">
        <w:rPr>
          <w:szCs w:val="26"/>
        </w:rPr>
        <w:t xml:space="preserve"> </w:t>
      </w:r>
      <w:r w:rsidRPr="00734322">
        <w:rPr>
          <w:szCs w:val="26"/>
          <w:u w:val="single"/>
        </w:rPr>
        <w:t>law</w:t>
      </w:r>
      <w:r w:rsidRPr="00734322">
        <w:rPr>
          <w:szCs w:val="26"/>
        </w:rPr>
        <w:t xml:space="preserve"> </w:t>
      </w:r>
      <w:r w:rsidRPr="00734322">
        <w:rPr>
          <w:sz w:val="16"/>
          <w:szCs w:val="26"/>
        </w:rPr>
        <w:t xml:space="preserve">gone astray in the (its) logic of self-  preserving vengeance. The </w:t>
      </w:r>
      <w:proofErr w:type="spellStart"/>
      <w:r w:rsidRPr="00734322">
        <w:rPr>
          <w:sz w:val="16"/>
          <w:szCs w:val="26"/>
        </w:rPr>
        <w:t>undecidability</w:t>
      </w:r>
      <w:proofErr w:type="spellEnd"/>
      <w:r w:rsidRPr="00734322">
        <w:rPr>
          <w:sz w:val="16"/>
          <w:szCs w:val="26"/>
        </w:rPr>
        <w:t xml:space="preserve"> of the origin of law, and its consequent </w:t>
      </w:r>
      <w:proofErr w:type="gramStart"/>
      <w:r w:rsidRPr="00734322">
        <w:rPr>
          <w:sz w:val="16"/>
          <w:szCs w:val="26"/>
        </w:rPr>
        <w:t>meddling  all</w:t>
      </w:r>
      <w:proofErr w:type="gramEnd"/>
      <w:r w:rsidRPr="00734322">
        <w:rPr>
          <w:sz w:val="16"/>
          <w:szCs w:val="26"/>
        </w:rPr>
        <w:t xml:space="preserve"> across human affairs makes it possible that the worst could be exerted in the name of law. Even the very notion of crimes against humanity, which seeks to protect the life of </w:t>
      </w:r>
      <w:proofErr w:type="gramStart"/>
      <w:r w:rsidRPr="00734322">
        <w:rPr>
          <w:sz w:val="16"/>
          <w:szCs w:val="26"/>
        </w:rPr>
        <w:t>the  population</w:t>
      </w:r>
      <w:proofErr w:type="gramEnd"/>
      <w:r w:rsidRPr="00734322">
        <w:rPr>
          <w:sz w:val="16"/>
          <w:szCs w:val="26"/>
        </w:rPr>
        <w:t>, can be overlooked by the state if it feels threatened by other states or by its own  population.22 From now on,</w:t>
      </w:r>
      <w:r w:rsidRPr="00734322">
        <w:rPr>
          <w:szCs w:val="26"/>
        </w:rPr>
        <w:t xml:space="preserve"> </w:t>
      </w:r>
      <w:r w:rsidRPr="00734322">
        <w:rPr>
          <w:szCs w:val="26"/>
          <w:u w:val="single"/>
        </w:rPr>
        <w:t>my responsibility towards the Other is taken from me, at the  price of my own existence being constantly threatened by the imminent and fatal possibility  of being signaled as guilty of an (for me) indeterminate offence.</w:t>
      </w:r>
      <w:r w:rsidRPr="00734322">
        <w:rPr>
          <w:szCs w:val="26"/>
        </w:rPr>
        <w:t xml:space="preserve"> </w:t>
      </w:r>
      <w:r w:rsidRPr="00734322">
        <w:rPr>
          <w:sz w:val="16"/>
          <w:szCs w:val="26"/>
        </w:rPr>
        <w:t xml:space="preserve">In this picture, the </w:t>
      </w:r>
      <w:proofErr w:type="gramStart"/>
      <w:r w:rsidRPr="00734322">
        <w:rPr>
          <w:sz w:val="16"/>
          <w:szCs w:val="26"/>
        </w:rPr>
        <w:t>modern  state</w:t>
      </w:r>
      <w:proofErr w:type="gramEnd"/>
      <w:r w:rsidRPr="00734322">
        <w:rPr>
          <w:sz w:val="16"/>
          <w:szCs w:val="26"/>
        </w:rPr>
        <w:t xml:space="preserve"> protects my existence while bringing on the terror of state violence – the law  infiltrates into and seeks to rule our most private conflicts.</w:t>
      </w:r>
    </w:p>
    <w:p w14:paraId="0023D1E1" w14:textId="77777777" w:rsidR="00E96AC5" w:rsidRDefault="00E96AC5" w:rsidP="00E96AC5"/>
    <w:p w14:paraId="79376732" w14:textId="77777777" w:rsidR="00E96AC5" w:rsidRPr="00734322" w:rsidRDefault="00E96AC5" w:rsidP="00E96AC5">
      <w:pPr>
        <w:pStyle w:val="Heading3"/>
      </w:pPr>
      <w:bookmarkStart w:id="84" w:name="_Toc112641533"/>
      <w:r w:rsidRPr="00734322">
        <w:t xml:space="preserve">Link - Diplomacy – </w:t>
      </w:r>
      <w:bookmarkEnd w:id="84"/>
      <w:r>
        <w:t>Ext</w:t>
      </w:r>
    </w:p>
    <w:p w14:paraId="5D7EEDCA" w14:textId="77777777" w:rsidR="00E96AC5" w:rsidRPr="00734322" w:rsidRDefault="00E96AC5" w:rsidP="00E96AC5">
      <w:pPr>
        <w:pStyle w:val="Heading4"/>
      </w:pPr>
      <w:r w:rsidRPr="00734322">
        <w:t xml:space="preserve">DIPLOMACY – the concept of diplomacy has become over-determined by the technique of law – extend the </w:t>
      </w:r>
      <w:proofErr w:type="spellStart"/>
      <w:r w:rsidRPr="00734322">
        <w:t>Rozo</w:t>
      </w:r>
      <w:proofErr w:type="spellEnd"/>
      <w:r w:rsidRPr="00734322">
        <w:t xml:space="preserve"> ‘4 evidence – negotiations and interactions with other countries in the international arena has become nothing more then a</w:t>
      </w:r>
      <w:r>
        <w:t>n</w:t>
      </w:r>
      <w:r w:rsidRPr="00734322">
        <w:t xml:space="preserve"> extension of formulaic ideologies which insists on intervention in order to assure that legal violence remains an assumed necessary part of our existence </w:t>
      </w:r>
    </w:p>
    <w:p w14:paraId="69753393" w14:textId="77777777" w:rsidR="00E96AC5" w:rsidRPr="00B4159F" w:rsidRDefault="00E96AC5" w:rsidP="00E96AC5">
      <w:pPr>
        <w:pStyle w:val="Heading4"/>
      </w:pPr>
      <w:r w:rsidRPr="00B4159F">
        <w:t xml:space="preserve">EXTERNALIZATION – extend </w:t>
      </w:r>
      <w:proofErr w:type="spellStart"/>
      <w:r w:rsidRPr="00B4159F">
        <w:t>Rozo</w:t>
      </w:r>
      <w:proofErr w:type="spellEnd"/>
      <w:r w:rsidRPr="00B4159F">
        <w:t xml:space="preserve"> ‘4 – ceding our ethical politics to institutions exonerates individuals from their responsibility for ethical action – externalizing ethics in this matter makes all violence inevitable because the state becomes not only the dictator of ethics –but also its enforcement – the affirmative makes legal violence necessary which turns the 1AC </w:t>
      </w:r>
    </w:p>
    <w:p w14:paraId="50487C65" w14:textId="77777777" w:rsidR="00E96AC5" w:rsidRPr="009A71CE" w:rsidRDefault="00E96AC5" w:rsidP="00E96AC5">
      <w:pPr>
        <w:pStyle w:val="Heading4"/>
      </w:pPr>
      <w:r w:rsidRPr="009A71CE">
        <w:t xml:space="preserve">LANGUAGE GAMES - Looking to language to mediate conflict results in the ultimate form of violence – symbolization and conflict spawn from the negotiations of the plan  </w:t>
      </w:r>
    </w:p>
    <w:p w14:paraId="07D92169" w14:textId="77777777" w:rsidR="00E96AC5" w:rsidRPr="009A71CE" w:rsidRDefault="00E96AC5" w:rsidP="00E96AC5">
      <w:pPr>
        <w:rPr>
          <w:rFonts w:ascii="TimesNewRomanPSMT" w:hAnsi="TimesNewRomanPSMT"/>
          <w:szCs w:val="32"/>
        </w:rPr>
      </w:pPr>
      <w:proofErr w:type="spellStart"/>
      <w:r w:rsidRPr="007A7FB6">
        <w:rPr>
          <w:b/>
          <w:sz w:val="24"/>
          <w:szCs w:val="28"/>
        </w:rPr>
        <w:t>Zizek</w:t>
      </w:r>
      <w:proofErr w:type="spellEnd"/>
      <w:r w:rsidRPr="007A7FB6">
        <w:rPr>
          <w:b/>
          <w:sz w:val="24"/>
          <w:szCs w:val="28"/>
        </w:rPr>
        <w:t xml:space="preserve"> ‘6</w:t>
      </w:r>
      <w:r w:rsidRPr="009A71CE">
        <w:t xml:space="preserve"> </w:t>
      </w:r>
      <w:r w:rsidRPr="007A7FB6">
        <w:t>(</w:t>
      </w:r>
      <w:proofErr w:type="spellStart"/>
      <w:r w:rsidRPr="007A7FB6">
        <w:t>Slavoj</w:t>
      </w:r>
      <w:proofErr w:type="spellEnd"/>
      <w:r w:rsidRPr="007A7FB6">
        <w:t>, Dimmed Tide is Loosed, The Symptom Volume 7, spring, http://www.lacan.com/zizantinomies.htm)</w:t>
      </w:r>
    </w:p>
    <w:p w14:paraId="2FE37025" w14:textId="77777777" w:rsidR="00E96AC5" w:rsidRPr="009A71CE" w:rsidRDefault="00E96AC5" w:rsidP="00E96AC5">
      <w:pPr>
        <w:rPr>
          <w:rFonts w:ascii="TimesNewRomanPSMT" w:hAnsi="TimesNewRomanPSMT"/>
          <w:szCs w:val="32"/>
        </w:rPr>
      </w:pPr>
      <w:r w:rsidRPr="009A71CE">
        <w:rPr>
          <w:rFonts w:ascii="TimesNewRomanPSMT" w:hAnsi="TimesNewRomanPSMT"/>
          <w:szCs w:val="32"/>
          <w:u w:val="single"/>
        </w:rPr>
        <w:t>What exploded in violence was a complex cobweb of symbols, images and attitudes</w:t>
      </w:r>
      <w:r w:rsidRPr="009A71CE">
        <w:rPr>
          <w:rFonts w:ascii="TimesNewRomanPSMT" w:hAnsi="TimesNewRomanPSMT"/>
          <w:szCs w:val="32"/>
        </w:rPr>
        <w:t xml:space="preserve"> </w:t>
      </w:r>
      <w:r w:rsidRPr="009A71CE">
        <w:rPr>
          <w:sz w:val="18"/>
          <w:szCs w:val="26"/>
        </w:rPr>
        <w:t xml:space="preserve">(Western imperialism, godless materialism and hedonism, the suffering of Palestinians, </w:t>
      </w:r>
      <w:proofErr w:type="spellStart"/>
      <w:r w:rsidRPr="009A71CE">
        <w:rPr>
          <w:sz w:val="18"/>
          <w:szCs w:val="26"/>
        </w:rPr>
        <w:t>etc.etc</w:t>
      </w:r>
      <w:proofErr w:type="spellEnd"/>
      <w:r w:rsidRPr="009A71CE">
        <w:rPr>
          <w:sz w:val="18"/>
          <w:szCs w:val="26"/>
        </w:rPr>
        <w:t>.)</w:t>
      </w:r>
      <w:r w:rsidRPr="009A71CE">
        <w:rPr>
          <w:rFonts w:ascii="TimesNewRomanPSMT" w:hAnsi="TimesNewRomanPSMT"/>
          <w:szCs w:val="32"/>
        </w:rPr>
        <w:t xml:space="preserve"> </w:t>
      </w:r>
      <w:r w:rsidRPr="007A7FB6">
        <w:rPr>
          <w:sz w:val="16"/>
          <w:szCs w:val="26"/>
        </w:rPr>
        <w:t>that became attached to Danish caricatures, which is why the hatred expanded from caricatures to Denmark as a country, to Scandinavian countries, to Europe, to the West – it was as if all these humiliations and frustrations got condensed in the caricatures. And, again, one should bear in mind that this</w:t>
      </w:r>
      <w:r w:rsidRPr="009A71CE">
        <w:rPr>
          <w:rFonts w:ascii="TimesNewRomanPSMT" w:hAnsi="TimesNewRomanPSMT"/>
          <w:szCs w:val="32"/>
          <w:u w:val="single"/>
        </w:rPr>
        <w:t xml:space="preserve"> condensation is a </w:t>
      </w:r>
      <w:r w:rsidRPr="007A7FB6">
        <w:rPr>
          <w:rFonts w:ascii="TimesNewRomanPSMT" w:hAnsi="TimesNewRomanPSMT"/>
          <w:b/>
          <w:szCs w:val="32"/>
          <w:u w:val="single"/>
        </w:rPr>
        <w:t>fact of language,</w:t>
      </w:r>
      <w:r w:rsidRPr="009A71CE">
        <w:rPr>
          <w:rFonts w:ascii="TimesNewRomanPSMT" w:hAnsi="TimesNewRomanPSMT"/>
          <w:szCs w:val="32"/>
          <w:u w:val="single"/>
        </w:rPr>
        <w:t xml:space="preserve"> of constructing and imposing a certain symbolic field</w:t>
      </w:r>
      <w:proofErr w:type="gramStart"/>
      <w:r w:rsidRPr="009A71CE">
        <w:rPr>
          <w:rFonts w:ascii="TimesNewRomanPSMT" w:hAnsi="TimesNewRomanPSMT"/>
          <w:szCs w:val="32"/>
          <w:u w:val="single"/>
        </w:rPr>
        <w:t>. </w:t>
      </w:r>
      <w:proofErr w:type="gramEnd"/>
      <w:r w:rsidRPr="009A71CE">
        <w:rPr>
          <w:rFonts w:ascii="TimesNewRomanPSMT" w:hAnsi="TimesNewRomanPSMT"/>
          <w:szCs w:val="32"/>
        </w:rPr>
        <w:t> </w:t>
      </w:r>
    </w:p>
    <w:p w14:paraId="4351FB5B" w14:textId="77777777" w:rsidR="00E96AC5" w:rsidRPr="009A71CE" w:rsidRDefault="00E96AC5" w:rsidP="00E96AC5">
      <w:pPr>
        <w:rPr>
          <w:rFonts w:ascii="TimesNewRomanPSMT" w:hAnsi="TimesNewRomanPSMT"/>
          <w:szCs w:val="32"/>
          <w:u w:val="single"/>
        </w:rPr>
      </w:pPr>
      <w:r w:rsidRPr="009A71CE">
        <w:rPr>
          <w:rFonts w:ascii="TimesNewRomanPSMT" w:hAnsi="TimesNewRomanPSMT"/>
          <w:szCs w:val="32"/>
          <w:u w:val="single"/>
        </w:rPr>
        <w:t>This simple and all too obvious fact should compel us to render problematic the idea</w:t>
      </w:r>
      <w:r w:rsidRPr="009A71CE">
        <w:rPr>
          <w:rFonts w:ascii="TimesNewRomanPSMT" w:hAnsi="TimesNewRomanPSMT"/>
          <w:szCs w:val="32"/>
        </w:rPr>
        <w:t xml:space="preserve"> </w:t>
      </w:r>
      <w:r w:rsidRPr="009A71CE">
        <w:rPr>
          <w:sz w:val="18"/>
          <w:szCs w:val="26"/>
        </w:rPr>
        <w:t xml:space="preserve">(propagated lately by </w:t>
      </w:r>
      <w:proofErr w:type="spellStart"/>
      <w:r w:rsidRPr="009A71CE">
        <w:rPr>
          <w:sz w:val="18"/>
          <w:szCs w:val="26"/>
        </w:rPr>
        <w:t>Habermas</w:t>
      </w:r>
      <w:proofErr w:type="spellEnd"/>
      <w:r w:rsidRPr="009A71CE">
        <w:rPr>
          <w:sz w:val="18"/>
          <w:szCs w:val="26"/>
        </w:rPr>
        <w:t xml:space="preserve">, but also not strange to a certain </w:t>
      </w:r>
      <w:proofErr w:type="spellStart"/>
      <w:r w:rsidRPr="009A71CE">
        <w:rPr>
          <w:sz w:val="18"/>
          <w:szCs w:val="26"/>
        </w:rPr>
        <w:t>Lacan</w:t>
      </w:r>
      <w:proofErr w:type="spellEnd"/>
      <w:r w:rsidRPr="009A71CE">
        <w:rPr>
          <w:sz w:val="18"/>
          <w:szCs w:val="26"/>
        </w:rPr>
        <w:t>)</w:t>
      </w:r>
      <w:r w:rsidRPr="009A71CE">
        <w:rPr>
          <w:rFonts w:ascii="TimesNewRomanPSMT" w:hAnsi="TimesNewRomanPSMT"/>
          <w:szCs w:val="32"/>
        </w:rPr>
        <w:t xml:space="preserve"> </w:t>
      </w:r>
      <w:r w:rsidRPr="009A71CE">
        <w:rPr>
          <w:rFonts w:ascii="TimesNewRomanPSMT" w:hAnsi="TimesNewRomanPSMT"/>
          <w:szCs w:val="32"/>
          <w:u w:val="single"/>
        </w:rPr>
        <w:t xml:space="preserve">of language, </w:t>
      </w:r>
      <w:r w:rsidRPr="007A7FB6">
        <w:rPr>
          <w:sz w:val="16"/>
          <w:szCs w:val="26"/>
        </w:rPr>
        <w:t>symbolic order,</w:t>
      </w:r>
      <w:r w:rsidRPr="009A71CE">
        <w:rPr>
          <w:rFonts w:ascii="TimesNewRomanPSMT" w:hAnsi="TimesNewRomanPSMT"/>
          <w:szCs w:val="32"/>
          <w:u w:val="single"/>
        </w:rPr>
        <w:t xml:space="preserve"> as the medium of reconciliation/mediation, of peaceful co-existence, as opposed to the violence of </w:t>
      </w:r>
      <w:r w:rsidRPr="007A7FB6">
        <w:rPr>
          <w:rFonts w:ascii="TimesNewRomanPSMT" w:hAnsi="TimesNewRomanPSMT"/>
          <w:b/>
          <w:szCs w:val="32"/>
          <w:u w:val="single"/>
        </w:rPr>
        <w:t>immediate raw confrontation:</w:t>
      </w:r>
      <w:r w:rsidRPr="009A71CE">
        <w:rPr>
          <w:rFonts w:ascii="TimesNewRomanPSMT" w:hAnsi="TimesNewRomanPSMT"/>
          <w:szCs w:val="32"/>
          <w:u w:val="single"/>
        </w:rPr>
        <w:t xml:space="preserve"> </w:t>
      </w:r>
      <w:r w:rsidRPr="007A7FB6">
        <w:rPr>
          <w:sz w:val="16"/>
          <w:szCs w:val="26"/>
        </w:rPr>
        <w:t xml:space="preserve">in language, instead of exerting direct violence on each other, we debate, we exchange words, and such an exchange, even when it is aggressive, presupposes a minimum of recognition of the other. The idea is thus that, </w:t>
      </w:r>
      <w:r w:rsidRPr="009A71CE">
        <w:rPr>
          <w:rFonts w:ascii="TimesNewRomanPSMT" w:hAnsi="TimesNewRomanPSMT"/>
          <w:szCs w:val="32"/>
          <w:u w:val="single"/>
        </w:rPr>
        <w:t xml:space="preserve">insofar as </w:t>
      </w:r>
      <w:proofErr w:type="gramStart"/>
      <w:r w:rsidRPr="009A71CE">
        <w:rPr>
          <w:rFonts w:ascii="TimesNewRomanPSMT" w:hAnsi="TimesNewRomanPSMT"/>
          <w:szCs w:val="32"/>
          <w:u w:val="single"/>
        </w:rPr>
        <w:t>language gets infected by violence</w:t>
      </w:r>
      <w:proofErr w:type="gramEnd"/>
      <w:r w:rsidRPr="009A71CE">
        <w:rPr>
          <w:rFonts w:ascii="TimesNewRomanPSMT" w:hAnsi="TimesNewRomanPSMT"/>
          <w:szCs w:val="32"/>
          <w:u w:val="single"/>
        </w:rPr>
        <w:t>, this occurs under the influence of contingent empirical “pathological” circumstances which distort the inherent logic of symbolic communication. What if,</w:t>
      </w:r>
      <w:r w:rsidRPr="009A71CE">
        <w:rPr>
          <w:rFonts w:ascii="TimesNewRomanPSMT" w:hAnsi="TimesNewRomanPSMT"/>
          <w:szCs w:val="32"/>
        </w:rPr>
        <w:t xml:space="preserve"> </w:t>
      </w:r>
      <w:r w:rsidRPr="009A71CE">
        <w:rPr>
          <w:sz w:val="18"/>
          <w:szCs w:val="26"/>
        </w:rPr>
        <w:t>however,</w:t>
      </w:r>
      <w:r w:rsidRPr="009A71CE">
        <w:rPr>
          <w:rFonts w:ascii="TimesNewRomanPSMT" w:hAnsi="TimesNewRomanPSMT"/>
          <w:szCs w:val="32"/>
        </w:rPr>
        <w:t xml:space="preserve"> </w:t>
      </w:r>
      <w:r w:rsidRPr="009A71CE">
        <w:rPr>
          <w:rFonts w:ascii="TimesNewRomanPSMT" w:hAnsi="TimesNewRomanPSMT"/>
          <w:szCs w:val="32"/>
          <w:u w:val="single"/>
        </w:rPr>
        <w:t xml:space="preserve">humans exceed animals in their capacity to violence precisely </w:t>
      </w:r>
      <w:r w:rsidRPr="007A7FB6">
        <w:rPr>
          <w:rFonts w:ascii="TimesNewRomanPSMT" w:hAnsi="TimesNewRomanPSMT"/>
          <w:b/>
          <w:szCs w:val="32"/>
          <w:u w:val="single"/>
        </w:rPr>
        <w:t xml:space="preserve">because they </w:t>
      </w:r>
      <w:r w:rsidRPr="007A7FB6">
        <w:rPr>
          <w:rFonts w:ascii="TimesNewRomanPS-ItalicMT" w:hAnsi="TimesNewRomanPS-ItalicMT"/>
          <w:b/>
          <w:i/>
          <w:szCs w:val="32"/>
          <w:u w:val="single"/>
        </w:rPr>
        <w:t>speak</w:t>
      </w:r>
      <w:r w:rsidRPr="009A71CE">
        <w:rPr>
          <w:rFonts w:ascii="TimesNewRomanPSMT" w:hAnsi="TimesNewRomanPSMT"/>
          <w:szCs w:val="32"/>
          <w:u w:val="single"/>
        </w:rPr>
        <w:t>?</w:t>
      </w:r>
      <w:r w:rsidRPr="009A71CE">
        <w:rPr>
          <w:sz w:val="18"/>
          <w:szCs w:val="26"/>
        </w:rPr>
        <w:t xml:space="preserve"> </w:t>
      </w:r>
      <w:hyperlink r:id="rId31" w:anchor="_ftn7" w:history="1">
        <w:r w:rsidRPr="009A71CE">
          <w:rPr>
            <w:color w:val="4C6476"/>
            <w:sz w:val="18"/>
            <w:szCs w:val="26"/>
            <w:u w:val="single" w:color="4C6476"/>
          </w:rPr>
          <w:t>[7]</w:t>
        </w:r>
      </w:hyperlink>
      <w:r w:rsidRPr="009A71CE">
        <w:rPr>
          <w:sz w:val="18"/>
          <w:szCs w:val="26"/>
        </w:rPr>
        <w:t xml:space="preserve"> As already Hegel was well aware,</w:t>
      </w:r>
      <w:r w:rsidRPr="009A71CE">
        <w:rPr>
          <w:rFonts w:ascii="TimesNewRomanPSMT" w:hAnsi="TimesNewRomanPSMT"/>
          <w:szCs w:val="32"/>
        </w:rPr>
        <w:t xml:space="preserve"> </w:t>
      </w:r>
      <w:r w:rsidRPr="009A71CE">
        <w:rPr>
          <w:rFonts w:ascii="TimesNewRomanPSMT" w:hAnsi="TimesNewRomanPSMT"/>
          <w:szCs w:val="32"/>
          <w:u w:val="single"/>
        </w:rPr>
        <w:t xml:space="preserve">there is something violent in the very symbolization of a thing, which equals its mortification; this violence operates at multiple levels. Language simplifies the designated thing, reducing it to a “unary feature”; </w:t>
      </w:r>
      <w:r w:rsidRPr="007A7FB6">
        <w:rPr>
          <w:sz w:val="16"/>
          <w:szCs w:val="26"/>
        </w:rPr>
        <w:t>it dismembers the thing, destroying its organic unity, treating its parts and properties as autonomous;</w:t>
      </w:r>
      <w:r w:rsidRPr="009A71CE">
        <w:rPr>
          <w:rFonts w:ascii="TimesNewRomanPSMT" w:hAnsi="TimesNewRomanPSMT"/>
          <w:szCs w:val="32"/>
          <w:u w:val="single"/>
        </w:rPr>
        <w:t xml:space="preserve"> it inserts the thing into a field of meaning which is ultimately external to it</w:t>
      </w:r>
      <w:proofErr w:type="gramStart"/>
      <w:r w:rsidRPr="009A71CE">
        <w:rPr>
          <w:rFonts w:ascii="TimesNewRomanPSMT" w:hAnsi="TimesNewRomanPSMT"/>
          <w:szCs w:val="32"/>
          <w:u w:val="single"/>
        </w:rPr>
        <w:t>. </w:t>
      </w:r>
      <w:proofErr w:type="gramEnd"/>
    </w:p>
    <w:p w14:paraId="088A4C3D" w14:textId="77777777" w:rsidR="00E96AC5" w:rsidRPr="009A71CE" w:rsidRDefault="00E96AC5" w:rsidP="00E96AC5">
      <w:pPr>
        <w:pStyle w:val="Heading4"/>
      </w:pPr>
      <w:r w:rsidRPr="009A71CE">
        <w:t xml:space="preserve">Their reading of transformative communication imposes a violent Master signifier which </w:t>
      </w:r>
      <w:proofErr w:type="spellStart"/>
      <w:r w:rsidRPr="009A71CE">
        <w:t>overdetermines</w:t>
      </w:r>
      <w:proofErr w:type="spellEnd"/>
      <w:r w:rsidRPr="009A71CE">
        <w:t xml:space="preserve"> their ability to produce social change </w:t>
      </w:r>
    </w:p>
    <w:p w14:paraId="3C9B7FDA" w14:textId="77777777" w:rsidR="00E96AC5" w:rsidRPr="009A71CE" w:rsidRDefault="00E96AC5" w:rsidP="00E96AC5">
      <w:pPr>
        <w:rPr>
          <w:rFonts w:ascii="TimesNewRomanPSMT" w:hAnsi="TimesNewRomanPSMT"/>
          <w:szCs w:val="32"/>
        </w:rPr>
      </w:pPr>
      <w:proofErr w:type="spellStart"/>
      <w:r w:rsidRPr="007A7FB6">
        <w:rPr>
          <w:b/>
          <w:sz w:val="24"/>
          <w:szCs w:val="28"/>
        </w:rPr>
        <w:t>Zizek</w:t>
      </w:r>
      <w:proofErr w:type="spellEnd"/>
      <w:r w:rsidRPr="007A7FB6">
        <w:rPr>
          <w:b/>
          <w:sz w:val="24"/>
          <w:szCs w:val="28"/>
        </w:rPr>
        <w:t xml:space="preserve"> ‘6</w:t>
      </w:r>
      <w:r w:rsidRPr="009A71CE">
        <w:t xml:space="preserve"> </w:t>
      </w:r>
      <w:r w:rsidRPr="007A7FB6">
        <w:t>(</w:t>
      </w:r>
      <w:proofErr w:type="spellStart"/>
      <w:r w:rsidRPr="007A7FB6">
        <w:t>Slavoj</w:t>
      </w:r>
      <w:proofErr w:type="spellEnd"/>
      <w:r w:rsidRPr="007A7FB6">
        <w:t>, Dimmed Tide is Loosed, The Symptom Volume 7, spring, http://www.lacan.com/zizantinomies.htm)</w:t>
      </w:r>
    </w:p>
    <w:p w14:paraId="348490CF" w14:textId="77777777" w:rsidR="00E96AC5" w:rsidRPr="009A71CE" w:rsidRDefault="00E96AC5" w:rsidP="00E96AC5">
      <w:pPr>
        <w:rPr>
          <w:rFonts w:ascii="TimesNewRomanPSMT" w:hAnsi="TimesNewRomanPSMT"/>
          <w:szCs w:val="32"/>
        </w:rPr>
      </w:pPr>
      <w:proofErr w:type="spellStart"/>
      <w:r w:rsidRPr="009A71CE">
        <w:rPr>
          <w:sz w:val="18"/>
          <w:szCs w:val="26"/>
        </w:rPr>
        <w:t>Lacan</w:t>
      </w:r>
      <w:proofErr w:type="spellEnd"/>
      <w:r w:rsidRPr="009A71CE">
        <w:rPr>
          <w:sz w:val="18"/>
          <w:szCs w:val="26"/>
        </w:rPr>
        <w:t xml:space="preserve"> condensed this aspect of language in his notion of the Master-</w:t>
      </w:r>
      <w:proofErr w:type="gramStart"/>
      <w:r w:rsidRPr="009A71CE">
        <w:rPr>
          <w:sz w:val="18"/>
          <w:szCs w:val="26"/>
        </w:rPr>
        <w:t>Signifier which</w:t>
      </w:r>
      <w:proofErr w:type="gramEnd"/>
      <w:r w:rsidRPr="009A71CE">
        <w:rPr>
          <w:sz w:val="18"/>
          <w:szCs w:val="26"/>
        </w:rPr>
        <w:t xml:space="preserve"> “quilts” and thus holds together a symbolic field. That is to say, for </w:t>
      </w:r>
      <w:proofErr w:type="spellStart"/>
      <w:r w:rsidRPr="009A71CE">
        <w:rPr>
          <w:sz w:val="18"/>
          <w:szCs w:val="26"/>
        </w:rPr>
        <w:t>Lacan</w:t>
      </w:r>
      <w:proofErr w:type="spellEnd"/>
      <w:r w:rsidRPr="009A71CE">
        <w:rPr>
          <w:sz w:val="18"/>
          <w:szCs w:val="26"/>
        </w:rPr>
        <w:t xml:space="preserve"> (at least for his theory of four discourses elaborated in late 1960s), </w:t>
      </w:r>
      <w:r w:rsidRPr="009A71CE">
        <w:rPr>
          <w:rFonts w:ascii="TimesNewRomanPSMT" w:hAnsi="TimesNewRomanPSMT"/>
          <w:szCs w:val="32"/>
          <w:u w:val="single"/>
        </w:rPr>
        <w:t xml:space="preserve">human communication in its most basic, constitutive, dimension does not involve a space of egalitarian </w:t>
      </w:r>
      <w:proofErr w:type="spellStart"/>
      <w:r w:rsidRPr="009A71CE">
        <w:rPr>
          <w:rFonts w:ascii="TimesNewRomanPSMT" w:hAnsi="TimesNewRomanPSMT"/>
          <w:szCs w:val="32"/>
          <w:u w:val="single"/>
        </w:rPr>
        <w:t>intersubjectivity</w:t>
      </w:r>
      <w:proofErr w:type="spellEnd"/>
      <w:r w:rsidRPr="009A71CE">
        <w:rPr>
          <w:rFonts w:ascii="TimesNewRomanPSMT" w:hAnsi="TimesNewRomanPSMT"/>
          <w:szCs w:val="32"/>
          <w:u w:val="single"/>
        </w:rPr>
        <w:t xml:space="preserve">, it is not “balanced,” it does not put the participants in symmetric mutually responsible positions </w:t>
      </w:r>
      <w:r w:rsidRPr="007A7FB6">
        <w:rPr>
          <w:sz w:val="16"/>
          <w:szCs w:val="26"/>
        </w:rPr>
        <w:t xml:space="preserve">where they all have to follow the same rules and justify their claims with reasons. On the contrary, what </w:t>
      </w:r>
      <w:proofErr w:type="spellStart"/>
      <w:r w:rsidRPr="007A7FB6">
        <w:rPr>
          <w:sz w:val="16"/>
          <w:szCs w:val="26"/>
        </w:rPr>
        <w:t>Lacan</w:t>
      </w:r>
      <w:proofErr w:type="spellEnd"/>
      <w:r w:rsidRPr="007A7FB6">
        <w:rPr>
          <w:sz w:val="16"/>
          <w:szCs w:val="26"/>
        </w:rPr>
        <w:t xml:space="preserve"> indicates with his notion of the discourse of the Master as the first, inaugural, constitutive, form </w:t>
      </w:r>
      <w:proofErr w:type="gramStart"/>
      <w:r w:rsidRPr="007A7FB6">
        <w:rPr>
          <w:sz w:val="16"/>
          <w:szCs w:val="26"/>
        </w:rPr>
        <w:t>of  discourse</w:t>
      </w:r>
      <w:proofErr w:type="gramEnd"/>
      <w:r w:rsidRPr="007A7FB6">
        <w:rPr>
          <w:sz w:val="16"/>
          <w:szCs w:val="26"/>
        </w:rPr>
        <w:t>, is that</w:t>
      </w:r>
      <w:r w:rsidRPr="009A71CE">
        <w:rPr>
          <w:rFonts w:ascii="TimesNewRomanPSMT" w:hAnsi="TimesNewRomanPSMT"/>
          <w:szCs w:val="32"/>
          <w:u w:val="single"/>
        </w:rPr>
        <w:t xml:space="preserve"> every concrete, “really existing,” space of discourse is ultimately grounded in a violent imposition of a Master-Signifier </w:t>
      </w:r>
      <w:r w:rsidRPr="007A7FB6">
        <w:rPr>
          <w:sz w:val="16"/>
          <w:szCs w:val="26"/>
        </w:rPr>
        <w:t xml:space="preserve">which is </w:t>
      </w:r>
      <w:proofErr w:type="spellStart"/>
      <w:r w:rsidRPr="007A7FB6">
        <w:rPr>
          <w:i/>
          <w:sz w:val="16"/>
          <w:szCs w:val="26"/>
        </w:rPr>
        <w:t>stricto</w:t>
      </w:r>
      <w:proofErr w:type="spellEnd"/>
      <w:r w:rsidRPr="007A7FB6">
        <w:rPr>
          <w:i/>
          <w:sz w:val="16"/>
          <w:szCs w:val="26"/>
        </w:rPr>
        <w:t xml:space="preserve"> </w:t>
      </w:r>
      <w:proofErr w:type="spellStart"/>
      <w:r w:rsidRPr="007A7FB6">
        <w:rPr>
          <w:i/>
          <w:sz w:val="16"/>
          <w:szCs w:val="26"/>
        </w:rPr>
        <w:t>sensu</w:t>
      </w:r>
      <w:proofErr w:type="spellEnd"/>
      <w:r w:rsidRPr="007A7FB6">
        <w:rPr>
          <w:sz w:val="16"/>
          <w:szCs w:val="26"/>
        </w:rPr>
        <w:t xml:space="preserve"> “irrational”: it cannot be further grounded in reasons, it is the point at which one can only say that “the buck stops here,” a point at which, in order to stop the endless regress, somebody has to say </w:t>
      </w:r>
      <w:r w:rsidRPr="007A7FB6">
        <w:rPr>
          <w:i/>
          <w:sz w:val="16"/>
          <w:szCs w:val="26"/>
        </w:rPr>
        <w:t>“It is so because I say it is so!”</w:t>
      </w:r>
      <w:r w:rsidRPr="007A7FB6">
        <w:rPr>
          <w:sz w:val="16"/>
          <w:szCs w:val="26"/>
        </w:rPr>
        <w:t>. </w:t>
      </w:r>
    </w:p>
    <w:p w14:paraId="5CB41B08" w14:textId="77777777" w:rsidR="00E96AC5" w:rsidRPr="00B4159F" w:rsidRDefault="00E96AC5" w:rsidP="00E96AC5">
      <w:pPr>
        <w:pStyle w:val="Heading3"/>
      </w:pPr>
      <w:bookmarkStart w:id="85" w:name="_Toc112641534"/>
      <w:r w:rsidRPr="00B4159F">
        <w:t>Link – Diplomacy – Language DA - 2NR</w:t>
      </w:r>
      <w:bookmarkEnd w:id="85"/>
    </w:p>
    <w:p w14:paraId="047DE6D7" w14:textId="77777777" w:rsidR="00E96AC5" w:rsidRPr="007A7FB6" w:rsidRDefault="00E96AC5" w:rsidP="00E96AC5">
      <w:pPr>
        <w:pStyle w:val="Heading4"/>
      </w:pPr>
      <w:r w:rsidRPr="007A7FB6">
        <w:t xml:space="preserve">Extend the </w:t>
      </w:r>
      <w:proofErr w:type="spellStart"/>
      <w:r w:rsidRPr="007A7FB6">
        <w:t>Zizek</w:t>
      </w:r>
      <w:proofErr w:type="spellEnd"/>
      <w:r w:rsidRPr="007A7FB6">
        <w:t xml:space="preserve"> evidence – it makes multiple arguments which serve as offense against the </w:t>
      </w:r>
      <w:proofErr w:type="spellStart"/>
      <w:r w:rsidRPr="007A7FB6">
        <w:t>aff</w:t>
      </w:r>
      <w:proofErr w:type="spellEnd"/>
      <w:r w:rsidRPr="007A7FB6">
        <w:t xml:space="preserve"> </w:t>
      </w:r>
    </w:p>
    <w:p w14:paraId="6D0D6CEA" w14:textId="77777777" w:rsidR="00E96AC5" w:rsidRPr="007A7FB6" w:rsidRDefault="00E96AC5" w:rsidP="00E96AC5">
      <w:pPr>
        <w:pStyle w:val="Heading4"/>
      </w:pPr>
      <w:r w:rsidRPr="007A7FB6">
        <w:t xml:space="preserve">LANGUAGE IS VIOLENCE – the argument that opening a space for communication can be transformative is ignorant to the reality of the constructs of language – the affirmative cannot prevent the condensation of symbolization that happens within language – the very act of language is what makes humanity the most violent creature on earth – this argument turns THE ENTIRE AFFIRMATIVE – their attempt to open lines of communication can only replicate the violence of the status quo </w:t>
      </w:r>
    </w:p>
    <w:p w14:paraId="371850A8" w14:textId="77777777" w:rsidR="00E96AC5" w:rsidRPr="00B4159F" w:rsidRDefault="00E96AC5" w:rsidP="00E96AC5">
      <w:pPr>
        <w:pStyle w:val="Heading4"/>
      </w:pPr>
      <w:r w:rsidRPr="007A7FB6">
        <w:t xml:space="preserve">MASTER SIGNIFIER – language negotiations and communication cannot mediate conflict – the affirmatives argument is based on the false construct that language is neutral territory when in fact the opposite is true – language is predetermined and violent because it imposes a master signifier onto every communicative activity – this is terminal defense against their </w:t>
      </w:r>
      <w:proofErr w:type="spellStart"/>
      <w:r w:rsidRPr="007A7FB6">
        <w:t>aff</w:t>
      </w:r>
      <w:proofErr w:type="spellEnd"/>
      <w:r w:rsidRPr="007A7FB6">
        <w:t xml:space="preserve"> because it proves that they cannot overcome the violence they criticize – it’s also offense because it proves they only further entrench US ideology as the master in international politics</w:t>
      </w:r>
    </w:p>
    <w:p w14:paraId="3ADB1C6A" w14:textId="77777777" w:rsidR="00E96AC5" w:rsidRDefault="00E96AC5" w:rsidP="00E96AC5"/>
    <w:p w14:paraId="02DDF11E" w14:textId="77777777" w:rsidR="00E96AC5" w:rsidRPr="003302B5" w:rsidRDefault="00E96AC5" w:rsidP="00E96AC5">
      <w:pPr>
        <w:pStyle w:val="Heading3"/>
      </w:pPr>
      <w:bookmarkStart w:id="86" w:name="_Toc112641541"/>
      <w:r w:rsidRPr="003302B5">
        <w:t xml:space="preserve">Impact – Ethics – </w:t>
      </w:r>
      <w:bookmarkEnd w:id="86"/>
      <w:r>
        <w:t>Ext</w:t>
      </w:r>
    </w:p>
    <w:p w14:paraId="1777C0E0" w14:textId="77777777" w:rsidR="00E96AC5" w:rsidRPr="007A7FB6" w:rsidRDefault="00E96AC5" w:rsidP="00E96AC5">
      <w:pPr>
        <w:pStyle w:val="Heading4"/>
      </w:pPr>
      <w:r w:rsidRPr="007A7FB6">
        <w:t xml:space="preserve">MULTIPLE IMPACTS – EXTEND ROZO ‘4 - </w:t>
      </w:r>
    </w:p>
    <w:p w14:paraId="682F14F6" w14:textId="77777777" w:rsidR="00E96AC5" w:rsidRPr="00B4159F" w:rsidRDefault="00E96AC5" w:rsidP="00E96AC5">
      <w:pPr>
        <w:pStyle w:val="Heading4"/>
      </w:pPr>
      <w:r w:rsidRPr="007A7FB6">
        <w:t xml:space="preserve">ETHICS – The affirmative makes ethics impossible – externalization of ethical responsibility for violence onto institutions make individual responsibility and ethical relationships impossible – ethics outweigh any of their consequential arguments because it provides the conditions for non-violence and lack of ethics serves as the justification for violent strategies of extermination </w:t>
      </w:r>
    </w:p>
    <w:p w14:paraId="71440C10" w14:textId="77777777" w:rsidR="00E96AC5" w:rsidRPr="00B4159F" w:rsidRDefault="00E96AC5" w:rsidP="00E96AC5">
      <w:pPr>
        <w:pStyle w:val="Heading4"/>
      </w:pPr>
      <w:r w:rsidRPr="00B4159F">
        <w:t xml:space="preserve">VIOLENCE – When institutions become the </w:t>
      </w:r>
      <w:proofErr w:type="spellStart"/>
      <w:r w:rsidRPr="00B4159F">
        <w:t>nexis</w:t>
      </w:r>
      <w:proofErr w:type="spellEnd"/>
      <w:r w:rsidRPr="00B4159F">
        <w:t xml:space="preserve"> of ethics they also have the radical power to enforce ethical codes – historically this power has led to massive amounts of state violence which outweighs and turns the 1AC – their impacts of </w:t>
      </w:r>
      <w:proofErr w:type="spellStart"/>
      <w:r w:rsidRPr="00B4159F">
        <w:t>otherization</w:t>
      </w:r>
      <w:proofErr w:type="spellEnd"/>
      <w:r w:rsidRPr="00B4159F">
        <w:t xml:space="preserve"> and violence are a consequence of strategies like the plan </w:t>
      </w:r>
    </w:p>
    <w:p w14:paraId="5A8FB4D3" w14:textId="77777777" w:rsidR="00E96AC5" w:rsidRPr="003302B5" w:rsidRDefault="00E96AC5" w:rsidP="00E96AC5">
      <w:pPr>
        <w:rPr>
          <w:szCs w:val="26"/>
        </w:rPr>
      </w:pPr>
    </w:p>
    <w:p w14:paraId="5618FBF6" w14:textId="77777777" w:rsidR="00E96AC5" w:rsidRPr="00D218EC" w:rsidRDefault="00E96AC5" w:rsidP="00E96AC5"/>
    <w:p w14:paraId="25B2B6A0" w14:textId="77777777" w:rsidR="00E96AC5" w:rsidRPr="00E96AC5" w:rsidRDefault="00E96AC5" w:rsidP="00E96AC5"/>
    <w:p w14:paraId="6AA4686C" w14:textId="77777777" w:rsidR="00E96AC5" w:rsidRPr="00E96AC5" w:rsidRDefault="00E96AC5" w:rsidP="00E96AC5"/>
    <w:sectPr w:rsidR="00E96AC5" w:rsidRPr="00E96AC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D30CEF" w14:textId="77777777" w:rsidR="00C2441D" w:rsidRDefault="00C2441D" w:rsidP="00E46E7E">
      <w:r>
        <w:separator/>
      </w:r>
    </w:p>
  </w:endnote>
  <w:endnote w:type="continuationSeparator" w:id="0">
    <w:p w14:paraId="27ADD3E0" w14:textId="77777777" w:rsidR="00C2441D" w:rsidRDefault="00C244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00000001" w:usb1="08070000" w:usb2="00000010" w:usb3="00000000" w:csb0="00020000" w:csb1="00000000"/>
  </w:font>
  <w:font w:name="Franklin Gothic Heavy">
    <w:altName w:val="Cambria"/>
    <w:charset w:val="00"/>
    <w:family w:val="swiss"/>
    <w:pitch w:val="variable"/>
    <w:sig w:usb0="00000287" w:usb1="00000000" w:usb2="00000000" w:usb3="00000000" w:csb0="0000009F" w:csb1="00000000"/>
  </w:font>
  <w:font w:name="Menlo Regular">
    <w:panose1 w:val="020B0609030804020204"/>
    <w:charset w:val="00"/>
    <w:family w:val="auto"/>
    <w:pitch w:val="variable"/>
    <w:sig w:usb0="E60022FF" w:usb1="D200F9FB" w:usb2="02000028" w:usb3="00000000" w:csb0="000001D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96164B" w14:textId="77777777" w:rsidR="00C2441D" w:rsidRDefault="00C2441D" w:rsidP="00E46E7E">
      <w:r>
        <w:separator/>
      </w:r>
    </w:p>
  </w:footnote>
  <w:footnote w:type="continuationSeparator" w:id="0">
    <w:p w14:paraId="4BBFD99F" w14:textId="77777777" w:rsidR="00C2441D" w:rsidRDefault="00C2441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ED70399"/>
    <w:multiLevelType w:val="hybridMultilevel"/>
    <w:tmpl w:val="52005F48"/>
    <w:lvl w:ilvl="0" w:tplc="A8101A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6015CD8"/>
    <w:multiLevelType w:val="hybridMultilevel"/>
    <w:tmpl w:val="659EBDEC"/>
    <w:lvl w:ilvl="0" w:tplc="D7D6AB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E133CFB"/>
    <w:multiLevelType w:val="hybridMultilevel"/>
    <w:tmpl w:val="568CC544"/>
    <w:lvl w:ilvl="0" w:tplc="6FE4DE5E">
      <w:start w:val="201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124F21"/>
    <w:multiLevelType w:val="hybridMultilevel"/>
    <w:tmpl w:val="081A46DA"/>
    <w:lvl w:ilvl="0" w:tplc="3E6898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B502FFD"/>
    <w:multiLevelType w:val="hybridMultilevel"/>
    <w:tmpl w:val="FDD2EAEC"/>
    <w:lvl w:ilvl="0" w:tplc="A7C835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74F72E4"/>
    <w:multiLevelType w:val="hybridMultilevel"/>
    <w:tmpl w:val="FE7C9ECA"/>
    <w:lvl w:ilvl="0" w:tplc="3F8401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7"/>
  </w:num>
  <w:num w:numId="5">
    <w:abstractNumId w:val="9"/>
  </w:num>
  <w:num w:numId="6">
    <w:abstractNumId w:val="5"/>
  </w:num>
  <w:num w:numId="7">
    <w:abstractNumId w:val="8"/>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DC2"/>
    <w:rsid w:val="000140EC"/>
    <w:rsid w:val="00016A35"/>
    <w:rsid w:val="000C16B3"/>
    <w:rsid w:val="001408C0"/>
    <w:rsid w:val="00143FD7"/>
    <w:rsid w:val="001463FB"/>
    <w:rsid w:val="001710E3"/>
    <w:rsid w:val="00186DB7"/>
    <w:rsid w:val="001D7626"/>
    <w:rsid w:val="002613DA"/>
    <w:rsid w:val="002B6353"/>
    <w:rsid w:val="002B68C8"/>
    <w:rsid w:val="002E2C30"/>
    <w:rsid w:val="002F35F4"/>
    <w:rsid w:val="002F3E28"/>
    <w:rsid w:val="002F40E6"/>
    <w:rsid w:val="00303E5B"/>
    <w:rsid w:val="00313226"/>
    <w:rsid w:val="0031425E"/>
    <w:rsid w:val="003245AB"/>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07773"/>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A7E5A"/>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E0E64"/>
    <w:rsid w:val="00AE6256"/>
    <w:rsid w:val="00AF1E67"/>
    <w:rsid w:val="00AF5046"/>
    <w:rsid w:val="00AF70D4"/>
    <w:rsid w:val="00B169A1"/>
    <w:rsid w:val="00B33E0C"/>
    <w:rsid w:val="00B45FE9"/>
    <w:rsid w:val="00B55D49"/>
    <w:rsid w:val="00B65E97"/>
    <w:rsid w:val="00B84180"/>
    <w:rsid w:val="00BE63EA"/>
    <w:rsid w:val="00C2441D"/>
    <w:rsid w:val="00C42A3C"/>
    <w:rsid w:val="00C97219"/>
    <w:rsid w:val="00CD2C6D"/>
    <w:rsid w:val="00CF1A0F"/>
    <w:rsid w:val="00CF39D5"/>
    <w:rsid w:val="00D36252"/>
    <w:rsid w:val="00D4330B"/>
    <w:rsid w:val="00D43DC2"/>
    <w:rsid w:val="00D460F1"/>
    <w:rsid w:val="00D51B44"/>
    <w:rsid w:val="00D56CA9"/>
    <w:rsid w:val="00D6085D"/>
    <w:rsid w:val="00D66D57"/>
    <w:rsid w:val="00D81480"/>
    <w:rsid w:val="00DA2E40"/>
    <w:rsid w:val="00DA5BF8"/>
    <w:rsid w:val="00DC71AA"/>
    <w:rsid w:val="00DD2FAB"/>
    <w:rsid w:val="00DE627C"/>
    <w:rsid w:val="00DF1850"/>
    <w:rsid w:val="00E46E7E"/>
    <w:rsid w:val="00E709F8"/>
    <w:rsid w:val="00E95631"/>
    <w:rsid w:val="00E96AC5"/>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3785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A7E5A"/>
    <w:rPr>
      <w:rFonts w:ascii="Times New Roman" w:hAnsi="Times New Roman" w:cs="Times New Roman"/>
      <w:sz w:val="22"/>
    </w:rPr>
  </w:style>
  <w:style w:type="paragraph" w:styleId="Heading1">
    <w:name w:val="heading 1"/>
    <w:aliases w:val="Pocket"/>
    <w:basedOn w:val="Normal"/>
    <w:next w:val="Normal"/>
    <w:link w:val="Heading1Char"/>
    <w:uiPriority w:val="9"/>
    <w:qFormat/>
    <w:rsid w:val="008A7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A7E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A7E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A7E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A7E5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A7E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A7E5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A7E5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A7E5A"/>
    <w:rPr>
      <w:rFonts w:asciiTheme="majorHAnsi" w:eastAsiaTheme="majorEastAsia" w:hAnsiTheme="majorHAnsi" w:cstheme="majorBidi"/>
      <w:b/>
      <w:bCs/>
      <w:iCs/>
      <w:sz w:val="26"/>
    </w:rPr>
  </w:style>
  <w:style w:type="paragraph" w:styleId="NoSpacing">
    <w:name w:val="No Spacing"/>
    <w:uiPriority w:val="1"/>
    <w:rsid w:val="008A7E5A"/>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8A7E5A"/>
    <w:rPr>
      <w:b/>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9.5 pt"/>
    <w:basedOn w:val="DefaultParagraphFont"/>
    <w:uiPriority w:val="1"/>
    <w:qFormat/>
    <w:rsid w:val="008A7E5A"/>
    <w:rPr>
      <w:b/>
      <w:sz w:val="22"/>
      <w:u w:val="single"/>
    </w:rPr>
  </w:style>
  <w:style w:type="paragraph" w:styleId="DocumentMap">
    <w:name w:val="Document Map"/>
    <w:basedOn w:val="Normal"/>
    <w:link w:val="DocumentMapChar"/>
    <w:uiPriority w:val="99"/>
    <w:semiHidden/>
    <w:unhideWhenUsed/>
    <w:rsid w:val="008A7E5A"/>
    <w:rPr>
      <w:rFonts w:ascii="Lucida Grande" w:hAnsi="Lucida Grande" w:cs="Lucida Grande"/>
    </w:rPr>
  </w:style>
  <w:style w:type="character" w:customStyle="1" w:styleId="DocumentMapChar">
    <w:name w:val="Document Map Char"/>
    <w:basedOn w:val="DefaultParagraphFont"/>
    <w:link w:val="DocumentMap"/>
    <w:uiPriority w:val="99"/>
    <w:semiHidden/>
    <w:rsid w:val="008A7E5A"/>
    <w:rPr>
      <w:rFonts w:ascii="Lucida Grande" w:hAnsi="Lucida Grande" w:cs="Lucida Grande"/>
      <w:sz w:val="22"/>
    </w:rPr>
  </w:style>
  <w:style w:type="paragraph" w:styleId="ListParagraph">
    <w:name w:val="List Paragraph"/>
    <w:basedOn w:val="Normal"/>
    <w:uiPriority w:val="34"/>
    <w:rsid w:val="008A7E5A"/>
    <w:pPr>
      <w:ind w:left="720"/>
      <w:contextualSpacing/>
    </w:pPr>
  </w:style>
  <w:style w:type="paragraph" w:styleId="Header">
    <w:name w:val="header"/>
    <w:basedOn w:val="Normal"/>
    <w:link w:val="HeaderChar"/>
    <w:uiPriority w:val="99"/>
    <w:unhideWhenUsed/>
    <w:rsid w:val="008A7E5A"/>
    <w:pPr>
      <w:tabs>
        <w:tab w:val="center" w:pos="4320"/>
        <w:tab w:val="right" w:pos="8640"/>
      </w:tabs>
    </w:pPr>
  </w:style>
  <w:style w:type="character" w:customStyle="1" w:styleId="HeaderChar">
    <w:name w:val="Header Char"/>
    <w:basedOn w:val="DefaultParagraphFont"/>
    <w:link w:val="Header"/>
    <w:uiPriority w:val="99"/>
    <w:rsid w:val="008A7E5A"/>
    <w:rPr>
      <w:rFonts w:ascii="Times New Roman" w:hAnsi="Times New Roman" w:cs="Times New Roman"/>
      <w:sz w:val="22"/>
    </w:rPr>
  </w:style>
  <w:style w:type="paragraph" w:styleId="Footer">
    <w:name w:val="footer"/>
    <w:basedOn w:val="Normal"/>
    <w:link w:val="FooterChar"/>
    <w:uiPriority w:val="99"/>
    <w:unhideWhenUsed/>
    <w:rsid w:val="008A7E5A"/>
    <w:pPr>
      <w:tabs>
        <w:tab w:val="center" w:pos="4320"/>
        <w:tab w:val="right" w:pos="8640"/>
      </w:tabs>
    </w:pPr>
  </w:style>
  <w:style w:type="character" w:customStyle="1" w:styleId="FooterChar">
    <w:name w:val="Footer Char"/>
    <w:basedOn w:val="DefaultParagraphFont"/>
    <w:link w:val="Footer"/>
    <w:uiPriority w:val="99"/>
    <w:rsid w:val="008A7E5A"/>
    <w:rPr>
      <w:rFonts w:ascii="Times New Roman" w:hAnsi="Times New Roman" w:cs="Times New Roman"/>
      <w:sz w:val="22"/>
    </w:rPr>
  </w:style>
  <w:style w:type="character" w:styleId="PageNumber">
    <w:name w:val="page number"/>
    <w:basedOn w:val="DefaultParagraphFont"/>
    <w:uiPriority w:val="99"/>
    <w:semiHidden/>
    <w:unhideWhenUsed/>
    <w:rsid w:val="008A7E5A"/>
  </w:style>
  <w:style w:type="character" w:styleId="Hyperlink">
    <w:name w:val="Hyperlink"/>
    <w:basedOn w:val="DefaultParagraphFont"/>
    <w:uiPriority w:val="99"/>
    <w:unhideWhenUsed/>
    <w:rsid w:val="008A7E5A"/>
    <w:rPr>
      <w:color w:val="0000FF" w:themeColor="hyperlink"/>
      <w:u w:val="single"/>
    </w:rPr>
  </w:style>
  <w:style w:type="paragraph" w:customStyle="1" w:styleId="tag">
    <w:name w:val="tag"/>
    <w:basedOn w:val="Normal"/>
    <w:next w:val="Normal"/>
    <w:link w:val="tagChar"/>
    <w:qFormat/>
    <w:rsid w:val="00CF39D5"/>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CF39D5"/>
    <w:rPr>
      <w:rFonts w:ascii="Times New Roman" w:eastAsia="Times New Roman" w:hAnsi="Times New Roman" w:cs="Times New Roman"/>
      <w:b/>
    </w:rPr>
  </w:style>
  <w:style w:type="paragraph" w:customStyle="1" w:styleId="BlockTitle">
    <w:name w:val="Block Title"/>
    <w:basedOn w:val="Heading1"/>
    <w:next w:val="Normal"/>
    <w:link w:val="BlockTitleChar"/>
    <w:rsid w:val="00CF39D5"/>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CF39D5"/>
    <w:rPr>
      <w:rFonts w:ascii="Arial" w:eastAsia="Times New Roman" w:hAnsi="Arial" w:cs="Arial"/>
      <w:b/>
      <w:bCs/>
      <w:kern w:val="32"/>
      <w:sz w:val="28"/>
      <w:szCs w:val="32"/>
    </w:rPr>
  </w:style>
  <w:style w:type="paragraph" w:customStyle="1" w:styleId="card">
    <w:name w:val="card"/>
    <w:basedOn w:val="Normal"/>
    <w:next w:val="Normal"/>
    <w:link w:val="cardChar"/>
    <w:autoRedefine/>
    <w:qFormat/>
    <w:rsid w:val="00CF39D5"/>
    <w:pPr>
      <w:ind w:left="288" w:right="288"/>
    </w:pPr>
    <w:rPr>
      <w:sz w:val="16"/>
    </w:rPr>
  </w:style>
  <w:style w:type="character" w:customStyle="1" w:styleId="cardChar">
    <w:name w:val="card Char"/>
    <w:basedOn w:val="DefaultParagraphFont"/>
    <w:link w:val="card"/>
    <w:rsid w:val="00CF39D5"/>
    <w:rPr>
      <w:rFonts w:ascii="Times New Roman" w:hAnsi="Times New Roman" w:cs="Times New Roman"/>
      <w:sz w:val="16"/>
    </w:rPr>
  </w:style>
  <w:style w:type="character" w:customStyle="1" w:styleId="underline">
    <w:name w:val="underline"/>
    <w:basedOn w:val="DefaultParagraphFont"/>
    <w:link w:val="textbold"/>
    <w:qFormat/>
    <w:rsid w:val="00CF39D5"/>
    <w:rPr>
      <w:sz w:val="20"/>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basedOn w:val="DefaultParagraphFont"/>
    <w:qFormat/>
    <w:rsid w:val="00CF39D5"/>
    <w:rPr>
      <w:rFonts w:ascii="Times New Roman" w:hAnsi="Times New Roman"/>
      <w:b/>
      <w:sz w:val="24"/>
    </w:rPr>
  </w:style>
  <w:style w:type="paragraph" w:customStyle="1" w:styleId="Citation">
    <w:name w:val="Citation"/>
    <w:rsid w:val="00CF39D5"/>
    <w:rPr>
      <w:rFonts w:ascii="Times New Roman" w:eastAsia="ヒラギノ角ゴ Pro W3" w:hAnsi="Times New Roman" w:cs="Times New Roman"/>
      <w:color w:val="000000"/>
      <w:sz w:val="18"/>
      <w:szCs w:val="20"/>
    </w:rPr>
  </w:style>
  <w:style w:type="character" w:customStyle="1" w:styleId="Emphasis2">
    <w:name w:val="Emphasis2"/>
    <w:rsid w:val="00CF39D5"/>
    <w:rPr>
      <w:rFonts w:ascii="Franklin Gothic Heavy" w:hAnsi="Franklin Gothic Heavy"/>
      <w:iCs/>
      <w:u w:val="single"/>
    </w:rPr>
  </w:style>
  <w:style w:type="paragraph" w:styleId="TOC1">
    <w:name w:val="toc 1"/>
    <w:basedOn w:val="Normal"/>
    <w:next w:val="Normal"/>
    <w:autoRedefine/>
    <w:uiPriority w:val="39"/>
    <w:unhideWhenUsed/>
    <w:rsid w:val="00CF39D5"/>
    <w:rPr>
      <w:sz w:val="20"/>
    </w:rPr>
  </w:style>
  <w:style w:type="paragraph" w:styleId="TOC2">
    <w:name w:val="toc 2"/>
    <w:basedOn w:val="Normal"/>
    <w:next w:val="Normal"/>
    <w:autoRedefine/>
    <w:uiPriority w:val="39"/>
    <w:unhideWhenUsed/>
    <w:rsid w:val="00CF39D5"/>
    <w:pPr>
      <w:ind w:left="200"/>
    </w:pPr>
    <w:rPr>
      <w:sz w:val="20"/>
    </w:rPr>
  </w:style>
  <w:style w:type="paragraph" w:styleId="TOC3">
    <w:name w:val="toc 3"/>
    <w:basedOn w:val="Normal"/>
    <w:next w:val="Normal"/>
    <w:autoRedefine/>
    <w:uiPriority w:val="39"/>
    <w:unhideWhenUsed/>
    <w:rsid w:val="00CF39D5"/>
    <w:pPr>
      <w:ind w:left="400"/>
    </w:pPr>
    <w:rPr>
      <w:sz w:val="20"/>
    </w:rPr>
  </w:style>
  <w:style w:type="paragraph" w:styleId="TOC4">
    <w:name w:val="toc 4"/>
    <w:basedOn w:val="Normal"/>
    <w:next w:val="Normal"/>
    <w:autoRedefine/>
    <w:uiPriority w:val="39"/>
    <w:unhideWhenUsed/>
    <w:rsid w:val="00CF39D5"/>
    <w:pPr>
      <w:ind w:left="600"/>
    </w:pPr>
    <w:rPr>
      <w:sz w:val="20"/>
    </w:rPr>
  </w:style>
  <w:style w:type="paragraph" w:styleId="TOC5">
    <w:name w:val="toc 5"/>
    <w:basedOn w:val="Normal"/>
    <w:next w:val="Normal"/>
    <w:autoRedefine/>
    <w:uiPriority w:val="39"/>
    <w:unhideWhenUsed/>
    <w:rsid w:val="00CF39D5"/>
    <w:pPr>
      <w:ind w:left="800"/>
    </w:pPr>
    <w:rPr>
      <w:sz w:val="20"/>
    </w:rPr>
  </w:style>
  <w:style w:type="paragraph" w:styleId="TOC6">
    <w:name w:val="toc 6"/>
    <w:basedOn w:val="Normal"/>
    <w:next w:val="Normal"/>
    <w:autoRedefine/>
    <w:uiPriority w:val="39"/>
    <w:unhideWhenUsed/>
    <w:rsid w:val="00CF39D5"/>
    <w:pPr>
      <w:ind w:left="1000"/>
    </w:pPr>
    <w:rPr>
      <w:sz w:val="20"/>
    </w:rPr>
  </w:style>
  <w:style w:type="paragraph" w:styleId="TOC7">
    <w:name w:val="toc 7"/>
    <w:basedOn w:val="Normal"/>
    <w:next w:val="Normal"/>
    <w:autoRedefine/>
    <w:uiPriority w:val="39"/>
    <w:unhideWhenUsed/>
    <w:rsid w:val="00CF39D5"/>
    <w:pPr>
      <w:ind w:left="1200"/>
    </w:pPr>
    <w:rPr>
      <w:sz w:val="20"/>
    </w:rPr>
  </w:style>
  <w:style w:type="paragraph" w:styleId="TOC8">
    <w:name w:val="toc 8"/>
    <w:basedOn w:val="Normal"/>
    <w:next w:val="Normal"/>
    <w:autoRedefine/>
    <w:uiPriority w:val="39"/>
    <w:unhideWhenUsed/>
    <w:rsid w:val="00CF39D5"/>
    <w:pPr>
      <w:ind w:left="1400"/>
    </w:pPr>
    <w:rPr>
      <w:sz w:val="20"/>
    </w:rPr>
  </w:style>
  <w:style w:type="paragraph" w:styleId="TOC9">
    <w:name w:val="toc 9"/>
    <w:basedOn w:val="Normal"/>
    <w:next w:val="Normal"/>
    <w:autoRedefine/>
    <w:uiPriority w:val="39"/>
    <w:unhideWhenUsed/>
    <w:rsid w:val="00CF39D5"/>
    <w:pPr>
      <w:ind w:left="1600"/>
    </w:pPr>
    <w:rPr>
      <w:sz w:val="20"/>
    </w:rPr>
  </w:style>
  <w:style w:type="paragraph" w:customStyle="1" w:styleId="textbold">
    <w:name w:val="text bold"/>
    <w:basedOn w:val="Normal"/>
    <w:link w:val="underline"/>
    <w:rsid w:val="00CF39D5"/>
    <w:pPr>
      <w:ind w:left="720"/>
      <w:jc w:val="both"/>
    </w:pPr>
    <w:rPr>
      <w:rFonts w:asciiTheme="minorHAnsi" w:hAnsiTheme="minorHAnsi" w:cstheme="minorBidi"/>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A7E5A"/>
    <w:rPr>
      <w:rFonts w:ascii="Times New Roman" w:hAnsi="Times New Roman" w:cs="Times New Roman"/>
      <w:sz w:val="22"/>
    </w:rPr>
  </w:style>
  <w:style w:type="paragraph" w:styleId="Heading1">
    <w:name w:val="heading 1"/>
    <w:aliases w:val="Pocket"/>
    <w:basedOn w:val="Normal"/>
    <w:next w:val="Normal"/>
    <w:link w:val="Heading1Char"/>
    <w:uiPriority w:val="9"/>
    <w:qFormat/>
    <w:rsid w:val="008A7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A7E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A7E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A7E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A7E5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A7E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A7E5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A7E5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A7E5A"/>
    <w:rPr>
      <w:rFonts w:asciiTheme="majorHAnsi" w:eastAsiaTheme="majorEastAsia" w:hAnsiTheme="majorHAnsi" w:cstheme="majorBidi"/>
      <w:b/>
      <w:bCs/>
      <w:iCs/>
      <w:sz w:val="26"/>
    </w:rPr>
  </w:style>
  <w:style w:type="paragraph" w:styleId="NoSpacing">
    <w:name w:val="No Spacing"/>
    <w:uiPriority w:val="1"/>
    <w:rsid w:val="008A7E5A"/>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8A7E5A"/>
    <w:rPr>
      <w:b/>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9.5 pt"/>
    <w:basedOn w:val="DefaultParagraphFont"/>
    <w:uiPriority w:val="1"/>
    <w:qFormat/>
    <w:rsid w:val="008A7E5A"/>
    <w:rPr>
      <w:b/>
      <w:sz w:val="22"/>
      <w:u w:val="single"/>
    </w:rPr>
  </w:style>
  <w:style w:type="paragraph" w:styleId="DocumentMap">
    <w:name w:val="Document Map"/>
    <w:basedOn w:val="Normal"/>
    <w:link w:val="DocumentMapChar"/>
    <w:uiPriority w:val="99"/>
    <w:semiHidden/>
    <w:unhideWhenUsed/>
    <w:rsid w:val="008A7E5A"/>
    <w:rPr>
      <w:rFonts w:ascii="Lucida Grande" w:hAnsi="Lucida Grande" w:cs="Lucida Grande"/>
    </w:rPr>
  </w:style>
  <w:style w:type="character" w:customStyle="1" w:styleId="DocumentMapChar">
    <w:name w:val="Document Map Char"/>
    <w:basedOn w:val="DefaultParagraphFont"/>
    <w:link w:val="DocumentMap"/>
    <w:uiPriority w:val="99"/>
    <w:semiHidden/>
    <w:rsid w:val="008A7E5A"/>
    <w:rPr>
      <w:rFonts w:ascii="Lucida Grande" w:hAnsi="Lucida Grande" w:cs="Lucida Grande"/>
      <w:sz w:val="22"/>
    </w:rPr>
  </w:style>
  <w:style w:type="paragraph" w:styleId="ListParagraph">
    <w:name w:val="List Paragraph"/>
    <w:basedOn w:val="Normal"/>
    <w:uiPriority w:val="34"/>
    <w:rsid w:val="008A7E5A"/>
    <w:pPr>
      <w:ind w:left="720"/>
      <w:contextualSpacing/>
    </w:pPr>
  </w:style>
  <w:style w:type="paragraph" w:styleId="Header">
    <w:name w:val="header"/>
    <w:basedOn w:val="Normal"/>
    <w:link w:val="HeaderChar"/>
    <w:uiPriority w:val="99"/>
    <w:unhideWhenUsed/>
    <w:rsid w:val="008A7E5A"/>
    <w:pPr>
      <w:tabs>
        <w:tab w:val="center" w:pos="4320"/>
        <w:tab w:val="right" w:pos="8640"/>
      </w:tabs>
    </w:pPr>
  </w:style>
  <w:style w:type="character" w:customStyle="1" w:styleId="HeaderChar">
    <w:name w:val="Header Char"/>
    <w:basedOn w:val="DefaultParagraphFont"/>
    <w:link w:val="Header"/>
    <w:uiPriority w:val="99"/>
    <w:rsid w:val="008A7E5A"/>
    <w:rPr>
      <w:rFonts w:ascii="Times New Roman" w:hAnsi="Times New Roman" w:cs="Times New Roman"/>
      <w:sz w:val="22"/>
    </w:rPr>
  </w:style>
  <w:style w:type="paragraph" w:styleId="Footer">
    <w:name w:val="footer"/>
    <w:basedOn w:val="Normal"/>
    <w:link w:val="FooterChar"/>
    <w:uiPriority w:val="99"/>
    <w:unhideWhenUsed/>
    <w:rsid w:val="008A7E5A"/>
    <w:pPr>
      <w:tabs>
        <w:tab w:val="center" w:pos="4320"/>
        <w:tab w:val="right" w:pos="8640"/>
      </w:tabs>
    </w:pPr>
  </w:style>
  <w:style w:type="character" w:customStyle="1" w:styleId="FooterChar">
    <w:name w:val="Footer Char"/>
    <w:basedOn w:val="DefaultParagraphFont"/>
    <w:link w:val="Footer"/>
    <w:uiPriority w:val="99"/>
    <w:rsid w:val="008A7E5A"/>
    <w:rPr>
      <w:rFonts w:ascii="Times New Roman" w:hAnsi="Times New Roman" w:cs="Times New Roman"/>
      <w:sz w:val="22"/>
    </w:rPr>
  </w:style>
  <w:style w:type="character" w:styleId="PageNumber">
    <w:name w:val="page number"/>
    <w:basedOn w:val="DefaultParagraphFont"/>
    <w:uiPriority w:val="99"/>
    <w:semiHidden/>
    <w:unhideWhenUsed/>
    <w:rsid w:val="008A7E5A"/>
  </w:style>
  <w:style w:type="character" w:styleId="Hyperlink">
    <w:name w:val="Hyperlink"/>
    <w:basedOn w:val="DefaultParagraphFont"/>
    <w:uiPriority w:val="99"/>
    <w:unhideWhenUsed/>
    <w:rsid w:val="008A7E5A"/>
    <w:rPr>
      <w:color w:val="0000FF" w:themeColor="hyperlink"/>
      <w:u w:val="single"/>
    </w:rPr>
  </w:style>
  <w:style w:type="paragraph" w:customStyle="1" w:styleId="tag">
    <w:name w:val="tag"/>
    <w:basedOn w:val="Normal"/>
    <w:next w:val="Normal"/>
    <w:link w:val="tagChar"/>
    <w:qFormat/>
    <w:rsid w:val="00CF39D5"/>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CF39D5"/>
    <w:rPr>
      <w:rFonts w:ascii="Times New Roman" w:eastAsia="Times New Roman" w:hAnsi="Times New Roman" w:cs="Times New Roman"/>
      <w:b/>
    </w:rPr>
  </w:style>
  <w:style w:type="paragraph" w:customStyle="1" w:styleId="BlockTitle">
    <w:name w:val="Block Title"/>
    <w:basedOn w:val="Heading1"/>
    <w:next w:val="Normal"/>
    <w:link w:val="BlockTitleChar"/>
    <w:rsid w:val="00CF39D5"/>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CF39D5"/>
    <w:rPr>
      <w:rFonts w:ascii="Arial" w:eastAsia="Times New Roman" w:hAnsi="Arial" w:cs="Arial"/>
      <w:b/>
      <w:bCs/>
      <w:kern w:val="32"/>
      <w:sz w:val="28"/>
      <w:szCs w:val="32"/>
    </w:rPr>
  </w:style>
  <w:style w:type="paragraph" w:customStyle="1" w:styleId="card">
    <w:name w:val="card"/>
    <w:basedOn w:val="Normal"/>
    <w:next w:val="Normal"/>
    <w:link w:val="cardChar"/>
    <w:autoRedefine/>
    <w:qFormat/>
    <w:rsid w:val="00CF39D5"/>
    <w:pPr>
      <w:ind w:left="288" w:right="288"/>
    </w:pPr>
    <w:rPr>
      <w:sz w:val="16"/>
    </w:rPr>
  </w:style>
  <w:style w:type="character" w:customStyle="1" w:styleId="cardChar">
    <w:name w:val="card Char"/>
    <w:basedOn w:val="DefaultParagraphFont"/>
    <w:link w:val="card"/>
    <w:rsid w:val="00CF39D5"/>
    <w:rPr>
      <w:rFonts w:ascii="Times New Roman" w:hAnsi="Times New Roman" w:cs="Times New Roman"/>
      <w:sz w:val="16"/>
    </w:rPr>
  </w:style>
  <w:style w:type="character" w:customStyle="1" w:styleId="underline">
    <w:name w:val="underline"/>
    <w:basedOn w:val="DefaultParagraphFont"/>
    <w:link w:val="textbold"/>
    <w:qFormat/>
    <w:rsid w:val="00CF39D5"/>
    <w:rPr>
      <w:sz w:val="20"/>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basedOn w:val="DefaultParagraphFont"/>
    <w:qFormat/>
    <w:rsid w:val="00CF39D5"/>
    <w:rPr>
      <w:rFonts w:ascii="Times New Roman" w:hAnsi="Times New Roman"/>
      <w:b/>
      <w:sz w:val="24"/>
    </w:rPr>
  </w:style>
  <w:style w:type="paragraph" w:customStyle="1" w:styleId="Citation">
    <w:name w:val="Citation"/>
    <w:rsid w:val="00CF39D5"/>
    <w:rPr>
      <w:rFonts w:ascii="Times New Roman" w:eastAsia="ヒラギノ角ゴ Pro W3" w:hAnsi="Times New Roman" w:cs="Times New Roman"/>
      <w:color w:val="000000"/>
      <w:sz w:val="18"/>
      <w:szCs w:val="20"/>
    </w:rPr>
  </w:style>
  <w:style w:type="character" w:customStyle="1" w:styleId="Emphasis2">
    <w:name w:val="Emphasis2"/>
    <w:rsid w:val="00CF39D5"/>
    <w:rPr>
      <w:rFonts w:ascii="Franklin Gothic Heavy" w:hAnsi="Franklin Gothic Heavy"/>
      <w:iCs/>
      <w:u w:val="single"/>
    </w:rPr>
  </w:style>
  <w:style w:type="paragraph" w:styleId="TOC1">
    <w:name w:val="toc 1"/>
    <w:basedOn w:val="Normal"/>
    <w:next w:val="Normal"/>
    <w:autoRedefine/>
    <w:uiPriority w:val="39"/>
    <w:unhideWhenUsed/>
    <w:rsid w:val="00CF39D5"/>
    <w:rPr>
      <w:sz w:val="20"/>
    </w:rPr>
  </w:style>
  <w:style w:type="paragraph" w:styleId="TOC2">
    <w:name w:val="toc 2"/>
    <w:basedOn w:val="Normal"/>
    <w:next w:val="Normal"/>
    <w:autoRedefine/>
    <w:uiPriority w:val="39"/>
    <w:unhideWhenUsed/>
    <w:rsid w:val="00CF39D5"/>
    <w:pPr>
      <w:ind w:left="200"/>
    </w:pPr>
    <w:rPr>
      <w:sz w:val="20"/>
    </w:rPr>
  </w:style>
  <w:style w:type="paragraph" w:styleId="TOC3">
    <w:name w:val="toc 3"/>
    <w:basedOn w:val="Normal"/>
    <w:next w:val="Normal"/>
    <w:autoRedefine/>
    <w:uiPriority w:val="39"/>
    <w:unhideWhenUsed/>
    <w:rsid w:val="00CF39D5"/>
    <w:pPr>
      <w:ind w:left="400"/>
    </w:pPr>
    <w:rPr>
      <w:sz w:val="20"/>
    </w:rPr>
  </w:style>
  <w:style w:type="paragraph" w:styleId="TOC4">
    <w:name w:val="toc 4"/>
    <w:basedOn w:val="Normal"/>
    <w:next w:val="Normal"/>
    <w:autoRedefine/>
    <w:uiPriority w:val="39"/>
    <w:unhideWhenUsed/>
    <w:rsid w:val="00CF39D5"/>
    <w:pPr>
      <w:ind w:left="600"/>
    </w:pPr>
    <w:rPr>
      <w:sz w:val="20"/>
    </w:rPr>
  </w:style>
  <w:style w:type="paragraph" w:styleId="TOC5">
    <w:name w:val="toc 5"/>
    <w:basedOn w:val="Normal"/>
    <w:next w:val="Normal"/>
    <w:autoRedefine/>
    <w:uiPriority w:val="39"/>
    <w:unhideWhenUsed/>
    <w:rsid w:val="00CF39D5"/>
    <w:pPr>
      <w:ind w:left="800"/>
    </w:pPr>
    <w:rPr>
      <w:sz w:val="20"/>
    </w:rPr>
  </w:style>
  <w:style w:type="paragraph" w:styleId="TOC6">
    <w:name w:val="toc 6"/>
    <w:basedOn w:val="Normal"/>
    <w:next w:val="Normal"/>
    <w:autoRedefine/>
    <w:uiPriority w:val="39"/>
    <w:unhideWhenUsed/>
    <w:rsid w:val="00CF39D5"/>
    <w:pPr>
      <w:ind w:left="1000"/>
    </w:pPr>
    <w:rPr>
      <w:sz w:val="20"/>
    </w:rPr>
  </w:style>
  <w:style w:type="paragraph" w:styleId="TOC7">
    <w:name w:val="toc 7"/>
    <w:basedOn w:val="Normal"/>
    <w:next w:val="Normal"/>
    <w:autoRedefine/>
    <w:uiPriority w:val="39"/>
    <w:unhideWhenUsed/>
    <w:rsid w:val="00CF39D5"/>
    <w:pPr>
      <w:ind w:left="1200"/>
    </w:pPr>
    <w:rPr>
      <w:sz w:val="20"/>
    </w:rPr>
  </w:style>
  <w:style w:type="paragraph" w:styleId="TOC8">
    <w:name w:val="toc 8"/>
    <w:basedOn w:val="Normal"/>
    <w:next w:val="Normal"/>
    <w:autoRedefine/>
    <w:uiPriority w:val="39"/>
    <w:unhideWhenUsed/>
    <w:rsid w:val="00CF39D5"/>
    <w:pPr>
      <w:ind w:left="1400"/>
    </w:pPr>
    <w:rPr>
      <w:sz w:val="20"/>
    </w:rPr>
  </w:style>
  <w:style w:type="paragraph" w:styleId="TOC9">
    <w:name w:val="toc 9"/>
    <w:basedOn w:val="Normal"/>
    <w:next w:val="Normal"/>
    <w:autoRedefine/>
    <w:uiPriority w:val="39"/>
    <w:unhideWhenUsed/>
    <w:rsid w:val="00CF39D5"/>
    <w:pPr>
      <w:ind w:left="1600"/>
    </w:pPr>
    <w:rPr>
      <w:sz w:val="20"/>
    </w:rPr>
  </w:style>
  <w:style w:type="paragraph" w:customStyle="1" w:styleId="textbold">
    <w:name w:val="text bold"/>
    <w:basedOn w:val="Normal"/>
    <w:link w:val="underline"/>
    <w:rsid w:val="00CF39D5"/>
    <w:pPr>
      <w:ind w:left="720"/>
      <w:jc w:val="both"/>
    </w:pPr>
    <w:rPr>
      <w:rFonts w:asciiTheme="minorHAnsi" w:hAnsiTheme="minorHAnsi" w:cstheme="minorBid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cjres.oxfordjournals.org/content/3/1/153.full" TargetMode="External"/><Relationship Id="rId21" Type="http://schemas.openxmlformats.org/officeDocument/2006/relationships/hyperlink" Target="http://cjres.oxfordjournals.org/content/3/1/153.full" TargetMode="External"/><Relationship Id="rId22" Type="http://schemas.openxmlformats.org/officeDocument/2006/relationships/hyperlink" Target="http://cjres.oxfordjournals.org/content/3/1/153.full" TargetMode="External"/><Relationship Id="rId23" Type="http://schemas.openxmlformats.org/officeDocument/2006/relationships/hyperlink" Target="http://cjres.oxfordjournals.org/content/3/1/153.full" TargetMode="External"/><Relationship Id="rId24" Type="http://schemas.openxmlformats.org/officeDocument/2006/relationships/hyperlink" Target="http://cjres.oxfordjournals.org/content/3/1/153.full" TargetMode="External"/><Relationship Id="rId25" Type="http://schemas.openxmlformats.org/officeDocument/2006/relationships/hyperlink" Target="http://cjres.oxfordjournals.org/content/3/1/153.full" TargetMode="External"/><Relationship Id="rId26" Type="http://schemas.openxmlformats.org/officeDocument/2006/relationships/hyperlink" Target="http://cjres.oxfordjournals.org/content/3/1/153.full" TargetMode="External"/><Relationship Id="rId27" Type="http://schemas.openxmlformats.org/officeDocument/2006/relationships/hyperlink" Target="http://www.culturemachine.net/index.php/cm/article/view/25/32" TargetMode="External"/><Relationship Id="rId28" Type="http://schemas.openxmlformats.org/officeDocument/2006/relationships/hyperlink" Target="http://www.zmag.org/content/showarticle.cfm?itemid=9910" TargetMode="External"/><Relationship Id="rId29" Type="http://schemas.openxmlformats.org/officeDocument/2006/relationships/hyperlink" Target="http://www.zmag.org/content/showarticle.cfm?itemid=991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zmag.org/content/showarticle.cfm?itemid=9910" TargetMode="External"/><Relationship Id="rId31" Type="http://schemas.openxmlformats.org/officeDocument/2006/relationships/hyperlink" Target="http://www.lacan.com/zizantinomies.htm" TargetMode="External"/><Relationship Id="rId32" Type="http://schemas.openxmlformats.org/officeDocument/2006/relationships/fontTable" Target="fontTable.xm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cjres.oxfordjournals.org/content/3/1/153.full" TargetMode="External"/><Relationship Id="rId12" Type="http://schemas.openxmlformats.org/officeDocument/2006/relationships/hyperlink" Target="http://cjres.oxfordjournals.org/content/3/1/153.full" TargetMode="External"/><Relationship Id="rId13" Type="http://schemas.openxmlformats.org/officeDocument/2006/relationships/hyperlink" Target="http://cjres.oxfordjournals.org/content/3/1/153.full" TargetMode="External"/><Relationship Id="rId14" Type="http://schemas.openxmlformats.org/officeDocument/2006/relationships/hyperlink" Target="http://cjres.oxfordjournals.org/content/3/1/153.full" TargetMode="External"/><Relationship Id="rId15" Type="http://schemas.openxmlformats.org/officeDocument/2006/relationships/hyperlink" Target="http://cjres.oxfordjournals.org/content/3/1/153.full" TargetMode="External"/><Relationship Id="rId16" Type="http://schemas.openxmlformats.org/officeDocument/2006/relationships/hyperlink" Target="http://cjres.oxfordjournals.org/content/3/1/153.full" TargetMode="External"/><Relationship Id="rId17" Type="http://schemas.openxmlformats.org/officeDocument/2006/relationships/hyperlink" Target="http://cjres.oxfordjournals.org/content/3/1/153.full" TargetMode="External"/><Relationship Id="rId18" Type="http://schemas.openxmlformats.org/officeDocument/2006/relationships/hyperlink" Target="http://cjres.oxfordjournals.org/content/3/1/153.full" TargetMode="External"/><Relationship Id="rId19" Type="http://schemas.openxmlformats.org/officeDocument/2006/relationships/hyperlink" Target="http://cjres.oxfordjournals.org/content/3/1/153.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tscd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132</Pages>
  <Words>58134</Words>
  <Characters>331364</Characters>
  <Application>Microsoft Macintosh Word</Application>
  <DocSecurity>0</DocSecurity>
  <Lines>2761</Lines>
  <Paragraphs>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itscdl</dc:creator>
  <cp:keywords/>
  <dc:description/>
  <cp:lastModifiedBy>Gabriel Murillo</cp:lastModifiedBy>
  <cp:revision>8</cp:revision>
  <dcterms:created xsi:type="dcterms:W3CDTF">2015-04-23T19:36:00Z</dcterms:created>
  <dcterms:modified xsi:type="dcterms:W3CDTF">2015-09-01T17:23:00Z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