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EB4EB8" w:rsidP="00EB4EB8">
      <w:pPr>
        <w:pStyle w:val="Heading1"/>
      </w:pPr>
      <w:r>
        <w:t xml:space="preserve">DA Updates </w:t>
      </w:r>
    </w:p>
    <w:p w:rsidR="00EB4EB8" w:rsidRDefault="00EB4EB8" w:rsidP="00EB4EB8">
      <w:pPr>
        <w:pStyle w:val="Heading1"/>
      </w:pPr>
      <w:r>
        <w:lastRenderedPageBreak/>
        <w:t xml:space="preserve">Tax Cuts </w:t>
      </w:r>
    </w:p>
    <w:p w:rsidR="00EB4EB8" w:rsidRPr="00EB4EB8" w:rsidRDefault="00EB4EB8" w:rsidP="00EB4EB8">
      <w:pPr>
        <w:pStyle w:val="Heading2"/>
        <w:rPr>
          <w:rStyle w:val="Style13ptBold"/>
          <w:b/>
          <w:bCs w:val="0"/>
          <w:sz w:val="44"/>
          <w:u w:val="double"/>
        </w:rPr>
      </w:pPr>
      <w:r>
        <w:lastRenderedPageBreak/>
        <w:t>NEG</w:t>
      </w:r>
    </w:p>
    <w:p w:rsidR="00EB4EB8" w:rsidRPr="00EB4EB8" w:rsidRDefault="00EB4EB8" w:rsidP="00EB4EB8">
      <w:pPr>
        <w:pStyle w:val="Heading3"/>
        <w:rPr>
          <w:rStyle w:val="Style13ptBold"/>
          <w:b/>
          <w:bCs w:val="0"/>
          <w:sz w:val="32"/>
          <w:u w:val="single"/>
        </w:rPr>
      </w:pPr>
      <w:r w:rsidRPr="00EB4EB8">
        <w:rPr>
          <w:rStyle w:val="Style13ptBold"/>
          <w:b/>
          <w:bCs w:val="0"/>
          <w:sz w:val="32"/>
          <w:u w:val="single"/>
        </w:rPr>
        <w:lastRenderedPageBreak/>
        <w:t>UQ</w:t>
      </w:r>
      <w:r>
        <w:rPr>
          <w:rStyle w:val="Style13ptBold"/>
          <w:b/>
          <w:bCs w:val="0"/>
          <w:sz w:val="32"/>
          <w:u w:val="single"/>
        </w:rPr>
        <w:t xml:space="preserve"> – Won’t Pass</w:t>
      </w:r>
    </w:p>
    <w:p w:rsidR="00EB4EB8" w:rsidRPr="00021EA0" w:rsidRDefault="00EB4EB8" w:rsidP="00EB4EB8">
      <w:pPr>
        <w:pStyle w:val="Heading4"/>
        <w:rPr>
          <w:rStyle w:val="Style13ptBold"/>
          <w:b/>
        </w:rPr>
      </w:pPr>
      <w:r w:rsidRPr="00021EA0">
        <w:rPr>
          <w:rStyle w:val="Style13ptBold"/>
          <w:b/>
        </w:rPr>
        <w:t>Tax reform not passing now</w:t>
      </w:r>
      <w:r>
        <w:rPr>
          <w:rStyle w:val="Style13ptBold"/>
          <w:b/>
        </w:rPr>
        <w:t>, it’s historically difficult</w:t>
      </w:r>
    </w:p>
    <w:p w:rsidR="00EB4EB8" w:rsidRDefault="00EB4EB8" w:rsidP="00EB4EB8">
      <w:r w:rsidRPr="00021EA0">
        <w:rPr>
          <w:rStyle w:val="Style13ptBold"/>
        </w:rPr>
        <w:t>Tarrance 5/29</w:t>
      </w:r>
      <w:r>
        <w:t xml:space="preserve"> (</w:t>
      </w:r>
      <w:r w:rsidRPr="00C35161">
        <w:t>V. Lance</w:t>
      </w:r>
      <w:r>
        <w:t xml:space="preserve">, </w:t>
      </w:r>
      <w:r w:rsidRPr="00C35161">
        <w:t xml:space="preserve">pollster </w:t>
      </w:r>
      <w:r>
        <w:t>and</w:t>
      </w:r>
      <w:r w:rsidRPr="00C35161">
        <w:t xml:space="preserve"> political strategist</w:t>
      </w:r>
      <w:r>
        <w:t>, served as senior strategist for John McCain, 5-29-2017</w:t>
      </w:r>
      <w:r w:rsidRPr="00C35161">
        <w:t xml:space="preserve">, "Taxes May Be Certain, but Tax Reform Is Not," Gallup, </w:t>
      </w:r>
      <w:hyperlink r:id="rId6" w:history="1">
        <w:r w:rsidRPr="002F25AF">
          <w:rPr>
            <w:rStyle w:val="Hyperlink"/>
          </w:rPr>
          <w:t>http://www.gallup.com/opinion/polling-matters/213239/taxes-may-certain-tax-reform-not.aspx</w:t>
        </w:r>
      </w:hyperlink>
      <w:r>
        <w:t>) SJP</w:t>
      </w:r>
    </w:p>
    <w:p w:rsidR="00EB4EB8" w:rsidRDefault="00EB4EB8" w:rsidP="00EB4EB8">
      <w:pPr>
        <w:rPr>
          <w:rStyle w:val="StyleUnderline"/>
        </w:rPr>
      </w:pPr>
      <w:r w:rsidRPr="00021EA0">
        <w:rPr>
          <w:rStyle w:val="StyleUnderline"/>
        </w:rPr>
        <w:t>News about taxes has been relatively slow</w:t>
      </w:r>
      <w:r w:rsidRPr="00021EA0">
        <w:rPr>
          <w:sz w:val="8"/>
        </w:rPr>
        <w:t xml:space="preserve"> thus far in Trump's administration. Judicial blowback against his immigration policies and Congressional blowback on healthcare reform have received far more attention than the general tax-plan principles he announced in April. Still, </w:t>
      </w:r>
      <w:r w:rsidRPr="00021EA0">
        <w:rPr>
          <w:rStyle w:val="StyleUnderline"/>
        </w:rPr>
        <w:t xml:space="preserve">achieving detailed </w:t>
      </w:r>
      <w:r w:rsidRPr="00E1756E">
        <w:rPr>
          <w:rStyle w:val="StyleUnderline"/>
          <w:highlight w:val="cyan"/>
        </w:rPr>
        <w:t>tax reform</w:t>
      </w:r>
      <w:r w:rsidRPr="00021EA0">
        <w:rPr>
          <w:rStyle w:val="StyleUnderline"/>
        </w:rPr>
        <w:t xml:space="preserve"> </w:t>
      </w:r>
      <w:r w:rsidRPr="00E1756E">
        <w:rPr>
          <w:rStyle w:val="StyleUnderline"/>
          <w:highlight w:val="cyan"/>
        </w:rPr>
        <w:t>may prove even more difficult than his other policy struggles</w:t>
      </w:r>
      <w:r w:rsidRPr="00021EA0">
        <w:rPr>
          <w:rStyle w:val="StyleUnderline"/>
        </w:rPr>
        <w:t xml:space="preserve"> once the wheels start turning</w:t>
      </w:r>
      <w:r w:rsidRPr="00021EA0">
        <w:rPr>
          <w:sz w:val="8"/>
        </w:rPr>
        <w:t xml:space="preserve">. Before making tax reform a year-end goal, Treasury Secretary Steven Mnuchin initially said he hoped to complete tax reform by August. Senate Majority Leader Mitch </w:t>
      </w:r>
      <w:r w:rsidRPr="00E1756E">
        <w:rPr>
          <w:rStyle w:val="StyleUnderline"/>
          <w:highlight w:val="cyan"/>
        </w:rPr>
        <w:t>McConnell reacted</w:t>
      </w:r>
      <w:r w:rsidRPr="00021EA0">
        <w:rPr>
          <w:rStyle w:val="StyleUnderline"/>
        </w:rPr>
        <w:t xml:space="preserve"> by </w:t>
      </w:r>
      <w:r w:rsidRPr="00E1756E">
        <w:rPr>
          <w:rStyle w:val="StyleUnderline"/>
          <w:highlight w:val="cyan"/>
        </w:rPr>
        <w:t>saying that tax reform is a "very complicated subject" and harder</w:t>
      </w:r>
      <w:r w:rsidRPr="00021EA0">
        <w:rPr>
          <w:rStyle w:val="StyleUnderline"/>
        </w:rPr>
        <w:t xml:space="preserve"> to do </w:t>
      </w:r>
      <w:r w:rsidRPr="00E1756E">
        <w:rPr>
          <w:rStyle w:val="StyleUnderline"/>
          <w:highlight w:val="cyan"/>
        </w:rPr>
        <w:t>now than</w:t>
      </w:r>
      <w:r w:rsidRPr="00021EA0">
        <w:rPr>
          <w:rStyle w:val="StyleUnderline"/>
        </w:rPr>
        <w:t xml:space="preserve"> the last time Congress achieved it </w:t>
      </w:r>
      <w:r w:rsidRPr="00E1756E">
        <w:rPr>
          <w:rStyle w:val="StyleUnderline"/>
          <w:highlight w:val="cyan"/>
        </w:rPr>
        <w:t>in 1986</w:t>
      </w:r>
      <w:r w:rsidRPr="00021EA0">
        <w:rPr>
          <w:sz w:val="8"/>
        </w:rPr>
        <w:t xml:space="preserve">. And passing the 1986 tax reform legislation was no easy task -- </w:t>
      </w:r>
      <w:r w:rsidRPr="00E1756E">
        <w:rPr>
          <w:rStyle w:val="StyleUnderline"/>
          <w:highlight w:val="cyan"/>
        </w:rPr>
        <w:t>it required winning the support of a Democratic House</w:t>
      </w:r>
      <w:r w:rsidRPr="00021EA0">
        <w:rPr>
          <w:rStyle w:val="StyleUnderline"/>
        </w:rPr>
        <w:t xml:space="preserve"> and </w:t>
      </w:r>
      <w:r w:rsidRPr="00E1756E">
        <w:rPr>
          <w:rStyle w:val="StyleUnderline"/>
          <w:highlight w:val="cyan"/>
        </w:rPr>
        <w:t>a Republican president, and took nearly two years</w:t>
      </w:r>
      <w:r w:rsidRPr="00021EA0">
        <w:rPr>
          <w:rStyle w:val="StyleUnderline"/>
        </w:rPr>
        <w:t xml:space="preserve"> of intense negotiations</w:t>
      </w:r>
      <w:r w:rsidRPr="00021EA0">
        <w:rPr>
          <w:sz w:val="8"/>
        </w:rPr>
        <w:t xml:space="preserve">. Alluding more cynically to the significant political obstacles that often impede changing the tax code, </w:t>
      </w:r>
      <w:r w:rsidRPr="00021EA0">
        <w:rPr>
          <w:rStyle w:val="StyleUnderline"/>
        </w:rPr>
        <w:t xml:space="preserve">former House Speaker John Boehner said the passing of a </w:t>
      </w:r>
      <w:r w:rsidRPr="00E1756E">
        <w:rPr>
          <w:rStyle w:val="StyleUnderline"/>
          <w:highlight w:val="cyan"/>
        </w:rPr>
        <w:t>tax code overhaul is "just a bunch of happy talk."</w:t>
      </w:r>
    </w:p>
    <w:p w:rsidR="00EB4EB8" w:rsidRPr="00911D4F" w:rsidRDefault="00EB4EB8" w:rsidP="00EB4EB8">
      <w:pPr>
        <w:pStyle w:val="Heading4"/>
        <w:rPr>
          <w:rStyle w:val="StyleUnderline"/>
          <w:u w:val="none"/>
        </w:rPr>
      </w:pPr>
      <w:r>
        <w:rPr>
          <w:rStyle w:val="Style13ptBold"/>
          <w:b/>
        </w:rPr>
        <w:t>Republicans are considering axing tax cuts now to save AHCA</w:t>
      </w:r>
    </w:p>
    <w:p w:rsidR="00EB4EB8" w:rsidRPr="00AD2AFE" w:rsidRDefault="00EB4EB8" w:rsidP="00EB4EB8">
      <w:r w:rsidRPr="00AD2AFE">
        <w:rPr>
          <w:rStyle w:val="Style13ptBold"/>
        </w:rPr>
        <w:t xml:space="preserve">Casselman </w:t>
      </w:r>
      <w:r>
        <w:rPr>
          <w:rStyle w:val="Style13ptBold"/>
        </w:rPr>
        <w:t xml:space="preserve">et al </w:t>
      </w:r>
      <w:r w:rsidRPr="00AD2AFE">
        <w:rPr>
          <w:rStyle w:val="Style13ptBold"/>
        </w:rPr>
        <w:t>6/30</w:t>
      </w:r>
      <w:r>
        <w:t xml:space="preserve"> (</w:t>
      </w:r>
      <w:r w:rsidRPr="00AD2AFE">
        <w:t>Ben</w:t>
      </w:r>
      <w:r>
        <w:t xml:space="preserve"> Casselman, </w:t>
      </w:r>
      <w:r w:rsidRPr="00AD2AFE">
        <w:t>senior editor and the chief economics writer for FiveThirtyEight</w:t>
      </w:r>
      <w:r>
        <w:t>,</w:t>
      </w:r>
      <w:r w:rsidRPr="00AD2AFE">
        <w:t xml:space="preserve"> </w:t>
      </w:r>
      <w:r>
        <w:t xml:space="preserve">Anna Maria Barry-Jester, </w:t>
      </w:r>
      <w:r w:rsidRPr="00AD2AFE">
        <w:t>reports on public health, food and culture for FiveThirtyEigh</w:t>
      </w:r>
      <w:r>
        <w:t>t, Kathryn Casteel,</w:t>
      </w:r>
      <w:r w:rsidRPr="00AD2AFE">
        <w:t xml:space="preserve"> writes about economics and policy issues for FiveThirtyEight</w:t>
      </w:r>
      <w:r>
        <w:t xml:space="preserve">, Maggie Koerth-Baker, </w:t>
      </w:r>
      <w:r w:rsidRPr="00AD2AFE">
        <w:t xml:space="preserve">senior science writer for FiveThirtyEight 6-30-2017, "Why Republicans Might Be Forced To Oppose Tax Cuts," FiveThirtyEight, </w:t>
      </w:r>
      <w:hyperlink r:id="rId7" w:history="1">
        <w:r w:rsidRPr="002F25AF">
          <w:rPr>
            <w:rStyle w:val="Hyperlink"/>
          </w:rPr>
          <w:t>https://fivethirtyeight.com/features/why-republicans-might-be-forced-to-oppose-tax-cuts/</w:t>
        </w:r>
      </w:hyperlink>
      <w:r>
        <w:t>) SJP</w:t>
      </w:r>
    </w:p>
    <w:p w:rsidR="00EB4EB8" w:rsidRDefault="00EB4EB8" w:rsidP="00EB4EB8">
      <w:pPr>
        <w:rPr>
          <w:rStyle w:val="StyleUnderline"/>
        </w:rPr>
      </w:pPr>
      <w:r w:rsidRPr="00E1756E">
        <w:rPr>
          <w:rStyle w:val="StyleUnderline"/>
          <w:highlight w:val="cyan"/>
        </w:rPr>
        <w:t>As</w:t>
      </w:r>
      <w:r w:rsidRPr="00021EA0">
        <w:rPr>
          <w:rStyle w:val="StyleUnderline"/>
        </w:rPr>
        <w:t xml:space="preserve"> Senate </w:t>
      </w:r>
      <w:r w:rsidRPr="00E1756E">
        <w:rPr>
          <w:rStyle w:val="StyleUnderline"/>
          <w:highlight w:val="cyan"/>
        </w:rPr>
        <w:t>Republicans look for a way to save their</w:t>
      </w:r>
      <w:r w:rsidRPr="00021EA0">
        <w:rPr>
          <w:rStyle w:val="StyleUnderline"/>
        </w:rPr>
        <w:t xml:space="preserve"> struggling </w:t>
      </w:r>
      <w:r w:rsidRPr="00E1756E">
        <w:rPr>
          <w:rStyle w:val="StyleUnderline"/>
          <w:highlight w:val="cyan"/>
        </w:rPr>
        <w:t>health care bill, some of them are floating a once-unthinkable possibility: keeping some of the taxes imposed by the A</w:t>
      </w:r>
      <w:r w:rsidRPr="00021EA0">
        <w:rPr>
          <w:rStyle w:val="StyleUnderline"/>
        </w:rPr>
        <w:t xml:space="preserve">ffordable </w:t>
      </w:r>
      <w:r w:rsidRPr="00E1756E">
        <w:rPr>
          <w:rStyle w:val="StyleUnderline"/>
          <w:highlight w:val="cyan"/>
        </w:rPr>
        <w:t>C</w:t>
      </w:r>
      <w:r w:rsidRPr="00021EA0">
        <w:rPr>
          <w:rStyle w:val="StyleUnderline"/>
        </w:rPr>
        <w:t xml:space="preserve">are </w:t>
      </w:r>
      <w:r w:rsidRPr="00E1756E">
        <w:rPr>
          <w:rStyle w:val="StyleUnderline"/>
          <w:highlight w:val="cyan"/>
        </w:rPr>
        <w:t>A</w:t>
      </w:r>
      <w:r w:rsidRPr="00021EA0">
        <w:rPr>
          <w:rStyle w:val="StyleUnderline"/>
        </w:rPr>
        <w:t>ct.</w:t>
      </w:r>
      <w:r w:rsidRPr="00AD2AFE">
        <w:rPr>
          <w:sz w:val="8"/>
        </w:rPr>
        <w:t xml:space="preserve"> It may not happen, but </w:t>
      </w:r>
      <w:r w:rsidRPr="00021EA0">
        <w:rPr>
          <w:rStyle w:val="StyleUnderline"/>
        </w:rPr>
        <w:t>that it’s even on the table helps illustrate why broader tax reform is going to be so tricky for the GOP.</w:t>
      </w:r>
      <w:r w:rsidRPr="00AD2AFE">
        <w:rPr>
          <w:sz w:val="8"/>
        </w:rPr>
        <w:t xml:space="preserve"> Democrats paid for their big expansion of the health care system via a series of new taxes on medical devices, health insurers and, especially, wealthy people. When Republicans came to power this year, they pledged to abolish most of those taxes as part of their plan to repeal and replace Obamacare. Both the bill that was passed by the House and the one that is now being considered by the Senate would cut taxes by billions of dollars. But </w:t>
      </w:r>
      <w:r w:rsidRPr="00E1756E">
        <w:rPr>
          <w:rStyle w:val="StyleUnderline"/>
          <w:highlight w:val="cyan"/>
        </w:rPr>
        <w:t>getting rid of</w:t>
      </w:r>
      <w:r w:rsidRPr="00AD2AFE">
        <w:rPr>
          <w:rStyle w:val="StyleUnderline"/>
        </w:rPr>
        <w:t xml:space="preserve"> the Obamacare </w:t>
      </w:r>
      <w:r w:rsidRPr="00E1756E">
        <w:rPr>
          <w:rStyle w:val="StyleUnderline"/>
          <w:highlight w:val="cyan"/>
        </w:rPr>
        <w:t>taxes poses</w:t>
      </w:r>
      <w:r w:rsidRPr="00AD2AFE">
        <w:rPr>
          <w:sz w:val="8"/>
        </w:rPr>
        <w:t xml:space="preserve"> two</w:t>
      </w:r>
      <w:r w:rsidRPr="00AD2AFE">
        <w:rPr>
          <w:rStyle w:val="StyleUnderline"/>
        </w:rPr>
        <w:t xml:space="preserve"> </w:t>
      </w:r>
      <w:r w:rsidRPr="00E1756E">
        <w:rPr>
          <w:rStyle w:val="StyleUnderline"/>
          <w:highlight w:val="cyan"/>
        </w:rPr>
        <w:t>big problems</w:t>
      </w:r>
      <w:r w:rsidRPr="00AD2AFE">
        <w:rPr>
          <w:rStyle w:val="StyleUnderline"/>
        </w:rPr>
        <w:t xml:space="preserve"> for Republicans</w:t>
      </w:r>
      <w:r w:rsidRPr="00AD2AFE">
        <w:rPr>
          <w:sz w:val="8"/>
        </w:rPr>
        <w:t xml:space="preserve">. The first is political: </w:t>
      </w:r>
      <w:r w:rsidRPr="00E1756E">
        <w:rPr>
          <w:rStyle w:val="StyleUnderline"/>
          <w:highlight w:val="cyan"/>
        </w:rPr>
        <w:t>The cuts would go overwhelmingly to the richest</w:t>
      </w:r>
      <w:r w:rsidRPr="00AD2AFE">
        <w:rPr>
          <w:rStyle w:val="StyleUnderline"/>
        </w:rPr>
        <w:t xml:space="preserve"> Americans.</w:t>
      </w:r>
      <w:r w:rsidRPr="00AD2AFE">
        <w:rPr>
          <w:sz w:val="8"/>
        </w:rPr>
        <w:t xml:space="preserve"> The Tax Policy Center, a think tank that leans to the left but whose analyses are generally respected by both sides, estimates that nearly 45 percent of the Senate bill’s tax cuts would go to the top 1 percent of households by earnings. One tax that the GOP wants to repeal, the “net investment income tax,” is even more skewed: 90 percent of its revenue comes from the top 1 percent, and 62 percent from the top 0.1 percent. </w:t>
      </w:r>
      <w:r w:rsidRPr="00E1756E">
        <w:rPr>
          <w:rStyle w:val="StyleUnderline"/>
          <w:highlight w:val="cyan"/>
        </w:rPr>
        <w:t>That has made it easy for Democrats</w:t>
      </w:r>
      <w:r w:rsidRPr="00AD2AFE">
        <w:rPr>
          <w:rStyle w:val="StyleUnderline"/>
        </w:rPr>
        <w:t xml:space="preserve"> (including former President Barack Obama himself) </w:t>
      </w:r>
      <w:r w:rsidRPr="00E1756E">
        <w:rPr>
          <w:rStyle w:val="StyleUnderline"/>
          <w:highlight w:val="cyan"/>
        </w:rPr>
        <w:t>to tar the</w:t>
      </w:r>
      <w:r w:rsidRPr="00AD2AFE">
        <w:rPr>
          <w:rStyle w:val="StyleUnderline"/>
        </w:rPr>
        <w:t xml:space="preserve"> Republican </w:t>
      </w:r>
      <w:r w:rsidRPr="00E1756E">
        <w:rPr>
          <w:rStyle w:val="StyleUnderline"/>
          <w:highlight w:val="cyan"/>
        </w:rPr>
        <w:t xml:space="preserve">plan as </w:t>
      </w:r>
      <w:r w:rsidRPr="00AD2AFE">
        <w:rPr>
          <w:rStyle w:val="StyleUnderline"/>
        </w:rPr>
        <w:t xml:space="preserve">a tax cut </w:t>
      </w:r>
      <w:r w:rsidRPr="00E1756E">
        <w:rPr>
          <w:rStyle w:val="StyleUnderline"/>
          <w:highlight w:val="cyan"/>
        </w:rPr>
        <w:t>for the rich.</w:t>
      </w:r>
    </w:p>
    <w:p w:rsidR="00EB4EB8" w:rsidRDefault="00EB4EB8" w:rsidP="00EB4EB8">
      <w:pPr>
        <w:pStyle w:val="Heading4"/>
      </w:pPr>
      <w:r>
        <w:t>Tax reform has a small chance to still pass but the window is closing</w:t>
      </w:r>
    </w:p>
    <w:p w:rsidR="00EB4EB8" w:rsidRPr="00915DE1" w:rsidRDefault="00EB4EB8" w:rsidP="00EB4EB8">
      <w:r w:rsidRPr="00915DE1">
        <w:rPr>
          <w:rStyle w:val="Style13ptBold"/>
        </w:rPr>
        <w:t>Kim 4/25</w:t>
      </w:r>
      <w:r>
        <w:t xml:space="preserve"> (</w:t>
      </w:r>
      <w:r w:rsidRPr="00915DE1">
        <w:t>Tae</w:t>
      </w:r>
      <w:r>
        <w:t>, investing journalist who</w:t>
      </w:r>
      <w:r w:rsidRPr="00915DE1">
        <w:t xml:space="preserve"> covers equities and financial markets for CNBC Pro</w:t>
      </w:r>
      <w:r>
        <w:t>,</w:t>
      </w:r>
      <w:r w:rsidRPr="00915DE1">
        <w:t xml:space="preserve"> 4-25-2017, "Gary Cohn's employment status is the key signal for traders betting tax reform is still alive," CNBC, </w:t>
      </w:r>
      <w:hyperlink r:id="rId8" w:history="1">
        <w:r w:rsidRPr="002F25AF">
          <w:rPr>
            <w:rStyle w:val="Hyperlink"/>
          </w:rPr>
          <w:t>http://www.cnbc.com/2017/07/03/gary-cohn-is-the-canary-for-trumps-tax-reform.html</w:t>
        </w:r>
      </w:hyperlink>
      <w:r>
        <w:t>) SJP</w:t>
      </w:r>
    </w:p>
    <w:p w:rsidR="00EB4EB8" w:rsidRDefault="00EB4EB8" w:rsidP="00EB4EB8">
      <w:pPr>
        <w:rPr>
          <w:rStyle w:val="StyleUnderline"/>
        </w:rPr>
      </w:pPr>
      <w:r w:rsidRPr="00915DE1">
        <w:rPr>
          <w:sz w:val="8"/>
        </w:rPr>
        <w:t xml:space="preserve">Gary </w:t>
      </w:r>
      <w:r w:rsidRPr="00E1756E">
        <w:rPr>
          <w:rStyle w:val="StyleUnderline"/>
          <w:highlight w:val="cyan"/>
        </w:rPr>
        <w:t>Cohn staying</w:t>
      </w:r>
      <w:r w:rsidRPr="00915DE1">
        <w:rPr>
          <w:rStyle w:val="StyleUnderline"/>
        </w:rPr>
        <w:t xml:space="preserve"> in his current position</w:t>
      </w:r>
      <w:r w:rsidRPr="00915DE1">
        <w:rPr>
          <w:sz w:val="8"/>
        </w:rPr>
        <w:t xml:space="preserve"> as director of the National Economic Council </w:t>
      </w:r>
      <w:r w:rsidRPr="00E1756E">
        <w:rPr>
          <w:rStyle w:val="StyleUnderline"/>
          <w:highlight w:val="cyan"/>
        </w:rPr>
        <w:t>is the key indicator on whether tax reform will pass</w:t>
      </w:r>
      <w:r w:rsidRPr="00915DE1">
        <w:rPr>
          <w:sz w:val="8"/>
        </w:rPr>
        <w:t xml:space="preserve">, based on a report from Axios. Axios' Jonathan Swan is reporting President Donald Trump advisor </w:t>
      </w:r>
      <w:r w:rsidRPr="00915DE1">
        <w:rPr>
          <w:rStyle w:val="StyleUnderline"/>
        </w:rPr>
        <w:t xml:space="preserve">Cohn has said </w:t>
      </w:r>
      <w:r w:rsidRPr="00E1756E">
        <w:rPr>
          <w:rStyle w:val="StyleUnderline"/>
          <w:highlight w:val="cyan"/>
        </w:rPr>
        <w:t>the Republican tax reform needs to pass in 2017 or it will not pass ahead of the 2018 midterm</w:t>
      </w:r>
      <w:r w:rsidRPr="00915DE1">
        <w:rPr>
          <w:rStyle w:val="StyleUnderline"/>
        </w:rPr>
        <w:t xml:space="preserve"> elections. "Cohn has told associates that </w:t>
      </w:r>
      <w:r w:rsidRPr="00E1756E">
        <w:rPr>
          <w:rStyle w:val="StyleUnderline"/>
          <w:highlight w:val="cyan"/>
        </w:rPr>
        <w:t>if tax reform doesn't get done this year, it's probably never going to happen</w:t>
      </w:r>
      <w:r w:rsidRPr="00915DE1">
        <w:rPr>
          <w:sz w:val="8"/>
        </w:rPr>
        <w:t>," the report said. "</w:t>
      </w:r>
      <w:r w:rsidRPr="00915DE1">
        <w:rPr>
          <w:rStyle w:val="StyleUnderline"/>
        </w:rPr>
        <w:t xml:space="preserve">Sources who know </w:t>
      </w:r>
      <w:r w:rsidRPr="00E1756E">
        <w:rPr>
          <w:rStyle w:val="StyleUnderline"/>
          <w:highlight w:val="cyan"/>
        </w:rPr>
        <w:t>Cohn</w:t>
      </w:r>
      <w:r w:rsidRPr="00915DE1">
        <w:rPr>
          <w:rStyle w:val="StyleUnderline"/>
        </w:rPr>
        <w:t xml:space="preserve"> speculate that he</w:t>
      </w:r>
      <w:r w:rsidRPr="00E1756E">
        <w:rPr>
          <w:rStyle w:val="StyleUnderline"/>
          <w:highlight w:val="cyan"/>
        </w:rPr>
        <w:t>'ll</w:t>
      </w:r>
      <w:r w:rsidRPr="00915DE1">
        <w:rPr>
          <w:rStyle w:val="StyleUnderline"/>
        </w:rPr>
        <w:t xml:space="preserve"> </w:t>
      </w:r>
      <w:r w:rsidRPr="00E1756E">
        <w:rPr>
          <w:rStyle w:val="StyleUnderline"/>
          <w:highlight w:val="cyan"/>
        </w:rPr>
        <w:t>leave the White House the instant he concludes tax reform is dead."</w:t>
      </w:r>
    </w:p>
    <w:p w:rsidR="00EB4EB8" w:rsidRPr="00D1791F" w:rsidRDefault="00EB4EB8" w:rsidP="00EB4EB8">
      <w:pPr>
        <w:pStyle w:val="Heading4"/>
        <w:rPr>
          <w:rStyle w:val="Style13ptBold"/>
          <w:b/>
        </w:rPr>
      </w:pPr>
      <w:r>
        <w:rPr>
          <w:rStyle w:val="Style13ptBold"/>
          <w:b/>
        </w:rPr>
        <w:lastRenderedPageBreak/>
        <w:t>A policy win would let Trump push his agenda – the MSNBC tweets mean his wins are stalled</w:t>
      </w:r>
    </w:p>
    <w:p w:rsidR="00EB4EB8" w:rsidRDefault="00EB4EB8" w:rsidP="00EB4EB8">
      <w:pPr>
        <w:rPr>
          <w:rStyle w:val="StyleUnderline"/>
          <w:u w:val="none"/>
        </w:rPr>
      </w:pPr>
      <w:r w:rsidRPr="00D1791F">
        <w:rPr>
          <w:rStyle w:val="Style13ptBold"/>
        </w:rPr>
        <w:t>Thomas 7/4</w:t>
      </w:r>
      <w:r>
        <w:rPr>
          <w:rStyle w:val="StyleUnderline"/>
          <w:u w:val="none"/>
        </w:rPr>
        <w:t xml:space="preserve"> (Cal</w:t>
      </w:r>
      <w:r w:rsidRPr="00D1791F">
        <w:rPr>
          <w:rStyle w:val="StyleUnderline"/>
          <w:u w:val="none"/>
        </w:rPr>
        <w:t>,</w:t>
      </w:r>
      <w:r w:rsidRPr="00D1791F">
        <w:t xml:space="preserve"> </w:t>
      </w:r>
      <w:r w:rsidRPr="00D1791F">
        <w:rPr>
          <w:rStyle w:val="StyleUnderline"/>
          <w:u w:val="none"/>
        </w:rPr>
        <w:t>American syndicated columnist, pundit, author and radio commentator</w:t>
      </w:r>
      <w:r>
        <w:rPr>
          <w:rStyle w:val="StyleUnderline"/>
          <w:u w:val="none"/>
        </w:rPr>
        <w:t>,</w:t>
      </w:r>
      <w:r w:rsidRPr="00D1791F">
        <w:rPr>
          <w:rStyle w:val="StyleUnderline"/>
          <w:u w:val="none"/>
        </w:rPr>
        <w:t xml:space="preserve"> 7-4-2017, "Cal Thomas: Trump needs to stop tweeting, start doing some winning," </w:t>
      </w:r>
      <w:r>
        <w:rPr>
          <w:rStyle w:val="StyleUnderline"/>
          <w:u w:val="none"/>
        </w:rPr>
        <w:t>Lubbock Avalanche Journal</w:t>
      </w:r>
      <w:r w:rsidRPr="00D1791F">
        <w:rPr>
          <w:rStyle w:val="StyleUnderline"/>
          <w:u w:val="none"/>
        </w:rPr>
        <w:t xml:space="preserve">, </w:t>
      </w:r>
      <w:hyperlink r:id="rId9" w:history="1">
        <w:r w:rsidRPr="002F25AF">
          <w:rPr>
            <w:rStyle w:val="Hyperlink"/>
          </w:rPr>
          <w:t>http://lubbockonline.com/opinion/opinion-columnists/2017-07-04/cal-thomas-trump-needs-stop-tweeting-start-doing-some-winning</w:t>
        </w:r>
      </w:hyperlink>
      <w:r>
        <w:rPr>
          <w:rStyle w:val="StyleUnderline"/>
          <w:u w:val="none"/>
        </w:rPr>
        <w:t>) SJP</w:t>
      </w:r>
    </w:p>
    <w:p w:rsidR="00EB4EB8" w:rsidRDefault="00EB4EB8" w:rsidP="00EB4EB8">
      <w:pPr>
        <w:rPr>
          <w:rStyle w:val="StyleUnderline"/>
          <w:sz w:val="8"/>
          <w:u w:val="none"/>
        </w:rPr>
      </w:pPr>
      <w:r w:rsidRPr="00D1791F">
        <w:rPr>
          <w:rStyle w:val="StyleUnderline"/>
          <w:sz w:val="8"/>
          <w:u w:val="none"/>
        </w:rPr>
        <w:t xml:space="preserve">What should get the president’s attention is a poll conducted by Fox News, his favorite network. </w:t>
      </w:r>
      <w:r w:rsidRPr="00D1791F">
        <w:rPr>
          <w:rStyle w:val="StyleUnderline"/>
        </w:rPr>
        <w:t xml:space="preserve">Taken </w:t>
      </w:r>
      <w:r w:rsidRPr="00E1756E">
        <w:rPr>
          <w:rStyle w:val="StyleUnderline"/>
          <w:highlight w:val="cyan"/>
        </w:rPr>
        <w:t>just before his comments about Brzezinski, the poll found</w:t>
      </w:r>
      <w:r w:rsidRPr="00D1791F">
        <w:rPr>
          <w:rStyle w:val="StyleUnderline"/>
        </w:rPr>
        <w:t xml:space="preserve"> that </w:t>
      </w:r>
      <w:r w:rsidRPr="00E1756E">
        <w:rPr>
          <w:rStyle w:val="StyleUnderline"/>
          <w:highlight w:val="cyan"/>
        </w:rPr>
        <w:t>71 percent of respondents believe the president’s tweets are hurting his agenda</w:t>
      </w:r>
      <w:r w:rsidRPr="00D1791F">
        <w:rPr>
          <w:rStyle w:val="StyleUnderline"/>
        </w:rPr>
        <w:t>.</w:t>
      </w:r>
      <w:r w:rsidRPr="00D1791F">
        <w:rPr>
          <w:rStyle w:val="StyleUnderline"/>
          <w:sz w:val="8"/>
          <w:u w:val="none"/>
        </w:rPr>
        <w:t xml:space="preserve"> Just 17 percent see them as helpful. During the campaign Mr. </w:t>
      </w:r>
      <w:r w:rsidRPr="00E1756E">
        <w:rPr>
          <w:rStyle w:val="StyleUnderline"/>
          <w:highlight w:val="cyan"/>
        </w:rPr>
        <w:t>Trump promised to win so much we would grow tired of winning. I’m not tired yet. He should focus on his policies</w:t>
      </w:r>
      <w:r w:rsidRPr="00D1791F">
        <w:rPr>
          <w:rStyle w:val="StyleUnderline"/>
        </w:rPr>
        <w:t>, which are appealing to most Republicans and conservatives</w:t>
      </w:r>
      <w:r w:rsidRPr="00D1791F">
        <w:rPr>
          <w:sz w:val="8"/>
        </w:rPr>
        <w:t xml:space="preserve">, and I would argue will benefit the most people. From </w:t>
      </w:r>
      <w:r w:rsidRPr="00D1791F">
        <w:rPr>
          <w:rStyle w:val="StyleUnderline"/>
        </w:rPr>
        <w:t xml:space="preserve">putting </w:t>
      </w:r>
      <w:r w:rsidRPr="00E1756E">
        <w:rPr>
          <w:rStyle w:val="StyleUnderline"/>
          <w:highlight w:val="cyan"/>
        </w:rPr>
        <w:t>constitutionalists</w:t>
      </w:r>
      <w:r w:rsidRPr="00D1791F">
        <w:rPr>
          <w:rStyle w:val="StyleUnderline"/>
        </w:rPr>
        <w:t xml:space="preserve"> on the federal courts, to </w:t>
      </w:r>
      <w:r w:rsidRPr="00E1756E">
        <w:rPr>
          <w:rStyle w:val="StyleUnderline"/>
          <w:highlight w:val="cyan"/>
        </w:rPr>
        <w:t>curtailing illegal immigration, repealing and replacing Obamacare, reforming the tax code</w:t>
      </w:r>
      <w:r w:rsidRPr="00D1791F">
        <w:rPr>
          <w:rStyle w:val="StyleUnderline"/>
        </w:rPr>
        <w:t xml:space="preserve">, cutting spending, defeating ISIS and much more, these are issues his supporters care most about. </w:t>
      </w:r>
      <w:r w:rsidRPr="00E1756E">
        <w:rPr>
          <w:rStyle w:val="StyleUnderline"/>
          <w:highlight w:val="cyan"/>
        </w:rPr>
        <w:t>Winning has a way of silencing one’s opponents</w:t>
      </w:r>
      <w:r w:rsidRPr="00D1791F">
        <w:rPr>
          <w:sz w:val="8"/>
        </w:rPr>
        <w:t>. The president has said his tweeting is a way around the media, but using tweets to insult people does not benefit him, or his agenda. Much of the world, which is used to looking to America for leadership, is appalled by his behavior. The president should cool it with the tweets for a while — at least the insulting ones — turn off the TV, stop reading newspapers (except my column!) and focus on pursuing</w:t>
      </w:r>
      <w:r w:rsidRPr="00D1791F">
        <w:rPr>
          <w:rStyle w:val="StyleUnderline"/>
          <w:sz w:val="8"/>
          <w:u w:val="none"/>
        </w:rPr>
        <w:t xml:space="preserve"> his agenda. </w:t>
      </w:r>
      <w:r w:rsidRPr="00D1791F">
        <w:rPr>
          <w:rStyle w:val="StyleUnderline"/>
        </w:rPr>
        <w:t xml:space="preserve">If he won’t, he will be playing into the hands of his opponents. </w:t>
      </w:r>
      <w:r w:rsidRPr="00E1756E">
        <w:rPr>
          <w:rStyle w:val="StyleUnderline"/>
          <w:highlight w:val="cyan"/>
        </w:rPr>
        <w:t>Winning a policy battle is far better</w:t>
      </w:r>
      <w:r w:rsidRPr="00D1791F">
        <w:rPr>
          <w:rStyle w:val="StyleUnderline"/>
        </w:rPr>
        <w:t xml:space="preserve"> </w:t>
      </w:r>
      <w:r w:rsidRPr="00E1756E">
        <w:rPr>
          <w:rStyle w:val="StyleUnderline"/>
          <w:highlight w:val="cyan"/>
        </w:rPr>
        <w:t>than trying to win a battle of insults</w:t>
      </w:r>
      <w:r w:rsidRPr="00D1791F">
        <w:rPr>
          <w:rStyle w:val="StyleUnderline"/>
          <w:sz w:val="8"/>
          <w:u w:val="none"/>
        </w:rPr>
        <w:t>. That’s a fool’s pursuit.</w:t>
      </w:r>
    </w:p>
    <w:p w:rsidR="00EB4EB8" w:rsidRPr="00EB4EB8" w:rsidRDefault="00EB4EB8" w:rsidP="00EB4EB8">
      <w:pPr>
        <w:pStyle w:val="Heading3"/>
        <w:rPr>
          <w:rStyle w:val="Style13ptBold"/>
          <w:b/>
          <w:bCs w:val="0"/>
          <w:sz w:val="32"/>
          <w:u w:val="single"/>
        </w:rPr>
      </w:pPr>
      <w:r w:rsidRPr="00EB4EB8">
        <w:rPr>
          <w:rStyle w:val="Style13ptBold"/>
          <w:b/>
          <w:bCs w:val="0"/>
          <w:sz w:val="32"/>
          <w:u w:val="single"/>
        </w:rPr>
        <w:lastRenderedPageBreak/>
        <w:t>Link</w:t>
      </w:r>
    </w:p>
    <w:p w:rsidR="00EB4EB8" w:rsidRDefault="00EB4EB8" w:rsidP="00EB4EB8">
      <w:pPr>
        <w:pStyle w:val="Heading4"/>
      </w:pPr>
      <w:r>
        <w:t>Bipartisanship will allow the Republicans to get their agenda through the Senate</w:t>
      </w:r>
    </w:p>
    <w:p w:rsidR="00EB4EB8" w:rsidRDefault="00EB4EB8" w:rsidP="00EB4EB8">
      <w:r w:rsidRPr="003C70E7">
        <w:rPr>
          <w:rStyle w:val="Style13ptBold"/>
        </w:rPr>
        <w:t>Rappeport 7/5</w:t>
      </w:r>
      <w:r>
        <w:t xml:space="preserve"> (</w:t>
      </w:r>
      <w:r w:rsidRPr="003C70E7">
        <w:t>Alan</w:t>
      </w:r>
      <w:r>
        <w:t>,</w:t>
      </w:r>
      <w:r w:rsidRPr="003C70E7">
        <w:t xml:space="preserve"> Economic </w:t>
      </w:r>
      <w:r>
        <w:t>po</w:t>
      </w:r>
      <w:r w:rsidRPr="003C70E7">
        <w:t>licy reporter at The New York Times</w:t>
      </w:r>
      <w:r>
        <w:t>,</w:t>
      </w:r>
      <w:r w:rsidRPr="003C70E7">
        <w:t xml:space="preserve"> 7-5-2017, "Health Care? Taxes? Budget? G.O.P. Has Big To-Do List, but Little Time," New York Times, </w:t>
      </w:r>
      <w:hyperlink r:id="rId10" w:history="1">
        <w:r w:rsidRPr="002F25AF">
          <w:rPr>
            <w:rStyle w:val="Hyperlink"/>
          </w:rPr>
          <w:t>https://www.nytimes.com/2017/07/05/us/politics/republicans-congress-trump.html</w:t>
        </w:r>
      </w:hyperlink>
      <w:r>
        <w:t>) SJP</w:t>
      </w:r>
    </w:p>
    <w:p w:rsidR="00EB4EB8" w:rsidRPr="00C40529" w:rsidRDefault="00EB4EB8" w:rsidP="00EB4EB8">
      <w:pPr>
        <w:rPr>
          <w:sz w:val="8"/>
        </w:rPr>
      </w:pPr>
      <w:r w:rsidRPr="003C70E7">
        <w:rPr>
          <w:sz w:val="8"/>
        </w:rPr>
        <w:t xml:space="preserve">The business world is growing increasingly impatient. Last week </w:t>
      </w:r>
      <w:r w:rsidRPr="003C70E7">
        <w:rPr>
          <w:rStyle w:val="StyleUnderline"/>
        </w:rPr>
        <w:t>four of the biggest lobbying groups</w:t>
      </w:r>
      <w:r w:rsidRPr="003C70E7">
        <w:rPr>
          <w:sz w:val="8"/>
        </w:rPr>
        <w:t xml:space="preserve"> — the U.S. Chamber of Commerce, the Business Roundtable, the National Association of Manufacturers and the National Federation of Independent Business — </w:t>
      </w:r>
      <w:r w:rsidRPr="003C70E7">
        <w:rPr>
          <w:rStyle w:val="StyleUnderline"/>
        </w:rPr>
        <w:t xml:space="preserve">urged congressional leaders to stay focused on their all-important goal of tax cuts. </w:t>
      </w:r>
      <w:r w:rsidRPr="003C70E7">
        <w:rPr>
          <w:sz w:val="8"/>
        </w:rPr>
        <w:t xml:space="preserve">“Given the historic opportunity before Congress, no other reforms under consideration rise to the importance of pro-growth, comprehensive tax reform,” they said. Senator </w:t>
      </w:r>
      <w:r w:rsidRPr="003C70E7">
        <w:rPr>
          <w:rStyle w:val="StyleUnderline"/>
        </w:rPr>
        <w:t xml:space="preserve">Chuck </w:t>
      </w:r>
      <w:r w:rsidRPr="00E1756E">
        <w:rPr>
          <w:rStyle w:val="StyleUnderline"/>
          <w:highlight w:val="cyan"/>
        </w:rPr>
        <w:t>Schumer</w:t>
      </w:r>
      <w:r w:rsidRPr="003C70E7">
        <w:rPr>
          <w:rStyle w:val="StyleUnderline"/>
        </w:rPr>
        <w:t xml:space="preserve"> of New York, the minority leader, </w:t>
      </w:r>
      <w:r w:rsidRPr="00E1756E">
        <w:rPr>
          <w:rStyle w:val="StyleUnderline"/>
          <w:highlight w:val="cyan"/>
        </w:rPr>
        <w:t>argues that Republicans are failing because they insist on working only with one another. “The Republicans’ partisan approach has been the thing that’s tripped them up</w:t>
      </w:r>
      <w:r w:rsidRPr="003C70E7">
        <w:rPr>
          <w:rStyle w:val="StyleUnderline"/>
        </w:rPr>
        <w:t xml:space="preserve"> this year,” Mr. Schumer said. “If they continue that approach in July, they’ll have a tough time. I</w:t>
      </w:r>
      <w:r w:rsidRPr="00E1756E">
        <w:rPr>
          <w:rStyle w:val="StyleUnderline"/>
          <w:highlight w:val="cyan"/>
        </w:rPr>
        <w:t>f they abandon it, they might be able to get some things done</w:t>
      </w:r>
      <w:r w:rsidRPr="00E1756E">
        <w:rPr>
          <w:sz w:val="8"/>
          <w:highlight w:val="cyan"/>
        </w:rPr>
        <w:t>.”</w:t>
      </w:r>
      <w:r w:rsidRPr="003C70E7">
        <w:rPr>
          <w:sz w:val="8"/>
        </w:rPr>
        <w:t xml:space="preserve"> Of course, some of the pressure that Republicans are under is of their own making. The budget and debt ceiling can be addressed in the fall, and there will be little harm if the tax overhaul drifts into early 2018. “They have to separate the things they have to do from the things they would like to do,” said Rohit Kumar, a tax expert at the accounting firm PwC and former deputy chief of staff to Mr. McConnell. “If health care doesn’t happen before August recess, then health care is done.”</w:t>
      </w:r>
    </w:p>
    <w:p w:rsidR="00EB4EB8" w:rsidRDefault="00EB4EB8" w:rsidP="00EB4EB8">
      <w:pPr>
        <w:pStyle w:val="Heading4"/>
        <w:rPr>
          <w:rStyle w:val="Style13ptBold"/>
          <w:b/>
        </w:rPr>
      </w:pPr>
      <w:r>
        <w:rPr>
          <w:rStyle w:val="Style13ptBold"/>
          <w:b/>
        </w:rPr>
        <w:t>Dem interest groups support federal education controls – civil right groups</w:t>
      </w:r>
    </w:p>
    <w:p w:rsidR="00EB4EB8" w:rsidRPr="00F5667F" w:rsidRDefault="00EB4EB8" w:rsidP="00EB4EB8">
      <w:r w:rsidRPr="00827552">
        <w:rPr>
          <w:rStyle w:val="Style13ptBold"/>
        </w:rPr>
        <w:t>Mann 16</w:t>
      </w:r>
      <w:r>
        <w:t xml:space="preserve"> (</w:t>
      </w:r>
      <w:r w:rsidRPr="00827552">
        <w:t>Elizabeth</w:t>
      </w:r>
      <w:r>
        <w:t>,</w:t>
      </w:r>
      <w:r w:rsidRPr="00F5667F">
        <w:t xml:space="preserve"> Fellow in the Brown Center on Edu</w:t>
      </w:r>
      <w:r>
        <w:t xml:space="preserve"> Policy at Brookings</w:t>
      </w:r>
      <w:r w:rsidRPr="00F5667F">
        <w:t xml:space="preserve"> </w:t>
      </w:r>
      <w:r>
        <w:t>who</w:t>
      </w:r>
      <w:r w:rsidRPr="00F5667F">
        <w:t xml:space="preserve"> studies the politics of education</w:t>
      </w:r>
      <w:r>
        <w:t xml:space="preserve"> and</w:t>
      </w:r>
      <w:r w:rsidRPr="00F5667F">
        <w:t xml:space="preserve"> how federal-state relationships shape education policy</w:t>
      </w:r>
      <w:r>
        <w:t>,</w:t>
      </w:r>
      <w:r w:rsidRPr="00827552">
        <w:t xml:space="preserve"> 9-21-2016, "Major Democratic constituencies diverge on education policy, create tough choices for Clinton," Brookings, </w:t>
      </w:r>
      <w:hyperlink r:id="rId11" w:history="1">
        <w:r w:rsidRPr="002F25AF">
          <w:rPr>
            <w:rStyle w:val="Hyperlink"/>
          </w:rPr>
          <w:t>https://www.brookings.edu/blog/brown-center-chalkboard/2016/09/21/major-democratic-constituencies-diverge-on-education-policy-create-tough-choices-for-clinton/</w:t>
        </w:r>
      </w:hyperlink>
      <w:r>
        <w:t>) SJP</w:t>
      </w:r>
    </w:p>
    <w:p w:rsidR="00EB4EB8" w:rsidRPr="00D1791F" w:rsidRDefault="00EB4EB8" w:rsidP="00EB4EB8">
      <w:pPr>
        <w:rPr>
          <w:sz w:val="8"/>
        </w:rPr>
      </w:pPr>
      <w:r w:rsidRPr="00E1756E">
        <w:rPr>
          <w:rStyle w:val="StyleUnderline"/>
          <w:highlight w:val="cyan"/>
        </w:rPr>
        <w:t>Given this country’s political and social history</w:t>
      </w:r>
      <w:r w:rsidRPr="00F5667F">
        <w:rPr>
          <w:rStyle w:val="StyleUnderline"/>
        </w:rPr>
        <w:t xml:space="preserve">, it is no surprise that </w:t>
      </w:r>
      <w:r w:rsidRPr="00E1756E">
        <w:rPr>
          <w:rStyle w:val="StyleUnderline"/>
          <w:highlight w:val="cyan"/>
        </w:rPr>
        <w:t>civil rights organizations support federal oversight of education</w:t>
      </w:r>
      <w:r w:rsidRPr="00F5667F">
        <w:rPr>
          <w:sz w:val="8"/>
        </w:rPr>
        <w:t xml:space="preserve">. As I have written previously, during debates over ESSA implementation, </w:t>
      </w:r>
      <w:r w:rsidRPr="00E1756E">
        <w:rPr>
          <w:rStyle w:val="StyleUnderline"/>
          <w:highlight w:val="cyan"/>
        </w:rPr>
        <w:t>the</w:t>
      </w:r>
      <w:r w:rsidRPr="00F5667F">
        <w:rPr>
          <w:rStyle w:val="StyleUnderline"/>
        </w:rPr>
        <w:t xml:space="preserve"> Leadership Conference on Civil and Human Rights (</w:t>
      </w:r>
      <w:r w:rsidRPr="00E1756E">
        <w:rPr>
          <w:rStyle w:val="StyleUnderline"/>
          <w:highlight w:val="cyan"/>
        </w:rPr>
        <w:t>LCCHR</w:t>
      </w:r>
      <w:r w:rsidRPr="00F5667F">
        <w:rPr>
          <w:rStyle w:val="StyleUnderline"/>
        </w:rPr>
        <w:t xml:space="preserve">) has </w:t>
      </w:r>
      <w:r w:rsidRPr="00E1756E">
        <w:rPr>
          <w:rStyle w:val="StyleUnderline"/>
          <w:highlight w:val="cyan"/>
        </w:rPr>
        <w:t>made it clear that they believe the federal government should play a central role</w:t>
      </w:r>
      <w:r w:rsidRPr="00F5667F">
        <w:rPr>
          <w:sz w:val="8"/>
        </w:rPr>
        <w:t xml:space="preserve"> in implementing ESSA’s accountability provisions. </w:t>
      </w:r>
      <w:r w:rsidRPr="00E1756E">
        <w:rPr>
          <w:rStyle w:val="StyleUnderline"/>
          <w:highlight w:val="cyan"/>
        </w:rPr>
        <w:t>President of LCCHR</w:t>
      </w:r>
      <w:r w:rsidRPr="00F5667F">
        <w:rPr>
          <w:rStyle w:val="StyleUnderline"/>
        </w:rPr>
        <w:t xml:space="preserve"> Wade Henderson also </w:t>
      </w:r>
      <w:r w:rsidRPr="00E1756E">
        <w:rPr>
          <w:rStyle w:val="StyleUnderline"/>
          <w:highlight w:val="cyan"/>
        </w:rPr>
        <w:t>supports</w:t>
      </w:r>
      <w:r w:rsidRPr="00F5667F">
        <w:rPr>
          <w:rStyle w:val="StyleUnderline"/>
        </w:rPr>
        <w:t xml:space="preserve"> Secretary of Education John King’s controversial </w:t>
      </w:r>
      <w:r w:rsidRPr="00E1756E">
        <w:rPr>
          <w:rStyle w:val="StyleUnderline"/>
          <w:highlight w:val="cyan"/>
        </w:rPr>
        <w:t>proposed regulations</w:t>
      </w:r>
      <w:r w:rsidRPr="00F5667F">
        <w:rPr>
          <w:sz w:val="8"/>
        </w:rPr>
        <w:t xml:space="preserve"> on how districts measure and allocate Title I spending under ESSA’s supplement-not-supplant (SNS) provision, referring to King’s proposal as “a step in the right direction.”</w:t>
      </w:r>
    </w:p>
    <w:p w:rsidR="00EB4EB8" w:rsidRDefault="00EB4EB8" w:rsidP="00EB4EB8">
      <w:pPr>
        <w:pStyle w:val="Heading4"/>
      </w:pPr>
      <w:r>
        <w:t>National standards are bipartisan – all the think tanks love them</w:t>
      </w:r>
    </w:p>
    <w:p w:rsidR="00EB4EB8" w:rsidRPr="001E7396" w:rsidRDefault="00EB4EB8" w:rsidP="00EB4EB8">
      <w:r>
        <w:rPr>
          <w:rStyle w:val="Style13ptBold"/>
        </w:rPr>
        <w:t>Debray-Pelot and McGuinn</w:t>
      </w:r>
      <w:r w:rsidRPr="00827552">
        <w:rPr>
          <w:rStyle w:val="Style13ptBold"/>
        </w:rPr>
        <w:t xml:space="preserve"> </w:t>
      </w:r>
      <w:r>
        <w:rPr>
          <w:rStyle w:val="Style13ptBold"/>
        </w:rPr>
        <w:t>9</w:t>
      </w:r>
      <w:r>
        <w:t xml:space="preserve"> (Elizbeth, </w:t>
      </w:r>
      <w:r w:rsidRPr="00726420">
        <w:t>Prof of Edu</w:t>
      </w:r>
      <w:r>
        <w:t xml:space="preserve"> </w:t>
      </w:r>
      <w:r w:rsidRPr="00726420">
        <w:t xml:space="preserve">Administration and Policy </w:t>
      </w:r>
      <w:r>
        <w:t>@</w:t>
      </w:r>
      <w:r w:rsidRPr="00726420">
        <w:t xml:space="preserve"> U</w:t>
      </w:r>
      <w:r>
        <w:t xml:space="preserve"> of Georgia, and Patrick, Prof in the Poli Sci department @ Drew U, </w:t>
      </w:r>
      <w:r w:rsidRPr="00726420">
        <w:t>PhD Go</w:t>
      </w:r>
      <w:r>
        <w:t xml:space="preserve">vernment, MEd Education Policy @ </w:t>
      </w:r>
      <w:r w:rsidRPr="00726420">
        <w:t>U of Virginia</w:t>
      </w:r>
      <w:r>
        <w:t>,</w:t>
      </w:r>
      <w:r w:rsidRPr="00827552">
        <w:t xml:space="preserve"> </w:t>
      </w:r>
      <w:r>
        <w:t>January 2009</w:t>
      </w:r>
      <w:r w:rsidRPr="00827552">
        <w:t>, "</w:t>
      </w:r>
      <w:r w:rsidRPr="00726420">
        <w:t>The New Politics of Education: Analyzing the Federal Education Policy Landscape in the Post-NCLB Era</w:t>
      </w:r>
      <w:r>
        <w:t>,</w:t>
      </w:r>
      <w:r w:rsidRPr="00827552">
        <w:t xml:space="preserve">" </w:t>
      </w:r>
      <w:r>
        <w:t>Educational Policy</w:t>
      </w:r>
      <w:r w:rsidRPr="00827552">
        <w:t>,</w:t>
      </w:r>
      <w:r>
        <w:t xml:space="preserve"> </w:t>
      </w:r>
      <w:r w:rsidRPr="00726420">
        <w:t>https://www.researchgate.net/profile/Patrick_Mcguinn/publication/234678740_The_New_Politics_of_Education_Analyzing_the_Federal_Education_Policy_Landscape_in_the_Post-NCLB_Era/links/5714f9c008ae071a51cffb1b/The-New-Politics-of-Education-Analyzing-the-Federal-Education-Policy-Landscape-in-the-Post-NCLB-Era.pdf</w:t>
      </w:r>
      <w:r>
        <w:t>) SJP</w:t>
      </w:r>
    </w:p>
    <w:p w:rsidR="00EB4EB8" w:rsidRDefault="00EB4EB8" w:rsidP="00EB4EB8">
      <w:pPr>
        <w:rPr>
          <w:sz w:val="8"/>
        </w:rPr>
      </w:pPr>
      <w:r w:rsidRPr="00726420">
        <w:rPr>
          <w:sz w:val="8"/>
        </w:rPr>
        <w:t xml:space="preserve">In January 2007, </w:t>
      </w:r>
      <w:r w:rsidRPr="002C6A82">
        <w:rPr>
          <w:rStyle w:val="StyleUnderline"/>
        </w:rPr>
        <w:t xml:space="preserve">Sen. Christopher </w:t>
      </w:r>
      <w:r w:rsidRPr="00E1756E">
        <w:rPr>
          <w:rStyle w:val="StyleUnderline"/>
          <w:highlight w:val="cyan"/>
        </w:rPr>
        <w:t>Dodd (D-CT) and</w:t>
      </w:r>
      <w:r w:rsidRPr="002C6A82">
        <w:rPr>
          <w:rStyle w:val="StyleUnderline"/>
        </w:rPr>
        <w:t xml:space="preserve"> Rep. Vernon </w:t>
      </w:r>
      <w:r w:rsidRPr="00E1756E">
        <w:rPr>
          <w:rStyle w:val="StyleUnderline"/>
          <w:highlight w:val="cyan"/>
        </w:rPr>
        <w:t>Ehlers (R-MI) introduced legislation called the Standards to Provide Educational Achievement for All Kids</w:t>
      </w:r>
      <w:r w:rsidRPr="002C6A82">
        <w:rPr>
          <w:rStyle w:val="StyleUnderline"/>
        </w:rPr>
        <w:t xml:space="preserve"> (SPEAK) </w:t>
      </w:r>
      <w:r w:rsidRPr="00E1756E">
        <w:rPr>
          <w:rStyle w:val="StyleUnderline"/>
          <w:highlight w:val="cyan"/>
        </w:rPr>
        <w:t>Act</w:t>
      </w:r>
      <w:r w:rsidRPr="002C6A82">
        <w:rPr>
          <w:rStyle w:val="StyleUnderline"/>
        </w:rPr>
        <w:t>.</w:t>
      </w:r>
      <w:r w:rsidRPr="00726420">
        <w:rPr>
          <w:sz w:val="8"/>
        </w:rPr>
        <w:t xml:space="preserve"> The bill would require the National Assessment Governing Board to create voluntary U.S. education standards in mathematics and science for grades K-12 and would provide competitive grants to states that adopted the standards. It would also permit the U.S. Secretary of Education to extend NCLB’s 2014 deadline for “all students proficient” in reading and math by up to 4 years (Olson, 2007). Sen. Edward Kennedy also introduced a bill, the “SUCCESS Act,” that would offer incentives for states to benchmark their standards and tests to the NAEP. </w:t>
      </w:r>
      <w:r w:rsidRPr="00E1756E">
        <w:rPr>
          <w:rStyle w:val="StyleUnderline"/>
          <w:highlight w:val="cyan"/>
        </w:rPr>
        <w:t>Ideologically diverse think tanks</w:t>
      </w:r>
      <w:r w:rsidRPr="002C6A82">
        <w:rPr>
          <w:rStyle w:val="StyleUnderline"/>
        </w:rPr>
        <w:t xml:space="preserve"> that often did not share common priorities </w:t>
      </w:r>
      <w:r w:rsidRPr="00E1756E">
        <w:rPr>
          <w:rStyle w:val="StyleUnderline"/>
          <w:highlight w:val="cyan"/>
        </w:rPr>
        <w:t>found common ground in supporting national standards</w:t>
      </w:r>
      <w:r w:rsidRPr="002C6A82">
        <w:rPr>
          <w:rStyle w:val="StyleUnderline"/>
        </w:rPr>
        <w:t xml:space="preserve">. </w:t>
      </w:r>
      <w:r w:rsidRPr="00726420">
        <w:rPr>
          <w:sz w:val="8"/>
        </w:rPr>
        <w:t xml:space="preserve">When Dodd and Ehlers introduced their bill, the New America Foundation and Thomas B. Fordham Institute cosponsored an event that featured advocates such as Michael Casserley, executive director of the Council of Great City Schools, John Engler, former Republican governor of Michigan and president of the National Association of Manufacturers, and Bob Wise, president of the Alliance for Excellent Education. Michael Dannenberg, director of the Education Policy Program at New America, described the think tank consensus on national standards: </w:t>
      </w:r>
      <w:r w:rsidRPr="00E1756E">
        <w:rPr>
          <w:rStyle w:val="StyleUnderline"/>
          <w:highlight w:val="cyan"/>
        </w:rPr>
        <w:t xml:space="preserve">There has been a consensus among folks who have worked in this policy field for a while that establishing national standards is </w:t>
      </w:r>
      <w:r w:rsidRPr="006013DF">
        <w:rPr>
          <w:rStyle w:val="StyleUnderline"/>
        </w:rPr>
        <w:t xml:space="preserve">the right policy and </w:t>
      </w:r>
      <w:r w:rsidRPr="00E1756E">
        <w:rPr>
          <w:rStyle w:val="StyleUnderline"/>
          <w:highlight w:val="cyan"/>
        </w:rPr>
        <w:t>necessary</w:t>
      </w:r>
      <w:r w:rsidRPr="00726420">
        <w:rPr>
          <w:sz w:val="8"/>
        </w:rPr>
        <w:t xml:space="preserve">. I don't think that's a new view; in fact when the Goals 2000 Educate America Act was passed in 1994, it included a system to consecrate voluntary national standards. So </w:t>
      </w:r>
      <w:r w:rsidRPr="00E1756E">
        <w:rPr>
          <w:rStyle w:val="StyleUnderline"/>
          <w:highlight w:val="cyan"/>
        </w:rPr>
        <w:lastRenderedPageBreak/>
        <w:t>there has been this long-standing view among policy wonks that national standards are the right education policy to have.</w:t>
      </w:r>
      <w:r w:rsidRPr="006013DF">
        <w:rPr>
          <w:rStyle w:val="StyleUnderline"/>
        </w:rPr>
        <w:t xml:space="preserve"> </w:t>
      </w:r>
      <w:r w:rsidRPr="00726420">
        <w:rPr>
          <w:sz w:val="8"/>
        </w:rPr>
        <w:t>In fact, I would submit that the history of the standards movement indicates that the country is on an inexorable march toward national standards. The question is not if, it's when and how do we get there. (M. Dannenberg, personal communication, March 15, 2007)</w:t>
      </w:r>
    </w:p>
    <w:p w:rsidR="00EB4EB8" w:rsidRDefault="00EB4EB8" w:rsidP="00EB4EB8">
      <w:pPr>
        <w:pStyle w:val="Heading3"/>
      </w:pPr>
      <w:r>
        <w:lastRenderedPageBreak/>
        <w:t xml:space="preserve">Impact </w:t>
      </w:r>
    </w:p>
    <w:p w:rsidR="00EB4EB8" w:rsidRDefault="00EB4EB8" w:rsidP="00EB4EB8">
      <w:pPr>
        <w:pStyle w:val="Heading4"/>
        <w:tabs>
          <w:tab w:val="left" w:pos="3590"/>
        </w:tabs>
      </w:pPr>
      <w:r>
        <w:t>Trump’s tax plan cuts social spending and creates massive inequality</w:t>
      </w:r>
    </w:p>
    <w:p w:rsidR="00EB4EB8" w:rsidRDefault="00EB4EB8" w:rsidP="00EB4EB8">
      <w:r w:rsidRPr="008F743C">
        <w:rPr>
          <w:rStyle w:val="Style13ptBold"/>
        </w:rPr>
        <w:t>Da Costa 7/6</w:t>
      </w:r>
      <w:r>
        <w:t xml:space="preserve"> (</w:t>
      </w:r>
      <w:r w:rsidRPr="008F743C">
        <w:t>Pedro Nicolaci</w:t>
      </w:r>
      <w:r>
        <w:t>, senior correspondent @Business Insider, previous editorial @Peterson Institute</w:t>
      </w:r>
      <w:r w:rsidRPr="008F743C">
        <w:t xml:space="preserve"> 7-6-2017, "Trump’s policies would make America’s poor even poorer — and that’s before healthcare and tax cuts," Business Insider, </w:t>
      </w:r>
      <w:hyperlink r:id="rId12" w:history="1">
        <w:r w:rsidRPr="002F25AF">
          <w:rPr>
            <w:rStyle w:val="Hyperlink"/>
          </w:rPr>
          <w:t>http://www.businessinsider.com/trump-cuts-to-anti-poverty-programs-hurt-kids-2017-7?r=UK&amp;amp;IR=T</w:t>
        </w:r>
      </w:hyperlink>
      <w:r>
        <w:t>) SJP</w:t>
      </w:r>
    </w:p>
    <w:p w:rsidR="00EB4EB8" w:rsidRPr="00E1756E" w:rsidRDefault="00EB4EB8" w:rsidP="00EB4EB8">
      <w:pPr>
        <w:rPr>
          <w:rStyle w:val="StyleUnderline"/>
          <w:highlight w:val="cyan"/>
        </w:rPr>
      </w:pPr>
      <w:r w:rsidRPr="00E1756E">
        <w:rPr>
          <w:rStyle w:val="StyleUnderline"/>
          <w:highlight w:val="cyan"/>
        </w:rPr>
        <w:t>Trump’s vaunted "skinny" budget attacks many areas of US social spending</w:t>
      </w:r>
      <w:r w:rsidRPr="008F743C">
        <w:rPr>
          <w:rStyle w:val="StyleUnderline"/>
        </w:rPr>
        <w:t>, perhaps none more cruel than funding for programs that help the country’s poorest children.</w:t>
      </w:r>
      <w:r w:rsidRPr="008F743C">
        <w:rPr>
          <w:sz w:val="10"/>
        </w:rPr>
        <w:t xml:space="preserve"> His administration is proposing cuts to scores of programs that benefit disadvantaged youth, including food stamps, student loan access, and federal work-study opportunities. This appears to contradict Trump’s campaign assurances that he would give a voice to America’s underprivileged, those who had felt left out by a string of economic recoveries accompanied by anemic or non-existent wage growth as well as deep and polarizing income inequality. "Improving the childhood environment of economically disadvantaged youth and providing for basic housing, health, and nutrition needs of low-income families advances economic security and upward mobility," writes Melissa Kearney, economist professor at the University of Maryland, in her chapter of a new e-book published by VoxEU entitled "Economics and Policy in the Age of Trump." "A sustained, and ideally strengthened, system of federal anti-poverty programs would make it possible for more children to succeed in school and become productive workers in adulthood," she argues. "However, </w:t>
      </w:r>
      <w:r w:rsidRPr="00E1756E">
        <w:rPr>
          <w:rStyle w:val="StyleUnderline"/>
          <w:highlight w:val="cyan"/>
        </w:rPr>
        <w:t>a look at the ‘skinny budget’</w:t>
      </w:r>
      <w:r w:rsidRPr="008F743C">
        <w:rPr>
          <w:rStyle w:val="StyleUnderline"/>
        </w:rPr>
        <w:t xml:space="preserve"> put forward by the Trump administration</w:t>
      </w:r>
      <w:r w:rsidRPr="008F743C">
        <w:rPr>
          <w:sz w:val="10"/>
        </w:rPr>
        <w:t xml:space="preserve">, along with the rhetoric from some key Congressional leaders, </w:t>
      </w:r>
      <w:r w:rsidRPr="00E1756E">
        <w:rPr>
          <w:rStyle w:val="StyleUnderline"/>
          <w:highlight w:val="cyan"/>
        </w:rPr>
        <w:t>suggests weakened support for programs that provide assistance to low-income families and children</w:t>
      </w:r>
      <w:r w:rsidRPr="008F743C">
        <w:rPr>
          <w:rStyle w:val="StyleUnderline"/>
        </w:rPr>
        <w:t xml:space="preserve">. Given the economic and social challenges facing the United States today, </w:t>
      </w:r>
      <w:r w:rsidRPr="00E1756E">
        <w:rPr>
          <w:rStyle w:val="StyleUnderline"/>
          <w:highlight w:val="cyan"/>
        </w:rPr>
        <w:t xml:space="preserve">such policy changes would move the nation in </w:t>
      </w:r>
      <w:r w:rsidRPr="00F70622">
        <w:rPr>
          <w:rStyle w:val="StyleUnderline"/>
        </w:rPr>
        <w:t xml:space="preserve">exactly </w:t>
      </w:r>
      <w:r w:rsidRPr="00E1756E">
        <w:rPr>
          <w:rStyle w:val="StyleUnderline"/>
          <w:highlight w:val="cyan"/>
        </w:rPr>
        <w:t>the wrong direction</w:t>
      </w:r>
      <w:r w:rsidRPr="008F743C">
        <w:rPr>
          <w:sz w:val="10"/>
        </w:rPr>
        <w:t xml:space="preserve">." Trump’s White House budget director Mick Mulvaney took some heat, rightly, for arguing there was no "demonstrable evidence" that after-school programs which feed and educate children so they do better in school are working. As if food and education were not ends in themselves. </w:t>
      </w:r>
      <w:r w:rsidRPr="00E1756E">
        <w:rPr>
          <w:rStyle w:val="StyleUnderline"/>
          <w:highlight w:val="cyan"/>
        </w:rPr>
        <w:t>The proposed budget</w:t>
      </w:r>
      <w:r w:rsidRPr="008F743C">
        <w:rPr>
          <w:rStyle w:val="StyleUnderline"/>
        </w:rPr>
        <w:t xml:space="preserve"> includes a $1.4 billion increase for public and private school programs, but </w:t>
      </w:r>
      <w:r w:rsidRPr="00E1756E">
        <w:rPr>
          <w:rStyle w:val="StyleUnderline"/>
          <w:highlight w:val="cyan"/>
        </w:rPr>
        <w:t>cuts funding for before- and after-school programs. It would also cut</w:t>
      </w:r>
      <w:r w:rsidRPr="008F743C">
        <w:rPr>
          <w:rStyle w:val="StyleUnderline"/>
        </w:rPr>
        <w:t xml:space="preserve"> federal funding </w:t>
      </w:r>
      <w:r w:rsidRPr="00F70622">
        <w:rPr>
          <w:rStyle w:val="StyleUnderline"/>
        </w:rPr>
        <w:t xml:space="preserve">for </w:t>
      </w:r>
      <w:r w:rsidRPr="00E1756E">
        <w:rPr>
          <w:rStyle w:val="StyleUnderline"/>
          <w:highlight w:val="cyan"/>
        </w:rPr>
        <w:t>Meals on Wheels</w:t>
      </w:r>
      <w:r w:rsidRPr="008F743C">
        <w:rPr>
          <w:rStyle w:val="StyleUnderline"/>
        </w:rPr>
        <w:t>, a program that provides daily meals to millions of low-income seniors across the country.</w:t>
      </w:r>
      <w:r w:rsidRPr="008F743C">
        <w:rPr>
          <w:sz w:val="10"/>
        </w:rPr>
        <w:t xml:space="preserve"> What might this mean in practice? "</w:t>
      </w:r>
      <w:r w:rsidRPr="00E1756E">
        <w:rPr>
          <w:rStyle w:val="StyleUnderline"/>
          <w:highlight w:val="cyan"/>
        </w:rPr>
        <w:t>Proposals to block grant both</w:t>
      </w:r>
      <w:r w:rsidRPr="008F743C">
        <w:rPr>
          <w:rStyle w:val="StyleUnderline"/>
        </w:rPr>
        <w:t xml:space="preserve"> the Supplemental Nutritional Assistance Program (SNAP, formerly </w:t>
      </w:r>
      <w:r w:rsidRPr="00E1756E">
        <w:rPr>
          <w:rStyle w:val="StyleUnderline"/>
          <w:highlight w:val="cyan"/>
        </w:rPr>
        <w:t xml:space="preserve">the food stamp program) and Medicaid threaten to undermine the </w:t>
      </w:r>
      <w:r w:rsidRPr="00F70622">
        <w:rPr>
          <w:rStyle w:val="StyleUnderline"/>
        </w:rPr>
        <w:t xml:space="preserve">critical </w:t>
      </w:r>
      <w:r w:rsidRPr="00E1756E">
        <w:rPr>
          <w:rStyle w:val="StyleUnderline"/>
          <w:highlight w:val="cyan"/>
        </w:rPr>
        <w:t>safety net</w:t>
      </w:r>
      <w:r w:rsidRPr="008F743C">
        <w:rPr>
          <w:sz w:val="10"/>
        </w:rPr>
        <w:t xml:space="preserve"> feature of the programs," says Kearney. That’s because this would give states discretion not to expand the programs when they are needed most, like during economic downturns. "Only with a strong set of support programs and targeted interventions will the United States be able to thwart intergenerational poverty, renew the promise of equal opportunity, and foster shared prosperity," Kearney writes. Importantly, these reductions don't even begin to scratch the surface of the impact that two flagship Trump policies would have. </w:t>
      </w:r>
      <w:r w:rsidRPr="008F743C">
        <w:rPr>
          <w:rStyle w:val="StyleUnderline"/>
        </w:rPr>
        <w:t xml:space="preserve">Independent think tanks have said that both his attempts to repeal President Barack Obama's signature healthcare law and </w:t>
      </w:r>
      <w:r w:rsidRPr="00E1756E">
        <w:rPr>
          <w:rStyle w:val="StyleUnderline"/>
          <w:highlight w:val="cyan"/>
        </w:rPr>
        <w:t>his effort to cut taxes sharply would disproportionately favor the rich.</w:t>
      </w:r>
    </w:p>
    <w:p w:rsidR="00EB4EB8" w:rsidRDefault="00EB4EB8" w:rsidP="00EB4EB8">
      <w:pPr>
        <w:pStyle w:val="Heading2"/>
      </w:pPr>
      <w:r w:rsidRPr="00EB4EB8">
        <w:lastRenderedPageBreak/>
        <w:t>AFF</w:t>
      </w:r>
    </w:p>
    <w:p w:rsidR="00EB4EB8" w:rsidRDefault="00EB4EB8" w:rsidP="00EB4EB8">
      <w:pPr>
        <w:pStyle w:val="Heading3"/>
      </w:pPr>
      <w:r>
        <w:lastRenderedPageBreak/>
        <w:t>NUQ – Will Pass</w:t>
      </w:r>
    </w:p>
    <w:p w:rsidR="00EB4EB8" w:rsidRDefault="00EB4EB8" w:rsidP="00EB4EB8">
      <w:pPr>
        <w:pStyle w:val="Heading4"/>
      </w:pPr>
      <w:r>
        <w:t xml:space="preserve">Tax cuts will inevitably pass by the end of 2017 </w:t>
      </w:r>
    </w:p>
    <w:p w:rsidR="00EB4EB8" w:rsidRPr="007D4F44" w:rsidRDefault="00EB4EB8" w:rsidP="00EB4EB8">
      <w:pPr>
        <w:rPr>
          <w:rStyle w:val="Style13ptBold"/>
          <w:b w:val="0"/>
          <w:sz w:val="16"/>
          <w:szCs w:val="16"/>
        </w:rPr>
      </w:pPr>
      <w:r>
        <w:rPr>
          <w:rStyle w:val="Style13ptBold"/>
        </w:rPr>
        <w:t xml:space="preserve">Morgan 6/20 </w:t>
      </w:r>
      <w:r w:rsidRPr="007D4F44">
        <w:rPr>
          <w:rStyle w:val="Style13ptBold"/>
          <w:b w:val="0"/>
          <w:sz w:val="16"/>
          <w:szCs w:val="16"/>
        </w:rPr>
        <w:t xml:space="preserve">(David, journalist, 6/20/17, Trump aides vow tax reform by end of 2017, </w:t>
      </w:r>
      <w:hyperlink r:id="rId13" w:history="1">
        <w:r w:rsidRPr="007D4F44">
          <w:rPr>
            <w:rStyle w:val="Hyperlink"/>
            <w:sz w:val="16"/>
            <w:szCs w:val="16"/>
          </w:rPr>
          <w:t>http://www.nydailynews.com/newswires/news/national/house-speaker-trump-aides-vow-tax-reform-2017-article-1.3261766</w:t>
        </w:r>
      </w:hyperlink>
      <w:r w:rsidRPr="007D4F44">
        <w:rPr>
          <w:rStyle w:val="Style13ptBold"/>
          <w:b w:val="0"/>
          <w:sz w:val="16"/>
          <w:szCs w:val="16"/>
        </w:rPr>
        <w:t>) MAM</w:t>
      </w:r>
    </w:p>
    <w:p w:rsidR="00EB4EB8" w:rsidRDefault="00EB4EB8" w:rsidP="00EB4EB8">
      <w:r w:rsidRPr="00CC5F82">
        <w:rPr>
          <w:rStyle w:val="StyleUnderline"/>
        </w:rPr>
        <w:t xml:space="preserve">Top </w:t>
      </w:r>
      <w:r w:rsidRPr="00E1756E">
        <w:rPr>
          <w:rStyle w:val="StyleUnderline"/>
          <w:highlight w:val="cyan"/>
        </w:rPr>
        <w:t>Republicans</w:t>
      </w:r>
      <w:r w:rsidRPr="00CC5F82">
        <w:rPr>
          <w:rStyle w:val="StyleUnderline"/>
        </w:rPr>
        <w:t xml:space="preserve"> from Congress and the Trump administration </w:t>
      </w:r>
      <w:r w:rsidRPr="00E1756E">
        <w:rPr>
          <w:rStyle w:val="StyleUnderline"/>
          <w:highlight w:val="cyan"/>
        </w:rPr>
        <w:t>vowed</w:t>
      </w:r>
      <w:r w:rsidRPr="00CC5F82">
        <w:rPr>
          <w:rStyle w:val="StyleUnderline"/>
        </w:rPr>
        <w:t xml:space="preserve"> on Tuesday </w:t>
      </w:r>
      <w:r w:rsidRPr="00E1756E">
        <w:rPr>
          <w:rStyle w:val="StyleUnderline"/>
          <w:highlight w:val="cyan"/>
        </w:rPr>
        <w:t>to complete tax reform by the end of 2017, despite party infighting and political distractions</w:t>
      </w:r>
      <w:r w:rsidRPr="00CC5F82">
        <w:rPr>
          <w:rStyle w:val="StyleUnderline"/>
        </w:rPr>
        <w:t xml:space="preserve"> from investigations of alleged Russian meddling</w:t>
      </w:r>
      <w:r>
        <w:t xml:space="preserve"> in the 2016 election. In a speech to U.S. manufacturers, House of Representatives Speaker Paul Ryan said President Donald </w:t>
      </w:r>
      <w:r w:rsidRPr="00CC5F82">
        <w:rPr>
          <w:rStyle w:val="StyleUnderline"/>
        </w:rPr>
        <w:t xml:space="preserve">Trump and the Republican-controlled Congress hoped </w:t>
      </w:r>
      <w:r w:rsidRPr="00E1756E">
        <w:rPr>
          <w:rStyle w:val="StyleUnderline"/>
          <w:highlight w:val="cyan"/>
        </w:rPr>
        <w:t xml:space="preserve">to complete the job in the autumn, with a new </w:t>
      </w:r>
      <w:r w:rsidRPr="00CC5F82">
        <w:rPr>
          <w:rStyle w:val="StyleUnderline"/>
        </w:rPr>
        <w:t>tax</w:t>
      </w:r>
      <w:r w:rsidRPr="00E1756E">
        <w:rPr>
          <w:rStyle w:val="StyleUnderline"/>
          <w:highlight w:val="cyan"/>
        </w:rPr>
        <w:t xml:space="preserve"> system in place by</w:t>
      </w:r>
      <w:r w:rsidRPr="00CC5F82">
        <w:rPr>
          <w:rStyle w:val="StyleUnderline"/>
        </w:rPr>
        <w:t xml:space="preserve"> the beginning of </w:t>
      </w:r>
      <w:r w:rsidRPr="00E1756E">
        <w:rPr>
          <w:rStyle w:val="StyleUnderline"/>
          <w:highlight w:val="cyan"/>
        </w:rPr>
        <w:t>2018</w:t>
      </w:r>
      <w:r>
        <w:t xml:space="preserve">. The goal is to get </w:t>
      </w:r>
      <w:r w:rsidRPr="00CC5F82">
        <w:rPr>
          <w:rStyle w:val="StyleUnderline"/>
        </w:rPr>
        <w:t>tax legislation to the floor of Congress during the first two weeks of September</w:t>
      </w:r>
      <w:r>
        <w:t xml:space="preserve">, Trump economic adviser Gary Cohn told technology industry representatives at the White House. Republicans are promising the biggest tax overhaul since the Reagan era, saying </w:t>
      </w:r>
      <w:r w:rsidRPr="00E1756E">
        <w:rPr>
          <w:rStyle w:val="StyleUnderline"/>
          <w:highlight w:val="cyan"/>
        </w:rPr>
        <w:t>a simplified system with tax cuts for individuals and businesses, along with reforms to eliminate taxes on the foreign profits</w:t>
      </w:r>
      <w:r w:rsidRPr="00CC5F82">
        <w:rPr>
          <w:rStyle w:val="StyleUnderline"/>
        </w:rPr>
        <w:t xml:space="preserve"> of U.S. corporations, </w:t>
      </w:r>
      <w:r w:rsidRPr="00E1756E">
        <w:rPr>
          <w:rStyle w:val="StyleUnderline"/>
          <w:highlight w:val="cyan"/>
        </w:rPr>
        <w:t>can boost economic growth and create jobs</w:t>
      </w:r>
      <w:r w:rsidRPr="00E1756E">
        <w:rPr>
          <w:highlight w:val="cyan"/>
        </w:rPr>
        <w:t>.</w:t>
      </w:r>
    </w:p>
    <w:p w:rsidR="00EB4EB8" w:rsidRDefault="00EB4EB8" w:rsidP="00EB4EB8">
      <w:pPr>
        <w:pStyle w:val="Heading4"/>
        <w:rPr>
          <w:rStyle w:val="Style13ptBold"/>
          <w:b/>
        </w:rPr>
      </w:pPr>
      <w:r>
        <w:rPr>
          <w:rStyle w:val="Style13ptBold"/>
          <w:b/>
        </w:rPr>
        <w:t>Donors are pressuring Republicans to push the tax bill now – huge incentive</w:t>
      </w:r>
    </w:p>
    <w:p w:rsidR="00EB4EB8" w:rsidRPr="004151D1" w:rsidRDefault="00EB4EB8" w:rsidP="00EB4EB8">
      <w:r w:rsidRPr="004151D1">
        <w:rPr>
          <w:rStyle w:val="Style13ptBold"/>
        </w:rPr>
        <w:t>Associated Press 5/26</w:t>
      </w:r>
      <w:r w:rsidRPr="004151D1">
        <w:t xml:space="preserve"> </w:t>
      </w:r>
      <w:r>
        <w:t>(The Associated Press, independent</w:t>
      </w:r>
      <w:r w:rsidRPr="004151D1">
        <w:t xml:space="preserve"> not-for-profit news coop</w:t>
      </w:r>
      <w:r>
        <w:t xml:space="preserve"> headquartered in NYC,</w:t>
      </w:r>
      <w:r w:rsidRPr="004151D1">
        <w:t xml:space="preserve"> "Donors to GOP: No Cash Until Action on Health Care, Taxes," AP, </w:t>
      </w:r>
      <w:hyperlink r:id="rId14" w:history="1">
        <w:r w:rsidRPr="002F25AF">
          <w:rPr>
            <w:rStyle w:val="Hyperlink"/>
          </w:rPr>
          <w:t>https://www.nytimes.com/aponline/2017/06/26/us/ap-us-koch-donors.html</w:t>
        </w:r>
      </w:hyperlink>
      <w:r>
        <w:t>) SJP</w:t>
      </w:r>
    </w:p>
    <w:p w:rsidR="00EB4EB8" w:rsidRPr="00FE06D8" w:rsidRDefault="00EB4EB8" w:rsidP="00EB4EB8">
      <w:pPr>
        <w:rPr>
          <w:u w:val="single"/>
        </w:rPr>
      </w:pPr>
      <w:r w:rsidRPr="00BC21BC">
        <w:rPr>
          <w:sz w:val="8"/>
        </w:rPr>
        <w:t xml:space="preserve">COLORADO SPRINGS, Colo. — </w:t>
      </w:r>
      <w:r w:rsidRPr="00E1756E">
        <w:rPr>
          <w:rStyle w:val="StyleUnderline"/>
          <w:highlight w:val="cyan"/>
        </w:rPr>
        <w:t>At least one</w:t>
      </w:r>
      <w:r w:rsidRPr="004151D1">
        <w:rPr>
          <w:rStyle w:val="StyleUnderline"/>
        </w:rPr>
        <w:t xml:space="preserve"> influential </w:t>
      </w:r>
      <w:r w:rsidRPr="00E1756E">
        <w:rPr>
          <w:rStyle w:val="StyleUnderline"/>
          <w:highlight w:val="cyan"/>
        </w:rPr>
        <w:t>donor has informed congressional Republicans that the</w:t>
      </w:r>
      <w:r w:rsidRPr="004151D1">
        <w:rPr>
          <w:rStyle w:val="StyleUnderline"/>
        </w:rPr>
        <w:t xml:space="preserve"> "Dallas </w:t>
      </w:r>
      <w:r w:rsidRPr="00E1756E">
        <w:rPr>
          <w:rStyle w:val="StyleUnderline"/>
          <w:highlight w:val="cyan"/>
        </w:rPr>
        <w:t>piggy bank" is closed until he sees major action on</w:t>
      </w:r>
      <w:r w:rsidRPr="004151D1">
        <w:rPr>
          <w:rStyle w:val="StyleUnderline"/>
        </w:rPr>
        <w:t xml:space="preserve"> health care and </w:t>
      </w:r>
      <w:r w:rsidRPr="00E1756E">
        <w:rPr>
          <w:rStyle w:val="StyleUnderline"/>
          <w:highlight w:val="cyan"/>
        </w:rPr>
        <w:t>taxes</w:t>
      </w:r>
      <w:r w:rsidRPr="00BC21BC">
        <w:rPr>
          <w:rStyle w:val="StyleUnderline"/>
        </w:rPr>
        <w:t xml:space="preserve">. Texas-based donor Doug </w:t>
      </w:r>
      <w:r w:rsidRPr="00E1756E">
        <w:rPr>
          <w:rStyle w:val="StyleUnderline"/>
          <w:highlight w:val="cyan"/>
        </w:rPr>
        <w:t>Deason</w:t>
      </w:r>
      <w:r w:rsidRPr="00BC21BC">
        <w:rPr>
          <w:rStyle w:val="StyleUnderline"/>
        </w:rPr>
        <w:t xml:space="preserve"> has already </w:t>
      </w:r>
      <w:r w:rsidRPr="00E1756E">
        <w:rPr>
          <w:rStyle w:val="StyleUnderline"/>
          <w:highlight w:val="cyan"/>
        </w:rPr>
        <w:t>refused to host a fundraiser</w:t>
      </w:r>
      <w:r w:rsidRPr="00BC21BC">
        <w:rPr>
          <w:rStyle w:val="StyleUnderline"/>
        </w:rPr>
        <w:t xml:space="preserve"> for two members of Congress </w:t>
      </w:r>
      <w:r w:rsidRPr="00E1756E">
        <w:rPr>
          <w:rStyle w:val="StyleUnderline"/>
          <w:highlight w:val="cyan"/>
        </w:rPr>
        <w:t>and informed</w:t>
      </w:r>
      <w:r w:rsidRPr="00BC21BC">
        <w:rPr>
          <w:rStyle w:val="StyleUnderline"/>
        </w:rPr>
        <w:t xml:space="preserve"> House Majority Leader Kevin </w:t>
      </w:r>
      <w:r w:rsidRPr="00E1756E">
        <w:rPr>
          <w:rStyle w:val="StyleUnderline"/>
          <w:highlight w:val="cyan"/>
        </w:rPr>
        <w:t>McCarthy</w:t>
      </w:r>
      <w:r w:rsidRPr="00BC21BC">
        <w:rPr>
          <w:rStyle w:val="StyleUnderline"/>
        </w:rPr>
        <w:t xml:space="preserve">, R-Calif., </w:t>
      </w:r>
      <w:r w:rsidRPr="00E1756E">
        <w:rPr>
          <w:rStyle w:val="StyleUnderline"/>
          <w:highlight w:val="cyan"/>
        </w:rPr>
        <w:t>his checkbook is closed as well</w:t>
      </w:r>
      <w:r w:rsidRPr="00BC21BC">
        <w:rPr>
          <w:sz w:val="8"/>
        </w:rPr>
        <w:t xml:space="preserve">. "Get Obamacare repealed and replaced, get tax reform passed," Deason said in a pointed message to GOP leaders. "You control the Senate. You control the House. You have the presidency. There's no reason you can't get this done. </w:t>
      </w:r>
      <w:r w:rsidRPr="00BC21BC">
        <w:rPr>
          <w:rStyle w:val="StyleUnderline"/>
        </w:rPr>
        <w:t>Get it done and we'll open it back up."</w:t>
      </w:r>
      <w:r w:rsidRPr="00BC21BC">
        <w:rPr>
          <w:sz w:val="8"/>
        </w:rPr>
        <w:t xml:space="preserve"> Indeed, there was a sense of frustration and urgency inside the private receptions and closed-door briefings at </w:t>
      </w:r>
      <w:r w:rsidRPr="00E1756E">
        <w:rPr>
          <w:rStyle w:val="StyleUnderline"/>
          <w:highlight w:val="cyan"/>
        </w:rPr>
        <w:t>the Koch brothers'</w:t>
      </w:r>
      <w:r w:rsidRPr="00BC21BC">
        <w:rPr>
          <w:sz w:val="8"/>
        </w:rPr>
        <w:t xml:space="preserve"> donor retreat this weekend in Colorado Springs, where the billionaire conservatives </w:t>
      </w:r>
      <w:r w:rsidRPr="00BC21BC">
        <w:rPr>
          <w:rStyle w:val="StyleUnderline"/>
        </w:rPr>
        <w:t xml:space="preserve">and their chief lieutenants </w:t>
      </w:r>
      <w:r w:rsidRPr="00E1756E">
        <w:rPr>
          <w:rStyle w:val="StyleUnderline"/>
          <w:highlight w:val="cyan"/>
        </w:rPr>
        <w:t>warned of a rapidly shrinking window</w:t>
      </w:r>
      <w:r w:rsidRPr="00BC21BC">
        <w:rPr>
          <w:rStyle w:val="StyleUnderline"/>
        </w:rPr>
        <w:t xml:space="preserve"> to push their agenda through Congress</w:t>
      </w:r>
      <w:r w:rsidRPr="00BC21BC">
        <w:rPr>
          <w:sz w:val="8"/>
        </w:rPr>
        <w:t xml:space="preserve"> and get legislation to President Donald Trump to sign into law. </w:t>
      </w:r>
      <w:r w:rsidRPr="00E1756E">
        <w:rPr>
          <w:rStyle w:val="StyleUnderline"/>
          <w:highlight w:val="cyan"/>
        </w:rPr>
        <w:t>No agenda items mattered more</w:t>
      </w:r>
      <w:r w:rsidRPr="00BC21BC">
        <w:rPr>
          <w:rStyle w:val="StyleUnderline"/>
        </w:rPr>
        <w:t xml:space="preserve"> to the conservative Koch network than the GOP's promise to overhaul the nation's tax code</w:t>
      </w:r>
      <w:r w:rsidRPr="00BC21BC">
        <w:rPr>
          <w:sz w:val="8"/>
        </w:rPr>
        <w:t xml:space="preserve"> and repeal and replace President Barack Obama's health care law. At the moment, however, both are bogged down by GOP infighting that jeopardizes their fate. </w:t>
      </w:r>
      <w:r w:rsidRPr="00E1756E">
        <w:rPr>
          <w:rStyle w:val="StyleUnderline"/>
          <w:highlight w:val="cyan"/>
        </w:rPr>
        <w:t>At least one Koch official warned that the Republican Party's House majority could be in jeopardy if the GOP-led Congress doesn't follow through.</w:t>
      </w:r>
    </w:p>
    <w:p w:rsidR="00EB4EB8" w:rsidRDefault="00EB4EB8" w:rsidP="00EB4EB8">
      <w:pPr>
        <w:pStyle w:val="Heading3"/>
      </w:pPr>
      <w:r>
        <w:lastRenderedPageBreak/>
        <w:t xml:space="preserve">NUQ – Trump is Winning </w:t>
      </w:r>
    </w:p>
    <w:p w:rsidR="00EB4EB8" w:rsidRDefault="00EB4EB8" w:rsidP="00EB4EB8">
      <w:pPr>
        <w:pStyle w:val="Heading4"/>
      </w:pPr>
      <w:r>
        <w:t>Trump has wins despite healthcare – immigration, Russia, US leadership, and special election</w:t>
      </w:r>
    </w:p>
    <w:p w:rsidR="00EB4EB8" w:rsidRPr="004F665C" w:rsidRDefault="00EB4EB8" w:rsidP="00EB4EB8">
      <w:pPr>
        <w:rPr>
          <w:rStyle w:val="Style13ptBold"/>
          <w:b w:val="0"/>
          <w:sz w:val="16"/>
          <w:szCs w:val="16"/>
        </w:rPr>
      </w:pPr>
      <w:r>
        <w:rPr>
          <w:rStyle w:val="Style13ptBold"/>
        </w:rPr>
        <w:t xml:space="preserve">Miller 6/27 </w:t>
      </w:r>
      <w:r>
        <w:rPr>
          <w:rStyle w:val="Style13ptBold"/>
          <w:b w:val="0"/>
          <w:sz w:val="16"/>
          <w:szCs w:val="16"/>
        </w:rPr>
        <w:t>(S.A., P</w:t>
      </w:r>
      <w:r w:rsidRPr="004F665C">
        <w:rPr>
          <w:rStyle w:val="Style13ptBold"/>
          <w:b w:val="0"/>
          <w:sz w:val="16"/>
          <w:szCs w:val="16"/>
        </w:rPr>
        <w:t xml:space="preserve">tx reporter for Washington Times, 6/27/17, "Donald Trump winning as president, not as deal-maker with Congress," Washington Times, </w:t>
      </w:r>
      <w:hyperlink r:id="rId15" w:history="1">
        <w:r w:rsidRPr="004F665C">
          <w:rPr>
            <w:rStyle w:val="Hyperlink"/>
            <w:sz w:val="16"/>
            <w:szCs w:val="16"/>
          </w:rPr>
          <w:t>http://www.washingtontimes.com/news/2017/jun/27/donald-trump-winning-as-president-not-as-deal-make/</w:t>
        </w:r>
      </w:hyperlink>
      <w:r w:rsidRPr="004F665C">
        <w:rPr>
          <w:rStyle w:val="Style13ptBold"/>
          <w:b w:val="0"/>
          <w:sz w:val="16"/>
          <w:szCs w:val="16"/>
        </w:rPr>
        <w:t>) MAM</w:t>
      </w:r>
    </w:p>
    <w:p w:rsidR="00EB4EB8" w:rsidRDefault="00EB4EB8" w:rsidP="00EB4EB8">
      <w:r w:rsidRPr="00E1756E">
        <w:rPr>
          <w:rStyle w:val="StyleUnderline"/>
          <w:highlight w:val="cyan"/>
        </w:rPr>
        <w:t>President Trump scored a major win</w:t>
      </w:r>
      <w:r w:rsidRPr="00154059">
        <w:rPr>
          <w:rStyle w:val="StyleUnderline"/>
        </w:rPr>
        <w:t xml:space="preserve"> in the courts this week, </w:t>
      </w:r>
      <w:r w:rsidRPr="00E1756E">
        <w:rPr>
          <w:rStyle w:val="StyleUnderline"/>
          <w:highlight w:val="cyan"/>
        </w:rPr>
        <w:t>saw some of the air go out of the Russian collusion narrative</w:t>
      </w:r>
      <w:r w:rsidRPr="00154059">
        <w:rPr>
          <w:rStyle w:val="StyleUnderline"/>
        </w:rPr>
        <w:t xml:space="preserve"> that dogged him for months, and </w:t>
      </w:r>
      <w:r w:rsidRPr="00E1756E">
        <w:rPr>
          <w:rStyle w:val="StyleUnderline"/>
          <w:highlight w:val="cyan"/>
        </w:rPr>
        <w:t>proved he is not a major electoral liability</w:t>
      </w:r>
      <w:r w:rsidRPr="00154059">
        <w:rPr>
          <w:rStyle w:val="StyleUnderline"/>
        </w:rPr>
        <w:t xml:space="preserve"> for Republican candidates at the polls</w:t>
      </w:r>
      <w:r>
        <w:t xml:space="preserve"> — but he is still struggling for his first major legislative win on Capitol Hill.Despite his personal appeal Tuesday, Senate Republicans announced they were punting — for now — on repealing Obamacare. House Republicans are struggling to find unity on the president’s promised tax code overhaul. And Mr. Trump has been unable to win funding for his border wall. Five months into his tenure, the president — a self-proclaimed master deal-maker — has in fact had far more success going it alone, using executive power to impose his will. </w:t>
      </w:r>
      <w:r w:rsidRPr="00E1756E">
        <w:rPr>
          <w:rStyle w:val="StyleUnderline"/>
          <w:highlight w:val="cyan"/>
        </w:rPr>
        <w:t>He has managed to cut illegal immigration across the border</w:t>
      </w:r>
      <w:r w:rsidRPr="00154059">
        <w:rPr>
          <w:rStyle w:val="StyleUnderline"/>
        </w:rPr>
        <w:t xml:space="preserve"> to a 40-year low, </w:t>
      </w:r>
      <w:r w:rsidRPr="00E1756E">
        <w:rPr>
          <w:rStyle w:val="StyleUnderline"/>
          <w:highlight w:val="cyan"/>
        </w:rPr>
        <w:t>begun to roll back the Obama administration’s red-tape legacy</w:t>
      </w:r>
      <w:r w:rsidRPr="00154059">
        <w:rPr>
          <w:rStyle w:val="StyleUnderline"/>
        </w:rPr>
        <w:t>, and eviscerated his predecessor’s global warming and other environmentalist plans</w:t>
      </w:r>
      <w:r>
        <w:t xml:space="preserve">. His backers say </w:t>
      </w:r>
      <w:r w:rsidRPr="00154059">
        <w:rPr>
          <w:rStyle w:val="StyleUnderline"/>
        </w:rPr>
        <w:t xml:space="preserve">he also has </w:t>
      </w:r>
      <w:r w:rsidRPr="00E1756E">
        <w:rPr>
          <w:rStyle w:val="StyleUnderline"/>
          <w:highlight w:val="cyan"/>
        </w:rPr>
        <w:t>reasserted U.S. leadership in the Middle East and put NATO allies on notice</w:t>
      </w:r>
      <w:r w:rsidRPr="00154059">
        <w:rPr>
          <w:rStyle w:val="StyleUnderline"/>
        </w:rPr>
        <w:t xml:space="preserve"> that they must do more to provide their own defense.</w:t>
      </w:r>
      <w:r>
        <w:t xml:space="preserve"> He rewarded his base by appointing a solid conservative to the Supreme Court, and the Republican Party has triumphed in four special congressional elections under Mr. Trump, albeit all in Republican-leaning districts. </w:t>
      </w:r>
      <w:r w:rsidRPr="00154059">
        <w:rPr>
          <w:rStyle w:val="StyleUnderline"/>
        </w:rPr>
        <w:t>“</w:t>
      </w:r>
      <w:r w:rsidRPr="00E1756E">
        <w:rPr>
          <w:rStyle w:val="StyleUnderline"/>
          <w:highlight w:val="cyan"/>
        </w:rPr>
        <w:t>All we do is win, win, win</w:t>
      </w:r>
      <w:r w:rsidRPr="00154059">
        <w:rPr>
          <w:rStyle w:val="StyleUnderline"/>
        </w:rPr>
        <w:t xml:space="preserve">,” </w:t>
      </w:r>
      <w:r w:rsidRPr="00E1756E">
        <w:rPr>
          <w:rStyle w:val="StyleUnderline"/>
          <w:highlight w:val="cyan"/>
        </w:rPr>
        <w:t>the president said</w:t>
      </w:r>
      <w:r w:rsidRPr="00154059">
        <w:rPr>
          <w:rStyle w:val="StyleUnderline"/>
        </w:rPr>
        <w:t xml:space="preserve"> last week, taking a victory lap </w:t>
      </w:r>
      <w:r w:rsidRPr="00E1756E">
        <w:rPr>
          <w:rStyle w:val="StyleUnderline"/>
          <w:highlight w:val="cyan"/>
        </w:rPr>
        <w:t>after special election wins in Georgia and South Carolina</w:t>
      </w:r>
      <w:r>
        <w:t xml:space="preserve">. He also turned a corner this week with a Supreme Court ruling reviving at least part of his travel ban executive order, and </w:t>
      </w:r>
      <w:r w:rsidRPr="00E1756E">
        <w:rPr>
          <w:rStyle w:val="StyleUnderline"/>
          <w:highlight w:val="cyan"/>
        </w:rPr>
        <w:t>he scored a symbolic victory against the press when CNN retracted a story about a Trump associate</w:t>
      </w:r>
      <w:r w:rsidRPr="00154059">
        <w:rPr>
          <w:rStyle w:val="StyleUnderline"/>
        </w:rPr>
        <w:t xml:space="preserve"> it said had nefarious ties to Russia.</w:t>
      </w:r>
      <w:r>
        <w:t xml:space="preserve"> It </w:t>
      </w:r>
      <w:r w:rsidRPr="00E1756E">
        <w:rPr>
          <w:rStyle w:val="StyleUnderline"/>
          <w:highlight w:val="cyan"/>
        </w:rPr>
        <w:t>couldn’t come at a more opportune time for Mr. Trump, who is struggling to get a bill to repeal and replace Obamacare across the finish line.</w:t>
      </w:r>
      <w:r>
        <w:t xml:space="preserve"> The effort was dealt another setback Tuesday when eroding support among Senate Republicans forced the postponement of a planned vote this week until after the Independence Day recess.</w:t>
      </w:r>
    </w:p>
    <w:p w:rsidR="00EB4EB8" w:rsidRDefault="00EB4EB8" w:rsidP="00EB4EB8">
      <w:pPr>
        <w:pStyle w:val="Heading4"/>
      </w:pPr>
      <w:r>
        <w:t>Reinstating the travel ban was a win for Trump – Russia investigation withering away and Georgia special election also wins for administration</w:t>
      </w:r>
    </w:p>
    <w:p w:rsidR="00EB4EB8" w:rsidRPr="004F665C" w:rsidRDefault="00EB4EB8" w:rsidP="00EB4EB8">
      <w:pPr>
        <w:rPr>
          <w:rStyle w:val="Style13ptBold"/>
          <w:b w:val="0"/>
          <w:sz w:val="16"/>
          <w:szCs w:val="16"/>
        </w:rPr>
      </w:pPr>
      <w:r>
        <w:rPr>
          <w:rStyle w:val="Style13ptBold"/>
        </w:rPr>
        <w:t xml:space="preserve">Novak 17 </w:t>
      </w:r>
      <w:r w:rsidRPr="004F665C">
        <w:rPr>
          <w:rStyle w:val="Style13ptBold"/>
          <w:b w:val="0"/>
          <w:sz w:val="16"/>
          <w:szCs w:val="16"/>
        </w:rPr>
        <w:t xml:space="preserve">(Jake, Senior columnist@ CNBC, 6-26-2017, "Op-Ed: Supreme Court just handed Trump—and the Constitution—a huge victory on travel ban," </w:t>
      </w:r>
      <w:hyperlink r:id="rId16" w:history="1">
        <w:r w:rsidRPr="004F665C">
          <w:rPr>
            <w:rStyle w:val="Hyperlink"/>
            <w:sz w:val="16"/>
            <w:szCs w:val="16"/>
          </w:rPr>
          <w:t>http://www.cnbc.com/2017/06/26/supreme-court-travel-ban-ruling-a-huge-win-for-trump-commentary.html</w:t>
        </w:r>
      </w:hyperlink>
      <w:r w:rsidRPr="004F665C">
        <w:rPr>
          <w:rStyle w:val="Style13ptBold"/>
          <w:b w:val="0"/>
          <w:sz w:val="16"/>
          <w:szCs w:val="16"/>
        </w:rPr>
        <w:t>) MAM</w:t>
      </w:r>
    </w:p>
    <w:p w:rsidR="00EB4EB8" w:rsidRDefault="00EB4EB8" w:rsidP="00EB4EB8">
      <w:pPr>
        <w:rPr>
          <w:sz w:val="16"/>
        </w:rPr>
      </w:pPr>
      <w:r w:rsidRPr="004F665C">
        <w:rPr>
          <w:sz w:val="16"/>
        </w:rPr>
        <w:t>Don't let the qualified headlines or lead paragraphs in most of the news media fool you</w:t>
      </w:r>
      <w:r w:rsidRPr="004F665C">
        <w:rPr>
          <w:rStyle w:val="StyleUnderline"/>
        </w:rPr>
        <w:t xml:space="preserve">. </w:t>
      </w:r>
      <w:r w:rsidRPr="00E1756E">
        <w:rPr>
          <w:rStyle w:val="StyleUnderline"/>
          <w:highlight w:val="cyan"/>
        </w:rPr>
        <w:t>Monday's decision by the U.S. Supreme Court allowing just about all of President Donald Trump's travel and immigration ban to go into effect is a very significant victory</w:t>
      </w:r>
      <w:r w:rsidRPr="004F665C">
        <w:rPr>
          <w:rStyle w:val="StyleUnderline"/>
        </w:rPr>
        <w:t xml:space="preserve"> for his administration. </w:t>
      </w:r>
      <w:r w:rsidRPr="00E1756E">
        <w:rPr>
          <w:rStyle w:val="StyleUnderline"/>
          <w:highlight w:val="cyan"/>
        </w:rPr>
        <w:t>Coming at the same time as the Russian collusion</w:t>
      </w:r>
      <w:r w:rsidRPr="004F665C">
        <w:rPr>
          <w:rStyle w:val="StyleUnderline"/>
        </w:rPr>
        <w:t xml:space="preserve"> hysteria </w:t>
      </w:r>
      <w:r w:rsidRPr="00E1756E">
        <w:rPr>
          <w:rStyle w:val="StyleUnderline"/>
          <w:highlight w:val="cyan"/>
        </w:rPr>
        <w:t>starting to wilt</w:t>
      </w:r>
      <w:r w:rsidRPr="004F665C">
        <w:rPr>
          <w:rStyle w:val="StyleUnderline"/>
        </w:rPr>
        <w:t xml:space="preserve"> under Democrat self-doubt, </w:t>
      </w:r>
      <w:r w:rsidRPr="00E1756E">
        <w:rPr>
          <w:rStyle w:val="StyleUnderline"/>
          <w:highlight w:val="cyan"/>
        </w:rPr>
        <w:t>and the crushing special election loss for Democrat</w:t>
      </w:r>
      <w:r w:rsidRPr="004F665C">
        <w:rPr>
          <w:rStyle w:val="StyleUnderline"/>
        </w:rPr>
        <w:t xml:space="preserve"> Jon </w:t>
      </w:r>
      <w:r w:rsidRPr="00E1756E">
        <w:rPr>
          <w:rStyle w:val="StyleUnderline"/>
          <w:highlight w:val="cyan"/>
        </w:rPr>
        <w:t>Ossoff in Georgia, maybe everyone really is getting tired of all of Trump's winning</w:t>
      </w:r>
      <w:r w:rsidRPr="004F665C">
        <w:rPr>
          <w:rStyle w:val="StyleUnderline"/>
        </w:rPr>
        <w:t>.</w:t>
      </w:r>
      <w:r w:rsidRPr="004F665C">
        <w:rPr>
          <w:sz w:val="16"/>
        </w:rPr>
        <w:t xml:space="preserve"> But while many Americans are still very angered by the ban, the whole country should celebrate the important victory this is for our constitutional separation of powers. That's because the lower court decisions against the administration were transparently partisan and flimsy. One of the clearest forms of constitutional law is that the President of the United States and the Executive Branch has control of the immigration process and the borders of the country. That's how even President Obama imposed severe immigration restrictions of his own in 2011 when it stopped processing Iraqi refugee requests for six months. "The exclusion of aliens is a fundamental act of sovereignty … inherent in the executive power," the Supreme Court said in 1950. One of those lower court decisions, the Ninth Circuit, insisted that non-citizens holding a visa had due process, such as a hearing or notice, prior to the government restricting their travel. In other words, the lower courts were giving visa holders the due process rights only American citizens have enjoyed for more than 220 years of U.S. law. That was a decidedly problematic decision that violated all legal precedent.</w:t>
      </w:r>
    </w:p>
    <w:p w:rsidR="00EB4EB8" w:rsidRDefault="00EB4EB8" w:rsidP="00EB4EB8">
      <w:pPr>
        <w:pStyle w:val="Heading4"/>
        <w:rPr>
          <w:rStyle w:val="Style13ptBold"/>
          <w:b/>
        </w:rPr>
      </w:pPr>
      <w:r w:rsidRPr="006E4978">
        <w:rPr>
          <w:rStyle w:val="Style13ptBold"/>
          <w:b/>
        </w:rPr>
        <w:lastRenderedPageBreak/>
        <w:t>Tru</w:t>
      </w:r>
      <w:r>
        <w:rPr>
          <w:rStyle w:val="Style13ptBold"/>
          <w:b/>
        </w:rPr>
        <w:t xml:space="preserve">mp has wins – things are going his way </w:t>
      </w:r>
    </w:p>
    <w:p w:rsidR="00EB4EB8" w:rsidRPr="006E4978" w:rsidRDefault="00EB4EB8" w:rsidP="00EB4EB8">
      <w:pPr>
        <w:rPr>
          <w:rStyle w:val="Style13ptBold"/>
          <w:b w:val="0"/>
        </w:rPr>
      </w:pPr>
      <w:r>
        <w:rPr>
          <w:rStyle w:val="Style13ptBold"/>
        </w:rPr>
        <w:t xml:space="preserve">Roff 6/30 </w:t>
      </w:r>
      <w:r w:rsidRPr="006E4978">
        <w:rPr>
          <w:rStyle w:val="Style13ptBold"/>
          <w:b w:val="0"/>
          <w:sz w:val="16"/>
          <w:szCs w:val="16"/>
        </w:rPr>
        <w:t xml:space="preserve">(Peter, Contributing Editor For Opinion, 6-30-2017, Winning More Than Losing, </w:t>
      </w:r>
      <w:hyperlink r:id="rId17" w:history="1">
        <w:r w:rsidRPr="006E4978">
          <w:rPr>
            <w:rStyle w:val="Hyperlink"/>
            <w:sz w:val="16"/>
            <w:szCs w:val="16"/>
          </w:rPr>
          <w:t>https://www.usnews.com/opinion/thomas-jefferson-street/articles/2017-06-30/president-donald-trump-is-winning-more-than-he-is-losing</w:t>
        </w:r>
      </w:hyperlink>
      <w:r w:rsidRPr="006E4978">
        <w:rPr>
          <w:rStyle w:val="Style13ptBold"/>
          <w:b w:val="0"/>
          <w:sz w:val="16"/>
          <w:szCs w:val="16"/>
        </w:rPr>
        <w:t>) MAM</w:t>
      </w:r>
    </w:p>
    <w:p w:rsidR="00EB4EB8" w:rsidRPr="006E4978" w:rsidRDefault="00EB4EB8" w:rsidP="00EB4EB8">
      <w:r w:rsidRPr="00E1756E">
        <w:rPr>
          <w:rStyle w:val="StyleUnderline"/>
          <w:highlight w:val="cyan"/>
        </w:rPr>
        <w:t>Of the several special elections held</w:t>
      </w:r>
      <w:r w:rsidRPr="006E4978">
        <w:rPr>
          <w:rStyle w:val="StyleUnderline"/>
        </w:rPr>
        <w:t xml:space="preserve"> since he took office, four could by some measure be called competitive; the </w:t>
      </w:r>
      <w:r w:rsidRPr="00E1756E">
        <w:rPr>
          <w:rStyle w:val="StyleUnderline"/>
          <w:highlight w:val="cyan"/>
        </w:rPr>
        <w:t>Republicans have won them</w:t>
      </w:r>
      <w:r w:rsidRPr="00E1756E">
        <w:rPr>
          <w:highlight w:val="cyan"/>
        </w:rPr>
        <w:t xml:space="preserve"> all</w:t>
      </w:r>
      <w:r w:rsidRPr="006E4978">
        <w:t xml:space="preserve"> – including in Georgia where Democrats spent at least $30 million and probably more trying to win the congressional seat formerly held by Health and Human Services Secretary Dr. Tom Price – and none of them had to run away from Trump or the Trump agenda to do it.</w:t>
      </w:r>
      <w:r>
        <w:t xml:space="preserve"> </w:t>
      </w:r>
      <w:r w:rsidRPr="006E4978">
        <w:t xml:space="preserve">Things may change as we get closer to the first midterm election, in which the party in power usually loses seats. The GOP is going to have to work to hold on to its congressional majorities – which means passing some bills dealing with things that are important to the American people, like job-creating tax reform and premium- and deductible-lowering health insurance reform legislation – </w:t>
      </w:r>
      <w:r w:rsidRPr="006E4978">
        <w:rPr>
          <w:rStyle w:val="StyleUnderline"/>
        </w:rPr>
        <w:t xml:space="preserve">but the 10 </w:t>
      </w:r>
      <w:r w:rsidRPr="00E1756E">
        <w:rPr>
          <w:rStyle w:val="StyleUnderline"/>
          <w:highlight w:val="cyan"/>
        </w:rPr>
        <w:t>Democratic senators</w:t>
      </w:r>
      <w:r w:rsidRPr="006E4978">
        <w:rPr>
          <w:rStyle w:val="StyleUnderline"/>
        </w:rPr>
        <w:t xml:space="preserve"> up for re-election in states Trump carried </w:t>
      </w:r>
      <w:r w:rsidRPr="00E1756E">
        <w:rPr>
          <w:rStyle w:val="StyleUnderline"/>
          <w:highlight w:val="cyan"/>
        </w:rPr>
        <w:t>are decidedly nervous</w:t>
      </w:r>
      <w:r w:rsidRPr="006E4978">
        <w:rPr>
          <w:rStyle w:val="StyleUnderline"/>
        </w:rPr>
        <w:t xml:space="preserve"> (as is the one Republican in a state Clinton carried) because the map and the momentum don't favor them. </w:t>
      </w:r>
      <w:r w:rsidRPr="00E1756E">
        <w:rPr>
          <w:rStyle w:val="StyleUnderline"/>
          <w:highlight w:val="cyan"/>
        </w:rPr>
        <w:t>Trump was elected to "drain the swamp" and has set about doing so</w:t>
      </w:r>
      <w:r w:rsidRPr="006E4978">
        <w:rPr>
          <w:rStyle w:val="StyleUnderline"/>
        </w:rPr>
        <w:t>. That's why so many swamp-dwellers, nestled comfortably in its warm ooze, have been pushing so hard against him</w:t>
      </w:r>
      <w:r>
        <w:t xml:space="preserve">. They're not winning, although, truth be told, they're not losing either. They've been at this kind of stuff a lot longer, which is why having the president under investigation is the one thing they can point to as a victory. As the folks who went after Nixon and Reagan and Clinton and Bush the younger showed, there's so many ways to skin a procedural goose once an inquiry has begun that the allegations that prompted it often in the end don't matter. They're hoping to use it to disrupt everything but, as an electoral strategy, </w:t>
      </w:r>
      <w:r w:rsidRPr="006E4978">
        <w:rPr>
          <w:rStyle w:val="StyleUnderline"/>
        </w:rPr>
        <w:t xml:space="preserve">the whole "Russia" thing that kicked it off has been so much of a bust some Democrats in the House are openly calling for Minority Leader Nancy Pelosi's head. Looking at things broadly, </w:t>
      </w:r>
      <w:r w:rsidRPr="00E1756E">
        <w:rPr>
          <w:rStyle w:val="StyleUnderline"/>
          <w:highlight w:val="cyan"/>
        </w:rPr>
        <w:t>Trump is winning more than he's losing</w:t>
      </w:r>
      <w:r>
        <w:t xml:space="preserve">, but there's a still lot of stuff left to be decided. </w:t>
      </w:r>
      <w:r w:rsidRPr="006E4978">
        <w:rPr>
          <w:rStyle w:val="StyleUnderline"/>
        </w:rPr>
        <w:t xml:space="preserve">And </w:t>
      </w:r>
      <w:r w:rsidRPr="00E1756E">
        <w:rPr>
          <w:rStyle w:val="StyleUnderline"/>
          <w:highlight w:val="cyan"/>
        </w:rPr>
        <w:t>he's had a few big wins</w:t>
      </w:r>
      <w:r w:rsidRPr="006E4978">
        <w:rPr>
          <w:rStyle w:val="StyleUnderline"/>
        </w:rPr>
        <w:t xml:space="preserve">, the latest being </w:t>
      </w:r>
      <w:r w:rsidRPr="00E1756E">
        <w:rPr>
          <w:rStyle w:val="StyleUnderline"/>
          <w:highlight w:val="cyan"/>
        </w:rPr>
        <w:t xml:space="preserve">the </w:t>
      </w:r>
      <w:r w:rsidRPr="006E4978">
        <w:rPr>
          <w:rStyle w:val="StyleUnderline"/>
        </w:rPr>
        <w:t xml:space="preserve">United </w:t>
      </w:r>
      <w:r w:rsidRPr="00E1756E">
        <w:rPr>
          <w:rStyle w:val="StyleUnderline"/>
          <w:highlight w:val="cyan"/>
        </w:rPr>
        <w:t>States Supreme Court deciding 9-0 that the rulings</w:t>
      </w:r>
      <w:r w:rsidRPr="006E4978">
        <w:rPr>
          <w:rStyle w:val="StyleUnderline"/>
        </w:rPr>
        <w:t xml:space="preserve"> by the Ninth and Fourth Circuit appellate courts that stayed the Trump executive orders </w:t>
      </w:r>
      <w:r w:rsidRPr="00E1756E">
        <w:rPr>
          <w:rStyle w:val="StyleUnderline"/>
          <w:highlight w:val="cyan"/>
        </w:rPr>
        <w:t>on immigration were unjustified</w:t>
      </w:r>
      <w:r>
        <w:t xml:space="preserve">. Even if they didn't rule on the merits of the policy, </w:t>
      </w:r>
      <w:r w:rsidRPr="00E1756E">
        <w:rPr>
          <w:rStyle w:val="Emphasis"/>
          <w:highlight w:val="cyan"/>
        </w:rPr>
        <w:t>anytime a president can say he was backed up by a unanimous Supreme Court – especially one as divided as the Roberts' Court is – is a major victory</w:t>
      </w:r>
      <w:r w:rsidRPr="00E1756E">
        <w:rPr>
          <w:highlight w:val="cyan"/>
        </w:rPr>
        <w:t xml:space="preserve">. </w:t>
      </w:r>
      <w:r w:rsidRPr="006E4978">
        <w:t>It's also a warning to judges on the lower courts to stay within their lanes from now on.</w:t>
      </w:r>
    </w:p>
    <w:p w:rsidR="00EB4EB8" w:rsidRDefault="00EB4EB8" w:rsidP="00EB4EB8">
      <w:pPr>
        <w:pStyle w:val="Heading4"/>
      </w:pPr>
      <w:r>
        <w:t>Georgia was a win for Trump</w:t>
      </w:r>
    </w:p>
    <w:p w:rsidR="00EB4EB8" w:rsidRPr="0004407D" w:rsidRDefault="00EB4EB8" w:rsidP="00EB4EB8">
      <w:pPr>
        <w:rPr>
          <w:rStyle w:val="Style13ptBold"/>
          <w:b w:val="0"/>
        </w:rPr>
      </w:pPr>
      <w:r>
        <w:rPr>
          <w:rStyle w:val="Style13ptBold"/>
        </w:rPr>
        <w:t xml:space="preserve">Lynch 7/7 </w:t>
      </w:r>
      <w:r w:rsidRPr="0004407D">
        <w:rPr>
          <w:rStyle w:val="Style13ptBold"/>
          <w:b w:val="0"/>
          <w:sz w:val="16"/>
          <w:szCs w:val="16"/>
        </w:rPr>
        <w:t>(Suzanne, correspondent for Irish Times, 7-7-2017, Special election delivers Trump the win he desperately needs,</w:t>
      </w:r>
      <w:r w:rsidRPr="0004407D">
        <w:rPr>
          <w:rStyle w:val="Style13ptBold"/>
          <w:sz w:val="16"/>
          <w:szCs w:val="16"/>
        </w:rPr>
        <w:t xml:space="preserve"> </w:t>
      </w:r>
      <w:hyperlink r:id="rId18" w:history="1">
        <w:r w:rsidRPr="0004407D">
          <w:rPr>
            <w:rStyle w:val="Hyperlink"/>
            <w:sz w:val="16"/>
            <w:szCs w:val="16"/>
          </w:rPr>
          <w:t>https://www.irishtimes.com/news/world/us/special-election-delivers-trump-the-win-he-desperately-needs-1.3127640</w:t>
        </w:r>
      </w:hyperlink>
      <w:r w:rsidRPr="0004407D">
        <w:rPr>
          <w:rStyle w:val="Style13ptBold"/>
          <w:b w:val="0"/>
          <w:sz w:val="16"/>
          <w:szCs w:val="16"/>
        </w:rPr>
        <w:t>) MAM</w:t>
      </w:r>
    </w:p>
    <w:p w:rsidR="00EB4EB8" w:rsidRDefault="00EB4EB8" w:rsidP="00EB4EB8">
      <w:pPr>
        <w:rPr>
          <w:sz w:val="16"/>
        </w:rPr>
      </w:pPr>
      <w:r w:rsidRPr="00E1756E">
        <w:rPr>
          <w:rStyle w:val="StyleUnderline"/>
          <w:highlight w:val="cyan"/>
        </w:rPr>
        <w:t>The victory of Republican candidate</w:t>
      </w:r>
      <w:r w:rsidRPr="0020446A">
        <w:rPr>
          <w:rStyle w:val="StyleUnderline"/>
        </w:rPr>
        <w:t xml:space="preserve"> Karen </w:t>
      </w:r>
      <w:r w:rsidRPr="00E1756E">
        <w:rPr>
          <w:rStyle w:val="StyleUnderline"/>
          <w:highlight w:val="cyan"/>
        </w:rPr>
        <w:t>Handel in</w:t>
      </w:r>
      <w:r w:rsidRPr="0020446A">
        <w:rPr>
          <w:rStyle w:val="StyleUnderline"/>
        </w:rPr>
        <w:t xml:space="preserve"> last night’s special election </w:t>
      </w:r>
      <w:r w:rsidRPr="00E1756E">
        <w:rPr>
          <w:rStyle w:val="StyleUnderline"/>
          <w:highlight w:val="cyan"/>
        </w:rPr>
        <w:t>in Georgia could not have come at a better time for</w:t>
      </w:r>
      <w:r w:rsidRPr="0020446A">
        <w:rPr>
          <w:rStyle w:val="StyleUnderline"/>
        </w:rPr>
        <w:t xml:space="preserve"> US president Donald </w:t>
      </w:r>
      <w:r w:rsidRPr="00E1756E">
        <w:rPr>
          <w:rStyle w:val="StyleUnderline"/>
          <w:highlight w:val="cyan"/>
        </w:rPr>
        <w:t>Trump.</w:t>
      </w:r>
      <w:r w:rsidRPr="0020446A">
        <w:rPr>
          <w:rStyle w:val="StyleUnderline"/>
        </w:rPr>
        <w:t xml:space="preserve"> </w:t>
      </w:r>
      <w:r w:rsidRPr="00E1756E">
        <w:rPr>
          <w:rStyle w:val="StyleUnderline"/>
          <w:highlight w:val="cyan"/>
        </w:rPr>
        <w:t>Struggling under the weight of a deepening Russian scandal a</w:t>
      </w:r>
      <w:r w:rsidRPr="0020446A">
        <w:rPr>
          <w:rStyle w:val="StyleUnderline"/>
        </w:rPr>
        <w:t xml:space="preserve">nd special counsel investigation, Donald </w:t>
      </w:r>
      <w:r w:rsidRPr="00E1756E">
        <w:rPr>
          <w:rStyle w:val="StyleUnderline"/>
          <w:highlight w:val="cyan"/>
        </w:rPr>
        <w:t>Trump needed a win</w:t>
      </w:r>
      <w:r w:rsidRPr="0020446A">
        <w:rPr>
          <w:rStyle w:val="StyleUnderline"/>
        </w:rPr>
        <w:t>.</w:t>
      </w:r>
      <w:r w:rsidRPr="0020446A">
        <w:rPr>
          <w:sz w:val="16"/>
        </w:rPr>
        <w:t xml:space="preserve"> Karen Handel’s victory delivered it. The 55-year-old Republican beat Democratic hopeful Jon Ossoff, a relative political unknown, in the battle to replace republican Tom Price who was appointed by Trump to the cabinet earlier this year, winning the seat by 53 per cent to 47 per cent. </w:t>
      </w:r>
      <w:r w:rsidRPr="0020446A">
        <w:rPr>
          <w:rStyle w:val="StyleUnderline"/>
        </w:rPr>
        <w:t xml:space="preserve">The election had been closely watched as a barometer of public feeling towards the president. The first round of voting last month had delivered a political earthquake when Jon Ossoff, a 30 year-old former congressional aide and film-maker, came within touching distance of winning the staunchly Republican seat. </w:t>
      </w:r>
      <w:r w:rsidRPr="0020446A">
        <w:rPr>
          <w:sz w:val="16"/>
        </w:rPr>
        <w:t xml:space="preserve">Opinion polls on the eve of Tuesday’s vote showed the Democratic candidate marginally ahead, but ultimately </w:t>
      </w:r>
      <w:r w:rsidRPr="0020446A">
        <w:rPr>
          <w:rStyle w:val="StyleUnderline"/>
        </w:rPr>
        <w:t xml:space="preserve">the </w:t>
      </w:r>
      <w:r w:rsidRPr="00E1756E">
        <w:rPr>
          <w:rStyle w:val="StyleUnderline"/>
          <w:highlight w:val="cyan"/>
        </w:rPr>
        <w:t>Republican party delivered, as Republican voters rallied behind their candidate</w:t>
      </w:r>
      <w:r w:rsidRPr="0020446A">
        <w:rPr>
          <w:rStyle w:val="StyleUnderline"/>
        </w:rPr>
        <w:t>.</w:t>
      </w:r>
      <w:r w:rsidRPr="0020446A">
        <w:rPr>
          <w:sz w:val="16"/>
        </w:rPr>
        <w:t xml:space="preserve"> Donald Trump, who was dining with vice president Mike Pence at the vice president’s residence last night when the results started coming in, was not the only person happy with the result. Senior Republican figures in Congress such as house speaker Paul Ryan and house majority leader Kevin McCarthy will be breathing a sigh of relief. </w:t>
      </w:r>
      <w:r w:rsidRPr="00E1756E">
        <w:rPr>
          <w:rStyle w:val="StyleUnderline"/>
          <w:highlight w:val="cyan"/>
        </w:rPr>
        <w:t xml:space="preserve">The Republican </w:t>
      </w:r>
      <w:r w:rsidRPr="00E1756E">
        <w:rPr>
          <w:rStyle w:val="StyleUnderline"/>
          <w:highlight w:val="cyan"/>
        </w:rPr>
        <w:lastRenderedPageBreak/>
        <w:t>victory in Georgia will help calm Republican nerves as the scandals around President Trump deepens</w:t>
      </w:r>
      <w:r w:rsidRPr="0020446A">
        <w:rPr>
          <w:sz w:val="16"/>
        </w:rPr>
        <w:t>. With mid-term elections looming next year, the pressing question for Republicans is whether support for the President will help or hinder their chances of re-election. Handel’s win has shown that, despite the US president’s historically low ratings, the Trump effect is not impinging on Republicans’ chances at the ballot boxes. Part of this is down to Handel’s campaign. As a well-known figure in her local area, Handel was careful not to align herself to closely with Trump and instead focus on local issues, highlighting, for example, the fact that her opponent lived outside the district. Even as the United States remains gripped and divided by the drama of the Trump presidency, her victory suggests that all politics is still local.</w:t>
      </w:r>
    </w:p>
    <w:p w:rsidR="00A95474" w:rsidRDefault="00A95474" w:rsidP="00A95474">
      <w:pPr>
        <w:pStyle w:val="Heading4"/>
      </w:pPr>
      <w:r>
        <w:t xml:space="preserve">Wins now – </w:t>
      </w:r>
      <w:r w:rsidRPr="00556E26">
        <w:t>Kate's law</w:t>
      </w:r>
    </w:p>
    <w:p w:rsidR="00A95474" w:rsidRDefault="00A95474" w:rsidP="00A95474">
      <w:r w:rsidRPr="00556E26">
        <w:rPr>
          <w:rStyle w:val="Style13ptBold"/>
        </w:rPr>
        <w:t>Antle 7/8</w:t>
      </w:r>
      <w:r>
        <w:t xml:space="preserve"> (</w:t>
      </w:r>
      <w:r w:rsidRPr="00556E26">
        <w:t xml:space="preserve">W. James Antle </w:t>
      </w:r>
      <w:r>
        <w:t>III</w:t>
      </w:r>
      <w:r w:rsidRPr="00556E26">
        <w:t xml:space="preserve">, </w:t>
      </w:r>
      <w:r w:rsidRPr="004B7139">
        <w:t>Washington Examiner's politics editor</w:t>
      </w:r>
      <w:r>
        <w:t>,</w:t>
      </w:r>
      <w:r w:rsidRPr="004B7139">
        <w:t xml:space="preserve"> previously managing editor of the Daily Caller</w:t>
      </w:r>
      <w:r>
        <w:t>,</w:t>
      </w:r>
      <w:r w:rsidRPr="004B7139">
        <w:t xml:space="preserve"> associate editor of the American Spectator and senior writer for the American Conservative</w:t>
      </w:r>
      <w:r>
        <w:t>,</w:t>
      </w:r>
      <w:r w:rsidRPr="004B7139">
        <w:t xml:space="preserve"> </w:t>
      </w:r>
      <w:r w:rsidRPr="00556E26">
        <w:t xml:space="preserve">7-8-2017, "Trump's coming immigration battle with Senate Democrats," Washington Examiner, </w:t>
      </w:r>
      <w:hyperlink r:id="rId19" w:history="1">
        <w:r w:rsidRPr="009E7E39">
          <w:rPr>
            <w:rStyle w:val="Hyperlink"/>
          </w:rPr>
          <w:t>http://www.washingtonexaminer.com/trumps-coming-immigration-battle-with-senate-democrats/article/2627723</w:t>
        </w:r>
      </w:hyperlink>
      <w:r>
        <w:t>) SJP</w:t>
      </w:r>
    </w:p>
    <w:p w:rsidR="00A95474" w:rsidRDefault="00A95474" w:rsidP="00A95474">
      <w:pPr>
        <w:rPr>
          <w:rStyle w:val="StyleUnderline"/>
        </w:rPr>
      </w:pPr>
      <w:r w:rsidRPr="00556E26">
        <w:rPr>
          <w:sz w:val="8"/>
        </w:rPr>
        <w:t xml:space="preserve">President </w:t>
      </w:r>
      <w:r w:rsidRPr="00E1756E">
        <w:rPr>
          <w:rStyle w:val="StyleUnderline"/>
          <w:highlight w:val="cyan"/>
        </w:rPr>
        <w:t>Trump may have a chance to break the legislative logjam</w:t>
      </w:r>
      <w:r w:rsidRPr="00556E26">
        <w:rPr>
          <w:sz w:val="8"/>
        </w:rPr>
        <w:t xml:space="preserve"> behind healthcare </w:t>
      </w:r>
      <w:r w:rsidRPr="00E1756E">
        <w:rPr>
          <w:rStyle w:val="StyleUnderline"/>
          <w:highlight w:val="cyan"/>
        </w:rPr>
        <w:t>with a victory on</w:t>
      </w:r>
      <w:r w:rsidRPr="00832B5F">
        <w:rPr>
          <w:rStyle w:val="StyleUnderline"/>
        </w:rPr>
        <w:t xml:space="preserve"> one of his signature issues: </w:t>
      </w:r>
      <w:r w:rsidRPr="00E1756E">
        <w:rPr>
          <w:rStyle w:val="StyleUnderline"/>
          <w:highlight w:val="cyan"/>
        </w:rPr>
        <w:t>immigration</w:t>
      </w:r>
      <w:r w:rsidRPr="00832B5F">
        <w:rPr>
          <w:rStyle w:val="StyleUnderline"/>
        </w:rPr>
        <w:t>.</w:t>
      </w:r>
      <w:r>
        <w:rPr>
          <w:rStyle w:val="StyleUnderline"/>
        </w:rPr>
        <w:t xml:space="preserve"> </w:t>
      </w:r>
      <w:r w:rsidRPr="00556E26">
        <w:rPr>
          <w:sz w:val="8"/>
        </w:rPr>
        <w:t xml:space="preserve">Buried in a sea of tweets, </w:t>
      </w:r>
      <w:r w:rsidRPr="00832B5F">
        <w:rPr>
          <w:rStyle w:val="StyleUnderline"/>
        </w:rPr>
        <w:t xml:space="preserve">Trump notched a rare bipartisan win in the House when </w:t>
      </w:r>
      <w:r w:rsidRPr="00E1756E">
        <w:rPr>
          <w:rStyle w:val="StyleUnderline"/>
          <w:highlight w:val="cyan"/>
        </w:rPr>
        <w:t>24 Democrats crossed over last week to support Kate's Law</w:t>
      </w:r>
      <w:r w:rsidRPr="00556E26">
        <w:rPr>
          <w:sz w:val="8"/>
        </w:rPr>
        <w:t xml:space="preserve">, a bill </w:t>
      </w:r>
      <w:r w:rsidRPr="00E1756E">
        <w:rPr>
          <w:rStyle w:val="StyleUnderline"/>
          <w:highlight w:val="cyan"/>
        </w:rPr>
        <w:t>toughening penalties for criminals who illegally enter the United States multiple times</w:t>
      </w:r>
      <w:r w:rsidRPr="00832B5F">
        <w:rPr>
          <w:rStyle w:val="StyleUnderline"/>
        </w:rPr>
        <w:t>.</w:t>
      </w:r>
      <w:r w:rsidRPr="00556E26">
        <w:rPr>
          <w:sz w:val="8"/>
        </w:rPr>
        <w:t xml:space="preserve"> The legislation was named after Kate Steinle, a young woman murdered by an illegal immigrant who had been deported five times. Now both it and another bill from House Judiciary Committee Chairman Bob Goodlatte, R-Va., cutting off certain federal grants to sanctuary cities — local governments that don't fully cooperate with immigration enforcement — head to the Senate. </w:t>
      </w:r>
      <w:r w:rsidRPr="00E1756E">
        <w:rPr>
          <w:rStyle w:val="StyleUnderline"/>
          <w:highlight w:val="cyan"/>
        </w:rPr>
        <w:t>Trump highlighted both bills</w:t>
      </w:r>
      <w:r w:rsidRPr="00556E26">
        <w:rPr>
          <w:rStyle w:val="StyleUnderline"/>
        </w:rPr>
        <w:t xml:space="preserve"> in his pre-Fourth of July weekly radio address</w:t>
      </w:r>
      <w:r w:rsidRPr="00556E26">
        <w:rPr>
          <w:sz w:val="8"/>
        </w:rPr>
        <w:t xml:space="preserve">, calling on "members of both parties to stand united with victims to stop these terrible and senseless crimes from ever happening in the first place" and implicitly challenging red-state Democratic senators who might be tempted to join in a filibuster of either one. "This legislation presents a simple choice: Either vote to save and protect American lives, or vote to shield and comfort criminal aliens who threaten innocent lives — and they've been shielded too long," Trump said. That would make for a tough campaign ad against any of the ten Democratic senators running for re-election in 2018 in states Trump carried last year. The president needs eight of them to break any attempted filibuster, assuming no Republican defections. Perhaps mindful of this, House </w:t>
      </w:r>
      <w:r w:rsidRPr="00E1756E">
        <w:rPr>
          <w:rStyle w:val="StyleUnderline"/>
          <w:highlight w:val="cyan"/>
        </w:rPr>
        <w:t>Democratic leaders didn't whip hard</w:t>
      </w:r>
      <w:r w:rsidRPr="00556E26">
        <w:rPr>
          <w:rStyle w:val="StyleUnderline"/>
        </w:rPr>
        <w:t xml:space="preserve"> against Kate's Law</w:t>
      </w:r>
      <w:r w:rsidRPr="00556E26">
        <w:rPr>
          <w:sz w:val="8"/>
        </w:rPr>
        <w:t xml:space="preserve">. House Minority Leader Steny Hoyer, D-Md., initially told reporters he was "advising members to look at it carefully and see what their conclusion is." Democratic leaders took a stronger stance against the crackdown on sanctuary cities, losing only three of their members. Seven Republicans voted against that bill. Both bills are nevertheless wedge issues that could be used either to fracture the Democratic caucus or give fodder to Republican challengers next year. At the very least, </w:t>
      </w:r>
      <w:r w:rsidRPr="00E1756E">
        <w:rPr>
          <w:rStyle w:val="StyleUnderline"/>
          <w:highlight w:val="cyan"/>
        </w:rPr>
        <w:t>the pair of bills</w:t>
      </w:r>
      <w:r w:rsidRPr="00556E26">
        <w:rPr>
          <w:sz w:val="8"/>
        </w:rPr>
        <w:t xml:space="preserve"> could force Democrats to take a tough vote ahead of the midterm elections. They </w:t>
      </w:r>
      <w:r w:rsidRPr="00E1756E">
        <w:rPr>
          <w:rStyle w:val="StyleUnderline"/>
          <w:highlight w:val="cyan"/>
        </w:rPr>
        <w:t>are</w:t>
      </w:r>
      <w:r w:rsidRPr="00556E26">
        <w:rPr>
          <w:rStyle w:val="StyleUnderline"/>
        </w:rPr>
        <w:t xml:space="preserve"> also </w:t>
      </w:r>
      <w:r w:rsidRPr="00E1756E">
        <w:rPr>
          <w:rStyle w:val="StyleUnderline"/>
          <w:highlight w:val="cyan"/>
        </w:rPr>
        <w:t>an opportunity for Republicans to put some legislative wins on the board</w:t>
      </w:r>
      <w:r w:rsidRPr="00556E26">
        <w:rPr>
          <w:rStyle w:val="StyleUnderline"/>
        </w:rPr>
        <w:t>.</w:t>
      </w:r>
    </w:p>
    <w:p w:rsidR="00A95474" w:rsidRPr="0020446A" w:rsidRDefault="00A95474" w:rsidP="00EB4EB8">
      <w:pPr>
        <w:rPr>
          <w:sz w:val="16"/>
        </w:rPr>
      </w:pPr>
    </w:p>
    <w:p w:rsidR="00EB4EB8" w:rsidRDefault="00EB4EB8" w:rsidP="00EB4EB8">
      <w:pPr>
        <w:pStyle w:val="Heading3"/>
      </w:pPr>
      <w:r>
        <w:lastRenderedPageBreak/>
        <w:t>No Link - Bipartisanship</w:t>
      </w:r>
    </w:p>
    <w:p w:rsidR="00EB4EB8" w:rsidRDefault="00EB4EB8" w:rsidP="00EB4EB8">
      <w:pPr>
        <w:pStyle w:val="Heading4"/>
      </w:pPr>
      <w:r>
        <w:t>Bipartisanship down now – healthcare</w:t>
      </w:r>
    </w:p>
    <w:p w:rsidR="00EB4EB8" w:rsidRPr="0037253C" w:rsidRDefault="00EB4EB8" w:rsidP="00EB4EB8">
      <w:pPr>
        <w:rPr>
          <w:rStyle w:val="Style13ptBold"/>
          <w:b w:val="0"/>
          <w:sz w:val="16"/>
          <w:szCs w:val="16"/>
        </w:rPr>
      </w:pPr>
      <w:r>
        <w:rPr>
          <w:rStyle w:val="Style13ptBold"/>
        </w:rPr>
        <w:t xml:space="preserve">Bernstein 6/29 </w:t>
      </w:r>
      <w:r>
        <w:rPr>
          <w:rStyle w:val="Style13ptBold"/>
          <w:b w:val="0"/>
          <w:sz w:val="16"/>
          <w:szCs w:val="16"/>
        </w:rPr>
        <w:t xml:space="preserve">(Jonathan, Bloomberg journalist, 6/29/17, Bipartisanship Dies on the Hill of Obamacare, </w:t>
      </w:r>
      <w:hyperlink r:id="rId20" w:history="1">
        <w:r w:rsidRPr="0083518F">
          <w:rPr>
            <w:rStyle w:val="Hyperlink"/>
            <w:sz w:val="16"/>
            <w:szCs w:val="16"/>
          </w:rPr>
          <w:t>https://www.bloomberg.com/view/articles/2017-06-29/bipartisanship-dies-on-the-hill-of-obamacare</w:t>
        </w:r>
      </w:hyperlink>
      <w:r>
        <w:rPr>
          <w:rStyle w:val="Style13ptBold"/>
          <w:b w:val="0"/>
          <w:sz w:val="16"/>
          <w:szCs w:val="16"/>
        </w:rPr>
        <w:t>) MAM</w:t>
      </w:r>
    </w:p>
    <w:p w:rsidR="00EB4EB8" w:rsidRDefault="00EB4EB8" w:rsidP="00EB4EB8">
      <w:r w:rsidRPr="00E1756E">
        <w:rPr>
          <w:rStyle w:val="StyleUnderline"/>
          <w:highlight w:val="cyan"/>
        </w:rPr>
        <w:t xml:space="preserve">The split between the Affordable Care Act and Obamacare gave Republican leaders </w:t>
      </w:r>
      <w:r w:rsidRPr="00DC5621">
        <w:rPr>
          <w:rStyle w:val="StyleUnderline"/>
        </w:rPr>
        <w:t xml:space="preserve">a large opportunity: They were in </w:t>
      </w:r>
      <w:r w:rsidRPr="00E1756E">
        <w:rPr>
          <w:rStyle w:val="StyleUnderline"/>
          <w:highlight w:val="cyan"/>
        </w:rPr>
        <w:t>a perfect</w:t>
      </w:r>
      <w:r w:rsidRPr="00DC5621">
        <w:rPr>
          <w:rStyle w:val="StyleUnderline"/>
        </w:rPr>
        <w:t xml:space="preserve"> position </w:t>
      </w:r>
      <w:r w:rsidRPr="00E1756E">
        <w:rPr>
          <w:rStyle w:val="StyleUnderline"/>
          <w:highlight w:val="cyan"/>
        </w:rPr>
        <w:t>to define Obamacare however they liked, and most Republicans</w:t>
      </w:r>
      <w:r>
        <w:t xml:space="preserve"> (except for a handful of true ideologues and a perhaps larger handful of contrarians) </w:t>
      </w:r>
      <w:r w:rsidRPr="00E1756E">
        <w:rPr>
          <w:rStyle w:val="StyleUnderline"/>
          <w:highlight w:val="cyan"/>
        </w:rPr>
        <w:t>would go along</w:t>
      </w:r>
      <w:r w:rsidRPr="00DC5621">
        <w:rPr>
          <w:rStyle w:val="StyleUnderline"/>
        </w:rPr>
        <w:t>.</w:t>
      </w:r>
      <w:r>
        <w:t xml:space="preserve"> That's pretty much what happened, but instead of defining it in a way that made it easy to reach 218 votes in the House and 50 plus the vice president in the Senate, </w:t>
      </w:r>
      <w:r w:rsidRPr="00DC5621">
        <w:rPr>
          <w:rStyle w:val="StyleUnderline"/>
        </w:rPr>
        <w:t xml:space="preserve">Paul </w:t>
      </w:r>
      <w:r w:rsidRPr="00E1756E">
        <w:rPr>
          <w:rStyle w:val="StyleUnderline"/>
          <w:highlight w:val="cyan"/>
        </w:rPr>
        <w:t>Ryan and</w:t>
      </w:r>
      <w:r w:rsidRPr="00DC5621">
        <w:rPr>
          <w:rStyle w:val="StyleUnderline"/>
        </w:rPr>
        <w:t xml:space="preserve"> Mitch </w:t>
      </w:r>
      <w:r w:rsidRPr="00E1756E">
        <w:rPr>
          <w:rStyle w:val="StyleUnderline"/>
          <w:highlight w:val="cyan"/>
        </w:rPr>
        <w:t>McConnell defined repealing Obamacare as slashing Medicaid</w:t>
      </w:r>
      <w:r w:rsidRPr="00DC5621">
        <w:rPr>
          <w:rStyle w:val="StyleUnderline"/>
        </w:rPr>
        <w:t>,</w:t>
      </w:r>
      <w:r>
        <w:t xml:space="preserve"> which is a very difficult sell to even Republican members of Congress. The funny thing is, they probably still could go back to the drawing board if they wanted to and entirely redefine Obamacare again, but at least so far they don't seem interested. </w:t>
      </w:r>
      <w:r w:rsidRPr="00E1756E">
        <w:rPr>
          <w:rStyle w:val="StyleUnderline"/>
          <w:highlight w:val="cyan"/>
        </w:rPr>
        <w:t xml:space="preserve">There's just no way that repealing and replacing Obamacare can be bipartisan. </w:t>
      </w:r>
      <w:r w:rsidRPr="00DC5621">
        <w:rPr>
          <w:rStyle w:val="StyleUnderline"/>
        </w:rPr>
        <w:t xml:space="preserve">So until and unless Republicans give up that goal, </w:t>
      </w:r>
      <w:r w:rsidRPr="00E1756E">
        <w:rPr>
          <w:rStyle w:val="StyleUnderline"/>
          <w:highlight w:val="cyan"/>
        </w:rPr>
        <w:t>they're not going to even try to work with Democrats</w:t>
      </w:r>
      <w:r>
        <w:t>.</w:t>
      </w:r>
    </w:p>
    <w:p w:rsidR="00EB4EB8" w:rsidRDefault="00EB4EB8" w:rsidP="00EB4EB8">
      <w:pPr>
        <w:pStyle w:val="Heading4"/>
      </w:pPr>
      <w:r>
        <w:t>Partisanship up now – Trump divided</w:t>
      </w:r>
    </w:p>
    <w:p w:rsidR="00EB4EB8" w:rsidRPr="00FE5D89" w:rsidRDefault="00EB4EB8" w:rsidP="00EB4EB8">
      <w:pPr>
        <w:rPr>
          <w:rStyle w:val="Style13ptBold"/>
          <w:b w:val="0"/>
        </w:rPr>
      </w:pPr>
      <w:r>
        <w:rPr>
          <w:rStyle w:val="Style13ptBold"/>
        </w:rPr>
        <w:t xml:space="preserve">Greenwood 7/4 </w:t>
      </w:r>
      <w:r w:rsidRPr="00FE5D89">
        <w:rPr>
          <w:rStyle w:val="Style13ptBold"/>
          <w:b w:val="0"/>
          <w:sz w:val="16"/>
          <w:szCs w:val="16"/>
        </w:rPr>
        <w:t xml:space="preserve">(Max, reporter, 7-4-2017, Poll: Americans say partisan tensions worse under Trump, </w:t>
      </w:r>
      <w:hyperlink r:id="rId21" w:history="1">
        <w:r w:rsidRPr="00FE5D89">
          <w:rPr>
            <w:rStyle w:val="Hyperlink"/>
            <w:sz w:val="16"/>
            <w:szCs w:val="16"/>
          </w:rPr>
          <w:t>https://origin-nyi.thehill.com/homenews/administration/340598-americans-say-partisan-tensions-worse-under-trump-poll</w:t>
        </w:r>
      </w:hyperlink>
      <w:r w:rsidRPr="00FE5D89">
        <w:rPr>
          <w:rStyle w:val="Style13ptBold"/>
          <w:b w:val="0"/>
          <w:sz w:val="16"/>
          <w:szCs w:val="16"/>
        </w:rPr>
        <w:t>) MAM</w:t>
      </w:r>
    </w:p>
    <w:p w:rsidR="00EB4EB8" w:rsidRPr="00E16347" w:rsidRDefault="00EB4EB8" w:rsidP="00EB4EB8">
      <w:pPr>
        <w:rPr>
          <w:sz w:val="16"/>
        </w:rPr>
      </w:pPr>
      <w:r w:rsidRPr="00085361">
        <w:rPr>
          <w:sz w:val="16"/>
        </w:rPr>
        <w:t xml:space="preserve">More than </w:t>
      </w:r>
      <w:r w:rsidRPr="00E1756E">
        <w:rPr>
          <w:rStyle w:val="StyleUnderline"/>
          <w:highlight w:val="cyan"/>
        </w:rPr>
        <w:t>two-thirds of Americans think the partisan divide</w:t>
      </w:r>
      <w:r w:rsidRPr="00FE5D89">
        <w:rPr>
          <w:rStyle w:val="StyleUnderline"/>
        </w:rPr>
        <w:t xml:space="preserve"> in the country </w:t>
      </w:r>
      <w:r w:rsidRPr="00E1756E">
        <w:rPr>
          <w:rStyle w:val="StyleUnderline"/>
          <w:highlight w:val="cyan"/>
        </w:rPr>
        <w:t>has worsened since</w:t>
      </w:r>
      <w:r w:rsidRPr="00FE5D89">
        <w:rPr>
          <w:rStyle w:val="StyleUnderline"/>
        </w:rPr>
        <w:t xml:space="preserve"> President </w:t>
      </w:r>
      <w:r w:rsidRPr="00E1756E">
        <w:rPr>
          <w:rStyle w:val="StyleUnderline"/>
          <w:highlight w:val="cyan"/>
        </w:rPr>
        <w:t>Trump was elected</w:t>
      </w:r>
      <w:r w:rsidRPr="00085361">
        <w:rPr>
          <w:sz w:val="16"/>
        </w:rPr>
        <w:t xml:space="preserve">, according to a new NPR/PBS Marist College poll. Seventy percent of respondents said that </w:t>
      </w:r>
      <w:r w:rsidRPr="00E1756E">
        <w:rPr>
          <w:rStyle w:val="StyleUnderline"/>
          <w:highlight w:val="cyan"/>
        </w:rPr>
        <w:t>tensions between Democrats and Republicans have deteriorated</w:t>
      </w:r>
      <w:r w:rsidRPr="00FE5D89">
        <w:rPr>
          <w:rStyle w:val="StyleUnderline"/>
        </w:rPr>
        <w:t xml:space="preserve"> further </w:t>
      </w:r>
      <w:r w:rsidRPr="00E1756E">
        <w:rPr>
          <w:rStyle w:val="StyleUnderline"/>
          <w:highlight w:val="cyan"/>
        </w:rPr>
        <w:t>under the Trump administration</w:t>
      </w:r>
      <w:r w:rsidRPr="00FE5D89">
        <w:rPr>
          <w:rStyle w:val="StyleUnderline"/>
        </w:rPr>
        <w:t>.</w:t>
      </w:r>
      <w:r w:rsidRPr="00085361">
        <w:rPr>
          <w:sz w:val="16"/>
        </w:rPr>
        <w:t xml:space="preserve"> Twenty percent said they have remained about the same, and only 6 percent said that partisan tensions have improved, the poll released late Monday found. By comparison, 35 percent of Americans said they thought partisan tensions worsened after former President Obama was elected in 2008. While respondents who identified as Democrats were most likely to say that the divide has grown since Trump's election — at 81 percent — the sentiment was strong across party lines. Nearly two-thirds, 65 percent, of Republicans said they think partisan strain has gotten worse, and 70 percent of independents said the same. Trump has called for unity in the wake of a bitter and controversy-ridden presidential race against Democrat Hillary Clinton. </w:t>
      </w:r>
      <w:r w:rsidRPr="00FE5D89">
        <w:rPr>
          <w:rStyle w:val="StyleUnderline"/>
        </w:rPr>
        <w:t xml:space="preserve">But </w:t>
      </w:r>
      <w:r w:rsidRPr="00E1756E">
        <w:rPr>
          <w:rStyle w:val="StyleUnderline"/>
          <w:highlight w:val="cyan"/>
        </w:rPr>
        <w:t>Republicans and Democrats in Congress have clashed over a bevy of issues</w:t>
      </w:r>
      <w:r w:rsidRPr="00FE5D89">
        <w:rPr>
          <w:rStyle w:val="StyleUnderline"/>
        </w:rPr>
        <w:t xml:space="preserve"> since Trump took office, </w:t>
      </w:r>
      <w:r w:rsidRPr="00E1756E">
        <w:rPr>
          <w:rStyle w:val="StyleUnderline"/>
          <w:highlight w:val="cyan"/>
        </w:rPr>
        <w:t>including immigration, climate change and healthcare</w:t>
      </w:r>
      <w:r w:rsidRPr="00FE5D89">
        <w:rPr>
          <w:rStyle w:val="StyleUnderline"/>
        </w:rPr>
        <w:t>, which has been the subject of intense debate for months, as GOP members of Congress push forward with efforts to repeal and replace ObamaCare.</w:t>
      </w:r>
      <w:r w:rsidRPr="00085361">
        <w:rPr>
          <w:sz w:val="16"/>
        </w:rPr>
        <w:t xml:space="preserve"> Also at issue is the ongoing investigations into Russian election meddling and possible collusion between the Trump campaign and Russia. Democrats and many Republican lawmakers have vowed to get to the bottom of the Kremlin's role in the 2016 election. </w:t>
      </w:r>
      <w:r w:rsidRPr="00FE5D89">
        <w:rPr>
          <w:rStyle w:val="StyleUnderline"/>
        </w:rPr>
        <w:t xml:space="preserve">But </w:t>
      </w:r>
      <w:r w:rsidRPr="00E1756E">
        <w:rPr>
          <w:rStyle w:val="StyleUnderline"/>
          <w:highlight w:val="cyan"/>
        </w:rPr>
        <w:t>Trump has slammed the probes as a "witch hunt" and an affront on his presidency by Democrats upset</w:t>
      </w:r>
      <w:r w:rsidRPr="00FE5D89">
        <w:rPr>
          <w:rStyle w:val="StyleUnderline"/>
        </w:rPr>
        <w:t xml:space="preserve"> about his electoral victory in Novembe</w:t>
      </w:r>
      <w:r w:rsidRPr="00085361">
        <w:rPr>
          <w:sz w:val="16"/>
        </w:rPr>
        <w:t xml:space="preserve">r. Six in 10 Americans trust the intelligence community, though the numbers are higher among Democrats than Republicans, at 72 percent and 59 percent, respectively. Amid Trump's ongoing war with the press, the survey finds </w:t>
      </w:r>
      <w:r w:rsidRPr="00FE5D89">
        <w:rPr>
          <w:rStyle w:val="StyleUnderline"/>
        </w:rPr>
        <w:t xml:space="preserve">more Americans have faith in the White House (37 percent) than the media (30 percent) or Congress (29 percent). Those numbers are sharply divided among partisan lines, with 56 percent of Democrats but only 9 percent of Republicans expressing confidence in the press. </w:t>
      </w:r>
      <w:r w:rsidRPr="00085361">
        <w:rPr>
          <w:sz w:val="16"/>
        </w:rPr>
        <w:t>The NPR/PBS Marist survey was conducted from June 21 to 25; it has a margin of error of plus or minus 3.1 percent</w:t>
      </w:r>
    </w:p>
    <w:p w:rsidR="00EB4EB8" w:rsidRPr="00B047FB" w:rsidRDefault="00EB4EB8" w:rsidP="00EB4EB8">
      <w:pPr>
        <w:pStyle w:val="Heading3"/>
      </w:pPr>
      <w:r>
        <w:lastRenderedPageBreak/>
        <w:t xml:space="preserve">Link turn </w:t>
      </w:r>
    </w:p>
    <w:p w:rsidR="00EB4EB8" w:rsidRPr="00BE1905" w:rsidRDefault="00EB4EB8" w:rsidP="00EB4EB8">
      <w:pPr>
        <w:pStyle w:val="Heading4"/>
        <w:rPr>
          <w:rStyle w:val="Style13ptBold"/>
          <w:b/>
        </w:rPr>
      </w:pPr>
      <w:r>
        <w:rPr>
          <w:rStyle w:val="Style13ptBold"/>
          <w:b/>
        </w:rPr>
        <w:t>Dem interest groups oppose federal education controls - teachers</w:t>
      </w:r>
    </w:p>
    <w:p w:rsidR="00EB4EB8" w:rsidRDefault="00EB4EB8" w:rsidP="00EB4EB8">
      <w:r w:rsidRPr="00827552">
        <w:rPr>
          <w:rStyle w:val="Style13ptBold"/>
        </w:rPr>
        <w:t>Mann 16</w:t>
      </w:r>
      <w:r>
        <w:t xml:space="preserve"> (</w:t>
      </w:r>
      <w:r w:rsidRPr="00827552">
        <w:t>Elizabeth</w:t>
      </w:r>
      <w:r>
        <w:t>,</w:t>
      </w:r>
      <w:r w:rsidRPr="00F5667F">
        <w:t xml:space="preserve"> Fellow in the Brown Center on Edu</w:t>
      </w:r>
      <w:r>
        <w:t xml:space="preserve"> Policy at Brookings</w:t>
      </w:r>
      <w:r w:rsidRPr="00F5667F">
        <w:t xml:space="preserve"> </w:t>
      </w:r>
      <w:r>
        <w:t>who</w:t>
      </w:r>
      <w:r w:rsidRPr="00F5667F">
        <w:t xml:space="preserve"> studies the politics of education</w:t>
      </w:r>
      <w:r>
        <w:t xml:space="preserve"> and</w:t>
      </w:r>
      <w:r w:rsidRPr="00F5667F">
        <w:t xml:space="preserve"> how federal-state relationships shape education policy</w:t>
      </w:r>
      <w:r>
        <w:t>,</w:t>
      </w:r>
      <w:r w:rsidRPr="00827552">
        <w:t xml:space="preserve"> 9-21-2016, "Major Democratic constituencies diverge on education policy, create tough choices for Clinton," Brookings, </w:t>
      </w:r>
      <w:hyperlink r:id="rId22" w:history="1">
        <w:r w:rsidRPr="002F25AF">
          <w:rPr>
            <w:rStyle w:val="Hyperlink"/>
          </w:rPr>
          <w:t>https://www.brookings.edu/blog/brown-center-chalkboard/2016/09/21/major-democratic-constituencies-diverge-on-education-policy-create-tough-choices-for-clinton/</w:t>
        </w:r>
      </w:hyperlink>
      <w:r>
        <w:t>) SJP</w:t>
      </w:r>
    </w:p>
    <w:p w:rsidR="00EB4EB8" w:rsidRDefault="00EB4EB8" w:rsidP="00EB4EB8">
      <w:pPr>
        <w:rPr>
          <w:rStyle w:val="StyleUnderline"/>
        </w:rPr>
      </w:pPr>
      <w:r w:rsidRPr="00BE1905">
        <w:rPr>
          <w:sz w:val="8"/>
        </w:rPr>
        <w:t xml:space="preserve">In contrast, </w:t>
      </w:r>
      <w:r w:rsidRPr="00E1756E">
        <w:rPr>
          <w:rStyle w:val="StyleUnderline"/>
          <w:highlight w:val="cyan"/>
        </w:rPr>
        <w:t>teachers unions are vocal supporters of state and local control</w:t>
      </w:r>
      <w:r w:rsidRPr="00827552">
        <w:rPr>
          <w:rStyle w:val="StyleUnderline"/>
        </w:rPr>
        <w:t>. Leaders of the NEA and AFT chafed under the Obama administration’s accountability requirements</w:t>
      </w:r>
      <w:r w:rsidRPr="00BE1905">
        <w:rPr>
          <w:sz w:val="8"/>
        </w:rPr>
        <w:t xml:space="preserve"> under both the Race to the Top and NCLB waiver programs, and this criticism has extended to many of King’s proposed ESSA regulations. While LCCHR supports King’s proposed accountability and SNS regulations, union leaders disagree. Regarding the SNS proposed rules released in August, Randi Weingarten, president of the AFT, characterized the rules as an “unfunded mandate from Washington</w:t>
      </w:r>
      <w:r w:rsidRPr="00BE1905">
        <w:rPr>
          <w:rStyle w:val="StyleUnderline"/>
        </w:rPr>
        <w:t xml:space="preserve">.” </w:t>
      </w:r>
      <w:r w:rsidRPr="00E1756E">
        <w:rPr>
          <w:rStyle w:val="StyleUnderline"/>
          <w:highlight w:val="cyan"/>
        </w:rPr>
        <w:t>In their comments on the D</w:t>
      </w:r>
      <w:r w:rsidRPr="00BE1905">
        <w:rPr>
          <w:rStyle w:val="StyleUnderline"/>
        </w:rPr>
        <w:t xml:space="preserve">epartment </w:t>
      </w:r>
      <w:r w:rsidRPr="00E1756E">
        <w:rPr>
          <w:rStyle w:val="StyleUnderline"/>
          <w:highlight w:val="cyan"/>
        </w:rPr>
        <w:t>o</w:t>
      </w:r>
      <w:r w:rsidRPr="00BE1905">
        <w:rPr>
          <w:rStyle w:val="StyleUnderline"/>
        </w:rPr>
        <w:t xml:space="preserve">f </w:t>
      </w:r>
      <w:r w:rsidRPr="00E1756E">
        <w:rPr>
          <w:rStyle w:val="StyleUnderline"/>
          <w:highlight w:val="cyan"/>
        </w:rPr>
        <w:t>E</w:t>
      </w:r>
      <w:r w:rsidRPr="00BE1905">
        <w:rPr>
          <w:rStyle w:val="StyleUnderline"/>
        </w:rPr>
        <w:t>ducation</w:t>
      </w:r>
      <w:r w:rsidRPr="00E1756E">
        <w:rPr>
          <w:rStyle w:val="StyleUnderline"/>
          <w:highlight w:val="cyan"/>
        </w:rPr>
        <w:t>’s</w:t>
      </w:r>
      <w:r w:rsidRPr="00BE1905">
        <w:rPr>
          <w:rStyle w:val="StyleUnderline"/>
        </w:rPr>
        <w:t xml:space="preserve"> </w:t>
      </w:r>
      <w:r w:rsidRPr="00E1756E">
        <w:rPr>
          <w:rStyle w:val="StyleUnderline"/>
          <w:highlight w:val="cyan"/>
        </w:rPr>
        <w:t>proposed regulations on accountability and state plans, the NEA argues that the Department “missed the mark</w:t>
      </w:r>
      <w:r w:rsidRPr="00BE1905">
        <w:rPr>
          <w:sz w:val="8"/>
        </w:rPr>
        <w:t xml:space="preserve">.” Overall, during the ESSA implementation debates, </w:t>
      </w:r>
      <w:r w:rsidRPr="00E1756E">
        <w:rPr>
          <w:rStyle w:val="StyleUnderline"/>
          <w:highlight w:val="cyan"/>
        </w:rPr>
        <w:t>union leaders have in fact often made the same case as Republicans</w:t>
      </w:r>
      <w:r w:rsidRPr="00BE1905">
        <w:rPr>
          <w:rStyle w:val="StyleUnderline"/>
        </w:rPr>
        <w:t xml:space="preserve"> in Congress, such as Sen. Lamar Alexander, in </w:t>
      </w:r>
      <w:r w:rsidRPr="00E1756E">
        <w:rPr>
          <w:rStyle w:val="StyleUnderline"/>
          <w:highlight w:val="cyan"/>
        </w:rPr>
        <w:t>arguing for less federal regulation</w:t>
      </w:r>
      <w:r w:rsidRPr="00BE1905">
        <w:rPr>
          <w:rStyle w:val="StyleUnderline"/>
        </w:rPr>
        <w:t>.</w:t>
      </w:r>
    </w:p>
    <w:p w:rsidR="00EB4EB8" w:rsidRDefault="00EB4EB8" w:rsidP="00EB4EB8">
      <w:pPr>
        <w:pStyle w:val="Heading3"/>
      </w:pPr>
      <w:r>
        <w:lastRenderedPageBreak/>
        <w:t xml:space="preserve">Thumpers </w:t>
      </w:r>
    </w:p>
    <w:p w:rsidR="00EB4EB8" w:rsidRPr="009D3859" w:rsidRDefault="00EB4EB8" w:rsidP="00EB4EB8">
      <w:pPr>
        <w:pStyle w:val="Heading4"/>
        <w:rPr>
          <w:rStyle w:val="Style13ptBold"/>
          <w:b/>
        </w:rPr>
      </w:pPr>
      <w:r w:rsidRPr="009D3859">
        <w:rPr>
          <w:rStyle w:val="Style13ptBold"/>
          <w:b/>
        </w:rPr>
        <w:t>Healthcare thumps</w:t>
      </w:r>
    </w:p>
    <w:p w:rsidR="00EB4EB8" w:rsidRPr="00DC5621" w:rsidRDefault="00EB4EB8" w:rsidP="00EB4EB8">
      <w:pPr>
        <w:rPr>
          <w:rStyle w:val="Style13ptBold"/>
          <w:b w:val="0"/>
        </w:rPr>
      </w:pPr>
      <w:r>
        <w:rPr>
          <w:rStyle w:val="Style13ptBold"/>
        </w:rPr>
        <w:t xml:space="preserve">Lizza 6/27 </w:t>
      </w:r>
      <w:r w:rsidRPr="00DC5621">
        <w:rPr>
          <w:rStyle w:val="Style13ptBold"/>
          <w:b w:val="0"/>
          <w:sz w:val="16"/>
          <w:szCs w:val="16"/>
        </w:rPr>
        <w:t xml:space="preserve">(Ryan, Washington correspondent for The New Yorker, 6/27/2017, "The Entire Trump Agenda Is at a Tipping Point," </w:t>
      </w:r>
      <w:hyperlink r:id="rId23" w:history="1">
        <w:r w:rsidRPr="00DC5621">
          <w:rPr>
            <w:rStyle w:val="Hyperlink"/>
            <w:sz w:val="16"/>
            <w:szCs w:val="16"/>
          </w:rPr>
          <w:t>http://www.newyorker.com/news/ryan-lizza/the-entire-trump-agenda-is-at-a-tipping-point</w:t>
        </w:r>
      </w:hyperlink>
      <w:r w:rsidRPr="00DC5621">
        <w:rPr>
          <w:rStyle w:val="Style13ptBold"/>
          <w:b w:val="0"/>
          <w:sz w:val="16"/>
          <w:szCs w:val="16"/>
        </w:rPr>
        <w:t>) MAM</w:t>
      </w:r>
    </w:p>
    <w:p w:rsidR="00EB4EB8" w:rsidRDefault="00EB4EB8" w:rsidP="00EB4EB8">
      <w:pPr>
        <w:rPr>
          <w:rStyle w:val="StyleUnderline"/>
        </w:rPr>
      </w:pPr>
      <w:r w:rsidRPr="00E1756E">
        <w:rPr>
          <w:rStyle w:val="StyleUnderline"/>
          <w:highlight w:val="cyan"/>
        </w:rPr>
        <w:t>The G.O.P. has adopted a major</w:t>
      </w:r>
      <w:r w:rsidRPr="00DC5621">
        <w:rPr>
          <w:rStyle w:val="StyleUnderline"/>
        </w:rPr>
        <w:t>—even radical—</w:t>
      </w:r>
      <w:r w:rsidRPr="00E1756E">
        <w:rPr>
          <w:rStyle w:val="StyleUnderline"/>
          <w:highlight w:val="cyan"/>
        </w:rPr>
        <w:t>agenda</w:t>
      </w:r>
      <w:r w:rsidRPr="00DC5621">
        <w:rPr>
          <w:sz w:val="16"/>
        </w:rPr>
        <w:t xml:space="preserve">: transforming a massive sector of the economy, slashing taxes and rewriting the entire tax code, passing a budget that would dramatically reduce the size of government, and, in the middle of all of that, raising the debt limit. They have a plan to accomplish almost all of it before the end of the year, with minimal transparency, and without relying on a single Democratic vote. </w:t>
      </w:r>
      <w:r w:rsidRPr="00E1756E">
        <w:rPr>
          <w:rStyle w:val="StyleUnderline"/>
          <w:highlight w:val="cyan"/>
        </w:rPr>
        <w:t>But if health-care reform goes down this summer, the rest of the plan may sink with it.</w:t>
      </w:r>
      <w:r w:rsidRPr="00DC5621">
        <w:rPr>
          <w:sz w:val="16"/>
        </w:rPr>
        <w:t xml:space="preserve"> For obscure parliamentary reasons, </w:t>
      </w:r>
      <w:r w:rsidRPr="00E1756E">
        <w:rPr>
          <w:rStyle w:val="StyleUnderline"/>
          <w:highlight w:val="cyan"/>
        </w:rPr>
        <w:t>Republicans can’t move on with the rest of their wish list until they pass the health-care bill.</w:t>
      </w:r>
      <w:r w:rsidRPr="00DC5621">
        <w:rPr>
          <w:sz w:val="16"/>
        </w:rPr>
        <w:t xml:space="preserve"> And those prospects are not looking good. On Tuesday, Mike Lee, of Utah, became the fifth Republican senator to say that he would vote against even bringing the health-care bill up for debate. Senate Majority Leader Mitch McConnell, who announced, also on Tuesday, that </w:t>
      </w:r>
      <w:r w:rsidRPr="00DC5621">
        <w:rPr>
          <w:rStyle w:val="StyleUnderline"/>
        </w:rPr>
        <w:t xml:space="preserve">he will delay the vote until after the July 4th recess, may yet broker a deal on health care, but </w:t>
      </w:r>
      <w:r w:rsidRPr="00E1756E">
        <w:rPr>
          <w:rStyle w:val="StyleUnderline"/>
          <w:highlight w:val="cyan"/>
        </w:rPr>
        <w:t>if he fails to do so the legislative impact for Trump could be calamitous.</w:t>
      </w:r>
    </w:p>
    <w:p w:rsidR="00A95474" w:rsidRDefault="00A95474" w:rsidP="00A95474">
      <w:pPr>
        <w:pStyle w:val="Heading4"/>
      </w:pPr>
      <w:r w:rsidRPr="009B711B">
        <w:t>Health care compromise coming</w:t>
      </w:r>
    </w:p>
    <w:p w:rsidR="00A95474" w:rsidRPr="003E562C" w:rsidRDefault="00A95474" w:rsidP="00A95474">
      <w:r w:rsidRPr="00937509">
        <w:rPr>
          <w:rStyle w:val="Style13ptBold"/>
        </w:rPr>
        <w:t>Pear and Kaplan 6/28</w:t>
      </w:r>
      <w:r w:rsidRPr="003E562C">
        <w:t xml:space="preserve"> </w:t>
      </w:r>
      <w:r>
        <w:t>(</w:t>
      </w:r>
      <w:r w:rsidRPr="003E562C">
        <w:t>Robert</w:t>
      </w:r>
      <w:r>
        <w:t>, Washington correspondent for the</w:t>
      </w:r>
      <w:r w:rsidRPr="00937509">
        <w:t xml:space="preserve"> </w:t>
      </w:r>
      <w:r>
        <w:t>NYT,</w:t>
      </w:r>
      <w:r w:rsidRPr="00937509">
        <w:t xml:space="preserve"> </w:t>
      </w:r>
      <w:r>
        <w:t xml:space="preserve">and </w:t>
      </w:r>
      <w:r w:rsidRPr="003E562C">
        <w:t>Thomas</w:t>
      </w:r>
      <w:r>
        <w:t xml:space="preserve">, </w:t>
      </w:r>
      <w:r w:rsidRPr="00937509">
        <w:t xml:space="preserve">Congressional correspondent for The </w:t>
      </w:r>
      <w:r>
        <w:t>NYT,</w:t>
      </w:r>
      <w:r w:rsidRPr="00937509">
        <w:t xml:space="preserve"> </w:t>
      </w:r>
      <w:r w:rsidRPr="003E562C">
        <w:t xml:space="preserve">6-28-2017, "As Affordable Care Act Repeal Teeters, Prospects for Bipartisanship Build," No Publication, </w:t>
      </w:r>
      <w:hyperlink r:id="rId24" w:history="1">
        <w:r w:rsidRPr="009E7E39">
          <w:rPr>
            <w:rStyle w:val="Hyperlink"/>
          </w:rPr>
          <w:t>https://mobile.nytimes.com/2017/06/28/us/politics/as-affordable-care-act-repeal-teeters-prospects-for-bipartisanship-build.html?referer=https://www.google.com/</w:t>
        </w:r>
      </w:hyperlink>
      <w:r>
        <w:t>) SJP</w:t>
      </w:r>
    </w:p>
    <w:p w:rsidR="00A95474" w:rsidRDefault="00A95474" w:rsidP="00A95474">
      <w:pPr>
        <w:rPr>
          <w:sz w:val="8"/>
        </w:rPr>
      </w:pPr>
      <w:r w:rsidRPr="003E562C">
        <w:rPr>
          <w:sz w:val="8"/>
        </w:rPr>
        <w:t xml:space="preserve">WASHINGTON — With his bill to repeal the Affordable Care Act in deep trouble, Mitch </w:t>
      </w:r>
      <w:r w:rsidRPr="00E1756E">
        <w:rPr>
          <w:rStyle w:val="StyleUnderline"/>
          <w:highlight w:val="cyan"/>
        </w:rPr>
        <w:t>McConnell</w:t>
      </w:r>
      <w:r w:rsidRPr="003E562C">
        <w:rPr>
          <w:sz w:val="8"/>
        </w:rPr>
        <w:t xml:space="preserve">, the Senate majority leader, </w:t>
      </w:r>
      <w:r w:rsidRPr="00E1756E">
        <w:rPr>
          <w:rStyle w:val="StyleUnderline"/>
          <w:highlight w:val="cyan"/>
        </w:rPr>
        <w:t>raised an alternate possibility</w:t>
      </w:r>
      <w:r w:rsidRPr="003E562C">
        <w:rPr>
          <w:rStyle w:val="StyleUnderline"/>
        </w:rPr>
        <w:t xml:space="preserve"> on Tuesday</w:t>
      </w:r>
      <w:r w:rsidRPr="003E562C">
        <w:rPr>
          <w:sz w:val="8"/>
        </w:rPr>
        <w:t xml:space="preserve">: Either Republicans come together, or </w:t>
      </w:r>
      <w:r w:rsidRPr="00E1756E">
        <w:rPr>
          <w:rStyle w:val="StyleUnderline"/>
          <w:highlight w:val="cyan"/>
        </w:rPr>
        <w:t>he would</w:t>
      </w:r>
      <w:r w:rsidRPr="003E562C">
        <w:rPr>
          <w:sz w:val="8"/>
        </w:rPr>
        <w:t xml:space="preserve"> have to </w:t>
      </w:r>
      <w:r w:rsidRPr="00E1756E">
        <w:rPr>
          <w:rStyle w:val="StyleUnderline"/>
          <w:highlight w:val="cyan"/>
        </w:rPr>
        <w:t>work with Democrats to shore up</w:t>
      </w:r>
      <w:r w:rsidRPr="003E562C">
        <w:rPr>
          <w:rStyle w:val="StyleUnderline"/>
        </w:rPr>
        <w:t xml:space="preserve"> the deteriorating </w:t>
      </w:r>
      <w:r w:rsidRPr="00E1756E">
        <w:rPr>
          <w:rStyle w:val="StyleUnderline"/>
          <w:highlight w:val="cyan"/>
        </w:rPr>
        <w:t>health law. That raised a tantalizing prospect: bipartisanship</w:t>
      </w:r>
      <w:r w:rsidRPr="003E562C">
        <w:rPr>
          <w:rStyle w:val="StyleUnderline"/>
        </w:rPr>
        <w:t xml:space="preserve">. The idea is not so far-fetched. For years, </w:t>
      </w:r>
      <w:r w:rsidRPr="00E1756E">
        <w:rPr>
          <w:rStyle w:val="StyleUnderline"/>
          <w:highlight w:val="cyan"/>
        </w:rPr>
        <w:t>Republicans and Democrats have</w:t>
      </w:r>
      <w:r w:rsidRPr="003E562C">
        <w:rPr>
          <w:rStyle w:val="StyleUnderline"/>
        </w:rPr>
        <w:t xml:space="preserve"> </w:t>
      </w:r>
      <w:r w:rsidRPr="00E1756E">
        <w:rPr>
          <w:rStyle w:val="StyleUnderline"/>
          <w:highlight w:val="cyan"/>
        </w:rPr>
        <w:t>explored avenues for changing or improving</w:t>
      </w:r>
      <w:r w:rsidRPr="003E562C">
        <w:rPr>
          <w:sz w:val="8"/>
        </w:rPr>
        <w:t xml:space="preserve"> President Barack Obama’s </w:t>
      </w:r>
      <w:r w:rsidRPr="00E1756E">
        <w:rPr>
          <w:rStyle w:val="StyleUnderline"/>
          <w:highlight w:val="cyan"/>
        </w:rPr>
        <w:t>health care</w:t>
      </w:r>
      <w:r w:rsidRPr="003E562C">
        <w:rPr>
          <w:rStyle w:val="StyleUnderline"/>
        </w:rPr>
        <w:t xml:space="preserve"> law</w:t>
      </w:r>
      <w:r w:rsidRPr="003E562C">
        <w:rPr>
          <w:sz w:val="8"/>
        </w:rPr>
        <w:t>, from tweaks to the requirement for employers to offer health insurance to revisions involving how the marketplaces created under the law operate.</w:t>
      </w:r>
    </w:p>
    <w:p w:rsidR="00A95474" w:rsidRDefault="00A95474" w:rsidP="00A95474">
      <w:pPr>
        <w:pStyle w:val="Heading4"/>
      </w:pPr>
      <w:r w:rsidRPr="00366DA0">
        <w:t>Health care lures Dems</w:t>
      </w:r>
    </w:p>
    <w:p w:rsidR="00A95474" w:rsidRDefault="00A95474" w:rsidP="00A95474">
      <w:r w:rsidRPr="00366DA0">
        <w:rPr>
          <w:rStyle w:val="Style13ptBold"/>
        </w:rPr>
        <w:t xml:space="preserve">O’Brien 7/2 </w:t>
      </w:r>
      <w:r>
        <w:t>(</w:t>
      </w:r>
      <w:r w:rsidRPr="00366DA0">
        <w:t>Connor</w:t>
      </w:r>
      <w:r>
        <w:t>,</w:t>
      </w:r>
      <w:r w:rsidRPr="00366DA0">
        <w:t xml:space="preserve"> defense reporter for</w:t>
      </w:r>
      <w:r>
        <w:t xml:space="preserve"> POLITICO Pro, previously</w:t>
      </w:r>
      <w:r w:rsidRPr="00366DA0">
        <w:t xml:space="preserve"> covered defense, national security and veterans issues for CQ Roll Cal</w:t>
      </w:r>
      <w:r>
        <w:t xml:space="preserve">l </w:t>
      </w:r>
      <w:r w:rsidRPr="00366DA0">
        <w:t xml:space="preserve"> 7-2-2017, "Manchin: Dems want to work with Trump on health care," POLITICO, </w:t>
      </w:r>
      <w:hyperlink r:id="rId25" w:history="1">
        <w:r w:rsidRPr="009E7E39">
          <w:rPr>
            <w:rStyle w:val="Hyperlink"/>
          </w:rPr>
          <w:t>http://www.politico.com/story/2017/07/02/manchin-democrats-trump-health-care-240177</w:t>
        </w:r>
      </w:hyperlink>
      <w:r>
        <w:t>) SJP</w:t>
      </w:r>
    </w:p>
    <w:p w:rsidR="00A95474" w:rsidRDefault="00A95474" w:rsidP="00EB4EB8">
      <w:pPr>
        <w:rPr>
          <w:sz w:val="8"/>
        </w:rPr>
      </w:pPr>
      <w:r w:rsidRPr="00366DA0">
        <w:rPr>
          <w:sz w:val="8"/>
        </w:rPr>
        <w:t xml:space="preserve">Sen. Joe </w:t>
      </w:r>
      <w:r w:rsidRPr="00E1756E">
        <w:rPr>
          <w:rStyle w:val="StyleUnderline"/>
          <w:highlight w:val="cyan"/>
        </w:rPr>
        <w:t>Manchin</w:t>
      </w:r>
      <w:r w:rsidRPr="00366DA0">
        <w:rPr>
          <w:sz w:val="8"/>
        </w:rPr>
        <w:t xml:space="preserve"> on Sunday </w:t>
      </w:r>
      <w:r w:rsidRPr="00E1756E">
        <w:rPr>
          <w:rStyle w:val="StyleUnderline"/>
          <w:highlight w:val="cyan"/>
        </w:rPr>
        <w:t>said</w:t>
      </w:r>
      <w:r w:rsidRPr="00366DA0">
        <w:rPr>
          <w:rStyle w:val="StyleUnderline"/>
        </w:rPr>
        <w:t xml:space="preserve"> members of </w:t>
      </w:r>
      <w:r w:rsidRPr="00E1756E">
        <w:rPr>
          <w:rStyle w:val="StyleUnderline"/>
          <w:highlight w:val="cyan"/>
        </w:rPr>
        <w:t>his party are willing to work with Republicans and</w:t>
      </w:r>
      <w:r w:rsidRPr="00366DA0">
        <w:rPr>
          <w:rStyle w:val="StyleUnderline"/>
        </w:rPr>
        <w:t xml:space="preserve"> President Donald </w:t>
      </w:r>
      <w:r w:rsidRPr="00E1756E">
        <w:rPr>
          <w:rStyle w:val="StyleUnderline"/>
          <w:highlight w:val="cyan"/>
        </w:rPr>
        <w:t>Trump to find a bipartisan solution on health care</w:t>
      </w:r>
      <w:r w:rsidRPr="00366DA0">
        <w:rPr>
          <w:rStyle w:val="StyleUnderline"/>
        </w:rPr>
        <w:t>.</w:t>
      </w:r>
      <w:r>
        <w:rPr>
          <w:rStyle w:val="StyleUnderline"/>
        </w:rPr>
        <w:t xml:space="preserve"> </w:t>
      </w:r>
      <w:r w:rsidRPr="00366DA0">
        <w:rPr>
          <w:sz w:val="8"/>
        </w:rPr>
        <w:t xml:space="preserve">Manchin, a moderate Democrat from West Virginia who has been seen as a potential partner on parts of Trump's agenda, made the comments in an interview on "Fox News Sunday." "I want him to know </w:t>
      </w:r>
      <w:r w:rsidRPr="00366DA0">
        <w:rPr>
          <w:rStyle w:val="StyleUnderline"/>
        </w:rPr>
        <w:t xml:space="preserve">there are </w:t>
      </w:r>
      <w:r w:rsidRPr="00E1756E">
        <w:rPr>
          <w:rStyle w:val="StyleUnderline"/>
          <w:highlight w:val="cyan"/>
        </w:rPr>
        <w:t>Democrats</w:t>
      </w:r>
      <w:r w:rsidRPr="00366DA0">
        <w:rPr>
          <w:rStyle w:val="StyleUnderline"/>
        </w:rPr>
        <w:t xml:space="preserve"> that </w:t>
      </w:r>
      <w:r w:rsidRPr="00E1756E">
        <w:rPr>
          <w:rStyle w:val="StyleUnderline"/>
          <w:highlight w:val="cyan"/>
        </w:rPr>
        <w:t>want to work with him</w:t>
      </w:r>
      <w:r w:rsidRPr="00366DA0">
        <w:rPr>
          <w:sz w:val="8"/>
        </w:rPr>
        <w:t xml:space="preserve">," Manchin said. "But right now, they can't even repeal it. They can't get 50 votes to repeal it because somebody's getting hurt more than what they're willing to sign on to." "Look at some of us. </w:t>
      </w:r>
      <w:r w:rsidRPr="00E1756E">
        <w:rPr>
          <w:rStyle w:val="StyleUnderline"/>
          <w:highlight w:val="cyan"/>
        </w:rPr>
        <w:t>Work with</w:t>
      </w:r>
      <w:r w:rsidRPr="00366DA0">
        <w:rPr>
          <w:rStyle w:val="StyleUnderline"/>
        </w:rPr>
        <w:t xml:space="preserve"> us </w:t>
      </w:r>
      <w:r w:rsidRPr="00E1756E">
        <w:rPr>
          <w:rStyle w:val="StyleUnderline"/>
          <w:highlight w:val="cyan"/>
        </w:rPr>
        <w:t>Democrats who are willing to meet you in the middle</w:t>
      </w:r>
      <w:r w:rsidRPr="00366DA0">
        <w:rPr>
          <w:rStyle w:val="StyleUnderline"/>
        </w:rPr>
        <w:t>, who have always been willing to meet you in the middle</w:t>
      </w:r>
      <w:r w:rsidRPr="00366DA0">
        <w:rPr>
          <w:sz w:val="8"/>
        </w:rPr>
        <w:t>," Manchin said.</w:t>
      </w:r>
    </w:p>
    <w:p w:rsidR="00EB4EB8" w:rsidRDefault="00EB4EB8" w:rsidP="00EB4EB8">
      <w:pPr>
        <w:pStyle w:val="Heading3"/>
      </w:pPr>
      <w:r>
        <w:lastRenderedPageBreak/>
        <w:t>Trump PC down</w:t>
      </w:r>
    </w:p>
    <w:p w:rsidR="00EB4EB8" w:rsidRPr="00EE6003" w:rsidRDefault="00EB4EB8" w:rsidP="00EB4EB8">
      <w:pPr>
        <w:pStyle w:val="Heading4"/>
        <w:rPr>
          <w:rStyle w:val="Style13ptBold"/>
          <w:b/>
        </w:rPr>
      </w:pPr>
      <w:r>
        <w:rPr>
          <w:rStyle w:val="Style13ptBold"/>
          <w:b/>
        </w:rPr>
        <w:t>Trump PC down – flop on health care</w:t>
      </w:r>
    </w:p>
    <w:p w:rsidR="00EB4EB8" w:rsidRDefault="00EB4EB8" w:rsidP="00EB4EB8">
      <w:r>
        <w:rPr>
          <w:rStyle w:val="Style13ptBold"/>
        </w:rPr>
        <w:t xml:space="preserve">Bryan 6/28 </w:t>
      </w:r>
      <w:r w:rsidRPr="00EE6003">
        <w:rPr>
          <w:rStyle w:val="Style13ptBold"/>
          <w:b w:val="0"/>
          <w:sz w:val="16"/>
          <w:szCs w:val="16"/>
        </w:rPr>
        <w:t>(Bob, policy reporter at Business Insider</w:t>
      </w:r>
      <w:r w:rsidRPr="00EE6003">
        <w:rPr>
          <w:sz w:val="16"/>
          <w:szCs w:val="16"/>
        </w:rPr>
        <w:t>, 6/28/17, 'Trump doesn't bring us any votes': Trump appears to be losing influence on healthcarehttp://www.businessinsider.com/trump-healthcare-senate-brca-2017-6) MAM</w:t>
      </w:r>
    </w:p>
    <w:p w:rsidR="00EB4EB8" w:rsidRPr="00EE6003" w:rsidRDefault="00EB4EB8" w:rsidP="00EB4EB8">
      <w:pPr>
        <w:rPr>
          <w:rStyle w:val="StyleUnderline"/>
        </w:rPr>
      </w:pPr>
      <w:r w:rsidRPr="00E1756E">
        <w:rPr>
          <w:rStyle w:val="StyleUnderline"/>
          <w:highlight w:val="cyan"/>
        </w:rPr>
        <w:t xml:space="preserve">Nine members </w:t>
      </w:r>
      <w:r w:rsidRPr="008E42A1">
        <w:t>of the party</w:t>
      </w:r>
      <w:r w:rsidRPr="00E1756E">
        <w:rPr>
          <w:rStyle w:val="StyleUnderline"/>
          <w:highlight w:val="cyan"/>
        </w:rPr>
        <w:t xml:space="preserve"> have</w:t>
      </w:r>
      <w:r w:rsidRPr="00EE6003">
        <w:rPr>
          <w:rStyle w:val="StyleUnderline"/>
        </w:rPr>
        <w:t xml:space="preserve"> publicly </w:t>
      </w:r>
      <w:r w:rsidRPr="00E1756E">
        <w:rPr>
          <w:rStyle w:val="StyleUnderline"/>
          <w:highlight w:val="cyan"/>
        </w:rPr>
        <w:t>said they would not vote for the bill</w:t>
      </w:r>
      <w:r w:rsidRPr="00EE6003">
        <w:rPr>
          <w:rStyle w:val="StyleUnderline"/>
        </w:rPr>
        <w:t xml:space="preserve"> in its current form. </w:t>
      </w:r>
      <w:r w:rsidRPr="00E1756E">
        <w:rPr>
          <w:rStyle w:val="StyleUnderline"/>
          <w:highlight w:val="cyan"/>
        </w:rPr>
        <w:t>McConnell can lose only two votes</w:t>
      </w:r>
      <w:r w:rsidRPr="00EE6003">
        <w:rPr>
          <w:rStyle w:val="StyleUnderline"/>
        </w:rPr>
        <w:t xml:space="preserve"> for the BCRA to pass, as all Democrats are expected to oppose it</w:t>
      </w:r>
      <w:r>
        <w:t xml:space="preserve">. But Trump apparently isn't helping GOP members get to "yes." In contrast to his hard sell on the House healthcare bill, The Washington Post and The New York Times published reports late Tuesday saying Trump had done little to get the reluctant GOP senators to come to an agreement. According to The Times' Glenn Thrush and Jonathan Martin, </w:t>
      </w:r>
      <w:r w:rsidRPr="00E1756E">
        <w:rPr>
          <w:rStyle w:val="StyleUnderline"/>
          <w:highlight w:val="cyan"/>
        </w:rPr>
        <w:t>Trump has been "on the sidelines</w:t>
      </w:r>
      <w:r w:rsidRPr="00EE6003">
        <w:rPr>
          <w:rStyle w:val="StyleUnderline"/>
        </w:rPr>
        <w:t xml:space="preserve">" during the Senate negotiations. In fact, one Republican senator in favor of the BCRA told The Times that </w:t>
      </w:r>
      <w:r w:rsidRPr="00E1756E">
        <w:rPr>
          <w:rStyle w:val="StyleUnderline"/>
          <w:highlight w:val="cyan"/>
        </w:rPr>
        <w:t>the president "did not have a grasp of some basic elements of the Senate plan</w:t>
      </w:r>
      <w:r w:rsidRPr="00EE6003">
        <w:rPr>
          <w:rStyle w:val="StyleUnderline"/>
        </w:rPr>
        <w:t xml:space="preserve">" </w:t>
      </w:r>
      <w:r>
        <w:t xml:space="preserve">during a meeting with all of the GOP members on Tuesday. The senator also said Trump was confused when a moderate expressed concern that </w:t>
      </w:r>
      <w:r w:rsidRPr="00E1756E">
        <w:rPr>
          <w:rStyle w:val="StyleUnderline"/>
          <w:highlight w:val="cyan"/>
        </w:rPr>
        <w:t>the</w:t>
      </w:r>
      <w:r w:rsidRPr="00EE6003">
        <w:rPr>
          <w:rStyle w:val="StyleUnderline"/>
        </w:rPr>
        <w:t xml:space="preserve"> </w:t>
      </w:r>
      <w:r w:rsidRPr="00E1756E">
        <w:rPr>
          <w:rStyle w:val="StyleUnderline"/>
          <w:highlight w:val="cyan"/>
        </w:rPr>
        <w:t>bill would be seen as a tax break for the rich</w:t>
      </w:r>
      <w:r w:rsidRPr="00EE6003">
        <w:rPr>
          <w:rStyle w:val="StyleUnderline"/>
        </w:rPr>
        <w:t xml:space="preserve">. A Tax Policy Center analysis showed that </w:t>
      </w:r>
      <w:r w:rsidRPr="00E1756E">
        <w:rPr>
          <w:rStyle w:val="StyleUnderline"/>
          <w:highlight w:val="cyan"/>
        </w:rPr>
        <w:t>the top 0.1%</w:t>
      </w:r>
      <w:r w:rsidRPr="00EE6003">
        <w:rPr>
          <w:rStyle w:val="StyleUnderline"/>
        </w:rPr>
        <w:t xml:space="preserve"> of earners in America </w:t>
      </w:r>
      <w:r w:rsidRPr="00E1756E">
        <w:rPr>
          <w:rStyle w:val="StyleUnderline"/>
          <w:highlight w:val="cyan"/>
        </w:rPr>
        <w:t>would receive</w:t>
      </w:r>
      <w:r w:rsidRPr="00EE6003">
        <w:rPr>
          <w:rStyle w:val="StyleUnderline"/>
        </w:rPr>
        <w:t xml:space="preserve">, on average, </w:t>
      </w:r>
      <w:r w:rsidRPr="00E1756E">
        <w:rPr>
          <w:rStyle w:val="StyleUnderline"/>
          <w:highlight w:val="cyan"/>
        </w:rPr>
        <w:t>a $207,390 tax break</w:t>
      </w:r>
      <w:r w:rsidRPr="00EE6003">
        <w:rPr>
          <w:rStyle w:val="StyleUnderline"/>
        </w:rPr>
        <w:t xml:space="preserve"> from the BCRA. </w:t>
      </w:r>
      <w:r>
        <w:t>The Times also reported that Republican senators, including McConnell, expressed frustration with ads from a pro-Trump nonprofit group attacking GOP Sen. Dean Heller for going against the BCRA. Heller is up for reelection in Nevada come 2018 and faces an uphill battle in a state Democrat Hillary Clinton won in last year's presidential election. A senior Republican close to both the Senate and the White House also told The Post that Republican lawmakers thought Trump was a "paper tiger" and did not mind going "their own way</w:t>
      </w:r>
      <w:r w:rsidRPr="00E1756E">
        <w:rPr>
          <w:highlight w:val="cyan"/>
        </w:rPr>
        <w:t xml:space="preserve">." </w:t>
      </w:r>
      <w:r w:rsidRPr="00E1756E">
        <w:rPr>
          <w:rStyle w:val="StyleUnderline"/>
          <w:highlight w:val="cyan"/>
        </w:rPr>
        <w:t>The lack of deference</w:t>
      </w:r>
      <w:r w:rsidRPr="00EE6003">
        <w:rPr>
          <w:rStyle w:val="StyleUnderline"/>
        </w:rPr>
        <w:t xml:space="preserve">, according to The Post, </w:t>
      </w:r>
      <w:r w:rsidRPr="00E1756E">
        <w:rPr>
          <w:rStyle w:val="StyleUnderline"/>
          <w:highlight w:val="cyan"/>
        </w:rPr>
        <w:t xml:space="preserve">comes from a feeling </w:t>
      </w:r>
      <w:r w:rsidRPr="00EE6003">
        <w:rPr>
          <w:rStyle w:val="StyleUnderline"/>
        </w:rPr>
        <w:t xml:space="preserve">among lawmakers </w:t>
      </w:r>
      <w:r w:rsidRPr="00E1756E">
        <w:rPr>
          <w:rStyle w:val="StyleUnderline"/>
          <w:highlight w:val="cyan"/>
        </w:rPr>
        <w:t xml:space="preserve">that Trump lacks an understanding of policy </w:t>
      </w:r>
      <w:r w:rsidRPr="00EE6003">
        <w:rPr>
          <w:rStyle w:val="StyleUnderline"/>
        </w:rPr>
        <w:t xml:space="preserve">and that </w:t>
      </w:r>
      <w:r w:rsidRPr="00E1756E">
        <w:rPr>
          <w:rStyle w:val="StyleUnderline"/>
          <w:highlight w:val="cyan"/>
        </w:rPr>
        <w:t>his low approval numbers do not give him much political capital</w:t>
      </w:r>
    </w:p>
    <w:p w:rsidR="00EB4EB8" w:rsidRDefault="00EB4EB8" w:rsidP="00EB4EB8">
      <w:pPr>
        <w:pStyle w:val="Heading4"/>
      </w:pPr>
      <w:r>
        <w:t>Trump has no PC – Infrastructure Week proves</w:t>
      </w:r>
    </w:p>
    <w:p w:rsidR="00EB4EB8" w:rsidRPr="00DB529E" w:rsidRDefault="00EB4EB8" w:rsidP="00EB4EB8">
      <w:pPr>
        <w:rPr>
          <w:rStyle w:val="Style13ptBold"/>
          <w:b w:val="0"/>
        </w:rPr>
      </w:pPr>
      <w:r w:rsidRPr="00DB529E">
        <w:rPr>
          <w:rStyle w:val="Style13ptBold"/>
        </w:rPr>
        <w:t>Benen 6/30</w:t>
      </w:r>
      <w:r>
        <w:rPr>
          <w:rStyle w:val="Style13ptBold"/>
        </w:rPr>
        <w:t xml:space="preserve"> </w:t>
      </w:r>
      <w:r w:rsidRPr="00EE6003">
        <w:rPr>
          <w:rStyle w:val="Style13ptBold"/>
          <w:b w:val="0"/>
          <w:sz w:val="16"/>
          <w:szCs w:val="16"/>
        </w:rPr>
        <w:t xml:space="preserve">(Steve, producer, 6/30/17, Trump’s sole ‘infrastructure’ idea is already a flop, </w:t>
      </w:r>
      <w:hyperlink r:id="rId26" w:history="1">
        <w:r w:rsidRPr="0083518F">
          <w:rPr>
            <w:rStyle w:val="Hyperlink"/>
            <w:sz w:val="16"/>
            <w:szCs w:val="16"/>
          </w:rPr>
          <w:t>http://www.msnbc.com/rachel-maddow-show/trumps-sole-infrastructure-idea-already-flop</w:t>
        </w:r>
      </w:hyperlink>
      <w:r w:rsidRPr="00EE6003">
        <w:rPr>
          <w:rStyle w:val="Style13ptBold"/>
          <w:b w:val="0"/>
          <w:sz w:val="16"/>
          <w:szCs w:val="16"/>
        </w:rPr>
        <w:t>)</w:t>
      </w:r>
      <w:r>
        <w:rPr>
          <w:rStyle w:val="Style13ptBold"/>
          <w:b w:val="0"/>
          <w:sz w:val="16"/>
          <w:szCs w:val="16"/>
        </w:rPr>
        <w:t xml:space="preserve"> MAM</w:t>
      </w:r>
    </w:p>
    <w:p w:rsidR="00EB4EB8" w:rsidRDefault="00EB4EB8" w:rsidP="00EB4EB8">
      <w:pPr>
        <w:rPr>
          <w:rStyle w:val="StyleUnderline"/>
        </w:rPr>
      </w:pPr>
      <w:r w:rsidRPr="00DB529E">
        <w:rPr>
          <w:sz w:val="16"/>
        </w:rPr>
        <w:t xml:space="preserve">The first full week in June, according to </w:t>
      </w:r>
      <w:r w:rsidRPr="00DB529E">
        <w:rPr>
          <w:rStyle w:val="StyleUnderline"/>
        </w:rPr>
        <w:t xml:space="preserve">Donald </w:t>
      </w:r>
      <w:r w:rsidRPr="00E1756E">
        <w:rPr>
          <w:rStyle w:val="StyleUnderline"/>
          <w:highlight w:val="cyan"/>
        </w:rPr>
        <w:t>Trump’s</w:t>
      </w:r>
      <w:r w:rsidRPr="00DB529E">
        <w:rPr>
          <w:rStyle w:val="StyleUnderline"/>
        </w:rPr>
        <w:t xml:space="preserve"> White House, was </w:t>
      </w:r>
      <w:r w:rsidRPr="00E1756E">
        <w:rPr>
          <w:rStyle w:val="StyleUnderline"/>
          <w:highlight w:val="cyan"/>
        </w:rPr>
        <w:t>“Infrastructure Week</w:t>
      </w:r>
      <w:r w:rsidRPr="00DB529E">
        <w:rPr>
          <w:rStyle w:val="StyleUnderline"/>
        </w:rPr>
        <w:t xml:space="preserve">”: a public-relations period in which the president and his team would tout their support for improving the nation’s infrastructure, which polls show would be a popular idea. Trump World </w:t>
      </w:r>
      <w:r w:rsidRPr="00E1756E">
        <w:rPr>
          <w:rStyle w:val="StyleUnderline"/>
          <w:highlight w:val="cyan"/>
        </w:rPr>
        <w:t>did not</w:t>
      </w:r>
      <w:r w:rsidRPr="00DB529E">
        <w:rPr>
          <w:rStyle w:val="StyleUnderline"/>
        </w:rPr>
        <w:t xml:space="preserve">, however, </w:t>
      </w:r>
      <w:r w:rsidRPr="00E1756E">
        <w:rPr>
          <w:rStyle w:val="StyleUnderline"/>
          <w:highlight w:val="cyan"/>
        </w:rPr>
        <w:t>have much to offer</w:t>
      </w:r>
      <w:r w:rsidRPr="00DB529E">
        <w:rPr>
          <w:rStyle w:val="StyleUnderline"/>
        </w:rPr>
        <w:t>.</w:t>
      </w:r>
      <w:r w:rsidRPr="00DB529E">
        <w:rPr>
          <w:sz w:val="16"/>
        </w:rPr>
        <w:t xml:space="preserve"> Administration officials conceded that </w:t>
      </w:r>
      <w:r w:rsidRPr="00E1756E">
        <w:rPr>
          <w:rStyle w:val="StyleUnderline"/>
          <w:highlight w:val="cyan"/>
        </w:rPr>
        <w:t>a formal infrastructure plan</w:t>
      </w:r>
      <w:r w:rsidRPr="00DB529E">
        <w:rPr>
          <w:rStyle w:val="StyleUnderline"/>
        </w:rPr>
        <w:t xml:space="preserve">, to be submitted to Congress, </w:t>
      </w:r>
      <w:r w:rsidRPr="00E1756E">
        <w:rPr>
          <w:rStyle w:val="StyleUnderline"/>
          <w:highlight w:val="cyan"/>
        </w:rPr>
        <w:t>was still months away.</w:t>
      </w:r>
      <w:r w:rsidRPr="00DB529E">
        <w:rPr>
          <w:rStyle w:val="StyleUnderline"/>
        </w:rPr>
        <w:t xml:space="preserve"> The president did, however, host a big White House event, featuring a fake signing ceremony,</w:t>
      </w:r>
      <w:r w:rsidRPr="00DB529E">
        <w:rPr>
          <w:sz w:val="16"/>
        </w:rPr>
        <w:t xml:space="preserve"> in honor of Trump’s one idea: privatizing the nation’s air-traffic control system. As regular readers may recall, the presidential event had all the trappings of a major bill-signing ceremony – Trump even surrounded himself with Republican members of Congress, who were only too pleased to accept ceremonial pens – except </w:t>
      </w:r>
      <w:r w:rsidRPr="00E1756E">
        <w:rPr>
          <w:rStyle w:val="StyleUnderline"/>
          <w:highlight w:val="cyan"/>
        </w:rPr>
        <w:t>the</w:t>
      </w:r>
      <w:r w:rsidRPr="00DB529E">
        <w:rPr>
          <w:rStyle w:val="StyleUnderline"/>
        </w:rPr>
        <w:t xml:space="preserve"> </w:t>
      </w:r>
      <w:r w:rsidRPr="00E1756E">
        <w:rPr>
          <w:rStyle w:val="StyleUnderline"/>
          <w:highlight w:val="cyan"/>
        </w:rPr>
        <w:t>president didn’t sign any legislation or executive orders</w:t>
      </w:r>
      <w:r w:rsidRPr="00DB529E">
        <w:rPr>
          <w:rStyle w:val="StyleUnderline"/>
        </w:rPr>
        <w:t>. Rather, he put his signature on a glorified press release the White House labeled a “decision memo,” which is a term Team Trump apparently made up.</w:t>
      </w:r>
      <w:r w:rsidRPr="00DB529E">
        <w:rPr>
          <w:sz w:val="16"/>
        </w:rPr>
        <w:t xml:space="preserve"> Making matters quite a bit worse, </w:t>
      </w:r>
      <w:r w:rsidRPr="00E1756E">
        <w:rPr>
          <w:rStyle w:val="StyleUnderline"/>
          <w:highlight w:val="cyan"/>
        </w:rPr>
        <w:t>the president’s only meaningful infrastructure idea</w:t>
      </w:r>
      <w:r w:rsidRPr="00E1756E">
        <w:rPr>
          <w:sz w:val="16"/>
          <w:highlight w:val="cyan"/>
        </w:rPr>
        <w:t xml:space="preserve"> –</w:t>
      </w:r>
      <w:r w:rsidRPr="00DB529E">
        <w:rPr>
          <w:sz w:val="16"/>
        </w:rPr>
        <w:t xml:space="preserve"> the one thing he asked the Republican-led Congress to approve as part of the White House’s infrastructure agenda – </w:t>
      </w:r>
      <w:r w:rsidRPr="00E1756E">
        <w:rPr>
          <w:rStyle w:val="StyleUnderline"/>
          <w:highlight w:val="cyan"/>
        </w:rPr>
        <w:t>has been scrapped</w:t>
      </w:r>
      <w:r w:rsidRPr="00DB529E">
        <w:rPr>
          <w:sz w:val="16"/>
        </w:rPr>
        <w:t xml:space="preserve">. The Wall Street Journal reported last night: A Senate panel approved a Federal Aviation Administration reauthorization bill without any provision calling for air-traffic control privatization, seemingly ending prospects for congressional passage of the proposal this year. The measure approved Thursday by the Senate Commerce Committee indefinitely postpones consideration of stripping authority from the FAA over controllers and air-traffic modernization efforts, a change supported by House Republicans and the White House. This probably won’t generate a lot of national attention, but it’s quite an embarrassing development for the White House. </w:t>
      </w:r>
      <w:r w:rsidRPr="00DB529E">
        <w:rPr>
          <w:rStyle w:val="StyleUnderline"/>
        </w:rPr>
        <w:t xml:space="preserve">It was literally earlier this month that the president made a big fuss about Congress approving </w:t>
      </w:r>
      <w:r w:rsidRPr="00DB529E">
        <w:rPr>
          <w:rStyle w:val="StyleUnderline"/>
        </w:rPr>
        <w:lastRenderedPageBreak/>
        <w:t>his one and only infrastructure idea</w:t>
      </w:r>
      <w:r w:rsidRPr="00DB529E">
        <w:rPr>
          <w:sz w:val="16"/>
        </w:rPr>
        <w:t xml:space="preserve">. And three weeks later, on a bipartisan basis, senators said, “Um, no.”  Circling back to our previous coverage, yesterday’s developments didn’t come as too big of a surprise. Sen. John Thune (R-S.D.), who chairs the relevant Senate committee, specifically warned the White House that the privatization idea was unlikely to go anywhere. </w:t>
      </w:r>
      <w:r w:rsidRPr="00E1756E">
        <w:rPr>
          <w:rStyle w:val="StyleUnderline"/>
          <w:highlight w:val="cyan"/>
        </w:rPr>
        <w:t>Perhaps Trump thought by throwing his weight behind the proposal, it’d create some momentum</w:t>
      </w:r>
      <w:r w:rsidRPr="00DB529E">
        <w:rPr>
          <w:rStyle w:val="StyleUnderline"/>
        </w:rPr>
        <w:t xml:space="preserve"> for the presidential priority. </w:t>
      </w:r>
      <w:r w:rsidRPr="00E1756E">
        <w:rPr>
          <w:rStyle w:val="StyleUnderline"/>
          <w:highlight w:val="cyan"/>
        </w:rPr>
        <w:t>It didn’t. The president’s political capital doesn’t really exist in any meaningful sense.</w:t>
      </w:r>
      <w:r w:rsidRPr="00DB529E">
        <w:rPr>
          <w:sz w:val="16"/>
        </w:rPr>
        <w:t xml:space="preserve"> As for the rest of the White House’s infrastructure agenda, the president vowed to unveil his plan in May, but his aides have conceded it’ll be a while before anyone sees any details. We do, however, have a sense of what the Trump administration has in mind: the president’s vision involves “sharply curtailing the federal government’s funding of the nation’s infrastructure and calling upon states, cities and corporations to shoulder most of the cost of rebuilding roads, bridges, railways and waterways.” As a candidate, Trump voiced support for a $1 trillion infrastructure overhaul, and criticized Hillary Clinton’s plan for not spending nearly enough money on this national priority. The White House has now signaled that the $1 trillion plan will never exist, and Team Trump actually intends to scale back federal efforts to improve the nation’s infrastructure. Indeed, the Trump administration’s recently unveiled federal budget plan proposes cuts to infrastructure spending, which is the opposite of what the Republican president vowed to do if elected. Congressional Democrats, who saw this as one of the key issues on which there could be bipartisan cooperation, are now effectively giving up, recognizing that </w:t>
      </w:r>
      <w:r w:rsidRPr="00E1756E">
        <w:rPr>
          <w:rStyle w:val="StyleUnderline"/>
          <w:highlight w:val="cyan"/>
        </w:rPr>
        <w:t>everything Trump said he believed about infrastructure was</w:t>
      </w:r>
      <w:r w:rsidRPr="00DB529E">
        <w:rPr>
          <w:rStyle w:val="StyleUnderline"/>
        </w:rPr>
        <w:t xml:space="preserve">, for all intents and purposes, </w:t>
      </w:r>
      <w:r w:rsidRPr="00E1756E">
        <w:rPr>
          <w:rStyle w:val="StyleUnderline"/>
          <w:highlight w:val="cyan"/>
        </w:rPr>
        <w:t>a lie.</w:t>
      </w:r>
    </w:p>
    <w:p w:rsidR="00EB4EB8" w:rsidRDefault="00EB4EB8" w:rsidP="00EB4EB8">
      <w:pPr>
        <w:pStyle w:val="Heading4"/>
        <w:rPr>
          <w:rStyle w:val="StyleUnderline"/>
          <w:sz w:val="26"/>
          <w:u w:val="none"/>
        </w:rPr>
      </w:pPr>
      <w:r w:rsidRPr="00720BA9">
        <w:rPr>
          <w:rStyle w:val="StyleUnderline"/>
          <w:sz w:val="26"/>
          <w:u w:val="none"/>
        </w:rPr>
        <w:t xml:space="preserve">Trump has zero influence – </w:t>
      </w:r>
      <w:r>
        <w:rPr>
          <w:rStyle w:val="StyleUnderline"/>
          <w:sz w:val="26"/>
          <w:u w:val="none"/>
        </w:rPr>
        <w:t>Congress won’t let him</w:t>
      </w:r>
    </w:p>
    <w:p w:rsidR="00EB4EB8" w:rsidRPr="001E425B" w:rsidRDefault="00EB4EB8" w:rsidP="00EB4EB8">
      <w:pPr>
        <w:rPr>
          <w:rStyle w:val="Style13ptBold"/>
          <w:b w:val="0"/>
          <w:sz w:val="16"/>
          <w:szCs w:val="16"/>
        </w:rPr>
      </w:pPr>
      <w:r>
        <w:rPr>
          <w:rStyle w:val="Style13ptBold"/>
        </w:rPr>
        <w:t xml:space="preserve">Herb 7/1, </w:t>
      </w:r>
      <w:r w:rsidRPr="001E425B">
        <w:rPr>
          <w:rStyle w:val="Style13ptBold"/>
          <w:b w:val="0"/>
          <w:sz w:val="16"/>
          <w:szCs w:val="16"/>
        </w:rPr>
        <w:t>(Jeremy, CNN reporter, 7/1/17,</w:t>
      </w:r>
      <w:r w:rsidRPr="001E425B">
        <w:rPr>
          <w:rStyle w:val="Style13ptBold"/>
          <w:sz w:val="16"/>
          <w:szCs w:val="16"/>
        </w:rPr>
        <w:t xml:space="preserve"> </w:t>
      </w:r>
      <w:r w:rsidRPr="001E425B">
        <w:rPr>
          <w:rStyle w:val="Style13ptBold"/>
          <w:b w:val="0"/>
          <w:sz w:val="16"/>
          <w:szCs w:val="16"/>
        </w:rPr>
        <w:t xml:space="preserve">How Congress is taking back power from Trump on national security, </w:t>
      </w:r>
      <w:hyperlink r:id="rId27" w:history="1">
        <w:r w:rsidRPr="001E425B">
          <w:rPr>
            <w:rStyle w:val="Hyperlink"/>
            <w:sz w:val="16"/>
            <w:szCs w:val="16"/>
          </w:rPr>
          <w:t>http://www.cnn.com/2017/07/01/politics/congress-trump-war-power/index.html</w:t>
        </w:r>
      </w:hyperlink>
      <w:r w:rsidRPr="001E425B">
        <w:rPr>
          <w:rStyle w:val="Style13ptBold"/>
          <w:b w:val="0"/>
          <w:sz w:val="16"/>
          <w:szCs w:val="16"/>
        </w:rPr>
        <w:t>) MAM</w:t>
      </w:r>
    </w:p>
    <w:p w:rsidR="00EB4EB8" w:rsidRDefault="00EB4EB8" w:rsidP="00EB4EB8">
      <w:pPr>
        <w:rPr>
          <w:sz w:val="16"/>
        </w:rPr>
      </w:pPr>
      <w:r w:rsidRPr="001E425B">
        <w:rPr>
          <w:rStyle w:val="StyleUnderline"/>
          <w:sz w:val="16"/>
          <w:u w:val="none"/>
        </w:rPr>
        <w:t>In ways big and small</w:t>
      </w:r>
      <w:r w:rsidRPr="00E1756E">
        <w:rPr>
          <w:rStyle w:val="StyleUnderline"/>
          <w:sz w:val="16"/>
          <w:highlight w:val="cyan"/>
          <w:u w:val="none"/>
        </w:rPr>
        <w:t xml:space="preserve">, </w:t>
      </w:r>
      <w:r w:rsidRPr="00E1756E">
        <w:rPr>
          <w:rStyle w:val="StyleUnderline"/>
          <w:highlight w:val="cyan"/>
        </w:rPr>
        <w:t>Congress is taking back power from</w:t>
      </w:r>
      <w:r w:rsidRPr="00720BA9">
        <w:rPr>
          <w:rStyle w:val="StyleUnderline"/>
        </w:rPr>
        <w:t xml:space="preserve"> President Donald </w:t>
      </w:r>
      <w:r w:rsidRPr="00E1756E">
        <w:rPr>
          <w:rStyle w:val="StyleUnderline"/>
          <w:highlight w:val="cyan"/>
        </w:rPr>
        <w:t>Trump</w:t>
      </w:r>
      <w:r w:rsidRPr="00720BA9">
        <w:rPr>
          <w:rStyle w:val="StyleUnderline"/>
        </w:rPr>
        <w:t xml:space="preserve"> on national security matters.</w:t>
      </w:r>
      <w:r w:rsidRPr="001E425B">
        <w:rPr>
          <w:rStyle w:val="StyleUnderline"/>
          <w:sz w:val="16"/>
          <w:u w:val="none"/>
        </w:rPr>
        <w:t xml:space="preserve"> From Russia to the Pentagon budget, </w:t>
      </w:r>
      <w:r w:rsidRPr="00E1756E">
        <w:rPr>
          <w:rStyle w:val="StyleUnderline"/>
          <w:highlight w:val="cyan"/>
        </w:rPr>
        <w:t>Republicans in Congress are proposing new checks to curb the White House's power</w:t>
      </w:r>
      <w:r w:rsidRPr="00720BA9">
        <w:rPr>
          <w:rStyle w:val="StyleUnderline"/>
        </w:rPr>
        <w:t xml:space="preserve"> and in some cases simply </w:t>
      </w:r>
      <w:r w:rsidRPr="00E1756E">
        <w:rPr>
          <w:rStyle w:val="StyleUnderline"/>
          <w:highlight w:val="cyan"/>
        </w:rPr>
        <w:t>ignoring the Trump administration's desires</w:t>
      </w:r>
      <w:r w:rsidRPr="00720BA9">
        <w:rPr>
          <w:rStyle w:val="StyleUnderline"/>
        </w:rPr>
        <w:t xml:space="preserve"> on national security and foreign policy.</w:t>
      </w:r>
      <w:r w:rsidRPr="001E425B">
        <w:rPr>
          <w:rStyle w:val="StyleUnderline"/>
          <w:sz w:val="16"/>
          <w:u w:val="none"/>
        </w:rPr>
        <w:t xml:space="preserve"> Wary of favorable comments Trump has previously made about Russia, the Senate has passed a significant Russia sanctions package that gives Congress the ability to review any administration effort to roll back sanctions against the Kremlin. Congressional committees approved three defense bills this week boosting Pentagon spending by about $30 billion more than the Trump administration proposed after Republicans complained that Trump's budget failed to rebuild the military as he promised. And in a surprise vote this week, a House panel approved an amendment to repeal the 2001 Authorization for Use of Military Force, which provides legal authority for the US wars in Syria, Iraq and Afghanistan. "</w:t>
      </w:r>
      <w:r w:rsidRPr="00720BA9">
        <w:rPr>
          <w:rStyle w:val="StyleUnderline"/>
        </w:rPr>
        <w:t xml:space="preserve">I think </w:t>
      </w:r>
      <w:r w:rsidRPr="00E1756E">
        <w:rPr>
          <w:rStyle w:val="StyleUnderline"/>
          <w:highlight w:val="cyan"/>
        </w:rPr>
        <w:t>it's sinking</w:t>
      </w:r>
      <w:r w:rsidRPr="00720BA9">
        <w:rPr>
          <w:rStyle w:val="StyleUnderline"/>
        </w:rPr>
        <w:t xml:space="preserve"> in, especially </w:t>
      </w:r>
      <w:r w:rsidRPr="00E1756E">
        <w:rPr>
          <w:rStyle w:val="StyleUnderline"/>
          <w:highlight w:val="cyan"/>
        </w:rPr>
        <w:t>with R</w:t>
      </w:r>
      <w:r w:rsidRPr="00720BA9">
        <w:rPr>
          <w:rStyle w:val="StyleUnderline"/>
        </w:rPr>
        <w:t xml:space="preserve">epublican members of </w:t>
      </w:r>
      <w:r w:rsidRPr="00E1756E">
        <w:rPr>
          <w:rStyle w:val="StyleUnderline"/>
          <w:highlight w:val="cyan"/>
        </w:rPr>
        <w:t>Congress, that they are not getting the kind of adult leadership out of the White house</w:t>
      </w:r>
      <w:r w:rsidRPr="00720BA9">
        <w:rPr>
          <w:rStyle w:val="StyleUnderline"/>
        </w:rPr>
        <w:t xml:space="preserve"> that would allow you to give deference to the White House</w:t>
      </w:r>
      <w:r w:rsidRPr="001E425B">
        <w:rPr>
          <w:rStyle w:val="StyleUnderline"/>
          <w:sz w:val="16"/>
          <w:u w:val="none"/>
        </w:rPr>
        <w:t xml:space="preserve">," said Mieke Eoyang, a national security analyst at Third Way and former congressional aide. "So you see </w:t>
      </w:r>
      <w:r w:rsidRPr="00720BA9">
        <w:rPr>
          <w:rStyle w:val="StyleUnderline"/>
        </w:rPr>
        <w:t>Congress stepping up to take a much more aggressive role on national security for the first time in a very long time.</w:t>
      </w:r>
      <w:r w:rsidRPr="001E425B">
        <w:rPr>
          <w:rStyle w:val="StyleUnderline"/>
          <w:sz w:val="16"/>
          <w:u w:val="none"/>
        </w:rPr>
        <w:t xml:space="preserve">" Legislative vs. Executive For years, a small chorus in Congress has bemoaned the legislative branch giving back its national security powers to the executive, from war-making to the budget caps imposed by the sequestration law. Congress certainly hasn't taken back those authorities in full, and some experts argue most of the steps taken thus far are mostly symbolic. </w:t>
      </w:r>
      <w:r w:rsidRPr="00720BA9">
        <w:rPr>
          <w:rStyle w:val="StyleUnderline"/>
        </w:rPr>
        <w:t>There are still major hurdles to passing a new ISIS war authorization, the new Russia sanctions have stalled with the House, and sequestration spending caps are still looming over the spending process</w:t>
      </w:r>
      <w:r w:rsidRPr="001E425B">
        <w:rPr>
          <w:rStyle w:val="StyleUnderline"/>
          <w:sz w:val="16"/>
          <w:u w:val="none"/>
        </w:rPr>
        <w:t>. "I'm cautiously optimistic that</w:t>
      </w:r>
      <w:r w:rsidRPr="00720BA9">
        <w:rPr>
          <w:rStyle w:val="StyleUnderline"/>
        </w:rPr>
        <w:t xml:space="preserve"> </w:t>
      </w:r>
      <w:r w:rsidRPr="00E1756E">
        <w:rPr>
          <w:rStyle w:val="StyleUnderline"/>
          <w:highlight w:val="cyan"/>
        </w:rPr>
        <w:t>Congress is looking to assert some structure on a chaotic national security process</w:t>
      </w:r>
      <w:r w:rsidRPr="001E425B">
        <w:rPr>
          <w:rStyle w:val="StyleUnderline"/>
          <w:sz w:val="16"/>
          <w:u w:val="none"/>
        </w:rPr>
        <w:t xml:space="preserve"> ... but at the moment these don't yet strike me as significant checks -- yet," said Loren DeJonge Schulman, a defense analyst at the Center for a New American Security. "I'll be willing to say </w:t>
      </w:r>
      <w:r w:rsidRPr="00720BA9">
        <w:rPr>
          <w:rStyle w:val="StyleUnderline"/>
        </w:rPr>
        <w:t xml:space="preserve">Congress is </w:t>
      </w:r>
      <w:r w:rsidRPr="00E1756E">
        <w:rPr>
          <w:rStyle w:val="StyleUnderline"/>
          <w:highlight w:val="cyan"/>
        </w:rPr>
        <w:t>offering a real check to this administration when it refuses to fund one of its initiatives, or halts war funding</w:t>
      </w:r>
      <w:r w:rsidRPr="00720BA9">
        <w:rPr>
          <w:rStyle w:val="StyleUnderline"/>
        </w:rPr>
        <w:t xml:space="preserve"> until a clear strategy is provided." </w:t>
      </w:r>
      <w:r w:rsidRPr="001E425B">
        <w:rPr>
          <w:rStyle w:val="StyleUnderline"/>
          <w:sz w:val="16"/>
          <w:u w:val="none"/>
        </w:rPr>
        <w:t xml:space="preserve">There were also similar efforts to curb President Barack Obama's national security powers, including blocking the closure of the US military prison in Guantanamo Bay and rolling back surveillance authorities. At the start of the Trump administration, Republican congressional leaders on national security were hopeful that the national security team -- Defense Secretary Jim Mattis, national security adviser H.R. McMaster and Director of National Intelligence Dan Coats -- would steer Trump in what they consider the right direction. Trump was praised for his decision to strike Syria in response to a chemical weapons attack. But in many cases, </w:t>
      </w:r>
      <w:r w:rsidRPr="00E1756E">
        <w:rPr>
          <w:rStyle w:val="StyleUnderline"/>
          <w:highlight w:val="cyan"/>
        </w:rPr>
        <w:t>Trump has ignored or overruled his national security team</w:t>
      </w:r>
      <w:r w:rsidRPr="00720BA9">
        <w:rPr>
          <w:rStyle w:val="StyleUnderline"/>
        </w:rPr>
        <w:t>, and the President's actions and statements -- or lack of action -- has sparked a more robust response on Capitol Hill than during the Obama years. "I think we are seeing a growing dose of skepticism by members of Congress -- notably in the President's own party -- about Trump's ability and willingness to grasp the complexities of key national security problems</w:t>
      </w:r>
      <w:r w:rsidRPr="001E425B">
        <w:rPr>
          <w:rStyle w:val="StyleUnderline"/>
          <w:sz w:val="16"/>
          <w:u w:val="none"/>
        </w:rPr>
        <w:t xml:space="preserve"> and his unique responsibilities as commander in chief," said John Kirby, a CNN diplomatic and military analyst a former Pentagon and State Department spokesman under Obama. The Senate's Russia sanctions </w:t>
      </w:r>
      <w:r w:rsidRPr="001E425B">
        <w:rPr>
          <w:rStyle w:val="StyleUnderline"/>
          <w:sz w:val="16"/>
          <w:u w:val="none"/>
        </w:rPr>
        <w:lastRenderedPageBreak/>
        <w:t xml:space="preserve">bill may be the most significant fight thus far over the balance of national security power. The bill, which passed 98-2, would give Congress the ability to block Trump from rolling back sanctions on Moscow and comes amid concerns from lawmakers following a Washington Post report in May that said Trump was considering returning two Russian compounds that the US seized in December sanctions on Russia. Senators are now pressing the House to pass the bill without weakening it. </w:t>
      </w:r>
      <w:r w:rsidRPr="00E1756E">
        <w:rPr>
          <w:rStyle w:val="StyleUnderline"/>
          <w:highlight w:val="cyan"/>
        </w:rPr>
        <w:t>While the House Appropriations Committee's vote to repeal the 2001 war authorization is unlikely to be signed</w:t>
      </w:r>
      <w:r w:rsidRPr="001E425B">
        <w:rPr>
          <w:rStyle w:val="StyleUnderline"/>
        </w:rPr>
        <w:t xml:space="preserve"> into law, </w:t>
      </w:r>
      <w:r w:rsidRPr="00E1756E">
        <w:rPr>
          <w:rStyle w:val="StyleUnderline"/>
          <w:highlight w:val="cyan"/>
        </w:rPr>
        <w:t>it is another implicit rebuke to Trump and a sign of growing congressional discontent</w:t>
      </w:r>
      <w:r w:rsidRPr="001E425B">
        <w:rPr>
          <w:rStyle w:val="StyleUnderline"/>
        </w:rPr>
        <w:t xml:space="preserve"> with an unchecked war on terror</w:t>
      </w:r>
      <w:r w:rsidRPr="001E425B">
        <w:rPr>
          <w:rStyle w:val="StyleUnderline"/>
          <w:sz w:val="16"/>
          <w:u w:val="none"/>
        </w:rPr>
        <w:t xml:space="preserve">. The proposed amendment received support from both Democrats and Republicans during debate, but the vote caught House leaders in both parties off guard. In other cases, Congress has taken symbolic gestures to rebuke the President. </w:t>
      </w:r>
      <w:r w:rsidRPr="001E425B">
        <w:rPr>
          <w:rStyle w:val="StyleUnderline"/>
        </w:rPr>
        <w:t>The Senate, for instance, passed an amendment reaffirming support for NATO's Article 5 principle that an attack on one member is an attack on all</w:t>
      </w:r>
      <w:r w:rsidRPr="001E425B">
        <w:rPr>
          <w:rStyle w:val="StyleUnderline"/>
          <w:sz w:val="16"/>
          <w:u w:val="none"/>
        </w:rPr>
        <w:t xml:space="preserve"> -- a vote that came after Trump did not reaffirm the principle during his speech at NATO headquarters. The House passed a similar resolution on the floor this week to reaffirm the US commitment to NATO. </w:t>
      </w:r>
      <w:r w:rsidRPr="001E425B">
        <w:rPr>
          <w:rStyle w:val="StyleUnderline"/>
        </w:rPr>
        <w:t xml:space="preserve">Key Republican senators are also injecting themselves directly into foreign policy decisions. </w:t>
      </w:r>
      <w:r w:rsidRPr="001E425B">
        <w:rPr>
          <w:rStyle w:val="StyleUnderline"/>
          <w:sz w:val="16"/>
          <w:u w:val="none"/>
        </w:rPr>
        <w:t xml:space="preserve">After Trump took Saudi Arabia's side in the blockade of Qatar by four Gulf countries -- putting him at odds with statements from Secretary of State Rex Tillerson -- Senate Foreign Relations Chairman Bob Corker got involved. The Tennessee Republican said he would use his authority as chairman to block any new foreign arms sales to all of the countries involved until a path to a resolution was found. Senate Armed Services Chairman </w:t>
      </w:r>
      <w:r w:rsidRPr="00E1756E">
        <w:rPr>
          <w:rStyle w:val="StyleUnderline"/>
          <w:highlight w:val="cyan"/>
        </w:rPr>
        <w:t>John McCain has slammed the administration for failing to articulate a strategy for Afghanistan</w:t>
      </w:r>
      <w:r w:rsidRPr="001E425B">
        <w:rPr>
          <w:rStyle w:val="StyleUnderline"/>
        </w:rPr>
        <w:t xml:space="preserve">, and he threatened to provide one himself </w:t>
      </w:r>
      <w:r w:rsidRPr="001E425B">
        <w:rPr>
          <w:rStyle w:val="StyleUnderline"/>
          <w:sz w:val="16"/>
          <w:u w:val="none"/>
        </w:rPr>
        <w:t>at a June confirmation hearing for Patrick Shanahan, Trump's nominee for deputy defense secretary. "The President has two choices: Either give us a strategy or we will put a strategy that we develop into the defense authorization bill," McCain said. McCain did not include his own Afghanistan strategy in his defense bill that passed this week given that Mattis has promised one in July. But the Arizona Republican did blow by the Trump administration's Pentagon budget request, authorizing $640 billion in base spending compared to the Trump budget's $603 billion request. "He called it a 10% (budget increase)," McCain told CNN. "It wasn't. It was 3%, and it was a joke. I think it's very clear that the majority of Congress, because of events in the world, view more seriously the cuts that have been made in defense spending." While Republicans will still have to fight with Democrats over final spending levels, McCain and other defense hawks have placed the blame for Trump's defense spending levels at the feet of his budget chief, Mick Mulvaney, a fiscal hawk who often targeted defense spending while in Congress. "</w:t>
      </w:r>
      <w:r w:rsidRPr="00E1756E">
        <w:rPr>
          <w:rStyle w:val="StyleUnderline"/>
          <w:highlight w:val="cyan"/>
        </w:rPr>
        <w:t>Congress is in the lead here,</w:t>
      </w:r>
      <w:r w:rsidRPr="001E425B">
        <w:rPr>
          <w:rStyle w:val="StyleUnderline"/>
        </w:rPr>
        <w:t xml:space="preserve"> but we're not making this up, we're going to the experts</w:t>
      </w:r>
      <w:r w:rsidRPr="001E425B">
        <w:rPr>
          <w:rStyle w:val="StyleUnderline"/>
          <w:sz w:val="16"/>
          <w:u w:val="none"/>
        </w:rPr>
        <w:t>," said Ohio Republican Rep. Mike Turner. "We're listening to DoD and we're merely giving them what they've already said that they needed. The problem is that OMB didn't listen and we are." The Trump administration's proposed 32% cut to the State Department budget has gotten even less consideration in Congress, as lawmakers in both parties say they're going to ignore the proposal. "After about five minutes, I said, 'This is a total waste of time,'" Corker told Tillerson at a June budget hearing. "The budget that's being presented is not going to be the budget we deal with. It's just not."</w:t>
      </w:r>
      <w:r w:rsidRPr="001E425B">
        <w:rPr>
          <w:sz w:val="16"/>
        </w:rPr>
        <w:t xml:space="preserve"> </w:t>
      </w:r>
    </w:p>
    <w:p w:rsidR="00EB4EB8" w:rsidRDefault="00EB4EB8" w:rsidP="00EB4EB8">
      <w:pPr>
        <w:pStyle w:val="Heading4"/>
      </w:pPr>
      <w:r>
        <w:t>Trump has no PC – can’t get anything passed</w:t>
      </w:r>
    </w:p>
    <w:p w:rsidR="00EB4EB8" w:rsidRPr="00323E2E" w:rsidRDefault="00EB4EB8" w:rsidP="00EB4EB8">
      <w:pPr>
        <w:rPr>
          <w:rStyle w:val="Style13ptBold"/>
          <w:b w:val="0"/>
          <w:sz w:val="16"/>
          <w:szCs w:val="16"/>
        </w:rPr>
      </w:pPr>
      <w:r>
        <w:rPr>
          <w:rStyle w:val="Style13ptBold"/>
        </w:rPr>
        <w:t xml:space="preserve">Milligan 7/7 </w:t>
      </w:r>
      <w:r w:rsidRPr="00323E2E">
        <w:rPr>
          <w:rStyle w:val="Style13ptBold"/>
          <w:b w:val="0"/>
          <w:sz w:val="16"/>
          <w:szCs w:val="16"/>
        </w:rPr>
        <w:t xml:space="preserve">(Susan, Senior Writer, 7/7/17 Who's Afraid of Donald Trump?, </w:t>
      </w:r>
      <w:hyperlink r:id="rId28" w:history="1">
        <w:r w:rsidRPr="00323E2E">
          <w:rPr>
            <w:rStyle w:val="Hyperlink"/>
            <w:sz w:val="16"/>
            <w:szCs w:val="16"/>
          </w:rPr>
          <w:t>https://www.usnews.com/news/the-report/articles/2017-07-07/whos-afraid-of-donald-trump</w:t>
        </w:r>
      </w:hyperlink>
      <w:r w:rsidRPr="00323E2E">
        <w:rPr>
          <w:rStyle w:val="Style13ptBold"/>
          <w:b w:val="0"/>
          <w:sz w:val="16"/>
          <w:szCs w:val="16"/>
        </w:rPr>
        <w:t>) MAM</w:t>
      </w:r>
    </w:p>
    <w:p w:rsidR="00EB4EB8" w:rsidRPr="00323E2E" w:rsidRDefault="00EB4EB8" w:rsidP="00EB4EB8">
      <w:pPr>
        <w:rPr>
          <w:rStyle w:val="StyleUnderline"/>
        </w:rPr>
      </w:pPr>
      <w:r w:rsidRPr="00323E2E">
        <w:rPr>
          <w:rStyle w:val="StyleUnderline"/>
        </w:rPr>
        <w:t>Trump's frustrations are hardly peculiar to his presidency.</w:t>
      </w:r>
      <w:r>
        <w:t xml:space="preserve"> New commanders-in-chief commonly find that their agendas are easily thwarted by the opposing party, their own parties, interest groups, independent agencies and the courts. But Trump is hamstrung by a double difficulty, analysts say: he started out with a lower-than-normal reservoir of political capital, and he's acting as though he started out with more of it. </w:t>
      </w:r>
      <w:r w:rsidRPr="00E1756E">
        <w:rPr>
          <w:highlight w:val="cyan"/>
        </w:rPr>
        <w:t xml:space="preserve">Not only did </w:t>
      </w:r>
      <w:r w:rsidRPr="00E1756E">
        <w:rPr>
          <w:rStyle w:val="StyleUnderline"/>
          <w:highlight w:val="cyan"/>
        </w:rPr>
        <w:t>Trump lose the popular vote</w:t>
      </w:r>
      <w:r w:rsidRPr="00323E2E">
        <w:rPr>
          <w:rStyle w:val="StyleUnderline"/>
        </w:rPr>
        <w:t xml:space="preserve">, Peterson notes, but </w:t>
      </w:r>
      <w:r w:rsidRPr="00E1756E">
        <w:rPr>
          <w:rStyle w:val="StyleUnderline"/>
          <w:highlight w:val="cyan"/>
        </w:rPr>
        <w:t>he lost it by a bigger margin than anyone</w:t>
      </w:r>
      <w:r w:rsidRPr="00323E2E">
        <w:rPr>
          <w:rStyle w:val="StyleUnderline"/>
        </w:rPr>
        <w:t xml:space="preserve"> who has nonetheless won the presidency by securing the Electoral College majority</w:t>
      </w:r>
      <w:r>
        <w:t>. While his party hung onto majorities in the House and Senate,</w:t>
      </w:r>
      <w:r w:rsidRPr="00323E2E">
        <w:rPr>
          <w:rStyle w:val="StyleUnderline"/>
        </w:rPr>
        <w:t xml:space="preserve"> </w:t>
      </w:r>
      <w:r w:rsidRPr="00E1756E">
        <w:rPr>
          <w:rStyle w:val="StyleUnderline"/>
          <w:highlight w:val="cyan"/>
        </w:rPr>
        <w:t>the GOP lost seats in both chambers</w:t>
      </w:r>
      <w:r w:rsidRPr="00323E2E">
        <w:rPr>
          <w:rStyle w:val="StyleUnderline"/>
        </w:rPr>
        <w:t xml:space="preserve"> in the 2016 elections. And </w:t>
      </w:r>
      <w:r w:rsidRPr="00E1756E">
        <w:rPr>
          <w:rStyle w:val="StyleUnderline"/>
          <w:highlight w:val="cyan"/>
        </w:rPr>
        <w:t>his approval ratings are dismal,</w:t>
      </w:r>
      <w:r w:rsidRPr="00323E2E">
        <w:rPr>
          <w:rStyle w:val="StyleUnderline"/>
        </w:rPr>
        <w:t xml:space="preserve"> hitting the upper-middle 30s.</w:t>
      </w:r>
      <w:r>
        <w:t xml:space="preserve"> "</w:t>
      </w:r>
      <w:r w:rsidRPr="00E1756E">
        <w:rPr>
          <w:rStyle w:val="StyleUnderline"/>
          <w:highlight w:val="cyan"/>
        </w:rPr>
        <w:t>On all the traditional metrics of political capital f</w:t>
      </w:r>
      <w:r w:rsidRPr="00323E2E">
        <w:rPr>
          <w:rStyle w:val="StyleUnderline"/>
        </w:rPr>
        <w:t xml:space="preserve">or an incoming president, </w:t>
      </w:r>
      <w:r w:rsidRPr="00E1756E">
        <w:rPr>
          <w:rStyle w:val="StyleUnderline"/>
          <w:highlight w:val="cyan"/>
        </w:rPr>
        <w:t>Trump is kind of in an historically adverse position</w:t>
      </w:r>
      <w:r w:rsidRPr="00E1756E">
        <w:rPr>
          <w:highlight w:val="cyan"/>
        </w:rPr>
        <w:t>,"</w:t>
      </w:r>
      <w:r>
        <w:t xml:space="preserve"> Peterson says. And that weakens the president when he needs to wheedle a lawmaker or foreign leader into backing him up on policy, notes Neil Buchanan, a George Washington University law professor who has written on the topic. "There hasn't been anything like an open revolt" by congressional Republicans, Buchanan says</w:t>
      </w:r>
      <w:r w:rsidRPr="00323E2E">
        <w:rPr>
          <w:rStyle w:val="StyleUnderline"/>
        </w:rPr>
        <w:t xml:space="preserve">. "But the problem is that </w:t>
      </w:r>
      <w:r w:rsidRPr="00E1756E">
        <w:rPr>
          <w:rStyle w:val="StyleUnderline"/>
          <w:highlight w:val="cyan"/>
        </w:rPr>
        <w:t>when the president is unpopular, he can't say to people, 'go along with me,</w:t>
      </w:r>
      <w:r w:rsidRPr="00323E2E">
        <w:rPr>
          <w:rStyle w:val="StyleUnderline"/>
        </w:rPr>
        <w:t xml:space="preserve"> because I'm what's hot right now</w:t>
      </w:r>
      <w:r>
        <w:t xml:space="preserve">.' He can try to go to rallies, where he gets his avid base," but </w:t>
      </w:r>
      <w:r w:rsidRPr="00E1756E">
        <w:rPr>
          <w:rStyle w:val="StyleUnderline"/>
          <w:highlight w:val="cyan"/>
        </w:rPr>
        <w:t xml:space="preserve">that is not necessarily going to translate into the votes Trump needs </w:t>
      </w:r>
      <w:r w:rsidRPr="00E1756E">
        <w:rPr>
          <w:rStyle w:val="StyleUnderline"/>
          <w:highlight w:val="cyan"/>
        </w:rPr>
        <w:lastRenderedPageBreak/>
        <w:t>on the Hill</w:t>
      </w:r>
      <w:r w:rsidRPr="00323E2E">
        <w:rPr>
          <w:rStyle w:val="StyleUnderline"/>
        </w:rPr>
        <w:t xml:space="preserve"> to pass health care overhaul, a tax reform plan or a budget – </w:t>
      </w:r>
      <w:r w:rsidRPr="00E1756E">
        <w:rPr>
          <w:rStyle w:val="StyleUnderline"/>
          <w:highlight w:val="cyan"/>
        </w:rPr>
        <w:t>let alone more controversial elements like a border wall</w:t>
      </w:r>
      <w:r w:rsidRPr="00323E2E">
        <w:rPr>
          <w:rStyle w:val="StyleUnderline"/>
        </w:rPr>
        <w:t>, he says.</w:t>
      </w:r>
    </w:p>
    <w:p w:rsidR="00EB4EB8" w:rsidRDefault="00EB4EB8" w:rsidP="00EB4EB8">
      <w:pPr>
        <w:pStyle w:val="Heading3"/>
      </w:pPr>
      <w:r w:rsidRPr="00776BFA">
        <w:lastRenderedPageBreak/>
        <w:t xml:space="preserve">Trump's agenda wont pass </w:t>
      </w:r>
    </w:p>
    <w:p w:rsidR="007D65F6" w:rsidRPr="00954C4A" w:rsidRDefault="007D65F6" w:rsidP="007D65F6">
      <w:pPr>
        <w:pStyle w:val="Heading4"/>
      </w:pPr>
      <w:r w:rsidRPr="00954C4A">
        <w:t>Trump has ZERO ability to get his agenda through</w:t>
      </w:r>
      <w:r>
        <w:t xml:space="preserve"> – he has no PC and Congress is uncooperative</w:t>
      </w:r>
    </w:p>
    <w:p w:rsidR="007D65F6" w:rsidRPr="00FE2363" w:rsidRDefault="007D65F6" w:rsidP="007D65F6">
      <w:r w:rsidRPr="00FE2363">
        <w:rPr>
          <w:rStyle w:val="Style13ptBold"/>
        </w:rPr>
        <w:t>Shephard 7/7</w:t>
      </w:r>
      <w:r>
        <w:t xml:space="preserve"> (</w:t>
      </w:r>
      <w:r w:rsidRPr="00FE2363">
        <w:t>Alex</w:t>
      </w:r>
      <w:r>
        <w:t>,</w:t>
      </w:r>
      <w:r w:rsidRPr="00FE2363">
        <w:t xml:space="preserve"> </w:t>
      </w:r>
      <w:r>
        <w:t xml:space="preserve">news editor at The New Republic, </w:t>
      </w:r>
      <w:r w:rsidRPr="00FE2363">
        <w:t xml:space="preserve">founded </w:t>
      </w:r>
      <w:r>
        <w:t>Full Stop magazine,</w:t>
      </w:r>
      <w:r w:rsidRPr="00FE2363">
        <w:t xml:space="preserve"> </w:t>
      </w:r>
      <w:r>
        <w:t>7</w:t>
      </w:r>
      <w:r w:rsidRPr="00FE2363">
        <w:t>-</w:t>
      </w:r>
      <w:r>
        <w:t>7-2017</w:t>
      </w:r>
      <w:r w:rsidRPr="00FE2363">
        <w:t xml:space="preserve">, "It’s possible that Trump won’t get any major </w:t>
      </w:r>
      <w:r>
        <w:t>legislation passed before 2018,</w:t>
      </w:r>
      <w:r w:rsidRPr="00FE2363">
        <w:t xml:space="preserve">" New Republic, </w:t>
      </w:r>
      <w:hyperlink r:id="rId29" w:history="1">
        <w:r w:rsidRPr="009E7E39">
          <w:rPr>
            <w:rStyle w:val="Hyperlink"/>
          </w:rPr>
          <w:t>https://newrepublic.com/minutes/142870/its-possible-trump-wont-get-major-legislation-passed-2018</w:t>
        </w:r>
      </w:hyperlink>
      <w:r>
        <w:t>) SJP</w:t>
      </w:r>
    </w:p>
    <w:p w:rsidR="007D65F6" w:rsidRPr="007D65F6" w:rsidRDefault="007D65F6" w:rsidP="007D65F6">
      <w:pPr>
        <w:rPr>
          <w:u w:val="single"/>
        </w:rPr>
      </w:pPr>
      <w:r w:rsidRPr="00FE2363">
        <w:rPr>
          <w:rStyle w:val="StyleUnderline"/>
        </w:rPr>
        <w:t xml:space="preserve">It’s possible that </w:t>
      </w:r>
      <w:r w:rsidRPr="00E1756E">
        <w:rPr>
          <w:rStyle w:val="StyleUnderline"/>
          <w:highlight w:val="cyan"/>
        </w:rPr>
        <w:t>Trump won’t get any major legislation passed before 2018</w:t>
      </w:r>
      <w:r w:rsidRPr="00FE2363">
        <w:rPr>
          <w:sz w:val="8"/>
        </w:rPr>
        <w:t xml:space="preserve">. With the 100-day marker in the rearview mirror, </w:t>
      </w:r>
      <w:r w:rsidRPr="00FE2363">
        <w:rPr>
          <w:rStyle w:val="StyleUnderline"/>
        </w:rPr>
        <w:t>the Trump administration has largely stopped pushing one of its most aggressive lies—that this is the most active administration in the history of the country.</w:t>
      </w:r>
      <w:r w:rsidRPr="00FE2363">
        <w:rPr>
          <w:sz w:val="8"/>
        </w:rPr>
        <w:t xml:space="preserve"> There has been the appearance of activity, to be sure (mostly in the form of executive orders), but thus far this administration has favored symbolic action over the difficult work of meaningful action. </w:t>
      </w:r>
      <w:r w:rsidRPr="00E1756E">
        <w:rPr>
          <w:rStyle w:val="StyleUnderline"/>
          <w:highlight w:val="cyan"/>
        </w:rPr>
        <w:t>It has had very little success where it matters most: Congress. The A</w:t>
      </w:r>
      <w:r w:rsidRPr="00FE2363">
        <w:rPr>
          <w:sz w:val="8"/>
        </w:rPr>
        <w:t xml:space="preserve">merican </w:t>
      </w:r>
      <w:r w:rsidRPr="00E1756E">
        <w:rPr>
          <w:rStyle w:val="StyleUnderline"/>
          <w:highlight w:val="cyan"/>
        </w:rPr>
        <w:t>H</w:t>
      </w:r>
      <w:r w:rsidRPr="00FE2363">
        <w:rPr>
          <w:sz w:val="8"/>
        </w:rPr>
        <w:t xml:space="preserve">ealth </w:t>
      </w:r>
      <w:r w:rsidRPr="00E1756E">
        <w:rPr>
          <w:rStyle w:val="StyleUnderline"/>
          <w:highlight w:val="cyan"/>
        </w:rPr>
        <w:t>C</w:t>
      </w:r>
      <w:r w:rsidRPr="00FE2363">
        <w:rPr>
          <w:sz w:val="8"/>
        </w:rPr>
        <w:t xml:space="preserve">are </w:t>
      </w:r>
      <w:r w:rsidRPr="00E1756E">
        <w:rPr>
          <w:rStyle w:val="StyleUnderline"/>
          <w:highlight w:val="cyan"/>
        </w:rPr>
        <w:t>A</w:t>
      </w:r>
      <w:r w:rsidRPr="00FE2363">
        <w:rPr>
          <w:sz w:val="8"/>
        </w:rPr>
        <w:t xml:space="preserve">ct </w:t>
      </w:r>
      <w:r w:rsidRPr="00E1756E">
        <w:rPr>
          <w:rStyle w:val="StyleUnderline"/>
          <w:highlight w:val="cyan"/>
        </w:rPr>
        <w:t>passed the House</w:t>
      </w:r>
      <w:r w:rsidRPr="00FE2363">
        <w:rPr>
          <w:sz w:val="8"/>
        </w:rPr>
        <w:t>, yes—and was given a Super Bowl champion-esque reception in the Rose Garden—</w:t>
      </w:r>
      <w:r w:rsidRPr="00E1756E">
        <w:rPr>
          <w:rStyle w:val="StyleUnderline"/>
          <w:highlight w:val="cyan"/>
        </w:rPr>
        <w:t>but the Senate has shown no sign that it is going to produce its version</w:t>
      </w:r>
      <w:r w:rsidRPr="00FE2363">
        <w:rPr>
          <w:rStyle w:val="StyleUnderline"/>
        </w:rPr>
        <w:t xml:space="preserve"> of the bill any time soon. </w:t>
      </w:r>
      <w:r w:rsidRPr="00FE2363">
        <w:rPr>
          <w:sz w:val="8"/>
        </w:rPr>
        <w:t>And while the Trump administration has been itchy for a legislative “win,” that’s not happening any time soon either. Axios Presented By Silver Shamrock Novelties reported on Wednesday that, “</w:t>
      </w:r>
      <w:r w:rsidRPr="00E1756E">
        <w:rPr>
          <w:rStyle w:val="StyleUnderline"/>
          <w:highlight w:val="cyan"/>
        </w:rPr>
        <w:t>Republican leaders</w:t>
      </w:r>
      <w:r w:rsidRPr="00FE2363">
        <w:rPr>
          <w:rStyle w:val="StyleUnderline"/>
        </w:rPr>
        <w:t xml:space="preserve"> are coming to the bleak conclusion they </w:t>
      </w:r>
      <w:r w:rsidRPr="00E1756E">
        <w:rPr>
          <w:rStyle w:val="StyleUnderline"/>
          <w:highlight w:val="cyan"/>
        </w:rPr>
        <w:t xml:space="preserve">will </w:t>
      </w:r>
      <w:r w:rsidRPr="00954C4A">
        <w:rPr>
          <w:rStyle w:val="StyleUnderline"/>
        </w:rPr>
        <w:t>end summer and</w:t>
      </w:r>
      <w:r w:rsidRPr="00E1756E">
        <w:rPr>
          <w:rStyle w:val="StyleUnderline"/>
          <w:highlight w:val="cyan"/>
        </w:rPr>
        <w:t xml:space="preserve"> begin the fall with ZERO </w:t>
      </w:r>
      <w:r w:rsidRPr="00954C4A">
        <w:rPr>
          <w:rStyle w:val="StyleUnderline"/>
        </w:rPr>
        <w:t xml:space="preserve">significant </w:t>
      </w:r>
      <w:r w:rsidRPr="00E1756E">
        <w:rPr>
          <w:rStyle w:val="StyleUnderline"/>
          <w:highlight w:val="cyan"/>
        </w:rPr>
        <w:t>legislative accomplishments</w:t>
      </w:r>
      <w:r w:rsidRPr="00FE2363">
        <w:rPr>
          <w:rStyle w:val="StyleUnderline"/>
        </w:rPr>
        <w:t xml:space="preserve">. Privately, they realize it’s political malpractice to blow at least the the first nine of months of all Republican rule, but also realize </w:t>
      </w:r>
      <w:r w:rsidRPr="00E1756E">
        <w:rPr>
          <w:rStyle w:val="StyleUnderline"/>
          <w:highlight w:val="cyan"/>
        </w:rPr>
        <w:t xml:space="preserve">there’s little they can do to avoid the </w:t>
      </w:r>
      <w:r w:rsidRPr="00954C4A">
        <w:rPr>
          <w:rStyle w:val="StyleUnderline"/>
        </w:rPr>
        <w:t xml:space="preserve">dismal </w:t>
      </w:r>
      <w:r w:rsidRPr="00E1756E">
        <w:rPr>
          <w:rStyle w:val="StyleUnderline"/>
          <w:highlight w:val="cyan"/>
        </w:rPr>
        <w:t>outcome</w:t>
      </w:r>
      <w:r w:rsidRPr="00FE2363">
        <w:rPr>
          <w:sz w:val="8"/>
        </w:rPr>
        <w:t xml:space="preserve">.” Axios also reported that </w:t>
      </w:r>
      <w:r w:rsidRPr="00FE2363">
        <w:rPr>
          <w:rStyle w:val="StyleUnderline"/>
        </w:rPr>
        <w:t xml:space="preserve">Republican </w:t>
      </w:r>
      <w:r w:rsidRPr="00E1756E">
        <w:rPr>
          <w:rStyle w:val="StyleUnderline"/>
          <w:highlight w:val="cyan"/>
        </w:rPr>
        <w:t xml:space="preserve">leaders think the road ahead is more difficult </w:t>
      </w:r>
      <w:r w:rsidRPr="00954C4A">
        <w:rPr>
          <w:rStyle w:val="StyleUnderline"/>
        </w:rPr>
        <w:t>than the road behind</w:t>
      </w:r>
      <w:r w:rsidRPr="00FE2363">
        <w:rPr>
          <w:sz w:val="8"/>
        </w:rPr>
        <w:t xml:space="preserve">—that </w:t>
      </w:r>
      <w:r w:rsidRPr="00FE2363">
        <w:rPr>
          <w:rStyle w:val="StyleUnderline"/>
        </w:rPr>
        <w:t>the next four months will be “MORE troublesome</w:t>
      </w:r>
      <w:r w:rsidRPr="00FE2363">
        <w:rPr>
          <w:sz w:val="8"/>
        </w:rPr>
        <w:t xml:space="preserve"> than the first four.” </w:t>
      </w:r>
      <w:r w:rsidRPr="00E1756E">
        <w:rPr>
          <w:rStyle w:val="StyleUnderline"/>
          <w:highlight w:val="cyan"/>
        </w:rPr>
        <w:t>Republicans in Congress have</w:t>
      </w:r>
      <w:r w:rsidRPr="00FE2363">
        <w:rPr>
          <w:rStyle w:val="StyleUnderline"/>
        </w:rPr>
        <w:t xml:space="preserve"> probably already </w:t>
      </w:r>
      <w:r w:rsidRPr="00E1756E">
        <w:rPr>
          <w:rStyle w:val="StyleUnderline"/>
          <w:highlight w:val="cyan"/>
        </w:rPr>
        <w:t>missed their best window</w:t>
      </w:r>
      <w:r w:rsidRPr="00FE2363">
        <w:rPr>
          <w:rStyle w:val="StyleUnderline"/>
        </w:rPr>
        <w:t xml:space="preserve"> for the kind of bold, sweeping, draconian change they’ve been promising for years. </w:t>
      </w:r>
      <w:r w:rsidRPr="00E1756E">
        <w:rPr>
          <w:rStyle w:val="StyleUnderline"/>
          <w:highlight w:val="cyan"/>
        </w:rPr>
        <w:t>Trump set what</w:t>
      </w:r>
      <w:r w:rsidRPr="00FE2363">
        <w:rPr>
          <w:rStyle w:val="StyleUnderline"/>
        </w:rPr>
        <w:t xml:space="preserve"> little </w:t>
      </w:r>
      <w:r w:rsidRPr="00E1756E">
        <w:rPr>
          <w:rStyle w:val="StyleUnderline"/>
          <w:highlight w:val="cyan"/>
        </w:rPr>
        <w:t>p</w:t>
      </w:r>
      <w:r w:rsidRPr="00954C4A">
        <w:rPr>
          <w:rStyle w:val="StyleUnderline"/>
        </w:rPr>
        <w:t xml:space="preserve">olitical </w:t>
      </w:r>
      <w:r w:rsidRPr="00E1756E">
        <w:rPr>
          <w:rStyle w:val="StyleUnderline"/>
          <w:highlight w:val="cyan"/>
        </w:rPr>
        <w:t>c</w:t>
      </w:r>
      <w:r w:rsidRPr="00954C4A">
        <w:rPr>
          <w:rStyle w:val="StyleUnderline"/>
        </w:rPr>
        <w:t xml:space="preserve">apital </w:t>
      </w:r>
      <w:r w:rsidRPr="00E1756E">
        <w:rPr>
          <w:rStyle w:val="StyleUnderline"/>
          <w:highlight w:val="cyan"/>
        </w:rPr>
        <w:t>he had on fire</w:t>
      </w:r>
      <w:r w:rsidRPr="00FE2363">
        <w:rPr>
          <w:rStyle w:val="StyleUnderline"/>
        </w:rPr>
        <w:t xml:space="preserve"> as soon as he was inaugurated</w:t>
      </w:r>
      <w:r w:rsidRPr="00FE2363">
        <w:rPr>
          <w:sz w:val="8"/>
        </w:rPr>
        <w:t xml:space="preserve">. Their only argument for passing health care is that it’s Sophie’s Choice—they can either face the wrath of their rabid base, which will be furious if they fail to act, or the wrath of the rest of the country, which detests the policies they’re trying to administer. Worse, </w:t>
      </w:r>
      <w:r w:rsidRPr="00FE2363">
        <w:rPr>
          <w:rStyle w:val="StyleUnderline"/>
        </w:rPr>
        <w:t xml:space="preserve">their window for passing anything in the first two years is closing fast. </w:t>
      </w:r>
      <w:r w:rsidRPr="00E1756E">
        <w:rPr>
          <w:rStyle w:val="StyleUnderline"/>
          <w:highlight w:val="cyan"/>
        </w:rPr>
        <w:t>If they can’t get anything done before the fall, they’ll have to rush an</w:t>
      </w:r>
      <w:r w:rsidRPr="00FE2363">
        <w:rPr>
          <w:rStyle w:val="StyleUnderline"/>
        </w:rPr>
        <w:t xml:space="preserve"> ambitious </w:t>
      </w:r>
      <w:r w:rsidRPr="00E1756E">
        <w:rPr>
          <w:rStyle w:val="StyleUnderline"/>
          <w:highlight w:val="cyan"/>
        </w:rPr>
        <w:t>agenda through in September</w:t>
      </w:r>
      <w:r w:rsidRPr="00FE2363">
        <w:rPr>
          <w:rStyle w:val="StyleUnderline"/>
        </w:rPr>
        <w:t xml:space="preserve">. Even </w:t>
      </w:r>
      <w:r w:rsidRPr="00E1756E">
        <w:rPr>
          <w:rStyle w:val="StyleUnderline"/>
          <w:highlight w:val="cyan"/>
        </w:rPr>
        <w:t>that may be too late—with the midterms fast approaching, antsy House members will be harder to wrangle.</w:t>
      </w:r>
    </w:p>
    <w:p w:rsidR="00EB4EB8" w:rsidRDefault="00EB4EB8" w:rsidP="00EB4EB8">
      <w:pPr>
        <w:pStyle w:val="Heading4"/>
      </w:pPr>
      <w:r>
        <w:t>Trump’s agenda won’t pass – stuck on budget, healthcare, and infrastructure</w:t>
      </w:r>
    </w:p>
    <w:p w:rsidR="00EB4EB8" w:rsidRPr="008A5447" w:rsidRDefault="00EB4EB8" w:rsidP="00EB4EB8">
      <w:pPr>
        <w:rPr>
          <w:rStyle w:val="Style13ptBold"/>
          <w:b w:val="0"/>
          <w:sz w:val="16"/>
          <w:szCs w:val="16"/>
        </w:rPr>
      </w:pPr>
      <w:r>
        <w:rPr>
          <w:rStyle w:val="Style13ptBold"/>
        </w:rPr>
        <w:t xml:space="preserve">AP 6/30 </w:t>
      </w:r>
      <w:r w:rsidRPr="008A5447">
        <w:rPr>
          <w:rStyle w:val="Style13ptBold"/>
          <w:b w:val="0"/>
          <w:sz w:val="16"/>
          <w:szCs w:val="16"/>
        </w:rPr>
        <w:t xml:space="preserve">(Associated Press, 6/30/17, Summer looms with GOP stuck on health care, budget, taxes, </w:t>
      </w:r>
      <w:hyperlink r:id="rId30" w:history="1">
        <w:r w:rsidRPr="008A5447">
          <w:rPr>
            <w:rStyle w:val="Hyperlink"/>
            <w:sz w:val="16"/>
            <w:szCs w:val="16"/>
          </w:rPr>
          <w:t>http://wtop.com/government/2017/06/summer-looms-with-gop-stuck-on-health-care-budget-taxes/</w:t>
        </w:r>
      </w:hyperlink>
      <w:r w:rsidRPr="008A5447">
        <w:rPr>
          <w:rStyle w:val="Style13ptBold"/>
          <w:b w:val="0"/>
          <w:sz w:val="16"/>
          <w:szCs w:val="16"/>
        </w:rPr>
        <w:t>) MAM</w:t>
      </w:r>
    </w:p>
    <w:p w:rsidR="00EB4EB8" w:rsidRDefault="00EB4EB8" w:rsidP="00EB4EB8">
      <w:r w:rsidRPr="00E1756E">
        <w:rPr>
          <w:rStyle w:val="StyleUnderline"/>
          <w:highlight w:val="cyan"/>
        </w:rPr>
        <w:t>Republicans are stuck on health care, can’t pass a budget, and hopes for</w:t>
      </w:r>
      <w:r w:rsidRPr="00776BFA">
        <w:rPr>
          <w:rStyle w:val="StyleUnderline"/>
        </w:rPr>
        <w:t xml:space="preserve"> a big, bipartisan </w:t>
      </w:r>
      <w:r w:rsidRPr="00E1756E">
        <w:rPr>
          <w:rStyle w:val="StyleUnderline"/>
          <w:highlight w:val="cyan"/>
        </w:rPr>
        <w:t>infrastructure</w:t>
      </w:r>
      <w:r w:rsidRPr="00776BFA">
        <w:rPr>
          <w:rStyle w:val="StyleUnderline"/>
        </w:rPr>
        <w:t xml:space="preserve"> package </w:t>
      </w:r>
      <w:r w:rsidRPr="00E1756E">
        <w:rPr>
          <w:rStyle w:val="StyleUnderline"/>
          <w:highlight w:val="cyan"/>
        </w:rPr>
        <w:t xml:space="preserve">are fizzling. Overhauling the tax code looks </w:t>
      </w:r>
      <w:r w:rsidRPr="008A5447">
        <w:rPr>
          <w:rStyle w:val="StyleUnderline"/>
        </w:rPr>
        <w:t>more</w:t>
      </w:r>
      <w:r w:rsidRPr="00776BFA">
        <w:rPr>
          <w:rStyle w:val="StyleUnderline"/>
        </w:rPr>
        <w:t xml:space="preserve"> and more </w:t>
      </w:r>
      <w:r w:rsidRPr="00E1756E">
        <w:rPr>
          <w:rStyle w:val="StyleUnderline"/>
          <w:highlight w:val="cyan"/>
        </w:rPr>
        <w:t xml:space="preserve">like </w:t>
      </w:r>
      <w:r w:rsidRPr="008A5447">
        <w:rPr>
          <w:rStyle w:val="StyleUnderline"/>
        </w:rPr>
        <w:t>a distant</w:t>
      </w:r>
      <w:r w:rsidRPr="00E1756E">
        <w:rPr>
          <w:rStyle w:val="StyleUnderline"/>
          <w:highlight w:val="cyan"/>
        </w:rPr>
        <w:t xml:space="preserve"> dream</w:t>
      </w:r>
      <w:r w:rsidRPr="00776BFA">
        <w:rPr>
          <w:rStyle w:val="StyleUnderline"/>
        </w:rPr>
        <w:t xml:space="preserve">. </w:t>
      </w:r>
      <w:r w:rsidRPr="00E1756E">
        <w:rPr>
          <w:rStyle w:val="StyleUnderline"/>
          <w:highlight w:val="cyan"/>
        </w:rPr>
        <w:t>The GOP-led Congress has yet to salt away a single major legislative accomplishment for</w:t>
      </w:r>
      <w:r w:rsidRPr="00776BFA">
        <w:rPr>
          <w:rStyle w:val="StyleUnderline"/>
        </w:rPr>
        <w:t xml:space="preserve"> President Donald </w:t>
      </w:r>
      <w:r w:rsidRPr="00E1756E">
        <w:rPr>
          <w:rStyle w:val="StyleUnderline"/>
          <w:highlight w:val="cyan"/>
        </w:rPr>
        <w:t>Trum</w:t>
      </w:r>
      <w:r w:rsidRPr="00776BFA">
        <w:rPr>
          <w:rStyle w:val="StyleUnderline"/>
        </w:rPr>
        <w:t>p</w:t>
      </w:r>
      <w:r>
        <w:t xml:space="preserve"> — and a summer of drift may lead to a logistical nightmare this fall. Instead, </w:t>
      </w:r>
      <w:r w:rsidRPr="008A5447">
        <w:rPr>
          <w:rStyle w:val="StyleUnderline"/>
        </w:rPr>
        <w:t>Trump’s allies appear both divided and indecisive, unable to deliver on his agenda</w:t>
      </w:r>
      <w:r>
        <w:t xml:space="preserve"> while letting other must-do congressional business — chiefly their core responsibilities of passing a budget and spending bills, and keeping the government solvent — slide onto an already daunting fall agenda that is looking more and more like it’ll be a train wreck. Friday brought more bad news for Speaker Paul Ryan, R-Wis., and other House leaders as 20 </w:t>
      </w:r>
      <w:r w:rsidRPr="00E1756E">
        <w:rPr>
          <w:rStyle w:val="StyleUnderline"/>
          <w:highlight w:val="cyan"/>
        </w:rPr>
        <w:t>GOP moderates signaled a revolt on the budget, p</w:t>
      </w:r>
      <w:r w:rsidRPr="008A5447">
        <w:rPr>
          <w:rStyle w:val="StyleUnderline"/>
        </w:rPr>
        <w:t>enning a letter to Ryan announcing their opposition to an emerging plan to force cuts</w:t>
      </w:r>
      <w:r>
        <w:t xml:space="preserve"> to government agencies and benefit programs such as food stamps. The letter, authored by Rep. Charlie Dent, R-Pa., warned that </w:t>
      </w:r>
      <w:r w:rsidRPr="00E1756E">
        <w:rPr>
          <w:rStyle w:val="StyleUnderline"/>
          <w:highlight w:val="cyan"/>
        </w:rPr>
        <w:t>without an agreement with Democrats</w:t>
      </w:r>
      <w:r w:rsidRPr="008A5447">
        <w:rPr>
          <w:rStyle w:val="StyleUnderline"/>
        </w:rPr>
        <w:t xml:space="preserve"> on increasing agency spending, </w:t>
      </w:r>
      <w:r w:rsidRPr="00E1756E">
        <w:rPr>
          <w:rStyle w:val="StyleUnderline"/>
          <w:highlight w:val="cyan"/>
        </w:rPr>
        <w:t>moderates will be “reticent to support any budget.”</w:t>
      </w:r>
      <w:r>
        <w:t xml:space="preserve"> “It’s looking like </w:t>
      </w:r>
      <w:r w:rsidRPr="00E1756E">
        <w:rPr>
          <w:rStyle w:val="StyleUnderline"/>
          <w:highlight w:val="cyan"/>
        </w:rPr>
        <w:t>they’re very disorganized</w:t>
      </w:r>
      <w:r w:rsidRPr="00E1756E">
        <w:rPr>
          <w:highlight w:val="cyan"/>
        </w:rPr>
        <w:t>.</w:t>
      </w:r>
      <w:r>
        <w:t xml:space="preserve"> They got obviously a lot of conflict over spending preferences and </w:t>
      </w:r>
      <w:r w:rsidRPr="00E1756E">
        <w:rPr>
          <w:rStyle w:val="StyleUnderline"/>
          <w:highlight w:val="cyan"/>
        </w:rPr>
        <w:lastRenderedPageBreak/>
        <w:t>it’s not just a two-way conflict</w:t>
      </w:r>
      <w:r>
        <w:t>,” said top House Budget Committee Democrat John Yarmuth of Kentucky. “It’s just a tough Rubik’s Cube they’re trying to solve.”</w:t>
      </w:r>
    </w:p>
    <w:p w:rsidR="00EB4EB8" w:rsidRDefault="00EB4EB8" w:rsidP="00EB4EB8">
      <w:pPr>
        <w:pStyle w:val="Heading4"/>
      </w:pPr>
      <w:r>
        <w:t>Republicans are stalled – too much to do that they can’t accomplish anything</w:t>
      </w:r>
    </w:p>
    <w:p w:rsidR="00EB4EB8" w:rsidRPr="008A5447" w:rsidRDefault="00EB4EB8" w:rsidP="00EB4EB8">
      <w:pPr>
        <w:rPr>
          <w:rStyle w:val="Style13ptBold"/>
        </w:rPr>
      </w:pPr>
      <w:r>
        <w:rPr>
          <w:rStyle w:val="Style13ptBold"/>
        </w:rPr>
        <w:t>Rappeport, 7/5</w:t>
      </w:r>
      <w:r w:rsidRPr="008A5447">
        <w:rPr>
          <w:rStyle w:val="Style13ptBold"/>
          <w:b w:val="0"/>
          <w:sz w:val="16"/>
          <w:szCs w:val="16"/>
        </w:rPr>
        <w:t xml:space="preserve"> (Alan, NYT reporter, 7/5/17 Health Care? Taxes? Budget? G.O.P. Has Big To-Do List, but Little Time</w:t>
      </w:r>
      <w:r w:rsidRPr="008A5447">
        <w:rPr>
          <w:rStyle w:val="Style13ptBold"/>
          <w:sz w:val="16"/>
          <w:szCs w:val="16"/>
        </w:rPr>
        <w:t xml:space="preserve">, </w:t>
      </w:r>
      <w:hyperlink r:id="rId31" w:history="1">
        <w:r w:rsidRPr="008A5447">
          <w:rPr>
            <w:rStyle w:val="Hyperlink"/>
            <w:sz w:val="16"/>
            <w:szCs w:val="16"/>
          </w:rPr>
          <w:t>https://www.nytimes.com/2017/07/05/us/politics/republicans-congress-trump.html</w:t>
        </w:r>
      </w:hyperlink>
      <w:r w:rsidRPr="008A5447">
        <w:rPr>
          <w:rStyle w:val="Style13ptBold"/>
          <w:b w:val="0"/>
          <w:sz w:val="16"/>
          <w:szCs w:val="16"/>
        </w:rPr>
        <w:t>) MAM</w:t>
      </w:r>
    </w:p>
    <w:p w:rsidR="00EB4EB8" w:rsidRDefault="00EB4EB8" w:rsidP="00EB4EB8">
      <w:r w:rsidRPr="008A5447">
        <w:rPr>
          <w:u w:val="single"/>
        </w:rPr>
        <w:t xml:space="preserve">An iffy </w:t>
      </w:r>
      <w:r w:rsidRPr="00E1756E">
        <w:rPr>
          <w:highlight w:val="cyan"/>
          <w:u w:val="single"/>
        </w:rPr>
        <w:t>health care</w:t>
      </w:r>
      <w:r w:rsidRPr="008A5447">
        <w:rPr>
          <w:u w:val="single"/>
        </w:rPr>
        <w:t xml:space="preserve"> vote. An unresolved </w:t>
      </w:r>
      <w:r w:rsidRPr="00E1756E">
        <w:rPr>
          <w:highlight w:val="cyan"/>
          <w:u w:val="single"/>
        </w:rPr>
        <w:t>budget</w:t>
      </w:r>
      <w:r w:rsidRPr="008A5447">
        <w:rPr>
          <w:u w:val="single"/>
        </w:rPr>
        <w:t xml:space="preserve"> resolution. A heavy </w:t>
      </w:r>
      <w:r w:rsidRPr="00E1756E">
        <w:rPr>
          <w:highlight w:val="cyan"/>
          <w:u w:val="single"/>
        </w:rPr>
        <w:t>debt ceiling</w:t>
      </w:r>
      <w:r w:rsidRPr="008A5447">
        <w:rPr>
          <w:u w:val="single"/>
        </w:rPr>
        <w:t xml:space="preserve"> lift. </w:t>
      </w:r>
      <w:r w:rsidRPr="00E1756E">
        <w:rPr>
          <w:highlight w:val="cyan"/>
          <w:u w:val="single"/>
        </w:rPr>
        <w:t>And,</w:t>
      </w:r>
      <w:r w:rsidRPr="008A5447">
        <w:rPr>
          <w:u w:val="single"/>
        </w:rPr>
        <w:t xml:space="preserve"> of course, there is </w:t>
      </w:r>
      <w:r w:rsidRPr="00E1756E">
        <w:rPr>
          <w:highlight w:val="cyan"/>
          <w:u w:val="single"/>
        </w:rPr>
        <w:t>that tax overhaul plan</w:t>
      </w:r>
      <w:r w:rsidRPr="008A5447">
        <w:rPr>
          <w:u w:val="single"/>
        </w:rPr>
        <w:t xml:space="preserve">. </w:t>
      </w:r>
      <w:r w:rsidRPr="00E1756E">
        <w:rPr>
          <w:highlight w:val="cyan"/>
          <w:u w:val="single"/>
        </w:rPr>
        <w:t>Congress has a lot to do, and it doesn’t have much time</w:t>
      </w:r>
      <w:r w:rsidRPr="00E1756E">
        <w:rPr>
          <w:highlight w:val="cyan"/>
        </w:rPr>
        <w:t>.</w:t>
      </w:r>
      <w:r>
        <w:t xml:space="preserve"> So much for a lazy July in Washington. When members of Congress return next week from their Fourth of July break, </w:t>
      </w:r>
      <w:r w:rsidRPr="008A5447">
        <w:rPr>
          <w:u w:val="single"/>
        </w:rPr>
        <w:t xml:space="preserve">they will be greeted by a mammoth legislative logjam. </w:t>
      </w:r>
      <w:r w:rsidRPr="00E1756E">
        <w:rPr>
          <w:highlight w:val="cyan"/>
          <w:u w:val="single"/>
        </w:rPr>
        <w:t>Republicans are</w:t>
      </w:r>
      <w:r w:rsidRPr="008A5447">
        <w:rPr>
          <w:u w:val="single"/>
        </w:rPr>
        <w:t xml:space="preserve"> increasingly </w:t>
      </w:r>
      <w:r w:rsidRPr="00E1756E">
        <w:rPr>
          <w:highlight w:val="cyan"/>
          <w:u w:val="single"/>
        </w:rPr>
        <w:t>skeptical</w:t>
      </w:r>
      <w:r w:rsidRPr="008A5447">
        <w:rPr>
          <w:u w:val="single"/>
        </w:rPr>
        <w:t xml:space="preserve"> </w:t>
      </w:r>
      <w:r w:rsidRPr="00E1756E">
        <w:rPr>
          <w:highlight w:val="cyan"/>
          <w:u w:val="single"/>
        </w:rPr>
        <w:t>that they can get everything done</w:t>
      </w:r>
      <w:r w:rsidRPr="008A5447">
        <w:rPr>
          <w:u w:val="single"/>
        </w:rPr>
        <w:t>.</w:t>
      </w:r>
      <w:r>
        <w:t xml:space="preserve"> There are even calls from some to forgo their sacred August recess — a respite from the capital in its swampiest month. “Our current Senate calendar shows only 33 potential working days remaining before the end of the fiscal year,” a group of 10 Republican senators wrote on Friday in a letter to Senator Mitch McConnell of Kentucky, the majority leader, highlighting the deadline at the end of September. “</w:t>
      </w:r>
      <w:r w:rsidRPr="00E1756E">
        <w:rPr>
          <w:highlight w:val="cyan"/>
          <w:u w:val="single"/>
        </w:rPr>
        <w:t>This does not appear to give us enough time to adequately address the issues</w:t>
      </w:r>
      <w:r w:rsidRPr="008A5447">
        <w:rPr>
          <w:u w:val="single"/>
        </w:rPr>
        <w:t xml:space="preserve"> that demand immediate attention.</w:t>
      </w:r>
      <w:r>
        <w:t xml:space="preserve">” </w:t>
      </w:r>
      <w:r w:rsidRPr="00E1756E">
        <w:rPr>
          <w:highlight w:val="cyan"/>
          <w:u w:val="single"/>
        </w:rPr>
        <w:t>The Republican Party is under intense pressure to achieve something of consequence</w:t>
      </w:r>
      <w:r w:rsidRPr="008A5447">
        <w:rPr>
          <w:u w:val="single"/>
        </w:rPr>
        <w:t xml:space="preserve"> in that limited time in order </w:t>
      </w:r>
      <w:r w:rsidRPr="00E1756E">
        <w:rPr>
          <w:highlight w:val="cyan"/>
          <w:u w:val="single"/>
        </w:rPr>
        <w:t>to</w:t>
      </w:r>
      <w:r w:rsidRPr="008A5447">
        <w:rPr>
          <w:u w:val="single"/>
        </w:rPr>
        <w:t xml:space="preserve"> legitimately </w:t>
      </w:r>
      <w:r w:rsidRPr="00E1756E">
        <w:rPr>
          <w:highlight w:val="cyan"/>
          <w:u w:val="single"/>
        </w:rPr>
        <w:t>claim that the first year of the Trump administration has been a success</w:t>
      </w:r>
      <w:r>
        <w:t xml:space="preserve">. So far, the </w:t>
      </w:r>
      <w:r w:rsidRPr="00E1756E">
        <w:rPr>
          <w:rStyle w:val="Emphasis"/>
          <w:highlight w:val="cyan"/>
        </w:rPr>
        <w:t>ambitious agenda has stagnated without a signature achievemen</w:t>
      </w:r>
      <w:r w:rsidRPr="008A5447">
        <w:rPr>
          <w:rStyle w:val="Emphasis"/>
        </w:rPr>
        <w:t>t.</w:t>
      </w:r>
      <w:r>
        <w:t xml:space="preserve"> President Trump’s unpredictability has only made matters more complicated. “Everyone is coming to the realization that Republicans are going to need to sprint to the end of the year,” said Ken Spain, a former spokesman for the National Republican Congressional Committee who now lobbies for companies on tax issues. “A lot of the legislative maneuvering in July will lay the groundwork for them to do so.”’</w:t>
      </w:r>
    </w:p>
    <w:p w:rsidR="00EB4EB8" w:rsidRDefault="00EB4EB8" w:rsidP="00EB4EB8">
      <w:pPr>
        <w:pStyle w:val="Heading4"/>
      </w:pPr>
      <w:r>
        <w:t>Trump’s administration is a mess – nothing is getting done</w:t>
      </w:r>
    </w:p>
    <w:p w:rsidR="00EB4EB8" w:rsidRPr="00CC7B95" w:rsidRDefault="00EB4EB8" w:rsidP="00EB4EB8">
      <w:pPr>
        <w:rPr>
          <w:rStyle w:val="Style13ptBold"/>
          <w:b w:val="0"/>
          <w:sz w:val="16"/>
          <w:szCs w:val="16"/>
        </w:rPr>
      </w:pPr>
      <w:r>
        <w:rPr>
          <w:rStyle w:val="Style13ptBold"/>
        </w:rPr>
        <w:t xml:space="preserve">Bush 7/4 </w:t>
      </w:r>
      <w:r w:rsidRPr="00CC7B95">
        <w:rPr>
          <w:rStyle w:val="Style13ptBold"/>
          <w:b w:val="0"/>
          <w:sz w:val="16"/>
          <w:szCs w:val="16"/>
        </w:rPr>
        <w:t xml:space="preserve">(Stan, general assignment reporter at CBS4, 7/4/17, We're Behind In Getting Things Done', </w:t>
      </w:r>
      <w:hyperlink r:id="rId32" w:history="1">
        <w:r w:rsidRPr="00CC7B95">
          <w:rPr>
            <w:rStyle w:val="Hyperlink"/>
            <w:sz w:val="16"/>
            <w:szCs w:val="16"/>
          </w:rPr>
          <w:t>http://denver.cbslocal.com/2017/07/04/ken-buck-congress-recess/</w:t>
        </w:r>
      </w:hyperlink>
      <w:r w:rsidRPr="00CC7B95">
        <w:rPr>
          <w:rStyle w:val="Style13ptBold"/>
          <w:b w:val="0"/>
          <w:sz w:val="16"/>
          <w:szCs w:val="16"/>
        </w:rPr>
        <w:t xml:space="preserve">) </w:t>
      </w:r>
      <w:r>
        <w:rPr>
          <w:rStyle w:val="Style13ptBold"/>
          <w:b w:val="0"/>
          <w:sz w:val="16"/>
          <w:szCs w:val="16"/>
        </w:rPr>
        <w:t>MAM</w:t>
      </w:r>
    </w:p>
    <w:p w:rsidR="00EB4EB8" w:rsidRPr="000E7A6B" w:rsidRDefault="00EB4EB8" w:rsidP="00EB4EB8">
      <w:pPr>
        <w:rPr>
          <w:sz w:val="16"/>
        </w:rPr>
      </w:pPr>
      <w:r w:rsidRPr="00CC7B95">
        <w:rPr>
          <w:sz w:val="16"/>
        </w:rPr>
        <w:t xml:space="preserve">Buck is among a growing number of Republicans who floated the idea of cancelling the August recess over the weekend; citing </w:t>
      </w:r>
      <w:r w:rsidRPr="00E1756E">
        <w:rPr>
          <w:highlight w:val="cyan"/>
          <w:u w:val="single"/>
        </w:rPr>
        <w:t>the growing list of items</w:t>
      </w:r>
      <w:r w:rsidRPr="00CC7B95">
        <w:rPr>
          <w:u w:val="single"/>
        </w:rPr>
        <w:t xml:space="preserve"> on President Trump’s agenda </w:t>
      </w:r>
      <w:r w:rsidRPr="00E1756E">
        <w:rPr>
          <w:highlight w:val="cyan"/>
          <w:u w:val="single"/>
        </w:rPr>
        <w:t>that have not been accomplished</w:t>
      </w:r>
      <w:r w:rsidRPr="00E1756E">
        <w:rPr>
          <w:sz w:val="16"/>
          <w:highlight w:val="cyan"/>
        </w:rPr>
        <w:t>.</w:t>
      </w:r>
      <w:r w:rsidRPr="00CC7B95">
        <w:rPr>
          <w:sz w:val="16"/>
        </w:rPr>
        <w:t xml:space="preserve"> </w:t>
      </w:r>
      <w:r w:rsidRPr="00CC7B95">
        <w:rPr>
          <w:rStyle w:val="StyleUnderline"/>
        </w:rPr>
        <w:t>“</w:t>
      </w:r>
      <w:r w:rsidRPr="00E1756E">
        <w:rPr>
          <w:rStyle w:val="StyleUnderline"/>
          <w:highlight w:val="cyan"/>
        </w:rPr>
        <w:t>The administration is not yet in place and there are hundreds if not thousands of jobs that need to be filled</w:t>
      </w:r>
      <w:r w:rsidRPr="00CC7B95">
        <w:rPr>
          <w:rStyle w:val="StyleUnderline"/>
        </w:rPr>
        <w:t>,</w:t>
      </w:r>
      <w:r w:rsidRPr="00CC7B95">
        <w:rPr>
          <w:sz w:val="16"/>
        </w:rPr>
        <w:t xml:space="preserve">” says Buck. Buck says Republicans in the House of Representatives still prioritize </w:t>
      </w:r>
      <w:r w:rsidRPr="00E1756E">
        <w:rPr>
          <w:rStyle w:val="StyleUnderline"/>
          <w:highlight w:val="cyan"/>
        </w:rPr>
        <w:t>infrastructure spending, revising the tax code, and the 2017 budget</w:t>
      </w:r>
      <w:r w:rsidRPr="00CC7B95">
        <w:rPr>
          <w:rStyle w:val="StyleUnderline"/>
        </w:rPr>
        <w:t xml:space="preserve"> still has not passed.</w:t>
      </w:r>
      <w:r w:rsidRPr="00CC7B95">
        <w:rPr>
          <w:sz w:val="16"/>
        </w:rPr>
        <w:t xml:space="preserve"> But working through summer vacation is really about one issue altogether – healthcare. Multiple Senate Republicans floated a proposal on the Sunday political talk shows that if the Senate fails to pass the current repeal and replacement of the Affordable Care Act, commonly referred to as Obamacare, then Republicans should repeal President Obama’s signature domestic policy on its own and craft a replacement later. Nebraska Senator Ben Sasse (R) told CNN’s Jake Tapper that repeal should be done with a delay. “I would want a delay, so that we could get straight to work. And then I think the president should call on the Senate to cancel our August state work period,” said Sasse. ken buck interview 10pkg transfer frame 1625 Rep. Ken Buck: Were Behind In Getting Things Done U.S. Capitol Building (credit: CBS) </w:t>
      </w:r>
      <w:r w:rsidRPr="00E1756E">
        <w:rPr>
          <w:rStyle w:val="StyleUnderline"/>
          <w:highlight w:val="cyan"/>
        </w:rPr>
        <w:t>Republicans viewed repealing Obamacare without a replacement was</w:t>
      </w:r>
      <w:r w:rsidRPr="00CC7B95">
        <w:rPr>
          <w:rStyle w:val="StyleUnderline"/>
        </w:rPr>
        <w:t xml:space="preserve"> as</w:t>
      </w:r>
      <w:r w:rsidRPr="00CC7B95">
        <w:rPr>
          <w:rStyle w:val="StyleUnderline"/>
          <w:strike/>
        </w:rPr>
        <w:t xml:space="preserve"> suicide</w:t>
      </w:r>
      <w:r w:rsidRPr="00CC7B95">
        <w:rPr>
          <w:rStyle w:val="StyleUnderline"/>
        </w:rPr>
        <w:t xml:space="preserve"> </w:t>
      </w:r>
      <w:r w:rsidRPr="00E1756E">
        <w:rPr>
          <w:rStyle w:val="StyleUnderline"/>
          <w:highlight w:val="cyan"/>
        </w:rPr>
        <w:t>damaging</w:t>
      </w:r>
      <w:r>
        <w:rPr>
          <w:rStyle w:val="StyleUnderline"/>
        </w:rPr>
        <w:t xml:space="preserve"> </w:t>
      </w:r>
      <w:r w:rsidRPr="00CC7B95">
        <w:rPr>
          <w:rStyle w:val="StyleUnderline"/>
        </w:rPr>
        <w:t>on the 2016 campaign trail.</w:t>
      </w:r>
      <w:r w:rsidRPr="00CC7B95">
        <w:rPr>
          <w:sz w:val="16"/>
        </w:rPr>
        <w:t xml:space="preserve"> </w:t>
      </w:r>
      <w:r w:rsidRPr="00E1756E">
        <w:rPr>
          <w:highlight w:val="cyan"/>
          <w:u w:val="single"/>
        </w:rPr>
        <w:t xml:space="preserve">Most said they would not vote </w:t>
      </w:r>
      <w:r w:rsidRPr="00CC7B95">
        <w:rPr>
          <w:u w:val="single"/>
        </w:rPr>
        <w:t xml:space="preserve">to do so </w:t>
      </w:r>
      <w:r w:rsidRPr="00E1756E">
        <w:rPr>
          <w:highlight w:val="cyan"/>
          <w:u w:val="single"/>
        </w:rPr>
        <w:t>without an immediate fix</w:t>
      </w:r>
      <w:r w:rsidRPr="00CC7B95">
        <w:rPr>
          <w:sz w:val="16"/>
        </w:rPr>
        <w:t xml:space="preserve">. It is a position President Donald Trump repeated shortly after winning election. Republicans know they can have the votes to repeal the law. The House voted more than a dozen times to repeal Obamacare without a replacement. In 2015 Senate Republicans voted 52-47 without the pressure of a replacement for healthcare knowing Obama would veto it. </w:t>
      </w:r>
      <w:r w:rsidRPr="00E1756E">
        <w:rPr>
          <w:rStyle w:val="StyleUnderline"/>
          <w:highlight w:val="cyan"/>
        </w:rPr>
        <w:t>Creating their own plan for the health care system has been more difficult. Nine Republican Senators openly oppose</w:t>
      </w:r>
      <w:r w:rsidRPr="00CC7B95">
        <w:rPr>
          <w:rStyle w:val="StyleUnderline"/>
        </w:rPr>
        <w:t xml:space="preserve"> the current bill</w:t>
      </w:r>
      <w:r w:rsidRPr="00CC7B95">
        <w:rPr>
          <w:sz w:val="16"/>
        </w:rPr>
        <w:t>. Utah Senator Mike Lee (R) told Face The Nation anchor John Dickerson the current bill process is too challenging. “</w:t>
      </w:r>
      <w:r w:rsidRPr="00CC7B95">
        <w:rPr>
          <w:u w:val="single"/>
        </w:rPr>
        <w:t>I think it’s easier, sometimes when you lump too many things into one piece of legislation, you doom its likelihood of success and I fear that that might be where we are today</w:t>
      </w:r>
      <w:r w:rsidRPr="00CC7B95">
        <w:rPr>
          <w:sz w:val="16"/>
        </w:rPr>
        <w:t xml:space="preserve">,” said Lee. On Monday Buck said he would support repealing Obamacare without a replacement if the Senate </w:t>
      </w:r>
      <w:r w:rsidRPr="00CC7B95">
        <w:rPr>
          <w:sz w:val="16"/>
        </w:rPr>
        <w:lastRenderedPageBreak/>
        <w:t>cannot pass their current bill. “</w:t>
      </w:r>
      <w:r w:rsidRPr="00E1756E">
        <w:rPr>
          <w:highlight w:val="cyan"/>
          <w:u w:val="single"/>
        </w:rPr>
        <w:t>We cannot continue to limp along</w:t>
      </w:r>
      <w:r w:rsidRPr="00CC7B95">
        <w:rPr>
          <w:sz w:val="16"/>
        </w:rPr>
        <w:t>,” says Buck. “We’ve got to fix this and give Americans some long term security.”</w:t>
      </w:r>
    </w:p>
    <w:p w:rsidR="00EB4EB8" w:rsidRPr="006506CB" w:rsidRDefault="00EB4EB8" w:rsidP="00EB4EB8">
      <w:pPr>
        <w:pStyle w:val="Heading3"/>
      </w:pPr>
      <w:r>
        <w:lastRenderedPageBreak/>
        <w:t xml:space="preserve">No I/L </w:t>
      </w:r>
    </w:p>
    <w:p w:rsidR="00EB4EB8" w:rsidRDefault="00EB4EB8" w:rsidP="00EB4EB8">
      <w:pPr>
        <w:pStyle w:val="Heading4"/>
      </w:pPr>
      <w:r>
        <w:t>Uniqueness overwhelms the internal link – the tax cuts are dead in the water</w:t>
      </w:r>
    </w:p>
    <w:p w:rsidR="00EB4EB8" w:rsidRPr="00B047FB" w:rsidRDefault="00EB4EB8" w:rsidP="00EB4EB8">
      <w:r w:rsidRPr="00B047FB">
        <w:rPr>
          <w:rStyle w:val="Style13ptBold"/>
        </w:rPr>
        <w:t>Litvan et al 6/28</w:t>
      </w:r>
      <w:r>
        <w:t xml:space="preserve"> (</w:t>
      </w:r>
      <w:r w:rsidRPr="00B047FB">
        <w:t xml:space="preserve">Laura </w:t>
      </w:r>
      <w:r>
        <w:t xml:space="preserve">Litvan, </w:t>
      </w:r>
      <w:r w:rsidRPr="00B047FB">
        <w:t>cover</w:t>
      </w:r>
      <w:r>
        <w:t>s</w:t>
      </w:r>
      <w:r w:rsidRPr="00B047FB">
        <w:t xml:space="preserve"> Congress </w:t>
      </w:r>
      <w:r>
        <w:t xml:space="preserve">and politics for Bloomberg News, </w:t>
      </w:r>
      <w:r w:rsidRPr="00B047FB">
        <w:t>Steven T. Dennis,</w:t>
      </w:r>
      <w:r w:rsidRPr="009F6F1C">
        <w:t xml:space="preserve"> </w:t>
      </w:r>
      <w:r>
        <w:t xml:space="preserve">reporter with Bloomberg News, </w:t>
      </w:r>
      <w:r w:rsidRPr="00B047FB">
        <w:t>Sahil Kapur,</w:t>
      </w:r>
      <w:r w:rsidRPr="009F6F1C">
        <w:t xml:space="preserve"> national political reporter for Bloomberg Politic</w:t>
      </w:r>
      <w:r>
        <w:t>s,</w:t>
      </w:r>
      <w:r w:rsidRPr="00B047FB">
        <w:t xml:space="preserve"> 6-28-2017, "Corker Says GOP to Scrap Health Bill's Investment Tax Repeal," Bloomberg, </w:t>
      </w:r>
      <w:hyperlink r:id="rId33" w:history="1">
        <w:r w:rsidRPr="002F25AF">
          <w:rPr>
            <w:rStyle w:val="Hyperlink"/>
          </w:rPr>
          <w:t>https://www.bloomberg.com/news/articles/2017-06-28/key-republicans-want-to-scrap-health-bill-s-tax-cuts-for-wealthy</w:t>
        </w:r>
      </w:hyperlink>
      <w:r>
        <w:t>) SJP</w:t>
      </w:r>
    </w:p>
    <w:p w:rsidR="00EB4EB8" w:rsidRDefault="00EB4EB8" w:rsidP="00EB4EB8">
      <w:pPr>
        <w:rPr>
          <w:sz w:val="8"/>
        </w:rPr>
      </w:pPr>
      <w:r w:rsidRPr="00B047FB">
        <w:rPr>
          <w:sz w:val="8"/>
        </w:rPr>
        <w:t xml:space="preserve">Republican Senator Bob </w:t>
      </w:r>
      <w:r w:rsidRPr="00E1756E">
        <w:rPr>
          <w:rStyle w:val="StyleUnderline"/>
          <w:highlight w:val="cyan"/>
        </w:rPr>
        <w:t>Corker</w:t>
      </w:r>
      <w:r w:rsidRPr="00B047FB">
        <w:rPr>
          <w:rStyle w:val="StyleUnderline"/>
        </w:rPr>
        <w:t xml:space="preserve"> said Thursday that he </w:t>
      </w:r>
      <w:r w:rsidRPr="00E1756E">
        <w:rPr>
          <w:rStyle w:val="StyleUnderline"/>
          <w:highlight w:val="cyan"/>
        </w:rPr>
        <w:t>expects GOP leaders to scrap a provision in their health bill that would repeal a tax on investment income</w:t>
      </w:r>
      <w:r w:rsidRPr="00B047FB">
        <w:rPr>
          <w:rStyle w:val="StyleUnderline"/>
        </w:rPr>
        <w:t xml:space="preserve"> that affects high-income earners. </w:t>
      </w:r>
      <w:r w:rsidRPr="00B047FB">
        <w:rPr>
          <w:sz w:val="8"/>
        </w:rPr>
        <w:t xml:space="preserve">The Tennessee Republican said the decision to retain Obamacare’s 3.8 percent tax on net investment income would help Republicans boost subsidies for low-income people in the individual exchanges. Some </w:t>
      </w:r>
      <w:r w:rsidRPr="00E1756E">
        <w:rPr>
          <w:rStyle w:val="StyleUnderline"/>
          <w:highlight w:val="cyan"/>
        </w:rPr>
        <w:t>other Republicans</w:t>
      </w:r>
      <w:r w:rsidRPr="00B047FB">
        <w:rPr>
          <w:rStyle w:val="StyleUnderline"/>
        </w:rPr>
        <w:t xml:space="preserve"> said they </w:t>
      </w:r>
      <w:r w:rsidRPr="00E1756E">
        <w:rPr>
          <w:rStyle w:val="StyleUnderline"/>
          <w:highlight w:val="cyan"/>
        </w:rPr>
        <w:t>were willing to</w:t>
      </w:r>
      <w:r w:rsidRPr="00B047FB">
        <w:rPr>
          <w:rStyle w:val="StyleUnderline"/>
        </w:rPr>
        <w:t xml:space="preserve"> at least </w:t>
      </w:r>
      <w:r w:rsidRPr="00E1756E">
        <w:rPr>
          <w:rStyle w:val="StyleUnderline"/>
          <w:highlight w:val="cyan"/>
        </w:rPr>
        <w:t>consider the idea</w:t>
      </w:r>
      <w:r w:rsidRPr="007B5547">
        <w:rPr>
          <w:rStyle w:val="StyleUnderline"/>
        </w:rPr>
        <w:t>.</w:t>
      </w:r>
      <w:r w:rsidRPr="007B5547">
        <w:rPr>
          <w:sz w:val="8"/>
        </w:rPr>
        <w:t xml:space="preserve"> "We are going to figure out a way, I believe, before Friday comes to greatly enhance the ability of lower income citizens to buy insurance on the exchange and at the same time my sense is that the 3.8 percent is going to go away," Corker told reporters. "It’s not an acceptable proposition to have a bill that increases the burden on lower-income citizens and lessons the burden on wealthy citizens." </w:t>
      </w:r>
      <w:r w:rsidRPr="007B5547">
        <w:rPr>
          <w:rStyle w:val="StyleUnderline"/>
        </w:rPr>
        <w:t>Corker’s</w:t>
      </w:r>
      <w:r w:rsidRPr="00B047FB">
        <w:rPr>
          <w:rStyle w:val="StyleUnderline"/>
        </w:rPr>
        <w:t xml:space="preserve"> remarks came after several Senate </w:t>
      </w:r>
      <w:r w:rsidRPr="00E1756E">
        <w:rPr>
          <w:rStyle w:val="StyleUnderline"/>
          <w:highlight w:val="cyan"/>
        </w:rPr>
        <w:t>Republicans began to question Wednesday whether the bill should be repealing so many taxes</w:t>
      </w:r>
      <w:r w:rsidRPr="00B047FB">
        <w:rPr>
          <w:rStyle w:val="StyleUnderline"/>
        </w:rPr>
        <w:t xml:space="preserve"> on wealthy Americans </w:t>
      </w:r>
      <w:r w:rsidRPr="00E1756E">
        <w:rPr>
          <w:rStyle w:val="StyleUnderline"/>
          <w:highlight w:val="cyan"/>
        </w:rPr>
        <w:t>when the legislation would scale back subsidies for the poor</w:t>
      </w:r>
      <w:r w:rsidRPr="00B047FB">
        <w:rPr>
          <w:rStyle w:val="StyleUnderline"/>
        </w:rPr>
        <w:t>.</w:t>
      </w:r>
      <w:r w:rsidRPr="00B047FB">
        <w:rPr>
          <w:sz w:val="8"/>
        </w:rPr>
        <w:t xml:space="preserve"> Susan Collins of Maine and Mike Rounds of South Dakota both criticized the draft bill released by Majority Leader Mitch McConnell for repealing the investment surtax.</w:t>
      </w:r>
    </w:p>
    <w:p w:rsidR="00EB4EB8" w:rsidRDefault="00EB4EB8" w:rsidP="00EB4EB8">
      <w:pPr>
        <w:pStyle w:val="Heading4"/>
      </w:pPr>
      <w:r>
        <w:t>Republicans are jumping ship from the tax cuts – they won’t happen even if there are wins</w:t>
      </w:r>
    </w:p>
    <w:p w:rsidR="00EB4EB8" w:rsidRPr="008C313C" w:rsidRDefault="00EB4EB8" w:rsidP="00EB4EB8">
      <w:r w:rsidRPr="008C313C">
        <w:rPr>
          <w:rStyle w:val="Style13ptBold"/>
        </w:rPr>
        <w:t>Kilgore 6/28</w:t>
      </w:r>
      <w:r>
        <w:t xml:space="preserve"> (Ed, </w:t>
      </w:r>
      <w:r w:rsidRPr="00EE6FD6">
        <w:t>political columnist for Daily Intelligencer</w:t>
      </w:r>
      <w:r>
        <w:t>,</w:t>
      </w:r>
      <w:r w:rsidRPr="00EE6FD6">
        <w:t xml:space="preserve"> </w:t>
      </w:r>
      <w:r w:rsidRPr="008C313C">
        <w:t xml:space="preserve">6-28-2017, "GOP Senators Begin to Question Health-Care Bill’s Tax Cuts for the Rich," Daily Intelligencer, </w:t>
      </w:r>
      <w:hyperlink r:id="rId34" w:history="1">
        <w:r w:rsidRPr="002F25AF">
          <w:rPr>
            <w:rStyle w:val="Hyperlink"/>
          </w:rPr>
          <w:t>http://nymag.com/daily/intelligencer/2017/06/gop-senators-question-health-bills-tax-cuts-for-the-rich.html</w:t>
        </w:r>
      </w:hyperlink>
      <w:r>
        <w:t>) SJP</w:t>
      </w:r>
    </w:p>
    <w:p w:rsidR="00EB4EB8" w:rsidRPr="00EB4EB8" w:rsidRDefault="00EB4EB8" w:rsidP="00EB4EB8">
      <w:r w:rsidRPr="00EB4EB8">
        <w:t xml:space="preserve">Bloomberg reports that Susan </w:t>
      </w:r>
      <w:r w:rsidRPr="00E1756E">
        <w:rPr>
          <w:rStyle w:val="StyleUnderline"/>
          <w:highlight w:val="cyan"/>
        </w:rPr>
        <w:t>Collins</w:t>
      </w:r>
      <w:r w:rsidRPr="00EB4EB8">
        <w:rPr>
          <w:rStyle w:val="StyleUnderline"/>
        </w:rPr>
        <w:t xml:space="preserve"> — already a difficult “get” for McConnell — </w:t>
      </w:r>
      <w:r w:rsidRPr="00E1756E">
        <w:rPr>
          <w:rStyle w:val="StyleUnderline"/>
          <w:highlight w:val="cyan"/>
        </w:rPr>
        <w:t>is wondering aloud why BCRA repeals taxes that aren’t</w:t>
      </w:r>
      <w:r w:rsidRPr="00EB4EB8">
        <w:rPr>
          <w:rStyle w:val="StyleUnderline"/>
        </w:rPr>
        <w:t xml:space="preserve"> by any stretch of the imagination </w:t>
      </w:r>
      <w:r w:rsidRPr="00E1756E">
        <w:rPr>
          <w:rStyle w:val="StyleUnderline"/>
          <w:highlight w:val="cyan"/>
        </w:rPr>
        <w:t>a burden on health-care premiums</w:t>
      </w:r>
      <w:r w:rsidRPr="00E1756E">
        <w:rPr>
          <w:highlight w:val="cyan"/>
        </w:rPr>
        <w:t>.</w:t>
      </w:r>
      <w:r w:rsidRPr="00EB4EB8">
        <w:t xml:space="preserve"> She specifically mentioned the repeal of a 3.8 percent surcharge on investment earnings, which would cost a cool $172 billion and strictly benefit individuals with over $200,000 and couples with over $250,000 in income. But far worse than Collins raising this taboo-among-Republicans subject is that </w:t>
      </w:r>
      <w:r w:rsidRPr="00E1756E">
        <w:rPr>
          <w:rStyle w:val="StyleUnderline"/>
          <w:highlight w:val="cyan"/>
        </w:rPr>
        <w:t>she was echoed by</w:t>
      </w:r>
      <w:r w:rsidRPr="00EB4EB8">
        <w:rPr>
          <w:rStyle w:val="StyleUnderline"/>
        </w:rPr>
        <w:t xml:space="preserve"> Mike </w:t>
      </w:r>
      <w:r w:rsidRPr="00E1756E">
        <w:rPr>
          <w:rStyle w:val="StyleUnderline"/>
          <w:highlight w:val="cyan"/>
        </w:rPr>
        <w:t>Rounds</w:t>
      </w:r>
      <w:r w:rsidRPr="00EB4EB8">
        <w:rPr>
          <w:rStyle w:val="StyleUnderline"/>
        </w:rPr>
        <w:t xml:space="preserve"> of South Dakota</w:t>
      </w:r>
      <w:r w:rsidRPr="00E1756E">
        <w:rPr>
          <w:rStyle w:val="StyleUnderline"/>
          <w:highlight w:val="cyan"/>
        </w:rPr>
        <w:t>, a solid member of the GOP</w:t>
      </w:r>
      <w:r w:rsidRPr="00EB4EB8">
        <w:rPr>
          <w:rStyle w:val="StyleUnderline"/>
        </w:rPr>
        <w:t xml:space="preserve"> conference </w:t>
      </w:r>
      <w:r w:rsidRPr="00E1756E">
        <w:rPr>
          <w:rStyle w:val="StyleUnderline"/>
          <w:highlight w:val="cyan"/>
        </w:rPr>
        <w:t>who</w:t>
      </w:r>
      <w:r w:rsidRPr="00EB4EB8">
        <w:t xml:space="preserve"> has not been on anybody’s list of BCRA troublemakers. He not only </w:t>
      </w:r>
      <w:r w:rsidRPr="00E1756E">
        <w:rPr>
          <w:rStyle w:val="StyleUnderline"/>
          <w:highlight w:val="cyan"/>
        </w:rPr>
        <w:t>would like to kill this big tax cut,</w:t>
      </w:r>
      <w:r w:rsidRPr="00EB4EB8">
        <w:t xml:space="preserve"> but has designs on the restored revenue: Rounds called for using the savings to expand tax credits for Americans who are currently ineligible for assistance because their spouses have employer plans that don’t cover them. An equally bad sign for McConnell is that Tennessee’s Bob </w:t>
      </w:r>
      <w:r w:rsidRPr="00E1756E">
        <w:rPr>
          <w:rStyle w:val="StyleUnderline"/>
          <w:highlight w:val="cyan"/>
        </w:rPr>
        <w:t xml:space="preserve">Corker, another solid Republican, is now publicly pointing out that the </w:t>
      </w:r>
      <w:r w:rsidRPr="00EB4EB8">
        <w:rPr>
          <w:rStyle w:val="StyleUnderline"/>
        </w:rPr>
        <w:t xml:space="preserve">combination of </w:t>
      </w:r>
      <w:r w:rsidRPr="00E1756E">
        <w:rPr>
          <w:rStyle w:val="StyleUnderline"/>
          <w:highlight w:val="cyan"/>
        </w:rPr>
        <w:t>tax cuts</w:t>
      </w:r>
      <w:r w:rsidRPr="00EB4EB8">
        <w:t xml:space="preserve"> for the wealthy and deep Medicaid cuts </w:t>
      </w:r>
      <w:r w:rsidRPr="00E1756E">
        <w:rPr>
          <w:rStyle w:val="StyleUnderline"/>
          <w:highlight w:val="cyan"/>
        </w:rPr>
        <w:t>creates a less than ideal impression about the GOP’s sense of fairness</w:t>
      </w:r>
      <w:r w:rsidRPr="00EB4EB8">
        <w:t xml:space="preserve">: “I want to make sure that we’re not in a situation where we’re cutting taxes for the wealthy and at the same time, basically, for lower income citizens, passing a larger burden on to them,” Corker said. Told that what he described is what the CBO projects would happen, he responded, “So that needs to be overcome then, doesn’t it?” Yikes. That is more or less a direct attack on the basic structure of BCRA. Now you can ask where these wise lawmakers have been all this time, as their House and Senate colleagues developed AHCA and BCRA. But if nothing else, these late reactions indicate that </w:t>
      </w:r>
      <w:r w:rsidRPr="00E1756E">
        <w:rPr>
          <w:rStyle w:val="StyleUnderline"/>
          <w:highlight w:val="cyan"/>
        </w:rPr>
        <w:t>McConnell may have bigger problems than he can solve by tossing treats to malcontents</w:t>
      </w:r>
      <w:r w:rsidRPr="00EB4EB8">
        <w:rPr>
          <w:rStyle w:val="StyleUnderline"/>
        </w:rPr>
        <w:t xml:space="preserve"> from the slush fund of excess deficit</w:t>
      </w:r>
      <w:r w:rsidRPr="00EB4EB8">
        <w:t xml:space="preserve"> savings the CBO score of BCRA gave him. If the revolt against tax and Medicaid cuts spreads, </w:t>
      </w:r>
      <w:r w:rsidRPr="00E1756E">
        <w:rPr>
          <w:rStyle w:val="StyleUnderline"/>
          <w:highlight w:val="cyan"/>
        </w:rPr>
        <w:t>the backlash</w:t>
      </w:r>
      <w:r w:rsidRPr="00EB4EB8">
        <w:rPr>
          <w:rStyle w:val="StyleUnderline"/>
        </w:rPr>
        <w:t xml:space="preserve"> from conservatives who value </w:t>
      </w:r>
      <w:r w:rsidRPr="00EB4EB8">
        <w:rPr>
          <w:rStyle w:val="StyleUnderline"/>
        </w:rPr>
        <w:lastRenderedPageBreak/>
        <w:t xml:space="preserve">precisely those features of the bill </w:t>
      </w:r>
      <w:r w:rsidRPr="00E1756E">
        <w:rPr>
          <w:rStyle w:val="StyleUnderline"/>
          <w:highlight w:val="cyan"/>
        </w:rPr>
        <w:t>could be intense</w:t>
      </w:r>
      <w:r w:rsidRPr="00EB4EB8">
        <w:t>. And the rock that Paul Ryan and Mitch McConnell have so laboriously pushed to within</w:t>
      </w:r>
    </w:p>
    <w:p w:rsidR="00361C52" w:rsidRPr="00811BC0" w:rsidRDefault="00361C52" w:rsidP="00361C52">
      <w:pPr>
        <w:pStyle w:val="Heading4"/>
        <w:rPr>
          <w:rStyle w:val="StyleUnderline"/>
          <w:b w:val="0"/>
          <w:u w:val="none"/>
        </w:rPr>
      </w:pPr>
      <w:r>
        <w:rPr>
          <w:rStyle w:val="Style13ptBold"/>
          <w:b/>
        </w:rPr>
        <w:t>Republicans need the AHCA to pass tax reform – key legislative requirements mean tax reform can’t happen until healthcare does</w:t>
      </w:r>
    </w:p>
    <w:p w:rsidR="00361C52" w:rsidRPr="00811BC0" w:rsidRDefault="00361C52" w:rsidP="00361C52">
      <w:r>
        <w:rPr>
          <w:rStyle w:val="Style13ptBold"/>
        </w:rPr>
        <w:t>AP</w:t>
      </w:r>
      <w:r w:rsidRPr="00811BC0">
        <w:rPr>
          <w:rStyle w:val="Style13ptBold"/>
        </w:rPr>
        <w:t xml:space="preserve"> 6/29</w:t>
      </w:r>
      <w:r>
        <w:t xml:space="preserve"> (The Associated Press, independent</w:t>
      </w:r>
      <w:r w:rsidRPr="004151D1">
        <w:t xml:space="preserve"> not-for-profit news coop</w:t>
      </w:r>
      <w:r>
        <w:t xml:space="preserve"> headquartered in NYC</w:t>
      </w:r>
      <w:r w:rsidRPr="00811BC0">
        <w:t xml:space="preserve">, 6-29-2017, "Health care stall also stopping tax overhaul," Finance &amp;amp; Commerce, </w:t>
      </w:r>
      <w:hyperlink r:id="rId35" w:history="1">
        <w:r w:rsidRPr="002F25AF">
          <w:rPr>
            <w:rStyle w:val="Hyperlink"/>
          </w:rPr>
          <w:t>http://finance-commerce.com/2017/06/health-care-stall-also-stopping-tax-overhaul/</w:t>
        </w:r>
      </w:hyperlink>
      <w:r>
        <w:t>) SJP</w:t>
      </w:r>
    </w:p>
    <w:p w:rsidR="00361C52" w:rsidRDefault="00361C52" w:rsidP="00361C52">
      <w:pPr>
        <w:rPr>
          <w:sz w:val="8"/>
        </w:rPr>
      </w:pPr>
      <w:r w:rsidRPr="00811BC0">
        <w:rPr>
          <w:sz w:val="8"/>
        </w:rPr>
        <w:t xml:space="preserve">WASHINGTON — </w:t>
      </w:r>
      <w:r w:rsidRPr="00811BC0">
        <w:rPr>
          <w:rStyle w:val="StyleUnderline"/>
        </w:rPr>
        <w:t xml:space="preserve">Senate </w:t>
      </w:r>
      <w:r w:rsidRPr="00E1756E">
        <w:rPr>
          <w:rStyle w:val="StyleUnderline"/>
          <w:highlight w:val="cyan"/>
        </w:rPr>
        <w:t>Republicans’ struggle to pass</w:t>
      </w:r>
      <w:r w:rsidRPr="00811BC0">
        <w:rPr>
          <w:rStyle w:val="StyleUnderline"/>
        </w:rPr>
        <w:t xml:space="preserve"> a </w:t>
      </w:r>
      <w:r w:rsidRPr="00E1756E">
        <w:rPr>
          <w:rStyle w:val="StyleUnderline"/>
          <w:highlight w:val="cyan"/>
        </w:rPr>
        <w:t>health care</w:t>
      </w:r>
      <w:r w:rsidRPr="00811BC0">
        <w:rPr>
          <w:rStyle w:val="StyleUnderline"/>
        </w:rPr>
        <w:t xml:space="preserve"> bill </w:t>
      </w:r>
      <w:r w:rsidRPr="00E1756E">
        <w:rPr>
          <w:rStyle w:val="StyleUnderline"/>
          <w:highlight w:val="cyan"/>
        </w:rPr>
        <w:t xml:space="preserve">is jeopardizing </w:t>
      </w:r>
      <w:r w:rsidRPr="008E5A46">
        <w:rPr>
          <w:rStyle w:val="StyleUnderline"/>
        </w:rPr>
        <w:t>another</w:t>
      </w:r>
      <w:r w:rsidRPr="00811BC0">
        <w:rPr>
          <w:rStyle w:val="StyleUnderline"/>
        </w:rPr>
        <w:t xml:space="preserve"> </w:t>
      </w:r>
      <w:r w:rsidRPr="00E1756E">
        <w:rPr>
          <w:rStyle w:val="StyleUnderline"/>
          <w:highlight w:val="cyan"/>
        </w:rPr>
        <w:t>one of</w:t>
      </w:r>
      <w:r w:rsidRPr="00811BC0">
        <w:rPr>
          <w:rStyle w:val="StyleUnderline"/>
        </w:rPr>
        <w:t xml:space="preserve"> President Donald </w:t>
      </w:r>
      <w:r w:rsidRPr="00E1756E">
        <w:rPr>
          <w:rStyle w:val="StyleUnderline"/>
          <w:highlight w:val="cyan"/>
        </w:rPr>
        <w:t>Trump’s top priorities: overhauling America’s tax system</w:t>
      </w:r>
      <w:r w:rsidRPr="00811BC0">
        <w:rPr>
          <w:sz w:val="8"/>
        </w:rPr>
        <w:t>. A day after Senate Majority Leader Mitch McConnell, R-Ky., delayed a vote on a bill to scrap much of Democrat Barack Obama’s health law, questions lingered about whether congressional Republicans could pass big, complicated pieces of legislation. “</w:t>
      </w:r>
      <w:r w:rsidRPr="00811BC0">
        <w:rPr>
          <w:rStyle w:val="StyleUnderline"/>
        </w:rPr>
        <w:t>The whole idea is to do health care first because you gain an advantage there to go on and do tax reform,</w:t>
      </w:r>
      <w:r w:rsidRPr="00811BC0">
        <w:rPr>
          <w:sz w:val="8"/>
        </w:rPr>
        <w:t>” said Sen. Pat Roberts, R-Kan. “We’ve sort of bollixed that up, but I’m encouraged.” Senators were still struggling Wednesday to reach an agreement on key parts of the health bill before they leave Washington for a week-long recess. Moderates complained that too many people would lose coverage while conservatives said the bill wouldn’t do enough to lower insurance premiums</w:t>
      </w:r>
      <w:r w:rsidRPr="00811BC0">
        <w:rPr>
          <w:rStyle w:val="StyleUnderline"/>
        </w:rPr>
        <w:t xml:space="preserve">. </w:t>
      </w:r>
      <w:r w:rsidRPr="00E1756E">
        <w:rPr>
          <w:rStyle w:val="StyleUnderline"/>
          <w:highlight w:val="cyan"/>
        </w:rPr>
        <w:t>It is important for Congress to resolve the health bill before moving on</w:t>
      </w:r>
      <w:r w:rsidRPr="00811BC0">
        <w:rPr>
          <w:rStyle w:val="StyleUnderline"/>
        </w:rPr>
        <w:t xml:space="preserve"> to a tax overhaul. Here’s why: </w:t>
      </w:r>
      <w:r w:rsidRPr="00E1756E">
        <w:rPr>
          <w:rStyle w:val="StyleUnderline"/>
          <w:highlight w:val="cyan"/>
        </w:rPr>
        <w:t>The health bill</w:t>
      </w:r>
      <w:r w:rsidRPr="00811BC0">
        <w:rPr>
          <w:rStyle w:val="StyleUnderline"/>
        </w:rPr>
        <w:t xml:space="preserve"> </w:t>
      </w:r>
      <w:r w:rsidRPr="00E1756E">
        <w:rPr>
          <w:rStyle w:val="StyleUnderline"/>
          <w:highlight w:val="cyan"/>
        </w:rPr>
        <w:t>provides nearly $1 trillion in tax cuts that won’t add to the nation’s</w:t>
      </w:r>
      <w:r w:rsidRPr="00811BC0">
        <w:rPr>
          <w:rStyle w:val="StyleUnderline"/>
        </w:rPr>
        <w:t xml:space="preserve"> mounting </w:t>
      </w:r>
      <w:r w:rsidRPr="00E1756E">
        <w:rPr>
          <w:rStyle w:val="StyleUnderline"/>
          <w:highlight w:val="cyan"/>
        </w:rPr>
        <w:t>debt. Republicans are counting on those tax cuts to help them write a new tax code that raises less money.</w:t>
      </w:r>
      <w:r w:rsidRPr="008E5A46">
        <w:rPr>
          <w:rStyle w:val="StyleUnderline"/>
        </w:rPr>
        <w:t xml:space="preserve"> Also, </w:t>
      </w:r>
      <w:r w:rsidRPr="00E1756E">
        <w:rPr>
          <w:rStyle w:val="StyleUnderline"/>
          <w:highlight w:val="cyan"/>
        </w:rPr>
        <w:t>Republicans are using a complicated</w:t>
      </w:r>
      <w:r w:rsidRPr="008E5A46">
        <w:rPr>
          <w:rStyle w:val="StyleUnderline"/>
        </w:rPr>
        <w:t xml:space="preserve"> rule that enables the Senate </w:t>
      </w:r>
      <w:r w:rsidRPr="00E1756E">
        <w:rPr>
          <w:rStyle w:val="StyleUnderline"/>
          <w:highlight w:val="cyan"/>
        </w:rPr>
        <w:t>to pass both</w:t>
      </w:r>
      <w:r w:rsidRPr="008E5A46">
        <w:rPr>
          <w:rStyle w:val="StyleUnderline"/>
        </w:rPr>
        <w:t xml:space="preserve"> a health bill and a tax package </w:t>
      </w:r>
      <w:r w:rsidRPr="00E1756E">
        <w:rPr>
          <w:rStyle w:val="StyleUnderline"/>
          <w:highlight w:val="cyan"/>
        </w:rPr>
        <w:t>with a simple majority</w:t>
      </w:r>
      <w:r w:rsidRPr="00E1756E">
        <w:rPr>
          <w:sz w:val="8"/>
          <w:highlight w:val="cyan"/>
        </w:rPr>
        <w:t>,</w:t>
      </w:r>
      <w:r w:rsidRPr="00811BC0">
        <w:rPr>
          <w:sz w:val="8"/>
        </w:rPr>
        <w:t xml:space="preserve"> preventing Senate Democrats from blocking the legislation. </w:t>
      </w:r>
      <w:r w:rsidRPr="00E1756E">
        <w:rPr>
          <w:rStyle w:val="StyleUnderline"/>
          <w:highlight w:val="cyan"/>
        </w:rPr>
        <w:t>Under the rule, Congress has to resolve health care</w:t>
      </w:r>
      <w:r w:rsidRPr="00811BC0">
        <w:rPr>
          <w:rStyle w:val="StyleUnderline"/>
        </w:rPr>
        <w:t xml:space="preserve"> — by either passing a bill or killing it — </w:t>
      </w:r>
      <w:r w:rsidRPr="00E1756E">
        <w:rPr>
          <w:rStyle w:val="StyleUnderline"/>
          <w:highlight w:val="cyan"/>
        </w:rPr>
        <w:t>before lawmakers can pass a tax package</w:t>
      </w:r>
      <w:r w:rsidRPr="00811BC0">
        <w:rPr>
          <w:rStyle w:val="StyleUnderline"/>
        </w:rPr>
        <w:t>. “They need to resolve health care one way or another before they do tax reform</w:t>
      </w:r>
      <w:r w:rsidRPr="00811BC0">
        <w:rPr>
          <w:sz w:val="8"/>
        </w:rPr>
        <w:t xml:space="preserve">,” said Rohit Kumar, a former tax counsel for McConnell who is </w:t>
      </w:r>
      <w:r>
        <w:rPr>
          <w:sz w:val="8"/>
        </w:rPr>
        <w:t>\</w:t>
      </w:r>
      <w:r w:rsidRPr="00811BC0">
        <w:rPr>
          <w:sz w:val="8"/>
        </w:rPr>
        <w:t>now with PwC.</w:t>
      </w:r>
    </w:p>
    <w:p w:rsidR="00EB4EB8" w:rsidRDefault="008550F6" w:rsidP="00EB4EB8">
      <w:pPr>
        <w:pStyle w:val="Heading3"/>
      </w:pPr>
      <w:r>
        <w:lastRenderedPageBreak/>
        <w:t xml:space="preserve"> </w:t>
      </w:r>
      <w:r w:rsidR="00EB4EB8">
        <w:t xml:space="preserve">No Impact </w:t>
      </w:r>
    </w:p>
    <w:p w:rsidR="00721A61" w:rsidRDefault="00721A61" w:rsidP="00721A61">
      <w:pPr>
        <w:pStyle w:val="Heading4"/>
      </w:pPr>
      <w:r>
        <w:t>(Alternatively can be spun as an impact turn: “</w:t>
      </w:r>
      <w:r w:rsidR="002A3156">
        <w:t>I &lt;3 tax cuts</w:t>
      </w:r>
      <w:r>
        <w:t xml:space="preserve"> – Reagan proves”)</w:t>
      </w:r>
    </w:p>
    <w:p w:rsidR="00EB4EB8" w:rsidRDefault="00EB4EB8" w:rsidP="00EB4EB8">
      <w:pPr>
        <w:pStyle w:val="Heading4"/>
      </w:pPr>
      <w:r>
        <w:t>Tax cuts for the rich aren’t real – Reagan proves</w:t>
      </w:r>
      <w:r w:rsidR="00721A61">
        <w:t xml:space="preserve"> </w:t>
      </w:r>
    </w:p>
    <w:p w:rsidR="00EB4EB8" w:rsidRDefault="00EB4EB8" w:rsidP="00EB4EB8">
      <w:r w:rsidRPr="0002043F">
        <w:rPr>
          <w:rStyle w:val="Style13ptBold"/>
        </w:rPr>
        <w:t>Sowell 7/4</w:t>
      </w:r>
      <w:r>
        <w:t xml:space="preserve"> (Thomas,</w:t>
      </w:r>
      <w:r w:rsidRPr="0002043F">
        <w:t xml:space="preserve"> economist, social theorist, po</w:t>
      </w:r>
      <w:r>
        <w:t xml:space="preserve">litical philosopher, and author, </w:t>
      </w:r>
      <w:r w:rsidRPr="0002043F">
        <w:t>7-4-2017, "‘Tax cuts for rich’ just more liberal hogwash," my</w:t>
      </w:r>
      <w:r>
        <w:t>AJC</w:t>
      </w:r>
      <w:r w:rsidRPr="0002043F">
        <w:t xml:space="preserve">, </w:t>
      </w:r>
      <w:hyperlink r:id="rId36" w:history="1">
        <w:r w:rsidRPr="002F25AF">
          <w:rPr>
            <w:rStyle w:val="Hyperlink"/>
          </w:rPr>
          <w:t>http://www.myajc.com/news/opinion/tax-cuts-for-rich-just-more-liberal-hogwash/Eqk6ZpP2DgwjlBDlXnrzwL/</w:t>
        </w:r>
      </w:hyperlink>
      <w:r>
        <w:t>) SJP</w:t>
      </w:r>
    </w:p>
    <w:p w:rsidR="00EB4EB8" w:rsidRPr="0002043F" w:rsidRDefault="00EB4EB8" w:rsidP="00EB4EB8">
      <w:pPr>
        <w:rPr>
          <w:sz w:val="8"/>
        </w:rPr>
      </w:pPr>
      <w:r w:rsidRPr="0002043F">
        <w:rPr>
          <w:sz w:val="8"/>
        </w:rPr>
        <w:t>One of the painful realities of our times is how long a political lie can survive, even after having been disproved years ago, or even generations ago. A classic example is the phrase “</w:t>
      </w:r>
      <w:r w:rsidRPr="00E1756E">
        <w:rPr>
          <w:rStyle w:val="StyleUnderline"/>
          <w:highlight w:val="cyan"/>
        </w:rPr>
        <w:t>tax cuts for the rich</w:t>
      </w:r>
      <w:r w:rsidRPr="0002043F">
        <w:rPr>
          <w:rStyle w:val="StyleUnderline"/>
        </w:rPr>
        <w:t xml:space="preserve">,” which </w:t>
      </w:r>
      <w:r w:rsidRPr="00E1756E">
        <w:rPr>
          <w:rStyle w:val="StyleUnderline"/>
          <w:highlight w:val="cyan"/>
        </w:rPr>
        <w:t>is loudly proclaimed by opponents</w:t>
      </w:r>
      <w:r w:rsidRPr="0002043F">
        <w:rPr>
          <w:rStyle w:val="StyleUnderline"/>
        </w:rPr>
        <w:t xml:space="preserve">, </w:t>
      </w:r>
      <w:r w:rsidRPr="00E1756E">
        <w:rPr>
          <w:rStyle w:val="StyleUnderline"/>
          <w:highlight w:val="cyan"/>
        </w:rPr>
        <w:t>whenever there is a proposal to reduce tax rates</w:t>
      </w:r>
      <w:r w:rsidRPr="0002043F">
        <w:rPr>
          <w:rStyle w:val="StyleUnderline"/>
        </w:rPr>
        <w:t>. The current proposal to reduce federal tax rates has revived this phrase, which was disproved by facts, as far back as the 1920s</w:t>
      </w:r>
      <w:r w:rsidRPr="0002043F">
        <w:rPr>
          <w:sz w:val="8"/>
        </w:rPr>
        <w:t xml:space="preserve">. How is the claim of “tax cuts for the rich” false? Let me count the ways. More important, you can easily check out the facts for yourself with a simple visit to your local public library or, for those more computer-minded, on the Internet. One of the key arguments of those who oppose what they call “tax cuts for the rich” is that the Reagan administration tax cuts led to huge federal government deficits, contrary to “supply side economics” which said that </w:t>
      </w:r>
      <w:r w:rsidRPr="00E1756E">
        <w:rPr>
          <w:rStyle w:val="StyleUnderline"/>
          <w:highlight w:val="cyan"/>
        </w:rPr>
        <w:t>lower tax rates would lead to higher tax revenues. This reduces the whole issue to hard facts</w:t>
      </w:r>
      <w:r w:rsidRPr="0002043F">
        <w:rPr>
          <w:sz w:val="8"/>
        </w:rPr>
        <w:t xml:space="preserve"> available in many places, including the Internet. The </w:t>
      </w:r>
      <w:r w:rsidRPr="00E1756E">
        <w:rPr>
          <w:rStyle w:val="StyleUnderline"/>
          <w:highlight w:val="cyan"/>
        </w:rPr>
        <w:t>revenues collected from federal income taxes during</w:t>
      </w:r>
      <w:r w:rsidRPr="0002043F">
        <w:rPr>
          <w:rStyle w:val="StyleUnderline"/>
        </w:rPr>
        <w:t xml:space="preserve"> every year of </w:t>
      </w:r>
      <w:r w:rsidRPr="00E1756E">
        <w:rPr>
          <w:rStyle w:val="StyleUnderline"/>
          <w:highlight w:val="cyan"/>
        </w:rPr>
        <w:t>the Reagan administration were higher than</w:t>
      </w:r>
      <w:r w:rsidRPr="0002043F">
        <w:rPr>
          <w:rStyle w:val="StyleUnderline"/>
        </w:rPr>
        <w:t xml:space="preserve"> the </w:t>
      </w:r>
      <w:r w:rsidRPr="00E1756E">
        <w:rPr>
          <w:rStyle w:val="StyleUnderline"/>
          <w:highlight w:val="cyan"/>
        </w:rPr>
        <w:t>revenues</w:t>
      </w:r>
      <w:r w:rsidRPr="0002043F">
        <w:rPr>
          <w:rStyle w:val="StyleUnderline"/>
        </w:rPr>
        <w:t xml:space="preserve"> collected from federal income taxes </w:t>
      </w:r>
      <w:r w:rsidRPr="00E1756E">
        <w:rPr>
          <w:rStyle w:val="StyleUnderline"/>
          <w:highlight w:val="cyan"/>
        </w:rPr>
        <w:t>during any year of any previous administration</w:t>
      </w:r>
      <w:r w:rsidRPr="0002043F">
        <w:rPr>
          <w:rStyle w:val="StyleUnderline"/>
        </w:rPr>
        <w:t>.</w:t>
      </w:r>
      <w:r>
        <w:rPr>
          <w:rStyle w:val="StyleUnderline"/>
        </w:rPr>
        <w:t xml:space="preserve"> </w:t>
      </w:r>
      <w:r w:rsidRPr="0002043F">
        <w:rPr>
          <w:sz w:val="8"/>
        </w:rPr>
        <w:t xml:space="preserve">How can that be? Because </w:t>
      </w:r>
      <w:r w:rsidRPr="00E1756E">
        <w:rPr>
          <w:rStyle w:val="StyleUnderline"/>
          <w:highlight w:val="cyan"/>
        </w:rPr>
        <w:t>tax rates and</w:t>
      </w:r>
      <w:r w:rsidRPr="0002043F">
        <w:rPr>
          <w:rStyle w:val="StyleUnderline"/>
        </w:rPr>
        <w:t xml:space="preserve"> tax </w:t>
      </w:r>
      <w:r w:rsidRPr="00E1756E">
        <w:rPr>
          <w:rStyle w:val="StyleUnderline"/>
          <w:highlight w:val="cyan"/>
        </w:rPr>
        <w:t>revenues are two different things</w:t>
      </w:r>
      <w:r w:rsidRPr="0002043F">
        <w:rPr>
          <w:sz w:val="8"/>
        </w:rPr>
        <w:t xml:space="preserve">. Tax rates and tax revenues can move in either the same direction or in opposite directions, depending on how the economy responds. But why should you take my word for it that federal income tax revenues were higher during the Reagan administration? Check it out. Official statistics are available in many places. The easiest way to find those statistics is to go look at a copy of the annual “Economic Report of the President.” It doesn’t have to be the latest Report under President Trump. It can be a Report from any administration, from the Obama administration all the way back to the administration of the elder George Bush. Each annual “Economic Report of the President” has the history of federal revenues and expenditures, going back for decades. And that is just one of the places where you can get this data. The truth is readily available, if you want it. But, if you are satisfied with political rhetoric, so be it. Before we turn to the question of “the rich,” let’s first understand the implications of higher income tax revenues after income tax rates were cut during the Reagan administration. That should have put an end to the talk about how lower tax rates reduce government revenues and therefore tax cuts need to be “paid for” or else there will be rising deficits. There were, in fact, </w:t>
      </w:r>
      <w:r w:rsidRPr="0002043F">
        <w:rPr>
          <w:rStyle w:val="StyleUnderline"/>
        </w:rPr>
        <w:t xml:space="preserve">rising </w:t>
      </w:r>
      <w:r w:rsidRPr="00E1756E">
        <w:rPr>
          <w:rStyle w:val="StyleUnderline"/>
          <w:highlight w:val="cyan"/>
        </w:rPr>
        <w:t>deficits in the 1980s</w:t>
      </w:r>
      <w:r w:rsidRPr="0002043F">
        <w:rPr>
          <w:rStyle w:val="StyleUnderline"/>
        </w:rPr>
        <w:t xml:space="preserve">, but that </w:t>
      </w:r>
      <w:r w:rsidRPr="00E1756E">
        <w:rPr>
          <w:rStyle w:val="StyleUnderline"/>
          <w:highlight w:val="cyan"/>
        </w:rPr>
        <w:t>was due to spending</w:t>
      </w:r>
      <w:r w:rsidRPr="0002043F">
        <w:rPr>
          <w:rStyle w:val="StyleUnderline"/>
        </w:rPr>
        <w:t xml:space="preserve"> that outran even the rising tax revenues.</w:t>
      </w:r>
      <w:r>
        <w:rPr>
          <w:rStyle w:val="StyleUnderline"/>
        </w:rPr>
        <w:t xml:space="preserve"> </w:t>
      </w:r>
      <w:r w:rsidRPr="0002043F">
        <w:rPr>
          <w:rStyle w:val="StyleUnderline"/>
        </w:rPr>
        <w:t>Congress does the spending, and there is no amount of money that Congress cannot outspend</w:t>
      </w:r>
      <w:r w:rsidRPr="0002043F">
        <w:rPr>
          <w:sz w:val="8"/>
        </w:rPr>
        <w:t xml:space="preserve">. As for “the rich,” </w:t>
      </w:r>
      <w:r w:rsidRPr="00E1756E">
        <w:rPr>
          <w:rStyle w:val="StyleUnderline"/>
          <w:highlight w:val="cyan"/>
        </w:rPr>
        <w:t>higher-income taxpayers paid more</w:t>
      </w:r>
      <w:r w:rsidRPr="0002043F">
        <w:rPr>
          <w:sz w:val="8"/>
        </w:rPr>
        <w:t xml:space="preserve"> — repeat, more — </w:t>
      </w:r>
      <w:r w:rsidRPr="0002043F">
        <w:rPr>
          <w:rStyle w:val="StyleUnderline"/>
        </w:rPr>
        <w:t xml:space="preserve">tax </w:t>
      </w:r>
      <w:r w:rsidRPr="00E1756E">
        <w:rPr>
          <w:rStyle w:val="StyleUnderline"/>
          <w:highlight w:val="cyan"/>
        </w:rPr>
        <w:t>revenues</w:t>
      </w:r>
      <w:r w:rsidRPr="0002043F">
        <w:rPr>
          <w:rStyle w:val="StyleUnderline"/>
        </w:rPr>
        <w:t xml:space="preserve"> into the federal treasury </w:t>
      </w:r>
      <w:r w:rsidRPr="00E1756E">
        <w:rPr>
          <w:rStyle w:val="StyleUnderline"/>
          <w:highlight w:val="cyan"/>
        </w:rPr>
        <w:t>under the lower tax rates than they had under the previous higher tax rates. That happened</w:t>
      </w:r>
      <w:r w:rsidRPr="0002043F">
        <w:rPr>
          <w:rStyle w:val="StyleUnderline"/>
        </w:rPr>
        <w:t xml:space="preserve"> not only </w:t>
      </w:r>
      <w:r w:rsidRPr="00E1756E">
        <w:rPr>
          <w:rStyle w:val="StyleUnderline"/>
          <w:highlight w:val="cyan"/>
        </w:rPr>
        <w:t xml:space="preserve">during </w:t>
      </w:r>
      <w:r w:rsidRPr="0002043F">
        <w:rPr>
          <w:rStyle w:val="StyleUnderline"/>
        </w:rPr>
        <w:t xml:space="preserve">the </w:t>
      </w:r>
      <w:r w:rsidRPr="00E1756E">
        <w:rPr>
          <w:rStyle w:val="StyleUnderline"/>
          <w:highlight w:val="cyan"/>
        </w:rPr>
        <w:t xml:space="preserve">Reagan </w:t>
      </w:r>
      <w:r w:rsidRPr="0002043F">
        <w:rPr>
          <w:rStyle w:val="StyleUnderline"/>
        </w:rPr>
        <w:t xml:space="preserve">administration, but also during the </w:t>
      </w:r>
      <w:r w:rsidRPr="00E1756E">
        <w:rPr>
          <w:rStyle w:val="StyleUnderline"/>
          <w:highlight w:val="cyan"/>
        </w:rPr>
        <w:t>Coolidge</w:t>
      </w:r>
      <w:r w:rsidRPr="0002043F">
        <w:rPr>
          <w:rStyle w:val="StyleUnderline"/>
        </w:rPr>
        <w:t xml:space="preserve"> administration and the </w:t>
      </w:r>
      <w:r w:rsidRPr="00E1756E">
        <w:rPr>
          <w:rStyle w:val="StyleUnderline"/>
          <w:highlight w:val="cyan"/>
        </w:rPr>
        <w:t>Kennedy</w:t>
      </w:r>
      <w:r w:rsidRPr="0002043F">
        <w:rPr>
          <w:rStyle w:val="StyleUnderline"/>
        </w:rPr>
        <w:t xml:space="preserve"> administration before Reagan, </w:t>
      </w:r>
      <w:r w:rsidRPr="00E1756E">
        <w:rPr>
          <w:rStyle w:val="StyleUnderline"/>
          <w:highlight w:val="cyan"/>
        </w:rPr>
        <w:t>and</w:t>
      </w:r>
      <w:r w:rsidRPr="0002043F">
        <w:rPr>
          <w:rStyle w:val="StyleUnderline"/>
        </w:rPr>
        <w:t xml:space="preserve"> under </w:t>
      </w:r>
      <w:r w:rsidRPr="00E1756E">
        <w:rPr>
          <w:rStyle w:val="StyleUnderline"/>
          <w:highlight w:val="cyan"/>
        </w:rPr>
        <w:t>the</w:t>
      </w:r>
      <w:r w:rsidRPr="0002043F">
        <w:rPr>
          <w:rStyle w:val="StyleUnderline"/>
        </w:rPr>
        <w:t xml:space="preserve"> G.W. </w:t>
      </w:r>
      <w:r w:rsidRPr="00E1756E">
        <w:rPr>
          <w:rStyle w:val="StyleUnderline"/>
          <w:highlight w:val="cyan"/>
        </w:rPr>
        <w:t>Bush</w:t>
      </w:r>
      <w:r w:rsidRPr="0002043F">
        <w:rPr>
          <w:rStyle w:val="StyleUnderline"/>
        </w:rPr>
        <w:t xml:space="preserve"> </w:t>
      </w:r>
      <w:r w:rsidRPr="00E1756E">
        <w:rPr>
          <w:rStyle w:val="StyleUnderline"/>
          <w:highlight w:val="cyan"/>
        </w:rPr>
        <w:t>administration after Reagan. All these administrations cut tax rates and received higher tax revenues than before</w:t>
      </w:r>
      <w:r w:rsidRPr="0002043F">
        <w:rPr>
          <w:rStyle w:val="StyleUnderline"/>
        </w:rPr>
        <w:t>.</w:t>
      </w:r>
      <w:r>
        <w:rPr>
          <w:rStyle w:val="StyleUnderline"/>
        </w:rPr>
        <w:t xml:space="preserve"> </w:t>
      </w:r>
      <w:r w:rsidRPr="0002043F">
        <w:rPr>
          <w:sz w:val="8"/>
        </w:rPr>
        <w:t>More than that, “</w:t>
      </w:r>
      <w:r w:rsidRPr="00E1756E">
        <w:rPr>
          <w:rStyle w:val="StyleUnderline"/>
          <w:highlight w:val="cyan"/>
        </w:rPr>
        <w:t>the rich” not only paid higher total</w:t>
      </w:r>
      <w:r w:rsidRPr="0002043F">
        <w:rPr>
          <w:rStyle w:val="StyleUnderline"/>
        </w:rPr>
        <w:t xml:space="preserve"> </w:t>
      </w:r>
      <w:r w:rsidRPr="00E1756E">
        <w:rPr>
          <w:rStyle w:val="StyleUnderline"/>
          <w:highlight w:val="cyan"/>
        </w:rPr>
        <w:t>tax revenues</w:t>
      </w:r>
      <w:r w:rsidRPr="0002043F">
        <w:rPr>
          <w:rStyle w:val="StyleUnderline"/>
        </w:rPr>
        <w:t xml:space="preserve"> after the so-called “tax cuts for the rich,” </w:t>
      </w:r>
      <w:r w:rsidRPr="00E1756E">
        <w:rPr>
          <w:rStyle w:val="StyleUnderline"/>
          <w:highlight w:val="cyan"/>
        </w:rPr>
        <w:t>they also paid a higher percentage</w:t>
      </w:r>
      <w:r w:rsidRPr="0002043F">
        <w:rPr>
          <w:rStyle w:val="StyleUnderline"/>
        </w:rPr>
        <w:t xml:space="preserve"> of all tax revenues </w:t>
      </w:r>
      <w:r w:rsidRPr="00E1756E">
        <w:rPr>
          <w:rStyle w:val="StyleUnderline"/>
          <w:highlight w:val="cyan"/>
        </w:rPr>
        <w:t>afterwards</w:t>
      </w:r>
      <w:r w:rsidRPr="0002043F">
        <w:rPr>
          <w:rStyle w:val="StyleUnderline"/>
        </w:rPr>
        <w:t xml:space="preserve">. </w:t>
      </w:r>
      <w:r w:rsidRPr="0002043F">
        <w:rPr>
          <w:sz w:val="8"/>
        </w:rPr>
        <w:t>Data on this can be found in a number of places, including documented sources listed in my monograph titled “‘Trickle Down’ Theory and ‘Tax Cuts for the Rich.’</w:t>
      </w:r>
    </w:p>
    <w:p w:rsidR="00EB4EB8" w:rsidRDefault="00EB4EB8" w:rsidP="00EB4EB8">
      <w:pPr>
        <w:rPr>
          <w:sz w:val="8"/>
        </w:rPr>
      </w:pPr>
    </w:p>
    <w:p w:rsidR="00EB4EB8" w:rsidRPr="00EB4EB8" w:rsidRDefault="00EB4EB8" w:rsidP="00EB4EB8"/>
    <w:p w:rsidR="00EB4EB8" w:rsidRPr="00EB4EB8" w:rsidRDefault="00EB4EB8" w:rsidP="00EB4EB8"/>
    <w:p w:rsidR="00EB4EB8" w:rsidRDefault="00EB4EB8" w:rsidP="00EB4EB8">
      <w:pPr>
        <w:pStyle w:val="Heading1"/>
      </w:pPr>
      <w:bookmarkStart w:id="0" w:name="_GoBack"/>
      <w:bookmarkEnd w:id="0"/>
      <w:r>
        <w:lastRenderedPageBreak/>
        <w:t xml:space="preserve">Wag the Dog </w:t>
      </w:r>
    </w:p>
    <w:p w:rsidR="00EB4EB8" w:rsidRDefault="00EB4EB8" w:rsidP="00EB4EB8">
      <w:pPr>
        <w:pStyle w:val="Heading2"/>
      </w:pPr>
      <w:r>
        <w:lastRenderedPageBreak/>
        <w:t>NEG</w:t>
      </w:r>
    </w:p>
    <w:p w:rsidR="00EB4EB8" w:rsidRPr="00DB215D" w:rsidRDefault="00EB4EB8" w:rsidP="00EB4EB8">
      <w:pPr>
        <w:pStyle w:val="Heading3"/>
      </w:pPr>
      <w:r w:rsidRPr="00F70622">
        <w:lastRenderedPageBreak/>
        <w:t>UQ</w:t>
      </w:r>
      <w:r>
        <w:t xml:space="preserve"> – Base High</w:t>
      </w:r>
    </w:p>
    <w:p w:rsidR="00EB4EB8" w:rsidRPr="004156BF" w:rsidRDefault="00EB4EB8" w:rsidP="00EB4EB8">
      <w:pPr>
        <w:pStyle w:val="Heading4"/>
      </w:pPr>
      <w:r>
        <w:t xml:space="preserve">Everyone but Trump’s base </w:t>
      </w:r>
      <w:r>
        <w:rPr>
          <w:i/>
        </w:rPr>
        <w:t xml:space="preserve">really </w:t>
      </w:r>
      <w:r>
        <w:t>hates him</w:t>
      </w:r>
    </w:p>
    <w:p w:rsidR="00EB4EB8" w:rsidRPr="001E2D9C" w:rsidRDefault="00EB4EB8" w:rsidP="00EB4EB8">
      <w:r w:rsidRPr="001E2D9C">
        <w:rPr>
          <w:rStyle w:val="Style13ptBold"/>
        </w:rPr>
        <w:t>CBS News 7/6</w:t>
      </w:r>
      <w:r w:rsidRPr="001E2D9C">
        <w:t xml:space="preserve"> </w:t>
      </w:r>
      <w:r>
        <w:t>(N</w:t>
      </w:r>
      <w:r w:rsidRPr="001E2D9C">
        <w:t>ews division of American television and radio service CBS</w:t>
      </w:r>
      <w:r>
        <w:t xml:space="preserve">, </w:t>
      </w:r>
      <w:r w:rsidRPr="001E2D9C">
        <w:t xml:space="preserve">7-6-2017, "Trump's disapproval rating nears 60 percent in new polls," No Publication, </w:t>
      </w:r>
      <w:hyperlink r:id="rId37" w:history="1">
        <w:r w:rsidRPr="002F25AF">
          <w:rPr>
            <w:rStyle w:val="Hyperlink"/>
          </w:rPr>
          <w:t>http://www.cbsnews.com/news/trump-disapproval-rating-nears-60-percent-in-new-polls/</w:t>
        </w:r>
      </w:hyperlink>
      <w:r>
        <w:t>) SJP</w:t>
      </w:r>
    </w:p>
    <w:p w:rsidR="00EB4EB8" w:rsidRPr="001E2D9C" w:rsidRDefault="00EB4EB8" w:rsidP="00EB4EB8">
      <w:pPr>
        <w:rPr>
          <w:rStyle w:val="StyleUnderline"/>
        </w:rPr>
      </w:pPr>
      <w:r w:rsidRPr="001E2D9C">
        <w:rPr>
          <w:rStyle w:val="StyleUnderline"/>
        </w:rPr>
        <w:t xml:space="preserve">Nearly </w:t>
      </w:r>
      <w:r w:rsidRPr="00E1756E">
        <w:rPr>
          <w:rStyle w:val="StyleUnderline"/>
          <w:highlight w:val="cyan"/>
        </w:rPr>
        <w:t>three-in-five Americans disapprove of the job</w:t>
      </w:r>
      <w:r w:rsidRPr="001E2D9C">
        <w:rPr>
          <w:rStyle w:val="StyleUnderline"/>
        </w:rPr>
        <w:t xml:space="preserve"> Donald </w:t>
      </w:r>
      <w:r w:rsidRPr="00E1756E">
        <w:rPr>
          <w:rStyle w:val="StyleUnderline"/>
          <w:highlight w:val="cyan"/>
        </w:rPr>
        <w:t>Trump is doing</w:t>
      </w:r>
      <w:r w:rsidRPr="001E2D9C">
        <w:rPr>
          <w:rStyle w:val="StyleUnderline"/>
        </w:rPr>
        <w:t xml:space="preserve"> as president</w:t>
      </w:r>
      <w:r w:rsidRPr="001E2D9C">
        <w:rPr>
          <w:sz w:val="8"/>
        </w:rPr>
        <w:t xml:space="preserve">, according to new survey data. </w:t>
      </w:r>
      <w:r w:rsidRPr="001E2D9C">
        <w:rPr>
          <w:rStyle w:val="StyleUnderline"/>
        </w:rPr>
        <w:t xml:space="preserve">Fifty-seven percent of Americans in a Reuters/Ipsos poll published Wednesday said they disapprove of the president's job performance, while </w:t>
      </w:r>
      <w:r w:rsidRPr="00E1756E">
        <w:rPr>
          <w:rStyle w:val="StyleUnderline"/>
          <w:highlight w:val="cyan"/>
        </w:rPr>
        <w:t>only 38 percent said they approve</w:t>
      </w:r>
      <w:r w:rsidRPr="001E2D9C">
        <w:rPr>
          <w:sz w:val="8"/>
        </w:rPr>
        <w:t xml:space="preserve">. A Gallup poll released Tuesday reported similar findings: 57 percent of Americans gave Mr. Trump the thumbs-down, while 37 percent gave him the thumbs-up. The president's numbers were slightly better -- but still underwater -- in an Economist/YouGov survey released Wednesday. In that poll, Mr. Trump's disapproval rating stood at 53 percent, while his approval rating was 41 percent. For comparison's sake, the latest CBS News poll, released last month, found that 57 percent of Americans disapprove of the job Mr. Trump is doing as president, while 36 percent approve. The Economist poll also examined how Americans are responding to the president's prolific (and often controversial) use of social media. </w:t>
      </w:r>
      <w:r w:rsidRPr="00E1756E">
        <w:rPr>
          <w:rStyle w:val="StyleUnderline"/>
          <w:highlight w:val="cyan"/>
        </w:rPr>
        <w:t>Fifty-two</w:t>
      </w:r>
      <w:r w:rsidRPr="001E2D9C">
        <w:rPr>
          <w:rStyle w:val="StyleUnderline"/>
        </w:rPr>
        <w:t xml:space="preserve"> percent of Americans polled </w:t>
      </w:r>
      <w:r w:rsidRPr="00E1756E">
        <w:rPr>
          <w:rStyle w:val="StyleUnderline"/>
          <w:highlight w:val="cyan"/>
        </w:rPr>
        <w:t>said the president's tweets</w:t>
      </w:r>
      <w:r w:rsidRPr="001E2D9C">
        <w:rPr>
          <w:rStyle w:val="StyleUnderline"/>
        </w:rPr>
        <w:t xml:space="preserve"> since taking office </w:t>
      </w:r>
      <w:r w:rsidRPr="00E1756E">
        <w:rPr>
          <w:rStyle w:val="StyleUnderline"/>
          <w:highlight w:val="cyan"/>
        </w:rPr>
        <w:t>have been "mostly negative</w:t>
      </w:r>
      <w:r w:rsidRPr="001E2D9C">
        <w:rPr>
          <w:rStyle w:val="StyleUnderline"/>
        </w:rPr>
        <w:t>,</w:t>
      </w:r>
      <w:r w:rsidRPr="001E2D9C">
        <w:rPr>
          <w:sz w:val="8"/>
        </w:rPr>
        <w:t xml:space="preserve">" while only 13 percent said they've been "mostly positive." Thirteen percent described them as "mostly neutral," and 22 percent weren't sure. </w:t>
      </w:r>
      <w:r w:rsidRPr="001E2D9C">
        <w:rPr>
          <w:rStyle w:val="StyleUnderline"/>
        </w:rPr>
        <w:t xml:space="preserve">Respondents were </w:t>
      </w:r>
      <w:r w:rsidRPr="00E1756E">
        <w:rPr>
          <w:rStyle w:val="StyleUnderline"/>
          <w:highlight w:val="cyan"/>
        </w:rPr>
        <w:t>particularly</w:t>
      </w:r>
      <w:r w:rsidRPr="001E2D9C">
        <w:rPr>
          <w:rStyle w:val="StyleUnderline"/>
        </w:rPr>
        <w:t xml:space="preserve"> critical of </w:t>
      </w:r>
      <w:r w:rsidRPr="00E1756E">
        <w:rPr>
          <w:rStyle w:val="StyleUnderline"/>
          <w:highlight w:val="cyan"/>
        </w:rPr>
        <w:t>the tweets</w:t>
      </w:r>
      <w:r w:rsidRPr="001E2D9C">
        <w:rPr>
          <w:rStyle w:val="StyleUnderline"/>
        </w:rPr>
        <w:t xml:space="preserve"> Mr. Trump </w:t>
      </w:r>
      <w:r w:rsidRPr="00E1756E">
        <w:rPr>
          <w:rStyle w:val="StyleUnderline"/>
          <w:highlight w:val="cyan"/>
        </w:rPr>
        <w:t>sent last week insulting</w:t>
      </w:r>
      <w:r w:rsidRPr="001E2D9C">
        <w:rPr>
          <w:sz w:val="8"/>
        </w:rPr>
        <w:t xml:space="preserve"> the intellect and appearance of MSNBC journalist </w:t>
      </w:r>
      <w:r w:rsidRPr="001E2D9C">
        <w:rPr>
          <w:rStyle w:val="StyleUnderline"/>
        </w:rPr>
        <w:t xml:space="preserve">Mika </w:t>
      </w:r>
      <w:r w:rsidRPr="00E1756E">
        <w:rPr>
          <w:rStyle w:val="StyleUnderline"/>
          <w:highlight w:val="cyan"/>
        </w:rPr>
        <w:t>Brzezinski</w:t>
      </w:r>
      <w:r w:rsidRPr="001E2D9C">
        <w:rPr>
          <w:rStyle w:val="StyleUnderline"/>
        </w:rPr>
        <w:t>. Only 18 percent of Americans said that outburst from Mr. Trump was appropriate, while 69 percent said it was inappropriate.</w:t>
      </w:r>
    </w:p>
    <w:p w:rsidR="00EB4EB8" w:rsidRDefault="00EB4EB8" w:rsidP="00EB4EB8">
      <w:pPr>
        <w:pStyle w:val="Heading4"/>
      </w:pPr>
      <w:r>
        <w:t>Trump’s support among conservatives is high now</w:t>
      </w:r>
    </w:p>
    <w:p w:rsidR="00EB4EB8" w:rsidRDefault="00EB4EB8" w:rsidP="00EB4EB8">
      <w:r w:rsidRPr="0096773D">
        <w:rPr>
          <w:rStyle w:val="Style13ptBold"/>
        </w:rPr>
        <w:t>Taylor 6/28</w:t>
      </w:r>
      <w:r>
        <w:t xml:space="preserve"> (</w:t>
      </w:r>
      <w:r w:rsidRPr="0096773D">
        <w:t>Jess</w:t>
      </w:r>
      <w:r>
        <w:t>ica,</w:t>
      </w:r>
      <w:r w:rsidRPr="0096773D">
        <w:t xml:space="preserve"> lead digital political reporter for NPR</w:t>
      </w:r>
      <w:r>
        <w:t xml:space="preserve">, </w:t>
      </w:r>
      <w:r w:rsidRPr="0096773D">
        <w:t xml:space="preserve">6-28-2017, "Trump Fails To Reach Beyond Base As Independents' Disapproval Grows," NPR.org, </w:t>
      </w:r>
      <w:hyperlink r:id="rId38" w:history="1">
        <w:r w:rsidRPr="002F25AF">
          <w:rPr>
            <w:rStyle w:val="Hyperlink"/>
          </w:rPr>
          <w:t>http://www.npr.org/2017/06/28/534602973/trump-fails-to-reach-beyond-base-as-independents-disapproval-grows</w:t>
        </w:r>
      </w:hyperlink>
      <w:r>
        <w:t>) SJP</w:t>
      </w:r>
    </w:p>
    <w:p w:rsidR="00EB4EB8" w:rsidRDefault="00EB4EB8" w:rsidP="00EB4EB8">
      <w:pPr>
        <w:rPr>
          <w:sz w:val="8"/>
        </w:rPr>
      </w:pPr>
      <w:r w:rsidRPr="0096773D">
        <w:rPr>
          <w:sz w:val="8"/>
        </w:rPr>
        <w:t xml:space="preserve">"Independents were certainly willing to give Trump the benefit of the doubt when he entered office," Miringoff said, "but on issues like the direction of the country and the economy, they've really soured on him. It's hard for someone like him to make a second impression. Independents have come to the conclusion that what you see is what you get." </w:t>
      </w:r>
      <w:r w:rsidRPr="0096773D">
        <w:rPr>
          <w:rStyle w:val="StyleUnderline"/>
        </w:rPr>
        <w:t xml:space="preserve">The good news for Trump is that </w:t>
      </w:r>
      <w:r w:rsidRPr="00E1756E">
        <w:rPr>
          <w:rStyle w:val="StyleUnderline"/>
          <w:highlight w:val="cyan"/>
        </w:rPr>
        <w:t>his base hasn't abandoned</w:t>
      </w:r>
      <w:r w:rsidRPr="0096773D">
        <w:rPr>
          <w:rStyle w:val="StyleUnderline"/>
        </w:rPr>
        <w:t xml:space="preserve"> him even as he has faced mounting investigations. </w:t>
      </w:r>
      <w:r w:rsidRPr="00E1756E">
        <w:rPr>
          <w:rStyle w:val="StyleUnderline"/>
          <w:highlight w:val="cyan"/>
        </w:rPr>
        <w:t xml:space="preserve">Eighty percent of Republicans </w:t>
      </w:r>
      <w:r w:rsidRPr="0032296C">
        <w:rPr>
          <w:rStyle w:val="StyleUnderline"/>
        </w:rPr>
        <w:t xml:space="preserve">still </w:t>
      </w:r>
      <w:r w:rsidRPr="00E1756E">
        <w:rPr>
          <w:rStyle w:val="StyleUnderline"/>
          <w:highlight w:val="cyan"/>
        </w:rPr>
        <w:t>approve</w:t>
      </w:r>
      <w:r w:rsidRPr="0096773D">
        <w:rPr>
          <w:rStyle w:val="StyleUnderline"/>
        </w:rPr>
        <w:t xml:space="preserve"> of the job he is doing, </w:t>
      </w:r>
      <w:r w:rsidRPr="00E1756E">
        <w:rPr>
          <w:rStyle w:val="StyleUnderline"/>
          <w:highlight w:val="cyan"/>
        </w:rPr>
        <w:t xml:space="preserve">including 91 percent who identify as strong Republicans. Trump has an 89 percent approval rating among those who voted for him </w:t>
      </w:r>
      <w:r w:rsidRPr="0032296C">
        <w:rPr>
          <w:rStyle w:val="StyleUnderline"/>
        </w:rPr>
        <w:t>last November</w:t>
      </w:r>
      <w:r w:rsidRPr="0096773D">
        <w:rPr>
          <w:rStyle w:val="StyleUnderline"/>
        </w:rPr>
        <w:t xml:space="preserve">. </w:t>
      </w:r>
      <w:r w:rsidRPr="00E1756E">
        <w:rPr>
          <w:rStyle w:val="StyleUnderline"/>
          <w:highlight w:val="cyan"/>
        </w:rPr>
        <w:t>He has a 65 percent approval rating among white evangelical Christians</w:t>
      </w:r>
      <w:r w:rsidRPr="0096773D">
        <w:rPr>
          <w:sz w:val="8"/>
        </w:rPr>
        <w:t>, though almost a quarter disapprove of the job he is doing.</w:t>
      </w:r>
    </w:p>
    <w:p w:rsidR="00EB4EB8" w:rsidRDefault="00EB4EB8" w:rsidP="00EB4EB8">
      <w:pPr>
        <w:pStyle w:val="Heading4"/>
      </w:pPr>
      <w:r>
        <w:t>Republican support for Trump hasn’t gone down for the last month</w:t>
      </w:r>
    </w:p>
    <w:p w:rsidR="00EB4EB8" w:rsidRDefault="00EB4EB8" w:rsidP="00EB4EB8">
      <w:r w:rsidRPr="004821A9">
        <w:rPr>
          <w:rStyle w:val="Style13ptBold"/>
        </w:rPr>
        <w:t>NBC</w:t>
      </w:r>
      <w:r>
        <w:rPr>
          <w:rStyle w:val="Style13ptBold"/>
        </w:rPr>
        <w:t xml:space="preserve"> News</w:t>
      </w:r>
      <w:r w:rsidRPr="004821A9">
        <w:rPr>
          <w:rStyle w:val="Style13ptBold"/>
        </w:rPr>
        <w:t xml:space="preserve"> 7/2</w:t>
      </w:r>
      <w:r>
        <w:t xml:space="preserve"> (NBC News is </w:t>
      </w:r>
      <w:r w:rsidRPr="004821A9">
        <w:t>a division o</w:t>
      </w:r>
      <w:r>
        <w:t>f the American broadcast network NBC,</w:t>
      </w:r>
      <w:r w:rsidRPr="004821A9">
        <w:t xml:space="preserve"> 7-2-2017, "Polls on Trump Approval, Comey Firing Show Divided Nation," NBC News, </w:t>
      </w:r>
      <w:hyperlink r:id="rId39" w:history="1">
        <w:r w:rsidRPr="002F25AF">
          <w:rPr>
            <w:rStyle w:val="Hyperlink"/>
          </w:rPr>
          <w:t>http://www.nbcnews.com/card/polls-trump-approval-comey-firing-show-divided-nation-n779016</w:t>
        </w:r>
      </w:hyperlink>
      <w:r>
        <w:t>) SJP</w:t>
      </w:r>
    </w:p>
    <w:p w:rsidR="00EB4EB8" w:rsidRPr="002E6CE1" w:rsidRDefault="00EB4EB8" w:rsidP="00EB4EB8">
      <w:pPr>
        <w:rPr>
          <w:sz w:val="8"/>
        </w:rPr>
      </w:pPr>
      <w:r w:rsidRPr="004821A9">
        <w:rPr>
          <w:sz w:val="8"/>
        </w:rPr>
        <w:t xml:space="preserve">According to the latest NBC News/Wall Street Journal poll, taken in late June, </w:t>
      </w:r>
      <w:r w:rsidRPr="00E1756E">
        <w:rPr>
          <w:rStyle w:val="StyleUnderline"/>
          <w:highlight w:val="cyan"/>
        </w:rPr>
        <w:t>Trump’s overall job approval rating stands at 40 percent</w:t>
      </w:r>
      <w:r w:rsidRPr="004821A9">
        <w:rPr>
          <w:rStyle w:val="StyleUnderline"/>
        </w:rPr>
        <w:t xml:space="preserve"> approve</w:t>
      </w:r>
      <w:r w:rsidRPr="004821A9">
        <w:rPr>
          <w:sz w:val="8"/>
        </w:rPr>
        <w:t xml:space="preserve">, 55 percent disapprove. A deep split emerges if you break the rating down by party: </w:t>
      </w:r>
      <w:r w:rsidRPr="004821A9">
        <w:rPr>
          <w:rStyle w:val="StyleUnderline"/>
        </w:rPr>
        <w:t>Democrats and independents give the president dismal marks,</w:t>
      </w:r>
      <w:r w:rsidRPr="004821A9">
        <w:rPr>
          <w:sz w:val="8"/>
        </w:rPr>
        <w:t xml:space="preserve"> disapproving of the job he’s doing in the Oval Office by 90 percent and 63 percent, respectively. </w:t>
      </w:r>
      <w:r w:rsidRPr="00E1756E">
        <w:rPr>
          <w:rStyle w:val="StyleUnderline"/>
          <w:highlight w:val="cyan"/>
        </w:rPr>
        <w:t>But Trump has seen no erosion of support from Republicans. His party affords him the same 82 percent approval rating</w:t>
      </w:r>
      <w:r w:rsidRPr="004821A9">
        <w:rPr>
          <w:rStyle w:val="StyleUnderline"/>
        </w:rPr>
        <w:t xml:space="preserve"> in this latest survey that </w:t>
      </w:r>
      <w:r w:rsidRPr="00E1756E">
        <w:rPr>
          <w:rStyle w:val="StyleUnderline"/>
          <w:highlight w:val="cyan"/>
        </w:rPr>
        <w:t>he enjoyed last month</w:t>
      </w:r>
      <w:r w:rsidRPr="004821A9">
        <w:rPr>
          <w:sz w:val="8"/>
        </w:rPr>
        <w:t xml:space="preserve">. Meanwhile, by a 2-to-1 margin, Americans say they are more likely to believe former FBI Director James Comey than President Donald Trump when it comes to their differing accounts of events that led up to Comey's firing, according to a different NBC News/Wall Street Journal poll. Similarly to the approval rating, when you examine the findings by party, </w:t>
      </w:r>
      <w:r w:rsidRPr="004821A9">
        <w:rPr>
          <w:rStyle w:val="StyleUnderline"/>
        </w:rPr>
        <w:t xml:space="preserve">76 percent of Democrats side with Comey, while </w:t>
      </w:r>
      <w:r w:rsidRPr="00E1756E">
        <w:rPr>
          <w:rStyle w:val="StyleUnderline"/>
          <w:highlight w:val="cyan"/>
        </w:rPr>
        <w:t>50 percent of Republicans believe Trump</w:t>
      </w:r>
      <w:r w:rsidRPr="004821A9">
        <w:rPr>
          <w:sz w:val="8"/>
        </w:rPr>
        <w:t>. Independents break for Comey over Trump, 47 percent to 17 percent.</w:t>
      </w:r>
    </w:p>
    <w:p w:rsidR="00EB4EB8" w:rsidRPr="000E5D4D" w:rsidRDefault="00EB4EB8" w:rsidP="00EB4EB8">
      <w:pPr>
        <w:pStyle w:val="Heading4"/>
        <w:rPr>
          <w:rStyle w:val="Style13ptBold"/>
          <w:b/>
        </w:rPr>
      </w:pPr>
      <w:r w:rsidRPr="000E5D4D">
        <w:rPr>
          <w:rStyle w:val="Style13ptBold"/>
          <w:b/>
        </w:rPr>
        <w:t>Trump’s</w:t>
      </w:r>
      <w:r>
        <w:rPr>
          <w:rStyle w:val="Style13ptBold"/>
          <w:b/>
        </w:rPr>
        <w:t xml:space="preserve"> total numbers are low but the right still supports him</w:t>
      </w:r>
    </w:p>
    <w:p w:rsidR="00EB4EB8" w:rsidRDefault="00EB4EB8" w:rsidP="00EB4EB8">
      <w:pPr>
        <w:rPr>
          <w:rFonts w:asciiTheme="minorHAnsi" w:hAnsiTheme="minorHAnsi"/>
        </w:rPr>
      </w:pPr>
      <w:r w:rsidRPr="000E5D4D">
        <w:rPr>
          <w:rStyle w:val="Style13ptBold"/>
        </w:rPr>
        <w:t>Klett 7/1</w:t>
      </w:r>
      <w:r>
        <w:rPr>
          <w:rFonts w:asciiTheme="minorHAnsi" w:hAnsiTheme="minorHAnsi"/>
        </w:rPr>
        <w:t xml:space="preserve"> (</w:t>
      </w:r>
      <w:r w:rsidRPr="000E5D4D">
        <w:rPr>
          <w:rFonts w:asciiTheme="minorHAnsi" w:hAnsiTheme="minorHAnsi"/>
        </w:rPr>
        <w:t>Steven</w:t>
      </w:r>
      <w:r>
        <w:rPr>
          <w:rFonts w:asciiTheme="minorHAnsi" w:hAnsiTheme="minorHAnsi"/>
        </w:rPr>
        <w:t>,</w:t>
      </w:r>
      <w:r w:rsidRPr="000E5D4D">
        <w:rPr>
          <w:rFonts w:asciiTheme="minorHAnsi" w:hAnsiTheme="minorHAnsi"/>
        </w:rPr>
        <w:t xml:space="preserve"> Viral News Reporter</w:t>
      </w:r>
      <w:r>
        <w:rPr>
          <w:rFonts w:asciiTheme="minorHAnsi" w:hAnsiTheme="minorHAnsi"/>
        </w:rPr>
        <w:t>,</w:t>
      </w:r>
      <w:r w:rsidRPr="000E5D4D">
        <w:rPr>
          <w:rFonts w:asciiTheme="minorHAnsi" w:hAnsiTheme="minorHAnsi"/>
        </w:rPr>
        <w:t xml:space="preserve"> 7-1-2017, "Trump Approval Ratings: Low Support Amid Controversial Tweets And Senate Delaying Healthcare Vote," International Business Times, </w:t>
      </w:r>
      <w:hyperlink r:id="rId40" w:history="1">
        <w:r w:rsidRPr="002F25AF">
          <w:rPr>
            <w:rStyle w:val="Hyperlink"/>
            <w:rFonts w:asciiTheme="minorHAnsi" w:hAnsiTheme="minorHAnsi"/>
          </w:rPr>
          <w:t>http://www.ibtimes.com/trump-approval-ratings-low-support-amid-controversial-tweets-senate-delaying-2560249</w:t>
        </w:r>
      </w:hyperlink>
      <w:r>
        <w:rPr>
          <w:rFonts w:asciiTheme="minorHAnsi" w:hAnsiTheme="minorHAnsi"/>
        </w:rPr>
        <w:t>) SJP</w:t>
      </w:r>
    </w:p>
    <w:p w:rsidR="00EB4EB8" w:rsidRDefault="00EB4EB8" w:rsidP="00EB4EB8">
      <w:pPr>
        <w:rPr>
          <w:rFonts w:asciiTheme="minorHAnsi" w:hAnsiTheme="minorHAnsi"/>
          <w:sz w:val="8"/>
        </w:rPr>
      </w:pPr>
      <w:r w:rsidRPr="000E5D4D">
        <w:rPr>
          <w:rFonts w:asciiTheme="minorHAnsi" w:hAnsiTheme="minorHAnsi"/>
          <w:sz w:val="8"/>
        </w:rPr>
        <w:lastRenderedPageBreak/>
        <w:t xml:space="preserve">In the last week, low </w:t>
      </w:r>
      <w:r w:rsidRPr="00E1756E">
        <w:rPr>
          <w:rStyle w:val="StyleUnderline"/>
          <w:highlight w:val="cyan"/>
        </w:rPr>
        <w:t>Trump's approval numbers have maintained an approval in the low 40s</w:t>
      </w:r>
      <w:r w:rsidRPr="000E5D4D">
        <w:rPr>
          <w:rFonts w:asciiTheme="minorHAnsi" w:hAnsiTheme="minorHAnsi"/>
          <w:sz w:val="8"/>
        </w:rPr>
        <w:t xml:space="preserve"> even as more news surfaced about the ongoing investigation by House Intelligence Committee and Special Counsel Robert Mueller, who are both investigating Trump for obstruction of justice for firing Comey and Trump's campaign dealings with the Russian government during the 2016 presidential election.</w:t>
      </w:r>
      <w:r w:rsidRPr="000E5D4D">
        <w:rPr>
          <w:sz w:val="8"/>
        </w:rPr>
        <w:t xml:space="preserve"> </w:t>
      </w:r>
      <w:r w:rsidRPr="000E5D4D">
        <w:rPr>
          <w:rFonts w:asciiTheme="minorHAnsi" w:hAnsiTheme="minorHAnsi"/>
          <w:sz w:val="8"/>
        </w:rPr>
        <w:t xml:space="preserve">Three polls of Trump's approval rating were taken this week: Rasmussen, Gallup and SurveyMonkey. All three showed the president’s disapproval marks outweighing his approval marks, while </w:t>
      </w:r>
      <w:r w:rsidRPr="000E5D4D">
        <w:rPr>
          <w:rStyle w:val="StyleUnderline"/>
        </w:rPr>
        <w:t>his approval stays around the high 30s or low 40s</w:t>
      </w:r>
      <w:r w:rsidRPr="00E1756E">
        <w:rPr>
          <w:rStyle w:val="StyleUnderline"/>
          <w:highlight w:val="cyan"/>
        </w:rPr>
        <w:t>. In</w:t>
      </w:r>
      <w:r w:rsidRPr="000E5D4D">
        <w:rPr>
          <w:rStyle w:val="StyleUnderline"/>
        </w:rPr>
        <w:t xml:space="preserve"> the Rasmussen Report, </w:t>
      </w:r>
      <w:r w:rsidRPr="00E1756E">
        <w:rPr>
          <w:rStyle w:val="StyleUnderline"/>
          <w:highlight w:val="cyan"/>
        </w:rPr>
        <w:t>a historically right-leaning tracking poll, the president got his highest approval rating, 46 percent</w:t>
      </w:r>
      <w:r w:rsidRPr="000E5D4D">
        <w:rPr>
          <w:rStyle w:val="StyleUnderline"/>
        </w:rPr>
        <w:t xml:space="preserve">, between June 27 and June 29, the </w:t>
      </w:r>
      <w:r w:rsidRPr="00E1756E">
        <w:rPr>
          <w:rStyle w:val="StyleUnderline"/>
          <w:highlight w:val="cyan"/>
        </w:rPr>
        <w:t>same</w:t>
      </w:r>
      <w:r w:rsidRPr="000E5D4D">
        <w:rPr>
          <w:rStyle w:val="StyleUnderline"/>
        </w:rPr>
        <w:t xml:space="preserve"> numbers </w:t>
      </w:r>
      <w:r w:rsidRPr="00E1756E">
        <w:rPr>
          <w:rStyle w:val="StyleUnderline"/>
          <w:highlight w:val="cyan"/>
        </w:rPr>
        <w:t>as last week</w:t>
      </w:r>
      <w:r w:rsidRPr="000E5D4D">
        <w:rPr>
          <w:rStyle w:val="StyleUnderline"/>
        </w:rPr>
        <w:t>.</w:t>
      </w:r>
      <w:r w:rsidRPr="000E5D4D">
        <w:rPr>
          <w:rFonts w:asciiTheme="minorHAnsi" w:hAnsiTheme="minorHAnsi"/>
          <w:sz w:val="8"/>
        </w:rPr>
        <w:t xml:space="preserve"> The FiveThirtyEight tracking aggregator, which weighs the polls by historic leanings, adjusted that percentage down to 41 percent. By contrast, the approval tracker showed a 54 percent disapproval rating. In a Gallup Poll taken during the same time period, Trump returned to the high 30s, receiving a 38 percent approval and 57 percent disapproval rating. These numbers are a slight downturn from the prior week that showed the president climbing for the first time into the low 40s. The Gallup Poll was adjusted to 39 percent approval and 55 percent disapproval rating.</w:t>
      </w:r>
    </w:p>
    <w:p w:rsidR="00EB4EB8" w:rsidRDefault="00EB4EB8" w:rsidP="00EB4EB8">
      <w:pPr>
        <w:pStyle w:val="Heading4"/>
      </w:pPr>
      <w:r w:rsidRPr="00855BD5">
        <w:t>Conservative support steady, not enough opposition to check Trump</w:t>
      </w:r>
    </w:p>
    <w:p w:rsidR="00EB4EB8" w:rsidRPr="008941E7" w:rsidRDefault="00EB4EB8" w:rsidP="00EB4EB8">
      <w:r w:rsidRPr="00855BD5">
        <w:rPr>
          <w:rStyle w:val="Style13ptBold"/>
        </w:rPr>
        <w:t>Miller and Sokolsky 6/20</w:t>
      </w:r>
      <w:r w:rsidRPr="008941E7">
        <w:t xml:space="preserve"> </w:t>
      </w:r>
      <w:r>
        <w:t>(Aaron David,</w:t>
      </w:r>
      <w:r w:rsidRPr="008941E7">
        <w:t xml:space="preserve"> senior associate at the Carnegie Endowment for International Peace. From 2005 to 2015 he was a member of the U.S. secretary of state’s Office of Policy Planning</w:t>
      </w:r>
      <w:r>
        <w:t xml:space="preserve">, Richard, </w:t>
      </w:r>
      <w:r w:rsidRPr="008941E7">
        <w:t>vice president for new initiatives and a distinguished scholar at the Woodrow Wilson International Center for Scholars</w:t>
      </w:r>
      <w:r>
        <w:t>,</w:t>
      </w:r>
      <w:r w:rsidRPr="008941E7">
        <w:t xml:space="preserve"> </w:t>
      </w:r>
      <w:r>
        <w:t>6</w:t>
      </w:r>
      <w:r w:rsidRPr="008941E7">
        <w:t xml:space="preserve">-20-2017, "Why Trump’s Foreign Policy Can’t Be Stopped," Foreign Policy, </w:t>
      </w:r>
      <w:hyperlink r:id="rId41" w:history="1">
        <w:r w:rsidRPr="002F25AF">
          <w:rPr>
            <w:rStyle w:val="Hyperlink"/>
          </w:rPr>
          <w:t>http://foreignpolicy.com/2017/06/20/why-trumps-foreign-policy-cant-be-stopped/</w:t>
        </w:r>
      </w:hyperlink>
      <w:r>
        <w:t>) SJP</w:t>
      </w:r>
    </w:p>
    <w:p w:rsidR="00EB4EB8" w:rsidRDefault="00EB4EB8" w:rsidP="00EB4EB8">
      <w:pPr>
        <w:rPr>
          <w:rStyle w:val="StyleUnderline"/>
        </w:rPr>
      </w:pPr>
      <w:r w:rsidRPr="00855BD5">
        <w:rPr>
          <w:sz w:val="10"/>
        </w:rPr>
        <w:t xml:space="preserve">All these views are broadly consistent with Trump’s “America First” philosophy. Here’s the bottom line: </w:t>
      </w:r>
      <w:r w:rsidRPr="00E1756E">
        <w:rPr>
          <w:rStyle w:val="StyleUnderline"/>
          <w:highlight w:val="cyan"/>
        </w:rPr>
        <w:t>Barring a major mistake</w:t>
      </w:r>
      <w:r w:rsidRPr="00855BD5">
        <w:rPr>
          <w:rStyle w:val="StyleUnderline"/>
        </w:rPr>
        <w:t xml:space="preserve"> that puts the well-being of the public at risk or a crisis abroad that tugs at Americans’ pocketbooks, </w:t>
      </w:r>
      <w:r w:rsidRPr="00E1756E">
        <w:rPr>
          <w:rStyle w:val="StyleUnderline"/>
          <w:highlight w:val="cyan"/>
        </w:rPr>
        <w:t>there will be no wave of public opinion or opposition from a Republican Congress</w:t>
      </w:r>
      <w:r w:rsidRPr="00855BD5">
        <w:rPr>
          <w:rStyle w:val="StyleUnderline"/>
        </w:rPr>
        <w:t xml:space="preserve"> </w:t>
      </w:r>
      <w:r w:rsidRPr="00855BD5">
        <w:rPr>
          <w:sz w:val="10"/>
        </w:rPr>
        <w:t xml:space="preserve">that will sweep away this disruptive doctrine. Congress will tweak things every now and again — as it did recently on a nearly unanimous vote on Russia sanctions. But on climate, immigration, terrorism, and Cuba policy, </w:t>
      </w:r>
      <w:r w:rsidRPr="00E1756E">
        <w:rPr>
          <w:rStyle w:val="StyleUnderline"/>
          <w:highlight w:val="cyan"/>
        </w:rPr>
        <w:t>Trump’s rhetoric</w:t>
      </w:r>
      <w:r w:rsidRPr="00855BD5">
        <w:rPr>
          <w:rStyle w:val="StyleUnderline"/>
        </w:rPr>
        <w:t xml:space="preserve"> and politics </w:t>
      </w:r>
      <w:r w:rsidRPr="00E1756E">
        <w:rPr>
          <w:rStyle w:val="StyleUnderline"/>
          <w:highlight w:val="cyan"/>
        </w:rPr>
        <w:t>play extremely well to his base and to enough Republicans</w:t>
      </w:r>
      <w:r w:rsidRPr="00855BD5">
        <w:rPr>
          <w:rStyle w:val="StyleUnderline"/>
        </w:rPr>
        <w:t xml:space="preserve"> in Congress </w:t>
      </w:r>
      <w:r w:rsidRPr="00E1756E">
        <w:rPr>
          <w:rStyle w:val="StyleUnderline"/>
          <w:highlight w:val="cyan"/>
        </w:rPr>
        <w:t>to help inoculate his approach to more mainstream currents of public opinion</w:t>
      </w:r>
      <w:r w:rsidRPr="00E1756E">
        <w:rPr>
          <w:sz w:val="10"/>
          <w:highlight w:val="cyan"/>
        </w:rPr>
        <w:t>.</w:t>
      </w:r>
      <w:r w:rsidRPr="00855BD5">
        <w:rPr>
          <w:sz w:val="10"/>
        </w:rPr>
        <w:t xml:space="preserve"> (According to a January Pew poll 38 percent Americans surveyed identified climate change as a top priority.) </w:t>
      </w:r>
      <w:r w:rsidRPr="00855BD5">
        <w:rPr>
          <w:rStyle w:val="StyleUnderline"/>
        </w:rPr>
        <w:t>This president has a great deal of latitude and discretion to put the Trump brand on America’s approach to the world.</w:t>
      </w:r>
    </w:p>
    <w:p w:rsidR="00EB4EB8" w:rsidRDefault="00EB4EB8" w:rsidP="00EB4EB8">
      <w:pPr>
        <w:pStyle w:val="Heading4"/>
      </w:pPr>
      <w:r>
        <w:t>Trump supporters are sticking with him because of his attack on regulations</w:t>
      </w:r>
    </w:p>
    <w:p w:rsidR="00EB4EB8" w:rsidRDefault="00EB4EB8" w:rsidP="00EB4EB8">
      <w:r w:rsidRPr="00B74862">
        <w:rPr>
          <w:rStyle w:val="Style13ptBold"/>
        </w:rPr>
        <w:t>Wallis 7/5</w:t>
      </w:r>
      <w:r>
        <w:t xml:space="preserve"> (David, </w:t>
      </w:r>
      <w:r w:rsidRPr="00B74862">
        <w:t xml:space="preserve">7-5-2017, "Can Al Franken Be The First Jewish President?," Forward, </w:t>
      </w:r>
      <w:hyperlink r:id="rId42" w:history="1">
        <w:r w:rsidRPr="00EE662A">
          <w:rPr>
            <w:rStyle w:val="Hyperlink"/>
          </w:rPr>
          <w:t>http://forward.com/opinion/politics/373373/al-franken-interview-first-jewish-president/</w:t>
        </w:r>
      </w:hyperlink>
      <w:r>
        <w:t>) SJP</w:t>
      </w:r>
    </w:p>
    <w:p w:rsidR="00EB4EB8" w:rsidRDefault="00EB4EB8" w:rsidP="00EB4EB8">
      <w:pPr>
        <w:rPr>
          <w:rStyle w:val="StyleUnderline"/>
        </w:rPr>
      </w:pPr>
      <w:r>
        <w:t xml:space="preserve">Despite Trump’s rough (critics would say disastrous) start, </w:t>
      </w:r>
      <w:r w:rsidRPr="00B74862">
        <w:rPr>
          <w:rStyle w:val="StyleUnderline"/>
        </w:rPr>
        <w:t xml:space="preserve">many </w:t>
      </w:r>
      <w:r w:rsidRPr="00E1756E">
        <w:rPr>
          <w:rStyle w:val="StyleUnderline"/>
          <w:highlight w:val="cyan"/>
        </w:rPr>
        <w:t xml:space="preserve">voters </w:t>
      </w:r>
      <w:r w:rsidRPr="00B74862">
        <w:rPr>
          <w:rStyle w:val="StyleUnderline"/>
        </w:rPr>
        <w:t xml:space="preserve">apparently </w:t>
      </w:r>
      <w:r w:rsidRPr="00E1756E">
        <w:rPr>
          <w:rStyle w:val="StyleUnderline"/>
          <w:highlight w:val="cyan"/>
        </w:rPr>
        <w:t>are sticking with him</w:t>
      </w:r>
      <w:r>
        <w:t xml:space="preserve">. According to a Washington Post/ABC News poll conducted before the James Comey imbroglio, </w:t>
      </w:r>
      <w:r w:rsidRPr="00E1756E">
        <w:rPr>
          <w:rStyle w:val="StyleUnderline"/>
          <w:highlight w:val="cyan"/>
        </w:rPr>
        <w:t>only 2% of Trump supporters regret their vote</w:t>
      </w:r>
      <w:r>
        <w:t xml:space="preserve">. I mentioned a New York Times article in which several Trump fans were recently interviewed at a South Carolina steel plant; </w:t>
      </w:r>
      <w:r w:rsidRPr="00E1756E">
        <w:rPr>
          <w:rStyle w:val="StyleUnderline"/>
          <w:highlight w:val="cyan"/>
        </w:rPr>
        <w:t>they</w:t>
      </w:r>
      <w:r w:rsidRPr="00B74862">
        <w:rPr>
          <w:rStyle w:val="StyleUnderline"/>
        </w:rPr>
        <w:t xml:space="preserve"> continue to </w:t>
      </w:r>
      <w:r w:rsidRPr="00E1756E">
        <w:rPr>
          <w:rStyle w:val="StyleUnderline"/>
          <w:highlight w:val="cyan"/>
        </w:rPr>
        <w:t>praise the president</w:t>
      </w:r>
      <w:r w:rsidRPr="00B74862">
        <w:rPr>
          <w:rStyle w:val="StyleUnderline"/>
        </w:rPr>
        <w:t xml:space="preserve"> as good for business </w:t>
      </w:r>
      <w:r w:rsidRPr="00E1756E">
        <w:rPr>
          <w:rStyle w:val="StyleUnderline"/>
          <w:highlight w:val="cyan"/>
        </w:rPr>
        <w:t>because of</w:t>
      </w:r>
      <w:r w:rsidRPr="00B74862">
        <w:rPr>
          <w:rStyle w:val="StyleUnderline"/>
        </w:rPr>
        <w:t xml:space="preserve"> his tough trade rhetoric and </w:t>
      </w:r>
      <w:r w:rsidRPr="00E1756E">
        <w:rPr>
          <w:rStyle w:val="StyleUnderline"/>
          <w:highlight w:val="cyan"/>
        </w:rPr>
        <w:t>his attack on regulations</w:t>
      </w:r>
      <w:r w:rsidRPr="00B74862">
        <w:rPr>
          <w:rStyle w:val="StyleUnderline"/>
        </w:rPr>
        <w:t>.</w:t>
      </w:r>
    </w:p>
    <w:p w:rsidR="00EB4EB8" w:rsidRDefault="00EB4EB8" w:rsidP="00EB4EB8">
      <w:pPr>
        <w:pStyle w:val="Heading3"/>
      </w:pPr>
      <w:r>
        <w:lastRenderedPageBreak/>
        <w:t>Link</w:t>
      </w:r>
    </w:p>
    <w:p w:rsidR="00EB4EB8" w:rsidRPr="00DB215D" w:rsidRDefault="00EB4EB8" w:rsidP="00EB4EB8">
      <w:pPr>
        <w:pStyle w:val="Heading4"/>
        <w:rPr>
          <w:rStyle w:val="Style13ptBold"/>
          <w:b/>
        </w:rPr>
      </w:pPr>
      <w:r>
        <w:rPr>
          <w:rStyle w:val="Style13ptBold"/>
          <w:b/>
        </w:rPr>
        <w:t>The supporters who won Trump the election don’t want military interventions</w:t>
      </w:r>
    </w:p>
    <w:p w:rsidR="00EB4EB8" w:rsidRDefault="00EB4EB8" w:rsidP="00EB4EB8">
      <w:r w:rsidRPr="00DB215D">
        <w:rPr>
          <w:rStyle w:val="Style13ptBold"/>
        </w:rPr>
        <w:t>Raimondo 7/5</w:t>
      </w:r>
      <w:r>
        <w:t xml:space="preserve"> (</w:t>
      </w:r>
      <w:r w:rsidRPr="00DB215D">
        <w:t>Justin</w:t>
      </w:r>
      <w:r>
        <w:t>,</w:t>
      </w:r>
      <w:r w:rsidRPr="00DB215D">
        <w:t xml:space="preserve"> e</w:t>
      </w:r>
      <w:r>
        <w:t>ditorial dir.</w:t>
      </w:r>
      <w:r w:rsidRPr="00DB215D">
        <w:t xml:space="preserve"> of Antiwar.com, and senior fellow at the Randolph Bourne Institute</w:t>
      </w:r>
      <w:r>
        <w:t>,</w:t>
      </w:r>
      <w:r w:rsidRPr="00DB215D">
        <w:t xml:space="preserve"> 7-5-2017, "Anti-Interventionist Voters Elected Trump," Antiwar, </w:t>
      </w:r>
      <w:hyperlink r:id="rId43" w:history="1">
        <w:r w:rsidRPr="00EE662A">
          <w:rPr>
            <w:rStyle w:val="Hyperlink"/>
          </w:rPr>
          <w:t>http://original.antiwar.com/justin/2017/07/04/anti-interventionist-voters-elected-trump/</w:t>
        </w:r>
      </w:hyperlink>
      <w:r>
        <w:t xml:space="preserve"> SJP</w:t>
      </w:r>
    </w:p>
    <w:p w:rsidR="00EB4EB8" w:rsidRPr="00CD17D9" w:rsidRDefault="00EB4EB8" w:rsidP="00EB4EB8">
      <w:pPr>
        <w:rPr>
          <w:sz w:val="8"/>
        </w:rPr>
      </w:pPr>
      <w:r w:rsidRPr="00DB215D">
        <w:rPr>
          <w:sz w:val="8"/>
        </w:rPr>
        <w:t xml:space="preserve">Francis Shen, a professor of law at the University of Minnesota, and Douglas Kriner, who teaches political science at Boston University, have done just that, and their conclusion is stunning – and vitally important to those of us who want to understand what the current relation of political forces means for the anti-interventionist movement. They write: “With so much post-election analysis, </w:t>
      </w:r>
      <w:r w:rsidRPr="00DB215D">
        <w:rPr>
          <w:rStyle w:val="StyleUnderline"/>
        </w:rPr>
        <w:t xml:space="preserve">it is surprising that no one has pointed to the possibility that inequalities in wartime sacrifice might have tipped the election. Put simply: perhaps </w:t>
      </w:r>
      <w:r w:rsidRPr="00E1756E">
        <w:rPr>
          <w:rStyle w:val="StyleUnderline"/>
          <w:highlight w:val="cyan"/>
        </w:rPr>
        <w:t>the small slice of America</w:t>
      </w:r>
      <w:r w:rsidRPr="00DB215D">
        <w:rPr>
          <w:rStyle w:val="StyleUnderline"/>
        </w:rPr>
        <w:t xml:space="preserve"> that is fighting and </w:t>
      </w:r>
      <w:r w:rsidRPr="00E1756E">
        <w:rPr>
          <w:rStyle w:val="StyleUnderline"/>
          <w:highlight w:val="cyan"/>
        </w:rPr>
        <w:t>dying for the nation’s security is tired of</w:t>
      </w:r>
      <w:r w:rsidRPr="00DB215D">
        <w:rPr>
          <w:rStyle w:val="StyleUnderline"/>
        </w:rPr>
        <w:t xml:space="preserve"> its </w:t>
      </w:r>
      <w:r w:rsidRPr="00E1756E">
        <w:rPr>
          <w:rStyle w:val="StyleUnderline"/>
          <w:highlight w:val="cyan"/>
        </w:rPr>
        <w:t>political leaders ignoring this</w:t>
      </w:r>
      <w:r w:rsidRPr="00DB215D">
        <w:rPr>
          <w:rStyle w:val="StyleUnderline"/>
        </w:rPr>
        <w:t xml:space="preserve"> disproportionate </w:t>
      </w:r>
      <w:r w:rsidRPr="00E1756E">
        <w:rPr>
          <w:rStyle w:val="StyleUnderline"/>
          <w:highlight w:val="cyan"/>
        </w:rPr>
        <w:t>burden</w:t>
      </w:r>
      <w:r w:rsidRPr="00DB215D">
        <w:rPr>
          <w:sz w:val="8"/>
        </w:rPr>
        <w:t xml:space="preserve">. To investigate this possibility, we conducted an analysis of the 2016 Presidential election returns. In previous research, we’ve shown that communities with higher casualty rates are also communities from more rural, less wealthy, and less educated parts of the country. In both 2004 and 2006, </w:t>
      </w:r>
      <w:r w:rsidRPr="00E1756E">
        <w:rPr>
          <w:rStyle w:val="StyleUnderline"/>
          <w:highlight w:val="cyan"/>
        </w:rPr>
        <w:t xml:space="preserve">voters in these communities became more likely to vote against politicians perceived as orchestrating </w:t>
      </w:r>
      <w:r w:rsidRPr="00DB215D">
        <w:rPr>
          <w:rStyle w:val="StyleUnderline"/>
        </w:rPr>
        <w:t xml:space="preserve">the </w:t>
      </w:r>
      <w:r w:rsidRPr="00E1756E">
        <w:rPr>
          <w:rStyle w:val="StyleUnderline"/>
          <w:highlight w:val="cyan"/>
        </w:rPr>
        <w:t>conflicts</w:t>
      </w:r>
      <w:r w:rsidRPr="00DB215D">
        <w:rPr>
          <w:rStyle w:val="StyleUnderline"/>
        </w:rPr>
        <w:t xml:space="preserve"> in which their friends and neighbors died</w:t>
      </w:r>
      <w:r w:rsidRPr="00DB215D">
        <w:rPr>
          <w:sz w:val="8"/>
        </w:rPr>
        <w:t xml:space="preserve">. “The data analysis presented in this working paper finds that in the 2016 election </w:t>
      </w:r>
      <w:r w:rsidRPr="00E1756E">
        <w:rPr>
          <w:rStyle w:val="StyleUnderline"/>
          <w:highlight w:val="cyan"/>
        </w:rPr>
        <w:t>Trump spoke to this part of America. Even controlling in a statistical model</w:t>
      </w:r>
      <w:r w:rsidRPr="00DB215D">
        <w:rPr>
          <w:rStyle w:val="StyleUnderline"/>
        </w:rPr>
        <w:t xml:space="preserve"> for many other alternative explanations, we find that th</w:t>
      </w:r>
      <w:r w:rsidRPr="00E1756E">
        <w:rPr>
          <w:rStyle w:val="StyleUnderline"/>
          <w:highlight w:val="cyan"/>
        </w:rPr>
        <w:t>ere is a significant and meaningful relationship between a community’s rate of military sacrifice and its support for Trump</w:t>
      </w:r>
      <w:r w:rsidRPr="00DB215D">
        <w:rPr>
          <w:sz w:val="8"/>
        </w:rPr>
        <w:t xml:space="preserve">. Indeed, our results suggest that if three states key to Trump’s victory – Pennsylvania, Michigan, and Wisconsin – had suffered even a modestly lower casualty rate, all three could have flipped from red to blue and sent Hillary Clinton to the White House.” While the Trump campaign’s foreign policy pronouncements often veered into bombastic belligerence – “We’re going to bomb the hell out of ISIS!” – </w:t>
      </w:r>
      <w:r w:rsidRPr="00DB215D">
        <w:rPr>
          <w:rStyle w:val="StyleUnderline"/>
        </w:rPr>
        <w:t xml:space="preserve">the candidate also ventured into territory previously alien to GOP presidential nominees. </w:t>
      </w:r>
      <w:r w:rsidRPr="00E1756E">
        <w:rPr>
          <w:rStyle w:val="StyleUnderline"/>
          <w:highlight w:val="cyan"/>
        </w:rPr>
        <w:t>He denounced the Iraq war</w:t>
      </w:r>
      <w:r w:rsidRPr="00DB215D">
        <w:rPr>
          <w:rStyle w:val="StyleUnderline"/>
        </w:rPr>
        <w:t xml:space="preserve"> – “They lied. There were no weapons of mass destruction and they knew there were none” – and </w:t>
      </w:r>
      <w:r w:rsidRPr="00E1756E">
        <w:rPr>
          <w:rStyle w:val="StyleUnderline"/>
          <w:highlight w:val="cyan"/>
        </w:rPr>
        <w:t>forswore the “regime change” foreign policy</w:t>
      </w:r>
      <w:r w:rsidRPr="00DB215D">
        <w:rPr>
          <w:rStyle w:val="StyleUnderline"/>
        </w:rPr>
        <w:t xml:space="preserve"> that produced the bloody disasters </w:t>
      </w:r>
      <w:r w:rsidRPr="00E1756E">
        <w:rPr>
          <w:rStyle w:val="StyleUnderline"/>
          <w:highlight w:val="cyan"/>
        </w:rPr>
        <w:t>in Libya and Syria</w:t>
      </w:r>
      <w:r w:rsidRPr="00DB215D">
        <w:rPr>
          <w:rStyle w:val="StyleUnderline"/>
        </w:rPr>
        <w:t xml:space="preserve"> well as Iraq. </w:t>
      </w:r>
      <w:r w:rsidRPr="00E1756E">
        <w:rPr>
          <w:rStyle w:val="StyleUnderline"/>
          <w:highlight w:val="cyan"/>
        </w:rPr>
        <w:t xml:space="preserve">His “America First” theme evoked </w:t>
      </w:r>
      <w:r w:rsidRPr="00DB215D">
        <w:rPr>
          <w:rStyle w:val="StyleUnderline"/>
        </w:rPr>
        <w:t xml:space="preserve">the </w:t>
      </w:r>
      <w:r w:rsidRPr="00E1756E">
        <w:rPr>
          <w:rStyle w:val="StyleUnderline"/>
          <w:highlight w:val="cyan"/>
        </w:rPr>
        <w:t>“isolationist” sentiment</w:t>
      </w:r>
      <w:r w:rsidRPr="00DB215D">
        <w:rPr>
          <w:rStyle w:val="StyleUnderline"/>
        </w:rPr>
        <w:t xml:space="preserve"> </w:t>
      </w:r>
      <w:r w:rsidRPr="00DB215D">
        <w:rPr>
          <w:sz w:val="8"/>
        </w:rPr>
        <w:t xml:space="preserve">that is anathema to the Washington elites – and is the default position of the average American. And </w:t>
      </w:r>
      <w:r w:rsidRPr="00E1756E">
        <w:rPr>
          <w:rStyle w:val="StyleUnderline"/>
          <w:highlight w:val="cyan"/>
        </w:rPr>
        <w:t xml:space="preserve">yet he did not take the </w:t>
      </w:r>
      <w:r w:rsidRPr="00DB215D">
        <w:rPr>
          <w:rStyle w:val="StyleUnderline"/>
        </w:rPr>
        <w:t xml:space="preserve">reflexively </w:t>
      </w:r>
      <w:r w:rsidRPr="00E1756E">
        <w:rPr>
          <w:rStyle w:val="StyleUnderline"/>
          <w:highlight w:val="cyan"/>
        </w:rPr>
        <w:t>anti-military position</w:t>
      </w:r>
      <w:r w:rsidRPr="00DB215D">
        <w:rPr>
          <w:rStyle w:val="StyleUnderline"/>
        </w:rPr>
        <w:t xml:space="preserve"> so </w:t>
      </w:r>
      <w:r w:rsidRPr="00E1756E">
        <w:rPr>
          <w:rStyle w:val="StyleUnderline"/>
          <w:highlight w:val="cyan"/>
        </w:rPr>
        <w:t>beloved by</w:t>
      </w:r>
      <w:r w:rsidRPr="00DB215D">
        <w:rPr>
          <w:rStyle w:val="StyleUnderline"/>
        </w:rPr>
        <w:t xml:space="preserve"> peaceniks of </w:t>
      </w:r>
      <w:r w:rsidRPr="00E1756E">
        <w:rPr>
          <w:rStyle w:val="StyleUnderline"/>
          <w:highlight w:val="cyan"/>
        </w:rPr>
        <w:t>the left</w:t>
      </w:r>
      <w:r w:rsidRPr="00DB215D">
        <w:rPr>
          <w:rStyle w:val="StyleUnderline"/>
        </w:rPr>
        <w:t>:</w:t>
      </w:r>
      <w:r w:rsidRPr="00DB215D">
        <w:rPr>
          <w:sz w:val="8"/>
        </w:rPr>
        <w:t xml:space="preserve"> he praised our veterans at every opportunity and railed against their neglect by a government that used and abused them. In an election that gave Trump a razor-thin victory in three key states, this is what gave him the margin of victory</w:t>
      </w:r>
    </w:p>
    <w:p w:rsidR="00EB4EB8" w:rsidRDefault="00EB4EB8" w:rsidP="00EB4EB8">
      <w:pPr>
        <w:pStyle w:val="Heading3"/>
        <w:rPr>
          <w:rStyle w:val="StyleUnderline"/>
        </w:rPr>
      </w:pPr>
      <w:r>
        <w:lastRenderedPageBreak/>
        <w:t>I/L</w:t>
      </w:r>
    </w:p>
    <w:p w:rsidR="00EB4EB8" w:rsidRPr="00AC4738" w:rsidRDefault="00EB4EB8" w:rsidP="00EB4EB8">
      <w:pPr>
        <w:pStyle w:val="Heading4"/>
        <w:rPr>
          <w:rStyle w:val="Style13ptBold"/>
          <w:b/>
        </w:rPr>
      </w:pPr>
      <w:r>
        <w:rPr>
          <w:rStyle w:val="Style13ptBold"/>
          <w:b/>
        </w:rPr>
        <w:t>Trump isn’t checked in foreign policy – the first trip proves</w:t>
      </w:r>
    </w:p>
    <w:p w:rsidR="00EB4EB8" w:rsidRPr="00AC4738" w:rsidRDefault="00EB4EB8" w:rsidP="00EB4EB8">
      <w:pPr>
        <w:rPr>
          <w:rStyle w:val="StyleUnderline"/>
          <w:u w:val="none"/>
        </w:rPr>
      </w:pPr>
      <w:r w:rsidRPr="00855BD5">
        <w:rPr>
          <w:rStyle w:val="Style13ptBold"/>
        </w:rPr>
        <w:t>Miller and Sokolsky 6/20</w:t>
      </w:r>
      <w:r w:rsidRPr="008941E7">
        <w:t xml:space="preserve"> </w:t>
      </w:r>
      <w:r>
        <w:t>(Aaron David,</w:t>
      </w:r>
      <w:r w:rsidRPr="008941E7">
        <w:t xml:space="preserve"> senior associate at the Carnegie Endowment for International Peace</w:t>
      </w:r>
      <w:r w:rsidR="002B4ED8">
        <w:t>, previously</w:t>
      </w:r>
      <w:r w:rsidRPr="008941E7">
        <w:t xml:space="preserve"> member of the U.S. secretary of state’s Office of Policy Planning</w:t>
      </w:r>
      <w:r>
        <w:t xml:space="preserve">, </w:t>
      </w:r>
      <w:r w:rsidR="00B2395F">
        <w:t xml:space="preserve">and </w:t>
      </w:r>
      <w:r>
        <w:t xml:space="preserve">Richard, </w:t>
      </w:r>
      <w:r w:rsidRPr="008941E7">
        <w:t>vice president for new initiatives and a distinguished scholar at the Woodrow Wilson International Center for Scholars</w:t>
      </w:r>
      <w:r>
        <w:t>,</w:t>
      </w:r>
      <w:r w:rsidRPr="008941E7">
        <w:t xml:space="preserve"> </w:t>
      </w:r>
      <w:r>
        <w:t>6</w:t>
      </w:r>
      <w:r w:rsidRPr="008941E7">
        <w:t xml:space="preserve">-20-2017, "Why Trump’s Foreign Policy Can’t Be Stopped," Foreign Policy, </w:t>
      </w:r>
      <w:hyperlink r:id="rId44" w:history="1">
        <w:r w:rsidRPr="002F25AF">
          <w:rPr>
            <w:rStyle w:val="Hyperlink"/>
          </w:rPr>
          <w:t>http://foreignpolicy.com/2017/06/20/why-trumps-foreign-policy-cant-be-stopped/</w:t>
        </w:r>
      </w:hyperlink>
      <w:r>
        <w:t>) SJP</w:t>
      </w:r>
    </w:p>
    <w:p w:rsidR="00EB4EB8" w:rsidRDefault="00EB4EB8" w:rsidP="00EB4EB8">
      <w:pPr>
        <w:rPr>
          <w:rStyle w:val="StyleUnderline"/>
        </w:rPr>
      </w:pPr>
      <w:r w:rsidRPr="00AC4738">
        <w:rPr>
          <w:rStyle w:val="StyleUnderline"/>
          <w:sz w:val="8"/>
          <w:u w:val="none"/>
        </w:rPr>
        <w:t xml:space="preserve">Indeed, </w:t>
      </w:r>
      <w:r w:rsidRPr="00E1756E">
        <w:rPr>
          <w:rStyle w:val="StyleUnderline"/>
          <w:highlight w:val="cyan"/>
        </w:rPr>
        <w:t>when it comes to foreign policy, both the U.S. Constitution and the real world guarantee that capacity</w:t>
      </w:r>
      <w:r w:rsidRPr="00AC4738">
        <w:rPr>
          <w:rStyle w:val="StyleUnderline"/>
          <w:sz w:val="8"/>
          <w:u w:val="none"/>
        </w:rPr>
        <w:t xml:space="preserve">. Congress and the courts go in and out of session and are largely reactive; </w:t>
      </w:r>
      <w:r w:rsidRPr="00E1756E">
        <w:rPr>
          <w:rStyle w:val="StyleUnderline"/>
          <w:highlight w:val="cyan"/>
        </w:rPr>
        <w:t xml:space="preserve">when it comes to national security, they </w:t>
      </w:r>
      <w:r w:rsidRPr="00AC4738">
        <w:rPr>
          <w:rStyle w:val="StyleUnderline"/>
        </w:rPr>
        <w:t xml:space="preserve">simply </w:t>
      </w:r>
      <w:r w:rsidRPr="00E1756E">
        <w:rPr>
          <w:rStyle w:val="StyleUnderline"/>
          <w:highlight w:val="cyan"/>
        </w:rPr>
        <w:t xml:space="preserve">don’t have the information, capacity, or </w:t>
      </w:r>
      <w:r w:rsidRPr="00AC4738">
        <w:rPr>
          <w:rStyle w:val="StyleUnderline"/>
        </w:rPr>
        <w:t xml:space="preserve">frankly the </w:t>
      </w:r>
      <w:r w:rsidRPr="00E1756E">
        <w:rPr>
          <w:rStyle w:val="StyleUnderline"/>
          <w:highlight w:val="cyan"/>
        </w:rPr>
        <w:t xml:space="preserve">desire to </w:t>
      </w:r>
      <w:r w:rsidRPr="00AC4738">
        <w:rPr>
          <w:rStyle w:val="StyleUnderline"/>
        </w:rPr>
        <w:t xml:space="preserve">intrude, let alone to </w:t>
      </w:r>
      <w:r w:rsidRPr="00E1756E">
        <w:rPr>
          <w:rStyle w:val="StyleUnderline"/>
          <w:highlight w:val="cyan"/>
        </w:rPr>
        <w:t>challenge the White House</w:t>
      </w:r>
      <w:r w:rsidRPr="00AC4738">
        <w:rPr>
          <w:rStyle w:val="StyleUnderline"/>
        </w:rPr>
        <w:t>. In the past 30 years, there have only been two instances in which Congress has voted to override a presidential veto on foreign policy.</w:t>
      </w:r>
      <w:r w:rsidRPr="00AC4738">
        <w:rPr>
          <w:rStyle w:val="StyleUnderline"/>
          <w:sz w:val="8"/>
          <w:u w:val="none"/>
        </w:rPr>
        <w:t xml:space="preserve"> For the most part, the legislative and judicial branches stay out of the executive’s way on national security. (Trump’s two executive orders on immigration are a notable exception and represent a highly unusual confluence of factors including the administration’s politicization of the immigration issue, the dysfunctional rollout, and the contradictions, illogic, and perhaps illegality of the orders themselves.) Still, for the most part, President </w:t>
      </w:r>
      <w:r w:rsidRPr="00E1756E">
        <w:rPr>
          <w:rStyle w:val="StyleUnderline"/>
          <w:highlight w:val="cyan"/>
        </w:rPr>
        <w:t>Trump is a relatively free agent</w:t>
      </w:r>
      <w:r w:rsidRPr="00AC4738">
        <w:rPr>
          <w:rStyle w:val="StyleUnderline"/>
        </w:rPr>
        <w:t xml:space="preserve"> to shape the optics and substance of his administration’s foreign policy</w:t>
      </w:r>
      <w:r w:rsidRPr="00AC4738">
        <w:rPr>
          <w:rStyle w:val="StyleUnderline"/>
          <w:sz w:val="8"/>
          <w:u w:val="none"/>
        </w:rPr>
        <w:t xml:space="preserve">, for good or ill. Take his most recent trip abroad. In a scant nine days, </w:t>
      </w:r>
      <w:r w:rsidRPr="00E1756E">
        <w:rPr>
          <w:rStyle w:val="StyleUnderline"/>
          <w:highlight w:val="cyan"/>
        </w:rPr>
        <w:t>the president</w:t>
      </w:r>
      <w:r w:rsidRPr="00AC4738">
        <w:rPr>
          <w:rStyle w:val="StyleUnderline"/>
        </w:rPr>
        <w:t xml:space="preserve"> invested Saudi Arabia</w:t>
      </w:r>
      <w:r w:rsidRPr="00AC4738">
        <w:rPr>
          <w:rStyle w:val="StyleUnderline"/>
          <w:sz w:val="8"/>
          <w:u w:val="none"/>
        </w:rPr>
        <w:t xml:space="preserve"> as the focal point of his Middle East strategy </w:t>
      </w:r>
      <w:r w:rsidRPr="00AC4738">
        <w:rPr>
          <w:rStyle w:val="StyleUnderline"/>
        </w:rPr>
        <w:t xml:space="preserve">and </w:t>
      </w:r>
      <w:r w:rsidRPr="00E1756E">
        <w:rPr>
          <w:rStyle w:val="StyleUnderline"/>
          <w:highlight w:val="cyan"/>
        </w:rPr>
        <w:t xml:space="preserve">re-energized the U.S.-Saudi relationship through </w:t>
      </w:r>
      <w:r w:rsidRPr="00AC4738">
        <w:rPr>
          <w:rStyle w:val="StyleUnderline"/>
        </w:rPr>
        <w:t xml:space="preserve">hundreds of </w:t>
      </w:r>
      <w:r w:rsidRPr="00E1756E">
        <w:rPr>
          <w:rStyle w:val="StyleUnderline"/>
          <w:highlight w:val="cyan"/>
        </w:rPr>
        <w:t xml:space="preserve">billions of dollars’ </w:t>
      </w:r>
      <w:r w:rsidRPr="00AC4738">
        <w:rPr>
          <w:rStyle w:val="StyleUnderline"/>
        </w:rPr>
        <w:t xml:space="preserve">worth </w:t>
      </w:r>
      <w:r w:rsidRPr="00E1756E">
        <w:rPr>
          <w:rStyle w:val="StyleUnderline"/>
          <w:highlight w:val="cyan"/>
        </w:rPr>
        <w:t xml:space="preserve">of </w:t>
      </w:r>
      <w:r w:rsidRPr="00AC4738">
        <w:rPr>
          <w:rStyle w:val="StyleUnderline"/>
        </w:rPr>
        <w:t xml:space="preserve">intended </w:t>
      </w:r>
      <w:r w:rsidRPr="00E1756E">
        <w:rPr>
          <w:rStyle w:val="StyleUnderline"/>
          <w:highlight w:val="cyan"/>
        </w:rPr>
        <w:t>arms sales</w:t>
      </w:r>
      <w:r w:rsidRPr="00AC4738">
        <w:rPr>
          <w:rStyle w:val="StyleUnderline"/>
          <w:sz w:val="8"/>
          <w:u w:val="none"/>
        </w:rPr>
        <w:t xml:space="preserve"> and investment ventures. And that was just for starters. </w:t>
      </w:r>
      <w:r w:rsidRPr="00AC4738">
        <w:rPr>
          <w:rStyle w:val="StyleUnderline"/>
        </w:rPr>
        <w:t xml:space="preserve">Trump </w:t>
      </w:r>
      <w:r w:rsidRPr="00E1756E">
        <w:rPr>
          <w:rStyle w:val="StyleUnderline"/>
          <w:highlight w:val="cyan"/>
        </w:rPr>
        <w:t xml:space="preserve">went on to deliver an anti-Iranian message </w:t>
      </w:r>
      <w:r w:rsidRPr="00AC4738">
        <w:rPr>
          <w:rStyle w:val="StyleUnderline"/>
        </w:rPr>
        <w:t>that exacerbated tensions within the Gulf Cooperation Council</w:t>
      </w:r>
      <w:r w:rsidRPr="00AC4738">
        <w:rPr>
          <w:rStyle w:val="StyleUnderline"/>
          <w:sz w:val="8"/>
          <w:u w:val="none"/>
        </w:rPr>
        <w:t xml:space="preserve"> and made more difficult the task of putting his anti-Islamic State coalition together; tweeted his preference for taking Saudi Arabia’s side in its conflict with Qatar, further inflaming the crisis; </w:t>
      </w:r>
      <w:r w:rsidRPr="00E1756E">
        <w:rPr>
          <w:rStyle w:val="StyleUnderline"/>
          <w:highlight w:val="cyan"/>
        </w:rPr>
        <w:t>made clear that human rights have no serious place in his Middle East agenda</w:t>
      </w:r>
      <w:r w:rsidRPr="00AC4738">
        <w:rPr>
          <w:rStyle w:val="StyleUnderline"/>
        </w:rPr>
        <w:t>; became the first sitting U.S. president to visit the Western Wall in Jerusalem</w:t>
      </w:r>
      <w:r w:rsidRPr="00AC4738">
        <w:rPr>
          <w:rStyle w:val="StyleUnderline"/>
          <w:sz w:val="8"/>
          <w:u w:val="none"/>
        </w:rPr>
        <w:t xml:space="preserve">; offended and insulted European allies on issues including climate change, trade, and defense spending; and blindsided his advisors when he </w:t>
      </w:r>
      <w:r w:rsidRPr="00E1756E">
        <w:rPr>
          <w:rStyle w:val="StyleUnderline"/>
          <w:highlight w:val="cyan"/>
        </w:rPr>
        <w:t>failed to explicitly reaffirm America’s commitment to NATO</w:t>
      </w:r>
      <w:r w:rsidRPr="00AC4738">
        <w:rPr>
          <w:rStyle w:val="StyleUnderline"/>
        </w:rPr>
        <w:t xml:space="preserve">’s mutual defense guarantee. And </w:t>
      </w:r>
      <w:r w:rsidRPr="00E1756E">
        <w:rPr>
          <w:rStyle w:val="StyleUnderline"/>
          <w:highlight w:val="cyan"/>
        </w:rPr>
        <w:t>all</w:t>
      </w:r>
      <w:r w:rsidRPr="00AC4738">
        <w:rPr>
          <w:rStyle w:val="StyleUnderline"/>
        </w:rPr>
        <w:t xml:space="preserve"> this </w:t>
      </w:r>
      <w:r w:rsidRPr="00E1756E">
        <w:rPr>
          <w:rStyle w:val="StyleUnderline"/>
          <w:highlight w:val="cyan"/>
        </w:rPr>
        <w:t xml:space="preserve">in </w:t>
      </w:r>
      <w:r w:rsidRPr="00AC4738">
        <w:rPr>
          <w:rStyle w:val="StyleUnderline"/>
        </w:rPr>
        <w:t xml:space="preserve">a mere </w:t>
      </w:r>
      <w:r w:rsidRPr="00E1756E">
        <w:rPr>
          <w:rStyle w:val="StyleUnderline"/>
          <w:highlight w:val="cyan"/>
        </w:rPr>
        <w:t>nine days</w:t>
      </w:r>
      <w:r w:rsidRPr="00AC4738">
        <w:rPr>
          <w:rStyle w:val="StyleUnderline"/>
          <w:sz w:val="8"/>
          <w:u w:val="none"/>
        </w:rPr>
        <w:t xml:space="preserve">. Whether any of this reflects a coherent strategy isn’t really the point. The larger takeaway is that the president can act unilaterally — as his withdrawal from the Paris climate change accord reveals — with devastating strategic consequences. There are issues, specifically dealing with Russia, where the current domestic controversy will certainly constrain Trump. Indeed, it’s hard to imagine in these circumstances lifting sanctions on Vladimir Putin or playing footsy with him on any significant or sensitive issue. But </w:t>
      </w:r>
      <w:r w:rsidRPr="00AC4738">
        <w:rPr>
          <w:rStyle w:val="StyleUnderline"/>
        </w:rPr>
        <w:t xml:space="preserve">on most political issues, and perhaps also </w:t>
      </w:r>
      <w:r w:rsidRPr="00E1756E">
        <w:rPr>
          <w:rStyle w:val="StyleUnderline"/>
          <w:highlight w:val="cyan"/>
        </w:rPr>
        <w:t>when it comes to projecting American military power abroad, there are few if any constraints to stop him.</w:t>
      </w:r>
    </w:p>
    <w:p w:rsidR="00EB4EB8" w:rsidRDefault="00EB4EB8" w:rsidP="00EB4EB8">
      <w:pPr>
        <w:pStyle w:val="Heading4"/>
      </w:pPr>
      <w:r>
        <w:t>Trump will wag the dog if cornered – he has the opportunity and personality to start a diversionary war</w:t>
      </w:r>
    </w:p>
    <w:p w:rsidR="00EB4EB8" w:rsidRDefault="00EB4EB8" w:rsidP="00EB4EB8">
      <w:pPr>
        <w:tabs>
          <w:tab w:val="left" w:pos="3590"/>
        </w:tabs>
      </w:pPr>
      <w:r w:rsidRPr="00E3729A">
        <w:rPr>
          <w:rStyle w:val="Style13ptBold"/>
        </w:rPr>
        <w:t>Tierney 5/11</w:t>
      </w:r>
      <w:r w:rsidRPr="00E3729A">
        <w:t xml:space="preserve"> </w:t>
      </w:r>
      <w:r>
        <w:t xml:space="preserve">(Dominic, </w:t>
      </w:r>
      <w:r w:rsidRPr="00E3729A">
        <w:t>contributing editor at The Atlantic and an associate professor of political science at Swarthmore College</w:t>
      </w:r>
      <w:r>
        <w:t xml:space="preserve">, </w:t>
      </w:r>
      <w:r w:rsidRPr="00E3729A">
        <w:t xml:space="preserve">5-11-2016, "The Risks of Foreign Policy as Political Distraction," Atlantic, </w:t>
      </w:r>
      <w:hyperlink r:id="rId45" w:history="1">
        <w:r w:rsidRPr="002F25AF">
          <w:rPr>
            <w:rStyle w:val="Hyperlink"/>
          </w:rPr>
          <w:t>https://www.theatlantic.com/international/archive/2017/06/trump-diversionary-foreign-policy/530079/</w:t>
        </w:r>
      </w:hyperlink>
      <w:r>
        <w:t>) SJP</w:t>
      </w:r>
    </w:p>
    <w:p w:rsidR="00EB4EB8" w:rsidRPr="000E7A6B" w:rsidRDefault="00EB4EB8" w:rsidP="000E7A6B">
      <w:pPr>
        <w:tabs>
          <w:tab w:val="left" w:pos="3590"/>
        </w:tabs>
        <w:rPr>
          <w:rStyle w:val="StyleUnderline"/>
        </w:rPr>
      </w:pPr>
      <w:r w:rsidRPr="00E3729A">
        <w:rPr>
          <w:sz w:val="10"/>
        </w:rPr>
        <w:t xml:space="preserve">Today, some critics claim that Donald </w:t>
      </w:r>
      <w:r w:rsidRPr="00E1756E">
        <w:rPr>
          <w:rStyle w:val="StyleUnderline"/>
          <w:highlight w:val="cyan"/>
        </w:rPr>
        <w:t>Trump will</w:t>
      </w:r>
      <w:r w:rsidRPr="00333B4A">
        <w:rPr>
          <w:rStyle w:val="StyleUnderline"/>
        </w:rPr>
        <w:t xml:space="preserve"> adopt a version of the </w:t>
      </w:r>
      <w:r w:rsidRPr="00E1756E">
        <w:rPr>
          <w:rStyle w:val="StyleUnderline"/>
          <w:highlight w:val="cyan"/>
        </w:rPr>
        <w:t>Wag the Dog</w:t>
      </w:r>
      <w:r w:rsidRPr="00333B4A">
        <w:rPr>
          <w:rStyle w:val="StyleUnderline"/>
        </w:rPr>
        <w:t xml:space="preserve"> strategy, </w:t>
      </w:r>
      <w:r w:rsidRPr="00E1756E">
        <w:rPr>
          <w:rStyle w:val="StyleUnderline"/>
          <w:highlight w:val="cyan"/>
        </w:rPr>
        <w:t xml:space="preserve">and launch an actual </w:t>
      </w:r>
      <w:r w:rsidRPr="00E3729A">
        <w:rPr>
          <w:rStyle w:val="StyleUnderline"/>
        </w:rPr>
        <w:t xml:space="preserve">major </w:t>
      </w:r>
      <w:r w:rsidRPr="00E1756E">
        <w:rPr>
          <w:rStyle w:val="StyleUnderline"/>
          <w:highlight w:val="cyan"/>
        </w:rPr>
        <w:t>conflict to deflect attention</w:t>
      </w:r>
      <w:r w:rsidRPr="00E3729A">
        <w:rPr>
          <w:sz w:val="10"/>
        </w:rPr>
        <w:t xml:space="preserve"> from the growing Russia scandal. In the Daily Beast, Michael </w:t>
      </w:r>
      <w:r w:rsidRPr="00E1756E">
        <w:rPr>
          <w:rStyle w:val="StyleUnderline"/>
          <w:highlight w:val="cyan"/>
        </w:rPr>
        <w:t xml:space="preserve">Tomasky outlined a number of dangerous scenarios </w:t>
      </w:r>
      <w:r w:rsidRPr="00E3729A">
        <w:rPr>
          <w:rStyle w:val="StyleUnderline"/>
        </w:rPr>
        <w:t xml:space="preserve">for a “caged and cornered animal” like </w:t>
      </w:r>
      <w:r w:rsidRPr="00E1756E">
        <w:rPr>
          <w:rStyle w:val="StyleUnderline"/>
          <w:highlight w:val="cyan"/>
        </w:rPr>
        <w:t>Trump, the first being that he “tries to start a war</w:t>
      </w:r>
      <w:r w:rsidRPr="00E3729A">
        <w:rPr>
          <w:rStyle w:val="StyleUnderline"/>
        </w:rPr>
        <w:t xml:space="preserve">,” perhaps </w:t>
      </w:r>
      <w:r w:rsidRPr="00E1756E">
        <w:rPr>
          <w:rStyle w:val="StyleUnderline"/>
          <w:highlight w:val="cyan"/>
        </w:rPr>
        <w:t>against North Korea. Distraction is indeed at the core of Trump’s foreign policy</w:t>
      </w:r>
      <w:r w:rsidRPr="00E3729A">
        <w:rPr>
          <w:sz w:val="10"/>
        </w:rPr>
        <w:t xml:space="preserve">—but its role is far more subtle and broadly applied. At present, the Trump administration finds itself caught in just the sort of storm of circumstance that could lure it into a diversionary foreign policy. Trump certainly has a motive to busy giddy minds, given the FBI’s investigation into collusion between his campaign and Russia, as well as approval ratings mired in the 30s. </w:t>
      </w:r>
      <w:r w:rsidRPr="00E1756E">
        <w:rPr>
          <w:rStyle w:val="StyleUnderline"/>
          <w:highlight w:val="cyan"/>
        </w:rPr>
        <w:t xml:space="preserve">Because the president of the United States has a relatively free hand to use force, Trump </w:t>
      </w:r>
      <w:r w:rsidRPr="00E3729A">
        <w:rPr>
          <w:rStyle w:val="StyleUnderline"/>
        </w:rPr>
        <w:t xml:space="preserve">also </w:t>
      </w:r>
      <w:r w:rsidRPr="00E1756E">
        <w:rPr>
          <w:rStyle w:val="StyleUnderline"/>
          <w:highlight w:val="cyan"/>
        </w:rPr>
        <w:t xml:space="preserve">has the opportunity </w:t>
      </w:r>
      <w:r w:rsidRPr="00E3729A">
        <w:rPr>
          <w:rStyle w:val="StyleUnderline"/>
        </w:rPr>
        <w:t xml:space="preserve">to divert attention. </w:t>
      </w:r>
      <w:r w:rsidRPr="00E3729A">
        <w:rPr>
          <w:sz w:val="10"/>
        </w:rPr>
        <w:t xml:space="preserve">(The White House can’t impose its will on healthcare, but it can unilaterally launch airstrikes.) In addition, Trump has an unparalleled capacity to dominate the news. He may be the most famous person ever to stroll the earth, or at least ride a golf cart. In January, by one account, Trump received more media coverage than the next 1,000-most famous people put together. On top of this, distraction has been a staple of Trump’s political strategy since he declared his intention to run for president. </w:t>
      </w:r>
      <w:r w:rsidRPr="00E1756E">
        <w:rPr>
          <w:rStyle w:val="StyleUnderline"/>
          <w:highlight w:val="cyan"/>
        </w:rPr>
        <w:t>When negative stories arise, his instinct is to seize the narrative</w:t>
      </w:r>
      <w:r w:rsidRPr="00E3729A">
        <w:rPr>
          <w:rStyle w:val="StyleUnderline"/>
        </w:rPr>
        <w:t xml:space="preserve"> with bold, even outlandish, claims—</w:t>
      </w:r>
      <w:r w:rsidRPr="00E1756E">
        <w:rPr>
          <w:rStyle w:val="StyleUnderline"/>
          <w:highlight w:val="cyan"/>
        </w:rPr>
        <w:t>accusing</w:t>
      </w:r>
      <w:r w:rsidRPr="00E3729A">
        <w:rPr>
          <w:rStyle w:val="StyleUnderline"/>
        </w:rPr>
        <w:t xml:space="preserve"> Barack </w:t>
      </w:r>
      <w:r w:rsidRPr="00E1756E">
        <w:rPr>
          <w:rStyle w:val="StyleUnderline"/>
          <w:highlight w:val="cyan"/>
        </w:rPr>
        <w:t>Obama of wiretapping</w:t>
      </w:r>
      <w:r w:rsidRPr="00E3729A">
        <w:rPr>
          <w:rStyle w:val="StyleUnderline"/>
        </w:rPr>
        <w:t xml:space="preserve"> the phones in Trump Tower, </w:t>
      </w:r>
      <w:r w:rsidRPr="00E1756E">
        <w:rPr>
          <w:rStyle w:val="StyleUnderline"/>
          <w:highlight w:val="cyan"/>
        </w:rPr>
        <w:t>for example</w:t>
      </w:r>
      <w:r w:rsidRPr="00E3729A">
        <w:rPr>
          <w:rStyle w:val="StyleUnderline"/>
        </w:rPr>
        <w:t>. If the diversion sets off another firestorm, the solution is further deflection</w:t>
      </w:r>
      <w:r w:rsidRPr="00E3729A">
        <w:rPr>
          <w:sz w:val="10"/>
        </w:rPr>
        <w:t xml:space="preserve">, like a magician whose first trick goes up in smoke and then immediately begins performing a new illusion. Trump </w:t>
      </w:r>
      <w:r w:rsidRPr="00E3729A">
        <w:rPr>
          <w:sz w:val="10"/>
        </w:rPr>
        <w:lastRenderedPageBreak/>
        <w:t xml:space="preserve">has the flexibility to pursue a diversionary foreign policy because he lacks a clear diplomatic doctrine. In some policy areas, such trade and immigration, he has been consistent. But </w:t>
      </w:r>
      <w:r w:rsidRPr="00E1756E">
        <w:rPr>
          <w:rStyle w:val="StyleUnderline"/>
          <w:highlight w:val="cyan"/>
        </w:rPr>
        <w:t>his positions on issues of war</w:t>
      </w:r>
      <w:r w:rsidRPr="00E3729A">
        <w:rPr>
          <w:rStyle w:val="StyleUnderline"/>
        </w:rPr>
        <w:t xml:space="preserve"> and peace </w:t>
      </w:r>
      <w:r w:rsidRPr="00E1756E">
        <w:rPr>
          <w:rStyle w:val="StyleUnderline"/>
          <w:highlight w:val="cyan"/>
        </w:rPr>
        <w:t>have been highly mutable</w:t>
      </w:r>
      <w:r w:rsidRPr="00E3729A">
        <w:rPr>
          <w:sz w:val="10"/>
        </w:rPr>
        <w:t xml:space="preserve">—he was for the Iraq war and then against it, pro-intervention in Libya before opposing this course of action, and largely indecipherable on Afghanistan. </w:t>
      </w:r>
      <w:r w:rsidRPr="00E1756E">
        <w:rPr>
          <w:rStyle w:val="StyleUnderline"/>
          <w:highlight w:val="cyan"/>
        </w:rPr>
        <w:t>This gives him greater latitude to deploy</w:t>
      </w:r>
      <w:r w:rsidRPr="00E3729A">
        <w:rPr>
          <w:rStyle w:val="StyleUnderline"/>
        </w:rPr>
        <w:t xml:space="preserve"> smoke and mirrors when opportunities arise.</w:t>
      </w:r>
    </w:p>
    <w:p w:rsidR="00EB4EB8" w:rsidRDefault="00EB4EB8" w:rsidP="00EB4EB8">
      <w:pPr>
        <w:pStyle w:val="Heading4"/>
        <w:rPr>
          <w:rStyle w:val="StyleUnderline"/>
          <w:u w:val="none"/>
        </w:rPr>
      </w:pPr>
      <w:r>
        <w:t>Trump could easily start a diversionary war – the Russia investigation has him on the brink</w:t>
      </w:r>
    </w:p>
    <w:p w:rsidR="00EB4EB8" w:rsidRPr="008D27BA" w:rsidRDefault="00EB4EB8" w:rsidP="00EB4EB8">
      <w:pPr>
        <w:rPr>
          <w:rStyle w:val="StyleUnderline"/>
          <w:u w:val="none"/>
        </w:rPr>
      </w:pPr>
      <w:r w:rsidRPr="000E193E">
        <w:rPr>
          <w:rStyle w:val="Style13ptBold"/>
        </w:rPr>
        <w:t>Homer-Dixon 6/28</w:t>
      </w:r>
      <w:r>
        <w:rPr>
          <w:rStyle w:val="StyleUnderline"/>
          <w:u w:val="none"/>
        </w:rPr>
        <w:t xml:space="preserve"> (</w:t>
      </w:r>
      <w:r w:rsidRPr="008D27BA">
        <w:rPr>
          <w:rStyle w:val="StyleUnderline"/>
          <w:u w:val="none"/>
        </w:rPr>
        <w:t>Thomas</w:t>
      </w:r>
      <w:r>
        <w:rPr>
          <w:rStyle w:val="StyleUnderline"/>
          <w:u w:val="none"/>
        </w:rPr>
        <w:t>,</w:t>
      </w:r>
      <w:r w:rsidRPr="008D27BA">
        <w:t xml:space="preserve"> </w:t>
      </w:r>
      <w:r w:rsidRPr="008D27BA">
        <w:rPr>
          <w:rStyle w:val="StyleUnderline"/>
          <w:u w:val="none"/>
        </w:rPr>
        <w:t>Canadian political scientist and ecologist, Prof</w:t>
      </w:r>
      <w:r>
        <w:rPr>
          <w:rStyle w:val="StyleUnderline"/>
          <w:u w:val="none"/>
        </w:rPr>
        <w:t xml:space="preserve"> </w:t>
      </w:r>
      <w:r w:rsidRPr="008D27BA">
        <w:rPr>
          <w:rStyle w:val="StyleUnderline"/>
          <w:u w:val="none"/>
        </w:rPr>
        <w:t>in the Centre for Environment and Business U</w:t>
      </w:r>
      <w:r>
        <w:rPr>
          <w:rStyle w:val="StyleUnderline"/>
          <w:u w:val="none"/>
        </w:rPr>
        <w:t xml:space="preserve"> @</w:t>
      </w:r>
      <w:r w:rsidRPr="008D27BA">
        <w:rPr>
          <w:rStyle w:val="StyleUnderline"/>
          <w:u w:val="none"/>
        </w:rPr>
        <w:t>Waterloo</w:t>
      </w:r>
      <w:r>
        <w:rPr>
          <w:rStyle w:val="StyleUnderline"/>
          <w:u w:val="none"/>
        </w:rPr>
        <w:t>,</w:t>
      </w:r>
      <w:r w:rsidRPr="008D27BA">
        <w:rPr>
          <w:rStyle w:val="StyleUnderline"/>
          <w:u w:val="none"/>
        </w:rPr>
        <w:t xml:space="preserve"> 6-28-2017, "War is the ‘win’ Trump craves to end the Russia investigation," Globe and Mail, https://www.theglobeandmail.com/opinion/war-is-the-win-trump-craves/article35477538/</w:t>
      </w:r>
    </w:p>
    <w:p w:rsidR="00EB4EB8" w:rsidRPr="008D27BA" w:rsidRDefault="00EB4EB8" w:rsidP="00EB4EB8">
      <w:pPr>
        <w:rPr>
          <w:rStyle w:val="StyleUnderline"/>
          <w:sz w:val="8"/>
          <w:u w:val="none"/>
        </w:rPr>
      </w:pPr>
      <w:r w:rsidRPr="008D27BA">
        <w:rPr>
          <w:rStyle w:val="StyleUnderline"/>
        </w:rPr>
        <w:t xml:space="preserve">Donald </w:t>
      </w:r>
      <w:r w:rsidRPr="00E1756E">
        <w:rPr>
          <w:rStyle w:val="StyleUnderline"/>
          <w:highlight w:val="cyan"/>
        </w:rPr>
        <w:t>Trump needs a war</w:t>
      </w:r>
      <w:r w:rsidRPr="008D27BA">
        <w:rPr>
          <w:rStyle w:val="StyleUnderline"/>
          <w:sz w:val="8"/>
          <w:u w:val="none"/>
        </w:rPr>
        <w:t xml:space="preserve">. He needs a war to fire Robert Mueller. Special counsel Mueller oversees an aggressively expanding investigation of Russia’s efforts to influence the 2016 presidential election, of possible collusion between the Trump campaign and Russians, and of the President’s apparent attempts to obstruct the FBI’s investigation of these matters. Mr. </w:t>
      </w:r>
      <w:r w:rsidRPr="008D27BA">
        <w:rPr>
          <w:rStyle w:val="StyleUnderline"/>
        </w:rPr>
        <w:t xml:space="preserve">Trump desperately wants </w:t>
      </w:r>
      <w:r w:rsidRPr="00E1756E">
        <w:rPr>
          <w:rStyle w:val="StyleUnderline"/>
          <w:highlight w:val="cyan"/>
        </w:rPr>
        <w:t>to end this investigation. It casts doubt on the legitimacy of his presidency, hints that</w:t>
      </w:r>
      <w:r w:rsidRPr="008D27BA">
        <w:rPr>
          <w:rStyle w:val="StyleUnderline"/>
        </w:rPr>
        <w:t xml:space="preserve"> his hold on office is precarious and suggests, ultimately, </w:t>
      </w:r>
      <w:r w:rsidRPr="00E1756E">
        <w:rPr>
          <w:rStyle w:val="StyleUnderline"/>
          <w:highlight w:val="cyan"/>
        </w:rPr>
        <w:t>he isn’t the “winner” he so badly needs to be</w:t>
      </w:r>
      <w:r w:rsidRPr="008D27BA">
        <w:rPr>
          <w:rStyle w:val="StyleUnderline"/>
          <w:sz w:val="8"/>
          <w:u w:val="none"/>
        </w:rPr>
        <w:t xml:space="preserve">. So, his slander machine has begun discrediting Mr. Mueller and the inquiry. Supporters such as former house speaker Newt Gingrich are raising questions about the impartiality of the special counsel and the lawyers he’s hiring for his team. ‘We are in great peril’: Former PM Kim Campbell takes on Trump By themselves, though, these attacks won’t give Mr. Trump the latitude he needs to stop the inquiry. He can’t fire Mr. Mueller directly: Instead, he must order deputy Attorney-General Rod Rosenstein to do so. Also, Justice Department regulations say the special counsel can be fired only for “good cause.” </w:t>
      </w:r>
      <w:r w:rsidRPr="008D27BA">
        <w:rPr>
          <w:rStyle w:val="StyleUnderline"/>
        </w:rPr>
        <w:t>In the current environment, any effort by Mr. Trump to have Mr. Mueller fired or to override the department’s regulations would produce a constitutional crisis at the least; it could also cause a revolt among congressional Republicans</w:t>
      </w:r>
      <w:r w:rsidRPr="008D27BA">
        <w:rPr>
          <w:rStyle w:val="StyleUnderline"/>
          <w:sz w:val="8"/>
          <w:u w:val="none"/>
        </w:rPr>
        <w:t xml:space="preserve">. Congress might then pass legislation, with enough votes to overcome a presidential veto, establishing an independent counsel – an outcome even worse for the President. So, commentators have generally concluded that the Mueller inquiry is safe. But two factors will destabilize the current equilibrium over time. The first will be Mr. Trump’s rising motivation to stop Mr. Mueller’s inquiry as it progresses. Pursuing the Russian connection, the special counsel will probably ask the Internal Revenue Service to hand over Mr. Trump’s tax returns. Many astute observers think the reason the President hasn’t released his returns is that they contain proof of compromising financial links with Russia. If that’s indeed the case, Mr. Trump will do everything he can to prevent their release. The second factor will be Mr. </w:t>
      </w:r>
      <w:r w:rsidRPr="008D27BA">
        <w:rPr>
          <w:rStyle w:val="StyleUnderline"/>
        </w:rPr>
        <w:t>Trump’s manipulation of the broader political environment in which Congress and the presidency operate.</w:t>
      </w:r>
      <w:r w:rsidRPr="008D27BA">
        <w:rPr>
          <w:rStyle w:val="StyleUnderline"/>
          <w:sz w:val="8"/>
          <w:u w:val="none"/>
        </w:rPr>
        <w:t xml:space="preserve"> As Jack Goldstone, an expert on state failure, and I argued before the 2016 election, Mr. </w:t>
      </w:r>
      <w:r w:rsidRPr="00E1756E">
        <w:rPr>
          <w:rStyle w:val="StyleUnderline"/>
          <w:highlight w:val="cyan"/>
        </w:rPr>
        <w:t>Trump can generate “a new political and social reality – an ‘emergency’</w:t>
      </w:r>
      <w:r w:rsidRPr="008D27BA">
        <w:rPr>
          <w:rStyle w:val="StyleUnderline"/>
        </w:rPr>
        <w:t xml:space="preserve"> in the U.S. and around the world – </w:t>
      </w:r>
      <w:r w:rsidRPr="00E1756E">
        <w:rPr>
          <w:rStyle w:val="StyleUnderline"/>
          <w:highlight w:val="cyan"/>
        </w:rPr>
        <w:t>that justifies … attacks on democratic institutions.” The most likely emergency of this kind is a war</w:t>
      </w:r>
      <w:r w:rsidRPr="008D27BA">
        <w:rPr>
          <w:rStyle w:val="StyleUnderline"/>
        </w:rPr>
        <w:t xml:space="preserve">, because U.S. presidents have the most room for independent action on the international stage. Also, the start of a war almost always produces a “rally round the flag” effect and a big boost in presidential poll numbers. According to Gallup, George W. </w:t>
      </w:r>
      <w:r w:rsidRPr="00E1756E">
        <w:rPr>
          <w:rStyle w:val="StyleUnderline"/>
          <w:highlight w:val="cyan"/>
        </w:rPr>
        <w:t>Bush saw a 13-percentage-point surge in approval at the start of the Iraq invasion</w:t>
      </w:r>
      <w:r w:rsidRPr="008D27BA">
        <w:rPr>
          <w:rStyle w:val="StyleUnderline"/>
        </w:rPr>
        <w:t xml:space="preserve"> in 2003</w:t>
      </w:r>
      <w:r w:rsidRPr="008D27BA">
        <w:rPr>
          <w:rStyle w:val="StyleUnderline"/>
          <w:sz w:val="8"/>
          <w:u w:val="none"/>
        </w:rPr>
        <w:t xml:space="preserve">. In the opening days of a new war, </w:t>
      </w:r>
      <w:r w:rsidRPr="008D27BA">
        <w:rPr>
          <w:rStyle w:val="StyleUnderline"/>
        </w:rPr>
        <w:t>a similar surge in Mr. Trump’s poll numbers could encourage congressional Republicans to back the President</w:t>
      </w:r>
      <w:r w:rsidRPr="008D27BA">
        <w:rPr>
          <w:rStyle w:val="StyleUnderline"/>
          <w:sz w:val="8"/>
          <w:u w:val="none"/>
        </w:rPr>
        <w:t xml:space="preserve">, should he move to fire Mr. Mueller simultaneously. </w:t>
      </w:r>
      <w:r w:rsidRPr="00E1756E">
        <w:rPr>
          <w:rStyle w:val="StyleUnderline"/>
          <w:highlight w:val="cyan"/>
        </w:rPr>
        <w:t>The U</w:t>
      </w:r>
      <w:r w:rsidRPr="008D27BA">
        <w:rPr>
          <w:rStyle w:val="StyleUnderline"/>
        </w:rPr>
        <w:t xml:space="preserve">nited </w:t>
      </w:r>
      <w:r w:rsidRPr="00E1756E">
        <w:rPr>
          <w:rStyle w:val="StyleUnderline"/>
          <w:highlight w:val="cyan"/>
        </w:rPr>
        <w:t>S</w:t>
      </w:r>
      <w:r w:rsidRPr="008D27BA">
        <w:rPr>
          <w:rStyle w:val="StyleUnderline"/>
        </w:rPr>
        <w:t xml:space="preserve">tates </w:t>
      </w:r>
      <w:r w:rsidRPr="00E1756E">
        <w:rPr>
          <w:rStyle w:val="StyleUnderline"/>
          <w:highlight w:val="cyan"/>
        </w:rPr>
        <w:t>is closer to a war</w:t>
      </w:r>
      <w:r w:rsidRPr="008D27BA">
        <w:rPr>
          <w:rStyle w:val="StyleUnderline"/>
        </w:rPr>
        <w:t xml:space="preserve"> – perhaps more than one – </w:t>
      </w:r>
      <w:r w:rsidRPr="00E1756E">
        <w:rPr>
          <w:rStyle w:val="StyleUnderline"/>
          <w:highlight w:val="cyan"/>
        </w:rPr>
        <w:t>than any time since 2003. Events could</w:t>
      </w:r>
      <w:r w:rsidRPr="008D27BA">
        <w:rPr>
          <w:rStyle w:val="StyleUnderline"/>
        </w:rPr>
        <w:t xml:space="preserve"> easily </w:t>
      </w:r>
      <w:r w:rsidRPr="00E1756E">
        <w:rPr>
          <w:rStyle w:val="StyleUnderline"/>
          <w:highlight w:val="cyan"/>
        </w:rPr>
        <w:t>go awry with No</w:t>
      </w:r>
      <w:r w:rsidRPr="008D27BA">
        <w:rPr>
          <w:rStyle w:val="StyleUnderline"/>
        </w:rPr>
        <w:t xml:space="preserve">rth </w:t>
      </w:r>
      <w:r w:rsidRPr="00E1756E">
        <w:rPr>
          <w:rStyle w:val="StyleUnderline"/>
          <w:highlight w:val="cyan"/>
        </w:rPr>
        <w:t>Ko</w:t>
      </w:r>
      <w:r w:rsidRPr="008D27BA">
        <w:rPr>
          <w:rStyle w:val="StyleUnderline"/>
        </w:rPr>
        <w:t xml:space="preserve">rea over its nuclear buildup, </w:t>
      </w:r>
      <w:r w:rsidRPr="00E1756E">
        <w:rPr>
          <w:rStyle w:val="StyleUnderline"/>
          <w:highlight w:val="cyan"/>
        </w:rPr>
        <w:t>Iran</w:t>
      </w:r>
      <w:r w:rsidRPr="008D27BA">
        <w:rPr>
          <w:rStyle w:val="StyleUnderline"/>
        </w:rPr>
        <w:t xml:space="preserve"> over its support for insurgents in Yemen and elsewhere </w:t>
      </w:r>
      <w:r w:rsidRPr="00E1756E">
        <w:rPr>
          <w:rStyle w:val="StyleUnderline"/>
          <w:highlight w:val="cyan"/>
        </w:rPr>
        <w:t>or Russia</w:t>
      </w:r>
      <w:r w:rsidRPr="008D27BA">
        <w:rPr>
          <w:rStyle w:val="StyleUnderline"/>
        </w:rPr>
        <w:t xml:space="preserve"> over an incident in Syrian airspace</w:t>
      </w:r>
      <w:r w:rsidRPr="008D27BA">
        <w:rPr>
          <w:rStyle w:val="StyleUnderline"/>
          <w:sz w:val="8"/>
          <w:u w:val="none"/>
        </w:rPr>
        <w:t xml:space="preserve">. And Mr. Trump doesn’t have to go to war intentionally to reap the domestic political gains I’ve described. He could stumble into war through his breathtaking foreign-policy ineptitude and then opportunistically exploit the crisis to fire the special counsel. After observing Mr. Trump’s first five months in office, no one should now doubt that – if not for the U.S. political system’s checks and balances – </w:t>
      </w:r>
      <w:r w:rsidRPr="00E1756E">
        <w:rPr>
          <w:rStyle w:val="StyleUnderline"/>
          <w:highlight w:val="cyan"/>
        </w:rPr>
        <w:t>the President would accrue to himself dictatorial powers</w:t>
      </w:r>
      <w:r w:rsidRPr="008D27BA">
        <w:rPr>
          <w:rStyle w:val="StyleUnderline"/>
        </w:rPr>
        <w:t>. ‎He’s contemptuous of the rule of law, constraints on executive power, the investigative role of a free press and judicial review.</w:t>
      </w:r>
      <w:r w:rsidRPr="008D27BA">
        <w:rPr>
          <w:rStyle w:val="StyleUnderline"/>
          <w:sz w:val="8"/>
          <w:u w:val="none"/>
        </w:rPr>
        <w:t xml:space="preserve"> So far, however, those checks and balances have stymied his authoritarian impulses. And to many people’s surprise (but not mine), the President’s sheer administrative and political incompetence has deprived him of opportunities to consolidate and expand his power. But </w:t>
      </w:r>
      <w:r w:rsidRPr="00E1756E">
        <w:rPr>
          <w:rStyle w:val="StyleUnderline"/>
          <w:highlight w:val="cyan"/>
        </w:rPr>
        <w:t>in foreign policy</w:t>
      </w:r>
      <w:r w:rsidRPr="008D27BA">
        <w:rPr>
          <w:rStyle w:val="StyleUnderline"/>
        </w:rPr>
        <w:t xml:space="preserve">, the reverse relationship could easily hold: Incompetence could create crisis and </w:t>
      </w:r>
      <w:r w:rsidRPr="00E1756E">
        <w:rPr>
          <w:rStyle w:val="StyleUnderline"/>
          <w:highlight w:val="cyan"/>
        </w:rPr>
        <w:t xml:space="preserve">crisis could enable authoritarianism. </w:t>
      </w:r>
      <w:r w:rsidRPr="008B26D1">
        <w:rPr>
          <w:rStyle w:val="StyleUnderline"/>
        </w:rPr>
        <w:t xml:space="preserve">If so, Mr. </w:t>
      </w:r>
      <w:r w:rsidRPr="00E1756E">
        <w:rPr>
          <w:rStyle w:val="StyleUnderline"/>
          <w:highlight w:val="cyan"/>
        </w:rPr>
        <w:t>Trump still has one very powerful card up his sleeve.</w:t>
      </w:r>
    </w:p>
    <w:p w:rsidR="00EB4EB8" w:rsidRDefault="00EB4EB8" w:rsidP="00EB4EB8">
      <w:pPr>
        <w:pStyle w:val="Heading3"/>
      </w:pPr>
      <w:r>
        <w:lastRenderedPageBreak/>
        <w:t>Impact</w:t>
      </w:r>
    </w:p>
    <w:p w:rsidR="00EB4EB8" w:rsidRPr="00362F0A" w:rsidRDefault="00EB4EB8" w:rsidP="00EB4EB8">
      <w:pPr>
        <w:pStyle w:val="Heading4"/>
      </w:pPr>
      <w:r>
        <w:t>Trump will wag the dog and attack NoKo or Iran – that goes nuclear</w:t>
      </w:r>
    </w:p>
    <w:p w:rsidR="00EB4EB8" w:rsidRPr="00362F0A" w:rsidRDefault="00EB4EB8" w:rsidP="00EB4EB8">
      <w:r w:rsidRPr="00362F0A">
        <w:rPr>
          <w:rStyle w:val="Style13ptBold"/>
        </w:rPr>
        <w:t>Kinzer 6/23</w:t>
      </w:r>
      <w:r>
        <w:t xml:space="preserve"> (</w:t>
      </w:r>
      <w:r w:rsidRPr="00362F0A">
        <w:t>Stephen</w:t>
      </w:r>
      <w:r>
        <w:t>,</w:t>
      </w:r>
      <w:r w:rsidRPr="00362F0A">
        <w:t xml:space="preserve"> 6-23-2017, author and foreign </w:t>
      </w:r>
      <w:r>
        <w:t>who</w:t>
      </w:r>
      <w:r w:rsidRPr="00362F0A">
        <w:t xml:space="preserve"> the Washington Post </w:t>
      </w:r>
      <w:r>
        <w:t>has labeled</w:t>
      </w:r>
      <w:r w:rsidRPr="00362F0A">
        <w:t xml:space="preserve"> “among the best in popu</w:t>
      </w:r>
      <w:r>
        <w:t>lar foreign policy storytelling,</w:t>
      </w:r>
      <w:r w:rsidRPr="00362F0A">
        <w:t xml:space="preserve">” "Why we need four years of Trump," BostonGlobe, </w:t>
      </w:r>
      <w:hyperlink r:id="rId46" w:history="1">
        <w:r w:rsidRPr="002F25AF">
          <w:rPr>
            <w:rStyle w:val="Hyperlink"/>
          </w:rPr>
          <w:t>https://www.bostonglobe.com/opinion/2017/06/23/why-need-four-years-trump/mRm0mMoAzjG42yHzQ0AV2N/story.html</w:t>
        </w:r>
      </w:hyperlink>
      <w:r>
        <w:t>) SJP</w:t>
      </w:r>
    </w:p>
    <w:p w:rsidR="00EB4EB8" w:rsidRDefault="00EB4EB8" w:rsidP="00EB4EB8">
      <w:pPr>
        <w:rPr>
          <w:sz w:val="8"/>
        </w:rPr>
      </w:pPr>
      <w:r w:rsidRPr="00362F0A">
        <w:rPr>
          <w:sz w:val="8"/>
        </w:rPr>
        <w:t xml:space="preserve">Keeping Trump in power is the best way to avoid this. It does, however, entail one profound risk: war. </w:t>
      </w:r>
      <w:r w:rsidRPr="00E1756E">
        <w:rPr>
          <w:rStyle w:val="StyleUnderline"/>
          <w:highlight w:val="cyan"/>
        </w:rPr>
        <w:t>If Trump’</w:t>
      </w:r>
      <w:r w:rsidRPr="00362F0A">
        <w:rPr>
          <w:rStyle w:val="StyleUnderline"/>
        </w:rPr>
        <w:t xml:space="preserve">s presidency </w:t>
      </w:r>
      <w:r w:rsidRPr="00E1756E">
        <w:rPr>
          <w:rStyle w:val="StyleUnderline"/>
          <w:highlight w:val="cyan"/>
        </w:rPr>
        <w:t>begins to collapse, he may be tempted to launch a “wag-the-dog” attack</w:t>
      </w:r>
      <w:r w:rsidRPr="00362F0A">
        <w:rPr>
          <w:rStyle w:val="StyleUnderline"/>
        </w:rPr>
        <w:t xml:space="preserve"> on another country.</w:t>
      </w:r>
      <w:r w:rsidRPr="00362F0A">
        <w:rPr>
          <w:sz w:val="8"/>
        </w:rPr>
        <w:t xml:space="preserve"> Distracting public attention this way is a tried and true tactic, codified in Shakespeare’s dictum that leaders should “busy giddy minds with foreign quarrels.” </w:t>
      </w:r>
      <w:r w:rsidRPr="00E1756E">
        <w:rPr>
          <w:rStyle w:val="StyleUnderline"/>
          <w:highlight w:val="cyan"/>
        </w:rPr>
        <w:t>Cooking up a provocation to justify an attack on</w:t>
      </w:r>
      <w:r w:rsidRPr="00362F0A">
        <w:rPr>
          <w:rStyle w:val="StyleUnderline"/>
        </w:rPr>
        <w:t xml:space="preserve"> evil </w:t>
      </w:r>
      <w:r w:rsidRPr="00E1756E">
        <w:rPr>
          <w:rStyle w:val="StyleUnderline"/>
          <w:highlight w:val="cyan"/>
        </w:rPr>
        <w:t>No</w:t>
      </w:r>
      <w:r w:rsidRPr="00362F0A">
        <w:rPr>
          <w:rStyle w:val="StyleUnderline"/>
        </w:rPr>
        <w:t xml:space="preserve">rth </w:t>
      </w:r>
      <w:r w:rsidRPr="00E1756E">
        <w:rPr>
          <w:rStyle w:val="StyleUnderline"/>
          <w:highlight w:val="cyan"/>
        </w:rPr>
        <w:t>Ko</w:t>
      </w:r>
      <w:r w:rsidRPr="00362F0A">
        <w:rPr>
          <w:rStyle w:val="StyleUnderline"/>
        </w:rPr>
        <w:t xml:space="preserve">rea </w:t>
      </w:r>
      <w:r w:rsidRPr="00E1756E">
        <w:rPr>
          <w:rStyle w:val="StyleUnderline"/>
          <w:highlight w:val="cyan"/>
        </w:rPr>
        <w:t>or</w:t>
      </w:r>
      <w:r w:rsidRPr="00362F0A">
        <w:rPr>
          <w:rStyle w:val="StyleUnderline"/>
        </w:rPr>
        <w:t xml:space="preserve"> dastardly </w:t>
      </w:r>
      <w:r w:rsidRPr="00E1756E">
        <w:rPr>
          <w:rStyle w:val="StyleUnderline"/>
          <w:highlight w:val="cyan"/>
        </w:rPr>
        <w:t>Iran would be laughably easy. If Trump begins to feel trapped, he could lash out in a way that paves the path toward Armageddon</w:t>
      </w:r>
      <w:r w:rsidRPr="00E1756E">
        <w:rPr>
          <w:sz w:val="8"/>
          <w:highlight w:val="cyan"/>
        </w:rPr>
        <w:t xml:space="preserve">. </w:t>
      </w:r>
      <w:r w:rsidRPr="00362F0A">
        <w:rPr>
          <w:sz w:val="8"/>
        </w:rPr>
        <w:t>Yet if we can avoid that fate, the world will in the long run be safer if he is allowed to blunder his way to the end of his term — and in the process convince Americans never again to turn to anyone remotely like him.</w:t>
      </w:r>
    </w:p>
    <w:p w:rsidR="00EB4EB8" w:rsidRDefault="00EB4EB8" w:rsidP="00EB4EB8">
      <w:pPr>
        <w:pStyle w:val="Heading4"/>
      </w:pPr>
      <w:r>
        <w:t>Trump already has us at the brink with NoKo, undermines deterrence and could lead to miscalc</w:t>
      </w:r>
    </w:p>
    <w:p w:rsidR="00EB4EB8" w:rsidRPr="00DF5384" w:rsidRDefault="00EB4EB8" w:rsidP="00EB4EB8">
      <w:r w:rsidRPr="00B530DE">
        <w:rPr>
          <w:rStyle w:val="Style13ptBold"/>
        </w:rPr>
        <w:t>Rosenburger 7/5</w:t>
      </w:r>
      <w:r>
        <w:t xml:space="preserve"> (Laura, </w:t>
      </w:r>
      <w:r w:rsidRPr="00DF5384">
        <w:t>dir</w:t>
      </w:r>
      <w:r>
        <w:t>.</w:t>
      </w:r>
      <w:r w:rsidRPr="00DF5384">
        <w:t xml:space="preserve"> for China and Korea at the NSC under Obama and member of the "six-party talks" delegation in </w:t>
      </w:r>
      <w:r>
        <w:t>the Bush administration, 7-5-2017</w:t>
      </w:r>
      <w:r w:rsidRPr="00DF5384">
        <w:t xml:space="preserve">, "How President Trump could tweet his way into nuclear war with North Korea," </w:t>
      </w:r>
      <w:r>
        <w:t xml:space="preserve">Washington Post, </w:t>
      </w:r>
      <w:hyperlink r:id="rId47" w:history="1">
        <w:r w:rsidRPr="002F25AF">
          <w:rPr>
            <w:rStyle w:val="Hyperlink"/>
          </w:rPr>
          <w:t>https://www.washingtonpost.com/news/posteverything/wp/2017/07/05/how-president-trump-could-tweet-his-way-into-nuclear-war-with-north-korea/?utm_term=.2ca1c8a1865f</w:t>
        </w:r>
      </w:hyperlink>
      <w:r>
        <w:t>) SJP</w:t>
      </w:r>
    </w:p>
    <w:p w:rsidR="00EB4EB8" w:rsidRPr="00CA291F" w:rsidRDefault="00EB4EB8" w:rsidP="00CA291F">
      <w:pPr>
        <w:rPr>
          <w:sz w:val="8"/>
        </w:rPr>
      </w:pPr>
      <w:r w:rsidRPr="00E1756E">
        <w:rPr>
          <w:rStyle w:val="StyleUnderline"/>
          <w:highlight w:val="cyan"/>
        </w:rPr>
        <w:t>Trump’s vague, blustery words</w:t>
      </w:r>
      <w:r w:rsidRPr="00DF5384">
        <w:rPr>
          <w:sz w:val="8"/>
        </w:rPr>
        <w:t xml:space="preserve">, unattached to any strategy and without any plan to back up whatever he did mean, </w:t>
      </w:r>
      <w:r w:rsidRPr="00E1756E">
        <w:rPr>
          <w:rStyle w:val="StyleUnderline"/>
          <w:highlight w:val="cyan"/>
        </w:rPr>
        <w:t>will undermine both our deterrence</w:t>
      </w:r>
      <w:r w:rsidRPr="00362F0A">
        <w:rPr>
          <w:rStyle w:val="StyleUnderline"/>
        </w:rPr>
        <w:t xml:space="preserve"> and our reassurance</w:t>
      </w:r>
      <w:r w:rsidRPr="00DF5384">
        <w:rPr>
          <w:sz w:val="8"/>
        </w:rPr>
        <w:t xml:space="preserve">, which we have spent decades building. </w:t>
      </w:r>
      <w:r w:rsidRPr="00E1756E">
        <w:rPr>
          <w:rStyle w:val="StyleUnderline"/>
          <w:highlight w:val="cyan"/>
        </w:rPr>
        <w:t>This could lead to miscalculation by North Korea or our allies. Such miscalculation could lead to</w:t>
      </w:r>
      <w:r w:rsidRPr="00362F0A">
        <w:rPr>
          <w:rStyle w:val="StyleUnderline"/>
        </w:rPr>
        <w:t xml:space="preserve"> war: Trump could literally tweet us into a </w:t>
      </w:r>
      <w:r w:rsidRPr="00E1756E">
        <w:rPr>
          <w:rStyle w:val="StyleUnderline"/>
          <w:highlight w:val="cyan"/>
        </w:rPr>
        <w:t>nuclear war</w:t>
      </w:r>
      <w:r w:rsidRPr="00362F0A">
        <w:rPr>
          <w:rStyle w:val="StyleUnderline"/>
        </w:rPr>
        <w:t>.</w:t>
      </w:r>
      <w:r w:rsidRPr="00DF5384">
        <w:rPr>
          <w:sz w:val="8"/>
        </w:rPr>
        <w:t xml:space="preserve"> We know that Kim Jong Un is thin-skinned and will probably take Trump’s comment about “this guy” as a personal insult. Or Kim may be confused — after all, just a few months ago, Trump said he would be “honored” to meet with Kim under the right circumstances. To be clear, I don’t care at all about Kim’s feelings. But I do care about whether </w:t>
      </w:r>
      <w:r w:rsidRPr="00E1756E">
        <w:rPr>
          <w:rStyle w:val="StyleUnderline"/>
          <w:highlight w:val="cyan"/>
        </w:rPr>
        <w:t>an offhand, hotheaded remark could provoke Kim</w:t>
      </w:r>
      <w:r w:rsidRPr="00DF5384">
        <w:rPr>
          <w:rStyle w:val="StyleUnderline"/>
        </w:rPr>
        <w:t xml:space="preserve"> to take actions that would have real consequences. </w:t>
      </w:r>
      <w:r w:rsidRPr="00E1756E">
        <w:rPr>
          <w:rStyle w:val="StyleUnderline"/>
          <w:highlight w:val="cyan"/>
        </w:rPr>
        <w:t>Picking a</w:t>
      </w:r>
      <w:r w:rsidRPr="00DF5384">
        <w:rPr>
          <w:rStyle w:val="StyleUnderline"/>
        </w:rPr>
        <w:t xml:space="preserve"> Twitter </w:t>
      </w:r>
      <w:r w:rsidRPr="00E1756E">
        <w:rPr>
          <w:rStyle w:val="StyleUnderline"/>
          <w:highlight w:val="cyan"/>
        </w:rPr>
        <w:t>fight with a nuclear-armed dictator is not wise</w:t>
      </w:r>
      <w:r w:rsidRPr="00DF5384">
        <w:rPr>
          <w:sz w:val="8"/>
        </w:rPr>
        <w:t xml:space="preserve"> — this is not reality TV anymore. The White House has sent mixed messages about whether it wants Trump’s Twitter statements to be considered official statements. But it doesn’t matter how the White House wants to spin them — our adversaries and allies alike attach great weight to his every word, and they may calculate decisions based on what Trump says on Twitter. Bluster and chest-thumping may feel good — but it will not make us safer. </w:t>
      </w:r>
      <w:r w:rsidRPr="00E1756E">
        <w:rPr>
          <w:rStyle w:val="StyleUnderline"/>
          <w:highlight w:val="cyan"/>
        </w:rPr>
        <w:t>The threat posed by North Korea is serious, urgent and reaching a critical point. It requires a real</w:t>
      </w:r>
      <w:r w:rsidRPr="00DF5384">
        <w:rPr>
          <w:rStyle w:val="StyleUnderline"/>
        </w:rPr>
        <w:t xml:space="preserve">, coordinated </w:t>
      </w:r>
      <w:r w:rsidRPr="00E1756E">
        <w:rPr>
          <w:rStyle w:val="StyleUnderline"/>
          <w:highlight w:val="cyan"/>
        </w:rPr>
        <w:t>strategy</w:t>
      </w:r>
      <w:r w:rsidRPr="00DF5384">
        <w:rPr>
          <w:sz w:val="8"/>
        </w:rPr>
        <w:t xml:space="preserve"> in which the president works in concert with his national security team to protect the country</w:t>
      </w:r>
    </w:p>
    <w:p w:rsidR="00EB4EB8" w:rsidRPr="00AC4738" w:rsidRDefault="00EB4EB8" w:rsidP="00EB4EB8">
      <w:pPr>
        <w:pStyle w:val="Heading3"/>
        <w:rPr>
          <w:rStyle w:val="StyleUnderline"/>
          <w:sz w:val="32"/>
        </w:rPr>
      </w:pPr>
      <w:r w:rsidRPr="00362F0A">
        <w:lastRenderedPageBreak/>
        <w:t>AT: Tweet thumper</w:t>
      </w:r>
    </w:p>
    <w:p w:rsidR="00EB4EB8" w:rsidRPr="00AC4738" w:rsidRDefault="00EB4EB8" w:rsidP="00EB4EB8">
      <w:pPr>
        <w:pStyle w:val="Heading4"/>
      </w:pPr>
      <w:r w:rsidRPr="00AC4738">
        <w:t>The base loves Trump’s tweets</w:t>
      </w:r>
    </w:p>
    <w:p w:rsidR="00EB4EB8" w:rsidRDefault="00EB4EB8" w:rsidP="00EB4EB8">
      <w:r w:rsidRPr="00AC4738">
        <w:rPr>
          <w:rStyle w:val="Style13ptBold"/>
        </w:rPr>
        <w:t>Allen 7/4</w:t>
      </w:r>
      <w:r w:rsidRPr="00AC4738">
        <w:t xml:space="preserve"> (Mike, Co-founder</w:t>
      </w:r>
      <w:r w:rsidRPr="00684FBC">
        <w:t xml:space="preserve"> of Axios</w:t>
      </w:r>
      <w:r>
        <w:t xml:space="preserve"> and Politico, 7-4-2017</w:t>
      </w:r>
      <w:r w:rsidRPr="00684FBC">
        <w:t xml:space="preserve">, "Exclusive: Astonishing poll about Trump and media," Axios, </w:t>
      </w:r>
      <w:hyperlink r:id="rId48" w:history="1">
        <w:r w:rsidRPr="002F25AF">
          <w:rPr>
            <w:rStyle w:val="Hyperlink"/>
          </w:rPr>
          <w:t>https://www.axios.com/exclusive-astonishing-poll-about-trump-and-media-2453120782.html</w:t>
        </w:r>
      </w:hyperlink>
      <w:r>
        <w:t>) SJP</w:t>
      </w:r>
    </w:p>
    <w:p w:rsidR="00EB4EB8" w:rsidRPr="00684FBC" w:rsidRDefault="00EB4EB8" w:rsidP="00EB4EB8">
      <w:r w:rsidRPr="00684FBC">
        <w:t>Jon Cohen, Survey Monkey's SVP, survey research, emails me his takeaways:</w:t>
      </w:r>
      <w:r>
        <w:t xml:space="preserve"> </w:t>
      </w:r>
      <w:r w:rsidRPr="00684FBC">
        <w:t>"</w:t>
      </w:r>
      <w:r w:rsidRPr="00E1756E">
        <w:rPr>
          <w:rStyle w:val="StyleUnderline"/>
          <w:highlight w:val="cyan"/>
        </w:rPr>
        <w:t>A red flag for Democrats continues to be a perception that Trump is isolating himself from the GOP base with his tweets</w:t>
      </w:r>
      <w:r w:rsidRPr="00684FBC">
        <w:rPr>
          <w:rStyle w:val="StyleUnderline"/>
        </w:rPr>
        <w:t xml:space="preserve">. Not only do </w:t>
      </w:r>
      <w:r w:rsidRPr="00E1756E">
        <w:rPr>
          <w:rStyle w:val="StyleUnderline"/>
          <w:highlight w:val="cyan"/>
        </w:rPr>
        <w:t>most Republicans approve of his use of Twitter</w:t>
      </w:r>
      <w:r w:rsidRPr="00684FBC">
        <w:rPr>
          <w:rStyle w:val="StyleUnderline"/>
        </w:rPr>
        <w:t xml:space="preserve">, but </w:t>
      </w:r>
      <w:r w:rsidRPr="00E1756E">
        <w:rPr>
          <w:rStyle w:val="StyleUnderline"/>
          <w:highlight w:val="cyan"/>
        </w:rPr>
        <w:t>asked to describe those tweets, the No. 1 mention among the GOP is 'truthful,' with 'entertaining' in second place."</w:t>
      </w:r>
    </w:p>
    <w:p w:rsidR="00EB4EB8" w:rsidRDefault="00EB4EB8" w:rsidP="00EB4EB8">
      <w:pPr>
        <w:pStyle w:val="Heading2"/>
      </w:pPr>
      <w:r>
        <w:lastRenderedPageBreak/>
        <w:t>AFF</w:t>
      </w:r>
    </w:p>
    <w:p w:rsidR="00EB4EB8" w:rsidRDefault="00EB4EB8" w:rsidP="00EB4EB8">
      <w:pPr>
        <w:pStyle w:val="Heading3"/>
      </w:pPr>
      <w:r>
        <w:lastRenderedPageBreak/>
        <w:t>NUQ – Base Low/General Unpopularity</w:t>
      </w:r>
    </w:p>
    <w:p w:rsidR="00EB4EB8" w:rsidRDefault="00EB4EB8" w:rsidP="00EB4EB8">
      <w:pPr>
        <w:pStyle w:val="Heading4"/>
      </w:pPr>
      <w:r>
        <w:t>Trump’s base support is falling – some of them even prefer Obama</w:t>
      </w:r>
    </w:p>
    <w:p w:rsidR="00EB4EB8" w:rsidRDefault="00EB4EB8" w:rsidP="00EB4EB8">
      <w:r w:rsidRPr="0024111D">
        <w:rPr>
          <w:rStyle w:val="Style13ptBold"/>
        </w:rPr>
        <w:t>Bump 6/28</w:t>
      </w:r>
      <w:r>
        <w:t xml:space="preserve"> (Philip</w:t>
      </w:r>
      <w:r w:rsidRPr="00A142EE">
        <w:t xml:space="preserve">, </w:t>
      </w:r>
      <w:r>
        <w:t>National correspondent for the Washington Post, 6-28-2017</w:t>
      </w:r>
      <w:r w:rsidRPr="00A142EE">
        <w:t>, "</w:t>
      </w:r>
      <w:r w:rsidRPr="003B3A02">
        <w:t>Storm clouds: Independents turn away from Trump while his base turns inward</w:t>
      </w:r>
      <w:r>
        <w:t>,</w:t>
      </w:r>
      <w:r w:rsidRPr="00A142EE">
        <w:t>"</w:t>
      </w:r>
      <w:r>
        <w:t xml:space="preserve"> Washington Post,</w:t>
      </w:r>
      <w:r w:rsidRPr="00A142EE">
        <w:t xml:space="preserve"> </w:t>
      </w:r>
      <w:hyperlink r:id="rId49" w:history="1">
        <w:r w:rsidRPr="0083518F">
          <w:rPr>
            <w:rStyle w:val="Hyperlink"/>
          </w:rPr>
          <w:t>https://www.washingtonpost.com/news/politics/wp/2017/06/28/storm-clouds-independents-turn-away-from-trump-while-his-base-turns-inward/?utm_term=.3795a14af5a6</w:t>
        </w:r>
      </w:hyperlink>
      <w:r>
        <w:t>) SJP</w:t>
      </w:r>
    </w:p>
    <w:p w:rsidR="00EB4EB8" w:rsidRPr="00A142EE" w:rsidRDefault="00EB4EB8" w:rsidP="00EB4EB8">
      <w:pPr>
        <w:rPr>
          <w:rStyle w:val="StyleUnderline"/>
        </w:rPr>
      </w:pPr>
      <w:r w:rsidRPr="00F15D3F">
        <w:rPr>
          <w:sz w:val="8"/>
        </w:rPr>
        <w:t xml:space="preserve">Earlier this month, The Post’s Jenna Johnson reported that </w:t>
      </w:r>
      <w:r w:rsidRPr="00E1756E">
        <w:rPr>
          <w:rStyle w:val="StyleUnderline"/>
          <w:highlight w:val="cyan"/>
        </w:rPr>
        <w:t>Trump backers</w:t>
      </w:r>
      <w:r w:rsidRPr="00A142EE">
        <w:rPr>
          <w:rStyle w:val="StyleUnderline"/>
        </w:rPr>
        <w:t xml:space="preserve"> who once hung on the president’s every word </w:t>
      </w:r>
      <w:r w:rsidRPr="00E1756E">
        <w:rPr>
          <w:rStyle w:val="StyleUnderline"/>
          <w:highlight w:val="cyan"/>
        </w:rPr>
        <w:t>are starting to pay less attention</w:t>
      </w:r>
      <w:r w:rsidRPr="00A142EE">
        <w:rPr>
          <w:rStyle w:val="StyleUnderline"/>
        </w:rPr>
        <w:t xml:space="preserve">, in part </w:t>
      </w:r>
      <w:r w:rsidRPr="00E1756E">
        <w:rPr>
          <w:rStyle w:val="StyleUnderline"/>
          <w:highlight w:val="cyan"/>
        </w:rPr>
        <w:t>because so much of the news about his presidency has been negative</w:t>
      </w:r>
      <w:r w:rsidRPr="00F15D3F">
        <w:rPr>
          <w:sz w:val="8"/>
        </w:rPr>
        <w:t xml:space="preserve">. Trump encourages his base to ignore the mainstream news media and, instead, champions his Twitter feed as a source of unvarnished updates about his policies. (Critics would point out that this is an inaccurate description of his often fact-free social media presence.) But nearly </w:t>
      </w:r>
      <w:r w:rsidRPr="00E1756E">
        <w:rPr>
          <w:rStyle w:val="StyleUnderline"/>
          <w:highlight w:val="cyan"/>
        </w:rPr>
        <w:t>4 in 10 Trump supporters say that his tweets are “reckless and distracting</w:t>
      </w:r>
      <w:r w:rsidRPr="00A142EE">
        <w:rPr>
          <w:rStyle w:val="StyleUnderline"/>
        </w:rPr>
        <w:t>,” according to the poll, while fewer than half find it “effective and informative.” Overall, nearly 70 percent of Americans fall into the former category</w:t>
      </w:r>
      <w:r w:rsidRPr="00F15D3F">
        <w:rPr>
          <w:sz w:val="8"/>
        </w:rPr>
        <w:t>. If Trump wants to use his Twitter account to step around the media, it doesn’t seem to be working</w:t>
      </w:r>
      <w:r w:rsidRPr="00A142EE">
        <w:rPr>
          <w:rStyle w:val="StyleUnderline"/>
        </w:rPr>
        <w:t>. Only a third of American adults think that Trump is proving to be a more effective leader than Obama was</w:t>
      </w:r>
      <w:r w:rsidRPr="00F15D3F">
        <w:rPr>
          <w:sz w:val="8"/>
        </w:rPr>
        <w:t xml:space="preserve">, the poll found. By a more than 2-to-1 margin, independents held the opposite view. Even </w:t>
      </w:r>
      <w:r w:rsidRPr="00E1756E">
        <w:rPr>
          <w:rStyle w:val="StyleUnderline"/>
          <w:highlight w:val="cyan"/>
        </w:rPr>
        <w:t>1 in 10 Trump supporters believed Obama to be more effective, twice the percentage of Democrats who thought Trump was more effective than Obama.</w:t>
      </w:r>
    </w:p>
    <w:p w:rsidR="00EB4EB8" w:rsidRDefault="00EB4EB8" w:rsidP="00EB4EB8">
      <w:pPr>
        <w:pStyle w:val="Heading4"/>
      </w:pPr>
      <w:r>
        <w:t>Trump’s popularity nearing an all-time low – multiple polls</w:t>
      </w:r>
    </w:p>
    <w:p w:rsidR="00EB4EB8" w:rsidRPr="00F13CA6" w:rsidRDefault="00EB4EB8" w:rsidP="00EB4EB8">
      <w:pPr>
        <w:rPr>
          <w:rStyle w:val="Style13ptBold"/>
          <w:b w:val="0"/>
        </w:rPr>
      </w:pPr>
      <w:r>
        <w:rPr>
          <w:rStyle w:val="Style13ptBold"/>
        </w:rPr>
        <w:t xml:space="preserve">Marcin 7/6 </w:t>
      </w:r>
      <w:r w:rsidRPr="00F13CA6">
        <w:rPr>
          <w:rStyle w:val="Style13ptBold"/>
          <w:b w:val="0"/>
          <w:sz w:val="16"/>
          <w:szCs w:val="16"/>
        </w:rPr>
        <w:t xml:space="preserve">(Tim, Donald Trump's approval rating in his favorite poll is nearing an all-time low, </w:t>
      </w:r>
      <w:hyperlink r:id="rId50" w:history="1">
        <w:r w:rsidRPr="00F13CA6">
          <w:rPr>
            <w:rStyle w:val="Hyperlink"/>
            <w:sz w:val="16"/>
            <w:szCs w:val="16"/>
          </w:rPr>
          <w:t>http://www.newsweek.com/donald-trumps-approval-rating-nearing-record-low-favorite-poll-632954</w:t>
        </w:r>
      </w:hyperlink>
      <w:r w:rsidRPr="00F13CA6">
        <w:rPr>
          <w:rStyle w:val="Style13ptBold"/>
          <w:b w:val="0"/>
          <w:sz w:val="16"/>
          <w:szCs w:val="16"/>
        </w:rPr>
        <w:t>) MAM</w:t>
      </w:r>
    </w:p>
    <w:p w:rsidR="00EB4EB8" w:rsidRPr="00F13CA6" w:rsidRDefault="00EB4EB8" w:rsidP="00EB4EB8">
      <w:pPr>
        <w:rPr>
          <w:rStyle w:val="StyleUnderline"/>
        </w:rPr>
      </w:pPr>
      <w:r w:rsidRPr="00F13CA6">
        <w:rPr>
          <w:sz w:val="16"/>
        </w:rPr>
        <w:t xml:space="preserve">The poll President Donald Trump has publicly touted isn't bringing him much good news lately. </w:t>
      </w:r>
      <w:r w:rsidRPr="00E1756E">
        <w:rPr>
          <w:rStyle w:val="StyleUnderline"/>
          <w:highlight w:val="cyan"/>
        </w:rPr>
        <w:t>The latest survey released by Rasmussen</w:t>
      </w:r>
      <w:r w:rsidRPr="00F13CA6">
        <w:rPr>
          <w:rStyle w:val="StyleUnderline"/>
        </w:rPr>
        <w:t xml:space="preserve"> Reports Thursday </w:t>
      </w:r>
      <w:r w:rsidRPr="00E1756E">
        <w:rPr>
          <w:rStyle w:val="StyleUnderline"/>
          <w:highlight w:val="cyan"/>
        </w:rPr>
        <w:t xml:space="preserve">found Trump's approval rating his nearing his all-time low. Just 44 percent of respondents approved </w:t>
      </w:r>
      <w:r w:rsidRPr="00F13CA6">
        <w:rPr>
          <w:rStyle w:val="StyleUnderline"/>
        </w:rPr>
        <w:t>of Trump's job</w:t>
      </w:r>
      <w:r w:rsidRPr="00716B0C">
        <w:rPr>
          <w:rStyle w:val="StyleUnderline"/>
        </w:rPr>
        <w:t xml:space="preserve"> performance in the survey, while 56 percent disapproved</w:t>
      </w:r>
      <w:r w:rsidRPr="00F13CA6">
        <w:rPr>
          <w:sz w:val="16"/>
        </w:rPr>
        <w:t xml:space="preserve">. That's just one percentage point better than the president's lowest approval ever in the Rasmussen Reports tracking poll: </w:t>
      </w:r>
      <w:r w:rsidRPr="00E1756E">
        <w:rPr>
          <w:rStyle w:val="StyleUnderline"/>
          <w:highlight w:val="cyan"/>
        </w:rPr>
        <w:t>He hit 43 percent approval on multiple occassions</w:t>
      </w:r>
      <w:r w:rsidRPr="00F13CA6">
        <w:rPr>
          <w:sz w:val="16"/>
        </w:rPr>
        <w:t xml:space="preserve">. But Trump had risen to 46 percent at the end of June, and he also tweeted out the results of the poll earlier in the month—when he rose to 50 percent approval. "Great news!" he tweeted at the time. Now: Not so much. The Rasmussen Reports survey interviewed 1,500 likely voters and had a margin of error of plus or minus 2.5 percentage points. To </w:t>
      </w:r>
      <w:r w:rsidRPr="00F13CA6">
        <w:rPr>
          <w:rStyle w:val="StyleUnderline"/>
        </w:rPr>
        <w:t xml:space="preserve">be sure, </w:t>
      </w:r>
      <w:r w:rsidRPr="00E1756E">
        <w:rPr>
          <w:rStyle w:val="StyleUnderline"/>
          <w:highlight w:val="cyan"/>
        </w:rPr>
        <w:t>the 44 percent</w:t>
      </w:r>
      <w:r w:rsidRPr="00F13CA6">
        <w:rPr>
          <w:rStyle w:val="StyleUnderline"/>
        </w:rPr>
        <w:t xml:space="preserve"> approval rating cited by Rasmussen—which has typically found better results for the president and is generally considered to be right-leaning—</w:t>
      </w:r>
      <w:r w:rsidRPr="00E1756E">
        <w:rPr>
          <w:rStyle w:val="StyleUnderline"/>
          <w:highlight w:val="cyan"/>
        </w:rPr>
        <w:t>remains markedly better than the results of other polling firms</w:t>
      </w:r>
      <w:r w:rsidRPr="00F13CA6">
        <w:rPr>
          <w:rStyle w:val="StyleUnderline"/>
        </w:rPr>
        <w:t>.</w:t>
      </w:r>
      <w:r w:rsidRPr="00F13CA6">
        <w:rPr>
          <w:sz w:val="16"/>
        </w:rPr>
        <w:t xml:space="preserve"> </w:t>
      </w:r>
      <w:r w:rsidRPr="00E1756E">
        <w:rPr>
          <w:rStyle w:val="StyleUnderline"/>
          <w:highlight w:val="cyan"/>
        </w:rPr>
        <w:t>In the latest Gallup survey</w:t>
      </w:r>
      <w:r w:rsidRPr="00F13CA6">
        <w:rPr>
          <w:rStyle w:val="StyleUnderline"/>
        </w:rPr>
        <w:t xml:space="preserve"> Thursday, for instance, </w:t>
      </w:r>
      <w:r w:rsidRPr="00E1756E">
        <w:rPr>
          <w:rStyle w:val="StyleUnderline"/>
          <w:highlight w:val="cyan"/>
        </w:rPr>
        <w:t>Trump's approval rating was 37 percent</w:t>
      </w:r>
      <w:r w:rsidRPr="00F13CA6">
        <w:rPr>
          <w:rStyle w:val="StyleUnderline"/>
        </w:rPr>
        <w:t>, with 57 percent disapproving</w:t>
      </w:r>
      <w:r w:rsidRPr="00F13CA6">
        <w:rPr>
          <w:sz w:val="16"/>
        </w:rPr>
        <w:t xml:space="preserve">. The weighted average from data-focused website </w:t>
      </w:r>
      <w:r w:rsidRPr="00E1756E">
        <w:rPr>
          <w:rStyle w:val="StyleUnderline"/>
          <w:highlight w:val="cyan"/>
        </w:rPr>
        <w:t>FiveThirtyEight,</w:t>
      </w:r>
      <w:r w:rsidRPr="00F13CA6">
        <w:rPr>
          <w:rStyle w:val="StyleUnderline"/>
        </w:rPr>
        <w:t xml:space="preserve"> meanwhile, </w:t>
      </w:r>
      <w:r w:rsidRPr="00E1756E">
        <w:rPr>
          <w:rStyle w:val="StyleUnderline"/>
          <w:highlight w:val="cyan"/>
        </w:rPr>
        <w:t>pegged Trump's approval at 39 percent</w:t>
      </w:r>
      <w:r w:rsidRPr="00F13CA6">
        <w:rPr>
          <w:rStyle w:val="StyleUnderline"/>
        </w:rPr>
        <w:t xml:space="preserve"> and his disapproval at 55 percent</w:t>
      </w:r>
      <w:r w:rsidRPr="00F13CA6">
        <w:rPr>
          <w:sz w:val="16"/>
        </w:rPr>
        <w:t xml:space="preserve">. The FiveThirtyEight average adjusts for a given poll's quality, recency, sample size and partisan lean. </w:t>
      </w:r>
      <w:r w:rsidRPr="00E1756E">
        <w:rPr>
          <w:rStyle w:val="StyleUnderline"/>
          <w:highlight w:val="cyan"/>
        </w:rPr>
        <w:t>Trump,</w:t>
      </w:r>
      <w:r w:rsidRPr="00F13CA6">
        <w:rPr>
          <w:rStyle w:val="StyleUnderline"/>
        </w:rPr>
        <w:t xml:space="preserve"> who was visiting Poland Thursday, </w:t>
      </w:r>
      <w:r w:rsidRPr="00E1756E">
        <w:rPr>
          <w:rStyle w:val="StyleUnderline"/>
          <w:highlight w:val="cyan"/>
        </w:rPr>
        <w:t>has seen his approval rating trend steadily downward</w:t>
      </w:r>
      <w:r w:rsidRPr="00F13CA6">
        <w:rPr>
          <w:rStyle w:val="StyleUnderline"/>
        </w:rPr>
        <w:t xml:space="preserve"> since taking office in January, his popularity waning </w:t>
      </w:r>
      <w:r w:rsidRPr="00E1756E">
        <w:rPr>
          <w:rStyle w:val="StyleUnderline"/>
          <w:highlight w:val="cyan"/>
        </w:rPr>
        <w:t>under the weight of the investigations</w:t>
      </w:r>
      <w:r w:rsidRPr="00F13CA6">
        <w:rPr>
          <w:rStyle w:val="StyleUnderline"/>
        </w:rPr>
        <w:t xml:space="preserve"> into his campaign's possible ties with Russia and a widely unpopular Republican health care bill.</w:t>
      </w:r>
      <w:r w:rsidRPr="00F13CA6">
        <w:rPr>
          <w:sz w:val="16"/>
        </w:rPr>
        <w:t xml:space="preserve"> For context's sake, at about this point in Barack Obama's first term, the former president had an approval rating of about 58 percent</w:t>
      </w:r>
      <w:r w:rsidRPr="00F13CA6">
        <w:rPr>
          <w:rStyle w:val="StyleUnderline"/>
        </w:rPr>
        <w:t xml:space="preserve">. While the Russia investigations and the health care debate have been the most serious strains on the president's popularity, </w:t>
      </w:r>
      <w:r w:rsidRPr="00E1756E">
        <w:rPr>
          <w:rStyle w:val="StyleUnderline"/>
          <w:highlight w:val="cyan"/>
        </w:rPr>
        <w:t>he recently did himself no favors by getting into an internet spat with two TV hosts</w:t>
      </w:r>
      <w:r w:rsidRPr="00F13CA6">
        <w:rPr>
          <w:sz w:val="16"/>
        </w:rPr>
        <w:t xml:space="preserve">. Referencing Morning Joe's Mike Brzezinksi and Joe Scarborough, Trump said in a series of tweets last week: "I heard poorly rated @Morning_Joe speaks badly of me (don't watch anymore). Then how come low I.Q. Crazy Mika, along with Psycho Joe, came to Mar-a-Lago 3 nights in a row around New Year's Eve, and insisted on joining me. She was bleeding badly from a face-lift. I said no!" </w:t>
      </w:r>
      <w:r w:rsidRPr="00F13CA6">
        <w:rPr>
          <w:rStyle w:val="StyleUnderline"/>
        </w:rPr>
        <w:t>A poll this week found that 65 percent of voters felt such online behavior was unacceptable, and 55 percent said they would describe Trump as sexist.</w:t>
      </w:r>
    </w:p>
    <w:p w:rsidR="00EB4EB8" w:rsidRPr="00F13CA6" w:rsidRDefault="00EB4EB8" w:rsidP="00EB4EB8">
      <w:pPr>
        <w:rPr>
          <w:rStyle w:val="StyleUnderline"/>
        </w:rPr>
      </w:pPr>
    </w:p>
    <w:p w:rsidR="00EB4EB8" w:rsidRDefault="00EB4EB8" w:rsidP="00EB4EB8">
      <w:pPr>
        <w:pStyle w:val="Heading4"/>
      </w:pPr>
      <w:r>
        <w:lastRenderedPageBreak/>
        <w:t>The I/L is nonunique - even if they win support high now, Trump doesn’t think so and has already decided to start a trade war to boost faltering support</w:t>
      </w:r>
    </w:p>
    <w:p w:rsidR="00EB4EB8" w:rsidRPr="001B570A" w:rsidRDefault="00EB4EB8" w:rsidP="00EB4EB8">
      <w:r w:rsidRPr="001B570A">
        <w:rPr>
          <w:rStyle w:val="Style13ptBold"/>
        </w:rPr>
        <w:t>Heer 6/30</w:t>
      </w:r>
      <w:r w:rsidRPr="001B570A">
        <w:t xml:space="preserve"> </w:t>
      </w:r>
      <w:r>
        <w:t>(</w:t>
      </w:r>
      <w:r w:rsidRPr="001B570A">
        <w:t>Jeet</w:t>
      </w:r>
      <w:r>
        <w:t>,</w:t>
      </w:r>
      <w:r w:rsidRPr="001B570A">
        <w:t xml:space="preserve"> </w:t>
      </w:r>
      <w:r>
        <w:t>senior editor at the New Republic, 6-30-2017</w:t>
      </w:r>
      <w:r w:rsidRPr="001B570A">
        <w:t xml:space="preserve">, "Desperate to shore up his base, Trump is preparing for a global trade war. ," New Republic, </w:t>
      </w:r>
      <w:hyperlink r:id="rId51" w:history="1">
        <w:r w:rsidRPr="0083518F">
          <w:rPr>
            <w:rStyle w:val="Hyperlink"/>
          </w:rPr>
          <w:t>https://newrepublic.com/minutes/143667/desperate-shore-base-trump-preparing-global-trade-war</w:t>
        </w:r>
      </w:hyperlink>
      <w:r>
        <w:t xml:space="preserve">) SJP </w:t>
      </w:r>
    </w:p>
    <w:p w:rsidR="00EB4EB8" w:rsidRDefault="00EB4EB8" w:rsidP="00EB4EB8">
      <w:pPr>
        <w:rPr>
          <w:rStyle w:val="StyleUnderline"/>
        </w:rPr>
      </w:pPr>
      <w:r w:rsidRPr="00E1756E">
        <w:rPr>
          <w:rStyle w:val="StyleUnderline"/>
          <w:highlight w:val="cyan"/>
        </w:rPr>
        <w:t>Desperate to shore up his base, Trump is preparing for a global trade war</w:t>
      </w:r>
      <w:r w:rsidRPr="001B570A">
        <w:rPr>
          <w:sz w:val="8"/>
        </w:rPr>
        <w:t xml:space="preserve">. As Donald Trump’s approval ratings continue to flounder amid the ongoing Russia scandal and the president’s own out-of-control Twitter habit, </w:t>
      </w:r>
      <w:r w:rsidRPr="001B570A">
        <w:rPr>
          <w:rStyle w:val="StyleUnderline"/>
        </w:rPr>
        <w:t xml:space="preserve">the White House is going back to his base. Axios is reporting that </w:t>
      </w:r>
      <w:r w:rsidRPr="00E1756E">
        <w:rPr>
          <w:rStyle w:val="StyleUnderline"/>
          <w:highlight w:val="cyan"/>
        </w:rPr>
        <w:t>one option being considered is making good on Trump’s</w:t>
      </w:r>
      <w:r w:rsidRPr="001B570A">
        <w:rPr>
          <w:rStyle w:val="StyleUnderline"/>
        </w:rPr>
        <w:t xml:space="preserve"> protectionist </w:t>
      </w:r>
      <w:r w:rsidRPr="00E1756E">
        <w:rPr>
          <w:rStyle w:val="StyleUnderline"/>
          <w:highlight w:val="cyan"/>
        </w:rPr>
        <w:t>rhetoric</w:t>
      </w:r>
      <w:r w:rsidRPr="001B570A">
        <w:rPr>
          <w:sz w:val="8"/>
        </w:rPr>
        <w:t xml:space="preserve"> by imposing 20 percent tariffs on steel and other goods. Trump’s own cabinet is against this move, with only a few exceptions. At a recent meeting, 19 of 22 assembled officials were against the policy, but Trump, who was among the minority, can override the rest. The push for protectionism is driven by a small inner circle that includes Commerce Secretary Wilbur Ross, trade policy director Peter Navarro, and nationalist ideologues Steve Bannon and Stephen Miller. According to Axios, aside from this core group, “Everyone else in the room, more than 75 percent of those present, were adamantly opposed, arguing it was bad economics and bad global politics. At one point, </w:t>
      </w:r>
      <w:r w:rsidRPr="00E1756E">
        <w:rPr>
          <w:rStyle w:val="StyleUnderline"/>
          <w:highlight w:val="cyan"/>
        </w:rPr>
        <w:t>Trump was told</w:t>
      </w:r>
      <w:r w:rsidRPr="001B570A">
        <w:rPr>
          <w:rStyle w:val="StyleUnderline"/>
        </w:rPr>
        <w:t xml:space="preserve"> his almost entire cabinet thought </w:t>
      </w:r>
      <w:r w:rsidRPr="00E1756E">
        <w:rPr>
          <w:rStyle w:val="StyleUnderline"/>
          <w:highlight w:val="cyan"/>
        </w:rPr>
        <w:t>this was a bad idea. But everyone left the room believing the</w:t>
      </w:r>
      <w:r w:rsidRPr="001B570A">
        <w:rPr>
          <w:rStyle w:val="StyleUnderline"/>
        </w:rPr>
        <w:t xml:space="preserve"> </w:t>
      </w:r>
      <w:r w:rsidRPr="00E1756E">
        <w:rPr>
          <w:rStyle w:val="StyleUnderline"/>
          <w:highlight w:val="cyan"/>
        </w:rPr>
        <w:t>country is headed toward a major trade confrontation</w:t>
      </w:r>
      <w:r w:rsidRPr="001B570A">
        <w:rPr>
          <w:rStyle w:val="StyleUnderline"/>
        </w:rPr>
        <w:t xml:space="preserve">.” If this trade war comes, it’ll be because </w:t>
      </w:r>
      <w:r w:rsidRPr="00E1756E">
        <w:rPr>
          <w:rStyle w:val="StyleUnderline"/>
          <w:highlight w:val="cyan"/>
        </w:rPr>
        <w:t>Trump is desperate to hold on to the minority support he still has left.</w:t>
      </w:r>
    </w:p>
    <w:p w:rsidR="00EB4EB8" w:rsidRDefault="00C44A64" w:rsidP="00EB4EB8">
      <w:pPr>
        <w:pStyle w:val="Heading3"/>
        <w:rPr>
          <w:rStyle w:val="StyleUnderline"/>
        </w:rPr>
      </w:pPr>
      <w:r>
        <w:lastRenderedPageBreak/>
        <w:t>UQ O</w:t>
      </w:r>
      <w:r w:rsidR="00EB4EB8">
        <w:t xml:space="preserve">verwhelms Link </w:t>
      </w:r>
    </w:p>
    <w:p w:rsidR="00EB4EB8" w:rsidRPr="00646C01" w:rsidRDefault="00EB4EB8" w:rsidP="00EB4EB8">
      <w:pPr>
        <w:pStyle w:val="Heading4"/>
        <w:rPr>
          <w:rStyle w:val="Style13ptBold"/>
          <w:b/>
        </w:rPr>
      </w:pPr>
      <w:r>
        <w:rPr>
          <w:rStyle w:val="Style13ptBold"/>
          <w:b/>
        </w:rPr>
        <w:t>Trump supporters won’t abandon him for at least a year and the aff isn’t enough – psychology proves</w:t>
      </w:r>
    </w:p>
    <w:p w:rsidR="00EB4EB8" w:rsidRDefault="00EB4EB8" w:rsidP="00EB4EB8">
      <w:r w:rsidRPr="007D5151">
        <w:rPr>
          <w:rStyle w:val="Style13ptBold"/>
        </w:rPr>
        <w:t xml:space="preserve">Khazan 4/4 </w:t>
      </w:r>
      <w:r>
        <w:t>(</w:t>
      </w:r>
      <w:r w:rsidRPr="007D5151">
        <w:t>Olga</w:t>
      </w:r>
      <w:r>
        <w:t xml:space="preserve">, </w:t>
      </w:r>
      <w:r w:rsidRPr="007D5151">
        <w:t>staff writer at The Atlantic</w:t>
      </w:r>
      <w:r>
        <w:t>,</w:t>
      </w:r>
      <w:r w:rsidRPr="007D5151">
        <w:t xml:space="preserve"> 4-4-2017, "Why Trump Supporters Still Don't Blame Trump," Atlantic, </w:t>
      </w:r>
      <w:hyperlink r:id="rId52" w:history="1">
        <w:r w:rsidRPr="00EE662A">
          <w:rPr>
            <w:rStyle w:val="Hyperlink"/>
          </w:rPr>
          <w:t>https://www.theatlantic.com/science/archive/2017/04/will-trump-ever-take-the-blame/521769/</w:t>
        </w:r>
      </w:hyperlink>
      <w:r>
        <w:t>) SJP</w:t>
      </w:r>
    </w:p>
    <w:p w:rsidR="00EB4EB8" w:rsidRPr="00CA291F" w:rsidRDefault="00EB4EB8" w:rsidP="00EB4EB8">
      <w:pPr>
        <w:rPr>
          <w:u w:val="single"/>
        </w:rPr>
      </w:pPr>
      <w:r w:rsidRPr="00E1756E">
        <w:rPr>
          <w:rStyle w:val="StyleUnderline"/>
          <w:highlight w:val="cyan"/>
        </w:rPr>
        <w:t>Trump is escaping his supporters’ wrath for now</w:t>
      </w:r>
      <w:r w:rsidRPr="00933981">
        <w:rPr>
          <w:sz w:val="8"/>
        </w:rPr>
        <w:t xml:space="preserve">, but his string of high-profile policy flubs raises the question, what would spur his fans to turn on him? </w:t>
      </w:r>
      <w:r w:rsidRPr="00933981">
        <w:rPr>
          <w:rStyle w:val="StyleUnderline"/>
        </w:rPr>
        <w:t>Will Trump’s supporters</w:t>
      </w:r>
      <w:r w:rsidRPr="00933981">
        <w:rPr>
          <w:sz w:val="8"/>
        </w:rPr>
        <w:t>—especially newly converted Republicans—</w:t>
      </w:r>
      <w:r w:rsidRPr="00933981">
        <w:rPr>
          <w:rStyle w:val="StyleUnderline"/>
        </w:rPr>
        <w:t>ever blame him? It’s possible</w:t>
      </w:r>
      <w:r w:rsidRPr="00933981">
        <w:rPr>
          <w:sz w:val="8"/>
        </w:rPr>
        <w:t xml:space="preserve">, political-psychology experts say, </w:t>
      </w:r>
      <w:r w:rsidRPr="00933981">
        <w:rPr>
          <w:rStyle w:val="StyleUnderline"/>
        </w:rPr>
        <w:t xml:space="preserve">but </w:t>
      </w:r>
      <w:r w:rsidRPr="00E1756E">
        <w:rPr>
          <w:rStyle w:val="StyleUnderline"/>
          <w:highlight w:val="cyan"/>
        </w:rPr>
        <w:t>it</w:t>
      </w:r>
      <w:r w:rsidRPr="00933981">
        <w:rPr>
          <w:rStyle w:val="StyleUnderline"/>
        </w:rPr>
        <w:t xml:space="preserve"> likely </w:t>
      </w:r>
      <w:r w:rsidRPr="00E1756E">
        <w:rPr>
          <w:rStyle w:val="StyleUnderline"/>
          <w:highlight w:val="cyan"/>
        </w:rPr>
        <w:t>won’t happen for at least a year, and he would have to do something that affects his supporters in a very negative way</w:t>
      </w:r>
      <w:r w:rsidRPr="00933981">
        <w:rPr>
          <w:rStyle w:val="StyleUnderline"/>
        </w:rPr>
        <w:t>.</w:t>
      </w:r>
      <w:r w:rsidRPr="00933981">
        <w:rPr>
          <w:sz w:val="8"/>
        </w:rPr>
        <w:t xml:space="preserve"> First of all, </w:t>
      </w:r>
      <w:r w:rsidRPr="00E1756E">
        <w:rPr>
          <w:rStyle w:val="StyleUnderline"/>
          <w:highlight w:val="cyan"/>
        </w:rPr>
        <w:t xml:space="preserve">liberals and conservatives alike are </w:t>
      </w:r>
      <w:r w:rsidRPr="00217936">
        <w:rPr>
          <w:rStyle w:val="StyleUnderline"/>
        </w:rPr>
        <w:t xml:space="preserve">quite </w:t>
      </w:r>
      <w:r w:rsidRPr="00E1756E">
        <w:rPr>
          <w:rStyle w:val="StyleUnderline"/>
          <w:highlight w:val="cyan"/>
        </w:rPr>
        <w:t>reluctant to blame presidents they voted for</w:t>
      </w:r>
      <w:r w:rsidRPr="00933981">
        <w:rPr>
          <w:rStyle w:val="StyleUnderline"/>
        </w:rPr>
        <w:t>.</w:t>
      </w:r>
      <w:r w:rsidRPr="00933981">
        <w:rPr>
          <w:sz w:val="8"/>
        </w:rPr>
        <w:t xml:space="preserve"> As the psychologist Robert Abelson put it, beliefs are like possessions, and people generally want to hold on to theirs. It makes a difference how “sophisticated”—informed—and “reflective”—open minded—a given voter is, but </w:t>
      </w:r>
      <w:r w:rsidRPr="00E1756E">
        <w:rPr>
          <w:rStyle w:val="StyleUnderline"/>
          <w:highlight w:val="cyan"/>
        </w:rPr>
        <w:t>people tend to ignore facts that don’t sit well with their political identities</w:t>
      </w:r>
      <w:r w:rsidRPr="00933981">
        <w:rPr>
          <w:rStyle w:val="StyleUnderline"/>
        </w:rPr>
        <w:t>.</w:t>
      </w:r>
    </w:p>
    <w:p w:rsidR="00EB4EB8" w:rsidRDefault="00EB4EB8" w:rsidP="00EB4EB8">
      <w:pPr>
        <w:pStyle w:val="Heading3"/>
      </w:pPr>
      <w:r w:rsidRPr="009D3859">
        <w:lastRenderedPageBreak/>
        <w:t>Popularity</w:t>
      </w:r>
      <w:r>
        <w:t xml:space="preserve"> T</w:t>
      </w:r>
      <w:r w:rsidRPr="009D3859">
        <w:t xml:space="preserve">humpers </w:t>
      </w:r>
    </w:p>
    <w:p w:rsidR="00C44A64" w:rsidRDefault="00C44A64" w:rsidP="00C44A64">
      <w:pPr>
        <w:pStyle w:val="Heading4"/>
      </w:pPr>
      <w:r>
        <w:t xml:space="preserve">Tweets destroy his popularity </w:t>
      </w:r>
    </w:p>
    <w:p w:rsidR="00C44A64" w:rsidRPr="00E72453" w:rsidRDefault="00C44A64" w:rsidP="00C44A64">
      <w:pPr>
        <w:rPr>
          <w:rStyle w:val="Style13ptBold"/>
          <w:b w:val="0"/>
          <w:sz w:val="16"/>
          <w:szCs w:val="16"/>
        </w:rPr>
      </w:pPr>
      <w:r>
        <w:rPr>
          <w:rStyle w:val="Style13ptBold"/>
        </w:rPr>
        <w:t xml:space="preserve">Cassino 6/16 </w:t>
      </w:r>
      <w:r w:rsidRPr="00E72453">
        <w:rPr>
          <w:rStyle w:val="Style13ptBold"/>
          <w:b w:val="0"/>
          <w:sz w:val="16"/>
          <w:szCs w:val="16"/>
        </w:rPr>
        <w:t xml:space="preserve">(Dan, associate professor of Political Science at Fairleigh Dickinson University, 6/16/17, WHENEVER TRUMP TWEETS, HIS POPULARITY PLUMMETS, </w:t>
      </w:r>
      <w:hyperlink r:id="rId53" w:history="1">
        <w:r w:rsidRPr="00E72453">
          <w:rPr>
            <w:rStyle w:val="Hyperlink"/>
            <w:sz w:val="16"/>
            <w:szCs w:val="16"/>
          </w:rPr>
          <w:t>http://www.newsweek.com/whenever-trump-tweets-his-popularity-plummets-626274</w:t>
        </w:r>
      </w:hyperlink>
      <w:r w:rsidRPr="00E72453">
        <w:rPr>
          <w:rStyle w:val="Style13ptBold"/>
          <w:b w:val="0"/>
          <w:sz w:val="16"/>
          <w:szCs w:val="16"/>
        </w:rPr>
        <w:t>) MAM</w:t>
      </w:r>
    </w:p>
    <w:p w:rsidR="00C44A64" w:rsidRPr="00C44A64" w:rsidRDefault="00C44A64" w:rsidP="00C44A64">
      <w:pPr>
        <w:rPr>
          <w:sz w:val="16"/>
        </w:rPr>
      </w:pPr>
      <w:r w:rsidRPr="00E72453">
        <w:rPr>
          <w:sz w:val="16"/>
        </w:rPr>
        <w:t xml:space="preserve">Part of the conventional wisdom about Donald Trump’s presidency – to the extent that there is any conventional wisdom – is that his </w:t>
      </w:r>
      <w:r w:rsidRPr="00843F86">
        <w:rPr>
          <w:rStyle w:val="StyleUnderline"/>
        </w:rPr>
        <w:t>tweeting is a distraction from the real issues that he could or should be dealing with</w:t>
      </w:r>
      <w:r w:rsidRPr="00E72453">
        <w:rPr>
          <w:sz w:val="16"/>
        </w:rPr>
        <w:t xml:space="preserve">. The second highest ranking member of the Republican Party in the Senate, John Cornyn of Texas, has said that Trump’s “Twitter habit” has “created problems” for the President. Daily Emails and Alerts- Get the best of Newsweek delivered to your inbox Even one of his top advisors, Kellyanne Conway, has decried the media’s “obsession” with covering the President’s tweets. However, Trump himself has argued that Twitter is a better way to get his message to the public, as it doesn’t rely on what he views as the “dishonest” news media. As Trump approaches five months in office, though, there is now evidence that </w:t>
      </w:r>
      <w:r w:rsidRPr="00E1756E">
        <w:rPr>
          <w:rStyle w:val="StyleUnderline"/>
          <w:highlight w:val="cyan"/>
        </w:rPr>
        <w:t>his tweeting is hurting his chances of accomplishing real legislative success</w:t>
      </w:r>
      <w:r w:rsidRPr="00843F86">
        <w:rPr>
          <w:rStyle w:val="StyleUnderline"/>
        </w:rPr>
        <w:t>. A president’s leverage over the Congress is generally a function of his approval ratings: a president with high approval ratings can push members of Congress to do things that they otherwise would not do, either to gain the approval of a popular figure, or to avoid his wrath</w:t>
      </w:r>
      <w:r w:rsidRPr="00E72453">
        <w:rPr>
          <w:sz w:val="16"/>
        </w:rPr>
        <w:t xml:space="preserve">. Presidents with low approval numbers, on the other hand, often have trouble getting members of Congress to pay attention to their issue agenda, or act on their preferred legislation – think of President George W. Bush’s ill-fated attempts to push Social Security and immigration reform through in his troubled second term. </w:t>
      </w:r>
      <w:r w:rsidRPr="00EC4A6C">
        <w:rPr>
          <w:rStyle w:val="StyleUnderline"/>
        </w:rPr>
        <w:t xml:space="preserve">By any standard, </w:t>
      </w:r>
      <w:r w:rsidRPr="00E1756E">
        <w:rPr>
          <w:rStyle w:val="StyleUnderline"/>
          <w:highlight w:val="cyan"/>
        </w:rPr>
        <w:t>Trump has terribly low approval ratings</w:t>
      </w:r>
      <w:r w:rsidRPr="00E72453">
        <w:rPr>
          <w:sz w:val="16"/>
        </w:rPr>
        <w:t xml:space="preserve">: he seems to be the first President in the modern era to not have a significant “honeymoo” – a period during his first three months in office during which he enjoys relatively high approval ratings. In the Gallup daily tracking poll, he started with </w:t>
      </w:r>
      <w:r w:rsidRPr="00EC4A6C">
        <w:rPr>
          <w:rStyle w:val="StyleUnderline"/>
        </w:rPr>
        <w:t xml:space="preserve">45 percent approval, and 45 percent disapproval; by his 100 th day in office, </w:t>
      </w:r>
      <w:r w:rsidRPr="00E1756E">
        <w:rPr>
          <w:rStyle w:val="StyleUnderline"/>
          <w:highlight w:val="cyan"/>
        </w:rPr>
        <w:t>his approval had fallen to 42 percent</w:t>
      </w:r>
      <w:r w:rsidRPr="00EC4A6C">
        <w:rPr>
          <w:rStyle w:val="StyleUnderline"/>
        </w:rPr>
        <w:t>, while his disapproval climbed to 54 percent, an approval margin of -12. In contrast, Clinton had a margin of +18, George W. Bush +33, and Obama +36. These figures are also in spite of a strong economy, and low unemployment rates</w:t>
      </w:r>
      <w:r w:rsidRPr="00E72453">
        <w:rPr>
          <w:sz w:val="16"/>
        </w:rPr>
        <w:t xml:space="preserve">. It should be no surprise, given these figures, that </w:t>
      </w:r>
      <w:r w:rsidRPr="00E1756E">
        <w:rPr>
          <w:rStyle w:val="StyleUnderline"/>
          <w:highlight w:val="cyan"/>
        </w:rPr>
        <w:t>Trump has lagged behind other recent Presidents in the passage of major legislation</w:t>
      </w:r>
      <w:r w:rsidRPr="00E72453">
        <w:rPr>
          <w:rStyle w:val="StyleUnderline"/>
        </w:rPr>
        <w:t xml:space="preserve"> early in his first term</w:t>
      </w:r>
      <w:r w:rsidRPr="00E72453">
        <w:rPr>
          <w:sz w:val="16"/>
        </w:rPr>
        <w:t xml:space="preserve">, with Obamacare repeal languishing in the Senate, and his promised tax reform bill not yet introduced in the Congress. Of course, one of the big differences between Trump and his predecessors in office is his use of Twitter. As can be seen in Figure 1, in his first 133 days in office, he has tweeted 618 times, not counting retweets, tweeting as many as 14 times a day, with an average of 4.6 tweets per day. Sometimes these tweets are relatively innocuous, pointing followers towards interviews. But others attract controversy, such as his recent tweets attacking the Mayor of London for telling citizens to stay calm in the wake of a terrorist attack, or his insistence that his executive action on immigration amounts to a “travel ban” despite claims by Administration lawyers that it is not. On average, about once a week, he has what might be regarded as a high use of Twitter day, in which he tweets more than seven times – there have been 22 such days since he took office. Figure 1. Number of President Trump’s tweets while in office But are these tweets really hurting his ability to pass legislation, by hindering his approval rating? </w:t>
      </w:r>
      <w:r w:rsidRPr="00E72453">
        <w:rPr>
          <w:rStyle w:val="StyleUnderline"/>
        </w:rPr>
        <w:t xml:space="preserve">Only in the past few weeks has Trump been in office long enough to potentially gauge their effect, and the results are not good for Trump. On the 17 percent of days </w:t>
      </w:r>
      <w:r w:rsidRPr="00E1756E">
        <w:rPr>
          <w:rStyle w:val="StyleUnderline"/>
          <w:highlight w:val="cyan"/>
        </w:rPr>
        <w:t>when Trump goes on a tweetstorm</w:t>
      </w:r>
      <w:r w:rsidRPr="00E72453">
        <w:rPr>
          <w:rStyle w:val="StyleUnderline"/>
        </w:rPr>
        <w:t xml:space="preserve"> of more than 7 tweets in a day, </w:t>
      </w:r>
      <w:r w:rsidRPr="00E1756E">
        <w:rPr>
          <w:rStyle w:val="StyleUnderline"/>
          <w:highlight w:val="cyan"/>
        </w:rPr>
        <w:t>his margin of approval</w:t>
      </w:r>
      <w:r w:rsidRPr="00E72453">
        <w:rPr>
          <w:rStyle w:val="StyleUnderline"/>
        </w:rPr>
        <w:t xml:space="preserve"> in the Gallup daily tracker (controlling for the three-day moving average structure of the Gallup data) </w:t>
      </w:r>
      <w:r w:rsidRPr="00E1756E">
        <w:rPr>
          <w:rStyle w:val="StyleUnderline"/>
          <w:highlight w:val="cyan"/>
        </w:rPr>
        <w:t>falls by 0.86 points the following day</w:t>
      </w:r>
      <w:r w:rsidRPr="00E72453">
        <w:rPr>
          <w:rStyle w:val="StyleUnderline"/>
        </w:rPr>
        <w:t xml:space="preserve">. </w:t>
      </w:r>
      <w:r w:rsidRPr="00E72453">
        <w:rPr>
          <w:sz w:val="16"/>
        </w:rPr>
        <w:t xml:space="preserve">Twitter rants may be cathartic for the President, but every time he does it, </w:t>
      </w:r>
      <w:r w:rsidRPr="00E1756E">
        <w:rPr>
          <w:rStyle w:val="StyleUnderline"/>
          <w:highlight w:val="cyan"/>
        </w:rPr>
        <w:t>he’s costing himself nearly a point in the margins</w:t>
      </w:r>
      <w:r w:rsidRPr="00E72453">
        <w:rPr>
          <w:rStyle w:val="StyleUnderline"/>
        </w:rPr>
        <w:t xml:space="preserve"> – representing </w:t>
      </w:r>
      <w:r w:rsidRPr="00E1756E">
        <w:rPr>
          <w:rStyle w:val="StyleUnderline"/>
          <w:highlight w:val="cyan"/>
        </w:rPr>
        <w:t>an increase in disapproval</w:t>
      </w:r>
      <w:r w:rsidRPr="00E72453">
        <w:rPr>
          <w:sz w:val="16"/>
        </w:rPr>
        <w:t xml:space="preserve">, or a decrease in approval. It’s possible, of course, that there are other event that both lead Trump to tweet, and hurt his approval ratings the following day, but the events that would seem likely to hurt his approval, such as his firing of FBI Director James Comey, don’t match up with the days on which he sends the most tweets. Of course, </w:t>
      </w:r>
      <w:r w:rsidRPr="00E72453">
        <w:rPr>
          <w:rStyle w:val="StyleUnderline"/>
        </w:rPr>
        <w:t xml:space="preserve">these Twitter rants aren’t the only reason for Trump’s low approval ratings – </w:t>
      </w:r>
      <w:r w:rsidRPr="00E1756E">
        <w:rPr>
          <w:rStyle w:val="StyleUnderline"/>
          <w:highlight w:val="cyan"/>
        </w:rPr>
        <w:t>he’s a uniquely controversial figure in American politics, and he’s shown little interest in winning over Americans that were initially opposed</w:t>
      </w:r>
      <w:r w:rsidRPr="00E72453">
        <w:rPr>
          <w:rStyle w:val="StyleUnderline"/>
        </w:rPr>
        <w:t xml:space="preserve"> to his candidacy or issue positions</w:t>
      </w:r>
      <w:r w:rsidRPr="00E72453">
        <w:rPr>
          <w:sz w:val="16"/>
        </w:rPr>
        <w:t>. But this statistical evidence is the strongest case yet that Trump’s low approval ratings are partly a result of his use of Twitter, and that his approval problem, as Senator Cornyn said, is self-inflicted.</w:t>
      </w:r>
    </w:p>
    <w:p w:rsidR="00EB4EB8" w:rsidRDefault="00EB4EB8" w:rsidP="00EB4EB8">
      <w:pPr>
        <w:pStyle w:val="Heading4"/>
      </w:pPr>
      <w:r>
        <w:t>New Cuba policy unpopular</w:t>
      </w:r>
    </w:p>
    <w:p w:rsidR="00EB4EB8" w:rsidRPr="009D3859" w:rsidRDefault="00EB4EB8" w:rsidP="00EB4EB8">
      <w:pPr>
        <w:rPr>
          <w:rStyle w:val="Style13ptBold"/>
          <w:b w:val="0"/>
        </w:rPr>
      </w:pPr>
      <w:r>
        <w:rPr>
          <w:rStyle w:val="Style13ptBold"/>
        </w:rPr>
        <w:t xml:space="preserve">Lotto Persio 6/21 </w:t>
      </w:r>
      <w:r w:rsidRPr="009D3859">
        <w:rPr>
          <w:rStyle w:val="Style13ptBold"/>
          <w:b w:val="0"/>
          <w:sz w:val="16"/>
          <w:szCs w:val="16"/>
        </w:rPr>
        <w:t xml:space="preserve">(Sofia, journalist focusing on Latin America and gender, 6/21/17, NEW U.S. CUBA POLICY IS UNPOPULAR, JUST LIKE PRESIDENT TRUMP, The new U.S. Cuba policy is proving unpopular, just like Trump, </w:t>
      </w:r>
      <w:hyperlink r:id="rId54" w:history="1">
        <w:r w:rsidRPr="009D3859">
          <w:rPr>
            <w:rStyle w:val="Hyperlink"/>
            <w:sz w:val="16"/>
            <w:szCs w:val="16"/>
          </w:rPr>
          <w:t>http://www.newsweek.com/new-us-cuba-policy-unpopular-just-president-trump-627867</w:t>
        </w:r>
      </w:hyperlink>
      <w:r w:rsidRPr="009D3859">
        <w:rPr>
          <w:rStyle w:val="Style13ptBold"/>
          <w:b w:val="0"/>
          <w:sz w:val="16"/>
          <w:szCs w:val="16"/>
        </w:rPr>
        <w:t>) MAM</w:t>
      </w:r>
    </w:p>
    <w:p w:rsidR="00EB4EB8" w:rsidRDefault="00EB4EB8" w:rsidP="00EB4EB8">
      <w:pPr>
        <w:rPr>
          <w:sz w:val="16"/>
        </w:rPr>
      </w:pPr>
      <w:r w:rsidRPr="00E1756E">
        <w:rPr>
          <w:rStyle w:val="StyleUnderline"/>
          <w:highlight w:val="cyan"/>
        </w:rPr>
        <w:lastRenderedPageBreak/>
        <w:t>Trump announced</w:t>
      </w:r>
      <w:r w:rsidRPr="009D3859">
        <w:rPr>
          <w:rStyle w:val="StyleUnderline"/>
        </w:rPr>
        <w:t xml:space="preserve"> Friday </w:t>
      </w:r>
      <w:r w:rsidRPr="00E1756E">
        <w:rPr>
          <w:rStyle w:val="StyleUnderline"/>
          <w:highlight w:val="cyan"/>
        </w:rPr>
        <w:t>a reversal of</w:t>
      </w:r>
      <w:r w:rsidRPr="009D3859">
        <w:rPr>
          <w:rStyle w:val="StyleUnderline"/>
        </w:rPr>
        <w:t xml:space="preserve"> his predecessor Barack Obama’s policy of </w:t>
      </w:r>
      <w:r w:rsidRPr="00E1756E">
        <w:rPr>
          <w:rStyle w:val="StyleUnderline"/>
          <w:highlight w:val="cyan"/>
        </w:rPr>
        <w:t>normalization and openness with Cuba, limiting travel</w:t>
      </w:r>
      <w:r w:rsidRPr="009D3859">
        <w:rPr>
          <w:rStyle w:val="StyleUnderline"/>
        </w:rPr>
        <w:t xml:space="preserve"> to Cuba to those going in groups </w:t>
      </w:r>
      <w:r w:rsidRPr="00E1756E">
        <w:rPr>
          <w:rStyle w:val="StyleUnderline"/>
          <w:highlight w:val="cyan"/>
        </w:rPr>
        <w:t>and barring</w:t>
      </w:r>
      <w:r w:rsidRPr="009D3859">
        <w:rPr>
          <w:rStyle w:val="StyleUnderline"/>
        </w:rPr>
        <w:t xml:space="preserve"> most </w:t>
      </w:r>
      <w:r w:rsidRPr="00E1756E">
        <w:rPr>
          <w:rStyle w:val="StyleUnderline"/>
          <w:highlight w:val="cyan"/>
        </w:rPr>
        <w:t>American businesses</w:t>
      </w:r>
      <w:r w:rsidRPr="00CD5826">
        <w:rPr>
          <w:sz w:val="16"/>
        </w:rPr>
        <w:t xml:space="preserve"> from conducting transactions with the Armed Forces Business Enterprises Group, the business arm of the Cuban military, which is involved in all sectors of the economy. Across the country, </w:t>
      </w:r>
      <w:r w:rsidRPr="009D3859">
        <w:rPr>
          <w:rStyle w:val="StyleUnderline"/>
        </w:rPr>
        <w:t>politicians from Trump’s own Republican party, farmers and religious leaders are only some of the people who have condemned the president’s decision, citing concerns over jobs, the economy and human rights</w:t>
      </w:r>
      <w:r w:rsidRPr="00CD5826">
        <w:rPr>
          <w:sz w:val="16"/>
        </w:rPr>
        <w:t xml:space="preserve">. Farmers’ associations </w:t>
      </w:r>
      <w:r w:rsidRPr="009D3859">
        <w:rPr>
          <w:rStyle w:val="StyleUnderline"/>
        </w:rPr>
        <w:t xml:space="preserve">say </w:t>
      </w:r>
      <w:r w:rsidRPr="00E1756E">
        <w:rPr>
          <w:rStyle w:val="StyleUnderline"/>
          <w:highlight w:val="cyan"/>
        </w:rPr>
        <w:t>the policy is bad news for agricultural trade</w:t>
      </w:r>
      <w:r w:rsidRPr="009D3859">
        <w:rPr>
          <w:rStyle w:val="StyleUnderline"/>
        </w:rPr>
        <w:t xml:space="preserve">. </w:t>
      </w:r>
      <w:r w:rsidRPr="00CD5826">
        <w:rPr>
          <w:sz w:val="16"/>
        </w:rPr>
        <w:t xml:space="preserve">“As we cope with the biggest drop in farm prices in decades, we need to be opening up markets for American farm goods, not sending signals that might lead to less access,” American Farm Bureau President Zippy Duvall said in a statement. In Minnesota, where a farmer delegation joined Lieutenant governor Tina Smith in a visit to Cuba this week, </w:t>
      </w:r>
      <w:r w:rsidRPr="00E1756E">
        <w:rPr>
          <w:rStyle w:val="StyleUnderline"/>
          <w:highlight w:val="cyan"/>
        </w:rPr>
        <w:t>farmers are concerned that closing the door to trade with Cuba will be a missed opportunity</w:t>
      </w:r>
      <w:r w:rsidRPr="00CD5826">
        <w:rPr>
          <w:rStyle w:val="StyleUnderline"/>
        </w:rPr>
        <w:t xml:space="preserve"> for both countries.</w:t>
      </w:r>
      <w:r w:rsidRPr="00CD5826">
        <w:rPr>
          <w:sz w:val="16"/>
        </w:rPr>
        <w:t xml:space="preserve"> “One of the things trade does is raise the standard of people around the word,” Minnesota Farm Bureau president Kevin Paap told the Lockport Journal. “US. policies towards Cuba haven’t worked that great the last 60 years. Let’s try something different.” Arkansas Republican senator John Boozman criticized the president's decision in a Twitter thread Friday, calling it “the wrong approach”. “It would be more effective to continue an open line of communication and working relationship with a government in need of democratic assistance,” Boozman wrote “We not only trade goods, but ideas.” In announcing the policy, </w:t>
      </w:r>
      <w:r w:rsidRPr="00CD5826">
        <w:rPr>
          <w:rStyle w:val="StyleUnderline"/>
        </w:rPr>
        <w:t xml:space="preserve">Trump called on God to help bring democracy to Cuba. “With God's help a free Cuba is what we will soon achieve”. But both </w:t>
      </w:r>
      <w:r w:rsidRPr="00E1756E">
        <w:rPr>
          <w:rStyle w:val="StyleUnderline"/>
          <w:highlight w:val="cyan"/>
        </w:rPr>
        <w:t>Catholic and Baptist leaders do not agree with the president’s approach</w:t>
      </w:r>
      <w:r w:rsidRPr="00CD5826">
        <w:rPr>
          <w:rStyle w:val="StyleUnderline"/>
        </w:rPr>
        <w:t>, expressing discontent with the decision to disengage with Cuba.</w:t>
      </w:r>
      <w:r w:rsidRPr="00CD5826">
        <w:rPr>
          <w:sz w:val="16"/>
        </w:rPr>
        <w:t xml:space="preserve"> “The United States Conference of Catholic Bishops, in solidarity with the bishops of Cuba and the Holy See, has long held that </w:t>
      </w:r>
      <w:r w:rsidRPr="00E1756E">
        <w:rPr>
          <w:rStyle w:val="StyleUnderline"/>
          <w:highlight w:val="cyan"/>
        </w:rPr>
        <w:t>human rights and religious freedom will be strengthened through more engagement</w:t>
      </w:r>
      <w:r w:rsidRPr="00CD5826">
        <w:rPr>
          <w:rStyle w:val="StyleUnderline"/>
        </w:rPr>
        <w:t xml:space="preserve"> between the Cuban and American people, not less</w:t>
      </w:r>
      <w:r w:rsidRPr="00CD5826">
        <w:rPr>
          <w:sz w:val="16"/>
        </w:rPr>
        <w:t>,” said Bishop Oscar Cantu of Las Cruces, chair of the U.S. bishops’ committee on international justice and peace, quoted in the Catholic News Agency. The Alliance of Baptists director of partnership relations Paula Clayton said the embargo only hurts ordinary Cubans. “</w:t>
      </w:r>
      <w:r w:rsidRPr="00CD5826">
        <w:rPr>
          <w:rStyle w:val="StyleUnderline"/>
        </w:rPr>
        <w:t xml:space="preserve">As President Trump’s policies reverse recent progress made in U.S.-Cuba relationships, </w:t>
      </w:r>
      <w:r w:rsidRPr="00E1756E">
        <w:rPr>
          <w:rStyle w:val="StyleUnderline"/>
          <w:highlight w:val="cyan"/>
        </w:rPr>
        <w:t xml:space="preserve">the Alliance of Baptists’ </w:t>
      </w:r>
      <w:r w:rsidRPr="00CD5826">
        <w:rPr>
          <w:rStyle w:val="StyleUnderline"/>
        </w:rPr>
        <w:t>concerns are with the Cuban people who, for decades, have been trampled on</w:t>
      </w:r>
      <w:r w:rsidRPr="00CD5826">
        <w:rPr>
          <w:sz w:val="16"/>
        </w:rPr>
        <w:t xml:space="preserve"> while politicians and leaders fight,” she said, according to Baptist News. “As people of faith, </w:t>
      </w:r>
      <w:r w:rsidRPr="00CD5826">
        <w:rPr>
          <w:rStyle w:val="StyleUnderline"/>
        </w:rPr>
        <w:t xml:space="preserve">we </w:t>
      </w:r>
      <w:r w:rsidRPr="00E1756E">
        <w:rPr>
          <w:rStyle w:val="StyleUnderline"/>
          <w:highlight w:val="cyan"/>
        </w:rPr>
        <w:t>dissent the policy announcement, and commit to our ongoing relationship with our partners in Cuba</w:t>
      </w:r>
      <w:r w:rsidRPr="00CD5826">
        <w:rPr>
          <w:sz w:val="16"/>
        </w:rPr>
        <w:t>, and to the continual petitioning of Congress to end all oppressive travel and trade restrictions.” The most strongly-worded statement of dissent came from the World Tourism Organization (UNWTO). The organization expressed its “firm resentment” over the new policy in a statement published on their website. “This represents a step backwards and a strong attack on the freedom of travel,” said UNWTO Secretary-General Taleb Rifai. “</w:t>
      </w:r>
      <w:r w:rsidRPr="00CD5826">
        <w:rPr>
          <w:rStyle w:val="StyleUnderline"/>
        </w:rPr>
        <w:t xml:space="preserve">This decision will have limited impact on Cuba’s tourism development, yet it </w:t>
      </w:r>
      <w:r w:rsidRPr="00E1756E">
        <w:rPr>
          <w:rStyle w:val="StyleUnderline"/>
          <w:highlight w:val="cyan"/>
        </w:rPr>
        <w:t>will substantially affect the US economy and American jobs. Many US companies have started to invest in and do business with Cuba</w:t>
      </w:r>
      <w:r w:rsidRPr="00CD5826">
        <w:rPr>
          <w:rStyle w:val="StyleUnderline"/>
        </w:rPr>
        <w:t xml:space="preserve"> in view of the immense potential of Cuban tourism, which other countries will surely continue to benefit from,“ </w:t>
      </w:r>
      <w:r w:rsidRPr="00CD5826">
        <w:rPr>
          <w:sz w:val="16"/>
        </w:rPr>
        <w:t xml:space="preserve">he added. Trump chose to announce the new policy in Miami, Florida, which hosts one of the biggest Cuban-Americans communities in the country. But support for the policy isn’t widespread among Floridians. A poll conducted by Florida Atlantic University of 500 people over the weekend following the speech found that </w:t>
      </w:r>
      <w:r w:rsidRPr="00CD5826">
        <w:rPr>
          <w:rStyle w:val="StyleUnderline"/>
        </w:rPr>
        <w:t>more people (</w:t>
      </w:r>
      <w:r w:rsidRPr="00E1756E">
        <w:rPr>
          <w:rStyle w:val="StyleUnderline"/>
          <w:highlight w:val="cyan"/>
        </w:rPr>
        <w:t>47 percent) supported</w:t>
      </w:r>
      <w:r w:rsidRPr="00CD5826">
        <w:rPr>
          <w:rStyle w:val="StyleUnderline"/>
        </w:rPr>
        <w:t xml:space="preserve"> </w:t>
      </w:r>
      <w:r w:rsidRPr="00E1756E">
        <w:rPr>
          <w:rStyle w:val="StyleUnderline"/>
          <w:highlight w:val="cyan"/>
        </w:rPr>
        <w:t xml:space="preserve">Obama's deal to normalize Cuba relations over Trump's </w:t>
      </w:r>
      <w:r w:rsidRPr="00CD5826">
        <w:rPr>
          <w:rStyle w:val="StyleUnderline"/>
        </w:rPr>
        <w:t xml:space="preserve">recent decision </w:t>
      </w:r>
      <w:r w:rsidRPr="00E1756E">
        <w:rPr>
          <w:rStyle w:val="StyleUnderline"/>
          <w:highlight w:val="cyan"/>
        </w:rPr>
        <w:t>(34 percent</w:t>
      </w:r>
      <w:r w:rsidRPr="00E1756E">
        <w:rPr>
          <w:sz w:val="16"/>
          <w:highlight w:val="cyan"/>
        </w:rPr>
        <w:t>).</w:t>
      </w:r>
      <w:r w:rsidRPr="00CD5826">
        <w:rPr>
          <w:sz w:val="16"/>
        </w:rPr>
        <w:t xml:space="preserve"> The poll also found that support for Trump fell to 36 percent, from 35 in March, and his disapproval rating increased to six points, from 38 to 44 percent, in the same time frame. The president is however still backed by Republicans, where his approval stands at 78 percent, while his disapproval is 79 percent among Democrats</w:t>
      </w:r>
    </w:p>
    <w:p w:rsidR="00EB4EB8" w:rsidRDefault="00EB4EB8" w:rsidP="00EB4EB8">
      <w:pPr>
        <w:pStyle w:val="Heading4"/>
      </w:pPr>
      <w:r>
        <w:t>Healthcare decks popularity – people want Obamacare</w:t>
      </w:r>
    </w:p>
    <w:p w:rsidR="00EB4EB8" w:rsidRPr="008E2863" w:rsidRDefault="00EB4EB8" w:rsidP="00EB4EB8">
      <w:pPr>
        <w:rPr>
          <w:rStyle w:val="Style13ptBold"/>
          <w:b w:val="0"/>
          <w:sz w:val="16"/>
          <w:szCs w:val="16"/>
        </w:rPr>
      </w:pPr>
      <w:r>
        <w:rPr>
          <w:rStyle w:val="Style13ptBold"/>
        </w:rPr>
        <w:t xml:space="preserve">Fowler 7/5 </w:t>
      </w:r>
      <w:r w:rsidRPr="008E2863">
        <w:rPr>
          <w:rStyle w:val="Style13ptBold"/>
          <w:b w:val="0"/>
          <w:sz w:val="16"/>
          <w:szCs w:val="16"/>
        </w:rPr>
        <w:t xml:space="preserve">(Robert, journalist, 7/5/17, Polls: Trump's Reversals Of Obama Policy Are Unpopular, </w:t>
      </w:r>
      <w:hyperlink r:id="rId55" w:history="1">
        <w:r w:rsidRPr="008E2863">
          <w:rPr>
            <w:rStyle w:val="Hyperlink"/>
            <w:sz w:val="16"/>
            <w:szCs w:val="16"/>
          </w:rPr>
          <w:t>http://www.opposingviews.com/i/society/trump%E2%80%99s-shifts-policy-go-against-what-most-americans-want</w:t>
        </w:r>
      </w:hyperlink>
      <w:r w:rsidRPr="008E2863">
        <w:rPr>
          <w:rStyle w:val="Style13ptBold"/>
          <w:b w:val="0"/>
          <w:sz w:val="16"/>
          <w:szCs w:val="16"/>
        </w:rPr>
        <w:t>) MAM</w:t>
      </w:r>
    </w:p>
    <w:p w:rsidR="00EB4EB8" w:rsidRDefault="00EB4EB8" w:rsidP="00EB4EB8">
      <w:pPr>
        <w:rPr>
          <w:rStyle w:val="StyleUnderline"/>
        </w:rPr>
      </w:pPr>
      <w:r w:rsidRPr="008E2863">
        <w:rPr>
          <w:rStyle w:val="StyleUnderline"/>
        </w:rPr>
        <w:t xml:space="preserve">Donald </w:t>
      </w:r>
      <w:r w:rsidRPr="00E1756E">
        <w:rPr>
          <w:rStyle w:val="StyleUnderline"/>
          <w:highlight w:val="cyan"/>
        </w:rPr>
        <w:t>Trump has made it a priority</w:t>
      </w:r>
      <w:r w:rsidRPr="008E2863">
        <w:rPr>
          <w:rStyle w:val="StyleUnderline"/>
        </w:rPr>
        <w:t xml:space="preserve"> early in his term </w:t>
      </w:r>
      <w:r w:rsidRPr="00E1756E">
        <w:rPr>
          <w:rStyle w:val="StyleUnderline"/>
          <w:highlight w:val="cyan"/>
        </w:rPr>
        <w:t>to reverse</w:t>
      </w:r>
      <w:r w:rsidRPr="008E2863">
        <w:rPr>
          <w:rStyle w:val="StyleUnderline"/>
        </w:rPr>
        <w:t xml:space="preserve"> </w:t>
      </w:r>
      <w:r w:rsidRPr="00933E68">
        <w:rPr>
          <w:sz w:val="16"/>
        </w:rPr>
        <w:t xml:space="preserve">several key </w:t>
      </w:r>
      <w:r w:rsidRPr="00E1756E">
        <w:rPr>
          <w:rStyle w:val="StyleUnderline"/>
          <w:highlight w:val="cyan"/>
        </w:rPr>
        <w:t>policies</w:t>
      </w:r>
      <w:r w:rsidRPr="00933E68">
        <w:rPr>
          <w:sz w:val="16"/>
        </w:rPr>
        <w:t xml:space="preserve"> enacted </w:t>
      </w:r>
      <w:r w:rsidRPr="00E1756E">
        <w:rPr>
          <w:rStyle w:val="StyleUnderline"/>
          <w:highlight w:val="cyan"/>
        </w:rPr>
        <w:t>by</w:t>
      </w:r>
      <w:r w:rsidRPr="008E2863">
        <w:rPr>
          <w:rStyle w:val="StyleUnderline"/>
        </w:rPr>
        <w:t xml:space="preserve"> </w:t>
      </w:r>
      <w:r w:rsidRPr="00933E68">
        <w:rPr>
          <w:sz w:val="16"/>
        </w:rPr>
        <w:t xml:space="preserve">his predecessor, former President Barack </w:t>
      </w:r>
      <w:r w:rsidRPr="00E1756E">
        <w:rPr>
          <w:rStyle w:val="StyleUnderline"/>
          <w:highlight w:val="cyan"/>
        </w:rPr>
        <w:t>Obama</w:t>
      </w:r>
      <w:r w:rsidRPr="00933E68">
        <w:rPr>
          <w:sz w:val="16"/>
        </w:rPr>
        <w:t xml:space="preserve">. Recent polling indicated that a majority of Americans supported these Obama policies, placing the broader public at odds with the new administration. The key policies in question are the Obama administration's Affordable Care Act (ACA), the thawing of relations between the U.S. and Cuba, and American participation in the Paris Climate Agreement, ABC News reports. </w:t>
      </w:r>
      <w:r w:rsidRPr="00E1756E">
        <w:rPr>
          <w:rStyle w:val="StyleUnderline"/>
          <w:highlight w:val="cyan"/>
        </w:rPr>
        <w:t>Trump has urged congressional Republicans to repeal and replace the ACA</w:t>
      </w:r>
      <w:r w:rsidRPr="00933E68">
        <w:rPr>
          <w:sz w:val="16"/>
        </w:rPr>
        <w:t xml:space="preserve">, also known as Obamacare, with a new health care system. After the Senate delayed a vote on the Better Care Reconciliation Act (BCRA), </w:t>
      </w:r>
      <w:r w:rsidRPr="00933E68">
        <w:rPr>
          <w:rStyle w:val="StyleUnderline"/>
        </w:rPr>
        <w:t xml:space="preserve">Trump took to social media to suggest that Republicans should outright repeal the ACA and figure out a new health care system later if they cannot </w:t>
      </w:r>
      <w:r w:rsidRPr="00933E68">
        <w:rPr>
          <w:rStyle w:val="StyleUnderline"/>
        </w:rPr>
        <w:lastRenderedPageBreak/>
        <w:t xml:space="preserve">swiftly pass a replacement bill. "If Republican Senators are unable to pass what they are working on now, they should immediately REPEAL, and then REPLACE at a later date!" </w:t>
      </w:r>
      <w:r w:rsidRPr="00933E68">
        <w:rPr>
          <w:sz w:val="16"/>
        </w:rPr>
        <w:t xml:space="preserve">Trump tweeted out on June 30. Except that recent polling indicates that </w:t>
      </w:r>
      <w:r w:rsidRPr="00E1756E">
        <w:rPr>
          <w:rStyle w:val="StyleUnderline"/>
          <w:highlight w:val="cyan"/>
        </w:rPr>
        <w:t>Obamacare is more popular than ever.</w:t>
      </w:r>
      <w:r w:rsidRPr="00933E68">
        <w:rPr>
          <w:rStyle w:val="StyleUnderline"/>
        </w:rPr>
        <w:t xml:space="preserve"> On June 23, a Kaiser Family Foundation poll found that </w:t>
      </w:r>
      <w:r w:rsidRPr="00E1756E">
        <w:rPr>
          <w:rStyle w:val="StyleUnderline"/>
          <w:highlight w:val="cyan"/>
        </w:rPr>
        <w:t xml:space="preserve">51 percent of national adults viewed the ACA favorably, marking the highest level of popularity </w:t>
      </w:r>
      <w:r w:rsidRPr="00933E68">
        <w:rPr>
          <w:rStyle w:val="StyleUnderline"/>
        </w:rPr>
        <w:t xml:space="preserve">that the polling group had recorded </w:t>
      </w:r>
      <w:r w:rsidRPr="00E1756E">
        <w:rPr>
          <w:rStyle w:val="StyleUnderline"/>
          <w:highlight w:val="cyan"/>
        </w:rPr>
        <w:t>for the health care law since 2010.</w:t>
      </w:r>
      <w:r w:rsidRPr="00933E68">
        <w:rPr>
          <w:rStyle w:val="StyleUnderline"/>
        </w:rPr>
        <w:t xml:space="preserve"> </w:t>
      </w:r>
    </w:p>
    <w:p w:rsidR="00EB4EB8" w:rsidRDefault="00EB4EB8" w:rsidP="00EB4EB8">
      <w:pPr>
        <w:pStyle w:val="Heading4"/>
        <w:rPr>
          <w:rStyle w:val="StyleUnderline"/>
          <w:sz w:val="26"/>
          <w:u w:val="none"/>
        </w:rPr>
      </w:pPr>
      <w:r>
        <w:rPr>
          <w:rStyle w:val="StyleUnderline"/>
          <w:sz w:val="26"/>
          <w:u w:val="none"/>
        </w:rPr>
        <w:t>Cuba hurts popularity</w:t>
      </w:r>
    </w:p>
    <w:p w:rsidR="00EB4EB8" w:rsidRPr="00933E68" w:rsidRDefault="00EB4EB8" w:rsidP="00EB4EB8">
      <w:pPr>
        <w:rPr>
          <w:bCs/>
          <w:sz w:val="16"/>
          <w:szCs w:val="16"/>
        </w:rPr>
      </w:pPr>
      <w:r w:rsidRPr="00933E68">
        <w:rPr>
          <w:rStyle w:val="Style13ptBold"/>
        </w:rPr>
        <w:t xml:space="preserve">Fowler 7/5 </w:t>
      </w:r>
      <w:r w:rsidRPr="00933E68">
        <w:rPr>
          <w:rStyle w:val="Style13ptBold"/>
          <w:b w:val="0"/>
          <w:sz w:val="16"/>
          <w:szCs w:val="16"/>
        </w:rPr>
        <w:t>(</w:t>
      </w:r>
      <w:r w:rsidRPr="008E2863">
        <w:rPr>
          <w:rStyle w:val="Style13ptBold"/>
          <w:b w:val="0"/>
          <w:sz w:val="16"/>
          <w:szCs w:val="16"/>
        </w:rPr>
        <w:t xml:space="preserve">Robert, journalist, 7/5/17, Polls: Trump's Reversals Of Obama Policy Are Unpopular, </w:t>
      </w:r>
      <w:hyperlink r:id="rId56" w:history="1">
        <w:r w:rsidRPr="008E2863">
          <w:rPr>
            <w:rStyle w:val="Hyperlink"/>
            <w:sz w:val="16"/>
            <w:szCs w:val="16"/>
          </w:rPr>
          <w:t>http://www.opposingviews.com/i/society/trump%E2%80%99s-shifts-policy-go-against-what-most-americans-want</w:t>
        </w:r>
      </w:hyperlink>
      <w:r w:rsidRPr="008E2863">
        <w:rPr>
          <w:rStyle w:val="Style13ptBold"/>
          <w:b w:val="0"/>
          <w:sz w:val="16"/>
          <w:szCs w:val="16"/>
        </w:rPr>
        <w:t>) MAM</w:t>
      </w:r>
    </w:p>
    <w:p w:rsidR="00EB4EB8" w:rsidRDefault="00EB4EB8" w:rsidP="00EB4EB8">
      <w:pPr>
        <w:rPr>
          <w:rStyle w:val="StyleUnderline"/>
          <w:u w:val="none"/>
        </w:rPr>
      </w:pPr>
      <w:r w:rsidRPr="00933E68">
        <w:rPr>
          <w:rStyle w:val="StyleUnderline"/>
          <w:u w:val="none"/>
        </w:rPr>
        <w:t xml:space="preserve">On June 16, </w:t>
      </w:r>
      <w:r w:rsidRPr="00E1756E">
        <w:rPr>
          <w:rStyle w:val="StyleUnderline"/>
          <w:highlight w:val="cyan"/>
        </w:rPr>
        <w:t>Trump announced</w:t>
      </w:r>
      <w:r w:rsidRPr="00933E68">
        <w:rPr>
          <w:rStyle w:val="StyleUnderline"/>
        </w:rPr>
        <w:t xml:space="preserve"> during a Miami rally that </w:t>
      </w:r>
      <w:r w:rsidRPr="00E1756E">
        <w:rPr>
          <w:rStyle w:val="StyleUnderline"/>
          <w:highlight w:val="cyan"/>
        </w:rPr>
        <w:t>he would roll back the U.S. policy towards Cuba</w:t>
      </w:r>
      <w:r w:rsidRPr="00933E68">
        <w:rPr>
          <w:rStyle w:val="StyleUnderline"/>
        </w:rPr>
        <w:t xml:space="preserve"> that had been established under Obama.</w:t>
      </w:r>
      <w:r>
        <w:rPr>
          <w:rStyle w:val="StyleUnderline"/>
          <w:u w:val="none"/>
        </w:rPr>
        <w:t xml:space="preserve"> </w:t>
      </w:r>
      <w:r w:rsidRPr="00933E68">
        <w:rPr>
          <w:rStyle w:val="StyleUnderline"/>
          <w:u w:val="none"/>
        </w:rPr>
        <w:t>"I am canceling the last administration's completely one-sided deal with Cuba," Trump said, according to CNN.</w:t>
      </w:r>
      <w:r>
        <w:rPr>
          <w:rStyle w:val="StyleUnderline"/>
          <w:u w:val="none"/>
        </w:rPr>
        <w:t xml:space="preserve"> </w:t>
      </w:r>
      <w:r w:rsidRPr="00E1756E">
        <w:rPr>
          <w:rStyle w:val="StyleUnderline"/>
          <w:highlight w:val="cyan"/>
        </w:rPr>
        <w:t>The new policy changes reinstalled travel restrictions</w:t>
      </w:r>
      <w:r w:rsidRPr="00933E68">
        <w:rPr>
          <w:rStyle w:val="StyleUnderline"/>
        </w:rPr>
        <w:t xml:space="preserve"> on Americans hoping to venture to the neighboring nation </w:t>
      </w:r>
      <w:r w:rsidRPr="00E1756E">
        <w:rPr>
          <w:rStyle w:val="StyleUnderline"/>
          <w:highlight w:val="cyan"/>
        </w:rPr>
        <w:t xml:space="preserve">and restrictions on </w:t>
      </w:r>
      <w:r w:rsidRPr="00933E68">
        <w:rPr>
          <w:rStyle w:val="StyleUnderline"/>
        </w:rPr>
        <w:t>several</w:t>
      </w:r>
      <w:r w:rsidRPr="00E1756E">
        <w:rPr>
          <w:rStyle w:val="StyleUnderline"/>
          <w:highlight w:val="cyan"/>
        </w:rPr>
        <w:t xml:space="preserve"> Cuban business </w:t>
      </w:r>
      <w:r w:rsidRPr="00933E68">
        <w:rPr>
          <w:rStyle w:val="StyleUnderline"/>
        </w:rPr>
        <w:t>sectors</w:t>
      </w:r>
      <w:r w:rsidRPr="00933E68">
        <w:rPr>
          <w:rStyle w:val="StyleUnderline"/>
          <w:u w:val="none"/>
        </w:rPr>
        <w:t>.</w:t>
      </w:r>
      <w:r>
        <w:rPr>
          <w:rStyle w:val="StyleUnderline"/>
          <w:u w:val="none"/>
        </w:rPr>
        <w:t xml:space="preserve"> </w:t>
      </w:r>
      <w:r w:rsidRPr="00933E68">
        <w:rPr>
          <w:rStyle w:val="StyleUnderline"/>
          <w:u w:val="none"/>
        </w:rPr>
        <w:t xml:space="preserve">In December 2016, a Pew Research Center survey found that </w:t>
      </w:r>
      <w:r w:rsidRPr="00E1756E">
        <w:rPr>
          <w:rStyle w:val="StyleUnderline"/>
          <w:highlight w:val="cyan"/>
        </w:rPr>
        <w:t>75 percent of</w:t>
      </w:r>
      <w:r w:rsidRPr="00933E68">
        <w:rPr>
          <w:rStyle w:val="StyleUnderline"/>
        </w:rPr>
        <w:t xml:space="preserve"> national </w:t>
      </w:r>
      <w:r w:rsidRPr="00E1756E">
        <w:rPr>
          <w:rStyle w:val="StyleUnderline"/>
          <w:highlight w:val="cyan"/>
        </w:rPr>
        <w:t>adults approved of Obama's initiative to re-establish</w:t>
      </w:r>
      <w:r w:rsidRPr="00933E68">
        <w:rPr>
          <w:rStyle w:val="StyleUnderline"/>
        </w:rPr>
        <w:t xml:space="preserve"> diplomatic </w:t>
      </w:r>
      <w:r w:rsidRPr="00E1756E">
        <w:rPr>
          <w:rStyle w:val="StyleUnderline"/>
          <w:highlight w:val="cyan"/>
        </w:rPr>
        <w:t>ties with Cuba</w:t>
      </w:r>
      <w:r w:rsidRPr="00933E68">
        <w:rPr>
          <w:rStyle w:val="StyleUnderline"/>
        </w:rPr>
        <w:t xml:space="preserve">. Breaking down the data, even </w:t>
      </w:r>
      <w:r w:rsidRPr="00E1756E">
        <w:rPr>
          <w:rStyle w:val="StyleUnderline"/>
          <w:highlight w:val="cyan"/>
        </w:rPr>
        <w:t>62 percent of Republican-leaning respondents approved of the warming of relations</w:t>
      </w:r>
      <w:r w:rsidRPr="00933E68">
        <w:rPr>
          <w:rStyle w:val="StyleUnderline"/>
        </w:rPr>
        <w:t xml:space="preserve">. </w:t>
      </w:r>
      <w:r w:rsidRPr="00933E68">
        <w:rPr>
          <w:rStyle w:val="StyleUnderline"/>
          <w:u w:val="none"/>
        </w:rPr>
        <w:t>73 percent of overall respondents also supported the U.S. trade embargo on the neighboring country, which still remains in place.</w:t>
      </w:r>
    </w:p>
    <w:p w:rsidR="00EB4EB8" w:rsidRDefault="00EB4EB8" w:rsidP="00EB4EB8">
      <w:pPr>
        <w:pStyle w:val="Heading4"/>
        <w:rPr>
          <w:rStyle w:val="StyleUnderline"/>
          <w:sz w:val="26"/>
          <w:u w:val="none"/>
        </w:rPr>
      </w:pPr>
      <w:r>
        <w:rPr>
          <w:rStyle w:val="StyleUnderline"/>
          <w:sz w:val="26"/>
          <w:u w:val="none"/>
        </w:rPr>
        <w:t>Paris hurts popularity</w:t>
      </w:r>
    </w:p>
    <w:p w:rsidR="00EB4EB8" w:rsidRPr="00933E68" w:rsidRDefault="00EB4EB8" w:rsidP="00EB4EB8">
      <w:pPr>
        <w:rPr>
          <w:bCs/>
          <w:sz w:val="16"/>
          <w:szCs w:val="16"/>
        </w:rPr>
      </w:pPr>
      <w:r w:rsidRPr="00933E68">
        <w:rPr>
          <w:rStyle w:val="Style13ptBold"/>
        </w:rPr>
        <w:t xml:space="preserve">Fowler 7/5 </w:t>
      </w:r>
      <w:r w:rsidRPr="00933E68">
        <w:rPr>
          <w:rStyle w:val="Style13ptBold"/>
          <w:b w:val="0"/>
          <w:sz w:val="16"/>
          <w:szCs w:val="16"/>
        </w:rPr>
        <w:t>(</w:t>
      </w:r>
      <w:r w:rsidRPr="008E2863">
        <w:rPr>
          <w:rStyle w:val="Style13ptBold"/>
          <w:b w:val="0"/>
          <w:sz w:val="16"/>
          <w:szCs w:val="16"/>
        </w:rPr>
        <w:t xml:space="preserve">Robert, journalist, 7/5/17, Polls: Trump's Reversals Of Obama Policy Are Unpopular, </w:t>
      </w:r>
      <w:hyperlink r:id="rId57" w:history="1">
        <w:r w:rsidRPr="008E2863">
          <w:rPr>
            <w:rStyle w:val="Hyperlink"/>
            <w:sz w:val="16"/>
            <w:szCs w:val="16"/>
          </w:rPr>
          <w:t>http://www.opposingviews.com/i/society/trump%E2%80%99s-shifts-policy-go-against-what-most-americans-want</w:t>
        </w:r>
      </w:hyperlink>
      <w:r w:rsidRPr="008E2863">
        <w:rPr>
          <w:rStyle w:val="Style13ptBold"/>
          <w:b w:val="0"/>
          <w:sz w:val="16"/>
          <w:szCs w:val="16"/>
        </w:rPr>
        <w:t>) MAM</w:t>
      </w:r>
    </w:p>
    <w:p w:rsidR="00EB4EB8" w:rsidRPr="00EB4EB8" w:rsidRDefault="00EB4EB8" w:rsidP="00EB4EB8">
      <w:r>
        <w:rPr>
          <w:rStyle w:val="StyleUnderline"/>
          <w:u w:val="none"/>
        </w:rPr>
        <w:t xml:space="preserve">On June 1, </w:t>
      </w:r>
      <w:r w:rsidRPr="00E1756E">
        <w:rPr>
          <w:rStyle w:val="StyleUnderline"/>
          <w:highlight w:val="cyan"/>
        </w:rPr>
        <w:t>Trump announced that he would withdraw</w:t>
      </w:r>
      <w:r w:rsidRPr="00933E68">
        <w:rPr>
          <w:rStyle w:val="StyleUnderline"/>
        </w:rPr>
        <w:t xml:space="preserve"> the U.S. </w:t>
      </w:r>
      <w:r w:rsidRPr="00E1756E">
        <w:rPr>
          <w:rStyle w:val="StyleUnderline"/>
          <w:highlight w:val="cyan"/>
        </w:rPr>
        <w:t>from</w:t>
      </w:r>
      <w:r w:rsidRPr="00933E68">
        <w:rPr>
          <w:rStyle w:val="StyleUnderline"/>
        </w:rPr>
        <w:t xml:space="preserve"> the </w:t>
      </w:r>
      <w:r w:rsidRPr="00E1756E">
        <w:rPr>
          <w:rStyle w:val="StyleUnderline"/>
          <w:highlight w:val="cyan"/>
        </w:rPr>
        <w:t>Paris</w:t>
      </w:r>
      <w:r w:rsidRPr="00933E68">
        <w:rPr>
          <w:rStyle w:val="StyleUnderline"/>
        </w:rPr>
        <w:t xml:space="preserve"> Climate Accord</w:t>
      </w:r>
      <w:r>
        <w:rPr>
          <w:rStyle w:val="StyleUnderline"/>
          <w:u w:val="none"/>
        </w:rPr>
        <w:t xml:space="preserve">, an international agreement between nearly 200 countries to reduce their carbon emissions in order to curb the impact of climate change. On June 5, a Washington Post-ABC News poll found that </w:t>
      </w:r>
      <w:r w:rsidRPr="00E1756E">
        <w:rPr>
          <w:rStyle w:val="StyleUnderline"/>
          <w:highlight w:val="cyan"/>
        </w:rPr>
        <w:t xml:space="preserve">only 28 percent </w:t>
      </w:r>
      <w:r w:rsidRPr="00933E68">
        <w:rPr>
          <w:rStyle w:val="StyleUnderline"/>
        </w:rPr>
        <w:t xml:space="preserve">of national adults </w:t>
      </w:r>
      <w:r w:rsidRPr="00E1756E">
        <w:rPr>
          <w:rStyle w:val="StyleUnderline"/>
          <w:highlight w:val="cyan"/>
        </w:rPr>
        <w:t>approved of Trump's decision while 59 percent were opposed</w:t>
      </w:r>
      <w:r w:rsidRPr="00933E68">
        <w:rPr>
          <w:rStyle w:val="StyleUnderline"/>
        </w:rPr>
        <w:t xml:space="preserve">. </w:t>
      </w:r>
      <w:r>
        <w:rPr>
          <w:rStyle w:val="StyleUnderline"/>
          <w:u w:val="none"/>
        </w:rPr>
        <w:t>32 percent believed that the decision would help the U.S. economy while 42 percent said it would actually hurt it</w:t>
      </w:r>
      <w:r w:rsidRPr="00933E68">
        <w:rPr>
          <w:rStyle w:val="StyleUnderline"/>
        </w:rPr>
        <w:t xml:space="preserve">. 18 percent of respondents said withdrawal from the Paris Agreement would improve America's standing in the world while </w:t>
      </w:r>
      <w:r w:rsidRPr="00E1756E">
        <w:rPr>
          <w:rStyle w:val="StyleUnderline"/>
          <w:highlight w:val="cyan"/>
        </w:rPr>
        <w:t>55 percent believed it would hurt U.S. leadership in global affairs</w:t>
      </w:r>
      <w:r>
        <w:rPr>
          <w:rStyle w:val="StyleUnderline"/>
          <w:u w:val="none"/>
        </w:rPr>
        <w:t xml:space="preserve">, according to The Washington Post. Elections have consequences, and Trump was upfront on the campaign trail about his plans to reverse the majority of Obama's policies. Despite this, </w:t>
      </w:r>
      <w:r w:rsidRPr="00E1756E">
        <w:rPr>
          <w:rStyle w:val="StyleUnderline"/>
          <w:highlight w:val="cyan"/>
        </w:rPr>
        <w:t>polling indicates that the bulk of the president's efforts so far have been to try and chip away at policies that Americans supported</w:t>
      </w:r>
    </w:p>
    <w:p w:rsidR="00EB4EB8" w:rsidRDefault="00EB4EB8">
      <w:pPr>
        <w:rPr>
          <w:rFonts w:asciiTheme="minorHAnsi" w:hAnsiTheme="minorHAnsi"/>
        </w:rPr>
      </w:pPr>
    </w:p>
    <w:p w:rsidR="00EB4EB8" w:rsidRDefault="00EB4EB8" w:rsidP="00EB4EB8">
      <w:pPr>
        <w:pStyle w:val="Heading1"/>
      </w:pPr>
      <w:r>
        <w:lastRenderedPageBreak/>
        <w:t xml:space="preserve">Normalization </w:t>
      </w:r>
    </w:p>
    <w:p w:rsidR="00904011" w:rsidRDefault="00904011" w:rsidP="00904011">
      <w:pPr>
        <w:pStyle w:val="Heading2"/>
      </w:pPr>
      <w:r>
        <w:lastRenderedPageBreak/>
        <w:t>NEG</w:t>
      </w:r>
    </w:p>
    <w:p w:rsidR="00CD24EC" w:rsidRDefault="00CD24EC" w:rsidP="00CD24EC">
      <w:pPr>
        <w:pStyle w:val="Heading3"/>
      </w:pPr>
      <w:r>
        <w:lastRenderedPageBreak/>
        <w:t>UQ</w:t>
      </w:r>
    </w:p>
    <w:p w:rsidR="00C31624" w:rsidRDefault="00C31624" w:rsidP="00C31624">
      <w:pPr>
        <w:pStyle w:val="Heading4"/>
      </w:pPr>
      <w:r>
        <w:t xml:space="preserve">Dems are </w:t>
      </w:r>
      <w:r w:rsidR="00CD24EC">
        <w:t>“</w:t>
      </w:r>
      <w:r>
        <w:t>obstructing</w:t>
      </w:r>
      <w:r w:rsidR="00CD24EC">
        <w:t>”</w:t>
      </w:r>
      <w:r>
        <w:t xml:space="preserve"> Trump’s presidency – they aren’t giving him what he wants</w:t>
      </w:r>
    </w:p>
    <w:p w:rsidR="00C31624" w:rsidRPr="00C31624" w:rsidRDefault="00C31624" w:rsidP="00C31624">
      <w:pPr>
        <w:rPr>
          <w:rStyle w:val="Style13ptBold"/>
          <w:b w:val="0"/>
        </w:rPr>
      </w:pPr>
      <w:r>
        <w:rPr>
          <w:rStyle w:val="Style13ptBold"/>
        </w:rPr>
        <w:t>Savransky 4/30</w:t>
      </w:r>
      <w:r w:rsidRPr="00C31624">
        <w:rPr>
          <w:rStyle w:val="Style13ptBold"/>
          <w:sz w:val="16"/>
          <w:szCs w:val="16"/>
        </w:rPr>
        <w:t xml:space="preserve"> </w:t>
      </w:r>
      <w:r w:rsidRPr="00C31624">
        <w:rPr>
          <w:rStyle w:val="Style13ptBold"/>
          <w:b w:val="0"/>
          <w:sz w:val="16"/>
          <w:szCs w:val="16"/>
        </w:rPr>
        <w:t xml:space="preserve">(Rebecca, reporter, 4/30/17, Trump: Dems have become 'party of obstruction', </w:t>
      </w:r>
      <w:hyperlink r:id="rId58" w:history="1">
        <w:r w:rsidRPr="00C31624">
          <w:rPr>
            <w:rStyle w:val="Hyperlink"/>
            <w:sz w:val="16"/>
            <w:szCs w:val="16"/>
          </w:rPr>
          <w:t>http://thehill.com/homenews/administration/331275-trump-dems-have-become-party-of-obstruction</w:t>
        </w:r>
      </w:hyperlink>
      <w:r w:rsidRPr="00CD24EC">
        <w:rPr>
          <w:rStyle w:val="Style13ptBold"/>
          <w:b w:val="0"/>
          <w:sz w:val="16"/>
          <w:szCs w:val="16"/>
        </w:rPr>
        <w:t>) MAM</w:t>
      </w:r>
    </w:p>
    <w:p w:rsidR="00904011" w:rsidRDefault="00C31624" w:rsidP="00904011">
      <w:pPr>
        <w:rPr>
          <w:sz w:val="16"/>
        </w:rPr>
      </w:pPr>
      <w:r w:rsidRPr="00CD24EC">
        <w:rPr>
          <w:sz w:val="16"/>
        </w:rPr>
        <w:t xml:space="preserve">President </w:t>
      </w:r>
      <w:r w:rsidRPr="00E1756E">
        <w:rPr>
          <w:rStyle w:val="StyleUnderline"/>
          <w:highlight w:val="cyan"/>
        </w:rPr>
        <w:t>Trump</w:t>
      </w:r>
      <w:r w:rsidRPr="00CD24EC">
        <w:rPr>
          <w:rStyle w:val="StyleUnderline"/>
        </w:rPr>
        <w:t xml:space="preserve"> on Sunday </w:t>
      </w:r>
      <w:r w:rsidRPr="00E1756E">
        <w:rPr>
          <w:rStyle w:val="StyleUnderline"/>
          <w:highlight w:val="cyan"/>
        </w:rPr>
        <w:t>blasted Democrats, claiming they are not trying to do what is best</w:t>
      </w:r>
      <w:r w:rsidRPr="00CD24EC">
        <w:rPr>
          <w:rStyle w:val="StyleUnderline"/>
        </w:rPr>
        <w:t xml:space="preserve"> for the country. "</w:t>
      </w:r>
      <w:r w:rsidRPr="00E1756E">
        <w:rPr>
          <w:rStyle w:val="StyleUnderline"/>
          <w:highlight w:val="cyan"/>
        </w:rPr>
        <w:t>The Democrats, without a leader, have become the party of obstruction</w:t>
      </w:r>
      <w:r w:rsidRPr="00E1756E">
        <w:rPr>
          <w:sz w:val="16"/>
          <w:highlight w:val="cyan"/>
        </w:rPr>
        <w:t>,"</w:t>
      </w:r>
      <w:r w:rsidRPr="00CD24EC">
        <w:rPr>
          <w:sz w:val="16"/>
        </w:rPr>
        <w:t xml:space="preserve"> the president tweeted. "</w:t>
      </w:r>
      <w:r w:rsidRPr="00E1756E">
        <w:rPr>
          <w:rStyle w:val="StyleUnderline"/>
          <w:highlight w:val="cyan"/>
        </w:rPr>
        <w:t>They are only interested in themselves</w:t>
      </w:r>
      <w:r w:rsidRPr="00CD24EC">
        <w:rPr>
          <w:rStyle w:val="StyleUnderline"/>
        </w:rPr>
        <w:t xml:space="preserve"> and not in what's best for U.S." The president often accuses the Democratic Party of obstruction</w:t>
      </w:r>
      <w:r w:rsidRPr="00CD24EC">
        <w:rPr>
          <w:sz w:val="16"/>
        </w:rPr>
        <w:t>. On Saturday night, he blasted Senate Minority Leader Charles Schumer (D-N.Y.), calling him a "bad leader." "I've known him a long time. Sen. Schumer is a bad leader. Not a natural leader at all," the president said. "Sen. Schumer is weak on crime and wants to raise your taxes through the roof. He is a poor leader — known him a long time — and he's leading the Democrats to doom." Last week</w:t>
      </w:r>
      <w:r w:rsidRPr="00E1756E">
        <w:rPr>
          <w:sz w:val="16"/>
          <w:highlight w:val="cyan"/>
        </w:rPr>
        <w:t xml:space="preserve">, </w:t>
      </w:r>
      <w:r w:rsidRPr="00E1756E">
        <w:rPr>
          <w:rStyle w:val="StyleUnderline"/>
          <w:highlight w:val="cyan"/>
        </w:rPr>
        <w:t>the</w:t>
      </w:r>
      <w:r w:rsidRPr="00CD24EC">
        <w:rPr>
          <w:rStyle w:val="StyleUnderline"/>
        </w:rPr>
        <w:t xml:space="preserve"> </w:t>
      </w:r>
      <w:r w:rsidRPr="00E1756E">
        <w:rPr>
          <w:rStyle w:val="StyleUnderline"/>
          <w:highlight w:val="cyan"/>
        </w:rPr>
        <w:t xml:space="preserve">president accused congressional Democrats of spurring a government shutdown </w:t>
      </w:r>
      <w:r w:rsidRPr="00CD24EC">
        <w:rPr>
          <w:rStyle w:val="StyleUnderline"/>
        </w:rPr>
        <w:t xml:space="preserve">crisis. The president in a series of tweets said he promised to rebuild the country's military and secure its border, but </w:t>
      </w:r>
      <w:r w:rsidRPr="00E1756E">
        <w:rPr>
          <w:rStyle w:val="StyleUnderline"/>
          <w:highlight w:val="cyan"/>
        </w:rPr>
        <w:t>he said the Democrats want to shut down the government</w:t>
      </w:r>
      <w:r w:rsidRPr="00CD24EC">
        <w:rPr>
          <w:sz w:val="16"/>
        </w:rPr>
        <w:t xml:space="preserve">. </w:t>
      </w:r>
      <w:r w:rsidRPr="00E1756E">
        <w:rPr>
          <w:rStyle w:val="StyleUnderline"/>
          <w:highlight w:val="cyan"/>
        </w:rPr>
        <w:t>He accused Democrats of jeopardizing the safety of the country'</w:t>
      </w:r>
      <w:r w:rsidRPr="00CD24EC">
        <w:rPr>
          <w:rStyle w:val="StyleUnderline"/>
        </w:rPr>
        <w:t xml:space="preserve">s troops </w:t>
      </w:r>
      <w:r w:rsidRPr="00E1756E">
        <w:rPr>
          <w:rStyle w:val="StyleUnderline"/>
          <w:highlight w:val="cyan"/>
        </w:rPr>
        <w:t xml:space="preserve">and said members of the party now want "illegals to pour through </w:t>
      </w:r>
      <w:r w:rsidRPr="00CD24EC">
        <w:rPr>
          <w:rStyle w:val="StyleUnderline"/>
        </w:rPr>
        <w:t xml:space="preserve">our borders." </w:t>
      </w:r>
      <w:r w:rsidRPr="00CD24EC">
        <w:rPr>
          <w:sz w:val="16"/>
        </w:rPr>
        <w:t>Trump late last week signed a stopgap spending bill to avoid a government shutdown. The measure funds the government through May 5, giving lawmakers more time to reach an agreement on an omnibus spending bill that would carry through the rest of the fiscal year, which ends Sept. 30.</w:t>
      </w:r>
    </w:p>
    <w:p w:rsidR="00CD24EC" w:rsidRDefault="00DF560C" w:rsidP="00CD24EC">
      <w:pPr>
        <w:pStyle w:val="Heading4"/>
      </w:pPr>
      <w:r>
        <w:t xml:space="preserve">Democrats are resisting Republican legislation </w:t>
      </w:r>
      <w:r w:rsidR="00CD24EC">
        <w:t xml:space="preserve"> </w:t>
      </w:r>
    </w:p>
    <w:p w:rsidR="00DF560C" w:rsidRPr="00DF560C" w:rsidRDefault="00DF560C" w:rsidP="00DF560C">
      <w:pPr>
        <w:rPr>
          <w:rStyle w:val="Style13ptBold"/>
          <w:b w:val="0"/>
        </w:rPr>
      </w:pPr>
      <w:r>
        <w:rPr>
          <w:rStyle w:val="Style13ptBold"/>
        </w:rPr>
        <w:t xml:space="preserve">Jentleson 1/27 </w:t>
      </w:r>
      <w:r w:rsidRPr="00DF560C">
        <w:rPr>
          <w:rStyle w:val="Style13ptBold"/>
          <w:b w:val="0"/>
          <w:sz w:val="16"/>
          <w:szCs w:val="16"/>
        </w:rPr>
        <w:t xml:space="preserve">(Adam, deputy chief of staff to Sen. Harry Reid, senior strategic adviser, 1/27/17, Senate Democrats have the power to stop Trump. All they have to do is use it., </w:t>
      </w:r>
      <w:hyperlink r:id="rId59" w:history="1">
        <w:r w:rsidRPr="00DF560C">
          <w:rPr>
            <w:rStyle w:val="Hyperlink"/>
            <w:sz w:val="16"/>
            <w:szCs w:val="16"/>
          </w:rPr>
          <w:t>https://www.washingtonpost.com/posteverything/wp/2017/01/27/democrats-in-congress-can-block-trumps-agenda-if-they-want-to-heres-how/?utm_term=.bd7c31f9d790</w:t>
        </w:r>
      </w:hyperlink>
      <w:r w:rsidRPr="00DF560C">
        <w:rPr>
          <w:rStyle w:val="Style13ptBold"/>
          <w:b w:val="0"/>
          <w:sz w:val="16"/>
          <w:szCs w:val="16"/>
        </w:rPr>
        <w:t>) MAM</w:t>
      </w:r>
    </w:p>
    <w:p w:rsidR="00CD24EC" w:rsidRDefault="00CD24EC" w:rsidP="00904011">
      <w:r w:rsidRPr="00CD24EC">
        <w:t xml:space="preserve">But it’s also fair to say that, by nominating a poorly qualified and ethically challenged Cabinet, Trump forfeited his right to a speedy confirmation process, and </w:t>
      </w:r>
      <w:r w:rsidRPr="00E1756E">
        <w:rPr>
          <w:rStyle w:val="StyleUnderline"/>
          <w:highlight w:val="cyan"/>
        </w:rPr>
        <w:t xml:space="preserve">Democrats should </w:t>
      </w:r>
      <w:r w:rsidRPr="00DF560C">
        <w:rPr>
          <w:rStyle w:val="StyleUnderline"/>
        </w:rPr>
        <w:t xml:space="preserve">therefore </w:t>
      </w:r>
      <w:r w:rsidRPr="00E1756E">
        <w:rPr>
          <w:rStyle w:val="StyleUnderline"/>
          <w:highlight w:val="cyan"/>
        </w:rPr>
        <w:t>slow</w:t>
      </w:r>
      <w:r w:rsidRPr="00DF560C">
        <w:rPr>
          <w:rStyle w:val="StyleUnderline"/>
        </w:rPr>
        <w:t xml:space="preserve"> it </w:t>
      </w:r>
      <w:r w:rsidRPr="00E1756E">
        <w:rPr>
          <w:rStyle w:val="StyleUnderline"/>
          <w:highlight w:val="cyan"/>
        </w:rPr>
        <w:t xml:space="preserve">down to facilitate the adequate vetting that Trump and </w:t>
      </w:r>
      <w:r w:rsidRPr="00DF560C">
        <w:rPr>
          <w:rStyle w:val="StyleUnderline"/>
        </w:rPr>
        <w:t xml:space="preserve">Senate </w:t>
      </w:r>
      <w:r w:rsidRPr="00E1756E">
        <w:rPr>
          <w:rStyle w:val="StyleUnderline"/>
          <w:highlight w:val="cyan"/>
        </w:rPr>
        <w:t>Republicans are determined to avoid</w:t>
      </w:r>
      <w:r w:rsidRPr="00CD24EC">
        <w:t xml:space="preserve"> by rushing the process before all the questionnaires and filings are submitted. Four days of scrutiny on the Senate floor per nominee, even after the committee hearings, is a reasonable standard for fulfilling the Senate’s constitutional responsibility of advice and consent. </w:t>
      </w:r>
      <w:r w:rsidRPr="00E1756E">
        <w:rPr>
          <w:rStyle w:val="StyleUnderline"/>
          <w:highlight w:val="cyan"/>
        </w:rPr>
        <w:t>Democrats can also withhold their consent from every piece of objectionable legislation</w:t>
      </w:r>
      <w:r w:rsidRPr="00DF560C">
        <w:rPr>
          <w:rStyle w:val="StyleUnderline"/>
        </w:rPr>
        <w:t xml:space="preserve"> McConnell tries to advance. </w:t>
      </w:r>
      <w:r w:rsidRPr="00CD24EC">
        <w:t xml:space="preserve">With 48 senators in their caucus, they have the votes to block most bills. But even when Democrats don’t have the votes, </w:t>
      </w:r>
      <w:r w:rsidRPr="00E1756E">
        <w:rPr>
          <w:rStyle w:val="StyleUnderline"/>
          <w:highlight w:val="cyan"/>
        </w:rPr>
        <w:t>they can force McConnell to spend time jumping through</w:t>
      </w:r>
      <w:r w:rsidRPr="00DF560C">
        <w:rPr>
          <w:rStyle w:val="StyleUnderline"/>
        </w:rPr>
        <w:t xml:space="preserve"> procedural </w:t>
      </w:r>
      <w:r w:rsidRPr="00E1756E">
        <w:rPr>
          <w:rStyle w:val="StyleUnderline"/>
          <w:highlight w:val="cyan"/>
        </w:rPr>
        <w:t>hoops</w:t>
      </w:r>
      <w:r w:rsidRPr="00E1756E">
        <w:rPr>
          <w:highlight w:val="cyan"/>
        </w:rPr>
        <w:t>.</w:t>
      </w:r>
      <w:r w:rsidRPr="00CD24EC">
        <w:t xml:space="preserve"> This is the insight McConnell deployed against Reid to manufacture the appearance of gridlock, forcing him to use the cloture process more than 600 times. Finally, </w:t>
      </w:r>
      <w:r w:rsidRPr="00E1756E">
        <w:rPr>
          <w:rStyle w:val="StyleUnderline"/>
          <w:highlight w:val="cyan"/>
        </w:rPr>
        <w:t>Democrats can withhold their consent from Trump until they feel confiden</w:t>
      </w:r>
      <w:r w:rsidRPr="00DF560C">
        <w:rPr>
          <w:rStyle w:val="StyleUnderline"/>
        </w:rPr>
        <w:t xml:space="preserve">t that foreign governments are not interfering in our elections. </w:t>
      </w:r>
      <w:r w:rsidRPr="00CD24EC">
        <w:t xml:space="preserve">Credible reports hold that U.S. intelligence agencies are investigating whether Trump’s campaign cooperated with the Russian government on Vladi­mir Putin’s personally directed meddling. </w:t>
      </w:r>
      <w:r w:rsidRPr="00DF560C">
        <w:rPr>
          <w:rStyle w:val="StyleUnderline"/>
        </w:rPr>
        <w:t xml:space="preserve">Withholding consent from Trump’s agenda until an independent, bipartisan probe provides answers is not just reasonable; it’s responsible. If </w:t>
      </w:r>
      <w:r w:rsidRPr="00E1756E">
        <w:rPr>
          <w:rStyle w:val="StyleUnderline"/>
          <w:highlight w:val="cyan"/>
        </w:rPr>
        <w:t>Democrats withhold consent from everything t</w:t>
      </w:r>
      <w:r w:rsidRPr="00DF560C">
        <w:rPr>
          <w:rStyle w:val="StyleUnderline"/>
        </w:rPr>
        <w:t xml:space="preserve">he Senate does until such a process is established, </w:t>
      </w:r>
      <w:r w:rsidRPr="00E1756E">
        <w:rPr>
          <w:rStyle w:val="StyleUnderline"/>
          <w:highlight w:val="cyan"/>
        </w:rPr>
        <w:t>they can stall Trump’s agenda</w:t>
      </w:r>
      <w:r w:rsidRPr="00DF560C">
        <w:rPr>
          <w:rStyle w:val="StyleUnderline"/>
        </w:rPr>
        <w:t xml:space="preserve"> and confirmation of his nominees indefinitely</w:t>
      </w:r>
      <w:r w:rsidRPr="00CD24EC">
        <w:t>. Sen. Richard Durbin has been a leader in demanding an independent investigation. But unless Democrats back their calls with the threat of action, McConnell will steamroll them and never look back.</w:t>
      </w:r>
    </w:p>
    <w:p w:rsidR="00A42432" w:rsidRDefault="00A42432" w:rsidP="00A42432">
      <w:pPr>
        <w:pStyle w:val="Heading3"/>
      </w:pPr>
      <w:r>
        <w:lastRenderedPageBreak/>
        <w:t>I/L</w:t>
      </w:r>
      <w:r w:rsidR="002F1737">
        <w:t xml:space="preserve"> - Warming</w:t>
      </w:r>
    </w:p>
    <w:p w:rsidR="00A42432" w:rsidRDefault="00A42432" w:rsidP="00A42432">
      <w:pPr>
        <w:pStyle w:val="Heading4"/>
      </w:pPr>
      <w:r>
        <w:t xml:space="preserve">Normalizing Trump delegitimizes efforts to solve for climate change </w:t>
      </w:r>
    </w:p>
    <w:p w:rsidR="00A42432" w:rsidRPr="00333C0C" w:rsidRDefault="00333C0C" w:rsidP="00A42432">
      <w:pPr>
        <w:rPr>
          <w:sz w:val="16"/>
          <w:szCs w:val="16"/>
        </w:rPr>
      </w:pPr>
      <w:r w:rsidRPr="00333C0C">
        <w:rPr>
          <w:rStyle w:val="Style13ptBold"/>
        </w:rPr>
        <w:t>Romm 16</w:t>
      </w:r>
      <w:r>
        <w:t xml:space="preserve"> </w:t>
      </w:r>
      <w:r w:rsidRPr="00333C0C">
        <w:rPr>
          <w:sz w:val="16"/>
          <w:szCs w:val="16"/>
        </w:rPr>
        <w:t xml:space="preserve">(Joe, Founding Editor of Climate Progress, 1/18/16, Media normalizes climate science denial of Trump nominee for Interior Secretary, </w:t>
      </w:r>
      <w:hyperlink r:id="rId60" w:history="1">
        <w:r w:rsidRPr="00333C0C">
          <w:rPr>
            <w:rStyle w:val="Hyperlink"/>
            <w:sz w:val="16"/>
            <w:szCs w:val="16"/>
          </w:rPr>
          <w:t>https://thinkprogress.org/media-normalizes-climate-science-denial-of-trump-33613b8449fe</w:t>
        </w:r>
      </w:hyperlink>
      <w:r w:rsidRPr="00333C0C">
        <w:rPr>
          <w:sz w:val="16"/>
          <w:szCs w:val="16"/>
        </w:rPr>
        <w:t>) MAM</w:t>
      </w:r>
    </w:p>
    <w:p w:rsidR="00A42432" w:rsidRDefault="00A42432" w:rsidP="00A42432">
      <w:pPr>
        <w:rPr>
          <w:rStyle w:val="StyleUnderline"/>
        </w:rPr>
      </w:pPr>
      <w:r w:rsidRPr="00A42432">
        <w:rPr>
          <w:rStyle w:val="StyleUnderline"/>
        </w:rPr>
        <w:t xml:space="preserve">President-elect Donald </w:t>
      </w:r>
      <w:r w:rsidRPr="00E1756E">
        <w:rPr>
          <w:rStyle w:val="StyleUnderline"/>
          <w:highlight w:val="cyan"/>
        </w:rPr>
        <w:t>Trump’s nominee for secretary of interior,</w:t>
      </w:r>
      <w:r w:rsidRPr="00A42432">
        <w:rPr>
          <w:rStyle w:val="StyleUnderline"/>
        </w:rPr>
        <w:t xml:space="preserve"> Rep. Ryan Zinke (R-MT), </w:t>
      </w:r>
      <w:r w:rsidRPr="00E1756E">
        <w:rPr>
          <w:rStyle w:val="StyleUnderline"/>
          <w:highlight w:val="cyan"/>
        </w:rPr>
        <w:t xml:space="preserve">is a </w:t>
      </w:r>
      <w:r w:rsidRPr="00333C0C">
        <w:rPr>
          <w:rStyle w:val="StyleUnderline"/>
        </w:rPr>
        <w:t>garden variety</w:t>
      </w:r>
      <w:r w:rsidRPr="00E1756E">
        <w:rPr>
          <w:rStyle w:val="StyleUnderline"/>
          <w:highlight w:val="cyan"/>
        </w:rPr>
        <w:t xml:space="preserve"> climate science denier</w:t>
      </w:r>
      <w:r w:rsidRPr="00A42432">
        <w:rPr>
          <w:rStyle w:val="StyleUnderline"/>
        </w:rPr>
        <w:t>.</w:t>
      </w:r>
      <w:r w:rsidRPr="00333C0C">
        <w:rPr>
          <w:sz w:val="16"/>
        </w:rPr>
        <w:t xml:space="preserve"> </w:t>
      </w:r>
      <w:r w:rsidRPr="00E1756E">
        <w:rPr>
          <w:rStyle w:val="StyleUnderline"/>
          <w:highlight w:val="cyan"/>
        </w:rPr>
        <w:t>His Tuesday testimony revealed a lack of knowledge regarding the basics of climate scienc</w:t>
      </w:r>
      <w:r w:rsidRPr="00A42432">
        <w:rPr>
          <w:rStyle w:val="StyleUnderline"/>
        </w:rPr>
        <w:t xml:space="preserve">e, </w:t>
      </w:r>
      <w:r w:rsidRPr="00E1756E">
        <w:rPr>
          <w:rStyle w:val="StyleUnderline"/>
          <w:highlight w:val="cyan"/>
        </w:rPr>
        <w:t>and he repeated</w:t>
      </w:r>
      <w:r w:rsidRPr="00A42432">
        <w:rPr>
          <w:rStyle w:val="StyleUnderline"/>
        </w:rPr>
        <w:t xml:space="preserve"> standard </w:t>
      </w:r>
      <w:r w:rsidRPr="00E1756E">
        <w:rPr>
          <w:rStyle w:val="StyleUnderline"/>
          <w:highlight w:val="cyan"/>
        </w:rPr>
        <w:t>climate denial</w:t>
      </w:r>
      <w:r w:rsidRPr="00A42432">
        <w:rPr>
          <w:rStyle w:val="StyleUnderline"/>
        </w:rPr>
        <w:t xml:space="preserve"> talking points designed to confuse and mislead the public</w:t>
      </w:r>
      <w:r w:rsidRPr="00333C0C">
        <w:rPr>
          <w:sz w:val="16"/>
        </w:rPr>
        <w:t xml:space="preserve">. But here are the headlines his nomination hearing was greeted with: Trump Pick To Head Interior Department Says Climate Change Is Not A Hoax (NPR) Interior pick Zinke on climate change: ‘I don’t believe it’s a hoax’ (Politico) Interior nominee Ryan Zinke doesn’t believe climate change is hoax (CBS) Is this what the world’s leading nation in both science and technology has come to? It is apparently now “headline news” </w:t>
      </w:r>
      <w:r w:rsidRPr="00333C0C">
        <w:rPr>
          <w:rStyle w:val="StyleUnderline"/>
        </w:rPr>
        <w:t xml:space="preserve">that </w:t>
      </w:r>
      <w:r w:rsidRPr="00E1756E">
        <w:rPr>
          <w:rStyle w:val="StyleUnderline"/>
          <w:highlight w:val="cyan"/>
        </w:rPr>
        <w:t>the man who will be in charge of all of our public lands, which are being devastated by human-caused climate change</w:t>
      </w:r>
      <w:r w:rsidRPr="00333C0C">
        <w:rPr>
          <w:sz w:val="16"/>
        </w:rPr>
        <w:t> — some of which was caused by fossil fuels extracted from those lands — doesn’t believe there is a massive conspiracy carried out by the entire global scientific community and literally every single major government in the world, including our own, to fool the public and media. Would the media run these headlines? Trump nominee for Surgeon General says smoking-cancer link not a hoax? Trump nominee for NASA chief says moon-landing not a hoax? Of course not. During his confirmation, Zinke made a bunch of numerous inaccurate and confused statements</w:t>
      </w:r>
      <w:r w:rsidRPr="00333C0C">
        <w:rPr>
          <w:rStyle w:val="StyleUnderline"/>
        </w:rPr>
        <w:t>. He testified that there is no overwhelming scientific consensus about human-caused climate change when there is</w:t>
      </w:r>
      <w:r w:rsidRPr="00333C0C">
        <w:rPr>
          <w:sz w:val="16"/>
        </w:rPr>
        <w:t xml:space="preserve">. in response to a question from Sen. Bernie Sanders (I-VT), Zinke said, “I think where there’s debate on it is what that influence is [and] what can we do about it.” As Sanders informed him, there is no such scientific “debate.” </w:t>
      </w:r>
      <w:r w:rsidRPr="00333C0C">
        <w:rPr>
          <w:rStyle w:val="StyleUnderline"/>
        </w:rPr>
        <w:t xml:space="preserve">The world’s scientists and governments have determined that </w:t>
      </w:r>
      <w:r w:rsidRPr="00E1756E">
        <w:rPr>
          <w:rStyle w:val="StyleUnderline"/>
          <w:highlight w:val="cyan"/>
        </w:rPr>
        <w:t>the best estimate that humans are responsible for all of the warming we have suffered since 1950</w:t>
      </w:r>
      <w:r w:rsidRPr="00333C0C">
        <w:rPr>
          <w:rStyle w:val="StyleUnderline"/>
        </w:rPr>
        <w:t xml:space="preserve">! And </w:t>
      </w:r>
      <w:r w:rsidRPr="00E1756E">
        <w:rPr>
          <w:rStyle w:val="StyleUnderline"/>
          <w:highlight w:val="cyan"/>
        </w:rPr>
        <w:t>what we can and must do about it is to cutback on burning fossil fuels</w:t>
      </w:r>
      <w:r w:rsidRPr="00333C0C">
        <w:rPr>
          <w:rStyle w:val="StyleUnderline"/>
        </w:rPr>
        <w:t>, including those on public lands,</w:t>
      </w:r>
      <w:r w:rsidRPr="00333C0C">
        <w:rPr>
          <w:sz w:val="16"/>
        </w:rPr>
        <w:t xml:space="preserve"> something Zinke said he opposes. Yet CBS not only ran the headline quoted above, their opening sentence was </w:t>
      </w:r>
      <w:r w:rsidRPr="00333C0C">
        <w:rPr>
          <w:rStyle w:val="StyleUnderline"/>
        </w:rPr>
        <w:t>“Donald Trump’s choice to head the Interior Department on Tuesday rejected the president-elect’s past claim that climate change is a hoax</w:t>
      </w:r>
      <w:r w:rsidRPr="00333C0C">
        <w:rPr>
          <w:sz w:val="16"/>
        </w:rPr>
        <w:t xml:space="preserve">, saying it is indisputable that environmental changes are affecting the world’s temperature and human activity is a major reason.” Except that isn’t at all what Zinke said. In both his exchange with Sanders and later with Sen. Al Franken (D-MN) he merely admits to humans being “an influence” — which is as meaningless as saying “cigarette smoking is an influence on human health” or “we landed an astronaut on the moon.” In fact, when Franken explicitly corrected him and said it’s been “a major influence,” Zinke immediately demurred with the now-tiresome cop-out “I am not an expert in this field”: Few if any nominees or political leaders are “an expert in this field,” which of course is precisely why the U.S. joined with the rest of the world asking all of the experts in the field to give us a review on the science every few years. But </w:t>
      </w:r>
      <w:r w:rsidRPr="00E1756E">
        <w:rPr>
          <w:rStyle w:val="StyleUnderline"/>
          <w:highlight w:val="cyan"/>
        </w:rPr>
        <w:t>it is precisely that scientific consensus</w:t>
      </w:r>
      <w:r w:rsidRPr="00333C0C">
        <w:rPr>
          <w:rStyle w:val="StyleUnderline"/>
        </w:rPr>
        <w:t xml:space="preserve"> Zinke and pretty much </w:t>
      </w:r>
      <w:r w:rsidRPr="00E1756E">
        <w:rPr>
          <w:rStyle w:val="StyleUnderline"/>
          <w:highlight w:val="cyan"/>
        </w:rPr>
        <w:t>all of the Trump nominees deny</w:t>
      </w:r>
      <w:r w:rsidRPr="00333C0C">
        <w:rPr>
          <w:rStyle w:val="StyleUnderline"/>
        </w:rPr>
        <w:t>.</w:t>
      </w:r>
      <w:r w:rsidRPr="00333C0C">
        <w:rPr>
          <w:sz w:val="16"/>
        </w:rPr>
        <w:t xml:space="preserve"> Much of Zinke’s reply to Franken is standard climate denier talking points, but this section killer is nearly impossible to decipher: “</w:t>
      </w:r>
      <w:r w:rsidRPr="00333C0C">
        <w:rPr>
          <w:rStyle w:val="StyleUnderline"/>
        </w:rPr>
        <w:t>When you say that we want to — on CO2, recognize CO2 level absolutely, recognize also that the ocean is a contributor to it. When a small rise in temperature in the ocean makes a big difference in CO2.”</w:t>
      </w:r>
      <w:r w:rsidRPr="00333C0C">
        <w:rPr>
          <w:sz w:val="16"/>
        </w:rPr>
        <w:t xml:space="preserve"> He seems to be saying that the ocean contributes to CO2 rise, whereas the reverse is true — </w:t>
      </w:r>
      <w:r w:rsidRPr="00333C0C">
        <w:rPr>
          <w:rStyle w:val="StyleUnderline"/>
        </w:rPr>
        <w:t>the ocean absorbs CO2 (and acidifies). It’s true that as the ocean warms, it can’t absorb as much CO2, but that is a reason to be more worried about climate change, since it means global warming may well speed up in the future</w:t>
      </w:r>
      <w:r w:rsidRPr="00333C0C">
        <w:rPr>
          <w:sz w:val="16"/>
        </w:rPr>
        <w:t xml:space="preserve">. Zinke’s ignorance of the most basic science of climate change is highlighted in this bizarre part of his testimony: Huh? Coal plants like the one in Colstrip, Montana, cause global warming by releasing carbon dioxide, so this comparison of particulates (i.e. smoke) is essentially irrelevant. The actual talking point appears to be “Did you know that it would take the coal fired power plant at Colstrip 1,500 years to release the same amount of particulate emissions into the air that a Montana wildfire season can produce in just ONE year?” But again, particulate emissions isn’t the relevant comparison, CO2 is. When the Air Resources Bureau of the Montana Department of Environmental Quality did the CO2 comparison, they found “wildfire CO2 emissions from a devastating fire year won’t come anywhere close to what Colstrip burns annually.” Oops. Yes, </w:t>
      </w:r>
      <w:r w:rsidRPr="00E1756E">
        <w:rPr>
          <w:rStyle w:val="Emphasis"/>
          <w:highlight w:val="cyan"/>
        </w:rPr>
        <w:t>Trump has lowered the bar beyond what any imagined</w:t>
      </w:r>
      <w:r w:rsidRPr="00333C0C">
        <w:rPr>
          <w:rStyle w:val="Emphasis"/>
        </w:rPr>
        <w:t xml:space="preserve"> through his election and wild tweets on every subject, </w:t>
      </w:r>
      <w:r w:rsidRPr="00E1756E">
        <w:rPr>
          <w:rStyle w:val="Emphasis"/>
          <w:highlight w:val="cyan"/>
        </w:rPr>
        <w:t>including the claim that climate change was a hoax invented by the Chinese</w:t>
      </w:r>
      <w:r w:rsidRPr="00E1756E">
        <w:rPr>
          <w:sz w:val="16"/>
          <w:highlight w:val="cyan"/>
        </w:rPr>
        <w:t xml:space="preserve">. </w:t>
      </w:r>
      <w:r w:rsidRPr="00333C0C">
        <w:rPr>
          <w:sz w:val="16"/>
        </w:rPr>
        <w:t xml:space="preserve">But that doesn’t mean the media has to treat the hoax claim as if it were somehow legitimate and applaud cabinet nominees who don’t believe in an absurd conspiracy theory — especially when </w:t>
      </w:r>
      <w:r w:rsidRPr="00E1756E">
        <w:rPr>
          <w:rStyle w:val="StyleUnderline"/>
          <w:highlight w:val="cyan"/>
        </w:rPr>
        <w:t>they still deny, confuse, or botch our well-established understanding of climate change and the threat it poses</w:t>
      </w:r>
      <w:r w:rsidRPr="00333C0C">
        <w:rPr>
          <w:rStyle w:val="StyleUnderline"/>
        </w:rPr>
        <w:t xml:space="preserve"> to Americans</w:t>
      </w:r>
    </w:p>
    <w:p w:rsidR="00333C0C" w:rsidRDefault="00333C0C" w:rsidP="00333C0C">
      <w:pPr>
        <w:pStyle w:val="Heading3"/>
      </w:pPr>
      <w:r>
        <w:lastRenderedPageBreak/>
        <w:t xml:space="preserve">Impact </w:t>
      </w:r>
      <w:r w:rsidR="002F1737">
        <w:t xml:space="preserve">– Warming </w:t>
      </w:r>
    </w:p>
    <w:p w:rsidR="00333C0C" w:rsidRPr="00BE0FC5" w:rsidRDefault="00333C0C" w:rsidP="00333C0C">
      <w:pPr>
        <w:pStyle w:val="Heading4"/>
      </w:pPr>
      <w:r w:rsidRPr="00BE0FC5">
        <w:t>Runaway warming causes extinction – multiple internal links</w:t>
      </w:r>
    </w:p>
    <w:p w:rsidR="00333C0C" w:rsidRPr="00BE0FC5" w:rsidRDefault="00333C0C" w:rsidP="00333C0C">
      <w:r w:rsidRPr="00BE0FC5">
        <w:rPr>
          <w:rStyle w:val="Style13ptBold"/>
        </w:rPr>
        <w:t>Miller 12</w:t>
      </w:r>
      <w:r w:rsidR="006E78F9">
        <w:t xml:space="preserve"> </w:t>
      </w:r>
      <w:r w:rsidR="006E78F9" w:rsidRPr="006E78F9">
        <w:rPr>
          <w:sz w:val="16"/>
          <w:szCs w:val="16"/>
        </w:rPr>
        <w:t>(</w:t>
      </w:r>
      <w:r w:rsidRPr="006E78F9">
        <w:rPr>
          <w:sz w:val="16"/>
          <w:szCs w:val="16"/>
        </w:rPr>
        <w:t xml:space="preserve">Richard, professor at Creighton University specializing in morality and public politics, 3-23-2012, “Global Suicide Pact,” Commonweal, </w:t>
      </w:r>
      <w:hyperlink r:id="rId61" w:history="1">
        <w:r w:rsidR="006E78F9" w:rsidRPr="006E78F9">
          <w:rPr>
            <w:rStyle w:val="Hyperlink"/>
            <w:sz w:val="16"/>
            <w:szCs w:val="16"/>
          </w:rPr>
          <w:t>http://commonwealmagazine.org/%E2%80%98global-suicide-pact%E2%80%990</w:t>
        </w:r>
      </w:hyperlink>
      <w:r w:rsidR="006E78F9" w:rsidRPr="006E78F9">
        <w:rPr>
          <w:sz w:val="16"/>
          <w:szCs w:val="16"/>
        </w:rPr>
        <w:t>) MAM</w:t>
      </w:r>
    </w:p>
    <w:p w:rsidR="00333C0C" w:rsidRDefault="00333C0C" w:rsidP="00333C0C">
      <w:pPr>
        <w:rPr>
          <w:sz w:val="16"/>
        </w:rPr>
      </w:pPr>
      <w:r w:rsidRPr="00BE0FC5">
        <w:rPr>
          <w:sz w:val="16"/>
        </w:rPr>
        <w:t xml:space="preserve">Two decades from now, when my sons are in their twenties, CO2 levels are projected to reach 450 ppm. At that point </w:t>
      </w:r>
      <w:r w:rsidRPr="00E1756E">
        <w:rPr>
          <w:rStyle w:val="StyleUnderline"/>
          <w:highlight w:val="cyan"/>
        </w:rPr>
        <w:t>the Southwest</w:t>
      </w:r>
      <w:r w:rsidRPr="00E1756E">
        <w:rPr>
          <w:sz w:val="16"/>
          <w:highlight w:val="cyan"/>
        </w:rPr>
        <w:t>ern</w:t>
      </w:r>
      <w:r w:rsidRPr="00BE0FC5">
        <w:rPr>
          <w:sz w:val="16"/>
        </w:rPr>
        <w:t xml:space="preserve"> United States, Southern </w:t>
      </w:r>
      <w:r w:rsidRPr="00E1756E">
        <w:rPr>
          <w:rStyle w:val="StyleUnderline"/>
          <w:highlight w:val="cyan"/>
        </w:rPr>
        <w:t>Europe</w:t>
      </w:r>
      <w:r w:rsidRPr="00BE0FC5">
        <w:rPr>
          <w:sz w:val="16"/>
        </w:rPr>
        <w:t xml:space="preserve">, Northern </w:t>
      </w:r>
      <w:r w:rsidRPr="00E1756E">
        <w:rPr>
          <w:rStyle w:val="StyleUnderline"/>
          <w:highlight w:val="cyan"/>
        </w:rPr>
        <w:t>Africa</w:t>
      </w:r>
      <w:r w:rsidRPr="00BE0FC5">
        <w:rPr>
          <w:sz w:val="16"/>
        </w:rPr>
        <w:t xml:space="preserve">, Southern Africa, </w:t>
      </w:r>
      <w:r w:rsidRPr="00E1756E">
        <w:rPr>
          <w:rStyle w:val="StyleUnderline"/>
          <w:highlight w:val="cyan"/>
        </w:rPr>
        <w:t>and</w:t>
      </w:r>
      <w:r w:rsidRPr="00BE0FC5">
        <w:rPr>
          <w:sz w:val="16"/>
        </w:rPr>
        <w:t xml:space="preserve"> Western </w:t>
      </w:r>
      <w:r w:rsidRPr="00E1756E">
        <w:rPr>
          <w:rStyle w:val="StyleUnderline"/>
          <w:highlight w:val="cyan"/>
        </w:rPr>
        <w:t>Australia could be dustbowls</w:t>
      </w:r>
      <w:r w:rsidRPr="00BE0FC5">
        <w:rPr>
          <w:sz w:val="16"/>
        </w:rPr>
        <w:t xml:space="preserve">. </w:t>
      </w:r>
      <w:r w:rsidRPr="00E1756E">
        <w:rPr>
          <w:rStyle w:val="StyleUnderline"/>
          <w:highlight w:val="cyan"/>
        </w:rPr>
        <w:t>Social stability will be rocked</w:t>
      </w:r>
      <w:r w:rsidRPr="00BE0FC5">
        <w:rPr>
          <w:rStyle w:val="StyleUnderline"/>
        </w:rPr>
        <w:t xml:space="preserve"> by refugees</w:t>
      </w:r>
      <w:r w:rsidRPr="00BE0FC5">
        <w:rPr>
          <w:sz w:val="16"/>
        </w:rPr>
        <w:t xml:space="preserve"> from Mexico and Central America, </w:t>
      </w:r>
      <w:r w:rsidRPr="00BE0FC5">
        <w:rPr>
          <w:rStyle w:val="StyleUnderline"/>
        </w:rPr>
        <w:t>fleeing drought conditions</w:t>
      </w:r>
      <w:r w:rsidRPr="00E1756E">
        <w:rPr>
          <w:rStyle w:val="StyleUnderline"/>
          <w:highlight w:val="cyan"/>
        </w:rPr>
        <w:t xml:space="preserve"> and </w:t>
      </w:r>
      <w:r w:rsidRPr="00BE0FC5">
        <w:rPr>
          <w:rStyle w:val="StyleUnderline"/>
        </w:rPr>
        <w:t xml:space="preserve">sharp </w:t>
      </w:r>
      <w:r w:rsidRPr="00E1756E">
        <w:rPr>
          <w:rStyle w:val="StyleUnderline"/>
          <w:highlight w:val="cyan"/>
        </w:rPr>
        <w:t>reductions in crop yields</w:t>
      </w:r>
      <w:r w:rsidRPr="00BE0FC5">
        <w:rPr>
          <w:sz w:val="16"/>
        </w:rPr>
        <w:t xml:space="preserve">--reductions that will extend across the tropics and subtropics, where most of the world's poor live. When my sons enter their thirties in the 2040s, </w:t>
      </w:r>
      <w:r w:rsidRPr="00BE0FC5">
        <w:rPr>
          <w:rStyle w:val="StyleUnderline"/>
        </w:rPr>
        <w:t>the destruction of the world's coral reefs</w:t>
      </w:r>
      <w:r w:rsidRPr="00BE0FC5">
        <w:rPr>
          <w:sz w:val="16"/>
        </w:rPr>
        <w:t xml:space="preserve"> from warmer and more acidic oceans caused by CO2 absorption </w:t>
      </w:r>
      <w:r w:rsidRPr="00BE0FC5">
        <w:rPr>
          <w:rStyle w:val="StyleUnderline"/>
        </w:rPr>
        <w:t>will be well underway</w:t>
      </w:r>
      <w:r w:rsidRPr="00BE0FC5">
        <w:rPr>
          <w:sz w:val="16"/>
        </w:rPr>
        <w:t xml:space="preserve">. According to the marine scientist J. E. N. Veron, "once-thriving </w:t>
      </w:r>
      <w:r w:rsidRPr="00E1756E">
        <w:rPr>
          <w:rStyle w:val="StyleUnderline"/>
          <w:highlight w:val="cyan"/>
        </w:rPr>
        <w:t>coral</w:t>
      </w:r>
      <w:r w:rsidRPr="00BE0FC5">
        <w:rPr>
          <w:sz w:val="16"/>
        </w:rPr>
        <w:t xml:space="preserve"> gardens that supported the greatest biodiversity of the marine realm </w:t>
      </w:r>
      <w:r w:rsidRPr="00E1756E">
        <w:rPr>
          <w:rStyle w:val="StyleUnderline"/>
          <w:highlight w:val="cyan"/>
        </w:rPr>
        <w:t xml:space="preserve">will become </w:t>
      </w:r>
      <w:r w:rsidRPr="00BE0FC5">
        <w:rPr>
          <w:rStyle w:val="StyleUnderline"/>
        </w:rPr>
        <w:t>red-black bacterial slime</w:t>
      </w:r>
      <w:r w:rsidRPr="00BE0FC5">
        <w:rPr>
          <w:sz w:val="16"/>
        </w:rPr>
        <w:t>"--</w:t>
      </w:r>
      <w:r w:rsidRPr="00E1756E">
        <w:rPr>
          <w:rStyle w:val="StyleUnderline"/>
          <w:highlight w:val="cyan"/>
        </w:rPr>
        <w:t xml:space="preserve">an essentially </w:t>
      </w:r>
      <w:r w:rsidRPr="00E1756E">
        <w:rPr>
          <w:rStyle w:val="Emphasis"/>
          <w:highlight w:val="cyan"/>
        </w:rPr>
        <w:t>irreversible</w:t>
      </w:r>
      <w:r w:rsidRPr="00E1756E">
        <w:rPr>
          <w:rStyle w:val="StyleUnderline"/>
          <w:highlight w:val="cyan"/>
        </w:rPr>
        <w:t xml:space="preserve"> loss</w:t>
      </w:r>
      <w:r w:rsidRPr="00BE0FC5">
        <w:rPr>
          <w:rStyle w:val="StyleUnderline"/>
        </w:rPr>
        <w:t>,</w:t>
      </w:r>
      <w:r w:rsidRPr="00BE0FC5">
        <w:rPr>
          <w:sz w:val="16"/>
        </w:rPr>
        <w:t xml:space="preserve"> since </w:t>
      </w:r>
      <w:r w:rsidRPr="00E1756E">
        <w:rPr>
          <w:rStyle w:val="StyleUnderline"/>
          <w:highlight w:val="cyan"/>
        </w:rPr>
        <w:t>it would take</w:t>
      </w:r>
      <w:r w:rsidRPr="00BE0FC5">
        <w:rPr>
          <w:sz w:val="16"/>
        </w:rPr>
        <w:t xml:space="preserve"> hundreds of thousands or even </w:t>
      </w:r>
      <w:r w:rsidRPr="00E1756E">
        <w:rPr>
          <w:rStyle w:val="StyleUnderline"/>
          <w:highlight w:val="cyan"/>
        </w:rPr>
        <w:t>millions of years</w:t>
      </w:r>
      <w:r w:rsidRPr="00BE0FC5">
        <w:rPr>
          <w:sz w:val="16"/>
        </w:rPr>
        <w:t xml:space="preserve"> for the chemistry of the oceans </w:t>
      </w:r>
      <w:r w:rsidRPr="00E1756E">
        <w:rPr>
          <w:rStyle w:val="StyleUnderline"/>
          <w:highlight w:val="cyan"/>
        </w:rPr>
        <w:t>to return</w:t>
      </w:r>
      <w:r w:rsidRPr="00BE0FC5">
        <w:rPr>
          <w:sz w:val="16"/>
        </w:rPr>
        <w:t xml:space="preserve"> to a state supportive of coral reefs. The </w:t>
      </w:r>
      <w:r w:rsidRPr="00E1756E">
        <w:rPr>
          <w:rStyle w:val="StyleUnderline"/>
          <w:highlight w:val="cyan"/>
        </w:rPr>
        <w:t>collapse</w:t>
      </w:r>
      <w:r w:rsidRPr="00BE0FC5">
        <w:rPr>
          <w:sz w:val="16"/>
        </w:rPr>
        <w:t xml:space="preserve"> of coral reefs, moreover, may </w:t>
      </w:r>
      <w:r w:rsidRPr="00E1756E">
        <w:rPr>
          <w:rStyle w:val="StyleUnderline"/>
          <w:highlight w:val="cyan"/>
        </w:rPr>
        <w:t>exert a domino effect</w:t>
      </w:r>
      <w:r w:rsidRPr="00BE0FC5">
        <w:rPr>
          <w:sz w:val="16"/>
        </w:rPr>
        <w:t xml:space="preserve">, </w:t>
      </w:r>
      <w:r w:rsidRPr="00E1756E">
        <w:rPr>
          <w:rStyle w:val="StyleUnderline"/>
          <w:highlight w:val="cyan"/>
        </w:rPr>
        <w:t>triggering</w:t>
      </w:r>
      <w:r w:rsidRPr="00BE0FC5">
        <w:rPr>
          <w:sz w:val="16"/>
        </w:rPr>
        <w:t xml:space="preserve"> a </w:t>
      </w:r>
      <w:r w:rsidRPr="00E1756E">
        <w:rPr>
          <w:rStyle w:val="StyleUnderline"/>
          <w:highlight w:val="cyan"/>
        </w:rPr>
        <w:t>mass extinction</w:t>
      </w:r>
      <w:r w:rsidRPr="00BE0FC5">
        <w:rPr>
          <w:rStyle w:val="StyleUnderline"/>
        </w:rPr>
        <w:t xml:space="preserve"> of ocean ecosystems</w:t>
      </w:r>
      <w:r w:rsidRPr="00BE0FC5">
        <w:rPr>
          <w:sz w:val="16"/>
        </w:rPr>
        <w:t xml:space="preserve">. When my boys enter their forties--perhaps by now with children of their own--CO2 levels will likely have reached 560 ppm. The </w:t>
      </w:r>
      <w:r w:rsidRPr="00BE0FC5">
        <w:rPr>
          <w:rStyle w:val="StyleUnderline"/>
        </w:rPr>
        <w:t xml:space="preserve">global </w:t>
      </w:r>
      <w:r w:rsidRPr="00E1756E">
        <w:rPr>
          <w:rStyle w:val="StyleUnderline"/>
          <w:highlight w:val="cyan"/>
        </w:rPr>
        <w:t xml:space="preserve">water crisis will contribute to </w:t>
      </w:r>
      <w:r w:rsidRPr="00BE0FC5">
        <w:rPr>
          <w:rStyle w:val="StyleUnderline"/>
        </w:rPr>
        <w:t>a</w:t>
      </w:r>
      <w:r w:rsidRPr="00E1756E">
        <w:rPr>
          <w:rStyle w:val="StyleUnderline"/>
          <w:highlight w:val="cyan"/>
        </w:rPr>
        <w:t xml:space="preserve"> global food crisis</w:t>
      </w:r>
      <w:r w:rsidRPr="00BE0FC5">
        <w:rPr>
          <w:sz w:val="16"/>
        </w:rPr>
        <w:t xml:space="preserve">, with insufficient fresh water for irrigating crops. By this time, many of the world's mountain </w:t>
      </w:r>
      <w:r w:rsidRPr="00BE0FC5">
        <w:rPr>
          <w:rStyle w:val="StyleUnderline"/>
        </w:rPr>
        <w:t>glaciers</w:t>
      </w:r>
      <w:r w:rsidRPr="00BE0FC5">
        <w:rPr>
          <w:sz w:val="16"/>
        </w:rPr>
        <w:t xml:space="preserve">, which feed the rivers that provide water for half the world's population, </w:t>
      </w:r>
      <w:r w:rsidRPr="00BE0FC5">
        <w:rPr>
          <w:rStyle w:val="StyleUnderline"/>
        </w:rPr>
        <w:t>will be substantially diminished or gone</w:t>
      </w:r>
      <w:r w:rsidRPr="00BE0FC5">
        <w:rPr>
          <w:sz w:val="16"/>
        </w:rPr>
        <w:t xml:space="preserve">. The shrinkage of the Sierra Nevada snowpack will have </w:t>
      </w:r>
      <w:r w:rsidRPr="00BE0FC5">
        <w:rPr>
          <w:rStyle w:val="StyleUnderline"/>
        </w:rPr>
        <w:t>greatly impaired California's agriculture, which</w:t>
      </w:r>
      <w:r w:rsidRPr="00BE0FC5">
        <w:rPr>
          <w:sz w:val="16"/>
        </w:rPr>
        <w:t xml:space="preserve"> today </w:t>
      </w:r>
      <w:r w:rsidRPr="00BE0FC5">
        <w:rPr>
          <w:rStyle w:val="StyleUnderline"/>
        </w:rPr>
        <w:t>produces nearly half of</w:t>
      </w:r>
      <w:r w:rsidRPr="00BE0FC5">
        <w:rPr>
          <w:sz w:val="16"/>
        </w:rPr>
        <w:t xml:space="preserve"> U.S.-grown </w:t>
      </w:r>
      <w:r w:rsidRPr="00BE0FC5">
        <w:rPr>
          <w:rStyle w:val="StyleUnderline"/>
        </w:rPr>
        <w:t>fruits and vegetables</w:t>
      </w:r>
      <w:r w:rsidRPr="00BE0FC5">
        <w:rPr>
          <w:sz w:val="16"/>
        </w:rPr>
        <w:t xml:space="preserve">. </w:t>
      </w:r>
      <w:r w:rsidRPr="00BE0FC5">
        <w:rPr>
          <w:rStyle w:val="StyleUnderline"/>
        </w:rPr>
        <w:t>Corn and soy</w:t>
      </w:r>
      <w:r w:rsidRPr="00BE0FC5">
        <w:rPr>
          <w:sz w:val="16"/>
        </w:rPr>
        <w:t xml:space="preserve"> yields in the United States, currently a major contributor to world markets, will </w:t>
      </w:r>
      <w:r w:rsidRPr="00BE0FC5">
        <w:rPr>
          <w:rStyle w:val="StyleUnderline"/>
        </w:rPr>
        <w:t>experience drastic declines</w:t>
      </w:r>
      <w:r w:rsidRPr="00BE0FC5">
        <w:rPr>
          <w:sz w:val="16"/>
        </w:rPr>
        <w:t xml:space="preserve">. </w:t>
      </w:r>
      <w:r w:rsidRPr="00E1756E">
        <w:rPr>
          <w:rStyle w:val="StyleUnderline"/>
          <w:highlight w:val="cyan"/>
        </w:rPr>
        <w:t>Forests</w:t>
      </w:r>
      <w:r w:rsidRPr="00BE0FC5">
        <w:rPr>
          <w:sz w:val="16"/>
        </w:rPr>
        <w:t xml:space="preserve"> throughout the western United States </w:t>
      </w:r>
      <w:r w:rsidRPr="00E1756E">
        <w:rPr>
          <w:rStyle w:val="StyleUnderline"/>
          <w:highlight w:val="cyan"/>
        </w:rPr>
        <w:t>will burn</w:t>
      </w:r>
      <w:r w:rsidRPr="00BE0FC5">
        <w:rPr>
          <w:sz w:val="16"/>
        </w:rPr>
        <w:t xml:space="preserve">, with </w:t>
      </w:r>
      <w:r w:rsidRPr="00BE0FC5">
        <w:rPr>
          <w:rStyle w:val="StyleUnderline"/>
        </w:rPr>
        <w:t>California losing</w:t>
      </w:r>
      <w:r w:rsidRPr="00BE0FC5">
        <w:rPr>
          <w:sz w:val="16"/>
        </w:rPr>
        <w:t xml:space="preserve"> 50 to </w:t>
      </w:r>
      <w:r w:rsidRPr="00BE0FC5">
        <w:rPr>
          <w:rStyle w:val="StyleUnderline"/>
        </w:rPr>
        <w:t>70 percent</w:t>
      </w:r>
      <w:r w:rsidRPr="00BE0FC5">
        <w:rPr>
          <w:sz w:val="16"/>
        </w:rPr>
        <w:t xml:space="preserve"> of its forests. The Amazon </w:t>
      </w:r>
      <w:r w:rsidRPr="00BE0FC5">
        <w:rPr>
          <w:rStyle w:val="StyleUnderline"/>
        </w:rPr>
        <w:t>rainforest will suffer devastating drought-driven fires</w:t>
      </w:r>
      <w:r w:rsidRPr="00BE0FC5">
        <w:rPr>
          <w:sz w:val="16"/>
        </w:rPr>
        <w:t xml:space="preserve">. Seas worldwide will have risen one foot, and </w:t>
      </w:r>
      <w:r w:rsidRPr="00E1756E">
        <w:rPr>
          <w:rStyle w:val="StyleUnderline"/>
          <w:highlight w:val="cyan"/>
        </w:rPr>
        <w:t>coastal cities will</w:t>
      </w:r>
      <w:r w:rsidRPr="00BE0FC5">
        <w:rPr>
          <w:rStyle w:val="StyleUnderline"/>
        </w:rPr>
        <w:t xml:space="preserve"> </w:t>
      </w:r>
      <w:r w:rsidRPr="00E1756E">
        <w:rPr>
          <w:rStyle w:val="StyleUnderline"/>
          <w:highlight w:val="cyan"/>
        </w:rPr>
        <w:t>enter</w:t>
      </w:r>
      <w:r w:rsidRPr="00BE0FC5">
        <w:rPr>
          <w:rStyle w:val="StyleUnderline"/>
        </w:rPr>
        <w:t xml:space="preserve"> the first phase of their </w:t>
      </w:r>
      <w:r w:rsidRPr="00E1756E">
        <w:rPr>
          <w:rStyle w:val="StyleUnderline"/>
          <w:highlight w:val="cyan"/>
        </w:rPr>
        <w:t>destruction</w:t>
      </w:r>
      <w:r w:rsidRPr="00BE0FC5">
        <w:rPr>
          <w:sz w:val="16"/>
        </w:rPr>
        <w:t>. By the 2060s, if carbon-cycle feedbacks prove to be strong, the world could be 4°C warmer, and 40 to</w:t>
      </w:r>
      <w:r w:rsidRPr="00BE0FC5">
        <w:rPr>
          <w:rStyle w:val="StyleUnderline"/>
        </w:rPr>
        <w:t xml:space="preserve"> </w:t>
      </w:r>
      <w:r w:rsidRPr="00E1756E">
        <w:rPr>
          <w:rStyle w:val="StyleUnderline"/>
          <w:highlight w:val="cyan"/>
        </w:rPr>
        <w:t>70 percent of</w:t>
      </w:r>
      <w:r w:rsidRPr="00BE0FC5">
        <w:rPr>
          <w:rStyle w:val="StyleUnderline"/>
        </w:rPr>
        <w:t xml:space="preserve"> assessed </w:t>
      </w:r>
      <w:r w:rsidRPr="00E1756E">
        <w:rPr>
          <w:rStyle w:val="StyleUnderline"/>
          <w:highlight w:val="cyan"/>
        </w:rPr>
        <w:t>species</w:t>
      </w:r>
      <w:r w:rsidRPr="00BE0FC5">
        <w:rPr>
          <w:rStyle w:val="StyleUnderline"/>
        </w:rPr>
        <w:t xml:space="preserve"> </w:t>
      </w:r>
      <w:r w:rsidRPr="00E1756E">
        <w:rPr>
          <w:rStyle w:val="StyleUnderline"/>
          <w:highlight w:val="cyan"/>
        </w:rPr>
        <w:t xml:space="preserve">could be headed </w:t>
      </w:r>
      <w:r w:rsidRPr="00E1756E">
        <w:rPr>
          <w:rStyle w:val="Emphasis"/>
          <w:highlight w:val="cyan"/>
        </w:rPr>
        <w:t>irreversibly</w:t>
      </w:r>
      <w:r w:rsidRPr="00E1756E">
        <w:rPr>
          <w:rStyle w:val="StyleUnderline"/>
          <w:highlight w:val="cyan"/>
        </w:rPr>
        <w:t xml:space="preserve"> toward extinction</w:t>
      </w:r>
      <w:r w:rsidRPr="00BE0FC5">
        <w:rPr>
          <w:sz w:val="16"/>
        </w:rPr>
        <w:t xml:space="preserve">. And by the end of the century, my grandchildren and great grandchildren will live in a world where </w:t>
      </w:r>
      <w:r w:rsidRPr="00E1756E">
        <w:rPr>
          <w:rStyle w:val="StyleUnderline"/>
          <w:highlight w:val="cyan"/>
        </w:rPr>
        <w:t>sea levels could be</w:t>
      </w:r>
      <w:r w:rsidRPr="00BE0FC5">
        <w:rPr>
          <w:sz w:val="16"/>
        </w:rPr>
        <w:t xml:space="preserve"> between three and </w:t>
      </w:r>
      <w:r w:rsidRPr="00E1756E">
        <w:rPr>
          <w:rStyle w:val="StyleUnderline"/>
          <w:highlight w:val="cyan"/>
        </w:rPr>
        <w:t>seventeen feet higher</w:t>
      </w:r>
      <w:r w:rsidRPr="00BE0FC5">
        <w:rPr>
          <w:rStyle w:val="StyleUnderline"/>
        </w:rPr>
        <w:t xml:space="preserve"> than they are</w:t>
      </w:r>
      <w:r w:rsidRPr="00BE0FC5">
        <w:rPr>
          <w:sz w:val="16"/>
        </w:rPr>
        <w:t xml:space="preserve"> now. The abandonment of many of the world's great cities will be well underway. </w:t>
      </w:r>
      <w:r w:rsidRPr="00BE0FC5">
        <w:rPr>
          <w:rStyle w:val="StyleUnderline"/>
        </w:rPr>
        <w:t>Food markets could see an 80-percent reduction in</w:t>
      </w:r>
      <w:r w:rsidRPr="00BE0FC5">
        <w:rPr>
          <w:sz w:val="16"/>
        </w:rPr>
        <w:t xml:space="preserve"> U.S. corn and soy </w:t>
      </w:r>
      <w:r w:rsidRPr="00BE0FC5">
        <w:rPr>
          <w:rStyle w:val="StyleUnderline"/>
        </w:rPr>
        <w:t>yields</w:t>
      </w:r>
      <w:r w:rsidRPr="00BE0FC5">
        <w:rPr>
          <w:sz w:val="16"/>
        </w:rPr>
        <w:t xml:space="preserve"> and the collapse of California agriculture. </w:t>
      </w:r>
      <w:r w:rsidRPr="00BE0FC5">
        <w:rPr>
          <w:rStyle w:val="StyleUnderline"/>
        </w:rPr>
        <w:t>Half the forests in the</w:t>
      </w:r>
      <w:r w:rsidRPr="00BE0FC5">
        <w:rPr>
          <w:sz w:val="16"/>
        </w:rPr>
        <w:t xml:space="preserve"> American </w:t>
      </w:r>
      <w:r w:rsidRPr="00BE0FC5">
        <w:rPr>
          <w:rStyle w:val="StyleUnderline"/>
        </w:rPr>
        <w:t>West could be gone</w:t>
      </w:r>
      <w:r w:rsidRPr="00BE0FC5">
        <w:rPr>
          <w:sz w:val="16"/>
        </w:rPr>
        <w:t xml:space="preserve">, destroyed by fire. When faced with the overwhelming character of these forecasts, we develop coping mechanisms (as multiple studies in psychology and climate change have shown) that shield us from the real gravity of our situation. This is understandable, and to some extent we are all to a certain degree susceptible to this, since a real acceptance of the science requires one to fundamentally revise one's understanding of the world and one's responsibilities to it. That is not easy to do. Climate change is complex, people say; the science is uncertain. That there will be large destructive changes from the continued warming of the planet is certain; indeed, it is already happening. Yet we cannot know with certitude precisely how large and rapid these changes will be. What is clear, though, is that so far we have substantially underestimated the problem. The polar ice sheets, for instance, are melting 100 years ahead of the 2001 forecasts of the Intergovernmental Panel on Climate Change (IPCC). The rate of sea-ice melt in the Arctic is thirty years ahead of the 2007 IPCC projections. Carbon dioxide pollution is raising ocean acidity ten to twenty times faster than models predicted. And many of the feedbacks that will increase warming have not been included, or are just beginning to be included, in computer models. My description of the possible future of my sons, for instance, does not include the melting of the permafrost, which is likely to start significantly increasing warming in fifteen to twenty years. The worst of this future is avoidable, but only if planetary warming does not increase more than 2°C relative to pre-industrial levels. To have a two-thirds chance of holding this 2°C line, developed countries like the United States will have to stop CO2 emissions growth this year and reduce their emissions approximately 11 percent per year toward near-total decarbonization by 2050. To grasp the staggering scale of this challenge, one should merely note that the only instance of national or regional emission reductions greater than 1 percent per year over a ten-year period occurred during the economic collapse of the former Soviet Union, when emissions declined 5.2 percent per year--and it required a halving of the economy to get it done. What happens if we take a less radical--and more politically palatable--emissions-reduction path? If we assume that the developed world can halt the growth of its emissions by 2016, followed by a 3-percent reduction in emissions per year, and we include in this analysis those greenhouse-gas emissions that cannot be reduced to zero (for example, nitrous oxide and methane involved in food production), then the world will likely warm by nearly 4°C by 2100. And this analysis, from Alice Bows and Kevin Anderson of the Tyndall Centre for Climate Research in the UK, does not include the most dangerous positive feedback, the melting of the permafrost--which, it is estimated, will eventually increase warming by approximately 4°C. Figure that in, and humanity will likely find itself living in </w:t>
      </w:r>
      <w:r w:rsidRPr="00E1756E">
        <w:rPr>
          <w:rStyle w:val="StyleUnderline"/>
          <w:highlight w:val="cyan"/>
        </w:rPr>
        <w:t>the nightmare world</w:t>
      </w:r>
      <w:r w:rsidRPr="00BE0FC5">
        <w:rPr>
          <w:sz w:val="16"/>
        </w:rPr>
        <w:t xml:space="preserve"> I sketched above. Kevin Anderson has expressed the gravity of our situation, calling our chances (in a world 4°C warmer) </w:t>
      </w:r>
      <w:r w:rsidRPr="00E1756E">
        <w:rPr>
          <w:rStyle w:val="StyleUnderline"/>
          <w:highlight w:val="cyan"/>
        </w:rPr>
        <w:t>of</w:t>
      </w:r>
      <w:r w:rsidRPr="00BE0FC5">
        <w:rPr>
          <w:sz w:val="16"/>
        </w:rPr>
        <w:t xml:space="preserve"> avoiding </w:t>
      </w:r>
      <w:r w:rsidRPr="00BE0FC5">
        <w:rPr>
          <w:rStyle w:val="StyleUnderline"/>
        </w:rPr>
        <w:t xml:space="preserve">mass </w:t>
      </w:r>
      <w:r w:rsidRPr="00BE0FC5">
        <w:rPr>
          <w:rStyle w:val="StyleUnderline"/>
        </w:rPr>
        <w:lastRenderedPageBreak/>
        <w:t>death</w:t>
      </w:r>
      <w:r w:rsidRPr="00BE0FC5">
        <w:rPr>
          <w:sz w:val="16"/>
        </w:rPr>
        <w:t>--</w:t>
      </w:r>
      <w:r w:rsidRPr="00E1756E">
        <w:rPr>
          <w:rStyle w:val="StyleUnderline"/>
          <w:highlight w:val="cyan"/>
        </w:rPr>
        <w:t>the loss of more than 90 percent of human beings</w:t>
      </w:r>
      <w:r w:rsidRPr="00BE0FC5">
        <w:rPr>
          <w:sz w:val="16"/>
        </w:rPr>
        <w:t xml:space="preserve">--"extremely unlikely." This is not the opinion of a crackpot, but rather </w:t>
      </w:r>
      <w:r w:rsidRPr="00BE0FC5">
        <w:rPr>
          <w:rStyle w:val="StyleUnderline"/>
        </w:rPr>
        <w:t>the judgment of</w:t>
      </w:r>
      <w:r w:rsidRPr="00BE0FC5">
        <w:rPr>
          <w:sz w:val="16"/>
        </w:rPr>
        <w:t xml:space="preserve"> the director of a </w:t>
      </w:r>
      <w:r w:rsidRPr="00BE0FC5">
        <w:rPr>
          <w:rStyle w:val="StyleUnderline"/>
        </w:rPr>
        <w:t>major</w:t>
      </w:r>
      <w:r w:rsidRPr="00BE0FC5">
        <w:rPr>
          <w:sz w:val="16"/>
        </w:rPr>
        <w:t xml:space="preserve"> international </w:t>
      </w:r>
      <w:r w:rsidRPr="00BE0FC5">
        <w:rPr>
          <w:rStyle w:val="StyleUnderline"/>
        </w:rPr>
        <w:t>climate center</w:t>
      </w:r>
      <w:r w:rsidRPr="00BE0FC5">
        <w:rPr>
          <w:sz w:val="16"/>
        </w:rPr>
        <w:t>.</w:t>
      </w:r>
    </w:p>
    <w:p w:rsidR="002F1737" w:rsidRDefault="002F1737" w:rsidP="002F1737">
      <w:pPr>
        <w:pStyle w:val="Heading3"/>
      </w:pPr>
      <w:r>
        <w:lastRenderedPageBreak/>
        <w:t>I/L</w:t>
      </w:r>
      <w:r w:rsidR="006B5481">
        <w:t xml:space="preserve"> - Identity</w:t>
      </w:r>
    </w:p>
    <w:p w:rsidR="002F1737" w:rsidRDefault="002F1737" w:rsidP="002F1737">
      <w:pPr>
        <w:pStyle w:val="Heading4"/>
      </w:pPr>
      <w:r>
        <w:t xml:space="preserve">Normalizing Trump </w:t>
      </w:r>
      <w:r w:rsidR="00F43A25">
        <w:t xml:space="preserve">invalidates the existence of others </w:t>
      </w:r>
      <w:r w:rsidR="006B5481">
        <w:t xml:space="preserve">– violence becomes justified </w:t>
      </w:r>
    </w:p>
    <w:p w:rsidR="006B5481" w:rsidRPr="00ED4A2D" w:rsidRDefault="00ED4A2D" w:rsidP="006B5481">
      <w:pPr>
        <w:rPr>
          <w:rStyle w:val="Style13ptBold"/>
          <w:b w:val="0"/>
        </w:rPr>
      </w:pPr>
      <w:r>
        <w:rPr>
          <w:rStyle w:val="Style13ptBold"/>
        </w:rPr>
        <w:t>Spaeth 16</w:t>
      </w:r>
      <w:r w:rsidR="006B5481">
        <w:rPr>
          <w:rStyle w:val="Style13ptBold"/>
        </w:rPr>
        <w:t xml:space="preserve"> </w:t>
      </w:r>
      <w:r w:rsidRPr="00ED4A2D">
        <w:rPr>
          <w:rStyle w:val="Style13ptBold"/>
          <w:b w:val="0"/>
          <w:sz w:val="16"/>
          <w:szCs w:val="16"/>
        </w:rPr>
        <w:t xml:space="preserve">(Ryu, writer, September 16, </w:t>
      </w:r>
      <w:r w:rsidR="006B5481" w:rsidRPr="00ED4A2D">
        <w:rPr>
          <w:rStyle w:val="Style13ptBold"/>
          <w:b w:val="0"/>
          <w:sz w:val="16"/>
          <w:szCs w:val="16"/>
        </w:rPr>
        <w:t xml:space="preserve">The insidious psychology of normalizing Donald Trump., </w:t>
      </w:r>
      <w:hyperlink r:id="rId62" w:history="1">
        <w:r w:rsidRPr="00ED4A2D">
          <w:rPr>
            <w:rStyle w:val="Hyperlink"/>
            <w:sz w:val="16"/>
            <w:szCs w:val="16"/>
          </w:rPr>
          <w:t>https://newrepublic.com/minutes/138720/insidious-psychology-normalizing-donald-trump</w:t>
        </w:r>
      </w:hyperlink>
      <w:r w:rsidRPr="00ED4A2D">
        <w:rPr>
          <w:rStyle w:val="Style13ptBold"/>
          <w:b w:val="0"/>
          <w:sz w:val="16"/>
          <w:szCs w:val="16"/>
        </w:rPr>
        <w:t>) MAM</w:t>
      </w:r>
    </w:p>
    <w:p w:rsidR="002F1737" w:rsidRDefault="002F1737" w:rsidP="002F1737">
      <w:pPr>
        <w:rPr>
          <w:rStyle w:val="StyleUnderline"/>
        </w:rPr>
      </w:pPr>
      <w:r>
        <w:t>The insidious psychology of normalizing Donald Trump.</w:t>
      </w:r>
      <w:r w:rsidR="006B5481">
        <w:t xml:space="preserve"> </w:t>
      </w:r>
      <w:r>
        <w:t xml:space="preserve">Hua Hsu has written an excellent essay in The New Yorker on the issue that has dominated the political conversation since </w:t>
      </w:r>
      <w:r w:rsidRPr="006B5481">
        <w:rPr>
          <w:rStyle w:val="StyleUnderline"/>
        </w:rPr>
        <w:t xml:space="preserve">Trump’s election: </w:t>
      </w:r>
      <w:r w:rsidRPr="00E1756E">
        <w:rPr>
          <w:rStyle w:val="StyleUnderline"/>
          <w:highlight w:val="cyan"/>
        </w:rPr>
        <w:t>the creeping normalization of a president-elect who holds hateful views on race, leans authoritarian, and takes pleasure in demeaning women</w:t>
      </w:r>
      <w:r>
        <w:t>. Hsu notes the dangers in empathizing too strongly with those white voters, downtrodden or otherwise, who propelled Trump to victory, writing, “[I]</w:t>
      </w:r>
      <w:r w:rsidRPr="00E1756E">
        <w:rPr>
          <w:rStyle w:val="StyleUnderline"/>
          <w:highlight w:val="cyan"/>
        </w:rPr>
        <w:t xml:space="preserve">n the rush to be radically empathetic, and reckon with another’s disaffection, a different kind of normalization occurs: </w:t>
      </w:r>
      <w:r w:rsidRPr="00E1756E">
        <w:rPr>
          <w:rStyle w:val="Emphasis"/>
          <w:highlight w:val="cyan"/>
        </w:rPr>
        <w:t>We validate an identity politics that is often rooted in denying other people’s right to the same.”</w:t>
      </w:r>
      <w:r>
        <w:t xml:space="preserve"> This sentiment should suffuse the burgeoning politics of opposition to Trump and what he stands for. As Leon Wieseltier wrote in The Washington Post this weekend, “</w:t>
      </w:r>
      <w:r w:rsidRPr="006B5481">
        <w:rPr>
          <w:rStyle w:val="StyleUnderline"/>
        </w:rPr>
        <w:t xml:space="preserve">There is no economic analysis that can extenuate bigotry. </w:t>
      </w:r>
      <w:r w:rsidRPr="00E1756E">
        <w:rPr>
          <w:rStyle w:val="StyleUnderline"/>
          <w:highlight w:val="cyan"/>
        </w:rPr>
        <w:t>The scapegoating of otherness by miserable people cannot be justified by their misery</w:t>
      </w:r>
      <w:r w:rsidRPr="00E1756E">
        <w:rPr>
          <w:highlight w:val="cyan"/>
        </w:rPr>
        <w:t>.</w:t>
      </w:r>
      <w:r>
        <w:t xml:space="preserve">” Wieseltier goes on to argue that those who oppose Trump should not allow their outrage to cool, since this itself is a kind of normalization that will allow Trumpism to infect the body politic. What Hsu and Wieseltier are both expressing, in their different ways, is a desire not to forget the singular awfulness of Trump and the absurdity of him occupying the Oval Office. But as Democrats begin the necessary process of trying to win back these disaffected white voters, and as President Donald J. Trump starts to become a fact of life, his normalization, to a certain extent, will be inevitable. “Habit weakens all things,” Proust wrote, describing the ways in which time loosens our connection to what we felt in the past and desensitizes us to the world that takes its place. Proust is describing forgotten sensations of pain and love, but the idea easily applies to feelings of revulsion and anger. </w:t>
      </w:r>
      <w:r w:rsidRPr="00E1756E">
        <w:rPr>
          <w:rStyle w:val="StyleUnderline"/>
          <w:highlight w:val="cyan"/>
        </w:rPr>
        <w:t>The tragic part of Trump</w:t>
      </w:r>
      <w:r w:rsidRPr="006B5481">
        <w:rPr>
          <w:rStyle w:val="StyleUnderline"/>
        </w:rPr>
        <w:t xml:space="preserve"> </w:t>
      </w:r>
      <w:r w:rsidRPr="00E1756E">
        <w:rPr>
          <w:rStyle w:val="StyleUnderline"/>
          <w:highlight w:val="cyan"/>
        </w:rPr>
        <w:t>being elected is</w:t>
      </w:r>
      <w:r w:rsidRPr="006B5481">
        <w:rPr>
          <w:rStyle w:val="StyleUnderline"/>
        </w:rPr>
        <w:t xml:space="preserve"> that it happened, and even </w:t>
      </w:r>
      <w:r w:rsidRPr="00E1756E">
        <w:rPr>
          <w:rStyle w:val="StyleUnderline"/>
          <w:highlight w:val="cyan"/>
        </w:rPr>
        <w:t>the most vigilant awareness will not keep it from infiltrating who we are.</w:t>
      </w:r>
    </w:p>
    <w:p w:rsidR="00A95474" w:rsidRPr="00A95474" w:rsidRDefault="00A95474" w:rsidP="00A95474">
      <w:pPr>
        <w:pStyle w:val="Heading3"/>
        <w:rPr>
          <w:rStyle w:val="StyleUnderline"/>
          <w:sz w:val="32"/>
        </w:rPr>
      </w:pPr>
      <w:r w:rsidRPr="00A95474">
        <w:rPr>
          <w:rStyle w:val="StyleUnderline"/>
          <w:sz w:val="32"/>
        </w:rPr>
        <w:lastRenderedPageBreak/>
        <w:t>AT – Obstructionism Fails</w:t>
      </w:r>
    </w:p>
    <w:p w:rsidR="00A95474" w:rsidRPr="007143BE" w:rsidRDefault="00A95474" w:rsidP="00A95474">
      <w:pPr>
        <w:pStyle w:val="Heading4"/>
      </w:pPr>
      <w:r w:rsidRPr="007143BE">
        <w:t>Dems lose midterms - special elections prove</w:t>
      </w:r>
    </w:p>
    <w:p w:rsidR="00A95474" w:rsidRPr="007143BE" w:rsidRDefault="00A95474" w:rsidP="00A95474">
      <w:r w:rsidRPr="007143BE">
        <w:rPr>
          <w:rStyle w:val="Style13ptBold"/>
        </w:rPr>
        <w:t>Chumley 6/24</w:t>
      </w:r>
      <w:r>
        <w:t xml:space="preserve"> (Cheryl,</w:t>
      </w:r>
      <w:r w:rsidRPr="007143BE">
        <w:t xml:space="preserve"> </w:t>
      </w:r>
      <w:r w:rsidR="00EF5EB3" w:rsidRPr="00EF5EB3">
        <w:t>online opinion editor for The Washington Times</w:t>
      </w:r>
      <w:r w:rsidR="00EF5EB3">
        <w:t>,</w:t>
      </w:r>
      <w:r w:rsidR="00EF5EB3" w:rsidRPr="00EF5EB3">
        <w:t xml:space="preserve"> Robert Novak journalism fellow with The Fund for American Studies</w:t>
      </w:r>
      <w:r w:rsidR="00EF5EB3">
        <w:t>,</w:t>
      </w:r>
      <w:r w:rsidR="00EF5EB3" w:rsidRPr="00EF5EB3">
        <w:t xml:space="preserve"> </w:t>
      </w:r>
      <w:r w:rsidRPr="007143BE">
        <w:t xml:space="preserve">6-24-2017, "Dems gnash teeth, weep, wail — but won’t change," Washington Times, </w:t>
      </w:r>
      <w:hyperlink r:id="rId63" w:history="1">
        <w:r w:rsidRPr="009E7E39">
          <w:rPr>
            <w:rStyle w:val="Hyperlink"/>
          </w:rPr>
          <w:t>http://m.washingtontimes.com/news/2017/jun/24/dems-gnash-teeth-weep-wail-wont-change/</w:t>
        </w:r>
      </w:hyperlink>
      <w:r>
        <w:t>) SJP</w:t>
      </w:r>
    </w:p>
    <w:p w:rsidR="00A95474" w:rsidRDefault="00A95474" w:rsidP="00A95474">
      <w:pPr>
        <w:rPr>
          <w:rStyle w:val="StyleUnderline"/>
        </w:rPr>
      </w:pPr>
      <w:r w:rsidRPr="00E1756E">
        <w:rPr>
          <w:rStyle w:val="StyleUnderline"/>
          <w:highlight w:val="cyan"/>
        </w:rPr>
        <w:t>Democrats aren’t learning</w:t>
      </w:r>
      <w:r w:rsidRPr="007143BE">
        <w:rPr>
          <w:rStyle w:val="StyleUnderline"/>
        </w:rPr>
        <w:t xml:space="preserve"> a thing</w:t>
      </w:r>
      <w:r w:rsidRPr="007143BE">
        <w:rPr>
          <w:sz w:val="8"/>
        </w:rPr>
        <w:t xml:space="preserve">. The party of </w:t>
      </w:r>
      <w:r w:rsidRPr="00E1756E">
        <w:rPr>
          <w:rStyle w:val="StyleUnderline"/>
          <w:highlight w:val="cyan"/>
        </w:rPr>
        <w:t>the Left</w:t>
      </w:r>
      <w:r w:rsidRPr="007143BE">
        <w:rPr>
          <w:sz w:val="8"/>
        </w:rPr>
        <w:t xml:space="preserve"> may have </w:t>
      </w:r>
      <w:r w:rsidRPr="00E1756E">
        <w:rPr>
          <w:rStyle w:val="StyleUnderline"/>
          <w:highlight w:val="cyan"/>
        </w:rPr>
        <w:t>lost its last four congressional special elections</w:t>
      </w:r>
      <w:r w:rsidRPr="007143BE">
        <w:rPr>
          <w:sz w:val="8"/>
        </w:rPr>
        <w:t xml:space="preserve"> elections — all post-President Donald Trump, all while spending millions, and all while arguing, pre-voting day, that turnout would prove an embarrassing referendum against the White House. Party faithfuls may be making waves in the press, pretending upset and outrage at </w:t>
      </w:r>
      <w:r w:rsidRPr="007143BE">
        <w:rPr>
          <w:rStyle w:val="StyleUnderline"/>
        </w:rPr>
        <w:t xml:space="preserve">the message of </w:t>
      </w:r>
      <w:r w:rsidRPr="00E1756E">
        <w:rPr>
          <w:rStyle w:val="StyleUnderline"/>
          <w:highlight w:val="cyan"/>
        </w:rPr>
        <w:t>Anti-This and Anti-That that seems to have become the Democrats’ only platform</w:t>
      </w:r>
      <w:r w:rsidRPr="007143BE">
        <w:rPr>
          <w:rStyle w:val="StyleUnderline"/>
        </w:rPr>
        <w:t>.</w:t>
      </w:r>
      <w:r>
        <w:rPr>
          <w:rStyle w:val="StyleUnderline"/>
        </w:rPr>
        <w:t xml:space="preserve"> </w:t>
      </w:r>
      <w:r w:rsidRPr="007143BE">
        <w:rPr>
          <w:sz w:val="8"/>
        </w:rPr>
        <w:t xml:space="preserve">Party members may be calling for change, may be recognizing and unwillingly admitting that they just can’t win with the viciousness and negativity that’s become part and parcel of Democrats’ political opposition. </w:t>
      </w:r>
      <w:r w:rsidRPr="007143BE">
        <w:rPr>
          <w:rStyle w:val="StyleUnderline"/>
        </w:rPr>
        <w:t xml:space="preserve">But </w:t>
      </w:r>
      <w:r w:rsidRPr="00E1756E">
        <w:rPr>
          <w:rStyle w:val="StyleUnderline"/>
          <w:highlight w:val="cyan"/>
        </w:rPr>
        <w:t>come 2018</w:t>
      </w:r>
      <w:r w:rsidRPr="007143BE">
        <w:rPr>
          <w:sz w:val="8"/>
        </w:rPr>
        <w:t xml:space="preserve"> — heck, come next week — </w:t>
      </w:r>
      <w:r w:rsidRPr="00E1756E">
        <w:rPr>
          <w:rStyle w:val="StyleUnderline"/>
          <w:highlight w:val="cyan"/>
        </w:rPr>
        <w:t>Democrats</w:t>
      </w:r>
      <w:r w:rsidRPr="007143BE">
        <w:rPr>
          <w:rStyle w:val="StyleUnderline"/>
        </w:rPr>
        <w:t xml:space="preserve"> will be back in full marching lockstep</w:t>
      </w:r>
      <w:r w:rsidRPr="007143BE">
        <w:rPr>
          <w:sz w:val="8"/>
        </w:rPr>
        <w:t xml:space="preserve">, fighting by whatever means possible against the Republican domination in the political world. </w:t>
      </w:r>
      <w:r w:rsidRPr="007143BE">
        <w:rPr>
          <w:rStyle w:val="StyleUnderline"/>
        </w:rPr>
        <w:t xml:space="preserve">They </w:t>
      </w:r>
      <w:r w:rsidRPr="00E1756E">
        <w:rPr>
          <w:rStyle w:val="StyleUnderline"/>
          <w:highlight w:val="cyan"/>
        </w:rPr>
        <w:t>won’t be developing any type of positive party imaging any time soon</w:t>
      </w:r>
      <w:r w:rsidRPr="007143BE">
        <w:rPr>
          <w:rStyle w:val="StyleUnderline"/>
        </w:rPr>
        <w:t>.</w:t>
      </w:r>
      <w:r>
        <w:rPr>
          <w:rStyle w:val="StyleUnderline"/>
        </w:rPr>
        <w:t xml:space="preserve"> </w:t>
      </w:r>
      <w:r w:rsidRPr="007143BE">
        <w:rPr>
          <w:sz w:val="8"/>
        </w:rPr>
        <w:t xml:space="preserve">Think about it. Rep. Kathleen Rice, New York Democrat, called for the removal of House Minority Leader Nancy Pelosi, saying she’s not proving a winner for the party. That’s an understatement, and an obvious one at that. But Pelosi’s response? No. And then this, somewhat baffling remark: The Democratic Party’s losses this year in Kansas, Montana, Georgia and South Carolina were actually wins because by the percentage point, Republicans actually lost steam in these districts. Welcome to Pelosi’s mind, the mazey-hazey political compass of the left. Then there’s this: The tag team leadership of Tom Perez and Keith Ellison in the Democratic National Committee is a Tweedle-Dee, Tweedle-Dum dynamic duo of leftist partisanship, the kind that kicks off a “Resistance Summer” to oppose all things Trump and support — umm, what exactly? Right. More Anti- politicking; little-to-no Pro-politicking. The main theme of the party continues. And then there’s this: Eric Holder, one of the most biased, most partisan, most left-leaning visionaries to hold the U.S. attorney general’s seat in history, is reportedly mulling a run for the White House in 2020. But oh yes, in the meantime, he’s going to lead up the Democrats’ resistance movement against Trump, at least insofar as taking care of the legal matters. Prepare for Holder to take the national stage and argue, in court, why illegals ought not be deported under Trump’s new law and order border rules. Running a campaign of no law and no order seems a strange road map to the White House, yes? Again, it’s the Democrats’ special brand of politicking, all resistance, no constitutional substance. But the Left just doesn’t get it. CNN’s always-reliable voice of the far left, host Chris Cuomo, asked on national TV, post-Georgia ballot count: “What are [Democrats] not getting done at the leadership level?” Well, it’s simple, really. They’re not changing. </w:t>
      </w:r>
      <w:r w:rsidRPr="00E1756E">
        <w:rPr>
          <w:rStyle w:val="StyleUnderline"/>
          <w:highlight w:val="cyan"/>
        </w:rPr>
        <w:t>They’re not changing</w:t>
      </w:r>
      <w:r w:rsidRPr="007143BE">
        <w:rPr>
          <w:rStyle w:val="StyleUnderline"/>
        </w:rPr>
        <w:t xml:space="preserve"> a thing, despite loss after loss after loss.</w:t>
      </w:r>
      <w:r>
        <w:rPr>
          <w:rStyle w:val="StyleUnderline"/>
        </w:rPr>
        <w:t xml:space="preserve"> </w:t>
      </w:r>
      <w:r w:rsidRPr="00E1756E">
        <w:rPr>
          <w:rStyle w:val="StyleUnderline"/>
          <w:highlight w:val="cyan"/>
        </w:rPr>
        <w:t>But for Republicans</w:t>
      </w:r>
      <w:r w:rsidRPr="007143BE">
        <w:rPr>
          <w:sz w:val="8"/>
        </w:rPr>
        <w:t xml:space="preserve"> — no matter. It’s all good. </w:t>
      </w:r>
      <w:r w:rsidRPr="00E1756E">
        <w:rPr>
          <w:rStyle w:val="StyleUnderline"/>
          <w:highlight w:val="cyan"/>
        </w:rPr>
        <w:t>It’s victory on the horizon, 2018 and beyond</w:t>
      </w:r>
      <w:r w:rsidRPr="007143BE">
        <w:rPr>
          <w:rStyle w:val="StyleUnderline"/>
        </w:rPr>
        <w:t>.</w:t>
      </w:r>
    </w:p>
    <w:p w:rsidR="00A95474" w:rsidRPr="00A95474" w:rsidRDefault="00A95474" w:rsidP="00A95474"/>
    <w:p w:rsidR="00333C0C" w:rsidRPr="006B5481" w:rsidRDefault="00333C0C" w:rsidP="00333C0C">
      <w:pPr>
        <w:rPr>
          <w:rStyle w:val="StyleUnderline"/>
        </w:rPr>
      </w:pPr>
    </w:p>
    <w:p w:rsidR="00904011" w:rsidRDefault="00904011" w:rsidP="00904011">
      <w:pPr>
        <w:pStyle w:val="Heading2"/>
      </w:pPr>
      <w:r>
        <w:lastRenderedPageBreak/>
        <w:t>AFF</w:t>
      </w:r>
    </w:p>
    <w:p w:rsidR="008E69D0" w:rsidRDefault="008E69D0" w:rsidP="008E69D0">
      <w:pPr>
        <w:pStyle w:val="Heading3"/>
      </w:pPr>
      <w:r>
        <w:lastRenderedPageBreak/>
        <w:t>NUQ</w:t>
      </w:r>
    </w:p>
    <w:p w:rsidR="008E69D0" w:rsidRDefault="008E69D0" w:rsidP="008E69D0">
      <w:pPr>
        <w:pStyle w:val="Heading4"/>
      </w:pPr>
      <w:r>
        <w:t>Dems are divided – Party leadership vote proves</w:t>
      </w:r>
    </w:p>
    <w:p w:rsidR="008E69D0" w:rsidRPr="00D30546" w:rsidRDefault="008E69D0" w:rsidP="008E69D0">
      <w:pPr>
        <w:rPr>
          <w:rStyle w:val="Style13ptBold"/>
          <w:b w:val="0"/>
        </w:rPr>
      </w:pPr>
      <w:r>
        <w:rPr>
          <w:rStyle w:val="Style13ptBold"/>
        </w:rPr>
        <w:t xml:space="preserve">Taylor 3/5 </w:t>
      </w:r>
      <w:r w:rsidRPr="00D30546">
        <w:rPr>
          <w:rStyle w:val="Style13ptBold"/>
          <w:sz w:val="16"/>
        </w:rPr>
        <w:t>(Jessica, staff @ Minn Public Radio, “Can Democrats turn activism into votes? Special elections might be a clue”, https://www.mprnews.org/story/2017/03/06/npr-can-democrats-turn-activism-into-votes-special-elections-may-be-clue)</w:t>
      </w:r>
    </w:p>
    <w:p w:rsidR="008E69D0" w:rsidRPr="00E6021C" w:rsidRDefault="008E69D0" w:rsidP="008E69D0">
      <w:pPr>
        <w:rPr>
          <w:sz w:val="16"/>
        </w:rPr>
      </w:pPr>
      <w:r w:rsidRPr="00E6021C">
        <w:rPr>
          <w:sz w:val="16"/>
        </w:rPr>
        <w:t xml:space="preserve">The early GOP investment is a signal that Republicans are taking the threat seriously. Still, they argue Ossoff is more from the progressive wing of the party, and that his candidacy isn't indicative of the strategy then-Democratic Congressional Campaign Committee chairman Rahm Emanuel used in 2006 to win back the House by running more moderate candidates in swing districts. Then again, </w:t>
      </w:r>
      <w:r w:rsidRPr="00E6021C">
        <w:rPr>
          <w:rStyle w:val="StyleUnderline"/>
          <w:highlight w:val="yellow"/>
        </w:rPr>
        <w:t>Democrats are divided internally--evidenced by their contentious leadership race last week</w:t>
      </w:r>
      <w:r w:rsidRPr="00E6021C">
        <w:rPr>
          <w:sz w:val="16"/>
        </w:rPr>
        <w:t xml:space="preserve">. So, </w:t>
      </w:r>
      <w:r w:rsidRPr="00E6021C">
        <w:rPr>
          <w:rStyle w:val="StyleUnderline"/>
          <w:highlight w:val="yellow"/>
        </w:rPr>
        <w:t>such a strategy may no longer work for the party as a whole</w:t>
      </w:r>
      <w:r w:rsidRPr="00E6021C">
        <w:rPr>
          <w:sz w:val="16"/>
        </w:rPr>
        <w:t xml:space="preserve">. Ossoff responded with his own ads on Friday that paint himself as more of a centrist and willing to work across the aisle. One ad also makes clear he's running on an anti-Trump platform, with the closing promise: "When President Trump embarrasses our country or acts recklessly, I'll hold him accountable." National Republicans argue that </w:t>
      </w:r>
      <w:r w:rsidRPr="00E6021C">
        <w:rPr>
          <w:rStyle w:val="StyleUnderline"/>
          <w:highlight w:val="yellow"/>
        </w:rPr>
        <w:t>Democrats already tried to run on an anti-Trump message last fall, and it didn't work</w:t>
      </w:r>
      <w:r w:rsidRPr="00E6021C">
        <w:rPr>
          <w:sz w:val="16"/>
        </w:rPr>
        <w:t>. "Democrats ran this play in 2016 and failed in dramatic fashion," said National Republican Congressional Committee press secretary Jesse Hunt. "</w:t>
      </w:r>
      <w:r w:rsidRPr="00E6021C">
        <w:rPr>
          <w:rStyle w:val="StyleUnderline"/>
          <w:highlight w:val="yellow"/>
        </w:rPr>
        <w:t>The American people want results—not blatant partisan obstruction</w:t>
      </w:r>
      <w:r w:rsidRPr="00E6021C">
        <w:rPr>
          <w:sz w:val="16"/>
        </w:rPr>
        <w:t>."</w:t>
      </w:r>
    </w:p>
    <w:p w:rsidR="008E69D0" w:rsidRDefault="008E69D0" w:rsidP="008E69D0">
      <w:pPr>
        <w:pStyle w:val="Heading4"/>
      </w:pPr>
      <w:r>
        <w:t>Party is divided – Sanders</w:t>
      </w:r>
    </w:p>
    <w:p w:rsidR="008E69D0" w:rsidRPr="00756865" w:rsidRDefault="008E69D0" w:rsidP="008E69D0">
      <w:pPr>
        <w:rPr>
          <w:rStyle w:val="Style13ptBold"/>
          <w:b w:val="0"/>
        </w:rPr>
      </w:pPr>
      <w:r>
        <w:rPr>
          <w:rStyle w:val="Style13ptBold"/>
        </w:rPr>
        <w:t xml:space="preserve">Mason 2/28 </w:t>
      </w:r>
      <w:r w:rsidRPr="00756865">
        <w:rPr>
          <w:rStyle w:val="Style13ptBold"/>
          <w:sz w:val="18"/>
        </w:rPr>
        <w:t>(Ian, staff @ Daily Caller, “What Bernie Supporters? New DNC Chair Gets Rough Honeymoon”, dailycaller.com/2017/02/28/what-bernie-supporters-new-dnc-chair-gets-rough-honeymoon-video/#ixzz4atyi3YvO)</w:t>
      </w:r>
    </w:p>
    <w:p w:rsidR="008E69D0" w:rsidRPr="00E6021C" w:rsidRDefault="008E69D0" w:rsidP="008E69D0">
      <w:pPr>
        <w:rPr>
          <w:sz w:val="16"/>
        </w:rPr>
      </w:pPr>
      <w:r w:rsidRPr="00E6021C">
        <w:rPr>
          <w:sz w:val="16"/>
        </w:rPr>
        <w:t xml:space="preserve">Tom </w:t>
      </w:r>
      <w:r w:rsidRPr="00E6021C">
        <w:rPr>
          <w:rStyle w:val="StyleUnderline"/>
          <w:highlight w:val="yellow"/>
        </w:rPr>
        <w:t>Perez</w:t>
      </w:r>
      <w:r w:rsidRPr="00E6021C">
        <w:rPr>
          <w:sz w:val="16"/>
        </w:rPr>
        <w:t xml:space="preserve">, the newly elected Democratic National Committee chairman, </w:t>
      </w:r>
      <w:r w:rsidRPr="00E6021C">
        <w:rPr>
          <w:rStyle w:val="StyleUnderline"/>
          <w:highlight w:val="yellow"/>
        </w:rPr>
        <w:t>was not quite sure what to say</w:t>
      </w:r>
      <w:r w:rsidRPr="00E6021C">
        <w:rPr>
          <w:sz w:val="16"/>
          <w:highlight w:val="yellow"/>
        </w:rPr>
        <w:t xml:space="preserve"> </w:t>
      </w:r>
      <w:r w:rsidRPr="00E6021C">
        <w:rPr>
          <w:sz w:val="16"/>
        </w:rPr>
        <w:t xml:space="preserve">Tuesday </w:t>
      </w:r>
      <w:r w:rsidRPr="00E6021C">
        <w:rPr>
          <w:rStyle w:val="StyleUnderline"/>
          <w:highlight w:val="yellow"/>
        </w:rPr>
        <w:t>when pressed on</w:t>
      </w:r>
      <w:r w:rsidRPr="00E6021C">
        <w:rPr>
          <w:sz w:val="16"/>
          <w:highlight w:val="yellow"/>
        </w:rPr>
        <w:t xml:space="preserve"> </w:t>
      </w:r>
      <w:r w:rsidRPr="00E6021C">
        <w:rPr>
          <w:sz w:val="16"/>
        </w:rPr>
        <w:t xml:space="preserve">Senator Bernie </w:t>
      </w:r>
      <w:r w:rsidRPr="00E6021C">
        <w:rPr>
          <w:rStyle w:val="StyleUnderline"/>
          <w:highlight w:val="yellow"/>
        </w:rPr>
        <w:t>Sanders’ decision to keep his list of supporters to himself.</w:t>
      </w:r>
      <w:r w:rsidRPr="00E6021C">
        <w:rPr>
          <w:sz w:val="16"/>
        </w:rPr>
        <w:t xml:space="preserve"> Perez quickly learned that </w:t>
      </w:r>
      <w:r w:rsidRPr="00E6021C">
        <w:rPr>
          <w:rStyle w:val="StyleUnderline"/>
          <w:highlight w:val="yellow"/>
        </w:rPr>
        <w:t>his new job comes with some tough treatment</w:t>
      </w:r>
      <w:r w:rsidRPr="00E6021C">
        <w:rPr>
          <w:sz w:val="16"/>
          <w:highlight w:val="yellow"/>
        </w:rPr>
        <w:t xml:space="preserve"> </w:t>
      </w:r>
      <w:r w:rsidRPr="00E6021C">
        <w:rPr>
          <w:sz w:val="16"/>
        </w:rPr>
        <w:t xml:space="preserve">from the press when MSNBC’s Mark Halperin directly asked him, “Why doesn’t the DNC yet have Senator Sanders’s email list?” Perez almost completely ignored the question, which cut to the heart of the latent divisions in the Democratic Party. </w:t>
      </w:r>
      <w:r w:rsidRPr="00E6021C">
        <w:rPr>
          <w:rStyle w:val="StyleUnderline"/>
          <w:highlight w:val="yellow"/>
        </w:rPr>
        <w:t>Sanders himself had highlighted the gulf between the party leadership and the “progressive” activist wing</w:t>
      </w:r>
      <w:r w:rsidRPr="00E6021C">
        <w:rPr>
          <w:sz w:val="16"/>
          <w:highlight w:val="yellow"/>
        </w:rPr>
        <w:t xml:space="preserve"> </w:t>
      </w:r>
      <w:r w:rsidRPr="00E6021C">
        <w:rPr>
          <w:sz w:val="16"/>
        </w:rPr>
        <w:t>so enamored with him, refusing to deny on CNN Sunday that he was keeping his email lists out of DNC hands for use by further-left candidates only. “</w:t>
      </w:r>
      <w:r w:rsidRPr="00E6021C">
        <w:rPr>
          <w:rStyle w:val="StyleUnderline"/>
          <w:highlight w:val="yellow"/>
        </w:rPr>
        <w:t>We are going to support those candidates that have the guts to stand up to the one-percent and fight for the ninety-nine percent</w:t>
      </w:r>
      <w:r w:rsidRPr="00E6021C">
        <w:rPr>
          <w:sz w:val="16"/>
        </w:rPr>
        <w:t>,” Sanders told CNN Anchor Jake Tapper.</w:t>
      </w:r>
    </w:p>
    <w:p w:rsidR="008E69D0" w:rsidRDefault="008E69D0" w:rsidP="008E69D0">
      <w:pPr>
        <w:pStyle w:val="Heading4"/>
      </w:pPr>
      <w:r>
        <w:t>Party divisions run deep – Election &amp; leadership nom’s prove</w:t>
      </w:r>
    </w:p>
    <w:p w:rsidR="008E69D0" w:rsidRPr="00A83A78" w:rsidRDefault="008E69D0" w:rsidP="008E69D0">
      <w:pPr>
        <w:rPr>
          <w:rStyle w:val="Style13ptBold"/>
          <w:b w:val="0"/>
        </w:rPr>
      </w:pPr>
      <w:r>
        <w:rPr>
          <w:rStyle w:val="Style13ptBold"/>
        </w:rPr>
        <w:t xml:space="preserve">Lee 3/1 </w:t>
      </w:r>
      <w:r w:rsidRPr="00A83A78">
        <w:rPr>
          <w:rStyle w:val="Style13ptBold"/>
          <w:sz w:val="18"/>
        </w:rPr>
        <w:t>(Brett, UF English senior, staff @ Independent Florida Alligator, “Back to the basics: rebuilding the Democratic Party”, http://www.alligator.org/opinion/columns/article_c410688a-ff00-11e6-ab95-170bf79c4194.html)</w:t>
      </w:r>
    </w:p>
    <w:p w:rsidR="008E69D0" w:rsidRPr="00E6021C" w:rsidRDefault="008E69D0" w:rsidP="008E69D0">
      <w:pPr>
        <w:rPr>
          <w:rStyle w:val="StyleUnderline"/>
          <w:highlight w:val="yellow"/>
        </w:rPr>
      </w:pPr>
      <w:r w:rsidRPr="00E6021C">
        <w:rPr>
          <w:rStyle w:val="StyleUnderline"/>
          <w:highlight w:val="yellow"/>
        </w:rPr>
        <w:t>The Democratic Party is in decay. It’s impossible to deny</w:t>
      </w:r>
      <w:r w:rsidRPr="00E6021C">
        <w:rPr>
          <w:sz w:val="16"/>
        </w:rPr>
        <w:t xml:space="preserve">. But </w:t>
      </w:r>
      <w:r w:rsidRPr="00E6021C">
        <w:rPr>
          <w:rStyle w:val="StyleUnderline"/>
          <w:highlight w:val="yellow"/>
        </w:rPr>
        <w:t>the decline didn’t start last November. It’s been a steady deterioration</w:t>
      </w:r>
      <w:r w:rsidRPr="00E6021C">
        <w:rPr>
          <w:sz w:val="16"/>
          <w:highlight w:val="yellow"/>
        </w:rPr>
        <w:t xml:space="preserve"> </w:t>
      </w:r>
      <w:r w:rsidRPr="00E6021C">
        <w:rPr>
          <w:sz w:val="16"/>
        </w:rPr>
        <w:t xml:space="preserve">since the resounding victories of 2008, which swept former President Barack Obama into office and took control of the House of Representatives and the Senate. Since then, it has slowly ceded power, losing the House in 2010 and Senate in 2014. The exclamation point was Donald Trump’s victory in the 2016 presidential election. </w:t>
      </w:r>
      <w:r w:rsidRPr="00E6021C">
        <w:rPr>
          <w:rStyle w:val="StyleUnderline"/>
          <w:highlight w:val="yellow"/>
        </w:rPr>
        <w:t>Many suggestions have been offered on how to rebuild the party</w:t>
      </w:r>
      <w:r w:rsidRPr="00E6021C">
        <w:rPr>
          <w:sz w:val="16"/>
        </w:rPr>
        <w:t xml:space="preserve">. Some have proposed it’s best to push further left and become more progressive. </w:t>
      </w:r>
      <w:r w:rsidRPr="00E6021C">
        <w:rPr>
          <w:rStyle w:val="StyleUnderline"/>
          <w:highlight w:val="yellow"/>
        </w:rPr>
        <w:t>This isn’t the answer</w:t>
      </w:r>
      <w:r w:rsidRPr="00E6021C">
        <w:rPr>
          <w:sz w:val="16"/>
        </w:rPr>
        <w:t xml:space="preserve">. If </w:t>
      </w:r>
      <w:r w:rsidRPr="00E6021C">
        <w:rPr>
          <w:rStyle w:val="StyleUnderline"/>
          <w:highlight w:val="yellow"/>
        </w:rPr>
        <w:t xml:space="preserve">Democrats </w:t>
      </w:r>
      <w:r w:rsidRPr="00E6021C">
        <w:rPr>
          <w:sz w:val="16"/>
        </w:rPr>
        <w:t xml:space="preserve">want any hope of stopping their backslide into political irrelevance, they </w:t>
      </w:r>
      <w:r w:rsidRPr="00E6021C">
        <w:rPr>
          <w:rStyle w:val="StyleUnderline"/>
          <w:highlight w:val="yellow"/>
        </w:rPr>
        <w:t>need to reenergize the party from the ground up, focus on grass-roots movements and reconnect with voters</w:t>
      </w:r>
      <w:r w:rsidRPr="00E6021C">
        <w:rPr>
          <w:sz w:val="16"/>
          <w:highlight w:val="yellow"/>
        </w:rPr>
        <w:t xml:space="preserve"> </w:t>
      </w:r>
      <w:r w:rsidRPr="00E6021C">
        <w:rPr>
          <w:sz w:val="16"/>
        </w:rPr>
        <w:t xml:space="preserve">who have become disillusioned with the often out-of-touch platforms of Obama’s party. Democratic losses in the federal government are staggering and well-documented. In 2008, the party owned 57 seats in the Senate. In 2016, that number plummeted to 44. Similarly, after reaching a peak of 257 seats in the House in 2008, that number has now dwindled to 194. </w:t>
      </w:r>
      <w:r w:rsidRPr="00E6021C">
        <w:rPr>
          <w:rStyle w:val="StyleUnderline"/>
          <w:highlight w:val="yellow"/>
        </w:rPr>
        <w:t>The party has also been reeling at the state level.</w:t>
      </w:r>
      <w:r w:rsidRPr="00E6021C">
        <w:rPr>
          <w:sz w:val="16"/>
        </w:rPr>
        <w:t xml:space="preserve"> In 2008, there were 28 Democratic governors. Now, there are only 16. Furthermore, </w:t>
      </w:r>
      <w:r w:rsidRPr="00E6021C">
        <w:rPr>
          <w:rStyle w:val="StyleUnderline"/>
          <w:highlight w:val="yellow"/>
        </w:rPr>
        <w:t>democrats have relinquished 958 seats within state legislatures</w:t>
      </w:r>
      <w:r w:rsidRPr="00E6021C">
        <w:rPr>
          <w:sz w:val="16"/>
        </w:rPr>
        <w:t xml:space="preserve">, according to The Washington Post. Much of these losses were masked by Obama’s popularity and reelection. However, these results are a direct repudiation of his party’s policies. </w:t>
      </w:r>
      <w:r w:rsidRPr="00E6021C">
        <w:rPr>
          <w:rStyle w:val="StyleUnderline"/>
          <w:highlight w:val="yellow"/>
        </w:rPr>
        <w:t>Voter discontent is evident. Democrats are split between leftists</w:t>
      </w:r>
      <w:r w:rsidRPr="00E6021C">
        <w:rPr>
          <w:sz w:val="16"/>
        </w:rPr>
        <w:t xml:space="preserve">, who largely backed Bernie Sanders’ presidential campaign, </w:t>
      </w:r>
      <w:r w:rsidRPr="00E6021C">
        <w:rPr>
          <w:rStyle w:val="StyleUnderline"/>
          <w:highlight w:val="yellow"/>
        </w:rPr>
        <w:t>and centrists</w:t>
      </w:r>
      <w:r w:rsidRPr="00E6021C">
        <w:rPr>
          <w:sz w:val="16"/>
        </w:rPr>
        <w:t xml:space="preserve">, who mostly supported Hillary Clinton. This clash recently crescendoed again after former labor secretary Tom Perez, backed by Obama and former Vice President Joe Biden, faced Sanders-backed Rep. </w:t>
      </w:r>
      <w:r w:rsidRPr="00E6021C">
        <w:rPr>
          <w:sz w:val="16"/>
        </w:rPr>
        <w:lastRenderedPageBreak/>
        <w:t xml:space="preserve">Keith Ellison, D-Minn., in the election for Democratic National Committee chair last weekend. </w:t>
      </w:r>
      <w:r w:rsidRPr="00E6021C">
        <w:rPr>
          <w:rStyle w:val="StyleUnderline"/>
          <w:highlight w:val="yellow"/>
        </w:rPr>
        <w:t>Perez won</w:t>
      </w:r>
      <w:r w:rsidRPr="00E6021C">
        <w:rPr>
          <w:sz w:val="16"/>
        </w:rPr>
        <w:t xml:space="preserve">, but </w:t>
      </w:r>
      <w:r w:rsidRPr="00E6021C">
        <w:rPr>
          <w:rStyle w:val="StyleUnderline"/>
          <w:highlight w:val="yellow"/>
        </w:rPr>
        <w:t>his victory only affirmed the divide.</w:t>
      </w:r>
    </w:p>
    <w:p w:rsidR="008E69D0" w:rsidRDefault="008E69D0" w:rsidP="008E69D0">
      <w:pPr>
        <w:pStyle w:val="Heading4"/>
      </w:pPr>
      <w:r>
        <w:t>Dems are divided – Ideology, leadership</w:t>
      </w:r>
    </w:p>
    <w:p w:rsidR="008E69D0" w:rsidRPr="00974B4D" w:rsidRDefault="008E69D0" w:rsidP="008E69D0">
      <w:pPr>
        <w:rPr>
          <w:rStyle w:val="Style13ptBold"/>
          <w:b w:val="0"/>
        </w:rPr>
      </w:pPr>
      <w:r>
        <w:rPr>
          <w:rStyle w:val="Style13ptBold"/>
        </w:rPr>
        <w:t xml:space="preserve">Henwood 2/15 </w:t>
      </w:r>
      <w:r w:rsidRPr="00974B4D">
        <w:rPr>
          <w:rStyle w:val="Style13ptBold"/>
          <w:sz w:val="18"/>
        </w:rPr>
        <w:t>(Doug, editor @ Jacobin Magazine, “The Confusion Candidate”, https://www.jacobinmag.com/2017/02/trump-election-hillary-clinton-racism-democratic-party/)</w:t>
      </w:r>
    </w:p>
    <w:p w:rsidR="008E69D0" w:rsidRPr="00FE2A2A" w:rsidRDefault="008E69D0" w:rsidP="008E69D0">
      <w:pPr>
        <w:rPr>
          <w:sz w:val="16"/>
        </w:rPr>
      </w:pPr>
      <w:r w:rsidRPr="00FE2A2A">
        <w:rPr>
          <w:rStyle w:val="StyleUnderline"/>
          <w:highlight w:val="yellow"/>
        </w:rPr>
        <w:t>The Democratic Party does have a structural problem</w:t>
      </w:r>
      <w:r w:rsidRPr="00FE2A2A">
        <w:rPr>
          <w:sz w:val="16"/>
        </w:rPr>
        <w:t xml:space="preserve">. </w:t>
      </w:r>
      <w:r w:rsidRPr="00FE2A2A">
        <w:rPr>
          <w:rStyle w:val="StyleUnderline"/>
          <w:highlight w:val="yellow"/>
        </w:rPr>
        <w:t>It’s a party of business</w:t>
      </w:r>
      <w:r w:rsidRPr="00FE2A2A">
        <w:rPr>
          <w:sz w:val="16"/>
          <w:highlight w:val="yellow"/>
        </w:rPr>
        <w:t xml:space="preserve"> </w:t>
      </w:r>
      <w:r w:rsidRPr="00FE2A2A">
        <w:rPr>
          <w:sz w:val="16"/>
        </w:rPr>
        <w:t xml:space="preserve">that has to pretend otherwise for electoral reasons. So </w:t>
      </w:r>
      <w:r w:rsidRPr="00FE2A2A">
        <w:rPr>
          <w:rStyle w:val="StyleUnderline"/>
          <w:highlight w:val="yellow"/>
        </w:rPr>
        <w:t>that’s what produces all the weakness and confusion of their message</w:t>
      </w:r>
      <w:r w:rsidRPr="00FE2A2A">
        <w:rPr>
          <w:sz w:val="16"/>
        </w:rPr>
        <w:t xml:space="preserve">. But if you look in purely partisan terms at </w:t>
      </w:r>
      <w:r w:rsidRPr="00FE2A2A">
        <w:rPr>
          <w:rStyle w:val="StyleUnderline"/>
          <w:highlight w:val="yellow"/>
        </w:rPr>
        <w:t>the Republican Party</w:t>
      </w:r>
      <w:r w:rsidRPr="00FE2A2A">
        <w:rPr>
          <w:sz w:val="16"/>
        </w:rPr>
        <w:t xml:space="preserve">, these people know how to play hardball. They want to win and they will stop at nothing. They </w:t>
      </w:r>
      <w:r w:rsidRPr="00FE2A2A">
        <w:rPr>
          <w:rStyle w:val="StyleUnderline"/>
          <w:highlight w:val="yellow"/>
        </w:rPr>
        <w:t>really do have that instinct to fight. Democrats don’t</w:t>
      </w:r>
      <w:r w:rsidRPr="00FE2A2A">
        <w:rPr>
          <w:sz w:val="16"/>
        </w:rPr>
        <w:t xml:space="preserve">. And </w:t>
      </w:r>
      <w:r w:rsidRPr="00FE2A2A">
        <w:rPr>
          <w:rStyle w:val="StyleUnderline"/>
          <w:highlight w:val="yellow"/>
        </w:rPr>
        <w:t>there is that structural issue where the loyalties are so divided it’s hard for them to speak with one voice</w:t>
      </w:r>
      <w:r w:rsidRPr="00FE2A2A">
        <w:rPr>
          <w:sz w:val="16"/>
        </w:rPr>
        <w:t xml:space="preserve">. On the other hand, just in purely partisan terms, and in personal ambition terms, why are they not trying to figure out what went wrong and do something serious to address it? Look at this fight now over who’s going to head the DNC. Who will succeed Debbie Wasserman Schultz and Donna Brazile at the head of the DNC? You’ve got Keith Ellison, [who] in many ways is a very promising figure. He has an idea of remaking the party from the ground up and registering people to vote. Rebuilding the party at the base. Ellison is being challenged by Tom Perez, the secretary of labor under Obama — soon to be replaced by a fast-food executive. It’s all so grim. Perez is a guy who wanted to race-bait Bernie Sanders, but now is running against the black Muslim guy on some kind of white identitarian grounds — it makes no sense at all. </w:t>
      </w:r>
      <w:r w:rsidRPr="00FE2A2A">
        <w:rPr>
          <w:rStyle w:val="StyleUnderline"/>
          <w:highlight w:val="yellow"/>
        </w:rPr>
        <w:t>The Democratic Party’s in dreadful shape</w:t>
      </w:r>
      <w:r w:rsidRPr="00FE2A2A">
        <w:rPr>
          <w:sz w:val="16"/>
        </w:rPr>
        <w:t xml:space="preserve">. </w:t>
      </w:r>
      <w:r w:rsidRPr="00FE2A2A">
        <w:rPr>
          <w:rStyle w:val="StyleUnderline"/>
          <w:highlight w:val="yellow"/>
        </w:rPr>
        <w:t>They’re doing dismally awful at the local and state level aside from a few big cities which are just going to be Democratic until the end of the world.</w:t>
      </w:r>
      <w:r w:rsidRPr="00FE2A2A">
        <w:rPr>
          <w:sz w:val="16"/>
          <w:highlight w:val="yellow"/>
        </w:rPr>
        <w:t xml:space="preserve"> </w:t>
      </w:r>
      <w:r w:rsidRPr="00FE2A2A">
        <w:rPr>
          <w:sz w:val="16"/>
        </w:rPr>
        <w:t>They’ve lost state legislature and governorships like crazy. The Republicans are very close to controlling enough states that they could pass constitutional amendments at will. That’s how dire it is. There’s a serious rot from the bottom of this party.</w:t>
      </w:r>
    </w:p>
    <w:p w:rsidR="008E69D0" w:rsidRDefault="008E69D0" w:rsidP="008E69D0">
      <w:pPr>
        <w:pStyle w:val="Heading4"/>
      </w:pPr>
      <w:r>
        <w:t xml:space="preserve">Democratic unity is down – Third Way retreat </w:t>
      </w:r>
    </w:p>
    <w:p w:rsidR="008E69D0" w:rsidRPr="00140676" w:rsidRDefault="008E69D0" w:rsidP="008E69D0">
      <w:pPr>
        <w:rPr>
          <w:rStyle w:val="Style13ptBold"/>
          <w:b w:val="0"/>
        </w:rPr>
      </w:pPr>
      <w:r>
        <w:rPr>
          <w:rStyle w:val="Style13ptBold"/>
        </w:rPr>
        <w:t xml:space="preserve">Goodwin 2/9 </w:t>
      </w:r>
      <w:r w:rsidRPr="00140676">
        <w:rPr>
          <w:rStyle w:val="Style13ptBold"/>
          <w:sz w:val="20"/>
        </w:rPr>
        <w:t>(Liz, staff @ Yahoo News, “Pelosi denies Democrats are divided on strategy for 2018”, https://www.yahoo.com/news/pelosi-denies-democrats-are-divided-on-strategy-for-2018-194337876.html)</w:t>
      </w:r>
    </w:p>
    <w:p w:rsidR="008E69D0" w:rsidRPr="00FE2A2A" w:rsidRDefault="008E69D0" w:rsidP="008E69D0">
      <w:pPr>
        <w:rPr>
          <w:sz w:val="16"/>
        </w:rPr>
      </w:pPr>
      <w:r w:rsidRPr="00FE2A2A">
        <w:rPr>
          <w:sz w:val="16"/>
        </w:rPr>
        <w:t xml:space="preserve">Talking with reporters during a policy retreat for Democratic House members, Minority Leader Nancy </w:t>
      </w:r>
      <w:r w:rsidRPr="00FE2A2A">
        <w:rPr>
          <w:rStyle w:val="StyleUnderline"/>
          <w:highlight w:val="yellow"/>
        </w:rPr>
        <w:t>Pelosi</w:t>
      </w:r>
      <w:r w:rsidRPr="00FE2A2A">
        <w:rPr>
          <w:sz w:val="16"/>
        </w:rPr>
        <w:t xml:space="preserve">, D-Calif., </w:t>
      </w:r>
      <w:r w:rsidRPr="00FE2A2A">
        <w:rPr>
          <w:rStyle w:val="StyleUnderline"/>
          <w:highlight w:val="yellow"/>
        </w:rPr>
        <w:t>tamped down reports of disunity</w:t>
      </w:r>
      <w:r w:rsidRPr="00FE2A2A">
        <w:rPr>
          <w:sz w:val="16"/>
        </w:rPr>
        <w:t xml:space="preserve"> in the party, saying her caucus is united in its plan to win back the House in 2018. </w:t>
      </w:r>
      <w:r w:rsidRPr="00FE2A2A">
        <w:rPr>
          <w:rStyle w:val="StyleUnderline"/>
          <w:highlight w:val="yellow"/>
        </w:rPr>
        <w:t>Asked by a reporter why some of her progressive colleagues had reportedly walked out of a meeting hosted by the centrist think tank Third Way</w:t>
      </w:r>
      <w:r w:rsidRPr="00FE2A2A">
        <w:rPr>
          <w:sz w:val="16"/>
          <w:highlight w:val="yellow"/>
        </w:rPr>
        <w:t xml:space="preserve"> </w:t>
      </w:r>
      <w:r w:rsidRPr="00FE2A2A">
        <w:rPr>
          <w:sz w:val="16"/>
        </w:rPr>
        <w:t xml:space="preserve">at the retreat Wednesday, </w:t>
      </w:r>
      <w:r w:rsidRPr="00FE2A2A">
        <w:rPr>
          <w:rStyle w:val="StyleUnderline"/>
          <w:highlight w:val="yellow"/>
        </w:rPr>
        <w:t>Pelosi answered, “I didn’t notice that</w:t>
      </w:r>
      <w:r w:rsidRPr="00FE2A2A">
        <w:rPr>
          <w:sz w:val="16"/>
        </w:rPr>
        <w:t xml:space="preserve">.” “Members walk out for a variety of reasons, some of them relate to personal hygiene,” she joked. The reporter pressed on, asking if Pelosi was denying real divisions within her party. “Yeah, that’s what I’m saying,” Pelosi insisted. “A political party has to accommodate differences, or else we’d all be teeny-tiny political parties, and we could meet in this room for the rest of our time,” she said, indicating the small hotel meeting room where she was meeting with reporters. </w:t>
      </w:r>
      <w:r w:rsidRPr="00FE2A2A">
        <w:rPr>
          <w:rStyle w:val="StyleUnderline"/>
          <w:highlight w:val="yellow"/>
        </w:rPr>
        <w:t>She claimed that unlike Republicans, Democrats “don’t have a party orthodoxy.”</w:t>
      </w:r>
      <w:r w:rsidRPr="00FE2A2A">
        <w:rPr>
          <w:sz w:val="16"/>
        </w:rPr>
        <w:t xml:space="preserve"> But </w:t>
      </w:r>
      <w:r w:rsidRPr="00FE2A2A">
        <w:rPr>
          <w:rStyle w:val="StyleUnderline"/>
          <w:highlight w:val="yellow"/>
        </w:rPr>
        <w:t>the retreat betrayed signs of discord over the best way forward for the party</w:t>
      </w:r>
      <w:r w:rsidRPr="00FE2A2A">
        <w:rPr>
          <w:sz w:val="16"/>
        </w:rPr>
        <w:t xml:space="preserve">, which is still reeling from November’s stunning defeat. </w:t>
      </w:r>
      <w:r w:rsidRPr="00FE2A2A">
        <w:rPr>
          <w:rStyle w:val="StyleUnderline"/>
          <w:highlight w:val="yellow"/>
        </w:rPr>
        <w:t>Some</w:t>
      </w:r>
      <w:r w:rsidRPr="00FE2A2A">
        <w:rPr>
          <w:sz w:val="16"/>
        </w:rPr>
        <w:t xml:space="preserve"> progressive members </w:t>
      </w:r>
      <w:r w:rsidRPr="00FE2A2A">
        <w:rPr>
          <w:rStyle w:val="StyleUnderline"/>
          <w:highlight w:val="yellow"/>
        </w:rPr>
        <w:t>think</w:t>
      </w:r>
      <w:r w:rsidRPr="00FE2A2A">
        <w:rPr>
          <w:sz w:val="16"/>
        </w:rPr>
        <w:t xml:space="preserve"> that </w:t>
      </w:r>
      <w:r w:rsidRPr="00FE2A2A">
        <w:rPr>
          <w:rStyle w:val="StyleUnderline"/>
          <w:highlight w:val="yellow"/>
        </w:rPr>
        <w:t>embracing</w:t>
      </w:r>
      <w:r w:rsidRPr="00FE2A2A">
        <w:rPr>
          <w:sz w:val="16"/>
          <w:highlight w:val="yellow"/>
        </w:rPr>
        <w:t xml:space="preserve"> </w:t>
      </w:r>
      <w:r w:rsidRPr="00FE2A2A">
        <w:rPr>
          <w:sz w:val="16"/>
        </w:rPr>
        <w:t xml:space="preserve">a Sen. Bernie </w:t>
      </w:r>
      <w:r w:rsidRPr="00FE2A2A">
        <w:rPr>
          <w:rStyle w:val="StyleUnderline"/>
          <w:highlight w:val="yellow"/>
        </w:rPr>
        <w:t>Sanders-style populism</w:t>
      </w:r>
      <w:r w:rsidRPr="00FE2A2A">
        <w:rPr>
          <w:sz w:val="16"/>
          <w:highlight w:val="yellow"/>
        </w:rPr>
        <w:t xml:space="preserve"> </w:t>
      </w:r>
      <w:r w:rsidRPr="00FE2A2A">
        <w:rPr>
          <w:sz w:val="16"/>
        </w:rPr>
        <w:t xml:space="preserve">that feeds on the grassroots energy demonstrated in the Women’s March and other protests </w:t>
      </w:r>
      <w:r w:rsidRPr="00FE2A2A">
        <w:rPr>
          <w:rStyle w:val="StyleUnderline"/>
          <w:highlight w:val="yellow"/>
        </w:rPr>
        <w:t>will lead to victory</w:t>
      </w:r>
      <w:r w:rsidRPr="00FE2A2A">
        <w:rPr>
          <w:sz w:val="16"/>
        </w:rPr>
        <w:t xml:space="preserve">. </w:t>
      </w:r>
      <w:r w:rsidRPr="00FE2A2A">
        <w:rPr>
          <w:rStyle w:val="StyleUnderline"/>
          <w:highlight w:val="yellow"/>
        </w:rPr>
        <w:t>Others are looking to</w:t>
      </w:r>
      <w:r w:rsidRPr="00FE2A2A">
        <w:rPr>
          <w:sz w:val="16"/>
          <w:highlight w:val="yellow"/>
        </w:rPr>
        <w:t xml:space="preserve"> </w:t>
      </w:r>
      <w:r w:rsidRPr="00FE2A2A">
        <w:rPr>
          <w:rStyle w:val="StyleUnderline"/>
          <w:highlight w:val="yellow"/>
        </w:rPr>
        <w:t>appeal to swing voters</w:t>
      </w:r>
      <w:r w:rsidRPr="00FE2A2A">
        <w:rPr>
          <w:sz w:val="16"/>
          <w:highlight w:val="yellow"/>
        </w:rPr>
        <w:t xml:space="preserve"> </w:t>
      </w:r>
      <w:r w:rsidRPr="00FE2A2A">
        <w:rPr>
          <w:sz w:val="16"/>
        </w:rPr>
        <w:t>by learning lessons from members of Congress who were able to hold onto their seats in districts that voted for Trump in November.</w:t>
      </w:r>
    </w:p>
    <w:p w:rsidR="008E69D0" w:rsidRDefault="008E69D0" w:rsidP="008E69D0">
      <w:pPr>
        <w:pStyle w:val="Heading3"/>
      </w:pPr>
      <w:r>
        <w:lastRenderedPageBreak/>
        <w:t>Thumpers – Persuade Dems</w:t>
      </w:r>
    </w:p>
    <w:p w:rsidR="008E69D0" w:rsidRDefault="008E69D0" w:rsidP="008E69D0">
      <w:pPr>
        <w:pStyle w:val="Heading4"/>
      </w:pPr>
      <w:r w:rsidRPr="009B711B">
        <w:t>Health care compromise coming</w:t>
      </w:r>
    </w:p>
    <w:p w:rsidR="008E69D0" w:rsidRPr="003E562C" w:rsidRDefault="008E69D0" w:rsidP="008E69D0">
      <w:r w:rsidRPr="00937509">
        <w:rPr>
          <w:rStyle w:val="Style13ptBold"/>
        </w:rPr>
        <w:t>Pear and Kaplan 6/28</w:t>
      </w:r>
      <w:r w:rsidRPr="003E562C">
        <w:t xml:space="preserve"> </w:t>
      </w:r>
      <w:r>
        <w:t>(</w:t>
      </w:r>
      <w:r w:rsidRPr="003E562C">
        <w:t>Robert</w:t>
      </w:r>
      <w:r>
        <w:t>, Washington correspondent for the</w:t>
      </w:r>
      <w:r w:rsidRPr="00937509">
        <w:t xml:space="preserve"> </w:t>
      </w:r>
      <w:r>
        <w:t>NYT,</w:t>
      </w:r>
      <w:r w:rsidRPr="00937509">
        <w:t xml:space="preserve"> </w:t>
      </w:r>
      <w:r>
        <w:t xml:space="preserve">and </w:t>
      </w:r>
      <w:r w:rsidRPr="003E562C">
        <w:t>Thomas</w:t>
      </w:r>
      <w:r>
        <w:t xml:space="preserve">, </w:t>
      </w:r>
      <w:r w:rsidRPr="00937509">
        <w:t xml:space="preserve">Congressional correspondent for The </w:t>
      </w:r>
      <w:r>
        <w:t>NYT,</w:t>
      </w:r>
      <w:r w:rsidRPr="00937509">
        <w:t xml:space="preserve"> </w:t>
      </w:r>
      <w:r w:rsidRPr="003E562C">
        <w:t xml:space="preserve">6-28-2017, "As Affordable Care Act Repeal Teeters, Prospects for Bipartisanship Build," No Publication, </w:t>
      </w:r>
      <w:hyperlink r:id="rId64" w:history="1">
        <w:r w:rsidRPr="009E7E39">
          <w:rPr>
            <w:rStyle w:val="Hyperlink"/>
          </w:rPr>
          <w:t>https://mobile.nytimes.com/2017/06/28/us/politics/as-affordable-care-act-repeal-teeters-prospects-for-bipartisanship-build.html?referer=https://www.google.com/</w:t>
        </w:r>
      </w:hyperlink>
      <w:r>
        <w:t>) SJP</w:t>
      </w:r>
    </w:p>
    <w:p w:rsidR="008E69D0" w:rsidRDefault="008E69D0" w:rsidP="008E69D0">
      <w:pPr>
        <w:rPr>
          <w:sz w:val="8"/>
        </w:rPr>
      </w:pPr>
      <w:r w:rsidRPr="003E562C">
        <w:rPr>
          <w:sz w:val="8"/>
        </w:rPr>
        <w:t xml:space="preserve">WASHINGTON — With his bill to repeal the Affordable Care Act in deep trouble, Mitch </w:t>
      </w:r>
      <w:r w:rsidRPr="00E1756E">
        <w:rPr>
          <w:rStyle w:val="StyleUnderline"/>
          <w:highlight w:val="cyan"/>
        </w:rPr>
        <w:t>McConnell</w:t>
      </w:r>
      <w:r w:rsidRPr="003E562C">
        <w:rPr>
          <w:sz w:val="8"/>
        </w:rPr>
        <w:t xml:space="preserve">, the Senate majority leader, </w:t>
      </w:r>
      <w:r w:rsidRPr="00E1756E">
        <w:rPr>
          <w:rStyle w:val="StyleUnderline"/>
          <w:highlight w:val="cyan"/>
        </w:rPr>
        <w:t>raised an alternate possibility</w:t>
      </w:r>
      <w:r w:rsidRPr="003E562C">
        <w:rPr>
          <w:rStyle w:val="StyleUnderline"/>
        </w:rPr>
        <w:t xml:space="preserve"> on Tuesday</w:t>
      </w:r>
      <w:r w:rsidRPr="003E562C">
        <w:rPr>
          <w:sz w:val="8"/>
        </w:rPr>
        <w:t xml:space="preserve">: Either Republicans come together, or </w:t>
      </w:r>
      <w:r w:rsidRPr="00E1756E">
        <w:rPr>
          <w:rStyle w:val="StyleUnderline"/>
          <w:highlight w:val="cyan"/>
        </w:rPr>
        <w:t>he would</w:t>
      </w:r>
      <w:r w:rsidRPr="003E562C">
        <w:rPr>
          <w:sz w:val="8"/>
        </w:rPr>
        <w:t xml:space="preserve"> have to </w:t>
      </w:r>
      <w:r w:rsidRPr="00E1756E">
        <w:rPr>
          <w:rStyle w:val="StyleUnderline"/>
          <w:highlight w:val="cyan"/>
        </w:rPr>
        <w:t>work with Democrats to shore up</w:t>
      </w:r>
      <w:r w:rsidRPr="003E562C">
        <w:rPr>
          <w:rStyle w:val="StyleUnderline"/>
        </w:rPr>
        <w:t xml:space="preserve"> the deteriorating </w:t>
      </w:r>
      <w:r w:rsidRPr="00E1756E">
        <w:rPr>
          <w:rStyle w:val="StyleUnderline"/>
          <w:highlight w:val="cyan"/>
        </w:rPr>
        <w:t>health law. That raised a tantalizing prospect: bipartisanship</w:t>
      </w:r>
      <w:r w:rsidRPr="003E562C">
        <w:rPr>
          <w:rStyle w:val="StyleUnderline"/>
        </w:rPr>
        <w:t xml:space="preserve">. The idea is not so far-fetched. For years, </w:t>
      </w:r>
      <w:r w:rsidRPr="00E1756E">
        <w:rPr>
          <w:rStyle w:val="StyleUnderline"/>
          <w:highlight w:val="cyan"/>
        </w:rPr>
        <w:t>Republicans and Democrats have</w:t>
      </w:r>
      <w:r w:rsidRPr="003E562C">
        <w:rPr>
          <w:rStyle w:val="StyleUnderline"/>
        </w:rPr>
        <w:t xml:space="preserve"> </w:t>
      </w:r>
      <w:r w:rsidRPr="00E1756E">
        <w:rPr>
          <w:rStyle w:val="StyleUnderline"/>
          <w:highlight w:val="cyan"/>
        </w:rPr>
        <w:t>explored avenues for changing or improving</w:t>
      </w:r>
      <w:r w:rsidRPr="003E562C">
        <w:rPr>
          <w:sz w:val="8"/>
        </w:rPr>
        <w:t xml:space="preserve"> President Barack Obama’s </w:t>
      </w:r>
      <w:r w:rsidRPr="00E1756E">
        <w:rPr>
          <w:rStyle w:val="StyleUnderline"/>
          <w:highlight w:val="cyan"/>
        </w:rPr>
        <w:t>health care</w:t>
      </w:r>
      <w:r w:rsidRPr="003E562C">
        <w:rPr>
          <w:rStyle w:val="StyleUnderline"/>
        </w:rPr>
        <w:t xml:space="preserve"> law</w:t>
      </w:r>
      <w:r w:rsidRPr="003E562C">
        <w:rPr>
          <w:sz w:val="8"/>
        </w:rPr>
        <w:t>, from tweaks to the requirement for employers to offer health insurance to revisions involving how the marketplaces created under the law operate.</w:t>
      </w:r>
    </w:p>
    <w:p w:rsidR="008E69D0" w:rsidRDefault="008E69D0" w:rsidP="008E69D0">
      <w:pPr>
        <w:pStyle w:val="Heading4"/>
      </w:pPr>
      <w:r w:rsidRPr="00366DA0">
        <w:t>Health care lures Dems</w:t>
      </w:r>
    </w:p>
    <w:p w:rsidR="008E69D0" w:rsidRDefault="008E69D0" w:rsidP="008E69D0">
      <w:r w:rsidRPr="00366DA0">
        <w:rPr>
          <w:rStyle w:val="Style13ptBold"/>
        </w:rPr>
        <w:t xml:space="preserve">O’Brien 7/2 </w:t>
      </w:r>
      <w:r>
        <w:t>(</w:t>
      </w:r>
      <w:r w:rsidRPr="00366DA0">
        <w:t>Connor</w:t>
      </w:r>
      <w:r>
        <w:t>,</w:t>
      </w:r>
      <w:r w:rsidRPr="00366DA0">
        <w:t xml:space="preserve"> defense reporter for</w:t>
      </w:r>
      <w:r>
        <w:t xml:space="preserve"> POLITICO Pro, previously</w:t>
      </w:r>
      <w:r w:rsidRPr="00366DA0">
        <w:t xml:space="preserve"> covered defense, national security and veterans issues for CQ Roll Cal</w:t>
      </w:r>
      <w:r>
        <w:t xml:space="preserve">l </w:t>
      </w:r>
      <w:r w:rsidRPr="00366DA0">
        <w:t xml:space="preserve"> 7-2-2017, "Manchin: Dems want to work with Trump on health care," POLITICO, </w:t>
      </w:r>
      <w:hyperlink r:id="rId65" w:history="1">
        <w:r w:rsidRPr="009E7E39">
          <w:rPr>
            <w:rStyle w:val="Hyperlink"/>
          </w:rPr>
          <w:t>http://www.politico.com/story/2017/07/02/manchin-democrats-trump-health-care-240177</w:t>
        </w:r>
      </w:hyperlink>
      <w:r>
        <w:t>) SJP</w:t>
      </w:r>
    </w:p>
    <w:p w:rsidR="008E69D0" w:rsidRPr="00CA291F" w:rsidRDefault="008E69D0" w:rsidP="008E69D0">
      <w:pPr>
        <w:rPr>
          <w:sz w:val="8"/>
        </w:rPr>
      </w:pPr>
      <w:r w:rsidRPr="00366DA0">
        <w:rPr>
          <w:sz w:val="8"/>
        </w:rPr>
        <w:t xml:space="preserve">Sen. Joe </w:t>
      </w:r>
      <w:r w:rsidRPr="00E1756E">
        <w:rPr>
          <w:rStyle w:val="StyleUnderline"/>
          <w:highlight w:val="cyan"/>
        </w:rPr>
        <w:t>Manchin</w:t>
      </w:r>
      <w:r w:rsidRPr="00366DA0">
        <w:rPr>
          <w:sz w:val="8"/>
        </w:rPr>
        <w:t xml:space="preserve"> on Sunday </w:t>
      </w:r>
      <w:r w:rsidRPr="00E1756E">
        <w:rPr>
          <w:rStyle w:val="StyleUnderline"/>
          <w:highlight w:val="cyan"/>
        </w:rPr>
        <w:t>said</w:t>
      </w:r>
      <w:r w:rsidRPr="00366DA0">
        <w:rPr>
          <w:rStyle w:val="StyleUnderline"/>
        </w:rPr>
        <w:t xml:space="preserve"> members of </w:t>
      </w:r>
      <w:r w:rsidRPr="00E1756E">
        <w:rPr>
          <w:rStyle w:val="StyleUnderline"/>
          <w:highlight w:val="cyan"/>
        </w:rPr>
        <w:t>his party are willing to work with Republicans and</w:t>
      </w:r>
      <w:r w:rsidRPr="00366DA0">
        <w:rPr>
          <w:rStyle w:val="StyleUnderline"/>
        </w:rPr>
        <w:t xml:space="preserve"> President Donald </w:t>
      </w:r>
      <w:r w:rsidRPr="00E1756E">
        <w:rPr>
          <w:rStyle w:val="StyleUnderline"/>
          <w:highlight w:val="cyan"/>
        </w:rPr>
        <w:t>Trump to find a bipartisan solution on health care</w:t>
      </w:r>
      <w:r w:rsidRPr="00366DA0">
        <w:rPr>
          <w:rStyle w:val="StyleUnderline"/>
        </w:rPr>
        <w:t>.</w:t>
      </w:r>
      <w:r>
        <w:rPr>
          <w:rStyle w:val="StyleUnderline"/>
        </w:rPr>
        <w:t xml:space="preserve"> </w:t>
      </w:r>
      <w:r w:rsidRPr="00366DA0">
        <w:rPr>
          <w:sz w:val="8"/>
        </w:rPr>
        <w:t xml:space="preserve">Manchin, a moderate Democrat from West Virginia who has been seen as a potential partner on parts of Trump's agenda, made the comments in an interview on "Fox News Sunday." "I want him to know </w:t>
      </w:r>
      <w:r w:rsidRPr="00366DA0">
        <w:rPr>
          <w:rStyle w:val="StyleUnderline"/>
        </w:rPr>
        <w:t xml:space="preserve">there are </w:t>
      </w:r>
      <w:r w:rsidRPr="00E1756E">
        <w:rPr>
          <w:rStyle w:val="StyleUnderline"/>
          <w:highlight w:val="cyan"/>
        </w:rPr>
        <w:t>Democrats</w:t>
      </w:r>
      <w:r w:rsidRPr="00366DA0">
        <w:rPr>
          <w:rStyle w:val="StyleUnderline"/>
        </w:rPr>
        <w:t xml:space="preserve"> that </w:t>
      </w:r>
      <w:r w:rsidRPr="00E1756E">
        <w:rPr>
          <w:rStyle w:val="StyleUnderline"/>
          <w:highlight w:val="cyan"/>
        </w:rPr>
        <w:t>want to work with him</w:t>
      </w:r>
      <w:r w:rsidRPr="00366DA0">
        <w:rPr>
          <w:sz w:val="8"/>
        </w:rPr>
        <w:t xml:space="preserve">," Manchin said. "But right now, they can't even repeal it. They can't get 50 votes to repeal it because somebody's getting hurt more than what they're willing to sign on to." "Look at some of us. </w:t>
      </w:r>
      <w:r w:rsidRPr="00E1756E">
        <w:rPr>
          <w:rStyle w:val="StyleUnderline"/>
          <w:highlight w:val="cyan"/>
        </w:rPr>
        <w:t>Work with</w:t>
      </w:r>
      <w:r w:rsidRPr="00366DA0">
        <w:rPr>
          <w:rStyle w:val="StyleUnderline"/>
        </w:rPr>
        <w:t xml:space="preserve"> us </w:t>
      </w:r>
      <w:r w:rsidRPr="00E1756E">
        <w:rPr>
          <w:rStyle w:val="StyleUnderline"/>
          <w:highlight w:val="cyan"/>
        </w:rPr>
        <w:t>Democrats who are willing to meet you in the middle</w:t>
      </w:r>
      <w:r w:rsidRPr="00366DA0">
        <w:rPr>
          <w:rStyle w:val="StyleUnderline"/>
        </w:rPr>
        <w:t>, who have always been willing to meet you in the middle</w:t>
      </w:r>
      <w:r w:rsidRPr="00366DA0">
        <w:rPr>
          <w:sz w:val="8"/>
        </w:rPr>
        <w:t>," Manchin said.</w:t>
      </w:r>
    </w:p>
    <w:p w:rsidR="008E69D0" w:rsidRDefault="008E69D0" w:rsidP="008E69D0">
      <w:pPr>
        <w:pStyle w:val="Heading3"/>
      </w:pPr>
      <w:r>
        <w:lastRenderedPageBreak/>
        <w:t>No I/L</w:t>
      </w:r>
    </w:p>
    <w:p w:rsidR="008E69D0" w:rsidRDefault="008E69D0" w:rsidP="008E69D0">
      <w:pPr>
        <w:pStyle w:val="Heading4"/>
      </w:pPr>
      <w:r w:rsidRPr="0060752F">
        <w:t>The plan won't generate compromise from the Dems</w:t>
      </w:r>
    </w:p>
    <w:p w:rsidR="008E69D0" w:rsidRPr="0060752F" w:rsidRDefault="008E69D0" w:rsidP="008E69D0">
      <w:r w:rsidRPr="0060752F">
        <w:rPr>
          <w:rStyle w:val="Style13ptBold"/>
        </w:rPr>
        <w:t>Kane 7/8</w:t>
      </w:r>
      <w:r>
        <w:t xml:space="preserve"> (Paul,</w:t>
      </w:r>
      <w:r w:rsidRPr="0060752F">
        <w:t xml:space="preserve"> Washington Post congressional reporter</w:t>
      </w:r>
      <w:r>
        <w:t>,</w:t>
      </w:r>
      <w:r w:rsidRPr="0060752F">
        <w:t xml:space="preserve"> </w:t>
      </w:r>
      <w:r>
        <w:t>7</w:t>
      </w:r>
      <w:r w:rsidRPr="0060752F">
        <w:t>-</w:t>
      </w:r>
      <w:r>
        <w:t>8</w:t>
      </w:r>
      <w:r w:rsidRPr="0060752F">
        <w:t>-</w:t>
      </w:r>
      <w:r>
        <w:t>2017</w:t>
      </w:r>
      <w:r w:rsidRPr="0060752F">
        <w:t xml:space="preserve">, "Republicans thought they could force 2018 Democrats to cut deals, but Trump keeps sliding in polls," </w:t>
      </w:r>
      <w:hyperlink r:id="rId66" w:history="1">
        <w:r w:rsidRPr="009E7E39">
          <w:rPr>
            <w:rStyle w:val="Hyperlink"/>
          </w:rPr>
          <w:t>https://www.washingtonpost.com/powerpost/republicans-thought-they-could-force-2018-democrats-to-cut-deals-but-trump-keeps-sliding-in-polls/2017/07/08/283ea444-6350-11e7-a4f7-af34fc1d9d39_story.html?utm_term=.3c0408f0ddba</w:t>
        </w:r>
      </w:hyperlink>
      <w:r>
        <w:t>) SJP</w:t>
      </w:r>
    </w:p>
    <w:p w:rsidR="008E69D0" w:rsidRDefault="008E69D0" w:rsidP="008E69D0">
      <w:pPr>
        <w:rPr>
          <w:sz w:val="8"/>
        </w:rPr>
      </w:pPr>
      <w:r w:rsidRPr="0060752F">
        <w:rPr>
          <w:sz w:val="8"/>
        </w:rPr>
        <w:t xml:space="preserve">Senate </w:t>
      </w:r>
      <w:r w:rsidRPr="00E1756E">
        <w:rPr>
          <w:rStyle w:val="StyleUnderline"/>
          <w:highlight w:val="cyan"/>
        </w:rPr>
        <w:t>Republicans began this year thinking that they had leverage</w:t>
      </w:r>
      <w:r w:rsidRPr="008829A8">
        <w:rPr>
          <w:rStyle w:val="StyleUnderline"/>
        </w:rPr>
        <w:t xml:space="preserve"> over some Democrats</w:t>
      </w:r>
      <w:r w:rsidRPr="0060752F">
        <w:rPr>
          <w:sz w:val="8"/>
        </w:rPr>
        <w:t xml:space="preserve">, particularly the 10 up for reelection next year in states that President Trump won in the fall. Those </w:t>
      </w:r>
      <w:r w:rsidRPr="00E1756E">
        <w:rPr>
          <w:rStyle w:val="StyleUnderline"/>
          <w:highlight w:val="cyan"/>
        </w:rPr>
        <w:t>Democrats</w:t>
      </w:r>
      <w:r w:rsidRPr="0060752F">
        <w:rPr>
          <w:rStyle w:val="StyleUnderline"/>
        </w:rPr>
        <w:t xml:space="preserve">, some GOP </w:t>
      </w:r>
      <w:r w:rsidRPr="00E1756E">
        <w:rPr>
          <w:rStyle w:val="StyleUnderline"/>
          <w:highlight w:val="cyan"/>
        </w:rPr>
        <w:t>strategists</w:t>
      </w:r>
      <w:r w:rsidRPr="0060752F">
        <w:rPr>
          <w:rStyle w:val="StyleUnderline"/>
        </w:rPr>
        <w:t xml:space="preserve"> </w:t>
      </w:r>
      <w:r w:rsidRPr="00E1756E">
        <w:rPr>
          <w:rStyle w:val="StyleUnderline"/>
          <w:highlight w:val="cyan"/>
        </w:rPr>
        <w:t>believed, would want to work with the president to appeal to</w:t>
      </w:r>
      <w:r w:rsidRPr="0060752F">
        <w:rPr>
          <w:rStyle w:val="StyleUnderline"/>
        </w:rPr>
        <w:t xml:space="preserve"> enough </w:t>
      </w:r>
      <w:r w:rsidRPr="00E1756E">
        <w:rPr>
          <w:rStyle w:val="StyleUnderline"/>
          <w:highlight w:val="cyan"/>
        </w:rPr>
        <w:t>Trump voters</w:t>
      </w:r>
      <w:r w:rsidRPr="0060752F">
        <w:rPr>
          <w:rStyle w:val="StyleUnderline"/>
        </w:rPr>
        <w:t xml:space="preserve"> to win their states in November 2018. That didn’t happen. </w:t>
      </w:r>
      <w:r w:rsidRPr="00E1756E">
        <w:rPr>
          <w:rStyle w:val="StyleUnderline"/>
          <w:highlight w:val="cyan"/>
        </w:rPr>
        <w:t>Instead, Trump’s standing has slipped</w:t>
      </w:r>
      <w:r w:rsidRPr="0060752F">
        <w:rPr>
          <w:sz w:val="8"/>
        </w:rPr>
        <w:t xml:space="preserve"> in many of these states. </w:t>
      </w:r>
      <w:r w:rsidRPr="00E1756E">
        <w:rPr>
          <w:rStyle w:val="StyleUnderline"/>
          <w:highlight w:val="cyan"/>
        </w:rPr>
        <w:t>The president has faced legislative gridlock</w:t>
      </w:r>
      <w:r w:rsidRPr="0060752F">
        <w:rPr>
          <w:rStyle w:val="StyleUnderline"/>
        </w:rPr>
        <w:t xml:space="preserve"> and a deepening investigation</w:t>
      </w:r>
      <w:r w:rsidRPr="0060752F">
        <w:rPr>
          <w:sz w:val="8"/>
        </w:rPr>
        <w:t xml:space="preserve"> of his campaign’s connections to Russia. His focus, in public appearances and on social media, has regularly drifted away from the policy agenda on Capitol Hill. </w:t>
      </w:r>
      <w:r w:rsidRPr="00E1756E">
        <w:rPr>
          <w:rStyle w:val="StyleUnderline"/>
          <w:highlight w:val="cyan"/>
        </w:rPr>
        <w:t>That’s left</w:t>
      </w:r>
      <w:r w:rsidRPr="0060752F">
        <w:rPr>
          <w:rStyle w:val="StyleUnderline"/>
        </w:rPr>
        <w:t xml:space="preserve"> Senate </w:t>
      </w:r>
      <w:r w:rsidRPr="00E1756E">
        <w:rPr>
          <w:rStyle w:val="StyleUnderline"/>
          <w:highlight w:val="cyan"/>
        </w:rPr>
        <w:t>Democrats feeling strong</w:t>
      </w:r>
      <w:r w:rsidRPr="0060752F">
        <w:rPr>
          <w:rStyle w:val="StyleUnderline"/>
        </w:rPr>
        <w:t>er than they expected to be eight months after their highly disappointing showing in 2016</w:t>
      </w:r>
      <w:r w:rsidRPr="0060752F">
        <w:rPr>
          <w:sz w:val="8"/>
        </w:rPr>
        <w:t xml:space="preserve">, which left them in the minority and heading into 2018 defending 25 seats compared with Republicans’ eight. If Trump had spent his first six months increasing or even maintaining his popularity in these states, </w:t>
      </w:r>
      <w:r w:rsidRPr="00E1756E">
        <w:rPr>
          <w:rStyle w:val="StyleUnderline"/>
          <w:highlight w:val="cyan"/>
        </w:rPr>
        <w:t>he might have struck enough</w:t>
      </w:r>
      <w:r w:rsidRPr="0060752F">
        <w:rPr>
          <w:rStyle w:val="StyleUnderline"/>
        </w:rPr>
        <w:t xml:space="preserve"> political </w:t>
      </w:r>
      <w:r w:rsidRPr="00E1756E">
        <w:rPr>
          <w:rStyle w:val="StyleUnderline"/>
          <w:highlight w:val="cyan"/>
        </w:rPr>
        <w:t>fear</w:t>
      </w:r>
      <w:r w:rsidRPr="0060752F">
        <w:rPr>
          <w:rStyle w:val="StyleUnderline"/>
        </w:rPr>
        <w:t xml:space="preserve"> in these 2018 Democrats </w:t>
      </w:r>
      <w:r w:rsidRPr="00E1756E">
        <w:rPr>
          <w:rStyle w:val="StyleUnderline"/>
          <w:highlight w:val="cyan"/>
        </w:rPr>
        <w:t>to compel them to support</w:t>
      </w:r>
      <w:r w:rsidRPr="0060752F">
        <w:rPr>
          <w:rStyle w:val="StyleUnderline"/>
        </w:rPr>
        <w:t xml:space="preserve"> some of </w:t>
      </w:r>
      <w:r w:rsidRPr="00E1756E">
        <w:rPr>
          <w:rStyle w:val="StyleUnderline"/>
          <w:highlight w:val="cyan"/>
        </w:rPr>
        <w:t>his initiatives. That</w:t>
      </w:r>
      <w:r w:rsidRPr="0060752F">
        <w:rPr>
          <w:rStyle w:val="StyleUnderline"/>
        </w:rPr>
        <w:t xml:space="preserve">’s looking more and more like the sort of negotiation that </w:t>
      </w:r>
      <w:r w:rsidRPr="00E1756E">
        <w:rPr>
          <w:rStyle w:val="StyleUnderline"/>
          <w:highlight w:val="cyan"/>
        </w:rPr>
        <w:t>will happen only if Democrats can command a good deal in return.</w:t>
      </w:r>
      <w:r w:rsidRPr="0060752F">
        <w:rPr>
          <w:sz w:val="8"/>
        </w:rPr>
        <w:t xml:space="preserve"> The dynamic is sure to test Senate Majority Leader Mitch McConnell (R-Ky.) in the months ahead, particularly if Republicans fail to muster the votes solely from their side of the aisle to repeal chunks of the Affordable Care Act. McConnell has warned that such an outcome will force him to work with Democrats to shore up imploding insurance markets. “No action is not an alternative,” McConnell said Thursday while in Kentucky. Beyond the health-care fight, </w:t>
      </w:r>
      <w:r w:rsidRPr="00E1756E">
        <w:rPr>
          <w:rStyle w:val="StyleUnderline"/>
          <w:highlight w:val="cyan"/>
        </w:rPr>
        <w:t>McConnell</w:t>
      </w:r>
      <w:r w:rsidRPr="0060752F">
        <w:rPr>
          <w:sz w:val="8"/>
        </w:rPr>
        <w:t xml:space="preserve"> has also made clear that there are many other agenda items that will require the traditional 60-vote threshold to choke off filibusters, meaning he </w:t>
      </w:r>
      <w:r w:rsidRPr="00E1756E">
        <w:rPr>
          <w:rStyle w:val="StyleUnderline"/>
          <w:highlight w:val="cyan"/>
        </w:rPr>
        <w:t>needs at least eight Democrats</w:t>
      </w:r>
      <w:r w:rsidRPr="0060752F">
        <w:rPr>
          <w:rStyle w:val="StyleUnderline"/>
        </w:rPr>
        <w:t xml:space="preserve"> to move legislation</w:t>
      </w:r>
      <w:r w:rsidRPr="0060752F">
        <w:rPr>
          <w:sz w:val="8"/>
        </w:rPr>
        <w:t xml:space="preserve"> such as annual government funding bills and an increase in the government’s borrowing authority. But </w:t>
      </w:r>
      <w:r w:rsidRPr="00E1756E">
        <w:rPr>
          <w:rStyle w:val="StyleUnderline"/>
          <w:highlight w:val="cyan"/>
        </w:rPr>
        <w:t xml:space="preserve">the bargaining table is different </w:t>
      </w:r>
      <w:r w:rsidRPr="0060752F">
        <w:rPr>
          <w:rStyle w:val="StyleUnderline"/>
        </w:rPr>
        <w:t>now.</w:t>
      </w:r>
      <w:r w:rsidRPr="0060752F">
        <w:rPr>
          <w:sz w:val="8"/>
        </w:rPr>
        <w:t xml:space="preserve"> </w:t>
      </w:r>
    </w:p>
    <w:p w:rsidR="008E69D0" w:rsidRPr="00C73AD4" w:rsidRDefault="008E69D0" w:rsidP="008E69D0">
      <w:pPr>
        <w:pStyle w:val="Heading4"/>
      </w:pPr>
      <w:r w:rsidRPr="00C73AD4">
        <w:t>No spillover to broader cooperation</w:t>
      </w:r>
    </w:p>
    <w:p w:rsidR="008E69D0" w:rsidRPr="00C73AD4" w:rsidRDefault="008E69D0" w:rsidP="008E69D0">
      <w:r w:rsidRPr="0060752F">
        <w:rPr>
          <w:rStyle w:val="Style13ptBold"/>
        </w:rPr>
        <w:t>Kane 7/8</w:t>
      </w:r>
      <w:r>
        <w:t xml:space="preserve"> (Paul,</w:t>
      </w:r>
      <w:r w:rsidRPr="0060752F">
        <w:t xml:space="preserve"> Washington Post congressional reporter</w:t>
      </w:r>
      <w:r>
        <w:t>,</w:t>
      </w:r>
      <w:r w:rsidRPr="0060752F">
        <w:t xml:space="preserve"> </w:t>
      </w:r>
      <w:r>
        <w:t>7</w:t>
      </w:r>
      <w:r w:rsidRPr="0060752F">
        <w:t>-</w:t>
      </w:r>
      <w:r>
        <w:t>8</w:t>
      </w:r>
      <w:r w:rsidRPr="0060752F">
        <w:t>-</w:t>
      </w:r>
      <w:r>
        <w:t>2017</w:t>
      </w:r>
      <w:r w:rsidRPr="0060752F">
        <w:t xml:space="preserve">, "Republicans thought they could force 2018 Democrats to cut deals, but Trump keeps sliding in polls," </w:t>
      </w:r>
      <w:hyperlink r:id="rId67" w:history="1">
        <w:r w:rsidRPr="009E7E39">
          <w:rPr>
            <w:rStyle w:val="Hyperlink"/>
          </w:rPr>
          <w:t>https://www.washingtonpost.com/powerpost/republicans-thought-they-could-force-2018-democrats-to-cut-deals-but-trump-keeps-sliding-in-polls/2017/07/08/283ea444-6350-11e7-a4f7-af34fc1d9d39_story.html?utm_term=.3c0408f0ddba</w:t>
        </w:r>
      </w:hyperlink>
      <w:r>
        <w:t>) SJP</w:t>
      </w:r>
    </w:p>
    <w:p w:rsidR="008E69D0" w:rsidRPr="00C73AD4" w:rsidRDefault="008E69D0" w:rsidP="008E69D0">
      <w:pPr>
        <w:rPr>
          <w:sz w:val="8"/>
        </w:rPr>
      </w:pPr>
      <w:r w:rsidRPr="00C73AD4">
        <w:rPr>
          <w:sz w:val="8"/>
        </w:rPr>
        <w:t xml:space="preserve">The good news for Trump is that his image in Pennsylvania improved a little from earlier in the year. The bad news is that his image in Michigan got a bit worse. The really bad news is that </w:t>
      </w:r>
      <w:r w:rsidRPr="00E1756E">
        <w:rPr>
          <w:rStyle w:val="StyleUnderline"/>
          <w:highlight w:val="cyan"/>
        </w:rPr>
        <w:t>Trump’s image is battered enough that neither Sen</w:t>
      </w:r>
      <w:r w:rsidRPr="00C73AD4">
        <w:rPr>
          <w:rStyle w:val="StyleUnderline"/>
        </w:rPr>
        <w:t>s</w:t>
      </w:r>
      <w:r w:rsidRPr="00E1756E">
        <w:rPr>
          <w:sz w:val="8"/>
          <w:highlight w:val="cyan"/>
        </w:rPr>
        <w:t>.</w:t>
      </w:r>
      <w:r w:rsidRPr="00C73AD4">
        <w:rPr>
          <w:sz w:val="8"/>
        </w:rPr>
        <w:t xml:space="preserve"> Robert P. Casey Jr. (D-Pa.) nor Debbie Stabenow (D-Mich.) </w:t>
      </w:r>
      <w:r w:rsidRPr="00C73AD4">
        <w:rPr>
          <w:rStyle w:val="StyleUnderline"/>
        </w:rPr>
        <w:t xml:space="preserve">are </w:t>
      </w:r>
      <w:r w:rsidRPr="00E1756E">
        <w:rPr>
          <w:rStyle w:val="StyleUnderline"/>
          <w:highlight w:val="cyan"/>
        </w:rPr>
        <w:t>feel</w:t>
      </w:r>
      <w:r w:rsidRPr="00C73AD4">
        <w:rPr>
          <w:rStyle w:val="StyleUnderline"/>
        </w:rPr>
        <w:t xml:space="preserve">ing </w:t>
      </w:r>
      <w:r w:rsidRPr="00E1756E">
        <w:rPr>
          <w:rStyle w:val="StyleUnderline"/>
          <w:highlight w:val="cyan"/>
        </w:rPr>
        <w:t>much pressure to work with Trump</w:t>
      </w:r>
      <w:r w:rsidRPr="00C73AD4">
        <w:rPr>
          <w:rStyle w:val="StyleUnderline"/>
        </w:rPr>
        <w:t xml:space="preserve"> in the run-up to their 2018 reelection bids</w:t>
      </w:r>
      <w:r w:rsidRPr="00C73AD4">
        <w:rPr>
          <w:sz w:val="8"/>
        </w:rPr>
        <w:t>, unless it’s on their terms on a critical issue for their state. “</w:t>
      </w:r>
      <w:r w:rsidRPr="00C73AD4">
        <w:rPr>
          <w:rStyle w:val="StyleUnderline"/>
        </w:rPr>
        <w:t xml:space="preserve">For senators who hail from states where he is completely underwater, </w:t>
      </w:r>
      <w:r w:rsidRPr="00E1756E">
        <w:rPr>
          <w:rStyle w:val="StyleUnderline"/>
          <w:highlight w:val="cyan"/>
        </w:rPr>
        <w:t>there is no political reason to work with him unless it’s on an issue where they have something to gain</w:t>
      </w:r>
      <w:r w:rsidRPr="00C73AD4">
        <w:rPr>
          <w:rStyle w:val="StyleUnderline"/>
        </w:rPr>
        <w:t>,</w:t>
      </w:r>
      <w:r w:rsidRPr="00C73AD4">
        <w:rPr>
          <w:sz w:val="8"/>
        </w:rPr>
        <w:t>” said Matthew Miller, a former aide to the Democratic Senatorial Campaign Committee.</w:t>
      </w:r>
    </w:p>
    <w:p w:rsidR="008E69D0" w:rsidRPr="005837D4" w:rsidRDefault="008E69D0" w:rsidP="008E69D0">
      <w:pPr>
        <w:pStyle w:val="Heading4"/>
      </w:pPr>
      <w:r>
        <w:t>Dems have no incentive to cooperate past the plan, and courts check Trump even if they do</w:t>
      </w:r>
    </w:p>
    <w:p w:rsidR="008E69D0" w:rsidRPr="00AA4874" w:rsidRDefault="008E69D0" w:rsidP="008E69D0">
      <w:r w:rsidRPr="005837D4">
        <w:rPr>
          <w:rStyle w:val="Style13ptBold"/>
        </w:rPr>
        <w:t>Japan Times 4/1</w:t>
      </w:r>
      <w:r>
        <w:t xml:space="preserve"> (The Japan Times is</w:t>
      </w:r>
      <w:r w:rsidRPr="005837D4">
        <w:t xml:space="preserve"> Japan's largest English-language newspaper</w:t>
      </w:r>
      <w:r w:rsidRPr="00AA4874">
        <w:t xml:space="preserve">, 4-1-2017, "Trump is learning the hard way his power is limited by Congress and courts," Japan Times, </w:t>
      </w:r>
      <w:hyperlink r:id="rId68" w:anchor=".WWF5OIjys2w" w:history="1">
        <w:r w:rsidRPr="009E7E39">
          <w:rPr>
            <w:rStyle w:val="Hyperlink"/>
          </w:rPr>
          <w:t>http://www.japantimes.co.jp/news/2017/04/01/world/politics-diplomacy-world/trump-learning-hard-way-power-limited-congress-courts/#.WWF5OIjys2w</w:t>
        </w:r>
      </w:hyperlink>
      <w:r>
        <w:t>) SJP</w:t>
      </w:r>
    </w:p>
    <w:p w:rsidR="008E69D0" w:rsidRDefault="008E69D0" w:rsidP="008E69D0">
      <w:pPr>
        <w:rPr>
          <w:rStyle w:val="StyleUnderline"/>
        </w:rPr>
      </w:pPr>
      <w:r w:rsidRPr="00AA4874">
        <w:rPr>
          <w:sz w:val="8"/>
        </w:rPr>
        <w:t xml:space="preserve">WASHINGTON – Transitioning from businessman to politician has been tough for Donald </w:t>
      </w:r>
      <w:r w:rsidRPr="00E1756E">
        <w:rPr>
          <w:rStyle w:val="StyleUnderline"/>
          <w:highlight w:val="cyan"/>
        </w:rPr>
        <w:t>Trump</w:t>
      </w:r>
      <w:r w:rsidRPr="00AA4874">
        <w:rPr>
          <w:sz w:val="8"/>
        </w:rPr>
        <w:t xml:space="preserve">. The billionaire deal-maker promised sweeping change made easy but now </w:t>
      </w:r>
      <w:r w:rsidRPr="00E1756E">
        <w:rPr>
          <w:rStyle w:val="StyleUnderline"/>
          <w:highlight w:val="cyan"/>
        </w:rPr>
        <w:t>finds himself facing fierce opposition in the Congress and the courts</w:t>
      </w:r>
      <w:r w:rsidRPr="00AA4874">
        <w:rPr>
          <w:rStyle w:val="StyleUnderline"/>
        </w:rPr>
        <w:t>.</w:t>
      </w:r>
      <w:r>
        <w:rPr>
          <w:rStyle w:val="StyleUnderline"/>
        </w:rPr>
        <w:t xml:space="preserve"> </w:t>
      </w:r>
      <w:r w:rsidRPr="00AA4874">
        <w:rPr>
          <w:sz w:val="8"/>
        </w:rPr>
        <w:t xml:space="preserve">As most school kids know but Trump has had to re-learn the hard way, </w:t>
      </w:r>
      <w:r w:rsidRPr="00AA4874">
        <w:rPr>
          <w:rStyle w:val="StyleUnderline"/>
        </w:rPr>
        <w:t xml:space="preserve">under the U.S. Constitution, </w:t>
      </w:r>
      <w:r w:rsidRPr="00E1756E">
        <w:rPr>
          <w:rStyle w:val="StyleUnderline"/>
          <w:highlight w:val="cyan"/>
        </w:rPr>
        <w:t>the power of the president is checked</w:t>
      </w:r>
      <w:r w:rsidRPr="00AA4874">
        <w:rPr>
          <w:rStyle w:val="StyleUnderline"/>
        </w:rPr>
        <w:t xml:space="preserve"> by the legislative and judicial branches.</w:t>
      </w:r>
      <w:r>
        <w:rPr>
          <w:rStyle w:val="StyleUnderline"/>
        </w:rPr>
        <w:t xml:space="preserve"> </w:t>
      </w:r>
      <w:r w:rsidRPr="00E1756E">
        <w:rPr>
          <w:rStyle w:val="StyleUnderline"/>
          <w:highlight w:val="cyan"/>
        </w:rPr>
        <w:t>Those checks</w:t>
      </w:r>
      <w:r w:rsidRPr="00AA4874">
        <w:rPr>
          <w:rStyle w:val="StyleUnderline"/>
        </w:rPr>
        <w:t xml:space="preserve"> and balances have </w:t>
      </w:r>
      <w:r w:rsidRPr="00E1756E">
        <w:rPr>
          <w:rStyle w:val="StyleUnderline"/>
          <w:highlight w:val="cyan"/>
        </w:rPr>
        <w:t>caused</w:t>
      </w:r>
      <w:r w:rsidRPr="00AA4874">
        <w:rPr>
          <w:rStyle w:val="StyleUnderline"/>
        </w:rPr>
        <w:t xml:space="preserve"> the </w:t>
      </w:r>
      <w:r w:rsidRPr="00AA4874">
        <w:rPr>
          <w:rStyle w:val="StyleUnderline"/>
        </w:rPr>
        <w:lastRenderedPageBreak/>
        <w:t xml:space="preserve">first-time politician </w:t>
      </w:r>
      <w:r w:rsidRPr="00E1756E">
        <w:rPr>
          <w:rStyle w:val="StyleUnderline"/>
          <w:highlight w:val="cyan"/>
        </w:rPr>
        <w:t>major setbacks to</w:t>
      </w:r>
      <w:r w:rsidRPr="00AA4874">
        <w:rPr>
          <w:sz w:val="8"/>
        </w:rPr>
        <w:t xml:space="preserve"> his two biggest initiatives to date: </w:t>
      </w:r>
      <w:r w:rsidRPr="00E1756E">
        <w:rPr>
          <w:rStyle w:val="StyleUnderline"/>
          <w:highlight w:val="cyan"/>
        </w:rPr>
        <w:t xml:space="preserve">his travel ban and his attempt to overhaul </w:t>
      </w:r>
      <w:r w:rsidRPr="00AA4874">
        <w:rPr>
          <w:rStyle w:val="StyleUnderline"/>
        </w:rPr>
        <w:t xml:space="preserve">the </w:t>
      </w:r>
      <w:r w:rsidRPr="00E1756E">
        <w:rPr>
          <w:rStyle w:val="StyleUnderline"/>
          <w:highlight w:val="cyan"/>
        </w:rPr>
        <w:t>health care</w:t>
      </w:r>
      <w:r w:rsidRPr="00AA4874">
        <w:rPr>
          <w:rStyle w:val="StyleUnderline"/>
        </w:rPr>
        <w:t xml:space="preserve"> system.</w:t>
      </w:r>
      <w:r>
        <w:rPr>
          <w:rStyle w:val="StyleUnderline"/>
        </w:rPr>
        <w:t xml:space="preserve"> </w:t>
      </w:r>
      <w:r w:rsidRPr="00AA4874">
        <w:rPr>
          <w:sz w:val="8"/>
        </w:rPr>
        <w:t>“</w:t>
      </w:r>
      <w:r w:rsidRPr="00E1756E">
        <w:rPr>
          <w:rStyle w:val="StyleUnderline"/>
          <w:highlight w:val="cyan"/>
        </w:rPr>
        <w:t>Our presidency is very weak in terms of the ability to set the legislative agenda</w:t>
      </w:r>
      <w:r w:rsidRPr="00AA4874">
        <w:rPr>
          <w:sz w:val="8"/>
        </w:rPr>
        <w:t xml:space="preserve">” compared to those of other democracies, Dartmouth government professor John Carey said. </w:t>
      </w:r>
      <w:r w:rsidRPr="00E1756E">
        <w:rPr>
          <w:rStyle w:val="StyleUnderline"/>
          <w:highlight w:val="cyan"/>
        </w:rPr>
        <w:t>The White House can’t introduce bills</w:t>
      </w:r>
      <w:r w:rsidRPr="00AA4874">
        <w:rPr>
          <w:rStyle w:val="StyleUnderline"/>
        </w:rPr>
        <w:t xml:space="preserve"> to Congress</w:t>
      </w:r>
      <w:r w:rsidRPr="00AA4874">
        <w:rPr>
          <w:sz w:val="8"/>
        </w:rPr>
        <w:t xml:space="preserve">, for instance. That is the prerogative of legislators, who set their own agenda. The opposition party’s rights remain especially important </w:t>
      </w:r>
      <w:r w:rsidRPr="00E1756E">
        <w:rPr>
          <w:rStyle w:val="StyleUnderline"/>
          <w:highlight w:val="cyan"/>
        </w:rPr>
        <w:t>in the Senate</w:t>
      </w:r>
      <w:r w:rsidRPr="00AA4874">
        <w:rPr>
          <w:sz w:val="8"/>
        </w:rPr>
        <w:t xml:space="preserve">, where </w:t>
      </w:r>
      <w:r w:rsidRPr="00AA4874">
        <w:rPr>
          <w:rStyle w:val="StyleUnderline"/>
        </w:rPr>
        <w:t xml:space="preserve">a majority of </w:t>
      </w:r>
      <w:r w:rsidRPr="00E1756E">
        <w:rPr>
          <w:rStyle w:val="StyleUnderline"/>
          <w:highlight w:val="cyan"/>
        </w:rPr>
        <w:t>60 of the 100 votes is required to pass</w:t>
      </w:r>
      <w:r w:rsidRPr="00AA4874">
        <w:rPr>
          <w:rStyle w:val="StyleUnderline"/>
        </w:rPr>
        <w:t xml:space="preserve"> a number of measures, including most </w:t>
      </w:r>
      <w:r w:rsidRPr="00E1756E">
        <w:rPr>
          <w:rStyle w:val="StyleUnderline"/>
          <w:highlight w:val="cyan"/>
        </w:rPr>
        <w:t>tax and spending bills</w:t>
      </w:r>
      <w:r w:rsidRPr="00AA4874">
        <w:rPr>
          <w:rStyle w:val="StyleUnderline"/>
        </w:rPr>
        <w:t>.</w:t>
      </w:r>
      <w:r>
        <w:rPr>
          <w:rStyle w:val="StyleUnderline"/>
        </w:rPr>
        <w:t xml:space="preserve"> </w:t>
      </w:r>
      <w:r w:rsidRPr="00AA4874">
        <w:rPr>
          <w:sz w:val="8"/>
        </w:rPr>
        <w:t xml:space="preserve">“The president’s power in terms of compelling legislators is mainly a power of persuasion,” Carey said. “And there, </w:t>
      </w:r>
      <w:r w:rsidRPr="00AA4874">
        <w:rPr>
          <w:rStyle w:val="StyleUnderline"/>
        </w:rPr>
        <w:t>Trump severely overestimated his ability.”</w:t>
      </w:r>
      <w:r>
        <w:rPr>
          <w:rStyle w:val="StyleUnderline"/>
        </w:rPr>
        <w:t xml:space="preserve"> </w:t>
      </w:r>
      <w:r w:rsidRPr="00AA4874">
        <w:rPr>
          <w:sz w:val="8"/>
        </w:rPr>
        <w:t>A president’s opponents also typically rely on the judicial system to oppose his decisions and sometimes successfully block them. That is nothing new. The Supreme Court almost sank many provisions of Franklin Roosevelt’s New Deal in the 1930s. But the “</w:t>
      </w:r>
      <w:r w:rsidRPr="00AA4874">
        <w:rPr>
          <w:rStyle w:val="StyleUnderline"/>
        </w:rPr>
        <w:t>judicialization” of politics has intensified in recent years.</w:t>
      </w:r>
      <w:r>
        <w:rPr>
          <w:rStyle w:val="StyleUnderline"/>
        </w:rPr>
        <w:t xml:space="preserve"> </w:t>
      </w:r>
      <w:r w:rsidRPr="00AA4874">
        <w:rPr>
          <w:rStyle w:val="StyleUnderline"/>
        </w:rPr>
        <w:t>“</w:t>
      </w:r>
      <w:r w:rsidRPr="00E1756E">
        <w:rPr>
          <w:rStyle w:val="StyleUnderline"/>
          <w:highlight w:val="cyan"/>
        </w:rPr>
        <w:t>I can’t remember any president so much challenged in the courts so soon</w:t>
      </w:r>
      <w:r w:rsidRPr="00AA4874">
        <w:rPr>
          <w:rStyle w:val="StyleUnderline"/>
        </w:rPr>
        <w:t>,</w:t>
      </w:r>
      <w:r w:rsidRPr="00AA4874">
        <w:rPr>
          <w:sz w:val="8"/>
        </w:rPr>
        <w:t xml:space="preserve">” said the constitutional scholar Erwin Chemerinsky. Those challenges are taking place in one of the most polarized contexts in history, with Trump lashing out against what he calls a politicized justice system, accusing it of encroaching on presidential powers that he is discovering are far less absolute than he imagined. The particular characteristics of Trump’s presidency are amplifying the usual strains present under the constitutional separation of powers. </w:t>
      </w:r>
      <w:r w:rsidRPr="00AA4874">
        <w:rPr>
          <w:rStyle w:val="StyleUnderline"/>
        </w:rPr>
        <w:t>He is the most unpopular head of state in recent history at this point in his presidency</w:t>
      </w:r>
      <w:r w:rsidRPr="00AA4874">
        <w:rPr>
          <w:sz w:val="8"/>
        </w:rPr>
        <w:t xml:space="preserve">, with an approval rating of just over 40 percent. </w:t>
      </w:r>
      <w:r w:rsidRPr="00E1756E">
        <w:rPr>
          <w:rStyle w:val="StyleUnderline"/>
          <w:highlight w:val="cyan"/>
        </w:rPr>
        <w:t>The Democrats</w:t>
      </w:r>
      <w:r w:rsidRPr="00AA4874">
        <w:rPr>
          <w:rStyle w:val="StyleUnderline"/>
        </w:rPr>
        <w:t xml:space="preserve"> in Congress</w:t>
      </w:r>
      <w:r w:rsidRPr="00AA4874">
        <w:rPr>
          <w:sz w:val="8"/>
        </w:rPr>
        <w:t xml:space="preserve"> — who worked together with the popular Ronald Reagan in 1981 and other Republican presidents when they held the majority — </w:t>
      </w:r>
      <w:r w:rsidRPr="00E1756E">
        <w:rPr>
          <w:rStyle w:val="StyleUnderline"/>
          <w:highlight w:val="cyan"/>
        </w:rPr>
        <w:t>have very little incentive to compromise</w:t>
      </w:r>
      <w:r w:rsidRPr="00AA4874">
        <w:rPr>
          <w:rStyle w:val="StyleUnderline"/>
        </w:rPr>
        <w:t xml:space="preserve"> with the current leader.</w:t>
      </w:r>
      <w:r>
        <w:rPr>
          <w:rStyle w:val="StyleUnderline"/>
        </w:rPr>
        <w:t xml:space="preserve"> </w:t>
      </w:r>
      <w:r w:rsidRPr="00E1756E">
        <w:rPr>
          <w:rStyle w:val="StyleUnderline"/>
          <w:highlight w:val="cyan"/>
        </w:rPr>
        <w:t>Even members of Trump’s own</w:t>
      </w:r>
      <w:r w:rsidRPr="00AA4874">
        <w:rPr>
          <w:rStyle w:val="StyleUnderline"/>
        </w:rPr>
        <w:t xml:space="preserve"> majority Republican </w:t>
      </w:r>
      <w:r w:rsidRPr="00E1756E">
        <w:rPr>
          <w:rStyle w:val="StyleUnderline"/>
          <w:highlight w:val="cyan"/>
        </w:rPr>
        <w:t>Party are defying him</w:t>
      </w:r>
      <w:r w:rsidRPr="00AA4874">
        <w:rPr>
          <w:rStyle w:val="StyleUnderline"/>
        </w:rPr>
        <w:t>.</w:t>
      </w:r>
      <w:r w:rsidRPr="00AA4874">
        <w:rPr>
          <w:sz w:val="8"/>
        </w:rPr>
        <w:t xml:space="preserve"> It was the hard-line conservative faction known as </w:t>
      </w:r>
      <w:r w:rsidRPr="00AA4874">
        <w:rPr>
          <w:rStyle w:val="StyleUnderline"/>
        </w:rPr>
        <w:t>the Freedom Caucus</w:t>
      </w:r>
      <w:r w:rsidRPr="00AA4874">
        <w:rPr>
          <w:sz w:val="8"/>
        </w:rPr>
        <w:t xml:space="preserve"> that sank his effort to repeal “Obamacare” a week ago, a manifestation of a long-running internecine battle within the party. The unorthodox, impatient management style of a businessman with little apparent desire to steep himself in the details — or sometimes even the major points — of policy has increased the rancor and chaos in Washington. Having promised to “drain the swamp” of corruption in the capital, </w:t>
      </w:r>
      <w:r w:rsidRPr="00E1756E">
        <w:rPr>
          <w:rStyle w:val="StyleUnderline"/>
          <w:highlight w:val="cyan"/>
        </w:rPr>
        <w:t>Trump has also surrounded himself with billionaires</w:t>
      </w:r>
      <w:r w:rsidRPr="00AA4874">
        <w:rPr>
          <w:sz w:val="8"/>
        </w:rPr>
        <w:t xml:space="preserve"> and ultra-conservatives </w:t>
      </w:r>
      <w:r w:rsidRPr="00E1756E">
        <w:rPr>
          <w:rStyle w:val="StyleUnderline"/>
          <w:highlight w:val="cyan"/>
        </w:rPr>
        <w:t>with</w:t>
      </w:r>
      <w:r w:rsidRPr="00AA4874">
        <w:rPr>
          <w:rStyle w:val="StyleUnderline"/>
        </w:rPr>
        <w:t xml:space="preserve"> a record of fierce ideological opposition to government but </w:t>
      </w:r>
      <w:r w:rsidRPr="00E1756E">
        <w:rPr>
          <w:rStyle w:val="StyleUnderline"/>
          <w:highlight w:val="cyan"/>
        </w:rPr>
        <w:t>little experience in the system’s actual functioning.</w:t>
      </w:r>
    </w:p>
    <w:p w:rsidR="008E69D0" w:rsidRDefault="008E69D0" w:rsidP="008E69D0">
      <w:pPr>
        <w:pStyle w:val="Heading4"/>
      </w:pPr>
      <w:r>
        <w:t>Can’t sway Dems</w:t>
      </w:r>
    </w:p>
    <w:p w:rsidR="008E69D0" w:rsidRPr="00B8520E" w:rsidRDefault="008E69D0" w:rsidP="008E69D0">
      <w:pPr>
        <w:rPr>
          <w:rStyle w:val="Style13ptBold"/>
          <w:b w:val="0"/>
        </w:rPr>
      </w:pPr>
      <w:r>
        <w:rPr>
          <w:rStyle w:val="Style13ptBold"/>
        </w:rPr>
        <w:t>Conover 3/31</w:t>
      </w:r>
      <w:r>
        <w:rPr>
          <w:rStyle w:val="Style13ptBold"/>
          <w:b w:val="0"/>
        </w:rPr>
        <w:t xml:space="preserve"> </w:t>
      </w:r>
      <w:r w:rsidRPr="00B8520E">
        <w:rPr>
          <w:rStyle w:val="Style13ptBold"/>
          <w:b w:val="0"/>
          <w:sz w:val="20"/>
        </w:rPr>
        <w:t>(Chris, staff @ Forbes, “Why Trump's Efforts To Repeal And Replace Obamacare Will Fail: Part III-Donald Trump”, https://www.forbes.com/sites/theapothecary/2017/03/31/why-trumps-efforts-to-repeal-and-replace-obamacare-will-fail-part-iii-donald-trump/#5e6c60d5147e)</w:t>
      </w:r>
    </w:p>
    <w:p w:rsidR="008E69D0" w:rsidRPr="00210E15" w:rsidRDefault="008E69D0" w:rsidP="008E69D0">
      <w:pPr>
        <w:rPr>
          <w:sz w:val="16"/>
        </w:rPr>
      </w:pPr>
      <w:r w:rsidRPr="00210E15">
        <w:rPr>
          <w:rStyle w:val="StyleUnderline"/>
          <w:highlight w:val="yellow"/>
        </w:rPr>
        <w:t>The president's brash style</w:t>
      </w:r>
      <w:r w:rsidRPr="00210E15">
        <w:rPr>
          <w:sz w:val="16"/>
          <w:highlight w:val="yellow"/>
        </w:rPr>
        <w:t xml:space="preserve"> </w:t>
      </w:r>
      <w:r w:rsidRPr="00210E15">
        <w:rPr>
          <w:sz w:val="16"/>
        </w:rPr>
        <w:t xml:space="preserve">seems to have simply </w:t>
      </w:r>
      <w:r w:rsidRPr="00210E15">
        <w:rPr>
          <w:rStyle w:val="StyleUnderline"/>
          <w:highlight w:val="yellow"/>
        </w:rPr>
        <w:t>amplified</w:t>
      </w:r>
      <w:r w:rsidRPr="00210E15">
        <w:rPr>
          <w:sz w:val="16"/>
        </w:rPr>
        <w:t xml:space="preserve"> the extent of </w:t>
      </w:r>
      <w:r w:rsidRPr="00210E15">
        <w:rPr>
          <w:rStyle w:val="StyleUnderline"/>
          <w:highlight w:val="yellow"/>
        </w:rPr>
        <w:t>partisan polarization</w:t>
      </w:r>
      <w:r w:rsidRPr="00210E15">
        <w:rPr>
          <w:sz w:val="16"/>
        </w:rPr>
        <w:t xml:space="preserve"> already deeply evident during the Obama years. </w:t>
      </w:r>
      <w:r w:rsidRPr="00210E15">
        <w:rPr>
          <w:rStyle w:val="StyleUnderline"/>
          <w:highlight w:val="yellow"/>
        </w:rPr>
        <w:t>Democrats seem</w:t>
      </w:r>
      <w:r w:rsidRPr="00210E15">
        <w:rPr>
          <w:sz w:val="16"/>
        </w:rPr>
        <w:t xml:space="preserve"> bound and </w:t>
      </w:r>
      <w:r w:rsidRPr="00210E15">
        <w:rPr>
          <w:rStyle w:val="StyleUnderline"/>
          <w:highlight w:val="yellow"/>
        </w:rPr>
        <w:t>determined to oppose this president at every turn</w:t>
      </w:r>
      <w:r w:rsidRPr="00210E15">
        <w:rPr>
          <w:sz w:val="16"/>
        </w:rPr>
        <w:t xml:space="preserve">, including possibly taking the step of filibustering for the first time a Supreme Court nominee. Yet to be successful in both repealing and replacing Obamacare, </w:t>
      </w:r>
      <w:r w:rsidRPr="00210E15">
        <w:rPr>
          <w:rStyle w:val="StyleUnderline"/>
          <w:highlight w:val="yellow"/>
        </w:rPr>
        <w:t>the president</w:t>
      </w:r>
      <w:r w:rsidRPr="00210E15">
        <w:rPr>
          <w:sz w:val="16"/>
          <w:highlight w:val="yellow"/>
        </w:rPr>
        <w:t xml:space="preserve"> </w:t>
      </w:r>
      <w:r w:rsidRPr="00210E15">
        <w:rPr>
          <w:sz w:val="16"/>
        </w:rPr>
        <w:t xml:space="preserve">ultimately </w:t>
      </w:r>
      <w:r w:rsidRPr="00210E15">
        <w:rPr>
          <w:rStyle w:val="StyleUnderline"/>
          <w:highlight w:val="yellow"/>
        </w:rPr>
        <w:t>is going to have to persuade</w:t>
      </w:r>
      <w:r w:rsidRPr="00210E15">
        <w:rPr>
          <w:sz w:val="16"/>
        </w:rPr>
        <w:t xml:space="preserve"> at least </w:t>
      </w:r>
      <w:r w:rsidRPr="00210E15">
        <w:rPr>
          <w:rStyle w:val="StyleUnderline"/>
          <w:highlight w:val="yellow"/>
        </w:rPr>
        <w:t>8 Democrats in the Senate</w:t>
      </w:r>
      <w:r w:rsidRPr="00210E15">
        <w:rPr>
          <w:sz w:val="16"/>
          <w:highlight w:val="yellow"/>
        </w:rPr>
        <w:t xml:space="preserve"> </w:t>
      </w:r>
      <w:r w:rsidRPr="00210E15">
        <w:rPr>
          <w:sz w:val="16"/>
        </w:rPr>
        <w:t xml:space="preserve">to jump on board. </w:t>
      </w:r>
      <w:r w:rsidRPr="00210E15">
        <w:rPr>
          <w:rStyle w:val="StyleUnderline"/>
          <w:highlight w:val="yellow"/>
        </w:rPr>
        <w:t>The prospects for that seem remote</w:t>
      </w:r>
      <w:r w:rsidRPr="00210E15">
        <w:rPr>
          <w:sz w:val="16"/>
          <w:highlight w:val="yellow"/>
        </w:rPr>
        <w:t xml:space="preserve"> </w:t>
      </w:r>
      <w:r w:rsidRPr="00210E15">
        <w:rPr>
          <w:sz w:val="16"/>
        </w:rPr>
        <w:t xml:space="preserve">at this juncture. Instead, </w:t>
      </w:r>
      <w:r w:rsidRPr="00210E15">
        <w:rPr>
          <w:rStyle w:val="StyleUnderline"/>
          <w:highlight w:val="yellow"/>
        </w:rPr>
        <w:t>Democrats seem eager to find every opportunity to call the legitimacy of his election into question</w:t>
      </w:r>
      <w:r w:rsidRPr="00210E15">
        <w:rPr>
          <w:sz w:val="16"/>
        </w:rPr>
        <w:t>--a path that in the worst case could culminate in impeachment. As former President Clinton discovered, it is virtually impossible to make progress on policy in such an atmosphere.</w:t>
      </w:r>
    </w:p>
    <w:p w:rsidR="008E69D0" w:rsidRDefault="008E69D0" w:rsidP="008E69D0">
      <w:pPr>
        <w:pStyle w:val="Heading4"/>
      </w:pPr>
      <w:r>
        <w:t>Too late</w:t>
      </w:r>
    </w:p>
    <w:p w:rsidR="008E69D0" w:rsidRPr="00180AE7" w:rsidRDefault="008E69D0" w:rsidP="008E69D0">
      <w:pPr>
        <w:rPr>
          <w:rStyle w:val="Style13ptBold"/>
          <w:b w:val="0"/>
        </w:rPr>
      </w:pPr>
      <w:r>
        <w:rPr>
          <w:rStyle w:val="Style13ptBold"/>
        </w:rPr>
        <w:t>Benen 3/29</w:t>
      </w:r>
      <w:r>
        <w:rPr>
          <w:rStyle w:val="Style13ptBold"/>
          <w:b w:val="0"/>
        </w:rPr>
        <w:t xml:space="preserve"> </w:t>
      </w:r>
      <w:r w:rsidRPr="00180AE7">
        <w:rPr>
          <w:rStyle w:val="Style13ptBold"/>
          <w:b w:val="0"/>
          <w:sz w:val="20"/>
        </w:rPr>
        <w:t>(Steve, staff @ MSNBC, “It’s a little late for Trump to try reaching out to Democrats”, http://www.msnbc.com/rachel-maddow-show/its-little-late-trump-try-reaching-out-democrats)</w:t>
      </w:r>
    </w:p>
    <w:p w:rsidR="008E69D0" w:rsidRDefault="008E69D0" w:rsidP="008E69D0">
      <w:r>
        <w:t xml:space="preserve">An Axios report noted over the weekend, “Some </w:t>
      </w:r>
      <w:r w:rsidRPr="00210E15">
        <w:rPr>
          <w:rStyle w:val="StyleUnderline"/>
          <w:highlight w:val="yellow"/>
        </w:rPr>
        <w:t>Trump</w:t>
      </w:r>
      <w:r>
        <w:t xml:space="preserve"> friends think he has </w:t>
      </w:r>
      <w:r w:rsidRPr="00210E15">
        <w:rPr>
          <w:rStyle w:val="StyleUnderline"/>
          <w:highlight w:val="yellow"/>
        </w:rPr>
        <w:t>made a huge mistake</w:t>
      </w:r>
      <w:r w:rsidRPr="00210E15">
        <w:rPr>
          <w:highlight w:val="yellow"/>
        </w:rPr>
        <w:t xml:space="preserve"> </w:t>
      </w:r>
      <w:r>
        <w:t xml:space="preserve">since the inauguration </w:t>
      </w:r>
      <w:r w:rsidRPr="00210E15">
        <w:rPr>
          <w:rStyle w:val="StyleUnderline"/>
          <w:highlight w:val="yellow"/>
        </w:rPr>
        <w:t>by antagonizing Dems rather than courting them.</w:t>
      </w:r>
      <w:r w:rsidRPr="00210E15">
        <w:rPr>
          <w:highlight w:val="yellow"/>
        </w:rPr>
        <w:t xml:space="preserve"> </w:t>
      </w:r>
      <w:r>
        <w:t xml:space="preserve">Because of his tweets and rants, </w:t>
      </w:r>
      <w:r w:rsidRPr="00210E15">
        <w:rPr>
          <w:rStyle w:val="StyleUnderline"/>
          <w:highlight w:val="yellow"/>
        </w:rPr>
        <w:t>they’re less likely to give him the benefit of the doubt than they were Jan. 20,</w:t>
      </w:r>
      <w:r w:rsidRPr="00210E15">
        <w:rPr>
          <w:highlight w:val="yellow"/>
        </w:rPr>
        <w:t xml:space="preserve"> </w:t>
      </w:r>
      <w:r>
        <w:t xml:space="preserve">and </w:t>
      </w:r>
      <w:r w:rsidRPr="00210E15">
        <w:rPr>
          <w:rStyle w:val="StyleUnderline"/>
          <w:highlight w:val="yellow"/>
        </w:rPr>
        <w:t>any</w:t>
      </w:r>
      <w:r>
        <w:t xml:space="preserve"> ambitious </w:t>
      </w:r>
      <w:r w:rsidRPr="00210E15">
        <w:rPr>
          <w:rStyle w:val="StyleUnderline"/>
          <w:highlight w:val="yellow"/>
        </w:rPr>
        <w:t>Dem who tried to work with him would get fiercer blowback from the base.</w:t>
      </w:r>
      <w:r>
        <w:t xml:space="preserve">” Yep, and </w:t>
      </w:r>
      <w:r w:rsidRPr="00210E15">
        <w:rPr>
          <w:rStyle w:val="StyleUnderline"/>
          <w:highlight w:val="yellow"/>
        </w:rPr>
        <w:t>that’s</w:t>
      </w:r>
      <w:r w:rsidRPr="00210E15">
        <w:rPr>
          <w:highlight w:val="yellow"/>
        </w:rPr>
        <w:t xml:space="preserve"> </w:t>
      </w:r>
      <w:r>
        <w:t xml:space="preserve">largely </w:t>
      </w:r>
      <w:r w:rsidRPr="00210E15">
        <w:rPr>
          <w:rStyle w:val="StyleUnderline"/>
          <w:highlight w:val="yellow"/>
        </w:rPr>
        <w:t>why it’s too late</w:t>
      </w:r>
      <w:r>
        <w:t xml:space="preserve">. If the president were riding high with a 60% approval rating, it might be a different story, because Dems might fear a public backlash. (That’d be wrong – see Mitch McConnell’s 2009 strategy – but it’d at least give Democrats pause.) </w:t>
      </w:r>
      <w:r w:rsidRPr="00210E15">
        <w:rPr>
          <w:rStyle w:val="StyleUnderline"/>
          <w:highlight w:val="yellow"/>
        </w:rPr>
        <w:t>Trump</w:t>
      </w:r>
      <w:r>
        <w:t xml:space="preserve">, however, is </w:t>
      </w:r>
      <w:r w:rsidRPr="00210E15">
        <w:rPr>
          <w:rStyle w:val="StyleUnderline"/>
          <w:highlight w:val="yellow"/>
        </w:rPr>
        <w:t>the most unpopular new president</w:t>
      </w:r>
      <w:r>
        <w:t xml:space="preserve"> since the dawn of modern American polling, </w:t>
      </w:r>
      <w:r w:rsidRPr="00210E15">
        <w:rPr>
          <w:rStyle w:val="StyleUnderline"/>
          <w:highlight w:val="yellow"/>
        </w:rPr>
        <w:t>creating an incentive for Dems to throw him an anvil</w:t>
      </w:r>
      <w:r>
        <w:t>, not a life-preserver. Based on ample evidence and experience, Democrats don’t see Trump as someone they can trust, tolerate, or fear. Whatever political capital he may have once had is gone. If the White House has high hopes for reaching across the aisle now, officials in the West Wing probably ought to start lowering their expectations.</w:t>
      </w:r>
    </w:p>
    <w:p w:rsidR="008E69D0" w:rsidRDefault="008E69D0" w:rsidP="008E69D0">
      <w:pPr>
        <w:pStyle w:val="Heading4"/>
      </w:pPr>
      <w:r>
        <w:lastRenderedPageBreak/>
        <w:t>Unpopularity &amp; polarization prevent</w:t>
      </w:r>
    </w:p>
    <w:p w:rsidR="008E69D0" w:rsidRPr="00180AE7" w:rsidRDefault="008E69D0" w:rsidP="008E69D0">
      <w:pPr>
        <w:rPr>
          <w:rStyle w:val="Style13ptBold"/>
          <w:b w:val="0"/>
        </w:rPr>
      </w:pPr>
      <w:r>
        <w:rPr>
          <w:rStyle w:val="Style13ptBold"/>
        </w:rPr>
        <w:t>Benen 3/29</w:t>
      </w:r>
      <w:r>
        <w:rPr>
          <w:rStyle w:val="Style13ptBold"/>
          <w:b w:val="0"/>
        </w:rPr>
        <w:t xml:space="preserve"> </w:t>
      </w:r>
      <w:r w:rsidRPr="00180AE7">
        <w:rPr>
          <w:rStyle w:val="Style13ptBold"/>
          <w:b w:val="0"/>
          <w:sz w:val="20"/>
        </w:rPr>
        <w:t>(Steve, staff @ MSNBC, “It’s a little late for Trump to try reaching out to Democrats”, http://www.msnbc.com/rachel-maddow-show/its-little-late-trump-try-reaching-out-democrats)</w:t>
      </w:r>
    </w:p>
    <w:p w:rsidR="008E69D0" w:rsidRPr="00210E15" w:rsidRDefault="008E69D0" w:rsidP="008E69D0">
      <w:pPr>
        <w:rPr>
          <w:sz w:val="14"/>
        </w:rPr>
      </w:pPr>
      <w:r w:rsidRPr="00210E15">
        <w:rPr>
          <w:sz w:val="14"/>
        </w:rPr>
        <w:t xml:space="preserve">At least, that was the idea. The Washington Post reports that the president is suddenly realizing that his assumptions and instincts may have been wrong. In the wake of the collapse of his first major legislative push on health care, President </w:t>
      </w:r>
      <w:r w:rsidRPr="00210E15">
        <w:rPr>
          <w:rStyle w:val="StyleUnderline"/>
          <w:highlight w:val="yellow"/>
        </w:rPr>
        <w:t>Trump</w:t>
      </w:r>
      <w:r w:rsidRPr="00210E15">
        <w:rPr>
          <w:sz w:val="14"/>
        </w:rPr>
        <w:t xml:space="preserve"> and his aides have suddenly </w:t>
      </w:r>
      <w:r w:rsidRPr="00210E15">
        <w:rPr>
          <w:rStyle w:val="StyleUnderline"/>
          <w:highlight w:val="yellow"/>
        </w:rPr>
        <w:t>begun talking about reaching out to skeptical Democrats to breathe new life into his flagging administration</w:t>
      </w:r>
      <w:r w:rsidRPr="00210E15">
        <w:rPr>
          <w:sz w:val="14"/>
        </w:rPr>
        <w:t xml:space="preserve">. But </w:t>
      </w:r>
      <w:r w:rsidRPr="00210E15">
        <w:rPr>
          <w:rStyle w:val="StyleUnderline"/>
          <w:highlight w:val="yellow"/>
        </w:rPr>
        <w:t>there’s little evidence that any outreach</w:t>
      </w:r>
      <w:r w:rsidRPr="00210E15">
        <w:rPr>
          <w:sz w:val="14"/>
        </w:rPr>
        <w:t xml:space="preserve"> by the administration </w:t>
      </w:r>
      <w:r w:rsidRPr="00210E15">
        <w:rPr>
          <w:rStyle w:val="StyleUnderline"/>
          <w:highlight w:val="yellow"/>
        </w:rPr>
        <w:t xml:space="preserve">has occurred </w:t>
      </w:r>
      <w:r w:rsidRPr="00210E15">
        <w:rPr>
          <w:sz w:val="14"/>
        </w:rPr>
        <w:t xml:space="preserve">– and </w:t>
      </w:r>
      <w:r w:rsidRPr="00210E15">
        <w:rPr>
          <w:rStyle w:val="StyleUnderline"/>
          <w:highlight w:val="yellow"/>
        </w:rPr>
        <w:t>many Dem</w:t>
      </w:r>
      <w:r w:rsidRPr="00210E15">
        <w:rPr>
          <w:sz w:val="14"/>
        </w:rPr>
        <w:t>ocrat</w:t>
      </w:r>
      <w:r w:rsidRPr="00210E15">
        <w:rPr>
          <w:rStyle w:val="StyleUnderline"/>
          <w:highlight w:val="yellow"/>
        </w:rPr>
        <w:t>s</w:t>
      </w:r>
      <w:r w:rsidRPr="00210E15">
        <w:rPr>
          <w:sz w:val="14"/>
        </w:rPr>
        <w:t xml:space="preserve"> </w:t>
      </w:r>
      <w:r w:rsidRPr="00210E15">
        <w:rPr>
          <w:rStyle w:val="StyleUnderline"/>
          <w:highlight w:val="yellow"/>
        </w:rPr>
        <w:t>warn it may already be too late</w:t>
      </w:r>
      <w:r w:rsidRPr="00210E15">
        <w:rPr>
          <w:sz w:val="14"/>
        </w:rPr>
        <w:t xml:space="preserve">. The abrupt talk of bipartisanship comes after two months in which </w:t>
      </w:r>
      <w:r w:rsidRPr="00210E15">
        <w:rPr>
          <w:rStyle w:val="StyleUnderline"/>
          <w:highlight w:val="yellow"/>
        </w:rPr>
        <w:t>Trump alienated Dem</w:t>
      </w:r>
      <w:r w:rsidRPr="00210E15">
        <w:rPr>
          <w:sz w:val="14"/>
        </w:rPr>
        <w:t>ocrat</w:t>
      </w:r>
      <w:r w:rsidRPr="00210E15">
        <w:rPr>
          <w:rStyle w:val="StyleUnderline"/>
          <w:highlight w:val="yellow"/>
        </w:rPr>
        <w:t>s with personal attacks and polarizing policies</w:t>
      </w:r>
      <w:r w:rsidRPr="00210E15">
        <w:rPr>
          <w:sz w:val="14"/>
        </w:rPr>
        <w:t xml:space="preserve">, both of </w:t>
      </w:r>
      <w:r w:rsidRPr="00210E15">
        <w:rPr>
          <w:rStyle w:val="StyleUnderline"/>
          <w:highlight w:val="yellow"/>
        </w:rPr>
        <w:t>which</w:t>
      </w:r>
      <w:r w:rsidRPr="00210E15">
        <w:rPr>
          <w:sz w:val="14"/>
        </w:rPr>
        <w:t xml:space="preserve"> have </w:t>
      </w:r>
      <w:r w:rsidRPr="00210E15">
        <w:rPr>
          <w:rStyle w:val="StyleUnderline"/>
          <w:highlight w:val="yellow"/>
        </w:rPr>
        <w:t>made the road to cooperation more politically risky for the minority party</w:t>
      </w:r>
      <w:r w:rsidRPr="00210E15">
        <w:rPr>
          <w:sz w:val="14"/>
        </w:rPr>
        <w:t xml:space="preserve">. A Bloomberg Politics piece added today, “It doesn’t help that Democrats have been dismayed by Trump’s highly partisan first two months in office, and his repeated attacks on his predecessor Barack Obama’s legacy. </w:t>
      </w:r>
      <w:r w:rsidRPr="00210E15">
        <w:rPr>
          <w:rStyle w:val="StyleUnderline"/>
          <w:highlight w:val="yellow"/>
        </w:rPr>
        <w:t>Add in Trump’s dismal 36 percent approval rating</w:t>
      </w:r>
      <w:r w:rsidRPr="00210E15">
        <w:rPr>
          <w:sz w:val="14"/>
        </w:rPr>
        <w:t xml:space="preserve"> in the latest Gallup poll </w:t>
      </w:r>
      <w:r w:rsidRPr="00210E15">
        <w:rPr>
          <w:rStyle w:val="StyleUnderline"/>
          <w:highlight w:val="yellow"/>
        </w:rPr>
        <w:t>and Democrats have little additional incentive to collaborate.”</w:t>
      </w:r>
    </w:p>
    <w:p w:rsidR="008E69D0" w:rsidRDefault="008E69D0" w:rsidP="008E69D0">
      <w:pPr>
        <w:pStyle w:val="Heading4"/>
      </w:pPr>
      <w:r>
        <w:t>Can’t extend an olive branch</w:t>
      </w:r>
    </w:p>
    <w:p w:rsidR="008E69D0" w:rsidRPr="00D144BB" w:rsidRDefault="008E69D0" w:rsidP="008E69D0">
      <w:r>
        <w:rPr>
          <w:rStyle w:val="Style13ptBold"/>
        </w:rPr>
        <w:t xml:space="preserve">Lowry 3/27 </w:t>
      </w:r>
      <w:r w:rsidRPr="00D144BB">
        <w:rPr>
          <w:sz w:val="16"/>
        </w:rPr>
        <w:t xml:space="preserve">(Rich, staff @ Nat’l Review, “The Bi-Partisan Option”,  </w:t>
      </w:r>
      <w:hyperlink r:id="rId69" w:history="1">
        <w:r w:rsidRPr="00D144BB">
          <w:rPr>
            <w:rStyle w:val="Hyperlink"/>
            <w:sz w:val="16"/>
          </w:rPr>
          <w:t>http://www.nationalreview.com/corner/446129/trump-bipartisan-option-democrats</w:t>
        </w:r>
      </w:hyperlink>
      <w:r w:rsidRPr="00D144BB">
        <w:rPr>
          <w:sz w:val="16"/>
        </w:rPr>
        <w:t>)</w:t>
      </w:r>
    </w:p>
    <w:p w:rsidR="008E69D0" w:rsidRPr="00210E15" w:rsidRDefault="008E69D0" w:rsidP="008E69D0">
      <w:pPr>
        <w:rPr>
          <w:sz w:val="14"/>
        </w:rPr>
      </w:pPr>
      <w:r w:rsidRPr="00210E15">
        <w:rPr>
          <w:sz w:val="14"/>
        </w:rPr>
        <w:t xml:space="preserve">One possibility being bandied by the White House is finding a way to peel off Democrats to build a bipartisan coalition for legislation. There are a couple of problems with this: 1) It’s a lot harder to do now than in January. </w:t>
      </w:r>
      <w:r w:rsidRPr="00210E15">
        <w:rPr>
          <w:rStyle w:val="StyleUnderline"/>
          <w:highlight w:val="yellow"/>
        </w:rPr>
        <w:t xml:space="preserve">Trump could have given an inaugural address that was more </w:t>
      </w:r>
      <w:r w:rsidRPr="00210E15">
        <w:rPr>
          <w:sz w:val="14"/>
        </w:rPr>
        <w:t xml:space="preserve">explicitly </w:t>
      </w:r>
      <w:r w:rsidRPr="00210E15">
        <w:rPr>
          <w:rStyle w:val="StyleUnderline"/>
          <w:highlight w:val="yellow"/>
        </w:rPr>
        <w:t xml:space="preserve">unifying in tone </w:t>
      </w:r>
      <w:r w:rsidRPr="00210E15">
        <w:rPr>
          <w:sz w:val="14"/>
        </w:rPr>
        <w:t>and he could have invited Chuck Schumer to the White House</w:t>
      </w:r>
      <w:r w:rsidRPr="00210E15">
        <w:rPr>
          <w:rStyle w:val="StyleUnderline"/>
          <w:highlight w:val="yellow"/>
        </w:rPr>
        <w:t xml:space="preserve"> </w:t>
      </w:r>
      <w:r w:rsidRPr="00210E15">
        <w:rPr>
          <w:sz w:val="14"/>
        </w:rPr>
        <w:t>and said, “Chuck, you’re not leaving the room until we agree on an infrastructure package.” Then, Trump could perhaps have rolled a Republican leadership wary of crossing a newly elected Republican president. But</w:t>
      </w:r>
      <w:r w:rsidRPr="00210E15">
        <w:rPr>
          <w:rStyle w:val="StyleUnderline"/>
          <w:highlight w:val="yellow"/>
        </w:rPr>
        <w:t xml:space="preserve"> now Trump has spent months antagonizing Dem</w:t>
      </w:r>
      <w:r w:rsidRPr="00210E15">
        <w:rPr>
          <w:sz w:val="14"/>
        </w:rPr>
        <w:t>ocrat</w:t>
      </w:r>
      <w:r w:rsidRPr="00210E15">
        <w:rPr>
          <w:rStyle w:val="StyleUnderline"/>
          <w:highlight w:val="yellow"/>
        </w:rPr>
        <w:t xml:space="preserve">s and has less political capital to use pushing around GOP leaders </w:t>
      </w:r>
      <w:r w:rsidRPr="00210E15">
        <w:rPr>
          <w:sz w:val="14"/>
        </w:rPr>
        <w:t xml:space="preserve">than he did a few months ago. 2) Democrats hate Trump’s bullying personal style, his tweets, and his attacks on the media and other critics. </w:t>
      </w:r>
      <w:r w:rsidRPr="00210E15">
        <w:rPr>
          <w:rStyle w:val="StyleUnderline"/>
          <w:highlight w:val="yellow"/>
        </w:rPr>
        <w:t>This distaste is likely to overwhelm any substantive agreements on legislation.</w:t>
      </w:r>
      <w:r w:rsidRPr="00210E15">
        <w:rPr>
          <w:sz w:val="14"/>
        </w:rPr>
        <w:t xml:space="preserve"> 3) </w:t>
      </w:r>
      <w:r w:rsidRPr="00210E15">
        <w:rPr>
          <w:rStyle w:val="StyleUnderline"/>
          <w:highlight w:val="yellow"/>
        </w:rPr>
        <w:t>A left-wing “resistance” movement</w:t>
      </w:r>
      <w:r w:rsidRPr="00210E15">
        <w:rPr>
          <w:sz w:val="14"/>
        </w:rPr>
        <w:t xml:space="preserve"> is in full swing and </w:t>
      </w:r>
      <w:r w:rsidRPr="00210E15">
        <w:rPr>
          <w:rStyle w:val="StyleUnderline"/>
          <w:highlight w:val="yellow"/>
        </w:rPr>
        <w:t>will target any Democrats who contribute to any Trump success</w:t>
      </w:r>
      <w:r w:rsidRPr="00210E15">
        <w:rPr>
          <w:sz w:val="14"/>
        </w:rPr>
        <w:t>. All of this means that Trump may be an ideologically heterodox Republican who naturally should be working with Democrats in theory, but he won’t be able to pull it off in practice.</w:t>
      </w:r>
    </w:p>
    <w:p w:rsidR="008E69D0" w:rsidRDefault="008E69D0" w:rsidP="008E69D0">
      <w:pPr>
        <w:pStyle w:val="Heading4"/>
      </w:pPr>
      <w:r>
        <w:t>Wont pick off Dems</w:t>
      </w:r>
    </w:p>
    <w:p w:rsidR="008E69D0" w:rsidRPr="003D4719" w:rsidRDefault="008E69D0" w:rsidP="008E69D0">
      <w:pPr>
        <w:rPr>
          <w:rStyle w:val="Style13ptBold"/>
          <w:b w:val="0"/>
        </w:rPr>
      </w:pPr>
      <w:r>
        <w:rPr>
          <w:rStyle w:val="Style13ptBold"/>
        </w:rPr>
        <w:t>Cheney 3/31</w:t>
      </w:r>
      <w:r>
        <w:rPr>
          <w:rStyle w:val="Style13ptBold"/>
          <w:b w:val="0"/>
        </w:rPr>
        <w:t xml:space="preserve"> </w:t>
      </w:r>
      <w:r w:rsidRPr="003D4719">
        <w:rPr>
          <w:rStyle w:val="Style13ptBold"/>
          <w:b w:val="0"/>
          <w:sz w:val="14"/>
        </w:rPr>
        <w:t>(Kyle, staff @ Politico, “Democrats in Trump territory in no mood to deal”, http://www.politico.com/story/2017/03/trump-moderate-democrats-house-236608)</w:t>
      </w:r>
    </w:p>
    <w:p w:rsidR="008E69D0" w:rsidRPr="00210E15" w:rsidRDefault="008E69D0" w:rsidP="008E69D0">
      <w:pPr>
        <w:rPr>
          <w:sz w:val="16"/>
        </w:rPr>
      </w:pPr>
      <w:r w:rsidRPr="00210E15">
        <w:rPr>
          <w:rStyle w:val="StyleUnderline"/>
          <w:highlight w:val="yellow"/>
        </w:rPr>
        <w:t>The 12 Dem</w:t>
      </w:r>
      <w:r w:rsidRPr="00210E15">
        <w:rPr>
          <w:sz w:val="16"/>
        </w:rPr>
        <w:t>ocrat</w:t>
      </w:r>
      <w:r w:rsidRPr="00210E15">
        <w:rPr>
          <w:rStyle w:val="StyleUnderline"/>
          <w:highlight w:val="yellow"/>
        </w:rPr>
        <w:t>s</w:t>
      </w:r>
      <w:r w:rsidRPr="00210E15">
        <w:rPr>
          <w:sz w:val="16"/>
        </w:rPr>
        <w:t xml:space="preserve"> </w:t>
      </w:r>
      <w:r w:rsidRPr="00210E15">
        <w:rPr>
          <w:rStyle w:val="StyleUnderline"/>
          <w:highlight w:val="yellow"/>
        </w:rPr>
        <w:t>who represent House districts won by</w:t>
      </w:r>
      <w:r w:rsidRPr="00210E15">
        <w:rPr>
          <w:sz w:val="16"/>
        </w:rPr>
        <w:t xml:space="preserve"> Donald </w:t>
      </w:r>
      <w:r w:rsidRPr="00210E15">
        <w:rPr>
          <w:rStyle w:val="StyleUnderline"/>
          <w:highlight w:val="yellow"/>
        </w:rPr>
        <w:t>Trump were supposed to be easy marks</w:t>
      </w:r>
      <w:r w:rsidRPr="00210E15">
        <w:rPr>
          <w:sz w:val="16"/>
        </w:rPr>
        <w:t xml:space="preserve"> for the deal-making new president. </w:t>
      </w:r>
      <w:r w:rsidRPr="00210E15">
        <w:rPr>
          <w:rStyle w:val="StyleUnderline"/>
          <w:highlight w:val="yellow"/>
        </w:rPr>
        <w:t>Instead, they’re giving him the stiff-arm</w:t>
      </w:r>
      <w:r w:rsidRPr="00210E15">
        <w:rPr>
          <w:sz w:val="16"/>
        </w:rPr>
        <w:t xml:space="preserve">. “I do come from a district that did flip to Trump this time, but I don’t think they should be reading that as a slam dunk,” said Rep. Ron Kind (D-Wis.). “I’m not going to support crazy up here.” After </w:t>
      </w:r>
      <w:r w:rsidRPr="00210E15">
        <w:rPr>
          <w:rStyle w:val="StyleUnderline"/>
          <w:highlight w:val="yellow"/>
        </w:rPr>
        <w:t>last week’s collapse of the GOP effort to scrap Obamacare</w:t>
      </w:r>
      <w:r w:rsidRPr="00210E15">
        <w:rPr>
          <w:sz w:val="16"/>
          <w:highlight w:val="yellow"/>
        </w:rPr>
        <w:t xml:space="preserve"> </w:t>
      </w:r>
      <w:r w:rsidRPr="00210E15">
        <w:rPr>
          <w:sz w:val="16"/>
        </w:rPr>
        <w:t xml:space="preserve">— </w:t>
      </w:r>
      <w:r w:rsidRPr="00210E15">
        <w:rPr>
          <w:rStyle w:val="StyleUnderline"/>
          <w:highlight w:val="yellow"/>
        </w:rPr>
        <w:t>fueled partly by resistance from conservative House hard-liners</w:t>
      </w:r>
      <w:r w:rsidRPr="00210E15">
        <w:rPr>
          <w:sz w:val="16"/>
          <w:highlight w:val="yellow"/>
        </w:rPr>
        <w:t xml:space="preserve"> </w:t>
      </w:r>
      <w:r w:rsidRPr="00210E15">
        <w:rPr>
          <w:sz w:val="16"/>
        </w:rPr>
        <w:t xml:space="preserve">— </w:t>
      </w:r>
      <w:r w:rsidRPr="00210E15">
        <w:rPr>
          <w:rStyle w:val="StyleUnderline"/>
          <w:highlight w:val="yellow"/>
        </w:rPr>
        <w:t>Trump</w:t>
      </w:r>
      <w:r w:rsidRPr="00210E15">
        <w:rPr>
          <w:sz w:val="16"/>
        </w:rPr>
        <w:t xml:space="preserve"> and his allies have </w:t>
      </w:r>
      <w:r w:rsidRPr="00210E15">
        <w:rPr>
          <w:rStyle w:val="StyleUnderline"/>
          <w:highlight w:val="yellow"/>
        </w:rPr>
        <w:t>hinted that outreach to Dem</w:t>
      </w:r>
      <w:r w:rsidRPr="00210E15">
        <w:rPr>
          <w:sz w:val="16"/>
        </w:rPr>
        <w:t>ocra</w:t>
      </w:r>
      <w:r w:rsidRPr="00210E15">
        <w:rPr>
          <w:rStyle w:val="StyleUnderline"/>
          <w:highlight w:val="yellow"/>
        </w:rPr>
        <w:t>ts</w:t>
      </w:r>
      <w:r w:rsidRPr="00210E15">
        <w:rPr>
          <w:sz w:val="16"/>
        </w:rPr>
        <w:t xml:space="preserve"> </w:t>
      </w:r>
      <w:r w:rsidRPr="00210E15">
        <w:rPr>
          <w:rStyle w:val="StyleUnderline"/>
          <w:highlight w:val="yellow"/>
        </w:rPr>
        <w:t>may soon be on the way</w:t>
      </w:r>
      <w:r w:rsidRPr="00210E15">
        <w:rPr>
          <w:sz w:val="16"/>
        </w:rPr>
        <w:t xml:space="preserve">. But </w:t>
      </w:r>
      <w:r w:rsidRPr="00210E15">
        <w:rPr>
          <w:rStyle w:val="StyleUnderline"/>
          <w:highlight w:val="yellow"/>
        </w:rPr>
        <w:t>Trump’s polarizing agenda and early stumbles have stiffened the resolve of moderate Dem</w:t>
      </w:r>
      <w:r w:rsidRPr="00210E15">
        <w:rPr>
          <w:sz w:val="16"/>
        </w:rPr>
        <w:t>ocrat</w:t>
      </w:r>
      <w:r w:rsidRPr="00210E15">
        <w:rPr>
          <w:rStyle w:val="StyleUnderline"/>
          <w:highlight w:val="yellow"/>
        </w:rPr>
        <w:t>s</w:t>
      </w:r>
      <w:r w:rsidRPr="00210E15">
        <w:rPr>
          <w:sz w:val="16"/>
        </w:rPr>
        <w:t xml:space="preserve"> once spooked by his success in their districts. Though most say they’re willing to work with Trump if he’s sincere about seeking common ground, they’re also not rushing to his side. And his recent overtures toward bipartisanship, they say, are falling flat. “I mean, will they attract one or two Democrats on whatever piece of garbage they want to offer? Maybe,” said Rep. Jim Himes, chairman of the centrist New Democrat Coalition. But early </w:t>
      </w:r>
      <w:r w:rsidRPr="00210E15">
        <w:rPr>
          <w:rStyle w:val="StyleUnderline"/>
          <w:highlight w:val="yellow"/>
        </w:rPr>
        <w:t>talk from the White House about corralling a few Democratic votes has to stop</w:t>
      </w:r>
      <w:r w:rsidRPr="00210E15">
        <w:rPr>
          <w:sz w:val="16"/>
        </w:rPr>
        <w:t xml:space="preserve">, the Connecticut Democrat added. “If they really want to get something done … they better leave the ‘picking off’ language behind and start talking about what we would need.” Democrats have pointed to investing in infrastructure and reducing prescription drug prices as two areas of potential cooperation with Trump. White House press secretary Sean Spicer said Tuesday that “there’s a whole host of issues” where the parties can find common ground, including health care, infrastructure and tax reform. “We’d love to have as much support as possible,” he said. But </w:t>
      </w:r>
      <w:r w:rsidRPr="00210E15">
        <w:rPr>
          <w:rStyle w:val="StyleUnderline"/>
          <w:highlight w:val="yellow"/>
        </w:rPr>
        <w:t>Trump is operating from a position of weakness</w:t>
      </w:r>
      <w:r w:rsidRPr="00210E15">
        <w:rPr>
          <w:sz w:val="16"/>
        </w:rPr>
        <w:t xml:space="preserve">. His first legislative effort — to repeal Democrats’ top legislative achievement of the past decade — lies in tatters. </w:t>
      </w:r>
      <w:r w:rsidRPr="00210E15">
        <w:rPr>
          <w:rStyle w:val="StyleUnderline"/>
          <w:highlight w:val="yellow"/>
        </w:rPr>
        <w:t>His approval rating is in the gutter</w:t>
      </w:r>
      <w:r w:rsidRPr="00210E15">
        <w:rPr>
          <w:sz w:val="16"/>
        </w:rPr>
        <w:t>, and an active FBI investigation into his associates’ contacts with Russian officials has left a dark cloud over his administration.</w:t>
      </w:r>
    </w:p>
    <w:p w:rsidR="008E69D0" w:rsidRDefault="008E69D0" w:rsidP="008E69D0">
      <w:pPr>
        <w:pStyle w:val="Heading4"/>
      </w:pPr>
      <w:r>
        <w:lastRenderedPageBreak/>
        <w:t>Dem leadership wont negotiate – Grassroots opposition, left-wing sympathy</w:t>
      </w:r>
    </w:p>
    <w:p w:rsidR="008E69D0" w:rsidRPr="00C9046C" w:rsidRDefault="008E69D0" w:rsidP="008E69D0">
      <w:pPr>
        <w:rPr>
          <w:rStyle w:val="Style13ptBold"/>
          <w:b w:val="0"/>
        </w:rPr>
      </w:pPr>
      <w:r>
        <w:rPr>
          <w:rStyle w:val="Style13ptBold"/>
        </w:rPr>
        <w:t xml:space="preserve">Feehery 3/6 </w:t>
      </w:r>
      <w:r w:rsidRPr="00C9046C">
        <w:rPr>
          <w:rStyle w:val="Style13ptBold"/>
          <w:sz w:val="18"/>
        </w:rPr>
        <w:t xml:space="preserve">(John, </w:t>
      </w:r>
      <w:r>
        <w:rPr>
          <w:rStyle w:val="Style13ptBold"/>
          <w:sz w:val="18"/>
        </w:rPr>
        <w:t xml:space="preserve">president of QGA Public Affairs </w:t>
      </w:r>
      <w:r w:rsidRPr="00C9046C">
        <w:rPr>
          <w:rStyle w:val="Style13ptBold"/>
          <w:sz w:val="18"/>
        </w:rPr>
        <w:t>, “Dems face choice — Resist or seek deals”, http://thehill.com/opinion/john-feehery/322580-feehery-resist-or-seek-deals)</w:t>
      </w:r>
    </w:p>
    <w:p w:rsidR="008E69D0" w:rsidRPr="009E4237" w:rsidRDefault="008E69D0" w:rsidP="008E69D0">
      <w:pPr>
        <w:rPr>
          <w:sz w:val="16"/>
        </w:rPr>
      </w:pPr>
      <w:r w:rsidRPr="009E4237">
        <w:rPr>
          <w:rStyle w:val="StyleUnderline"/>
          <w:highlight w:val="yellow"/>
        </w:rPr>
        <w:t>There is intense pressure on</w:t>
      </w:r>
      <w:r w:rsidRPr="009E4237">
        <w:rPr>
          <w:sz w:val="16"/>
          <w:highlight w:val="yellow"/>
        </w:rPr>
        <w:t xml:space="preserve"> </w:t>
      </w:r>
      <w:r w:rsidRPr="009E4237">
        <w:rPr>
          <w:sz w:val="16"/>
        </w:rPr>
        <w:t xml:space="preserve">Senate Minority Leader Charles </w:t>
      </w:r>
      <w:r w:rsidRPr="009E4237">
        <w:rPr>
          <w:rStyle w:val="StyleUnderline"/>
          <w:highlight w:val="yellow"/>
        </w:rPr>
        <w:t>Schumer</w:t>
      </w:r>
      <w:r w:rsidRPr="009E4237">
        <w:rPr>
          <w:sz w:val="16"/>
        </w:rPr>
        <w:t xml:space="preserve"> (D-N.Y.) </w:t>
      </w:r>
      <w:r w:rsidRPr="009E4237">
        <w:rPr>
          <w:rStyle w:val="StyleUnderline"/>
          <w:highlight w:val="yellow"/>
        </w:rPr>
        <w:t>to not bargain with</w:t>
      </w:r>
      <w:r w:rsidRPr="009E4237">
        <w:rPr>
          <w:sz w:val="16"/>
          <w:highlight w:val="yellow"/>
        </w:rPr>
        <w:t xml:space="preserve"> </w:t>
      </w:r>
      <w:r w:rsidRPr="009E4237">
        <w:rPr>
          <w:sz w:val="16"/>
        </w:rPr>
        <w:t xml:space="preserve">President </w:t>
      </w:r>
      <w:r w:rsidRPr="009E4237">
        <w:rPr>
          <w:rStyle w:val="StyleUnderline"/>
          <w:highlight w:val="yellow"/>
        </w:rPr>
        <w:t>Trump on anything</w:t>
      </w:r>
      <w:r w:rsidRPr="009E4237">
        <w:rPr>
          <w:sz w:val="16"/>
        </w:rPr>
        <w:t xml:space="preserve">. </w:t>
      </w:r>
      <w:r w:rsidRPr="009E4237">
        <w:rPr>
          <w:rStyle w:val="StyleUnderline"/>
          <w:highlight w:val="yellow"/>
        </w:rPr>
        <w:t>Most liberal activists see him as a dealmaker not to be trusted with progressive priorities</w:t>
      </w:r>
      <w:r w:rsidRPr="009E4237">
        <w:rPr>
          <w:sz w:val="16"/>
        </w:rPr>
        <w:t xml:space="preserve">. And </w:t>
      </w:r>
      <w:r w:rsidRPr="009E4237">
        <w:rPr>
          <w:rStyle w:val="StyleUnderline"/>
          <w:highlight w:val="yellow"/>
        </w:rPr>
        <w:t>they are holding his feet to the fire</w:t>
      </w:r>
      <w:r w:rsidRPr="009E4237">
        <w:rPr>
          <w:sz w:val="16"/>
        </w:rPr>
        <w:t xml:space="preserve">, making it harder for him to move to the center, where he can protect nine of his Democratic colleagues who live in states won by Trump. House Minority Leader Nancy </w:t>
      </w:r>
      <w:r w:rsidRPr="009E4237">
        <w:rPr>
          <w:rStyle w:val="StyleUnderline"/>
          <w:highlight w:val="yellow"/>
        </w:rPr>
        <w:t>Pelosi</w:t>
      </w:r>
      <w:r w:rsidRPr="009E4237">
        <w:rPr>
          <w:sz w:val="16"/>
        </w:rPr>
        <w:t xml:space="preserve"> (D-Calif.) is </w:t>
      </w:r>
      <w:r w:rsidRPr="009E4237">
        <w:rPr>
          <w:rStyle w:val="StyleUnderline"/>
          <w:highlight w:val="yellow"/>
        </w:rPr>
        <w:t>not inclined to cut any deals because she is sympatico with the left on most issues</w:t>
      </w:r>
      <w:r w:rsidRPr="009E4237">
        <w:rPr>
          <w:sz w:val="16"/>
        </w:rPr>
        <w:t xml:space="preserve">, and she sees nothing in it for her to help bail out House Speaker Paul Ryan (R-Wis.). </w:t>
      </w:r>
      <w:r w:rsidRPr="009E4237">
        <w:rPr>
          <w:rStyle w:val="StyleUnderline"/>
          <w:highlight w:val="yellow"/>
        </w:rPr>
        <w:t>Her nature is not conciliatory, but confrontational</w:t>
      </w:r>
      <w:r w:rsidRPr="009E4237">
        <w:rPr>
          <w:sz w:val="16"/>
        </w:rPr>
        <w:t xml:space="preserve">. </w:t>
      </w:r>
    </w:p>
    <w:p w:rsidR="008E69D0" w:rsidRDefault="008E69D0" w:rsidP="008E69D0">
      <w:pPr>
        <w:pStyle w:val="Heading4"/>
      </w:pPr>
      <w:r>
        <w:t>Dems won’t bargain</w:t>
      </w:r>
    </w:p>
    <w:p w:rsidR="008E69D0" w:rsidRPr="00C9046C" w:rsidRDefault="008E69D0" w:rsidP="008E69D0">
      <w:pPr>
        <w:rPr>
          <w:rStyle w:val="Style13ptBold"/>
          <w:b w:val="0"/>
        </w:rPr>
      </w:pPr>
      <w:r>
        <w:rPr>
          <w:rStyle w:val="Style13ptBold"/>
        </w:rPr>
        <w:t xml:space="preserve">Feehery 3/6 </w:t>
      </w:r>
      <w:r w:rsidRPr="00C9046C">
        <w:rPr>
          <w:rStyle w:val="Style13ptBold"/>
          <w:sz w:val="18"/>
        </w:rPr>
        <w:t xml:space="preserve">(John, </w:t>
      </w:r>
      <w:r>
        <w:rPr>
          <w:rStyle w:val="Style13ptBold"/>
          <w:sz w:val="18"/>
        </w:rPr>
        <w:t xml:space="preserve">president of QGA Public Affairs </w:t>
      </w:r>
      <w:r w:rsidRPr="00C9046C">
        <w:rPr>
          <w:rStyle w:val="Style13ptBold"/>
          <w:sz w:val="18"/>
        </w:rPr>
        <w:t>, “Dems face choice — Resist or seek deals”, http://thehill.com/opinion/john-feehery/322580-feehery-resist-or-seek-deals)</w:t>
      </w:r>
    </w:p>
    <w:p w:rsidR="008E69D0" w:rsidRPr="00636A53" w:rsidRDefault="008E69D0" w:rsidP="008E69D0">
      <w:pPr>
        <w:rPr>
          <w:sz w:val="16"/>
        </w:rPr>
      </w:pPr>
      <w:r w:rsidRPr="00636A53">
        <w:rPr>
          <w:rStyle w:val="StyleUnderline"/>
          <w:highlight w:val="yellow"/>
        </w:rPr>
        <w:t>Dem</w:t>
      </w:r>
      <w:r>
        <w:t>ocrat</w:t>
      </w:r>
      <w:r w:rsidRPr="00636A53">
        <w:rPr>
          <w:rStyle w:val="StyleUnderline"/>
          <w:highlight w:val="yellow"/>
        </w:rPr>
        <w:t>s</w:t>
      </w:r>
      <w:r>
        <w:t xml:space="preserve"> </w:t>
      </w:r>
      <w:r w:rsidRPr="00636A53">
        <w:rPr>
          <w:rStyle w:val="StyleUnderline"/>
          <w:highlight w:val="yellow"/>
        </w:rPr>
        <w:t>are</w:t>
      </w:r>
      <w:r>
        <w:t xml:space="preserve"> still </w:t>
      </w:r>
      <w:r w:rsidRPr="00636A53">
        <w:rPr>
          <w:rStyle w:val="StyleUnderline"/>
          <w:highlight w:val="yellow"/>
        </w:rPr>
        <w:t>angry about the election</w:t>
      </w:r>
      <w:r>
        <w:t xml:space="preserve">, </w:t>
      </w:r>
      <w:r w:rsidRPr="00636A53">
        <w:rPr>
          <w:rStyle w:val="StyleUnderline"/>
          <w:highlight w:val="yellow"/>
        </w:rPr>
        <w:t>and</w:t>
      </w:r>
      <w:r>
        <w:t xml:space="preserve"> they are still angry </w:t>
      </w:r>
      <w:r w:rsidRPr="00636A53">
        <w:rPr>
          <w:rStyle w:val="StyleUnderline"/>
          <w:highlight w:val="yellow"/>
        </w:rPr>
        <w:t>at how Republicans treated Obama</w:t>
      </w:r>
      <w:r w:rsidRPr="00636A53">
        <w:rPr>
          <w:rStyle w:val="StyleUnderline"/>
        </w:rPr>
        <w:t xml:space="preserve"> </w:t>
      </w:r>
      <w:r w:rsidRPr="00636A53">
        <w:rPr>
          <w:sz w:val="16"/>
        </w:rPr>
        <w:t xml:space="preserve">over his last six years in the White House. But that misreads history. For the first two years of his presidency, Obama didn’t need Republicans for many of his legislative items, such as the stimulus package, and frankly didn’t want to bargain with them. After getting his hat handed to him in the 2010 midterm elections, he didn’t have much leverage to achieve the rest of his legislative agenda. The </w:t>
      </w:r>
      <w:r w:rsidRPr="00636A53">
        <w:rPr>
          <w:rStyle w:val="StyleUnderline"/>
          <w:highlight w:val="yellow"/>
        </w:rPr>
        <w:t>voters sent a message</w:t>
      </w:r>
      <w:r>
        <w:t xml:space="preserve"> </w:t>
      </w:r>
      <w:r w:rsidRPr="00636A53">
        <w:rPr>
          <w:sz w:val="16"/>
        </w:rPr>
        <w:t xml:space="preserve">to both parties that they wanted Washington </w:t>
      </w:r>
      <w:r w:rsidRPr="00636A53">
        <w:rPr>
          <w:rStyle w:val="StyleUnderline"/>
          <w:highlight w:val="yellow"/>
        </w:rPr>
        <w:t>to drop the partisan gridlock</w:t>
      </w:r>
      <w:r>
        <w:t xml:space="preserve"> </w:t>
      </w:r>
      <w:r w:rsidRPr="00636A53">
        <w:rPr>
          <w:sz w:val="16"/>
        </w:rPr>
        <w:t>and get stuff done to make America great again</w:t>
      </w:r>
      <w:r>
        <w:t xml:space="preserve">. </w:t>
      </w:r>
      <w:r w:rsidRPr="00636A53">
        <w:rPr>
          <w:rStyle w:val="StyleUnderline"/>
          <w:highlight w:val="yellow"/>
        </w:rPr>
        <w:t>I don’t think congressional Democrats heard that message</w:t>
      </w:r>
      <w:r>
        <w:t xml:space="preserve">, though. I think, instead, </w:t>
      </w:r>
      <w:r w:rsidRPr="00636A53">
        <w:rPr>
          <w:rStyle w:val="StyleUnderline"/>
          <w:highlight w:val="yellow"/>
        </w:rPr>
        <w:t>they will do everything they can to stop the Trump agenda, even if by stopping that agenda, it hurts their own constituents</w:t>
      </w:r>
      <w:r>
        <w:t xml:space="preserve">. </w:t>
      </w:r>
      <w:r w:rsidRPr="00636A53">
        <w:rPr>
          <w:sz w:val="16"/>
        </w:rPr>
        <w:t>Instead of using their leverage to cut deals and move the country forward, I think</w:t>
      </w:r>
      <w:r>
        <w:t xml:space="preserve"> </w:t>
      </w:r>
      <w:r w:rsidRPr="00636A53">
        <w:rPr>
          <w:rStyle w:val="StyleUnderline"/>
          <w:highlight w:val="yellow"/>
        </w:rPr>
        <w:t>the Democratic leadership will choose resistance in the hopes that it will help them in the midterm elections</w:t>
      </w:r>
      <w:r>
        <w:t xml:space="preserve">. </w:t>
      </w:r>
      <w:r w:rsidRPr="00636A53">
        <w:rPr>
          <w:sz w:val="16"/>
        </w:rPr>
        <w:t>I hope the voters see through this cynical choice and punish the Democrats, especially those nine senators who live in states won by Trump who refuse to put progress ahead of politics.</w:t>
      </w:r>
    </w:p>
    <w:p w:rsidR="008E69D0" w:rsidRDefault="008E69D0" w:rsidP="008E69D0">
      <w:pPr>
        <w:pStyle w:val="Heading4"/>
      </w:pPr>
      <w:r>
        <w:t>No general political realignment – Olive branches wont spillover</w:t>
      </w:r>
    </w:p>
    <w:p w:rsidR="008E69D0" w:rsidRPr="00DA679A" w:rsidRDefault="008E69D0" w:rsidP="008E69D0">
      <w:pPr>
        <w:rPr>
          <w:rStyle w:val="Style13ptBold"/>
          <w:b w:val="0"/>
        </w:rPr>
      </w:pPr>
      <w:r>
        <w:rPr>
          <w:rStyle w:val="Style13ptBold"/>
        </w:rPr>
        <w:t xml:space="preserve">Lossner 2/5 </w:t>
      </w:r>
      <w:r w:rsidRPr="00DA679A">
        <w:rPr>
          <w:rStyle w:val="Style13ptBold"/>
          <w:sz w:val="20"/>
        </w:rPr>
        <w:t>(Elton, contributor @ Harvard Political Review, “Battle Lines: Bipartisanship in the Age of Trump”, http://harvardpolitics.com/online/battle-lines-bipartisanship-age-trump/)</w:t>
      </w:r>
    </w:p>
    <w:p w:rsidR="008E69D0" w:rsidRPr="003B0453" w:rsidRDefault="008E69D0" w:rsidP="008E69D0">
      <w:pPr>
        <w:rPr>
          <w:sz w:val="16"/>
        </w:rPr>
      </w:pPr>
      <w:r w:rsidRPr="003B0453">
        <w:rPr>
          <w:sz w:val="16"/>
        </w:rPr>
        <w:t xml:space="preserve">Nevertheless, the odd array of </w:t>
      </w:r>
      <w:r w:rsidRPr="003B0453">
        <w:rPr>
          <w:rStyle w:val="StyleUnderline"/>
          <w:highlight w:val="yellow"/>
        </w:rPr>
        <w:t>bipartisan alignments has only occurred on a select basis</w:t>
      </w:r>
      <w:r w:rsidRPr="003B0453">
        <w:rPr>
          <w:sz w:val="16"/>
        </w:rPr>
        <w:t xml:space="preserve">. </w:t>
      </w:r>
      <w:r w:rsidRPr="003B0453">
        <w:rPr>
          <w:rStyle w:val="StyleUnderline"/>
          <w:highlight w:val="yellow"/>
        </w:rPr>
        <w:t>One need only look at the GOP’s current efforts to defund Planned Parenthood and replace Obamacare to see that a total realignment is out of the question</w:t>
      </w:r>
      <w:r w:rsidRPr="003B0453">
        <w:rPr>
          <w:sz w:val="16"/>
        </w:rPr>
        <w:t xml:space="preserve">. Likewise, </w:t>
      </w:r>
      <w:r w:rsidRPr="003B0453">
        <w:rPr>
          <w:rStyle w:val="StyleUnderline"/>
          <w:highlight w:val="yellow"/>
        </w:rPr>
        <w:t>the Senate confirmation hearing for</w:t>
      </w:r>
      <w:r w:rsidRPr="003B0453">
        <w:rPr>
          <w:sz w:val="16"/>
        </w:rPr>
        <w:t xml:space="preserve"> Betsy </w:t>
      </w:r>
      <w:r w:rsidRPr="003B0453">
        <w:rPr>
          <w:rStyle w:val="StyleUnderline"/>
          <w:highlight w:val="yellow"/>
        </w:rPr>
        <w:t>DeVos</w:t>
      </w:r>
      <w:r w:rsidRPr="003B0453">
        <w:rPr>
          <w:sz w:val="16"/>
        </w:rPr>
        <w:t xml:space="preserve">, Trump’s appointee for Secretary of Education, </w:t>
      </w:r>
      <w:r w:rsidRPr="003B0453">
        <w:rPr>
          <w:rStyle w:val="StyleUnderline"/>
          <w:highlight w:val="yellow"/>
        </w:rPr>
        <w:t>was bitterly divided between Republicans and Democrats</w:t>
      </w:r>
      <w:r w:rsidRPr="003B0453">
        <w:rPr>
          <w:sz w:val="16"/>
        </w:rPr>
        <w:t xml:space="preserve">. Many of the old rivalries still remain, and Democrats will nevertheless fight as they lose ground in a Republican-dominated Congress. It would be a gross overstatement and outright naïve to say that Trump’s presidency alone will usher in a new era of cooperation after the past decade’s conflict and the brutal 2016 elections. While </w:t>
      </w:r>
      <w:r w:rsidRPr="003B0453">
        <w:rPr>
          <w:rStyle w:val="StyleUnderline"/>
          <w:highlight w:val="yellow"/>
        </w:rPr>
        <w:t>Trump will certainly find allies within his own party</w:t>
      </w:r>
      <w:r w:rsidRPr="003B0453">
        <w:rPr>
          <w:sz w:val="16"/>
        </w:rPr>
        <w:t xml:space="preserve"> willing to implement conservative economic and social policy throughout his term, his unorthodox and scattered political strategy has reshuffled the political landscape in which he must navigate. </w:t>
      </w:r>
      <w:r w:rsidRPr="003B0453">
        <w:rPr>
          <w:rStyle w:val="StyleUnderline"/>
          <w:highlight w:val="yellow"/>
        </w:rPr>
        <w:t>Some of his policies</w:t>
      </w:r>
      <w:r w:rsidRPr="003B0453">
        <w:rPr>
          <w:sz w:val="16"/>
        </w:rPr>
        <w:t xml:space="preserve">, like acceptance of the LGBT status quo, </w:t>
      </w:r>
      <w:r w:rsidRPr="003B0453">
        <w:rPr>
          <w:rStyle w:val="StyleUnderline"/>
          <w:highlight w:val="yellow"/>
        </w:rPr>
        <w:t>will likely enjoy general</w:t>
      </w:r>
      <w:r w:rsidRPr="003B0453">
        <w:rPr>
          <w:sz w:val="16"/>
        </w:rPr>
        <w:t xml:space="preserve">, if at times hesitant, </w:t>
      </w:r>
      <w:r w:rsidRPr="003B0453">
        <w:rPr>
          <w:rStyle w:val="StyleUnderline"/>
          <w:highlight w:val="yellow"/>
        </w:rPr>
        <w:t>support</w:t>
      </w:r>
      <w:r w:rsidRPr="003B0453">
        <w:rPr>
          <w:sz w:val="16"/>
        </w:rPr>
        <w:t xml:space="preserve">. However, his blunt foreign policy approach will be a waste of political capital as both parties shoot down his treaty promises. Other novel points from the campaign trail like drug pricing and torture may find some party members reaching across the aisle to bring about a solution. As a continued development in our current political upheaval, </w:t>
      </w:r>
      <w:r w:rsidRPr="003B0453">
        <w:rPr>
          <w:rStyle w:val="StyleUnderline"/>
          <w:highlight w:val="yellow"/>
        </w:rPr>
        <w:t>the divisiveness of Trump may</w:t>
      </w:r>
      <w:r w:rsidRPr="003B0453">
        <w:rPr>
          <w:sz w:val="16"/>
        </w:rPr>
        <w:t xml:space="preserve">, in some select cases, </w:t>
      </w:r>
      <w:r w:rsidRPr="003B0453">
        <w:rPr>
          <w:rStyle w:val="StyleUnderline"/>
          <w:highlight w:val="yellow"/>
        </w:rPr>
        <w:t>bring about a more bipartisan and cooperative Congress.</w:t>
      </w:r>
    </w:p>
    <w:p w:rsidR="008E69D0" w:rsidRDefault="008E69D0" w:rsidP="008E69D0">
      <w:pPr>
        <w:pStyle w:val="Heading4"/>
      </w:pPr>
      <w:r>
        <w:t>Low relations w Dems aren’t reversible</w:t>
      </w:r>
    </w:p>
    <w:p w:rsidR="008E69D0" w:rsidRPr="00736B4F" w:rsidRDefault="008E69D0" w:rsidP="008E69D0">
      <w:pPr>
        <w:rPr>
          <w:rStyle w:val="Style13ptBold"/>
          <w:b w:val="0"/>
        </w:rPr>
      </w:pPr>
      <w:r>
        <w:rPr>
          <w:rStyle w:val="Style13ptBold"/>
        </w:rPr>
        <w:t xml:space="preserve">Klein 2/28 </w:t>
      </w:r>
      <w:r w:rsidRPr="00736B4F">
        <w:rPr>
          <w:rStyle w:val="Style13ptBold"/>
          <w:sz w:val="18"/>
        </w:rPr>
        <w:t>(Ezra, ed in chief @ Vox news, “Why Trump can’t make a deal”, http://www.vox.com/policy-and-politics/2017/2/28/14742184/trump-dealmaker)</w:t>
      </w:r>
    </w:p>
    <w:p w:rsidR="008E69D0" w:rsidRPr="00B01B30" w:rsidRDefault="008E69D0" w:rsidP="008E69D0">
      <w:pPr>
        <w:rPr>
          <w:sz w:val="16"/>
        </w:rPr>
      </w:pPr>
      <w:r w:rsidRPr="00B01B30">
        <w:rPr>
          <w:rStyle w:val="StyleUnderline"/>
          <w:highlight w:val="yellow"/>
        </w:rPr>
        <w:lastRenderedPageBreak/>
        <w:t>Nor will it be easy for Trump to reverse course in his</w:t>
      </w:r>
      <w:r w:rsidRPr="00B01B30">
        <w:rPr>
          <w:sz w:val="16"/>
          <w:highlight w:val="yellow"/>
        </w:rPr>
        <w:t xml:space="preserve"> </w:t>
      </w:r>
      <w:r w:rsidRPr="00B01B30">
        <w:rPr>
          <w:sz w:val="16"/>
        </w:rPr>
        <w:t xml:space="preserve">personal </w:t>
      </w:r>
      <w:r w:rsidRPr="00B01B30">
        <w:rPr>
          <w:rStyle w:val="StyleUnderline"/>
          <w:highlight w:val="yellow"/>
        </w:rPr>
        <w:t>relationships with Dem</w:t>
      </w:r>
      <w:r w:rsidRPr="00B01B30">
        <w:rPr>
          <w:sz w:val="16"/>
        </w:rPr>
        <w:t>ocrat</w:t>
      </w:r>
      <w:r w:rsidRPr="00B01B30">
        <w:rPr>
          <w:rStyle w:val="StyleUnderline"/>
          <w:highlight w:val="yellow"/>
        </w:rPr>
        <w:t>s</w:t>
      </w:r>
      <w:r w:rsidRPr="00B01B30">
        <w:rPr>
          <w:sz w:val="16"/>
        </w:rPr>
        <w:t xml:space="preserve">. If he had made overtures to Schumer and Pelosi upon taking office, it would have been hard for them to resist. Now that </w:t>
      </w:r>
      <w:r w:rsidRPr="00B01B30">
        <w:rPr>
          <w:rStyle w:val="StyleUnderline"/>
          <w:highlight w:val="yellow"/>
        </w:rPr>
        <w:t>he has repeatedly mocked them and their most admired colleagues</w:t>
      </w:r>
      <w:r w:rsidRPr="00B01B30">
        <w:rPr>
          <w:sz w:val="16"/>
        </w:rPr>
        <w:t xml:space="preserve">, </w:t>
      </w:r>
      <w:r w:rsidRPr="00B01B30">
        <w:rPr>
          <w:rStyle w:val="StyleUnderline"/>
          <w:highlight w:val="yellow"/>
        </w:rPr>
        <w:t>few will fault them for treating his outreach skeptically</w:t>
      </w:r>
      <w:r w:rsidRPr="00B01B30">
        <w:rPr>
          <w:sz w:val="16"/>
        </w:rPr>
        <w:t xml:space="preserve">, and </w:t>
      </w:r>
      <w:r w:rsidRPr="00B01B30">
        <w:rPr>
          <w:rStyle w:val="StyleUnderline"/>
          <w:highlight w:val="yellow"/>
        </w:rPr>
        <w:t>Trump</w:t>
      </w:r>
      <w:r w:rsidRPr="00B01B30">
        <w:rPr>
          <w:sz w:val="16"/>
        </w:rPr>
        <w:t xml:space="preserve"> himself </w:t>
      </w:r>
      <w:r w:rsidRPr="00B01B30">
        <w:rPr>
          <w:rStyle w:val="StyleUnderline"/>
          <w:highlight w:val="yellow"/>
        </w:rPr>
        <w:t>is not likely to be able to overlook their criticisms long enough to build a relationship</w:t>
      </w:r>
      <w:r w:rsidRPr="00B01B30">
        <w:rPr>
          <w:sz w:val="16"/>
        </w:rPr>
        <w:t>.</w:t>
      </w:r>
    </w:p>
    <w:p w:rsidR="008E69D0" w:rsidRDefault="008E69D0" w:rsidP="008E69D0">
      <w:pPr>
        <w:pStyle w:val="Heading4"/>
      </w:pPr>
      <w:r>
        <w:t>Dems relations are poisoned – Trump can’t fix personal enmity w a policy olive branch</w:t>
      </w:r>
    </w:p>
    <w:p w:rsidR="008E69D0" w:rsidRPr="00736B4F" w:rsidRDefault="008E69D0" w:rsidP="008E69D0">
      <w:pPr>
        <w:rPr>
          <w:rStyle w:val="Style13ptBold"/>
          <w:b w:val="0"/>
        </w:rPr>
      </w:pPr>
      <w:r>
        <w:rPr>
          <w:rStyle w:val="Style13ptBold"/>
        </w:rPr>
        <w:t xml:space="preserve">Klein 2/28 </w:t>
      </w:r>
      <w:r w:rsidRPr="00736B4F">
        <w:rPr>
          <w:rStyle w:val="Style13ptBold"/>
          <w:sz w:val="18"/>
        </w:rPr>
        <w:t>(Ezra, ed in chief @ Vox news, “Why Trump can’t make a deal”, http://www.vox.com/policy-and-politics/2017/2/28/14742184/trump-dealmaker)</w:t>
      </w:r>
    </w:p>
    <w:p w:rsidR="008E69D0" w:rsidRDefault="008E69D0" w:rsidP="008E69D0">
      <w:r w:rsidRPr="00B01B30">
        <w:rPr>
          <w:sz w:val="16"/>
        </w:rPr>
        <w:t xml:space="preserve">Instead, </w:t>
      </w:r>
      <w:r w:rsidRPr="00B01B30">
        <w:rPr>
          <w:rStyle w:val="StyleUnderline"/>
          <w:highlight w:val="yellow"/>
        </w:rPr>
        <w:t>Trump has poisoned his relationship with top Democrats</w:t>
      </w:r>
      <w:r w:rsidRPr="00B01B30">
        <w:rPr>
          <w:sz w:val="16"/>
        </w:rPr>
        <w:t xml:space="preserve">. Calling Schumer “Fake Tears Chuck Schumer” might be satisfying for Trump, but </w:t>
      </w:r>
      <w:r w:rsidRPr="00B01B30">
        <w:rPr>
          <w:rStyle w:val="StyleUnderline"/>
          <w:highlight w:val="yellow"/>
        </w:rPr>
        <w:t>it doesn’t endear him to Schumer’s many friends and allies in the caucus</w:t>
      </w:r>
      <w:r w:rsidRPr="00B01B30">
        <w:rPr>
          <w:sz w:val="16"/>
        </w:rPr>
        <w:t xml:space="preserve">, much less to Schumer himself. Similarly, </w:t>
      </w:r>
      <w:r w:rsidRPr="00B01B30">
        <w:rPr>
          <w:rStyle w:val="StyleUnderline"/>
          <w:highlight w:val="yellow"/>
        </w:rPr>
        <w:t>attacking civil rights icon</w:t>
      </w:r>
      <w:r w:rsidRPr="00B01B30">
        <w:rPr>
          <w:sz w:val="16"/>
        </w:rPr>
        <w:t xml:space="preserve"> and Atlanta Rep. John </w:t>
      </w:r>
      <w:r w:rsidRPr="00B01B30">
        <w:rPr>
          <w:rStyle w:val="StyleUnderline"/>
          <w:highlight w:val="yellow"/>
        </w:rPr>
        <w:t>Lewis as “all talk</w:t>
      </w:r>
      <w:r w:rsidRPr="00B01B30">
        <w:rPr>
          <w:sz w:val="16"/>
        </w:rPr>
        <w:t xml:space="preserve">, talk, talk — no action or results” </w:t>
      </w:r>
      <w:r w:rsidRPr="00B01B30">
        <w:rPr>
          <w:rStyle w:val="StyleUnderline"/>
          <w:highlight w:val="yellow"/>
        </w:rPr>
        <w:t>infuriates the House Democrats who revere him</w:t>
      </w:r>
      <w:r w:rsidRPr="00B01B30">
        <w:rPr>
          <w:sz w:val="16"/>
        </w:rPr>
        <w:t xml:space="preserve">. Trump’s more consequential decision, however, has been to prioritize the policies that most outrage the liberal base, like his travel ban targeting Muslims from seven countries and refugees. According to SurveyMonkey, </w:t>
      </w:r>
      <w:r w:rsidRPr="00B01B30">
        <w:rPr>
          <w:rStyle w:val="StyleUnderline"/>
          <w:highlight w:val="yellow"/>
        </w:rPr>
        <w:t>88 percent of Democrats disapprove of the job Trump is doing as president</w:t>
      </w:r>
      <w:r w:rsidRPr="00B01B30">
        <w:rPr>
          <w:sz w:val="16"/>
        </w:rPr>
        <w:t xml:space="preserve"> — </w:t>
      </w:r>
      <w:r w:rsidRPr="00B01B30">
        <w:rPr>
          <w:rStyle w:val="StyleUnderline"/>
          <w:highlight w:val="yellow"/>
        </w:rPr>
        <w:t>and 77 percent “strongly disapprove</w:t>
      </w:r>
      <w:r w:rsidRPr="00B01B30">
        <w:rPr>
          <w:sz w:val="16"/>
        </w:rPr>
        <w:t xml:space="preserve">.” </w:t>
      </w:r>
      <w:r w:rsidRPr="00B01B30">
        <w:rPr>
          <w:rStyle w:val="StyleUnderline"/>
          <w:highlight w:val="yellow"/>
        </w:rPr>
        <w:t>These sorts of numbers make it impossible for even the Democrats who wanted to work with Trump to do so</w:t>
      </w:r>
      <w:r w:rsidRPr="00B01B30">
        <w:rPr>
          <w:sz w:val="16"/>
        </w:rPr>
        <w:t xml:space="preserve">. There is no doubt Trump understands these dynamics. “You have to convince the other guy it’s in his interest to make the deal,” he said in The Art of the Deal. So what happened? After asking members of Congress, political consultants, and activists on both sides of the aisle, I found three competing explanations for the path of Trump’s presidency so far. Trump has often been asked why he doesn’t show a bit more generosity toward his opponents, or calm under fire. His answer — as when he attacked the Muslim parents of a fallen soldier — is familiar to any parent: They started it. “I’m very good to people who are very good to me,” Trump writes in The Art of the Deal. “But when people treat me badly or unfairly or try to take advantage of me, my general attitude, all my life, has been to fight back very hard. The risk is that you’ll make a bad situation worse, and I certainly don’t recommend this approach to everyone.” This is the core of Trumpism. Say nice things about him, he’ll say nice things about you. Say mean things about him, and he’ll go nuclear on you. Trump can’t respond to Democratic attacks by inviting Schumer to golf because that’s simply not who Trump is. </w:t>
      </w:r>
      <w:r w:rsidRPr="00B01B30">
        <w:rPr>
          <w:rStyle w:val="StyleUnderline"/>
          <w:highlight w:val="yellow"/>
        </w:rPr>
        <w:t>He doesn’t do deals with people who mistreat him</w:t>
      </w:r>
      <w:r w:rsidRPr="00B01B30">
        <w:rPr>
          <w:sz w:val="16"/>
        </w:rPr>
        <w:t xml:space="preserve">. </w:t>
      </w:r>
      <w:r w:rsidRPr="00B01B30">
        <w:rPr>
          <w:rStyle w:val="StyleUnderline"/>
          <w:highlight w:val="yellow"/>
        </w:rPr>
        <w:t>He crushes those who mistreat him</w:t>
      </w:r>
      <w:r w:rsidRPr="00B01B30">
        <w:rPr>
          <w:sz w:val="16"/>
        </w:rPr>
        <w:t xml:space="preserve">. He did it in real estate and he did it in the election, and he doesn’t realize, or can’t adapt to, the fact that governing doesn’t work like that. To succeed at governing within the American political system, you have to work with people who mistreat you. “This is where he and Bill Clinton are really different,” says Ron Klain, who served as chief of staff to both Vice President Al Gore and Vice President Joe Biden. “Bill Clinton could have people calling for his impeachment by day and he’d cut a budget deal with them by night. With Trump, it’s so personal to him. When Chuck Schumer attacks him, Trump can’t then go and do an infrastructure deal. He doesn’t compartmentalize, and it’s why </w:t>
      </w:r>
      <w:r w:rsidRPr="00B01B30">
        <w:rPr>
          <w:rStyle w:val="StyleUnderline"/>
          <w:highlight w:val="yellow"/>
        </w:rPr>
        <w:t>he’s been</w:t>
      </w:r>
    </w:p>
    <w:p w:rsidR="008E69D0" w:rsidRDefault="008E69D0" w:rsidP="008E69D0">
      <w:pPr>
        <w:pStyle w:val="Heading3"/>
      </w:pPr>
      <w:r w:rsidRPr="006406D5">
        <w:lastRenderedPageBreak/>
        <w:t>No Impact</w:t>
      </w:r>
    </w:p>
    <w:p w:rsidR="008E69D0" w:rsidRPr="000E5FC4" w:rsidRDefault="008E69D0" w:rsidP="008E69D0">
      <w:pPr>
        <w:pStyle w:val="Heading4"/>
      </w:pPr>
      <w:r>
        <w:t>Trump is a joke, and so is anyone who thinks he’s actually authoritarian – he literally can’t do anything right</w:t>
      </w:r>
    </w:p>
    <w:p w:rsidR="008E69D0" w:rsidRPr="000E5FC4" w:rsidRDefault="008E69D0" w:rsidP="008E69D0">
      <w:r w:rsidRPr="000E5FC4">
        <w:rPr>
          <w:rStyle w:val="Style13ptBold"/>
        </w:rPr>
        <w:t>Robin 5/2</w:t>
      </w:r>
      <w:r>
        <w:t xml:space="preserve"> (</w:t>
      </w:r>
      <w:r w:rsidRPr="000E5FC4">
        <w:t>Corey</w:t>
      </w:r>
      <w:r>
        <w:t>,</w:t>
      </w:r>
      <w:r w:rsidRPr="000E5FC4">
        <w:t xml:space="preserve"> 5-2-2017, "Think Trump is an authoritarian? Look at his actions, not his words," Guardian, </w:t>
      </w:r>
      <w:hyperlink r:id="rId70" w:history="1">
        <w:r w:rsidRPr="009E7E39">
          <w:rPr>
            <w:rStyle w:val="Hyperlink"/>
          </w:rPr>
          <w:t>https://www.theguardian.com/commentisfree/2017/may/02/donald-trump-authoritarian-look-actions-not-words</w:t>
        </w:r>
      </w:hyperlink>
      <w:r>
        <w:t>) SJP</w:t>
      </w:r>
    </w:p>
    <w:p w:rsidR="008E69D0" w:rsidRPr="000E5FC4" w:rsidRDefault="008E69D0" w:rsidP="008E69D0">
      <w:pPr>
        <w:rPr>
          <w:rStyle w:val="StyleUnderline"/>
        </w:rPr>
      </w:pPr>
      <w:r w:rsidRPr="00E1756E">
        <w:rPr>
          <w:rStyle w:val="StyleUnderline"/>
          <w:highlight w:val="cyan"/>
        </w:rPr>
        <w:t>This</w:t>
      </w:r>
      <w:r w:rsidRPr="006406D5">
        <w:rPr>
          <w:rStyle w:val="StyleUnderline"/>
        </w:rPr>
        <w:t xml:space="preserve"> kind of </w:t>
      </w:r>
      <w:r w:rsidRPr="00E1756E">
        <w:rPr>
          <w:rStyle w:val="StyleUnderline"/>
          <w:highlight w:val="cyan"/>
        </w:rPr>
        <w:t>narrative of Trump the authoritarian is popular among journalists</w:t>
      </w:r>
      <w:r w:rsidRPr="000E5FC4">
        <w:rPr>
          <w:sz w:val="8"/>
        </w:rPr>
        <w:t xml:space="preserve"> such as Vox’s Ezra Klein </w:t>
      </w:r>
      <w:r w:rsidRPr="00E1756E">
        <w:rPr>
          <w:rStyle w:val="StyleUnderline"/>
          <w:highlight w:val="cyan"/>
        </w:rPr>
        <w:t>and academics</w:t>
      </w:r>
      <w:r w:rsidRPr="000E5FC4">
        <w:rPr>
          <w:sz w:val="8"/>
        </w:rPr>
        <w:t xml:space="preserve"> such as Yale historian Timothy Snyder. </w:t>
      </w:r>
      <w:r w:rsidRPr="00E1756E">
        <w:rPr>
          <w:rStyle w:val="StyleUnderline"/>
          <w:highlight w:val="cyan"/>
        </w:rPr>
        <w:t>It’s the background mood music of</w:t>
      </w:r>
      <w:r w:rsidRPr="006406D5">
        <w:rPr>
          <w:rStyle w:val="StyleUnderline"/>
        </w:rPr>
        <w:t xml:space="preserve"> a lot of </w:t>
      </w:r>
      <w:r w:rsidRPr="00E1756E">
        <w:rPr>
          <w:rStyle w:val="StyleUnderline"/>
          <w:highlight w:val="cyan"/>
        </w:rPr>
        <w:t>liberal commentary</w:t>
      </w:r>
      <w:r w:rsidRPr="006406D5">
        <w:rPr>
          <w:rStyle w:val="StyleUnderline"/>
        </w:rPr>
        <w:t xml:space="preserve"> in the US. </w:t>
      </w:r>
      <w:r w:rsidRPr="000E5FC4">
        <w:rPr>
          <w:rStyle w:val="StyleUnderline"/>
        </w:rPr>
        <w:t xml:space="preserve">But </w:t>
      </w:r>
      <w:r w:rsidRPr="00E1756E">
        <w:rPr>
          <w:rStyle w:val="StyleUnderline"/>
          <w:highlight w:val="cyan"/>
        </w:rPr>
        <w:t>it depends on</w:t>
      </w:r>
      <w:r w:rsidRPr="006406D5">
        <w:rPr>
          <w:rStyle w:val="StyleUnderline"/>
        </w:rPr>
        <w:t xml:space="preserve"> paying almost </w:t>
      </w:r>
      <w:r w:rsidRPr="00E1756E">
        <w:rPr>
          <w:rStyle w:val="StyleUnderline"/>
          <w:highlight w:val="cyan"/>
        </w:rPr>
        <w:t>exclusive attention to what Trump says rather than what he does. If Trump were actually serious about consolidating his power, he might start by, oh, I don’t know, consolidating his power</w:t>
      </w:r>
      <w:r w:rsidRPr="000E5FC4">
        <w:rPr>
          <w:sz w:val="8"/>
        </w:rPr>
        <w:t xml:space="preserve">. Instead, this is what he’s been doing – or not doing – since he’s been in office: The Senate has confirmed 26 of Trump’s picks for his Cabinet and other top posts. But </w:t>
      </w:r>
      <w:r w:rsidRPr="000E5FC4">
        <w:rPr>
          <w:rStyle w:val="StyleUnderline"/>
        </w:rPr>
        <w:t>for 530</w:t>
      </w:r>
      <w:r w:rsidRPr="006406D5">
        <w:rPr>
          <w:rStyle w:val="StyleUnderline"/>
        </w:rPr>
        <w:t xml:space="preserve"> other </w:t>
      </w:r>
      <w:r w:rsidRPr="000E5FC4">
        <w:rPr>
          <w:rStyle w:val="StyleUnderline"/>
        </w:rPr>
        <w:t>vacant senior-level jobs requiring Senate confirmation, the president has advanced just 37 nominees.</w:t>
      </w:r>
      <w:r w:rsidRPr="00E1756E">
        <w:rPr>
          <w:rStyle w:val="StyleUnderline"/>
          <w:highlight w:val="cyan"/>
        </w:rPr>
        <w:t xml:space="preserve"> Trump</w:t>
      </w:r>
      <w:r w:rsidRPr="006406D5">
        <w:rPr>
          <w:rStyle w:val="StyleUnderline"/>
        </w:rPr>
        <w:t xml:space="preserve">, in other words, </w:t>
      </w:r>
      <w:r w:rsidRPr="00E1756E">
        <w:rPr>
          <w:rStyle w:val="StyleUnderline"/>
          <w:highlight w:val="cyan"/>
        </w:rPr>
        <w:t xml:space="preserve">has failed to fill 85% of the positions in the executive branch that he needs </w:t>
      </w:r>
      <w:r w:rsidRPr="000E5FC4">
        <w:rPr>
          <w:rStyle w:val="StyleUnderline"/>
        </w:rPr>
        <w:t xml:space="preserve">to fill in order </w:t>
      </w:r>
      <w:r w:rsidRPr="00E1756E">
        <w:rPr>
          <w:rStyle w:val="StyleUnderline"/>
          <w:highlight w:val="cyan"/>
        </w:rPr>
        <w:t>to run the government to his specifications</w:t>
      </w:r>
      <w:r w:rsidRPr="000E5FC4">
        <w:rPr>
          <w:sz w:val="8"/>
        </w:rPr>
        <w:t xml:space="preserve">. </w:t>
      </w:r>
      <w:r w:rsidRPr="006406D5">
        <w:rPr>
          <w:rStyle w:val="StyleUnderline"/>
        </w:rPr>
        <w:t>It’s a strange kind of authoritarian who fails</w:t>
      </w:r>
      <w:r w:rsidRPr="000E5FC4">
        <w:rPr>
          <w:sz w:val="8"/>
        </w:rPr>
        <w:t xml:space="preserve">, as the first order of business, </w:t>
      </w:r>
      <w:r w:rsidRPr="006406D5">
        <w:rPr>
          <w:rStyle w:val="StyleUnderline"/>
        </w:rPr>
        <w:t>to seize control of the state apparatus</w:t>
      </w:r>
      <w:r w:rsidRPr="000E5FC4">
        <w:rPr>
          <w:sz w:val="8"/>
        </w:rPr>
        <w:t xml:space="preserve">: not because there’s been pushback from the Senate but because, in most instances, he hasn’t even tried. Ah, Trump’s liberal and left </w:t>
      </w:r>
      <w:r w:rsidRPr="00E1756E">
        <w:rPr>
          <w:rStyle w:val="StyleUnderline"/>
          <w:highlight w:val="cyan"/>
        </w:rPr>
        <w:t>critics will respond</w:t>
      </w:r>
      <w:r w:rsidRPr="006406D5">
        <w:rPr>
          <w:rStyle w:val="StyleUnderline"/>
        </w:rPr>
        <w:t xml:space="preserve">, but </w:t>
      </w:r>
      <w:r w:rsidRPr="00E1756E">
        <w:rPr>
          <w:rStyle w:val="StyleUnderline"/>
          <w:highlight w:val="cyan"/>
        </w:rPr>
        <w:t>that failure to fill key positions</w:t>
      </w:r>
      <w:r w:rsidRPr="006406D5">
        <w:rPr>
          <w:rStyle w:val="StyleUnderline"/>
        </w:rPr>
        <w:t xml:space="preserve"> </w:t>
      </w:r>
      <w:r w:rsidRPr="00E1756E">
        <w:rPr>
          <w:rStyle w:val="StyleUnderline"/>
          <w:highlight w:val="cyan"/>
        </w:rPr>
        <w:t>is all part of</w:t>
      </w:r>
      <w:r w:rsidRPr="006406D5">
        <w:rPr>
          <w:rStyle w:val="StyleUnderline"/>
        </w:rPr>
        <w:t xml:space="preserve"> the White House’s master plan</w:t>
      </w:r>
      <w:r w:rsidRPr="000E5FC4">
        <w:rPr>
          <w:sz w:val="8"/>
        </w:rPr>
        <w:t xml:space="preserve">. Back in February, Steve </w:t>
      </w:r>
      <w:r w:rsidRPr="006406D5">
        <w:rPr>
          <w:rStyle w:val="StyleUnderline"/>
        </w:rPr>
        <w:t>Bannon</w:t>
      </w:r>
      <w:r w:rsidRPr="000E5FC4">
        <w:rPr>
          <w:sz w:val="8"/>
        </w:rPr>
        <w:t xml:space="preserve">, Trump’s top strategist whose star lately has fallen, </w:t>
      </w:r>
      <w:r w:rsidRPr="006406D5">
        <w:rPr>
          <w:rStyle w:val="StyleUnderline"/>
        </w:rPr>
        <w:t>claimed that the administration’s goal was “</w:t>
      </w:r>
      <w:r w:rsidRPr="00E1756E">
        <w:rPr>
          <w:rStyle w:val="StyleUnderline"/>
          <w:highlight w:val="cyan"/>
        </w:rPr>
        <w:t>the deconstruction of the administrative state</w:t>
      </w:r>
      <w:r w:rsidRPr="000E5FC4">
        <w:rPr>
          <w:sz w:val="8"/>
        </w:rPr>
        <w:t xml:space="preserve">”. As Bannon made clear, that was just a fancy way of describing the longstanding Republican goal of gutting rules and regulations the business class hates. What better way to do that than simply not staffing the agencies that are tasked with enforcing those rules and regulations? </w:t>
      </w:r>
      <w:r w:rsidRPr="00E1756E">
        <w:rPr>
          <w:rStyle w:val="StyleUnderline"/>
          <w:highlight w:val="cyan"/>
        </w:rPr>
        <w:t>There are two problems with this theory. First, Trump</w:t>
      </w:r>
      <w:r w:rsidRPr="006406D5">
        <w:rPr>
          <w:rStyle w:val="StyleUnderline"/>
        </w:rPr>
        <w:t xml:space="preserve"> has </w:t>
      </w:r>
      <w:r w:rsidRPr="00E1756E">
        <w:rPr>
          <w:rStyle w:val="StyleUnderline"/>
          <w:highlight w:val="cyan"/>
        </w:rPr>
        <w:t>failed to fill positions in departments</w:t>
      </w:r>
      <w:r w:rsidRPr="006406D5">
        <w:rPr>
          <w:rStyle w:val="StyleUnderline"/>
        </w:rPr>
        <w:t xml:space="preserve"> and agencies </w:t>
      </w:r>
      <w:r w:rsidRPr="00E1756E">
        <w:rPr>
          <w:rStyle w:val="StyleUnderline"/>
          <w:highlight w:val="cyan"/>
        </w:rPr>
        <w:t>he actually wishes to empower</w:t>
      </w:r>
      <w:r w:rsidRPr="006406D5">
        <w:rPr>
          <w:rStyle w:val="StyleUnderline"/>
        </w:rPr>
        <w:t xml:space="preserve"> and expand</w:t>
      </w:r>
      <w:r w:rsidRPr="00E1756E">
        <w:rPr>
          <w:rStyle w:val="StyleUnderline"/>
          <w:highlight w:val="cyan"/>
        </w:rPr>
        <w:t>.</w:t>
      </w:r>
      <w:r w:rsidRPr="00E1756E">
        <w:rPr>
          <w:sz w:val="8"/>
          <w:highlight w:val="cyan"/>
        </w:rPr>
        <w:t xml:space="preserve"> </w:t>
      </w:r>
      <w:r w:rsidRPr="00E1756E">
        <w:rPr>
          <w:rStyle w:val="StyleUnderline"/>
          <w:highlight w:val="cyan"/>
        </w:rPr>
        <w:t>He’s only filled one</w:t>
      </w:r>
      <w:r w:rsidRPr="006406D5">
        <w:rPr>
          <w:rStyle w:val="StyleUnderline"/>
        </w:rPr>
        <w:t xml:space="preserve"> out of 53 positions </w:t>
      </w:r>
      <w:r w:rsidRPr="00E1756E">
        <w:rPr>
          <w:rStyle w:val="StyleUnderline"/>
          <w:highlight w:val="cyan"/>
        </w:rPr>
        <w:t>in the Pentagon, two</w:t>
      </w:r>
      <w:r w:rsidRPr="006406D5">
        <w:rPr>
          <w:rStyle w:val="StyleUnderline"/>
        </w:rPr>
        <w:t xml:space="preserve"> out of 14 </w:t>
      </w:r>
      <w:r w:rsidRPr="00E1756E">
        <w:rPr>
          <w:rStyle w:val="StyleUnderline"/>
          <w:highlight w:val="cyan"/>
        </w:rPr>
        <w:t>in the D</w:t>
      </w:r>
      <w:r w:rsidRPr="006406D5">
        <w:rPr>
          <w:rStyle w:val="StyleUnderline"/>
        </w:rPr>
        <w:t xml:space="preserve">epartment of </w:t>
      </w:r>
      <w:r w:rsidRPr="00E1756E">
        <w:rPr>
          <w:rStyle w:val="StyleUnderline"/>
          <w:highlight w:val="cyan"/>
        </w:rPr>
        <w:t>H</w:t>
      </w:r>
      <w:r w:rsidRPr="006406D5">
        <w:rPr>
          <w:rStyle w:val="StyleUnderline"/>
        </w:rPr>
        <w:t xml:space="preserve">omeland </w:t>
      </w:r>
      <w:r w:rsidRPr="00E1756E">
        <w:rPr>
          <w:rStyle w:val="StyleUnderline"/>
          <w:highlight w:val="cyan"/>
        </w:rPr>
        <w:t>S</w:t>
      </w:r>
      <w:r w:rsidRPr="006406D5">
        <w:rPr>
          <w:rStyle w:val="StyleUnderline"/>
        </w:rPr>
        <w:t>ecurity</w:t>
      </w:r>
      <w:r w:rsidRPr="000E5FC4">
        <w:rPr>
          <w:sz w:val="8"/>
        </w:rPr>
        <w:t xml:space="preserve">, one out of seven positions in the intelligence agencies, one of out 28 positions in the treasury department, and </w:t>
      </w:r>
      <w:r w:rsidRPr="00E1756E">
        <w:rPr>
          <w:rStyle w:val="StyleUnderline"/>
          <w:highlight w:val="cyan"/>
        </w:rPr>
        <w:t>almost none</w:t>
      </w:r>
      <w:r w:rsidRPr="006406D5">
        <w:rPr>
          <w:rStyle w:val="StyleUnderline"/>
        </w:rPr>
        <w:t xml:space="preserve"> of the key positions </w:t>
      </w:r>
      <w:r w:rsidRPr="000E5FC4">
        <w:rPr>
          <w:rStyle w:val="StyleUnderline"/>
        </w:rPr>
        <w:t>in</w:t>
      </w:r>
      <w:r w:rsidRPr="006406D5">
        <w:rPr>
          <w:rStyle w:val="StyleUnderline"/>
        </w:rPr>
        <w:t xml:space="preserve"> the justice department </w:t>
      </w:r>
      <w:r w:rsidRPr="00E1756E">
        <w:rPr>
          <w:rStyle w:val="StyleUnderline"/>
          <w:highlight w:val="cyan"/>
        </w:rPr>
        <w:t xml:space="preserve">having to do with terrorism, drug </w:t>
      </w:r>
      <w:r w:rsidRPr="000E5FC4">
        <w:rPr>
          <w:rStyle w:val="StyleUnderline"/>
        </w:rPr>
        <w:t xml:space="preserve">crime </w:t>
      </w:r>
      <w:r w:rsidRPr="00E1756E">
        <w:rPr>
          <w:rStyle w:val="StyleUnderline"/>
          <w:highlight w:val="cyan"/>
        </w:rPr>
        <w:t>prosecution and the like</w:t>
      </w:r>
      <w:r w:rsidRPr="006406D5">
        <w:rPr>
          <w:rStyle w:val="StyleUnderline"/>
        </w:rPr>
        <w:t>.</w:t>
      </w:r>
      <w:r>
        <w:rPr>
          <w:rStyle w:val="StyleUnderline"/>
        </w:rPr>
        <w:t xml:space="preserve"> </w:t>
      </w:r>
      <w:r w:rsidRPr="006406D5">
        <w:rPr>
          <w:rStyle w:val="StyleUnderline"/>
        </w:rPr>
        <w:t xml:space="preserve">Second, many of those positions are not empty. Until Trump appoints someone to fill them, </w:t>
      </w:r>
      <w:r w:rsidRPr="00E1756E">
        <w:rPr>
          <w:rStyle w:val="StyleUnderline"/>
          <w:highlight w:val="cyan"/>
        </w:rPr>
        <w:t>they will remain mostly occupied by holdovers from</w:t>
      </w:r>
      <w:r w:rsidRPr="006406D5">
        <w:rPr>
          <w:rStyle w:val="StyleUnderline"/>
        </w:rPr>
        <w:t xml:space="preserve"> the </w:t>
      </w:r>
      <w:r w:rsidRPr="00E1756E">
        <w:rPr>
          <w:rStyle w:val="StyleUnderline"/>
          <w:highlight w:val="cyan"/>
        </w:rPr>
        <w:t>Obama</w:t>
      </w:r>
      <w:r w:rsidRPr="006406D5">
        <w:rPr>
          <w:rStyle w:val="StyleUnderline"/>
        </w:rPr>
        <w:t xml:space="preserve"> administration</w:t>
      </w:r>
      <w:r w:rsidRPr="000E5FC4">
        <w:rPr>
          <w:sz w:val="8"/>
        </w:rPr>
        <w:t xml:space="preserve"> – who will continue to enforce the thousands of rules and regulations Obama passed and Trump hates. Though Trump has had limited success overturning some of Obama’s rules through an obscure piece of legislation, the real work of deregulation and undoing Obama-era rules will require a much heavier lift that Trump is not yet in a position to execute. Despite the fact that </w:t>
      </w:r>
      <w:r w:rsidRPr="00E1756E">
        <w:rPr>
          <w:rStyle w:val="StyleUnderline"/>
          <w:highlight w:val="cyan"/>
        </w:rPr>
        <w:t>Trump</w:t>
      </w:r>
      <w:r w:rsidRPr="00966D88">
        <w:rPr>
          <w:rStyle w:val="StyleUnderline"/>
        </w:rPr>
        <w:t xml:space="preserve">, whose party is in control of all the elected branches of the federal government, </w:t>
      </w:r>
      <w:r w:rsidRPr="00E1756E">
        <w:rPr>
          <w:rStyle w:val="StyleUnderline"/>
          <w:highlight w:val="cyan"/>
        </w:rPr>
        <w:t>has lost virtually every legislative battle</w:t>
      </w:r>
      <w:r w:rsidRPr="00966D88">
        <w:rPr>
          <w:rStyle w:val="StyleUnderline"/>
        </w:rPr>
        <w:t xml:space="preserve"> he’s waged, </w:t>
      </w:r>
      <w:r w:rsidRPr="00E1756E">
        <w:rPr>
          <w:rStyle w:val="StyleUnderline"/>
          <w:highlight w:val="cyan"/>
        </w:rPr>
        <w:t>and backed down from virtually every bluff</w:t>
      </w:r>
      <w:r w:rsidRPr="00966D88">
        <w:rPr>
          <w:rStyle w:val="StyleUnderline"/>
        </w:rPr>
        <w:t xml:space="preserve"> he’s made</w:t>
      </w:r>
      <w:r w:rsidRPr="000E5FC4">
        <w:rPr>
          <w:sz w:val="8"/>
        </w:rPr>
        <w:t xml:space="preserve">, the </w:t>
      </w:r>
      <w:r w:rsidRPr="000E5FC4">
        <w:rPr>
          <w:rStyle w:val="StyleUnderline"/>
        </w:rPr>
        <w:t>faith in Trump’s power</w:t>
      </w:r>
      <w:r w:rsidRPr="000E5FC4">
        <w:rPr>
          <w:sz w:val="8"/>
        </w:rPr>
        <w:t xml:space="preserve"> – not in his probity or purposes but in his ability to dominate the political scene – </w:t>
      </w:r>
      <w:r w:rsidRPr="000E5FC4">
        <w:rPr>
          <w:rStyle w:val="StyleUnderline"/>
        </w:rPr>
        <w:t>dies</w:t>
      </w:r>
      <w:r w:rsidRPr="00966D88">
        <w:rPr>
          <w:rStyle w:val="StyleUnderline"/>
        </w:rPr>
        <w:t xml:space="preserve"> hard. And </w:t>
      </w:r>
      <w:r w:rsidRPr="000E5FC4">
        <w:rPr>
          <w:rStyle w:val="StyleUnderline"/>
        </w:rPr>
        <w:t>nowhere harder</w:t>
      </w:r>
      <w:r w:rsidRPr="00966D88">
        <w:rPr>
          <w:rStyle w:val="StyleUnderline"/>
        </w:rPr>
        <w:t xml:space="preserve">, it seems, </w:t>
      </w:r>
      <w:r w:rsidRPr="000E5FC4">
        <w:rPr>
          <w:rStyle w:val="StyleUnderline"/>
        </w:rPr>
        <w:t>than on the left</w:t>
      </w:r>
      <w:r w:rsidRPr="00966D88">
        <w:rPr>
          <w:rStyle w:val="StyleUnderline"/>
        </w:rPr>
        <w:t>.</w:t>
      </w:r>
      <w:r>
        <w:rPr>
          <w:rStyle w:val="StyleUnderline"/>
        </w:rPr>
        <w:t xml:space="preserve"> </w:t>
      </w:r>
      <w:r w:rsidRPr="000E5FC4">
        <w:rPr>
          <w:sz w:val="8"/>
        </w:rPr>
        <w:t xml:space="preserve">In March, I was on a panel of liberal scholars and writers where it was the universal consensus that Trump had an almost intuitive grasp of and control over public opinion – as evidenced by his tweets, which were held to be the invisible puppet strings of the American mind. This was not long after Trump’s travel ban had been overturned by the courts and Trump had responded by tweeting his contempt for and hostility toward the judges involved. It seemed like the classic demagogue’s move – whipping up the masses against elite judges – so there was some nervousness on the panel about what Trump might do to bring these recalcitrant judges to heel. (Trump has since repeated that charge against the judiciary, and his critics have repeated their concerns: now, Snyder says, “it’s pretty much inevitable” that Trump will declare a state of emergency and try to seize full control of the government.) As I pointed out to my co-panelists, when Franklin Delano Roosevelt was rebuffed by the judiciary, he tried to overhaul the supreme court with his infamous court-packing scheme. Now that was an assertion of executive power. </w:t>
      </w:r>
      <w:r w:rsidRPr="00966D88">
        <w:rPr>
          <w:rStyle w:val="StyleUnderline"/>
        </w:rPr>
        <w:t>In the face of judges frustrating his agenda, all Trump managed was to emit a plaintive tweet promising to appeal their ruling</w:t>
      </w:r>
      <w:r w:rsidRPr="000E5FC4">
        <w:rPr>
          <w:sz w:val="8"/>
        </w:rPr>
        <w:t xml:space="preserve">: “I’ll see you in court.” </w:t>
      </w:r>
      <w:r w:rsidRPr="00966D88">
        <w:rPr>
          <w:rStyle w:val="StyleUnderline"/>
        </w:rPr>
        <w:t>Even that Trump couldn’t be bothered</w:t>
      </w:r>
      <w:r w:rsidRPr="000E5FC4">
        <w:rPr>
          <w:sz w:val="8"/>
        </w:rPr>
        <w:t xml:space="preserve">, in the end, </w:t>
      </w:r>
      <w:r w:rsidRPr="00966D88">
        <w:rPr>
          <w:rStyle w:val="StyleUnderline"/>
        </w:rPr>
        <w:t>to do</w:t>
      </w:r>
      <w:r w:rsidRPr="000E5FC4">
        <w:rPr>
          <w:sz w:val="8"/>
        </w:rPr>
        <w:t xml:space="preserve">. Instead he withdrew his appeal, revised his travel ban and found his ban back in court. Where it remains. But even more important, </w:t>
      </w:r>
      <w:r w:rsidRPr="00E1756E">
        <w:rPr>
          <w:rStyle w:val="StyleUnderline"/>
          <w:highlight w:val="cyan"/>
        </w:rPr>
        <w:t>Trump’s Svengali-like control of</w:t>
      </w:r>
      <w:r w:rsidRPr="00966D88">
        <w:rPr>
          <w:rStyle w:val="StyleUnderline"/>
        </w:rPr>
        <w:t xml:space="preserve"> American </w:t>
      </w:r>
      <w:r w:rsidRPr="00E1756E">
        <w:rPr>
          <w:rStyle w:val="StyleUnderline"/>
          <w:highlight w:val="cyan"/>
        </w:rPr>
        <w:t>public opinion</w:t>
      </w:r>
      <w:r w:rsidRPr="00966D88">
        <w:rPr>
          <w:rStyle w:val="StyleUnderline"/>
        </w:rPr>
        <w:t xml:space="preserve"> </w:t>
      </w:r>
      <w:r w:rsidRPr="00E1756E">
        <w:rPr>
          <w:rStyle w:val="StyleUnderline"/>
          <w:highlight w:val="cyan"/>
        </w:rPr>
        <w:t>is belied by the fact that most of America has disapproved of him for</w:t>
      </w:r>
      <w:r w:rsidRPr="00966D88">
        <w:rPr>
          <w:rStyle w:val="StyleUnderline"/>
        </w:rPr>
        <w:t xml:space="preserve"> most of </w:t>
      </w:r>
      <w:r w:rsidRPr="00E1756E">
        <w:rPr>
          <w:rStyle w:val="StyleUnderline"/>
          <w:highlight w:val="cyan"/>
        </w:rPr>
        <w:t>the time he’s been in office</w:t>
      </w:r>
      <w:r w:rsidRPr="00966D88">
        <w:rPr>
          <w:rStyle w:val="StyleUnderline"/>
        </w:rPr>
        <w:t>. In March, moreover, Trump saw precipitous drops in support from his base</w:t>
      </w:r>
      <w:r w:rsidRPr="000E5FC4">
        <w:rPr>
          <w:sz w:val="8"/>
        </w:rPr>
        <w:t xml:space="preserve">: Republicans, white people and men. With every day he’s in office, fewer and fewer people believe that he’ll keep his promises, that he’s strong and decisive, and that he can bring about the changes the country needs. And as the Wall Street Journal recently reported, despite Trump’s consistent opposition to immigration and free trade, public support for those positions has gotten consistently stronger – record highs in the case of free trade, and in the case of immigration, the highest it’s been in over a decade – since Trump came into office. There’s little doubt that Trump’s administration has pursued policies designed to make life crueler and harder for immigrants, people of color and women. There’s also little doubt that some in his administration, particularly his attorney general, Jeff Sessions, will be successful in doing so. But with the exception of immigration, most of these aims are longstanding Republican goals. They reflect no peculiar authoritarianism on Trump’s part; they’re just the revanchist stock-in-trade of the American right, which any Republican president would pursue. </w:t>
      </w:r>
      <w:r w:rsidRPr="000E5FC4">
        <w:rPr>
          <w:rStyle w:val="StyleUnderline"/>
        </w:rPr>
        <w:t>When it comes to advancing the singular potency of the presidency</w:t>
      </w:r>
      <w:r w:rsidRPr="000E5FC4">
        <w:rPr>
          <w:sz w:val="8"/>
        </w:rPr>
        <w:t xml:space="preserve"> – whether that means controlling public opinion, consolidating the power of the executive branch or dominating Congress – </w:t>
      </w:r>
      <w:r w:rsidRPr="00E1756E">
        <w:rPr>
          <w:rStyle w:val="StyleUnderline"/>
          <w:highlight w:val="cyan"/>
        </w:rPr>
        <w:t>Trump has been an abject failure</w:t>
      </w:r>
      <w:r w:rsidRPr="000E5FC4">
        <w:rPr>
          <w:sz w:val="8"/>
        </w:rPr>
        <w:t>. Whatever fantasies he (or the media or his critics) may have about the presidency abound, the last 100 days have shown that Trump has no realistic agenda for, or steady interest in, consolidating power. “</w:t>
      </w:r>
      <w:r w:rsidRPr="00E1756E">
        <w:rPr>
          <w:rStyle w:val="StyleUnderline"/>
          <w:highlight w:val="cyan"/>
        </w:rPr>
        <w:t>Strong leader” is a slogan</w:t>
      </w:r>
      <w:r w:rsidRPr="00966D88">
        <w:rPr>
          <w:rStyle w:val="StyleUnderline"/>
        </w:rPr>
        <w:t xml:space="preserve"> for Trump</w:t>
      </w:r>
      <w:r w:rsidRPr="000E5FC4">
        <w:rPr>
          <w:sz w:val="8"/>
        </w:rPr>
        <w:t xml:space="preserve">, a rhetoric, a performance, but that’s about it. Trump has always thought his words were more real than reality. </w:t>
      </w:r>
      <w:r w:rsidRPr="00E1756E">
        <w:rPr>
          <w:rStyle w:val="StyleUnderline"/>
          <w:highlight w:val="cyan"/>
        </w:rPr>
        <w:t>He’s always believed his own bullshit. It’s time his liberal critics stopped believing it too.</w:t>
      </w:r>
    </w:p>
    <w:p w:rsidR="008E69D0" w:rsidRDefault="008E69D0" w:rsidP="008E69D0">
      <w:pPr>
        <w:pStyle w:val="Heading3"/>
      </w:pPr>
      <w:r>
        <w:lastRenderedPageBreak/>
        <w:t>Obstruction Fails</w:t>
      </w:r>
    </w:p>
    <w:p w:rsidR="008E69D0" w:rsidRDefault="008E69D0" w:rsidP="008E69D0">
      <w:pPr>
        <w:pStyle w:val="Heading4"/>
      </w:pPr>
      <w:r>
        <w:t>Democratic leverage is limited</w:t>
      </w:r>
    </w:p>
    <w:p w:rsidR="008E69D0" w:rsidRPr="00562837" w:rsidRDefault="008E69D0" w:rsidP="008E69D0">
      <w:pPr>
        <w:rPr>
          <w:rStyle w:val="Style13ptBold"/>
          <w:b w:val="0"/>
        </w:rPr>
      </w:pPr>
      <w:r>
        <w:rPr>
          <w:rStyle w:val="Style13ptBold"/>
        </w:rPr>
        <w:t xml:space="preserve">Slater 11/11 </w:t>
      </w:r>
      <w:r w:rsidRPr="00562837">
        <w:rPr>
          <w:rStyle w:val="Style13ptBold"/>
          <w:sz w:val="14"/>
        </w:rPr>
        <w:t>(Joanna, staff @ Globe &amp; Mail, “Democratic Party faces struggle to regroup after Trump win”, http://www.theglobeandmail.com/news/world/us-election/democratic-party-faces-struggle-to-regroup-after-trump-win/article32831538/)</w:t>
      </w:r>
    </w:p>
    <w:p w:rsidR="008E69D0" w:rsidRPr="00461295" w:rsidRDefault="008E69D0" w:rsidP="008E69D0">
      <w:pPr>
        <w:rPr>
          <w:sz w:val="16"/>
        </w:rPr>
      </w:pPr>
      <w:r w:rsidRPr="00461295">
        <w:rPr>
          <w:sz w:val="16"/>
        </w:rPr>
        <w:t xml:space="preserve">Such choices are fraught with disagreement, as the centrist and progressive arms of the party prepare to battle for its future. Also, </w:t>
      </w:r>
      <w:r w:rsidRPr="00461295">
        <w:rPr>
          <w:rStyle w:val="StyleUnderline"/>
          <w:highlight w:val="yellow"/>
        </w:rPr>
        <w:t>the Democrats have relatively little leverage as Mr. Trump seeks to push through his agenda</w:t>
      </w:r>
      <w:r w:rsidRPr="00461295">
        <w:rPr>
          <w:sz w:val="16"/>
        </w:rPr>
        <w:t>. He has said he intends to dismantle or overhaul some or all of President Barack Obama’s signature achievements, including the health-care legislation known as Obamacare. But Democrats also note that Mr. Trump’s victory is more tenuous than it seems. Ms. Clinton is on track to win the popular vote with some ballots still to be counted, and voter turnout appears to be the lowest since the 2000 election. “Donald Trump won’t be the first president to misunderstand and over-read his mandate,” said Geoff Garin, a Democratic strategist and pollster who advised a political action committee working to elect Ms. Clinton. “</w:t>
      </w:r>
      <w:r w:rsidRPr="00461295">
        <w:rPr>
          <w:rStyle w:val="StyleUnderline"/>
          <w:highlight w:val="yellow"/>
        </w:rPr>
        <w:t>Democrats need to be strong and smart in taking action when Trump oversteps his mandate</w:t>
      </w:r>
      <w:r w:rsidRPr="00461295">
        <w:rPr>
          <w:sz w:val="16"/>
        </w:rPr>
        <w:t xml:space="preserve">, as he most certainly will.” In the short run, </w:t>
      </w:r>
      <w:r w:rsidRPr="00461295">
        <w:rPr>
          <w:rStyle w:val="StyleUnderline"/>
          <w:highlight w:val="yellow"/>
        </w:rPr>
        <w:t>Democrats must decide how they will deal with</w:t>
      </w:r>
      <w:r w:rsidRPr="00461295">
        <w:rPr>
          <w:sz w:val="16"/>
          <w:highlight w:val="yellow"/>
        </w:rPr>
        <w:t xml:space="preserve"> </w:t>
      </w:r>
      <w:r w:rsidRPr="00461295">
        <w:rPr>
          <w:sz w:val="16"/>
        </w:rPr>
        <w:t xml:space="preserve">Mr. </w:t>
      </w:r>
      <w:r w:rsidRPr="00461295">
        <w:rPr>
          <w:rStyle w:val="StyleUnderline"/>
          <w:highlight w:val="yellow"/>
        </w:rPr>
        <w:t>Trump</w:t>
      </w:r>
      <w:r w:rsidRPr="00461295">
        <w:rPr>
          <w:sz w:val="16"/>
        </w:rPr>
        <w:t xml:space="preserve">. Two </w:t>
      </w:r>
      <w:r w:rsidRPr="00461295">
        <w:rPr>
          <w:rStyle w:val="StyleUnderline"/>
          <w:highlight w:val="yellow"/>
        </w:rPr>
        <w:t>leaders</w:t>
      </w:r>
      <w:r w:rsidRPr="00461295">
        <w:rPr>
          <w:sz w:val="16"/>
          <w:highlight w:val="yellow"/>
        </w:rPr>
        <w:t xml:space="preserve"> </w:t>
      </w:r>
      <w:r w:rsidRPr="00461295">
        <w:rPr>
          <w:sz w:val="16"/>
        </w:rPr>
        <w:t xml:space="preserve">of the progressive wing of the party – Senator Bernie Sanders of Vermont and Senator Elizabeth Warren of Massachusetts – </w:t>
      </w:r>
      <w:r w:rsidRPr="00461295">
        <w:rPr>
          <w:rStyle w:val="StyleUnderline"/>
          <w:highlight w:val="yellow"/>
        </w:rPr>
        <w:t>said</w:t>
      </w:r>
      <w:r w:rsidRPr="00461295">
        <w:rPr>
          <w:sz w:val="16"/>
          <w:highlight w:val="yellow"/>
        </w:rPr>
        <w:t xml:space="preserve"> </w:t>
      </w:r>
      <w:r w:rsidRPr="00461295">
        <w:rPr>
          <w:sz w:val="16"/>
        </w:rPr>
        <w:t xml:space="preserve">this week that </w:t>
      </w:r>
      <w:r w:rsidRPr="00461295">
        <w:rPr>
          <w:rStyle w:val="StyleUnderline"/>
          <w:highlight w:val="yellow"/>
        </w:rPr>
        <w:t>they would be willing to co-operate if his proposals would improve the economic situation of working-class families</w:t>
      </w:r>
      <w:r w:rsidRPr="00461295">
        <w:rPr>
          <w:sz w:val="16"/>
        </w:rPr>
        <w:t xml:space="preserve">. But they vowed to oppose any effort to deepen the divisions created by Mr. Trump’s campaign. “If Donald Trump takes people’s anger and turns it against Muslims, Hispanics, African-Americans and women, we will be his worst nightmare,” Mr. Sanders said in a post on Twitter on Thursday. </w:t>
      </w:r>
      <w:r w:rsidRPr="00461295">
        <w:rPr>
          <w:rStyle w:val="StyleUnderline"/>
          <w:highlight w:val="yellow"/>
        </w:rPr>
        <w:t>In Congress, the Democrats’ position is “bleak,”</w:t>
      </w:r>
      <w:r w:rsidRPr="00461295">
        <w:rPr>
          <w:sz w:val="16"/>
          <w:highlight w:val="yellow"/>
        </w:rPr>
        <w:t xml:space="preserve"> </w:t>
      </w:r>
      <w:r w:rsidRPr="00461295">
        <w:rPr>
          <w:sz w:val="16"/>
        </w:rPr>
        <w:t xml:space="preserve">said Thomas Mann, an expert on U.S. politics at the Brookings Institution. </w:t>
      </w:r>
      <w:r w:rsidRPr="00461295">
        <w:rPr>
          <w:rStyle w:val="StyleUnderline"/>
          <w:highlight w:val="yellow"/>
        </w:rPr>
        <w:t>Republicans are likely to package the toughest parts of their legislative agenda using</w:t>
      </w:r>
      <w:r w:rsidRPr="00461295">
        <w:rPr>
          <w:sz w:val="16"/>
          <w:highlight w:val="yellow"/>
        </w:rPr>
        <w:t xml:space="preserve"> </w:t>
      </w:r>
      <w:r w:rsidRPr="00461295">
        <w:rPr>
          <w:sz w:val="16"/>
        </w:rPr>
        <w:t xml:space="preserve">a special process called </w:t>
      </w:r>
      <w:r w:rsidRPr="00461295">
        <w:rPr>
          <w:rStyle w:val="StyleUnderline"/>
          <w:highlight w:val="yellow"/>
        </w:rPr>
        <w:t>budget reconciliation</w:t>
      </w:r>
      <w:r w:rsidRPr="00461295">
        <w:rPr>
          <w:sz w:val="16"/>
        </w:rPr>
        <w:t xml:space="preserve">, he said. In the Senate, </w:t>
      </w:r>
      <w:r w:rsidRPr="00461295">
        <w:rPr>
          <w:rStyle w:val="StyleUnderline"/>
          <w:highlight w:val="yellow"/>
        </w:rPr>
        <w:t>such</w:t>
      </w:r>
      <w:r w:rsidRPr="00461295">
        <w:rPr>
          <w:sz w:val="16"/>
          <w:highlight w:val="yellow"/>
        </w:rPr>
        <w:t xml:space="preserve"> </w:t>
      </w:r>
      <w:r w:rsidRPr="00461295">
        <w:rPr>
          <w:rStyle w:val="StyleUnderline"/>
          <w:highlight w:val="yellow"/>
        </w:rPr>
        <w:t>measures</w:t>
      </w:r>
      <w:r w:rsidRPr="00461295">
        <w:rPr>
          <w:sz w:val="16"/>
          <w:highlight w:val="yellow"/>
        </w:rPr>
        <w:t xml:space="preserve"> </w:t>
      </w:r>
      <w:r w:rsidRPr="00461295">
        <w:rPr>
          <w:sz w:val="16"/>
        </w:rPr>
        <w:t xml:space="preserve">involve a limited period of debate and </w:t>
      </w:r>
      <w:r w:rsidRPr="00461295">
        <w:rPr>
          <w:rStyle w:val="StyleUnderline"/>
          <w:highlight w:val="yellow"/>
        </w:rPr>
        <w:t>are not subject to filibuster</w:t>
      </w:r>
      <w:r w:rsidRPr="00461295">
        <w:rPr>
          <w:sz w:val="16"/>
        </w:rPr>
        <w:t>, meaning they can pass with a simple majority, which the Republicans possess if they are unified.</w:t>
      </w:r>
    </w:p>
    <w:p w:rsidR="008E69D0" w:rsidRPr="00780B33" w:rsidRDefault="008E69D0" w:rsidP="008E69D0">
      <w:pPr>
        <w:pStyle w:val="Heading4"/>
        <w:rPr>
          <w:rStyle w:val="Style13ptBold"/>
          <w:b/>
        </w:rPr>
      </w:pPr>
      <w:r w:rsidRPr="00780B33">
        <w:rPr>
          <w:rStyle w:val="Style13ptBold"/>
          <w:b/>
        </w:rPr>
        <w:t>Anti</w:t>
      </w:r>
      <w:r>
        <w:rPr>
          <w:rStyle w:val="Style13ptBold"/>
          <w:b/>
        </w:rPr>
        <w:t>-Trump resistance gets co-opted by corporations and becomes depoliticized</w:t>
      </w:r>
    </w:p>
    <w:p w:rsidR="008E69D0" w:rsidRPr="00780B33" w:rsidRDefault="008E69D0" w:rsidP="008E69D0">
      <w:r w:rsidRPr="00780B33">
        <w:rPr>
          <w:rStyle w:val="Style13ptBold"/>
        </w:rPr>
        <w:t>Hess 3/17</w:t>
      </w:r>
      <w:r>
        <w:t xml:space="preserve"> (</w:t>
      </w:r>
      <w:r w:rsidRPr="00780B33">
        <w:t>Amanda</w:t>
      </w:r>
      <w:r>
        <w:t>,</w:t>
      </w:r>
      <w:r w:rsidRPr="00780B33">
        <w:t xml:space="preserve"> David Carr Fellow at the New York Times</w:t>
      </w:r>
      <w:r>
        <w:t>,</w:t>
      </w:r>
      <w:r w:rsidRPr="00780B33">
        <w:t xml:space="preserve"> won a National Magazine Award for Public Interest</w:t>
      </w:r>
      <w:r>
        <w:t>,</w:t>
      </w:r>
      <w:r w:rsidRPr="00780B33">
        <w:t xml:space="preserve"> 3-17-2017, "The Trump Resistance Will Be Commercialized," New York Times, https://www.nytimes.com/2017/03/17/arts/the-trump-resistance-will-be-commercialized.html</w:t>
      </w:r>
    </w:p>
    <w:p w:rsidR="008E69D0" w:rsidRPr="00780B33" w:rsidRDefault="008E69D0" w:rsidP="008E69D0">
      <w:pPr>
        <w:rPr>
          <w:rStyle w:val="StyleUnderline"/>
        </w:rPr>
      </w:pPr>
      <w:r w:rsidRPr="00E1756E">
        <w:rPr>
          <w:rStyle w:val="StyleUnderline"/>
          <w:highlight w:val="cyan"/>
        </w:rPr>
        <w:t xml:space="preserve">Companies </w:t>
      </w:r>
      <w:r w:rsidRPr="0049443E">
        <w:rPr>
          <w:rStyle w:val="StyleUnderline"/>
        </w:rPr>
        <w:t>have</w:t>
      </w:r>
      <w:r w:rsidRPr="006406D5">
        <w:rPr>
          <w:rStyle w:val="StyleUnderline"/>
        </w:rPr>
        <w:t xml:space="preserve"> long </w:t>
      </w:r>
      <w:r w:rsidRPr="00E1756E">
        <w:rPr>
          <w:rStyle w:val="StyleUnderline"/>
          <w:highlight w:val="cyan"/>
        </w:rPr>
        <w:t>market</w:t>
      </w:r>
      <w:r w:rsidRPr="0049443E">
        <w:rPr>
          <w:rStyle w:val="StyleUnderline"/>
        </w:rPr>
        <w:t>ed</w:t>
      </w:r>
      <w:r w:rsidRPr="006406D5">
        <w:rPr>
          <w:rStyle w:val="StyleUnderline"/>
        </w:rPr>
        <w:t xml:space="preserve"> their wares </w:t>
      </w:r>
      <w:r w:rsidRPr="00E1756E">
        <w:rPr>
          <w:rStyle w:val="StyleUnderline"/>
          <w:highlight w:val="cyan"/>
        </w:rPr>
        <w:t>around causes</w:t>
      </w:r>
      <w:r w:rsidRPr="00780B33">
        <w:rPr>
          <w:sz w:val="8"/>
        </w:rPr>
        <w:t xml:space="preserve">; by raising awareness about some issue, they lift their brand names, too. Those campaigns have typically focused on safely nonpartisan matters, like curing cancer or “empowering women.” But </w:t>
      </w:r>
      <w:r w:rsidRPr="00E1756E">
        <w:rPr>
          <w:rStyle w:val="StyleUnderline"/>
          <w:highlight w:val="cyan"/>
        </w:rPr>
        <w:t>lately the forces of national politics</w:t>
      </w:r>
      <w:r w:rsidRPr="006406D5">
        <w:rPr>
          <w:rStyle w:val="StyleUnderline"/>
        </w:rPr>
        <w:t xml:space="preserve"> and online media </w:t>
      </w:r>
      <w:r w:rsidRPr="00E1756E">
        <w:rPr>
          <w:rStyle w:val="StyleUnderline"/>
          <w:highlight w:val="cyan"/>
        </w:rPr>
        <w:t xml:space="preserve">have conspired to polarize </w:t>
      </w:r>
      <w:r w:rsidRPr="0049443E">
        <w:rPr>
          <w:rStyle w:val="StyleUnderline"/>
        </w:rPr>
        <w:t xml:space="preserve">the </w:t>
      </w:r>
      <w:r w:rsidRPr="00E1756E">
        <w:rPr>
          <w:rStyle w:val="StyleUnderline"/>
          <w:highlight w:val="cyan"/>
        </w:rPr>
        <w:t xml:space="preserve">marketing </w:t>
      </w:r>
      <w:r w:rsidRPr="0049443E">
        <w:rPr>
          <w:rStyle w:val="StyleUnderline"/>
        </w:rPr>
        <w:t>landscape</w:t>
      </w:r>
      <w:r w:rsidRPr="006406D5">
        <w:rPr>
          <w:rStyle w:val="StyleUnderline"/>
        </w:rPr>
        <w:t>.</w:t>
      </w:r>
      <w:r>
        <w:rPr>
          <w:rStyle w:val="StyleUnderline"/>
        </w:rPr>
        <w:t xml:space="preserve"> </w:t>
      </w:r>
      <w:r w:rsidRPr="006406D5">
        <w:rPr>
          <w:rStyle w:val="StyleUnderline"/>
        </w:rPr>
        <w:t>St</w:t>
      </w:r>
      <w:r w:rsidRPr="00E1756E">
        <w:rPr>
          <w:rStyle w:val="StyleUnderline"/>
          <w:highlight w:val="cyan"/>
        </w:rPr>
        <w:t>ories about President Trump so dominate the news that brands in search of a traffic bump need to find their place in that narrative</w:t>
      </w:r>
      <w:r w:rsidRPr="00780B33">
        <w:rPr>
          <w:sz w:val="8"/>
        </w:rPr>
        <w:t xml:space="preserve">. Some corporate leaders — like the Yuengling owner, Dick Yuengling Jr., and the Under Armour chief executive, Kevin Plank — have expressed support for the president’s business policies in interviews. But </w:t>
      </w:r>
      <w:r w:rsidRPr="00780B33">
        <w:rPr>
          <w:rStyle w:val="StyleUnderline"/>
        </w:rPr>
        <w:t xml:space="preserve">when it comes to viral marketing, the </w:t>
      </w:r>
      <w:r w:rsidRPr="00E1756E">
        <w:rPr>
          <w:rStyle w:val="StyleUnderline"/>
          <w:highlight w:val="cyan"/>
        </w:rPr>
        <w:t>resistance is hot right now</w:t>
      </w:r>
      <w:r w:rsidRPr="00E1756E">
        <w:rPr>
          <w:sz w:val="8"/>
          <w:highlight w:val="cyan"/>
        </w:rPr>
        <w:t xml:space="preserve">. </w:t>
      </w:r>
      <w:r w:rsidRPr="00E1756E">
        <w:rPr>
          <w:rStyle w:val="StyleUnderline"/>
          <w:highlight w:val="cyan"/>
        </w:rPr>
        <w:t>The trend can</w:t>
      </w:r>
      <w:r w:rsidRPr="00780B33">
        <w:rPr>
          <w:sz w:val="8"/>
        </w:rPr>
        <w:t xml:space="preserve"> draw attention to activist messaging, but it can also </w:t>
      </w:r>
      <w:r w:rsidRPr="00E1756E">
        <w:rPr>
          <w:rStyle w:val="StyleUnderline"/>
          <w:highlight w:val="cyan"/>
        </w:rPr>
        <w:t xml:space="preserve">dilute, </w:t>
      </w:r>
      <w:r w:rsidRPr="00C03A00">
        <w:rPr>
          <w:rStyle w:val="StyleUnderline"/>
        </w:rPr>
        <w:t xml:space="preserve">deflect and distract from </w:t>
      </w:r>
      <w:r w:rsidRPr="00E1756E">
        <w:rPr>
          <w:rStyle w:val="StyleUnderline"/>
          <w:highlight w:val="cyan"/>
        </w:rPr>
        <w:t>the cause, leading audiences away from</w:t>
      </w:r>
      <w:r w:rsidRPr="00780B33">
        <w:rPr>
          <w:rStyle w:val="StyleUnderline"/>
        </w:rPr>
        <w:t xml:space="preserve"> the hard work of </w:t>
      </w:r>
      <w:r w:rsidRPr="00E1756E">
        <w:rPr>
          <w:rStyle w:val="StyleUnderline"/>
          <w:highlight w:val="cyan"/>
        </w:rPr>
        <w:t>political action</w:t>
      </w:r>
      <w:r w:rsidRPr="00780B33">
        <w:rPr>
          <w:rStyle w:val="StyleUnderline"/>
        </w:rPr>
        <w:t xml:space="preserve"> and civic organization </w:t>
      </w:r>
      <w:r w:rsidRPr="00E1756E">
        <w:rPr>
          <w:rStyle w:val="StyleUnderline"/>
          <w:highlight w:val="cyan"/>
        </w:rPr>
        <w:t>and toward</w:t>
      </w:r>
      <w:r w:rsidRPr="00780B33">
        <w:rPr>
          <w:rStyle w:val="StyleUnderline"/>
        </w:rPr>
        <w:t xml:space="preserve"> the easy comfort of a </w:t>
      </w:r>
      <w:r w:rsidRPr="00E1756E">
        <w:rPr>
          <w:rStyle w:val="StyleUnderline"/>
          <w:highlight w:val="cyan"/>
        </w:rPr>
        <w:t>consumer choice</w:t>
      </w:r>
      <w:r w:rsidRPr="00780B33">
        <w:rPr>
          <w:rStyle w:val="StyleUnderline"/>
        </w:rPr>
        <w:t>.</w:t>
      </w:r>
      <w:r>
        <w:rPr>
          <w:rStyle w:val="StyleUnderline"/>
        </w:rPr>
        <w:t xml:space="preserve"> </w:t>
      </w:r>
      <w:r w:rsidRPr="00780B33">
        <w:rPr>
          <w:sz w:val="8"/>
        </w:rPr>
        <w:t xml:space="preserve">Thinx is one of the more outspoken Trump-resisting companies, but it is not alone in wrapping its brand identity in the aesthetics of protest. </w:t>
      </w:r>
      <w:r w:rsidRPr="00780B33">
        <w:rPr>
          <w:rStyle w:val="StyleUnderline"/>
        </w:rPr>
        <w:t xml:space="preserve">When Emily Weiss, </w:t>
      </w:r>
      <w:r w:rsidRPr="00E1756E">
        <w:rPr>
          <w:rStyle w:val="StyleUnderline"/>
          <w:highlight w:val="cyan"/>
        </w:rPr>
        <w:t>the creator of the makeup line Glossier</w:t>
      </w:r>
      <w:r w:rsidRPr="00780B33">
        <w:rPr>
          <w:rStyle w:val="StyleUnderline"/>
        </w:rPr>
        <w:t xml:space="preserve">, attended the Women’s March in January, she </w:t>
      </w:r>
      <w:r w:rsidRPr="00E1756E">
        <w:rPr>
          <w:rStyle w:val="StyleUnderline"/>
          <w:highlight w:val="cyan"/>
        </w:rPr>
        <w:t>held a protest sign that doubled as an ad</w:t>
      </w:r>
      <w:r w:rsidRPr="00780B33">
        <w:rPr>
          <w:sz w:val="8"/>
        </w:rPr>
        <w:t xml:space="preserve"> — “WE’RE IN IT TOGETHER” printed over a glossy photograph of models’ intertwined fingers and emblazoned with the Glossier “G” — then shared an image with her 200,000-plus Instagram followers. Designers at last month’s New York Fashion Week reversed the game, refashioning the runway as a protest space. Robert James, a purveyor of $1,700 suits, had his models hold signs that read “#NotMy Govt” and “#FightFascism,” while the label Private Policy painted models’ faces with words including terrorist and refugee. </w:t>
      </w:r>
      <w:r w:rsidRPr="00E1756E">
        <w:rPr>
          <w:rStyle w:val="StyleUnderline"/>
          <w:highlight w:val="cyan"/>
        </w:rPr>
        <w:t xml:space="preserve">Even 84 Lumber, a company owned by </w:t>
      </w:r>
      <w:r w:rsidRPr="00E2167D">
        <w:rPr>
          <w:rStyle w:val="StyleUnderline"/>
        </w:rPr>
        <w:t xml:space="preserve">the </w:t>
      </w:r>
      <w:r w:rsidRPr="00E1756E">
        <w:rPr>
          <w:rStyle w:val="StyleUnderline"/>
          <w:highlight w:val="cyan"/>
        </w:rPr>
        <w:t>Trump supporter</w:t>
      </w:r>
      <w:r w:rsidRPr="00780B33">
        <w:rPr>
          <w:rStyle w:val="StyleUnderline"/>
        </w:rPr>
        <w:t xml:space="preserve"> Maggie Hardy </w:t>
      </w:r>
      <w:r w:rsidRPr="00E1756E">
        <w:rPr>
          <w:rStyle w:val="StyleUnderline"/>
          <w:highlight w:val="cyan"/>
        </w:rPr>
        <w:t>Magerko, mined the mood of resistance with a Super Bowl ad</w:t>
      </w:r>
      <w:r w:rsidRPr="00780B33">
        <w:rPr>
          <w:rStyle w:val="StyleUnderline"/>
        </w:rPr>
        <w:t xml:space="preserve"> viewed as critical of President Trump’s immigration policies. </w:t>
      </w:r>
      <w:r w:rsidRPr="00780B33">
        <w:rPr>
          <w:sz w:val="8"/>
        </w:rPr>
        <w:t xml:space="preserve">Ms. Magerko said she hoped to recruit potential employees in their 20s. Such statements are not without their risks to companies’ bottom lines. Though political marketing by Thinx stands to stir up excitement among its most loyal customers, the company has also heard from some who’d prefer their period panties without the politics. (After all, conservative women bleed, too.) So just as liberal pundits and politicians have stressed the need to reach across the aisle, Thinx is hoping to expand by staging pop-up events in red states where it has never focused before, with a dual aim of pushing product and opening “hearts and minds.” (First up: Missouri.) Still, </w:t>
      </w:r>
      <w:r w:rsidRPr="00780B33">
        <w:rPr>
          <w:rStyle w:val="StyleUnderline"/>
        </w:rPr>
        <w:t>Thinx’s resistance-themed strategy works because its target demo</w:t>
      </w:r>
      <w:r w:rsidRPr="00780B33">
        <w:rPr>
          <w:sz w:val="8"/>
        </w:rPr>
        <w:t xml:space="preserve"> — young women willing to ditch their tampons and shell out $24 to $39 for one pair of underwear — </w:t>
      </w:r>
      <w:r w:rsidRPr="00780B33">
        <w:rPr>
          <w:rStyle w:val="StyleUnderline"/>
        </w:rPr>
        <w:t>probably already shares those political sympathies</w:t>
      </w:r>
      <w:r w:rsidRPr="00780B33">
        <w:rPr>
          <w:sz w:val="8"/>
        </w:rPr>
        <w:t xml:space="preserve">. More damaging to the brand is a recent report from the fashion site Racked maintaining that Thinx’s </w:t>
      </w:r>
      <w:r w:rsidRPr="00780B33">
        <w:rPr>
          <w:rStyle w:val="StyleUnderline"/>
        </w:rPr>
        <w:t>internal company culture is less feminist than its marketing campaigns</w:t>
      </w:r>
      <w:r w:rsidRPr="00780B33">
        <w:rPr>
          <w:sz w:val="8"/>
        </w:rPr>
        <w:t xml:space="preserve">. Ms. Agrawal recently called the claims “unfounded” but stepped down as the company’s chief executive. As Mr. Plank of Under Armour recently discovered, the biggest risk in the newly politicized marketing space is in offending the core consumers who drive the cultural conversation around its wares. When Mr. Plank called Mr. Trump “an asset,” it didn’t sit well with brand ambassadors like Stephen Curry and Misty Copeland, or the customers they’re paid to attract. The conflict caused a media sensation, and the stars prevailed: Mr. Plank walked back his Trump endorsement in a full-page ad in The Baltimore Sun. Companies may be drawn to the resistance out of obligation or opportunity, but that doesn’t mean they’re necessarily assets to the cause. Political slogans that ricochet across the internet can be flattened once they’re co-opted. In a now-infamous February exchange, Mitch </w:t>
      </w:r>
      <w:r w:rsidRPr="00780B33">
        <w:rPr>
          <w:rStyle w:val="StyleUnderline"/>
        </w:rPr>
        <w:t>McConnell</w:t>
      </w:r>
      <w:r w:rsidRPr="00780B33">
        <w:rPr>
          <w:sz w:val="8"/>
        </w:rPr>
        <w:t xml:space="preserve">, the Senate majority leader, </w:t>
      </w:r>
      <w:r w:rsidRPr="00780B33">
        <w:rPr>
          <w:rStyle w:val="StyleUnderline"/>
        </w:rPr>
        <w:t xml:space="preserve">cut </w:t>
      </w:r>
      <w:r w:rsidRPr="00780B33">
        <w:rPr>
          <w:rStyle w:val="StyleUnderline"/>
        </w:rPr>
        <w:lastRenderedPageBreak/>
        <w:t xml:space="preserve">off Senator Elizabeth </w:t>
      </w:r>
      <w:r w:rsidRPr="00E1756E">
        <w:rPr>
          <w:rStyle w:val="StyleUnderline"/>
          <w:highlight w:val="cyan"/>
        </w:rPr>
        <w:t>Warren</w:t>
      </w:r>
      <w:r w:rsidRPr="00780B33">
        <w:rPr>
          <w:rStyle w:val="StyleUnderline"/>
        </w:rPr>
        <w:t xml:space="preserve"> for </w:t>
      </w:r>
      <w:r w:rsidRPr="00E1756E">
        <w:rPr>
          <w:rStyle w:val="StyleUnderline"/>
          <w:highlight w:val="cyan"/>
        </w:rPr>
        <w:t>read</w:t>
      </w:r>
      <w:r w:rsidRPr="00780B33">
        <w:rPr>
          <w:rStyle w:val="StyleUnderline"/>
        </w:rPr>
        <w:t xml:space="preserve">ing </w:t>
      </w:r>
      <w:r w:rsidRPr="00E1756E">
        <w:rPr>
          <w:rStyle w:val="StyleUnderline"/>
          <w:highlight w:val="cyan"/>
        </w:rPr>
        <w:t>a letter by Coretta Scott King</w:t>
      </w:r>
      <w:r w:rsidRPr="00780B33">
        <w:rPr>
          <w:rStyle w:val="StyleUnderline"/>
        </w:rPr>
        <w:t xml:space="preserve"> in a debate </w:t>
      </w:r>
      <w:r w:rsidRPr="00E1756E">
        <w:rPr>
          <w:rStyle w:val="StyleUnderline"/>
          <w:highlight w:val="cyan"/>
        </w:rPr>
        <w:t>over Jeff Sessions</w:t>
      </w:r>
      <w:r w:rsidRPr="00780B33">
        <w:rPr>
          <w:sz w:val="8"/>
        </w:rPr>
        <w:t xml:space="preserve">. Mr. </w:t>
      </w:r>
      <w:r w:rsidRPr="00780B33">
        <w:rPr>
          <w:rStyle w:val="StyleUnderline"/>
        </w:rPr>
        <w:t xml:space="preserve">McConnell’s rebuke — “nevertheless, she persisted” — went viral. Three days later, Reebok’s website was offering a T-shirt featuring the phrase. Ms. </w:t>
      </w:r>
      <w:r w:rsidRPr="00E1756E">
        <w:rPr>
          <w:rStyle w:val="StyleUnderline"/>
          <w:highlight w:val="cyan"/>
        </w:rPr>
        <w:t>Warren’s political argument</w:t>
      </w:r>
      <w:r w:rsidRPr="00780B33">
        <w:rPr>
          <w:sz w:val="8"/>
        </w:rPr>
        <w:t xml:space="preserve"> — that Mr. Sessions was not qualified to be attorney general because of a history of racism — </w:t>
      </w:r>
      <w:r w:rsidRPr="00E1756E">
        <w:rPr>
          <w:rStyle w:val="StyleUnderline"/>
          <w:highlight w:val="cyan"/>
        </w:rPr>
        <w:t>was repurposed as an inspirational workout slogan</w:t>
      </w:r>
      <w:r w:rsidRPr="00780B33">
        <w:rPr>
          <w:rStyle w:val="StyleUnderline"/>
        </w:rPr>
        <w:t>.</w:t>
      </w:r>
      <w:r>
        <w:rPr>
          <w:rStyle w:val="StyleUnderline"/>
        </w:rPr>
        <w:t xml:space="preserve"> </w:t>
      </w:r>
      <w:r w:rsidRPr="00780B33">
        <w:rPr>
          <w:sz w:val="8"/>
        </w:rPr>
        <w:t xml:space="preserve">By the time I found the merchandise, the shirt was sold out. But the corporate messaging remained: “As a women’s-first brand, we stand behind the Women’s March and believe we have the resources and platform to contribute to the cause in a meaningful way.” Reebok invited me to submit an email address to “stay updated on all our women’s stories.” Instead I received a 15-percent-off coupon for my next order. And so </w:t>
      </w:r>
      <w:r w:rsidRPr="00780B33">
        <w:rPr>
          <w:rStyle w:val="StyleUnderline"/>
        </w:rPr>
        <w:t xml:space="preserve">political </w:t>
      </w:r>
      <w:r w:rsidRPr="00E1756E">
        <w:rPr>
          <w:rStyle w:val="StyleUnderline"/>
          <w:highlight w:val="cyan"/>
        </w:rPr>
        <w:t>outrage is distilled into slogans</w:t>
      </w:r>
      <w:r w:rsidRPr="00780B33">
        <w:rPr>
          <w:rStyle w:val="StyleUnderline"/>
        </w:rPr>
        <w:t xml:space="preserve"> that get printed on T-shirts </w:t>
      </w:r>
      <w:r w:rsidRPr="00E1756E">
        <w:rPr>
          <w:rStyle w:val="StyleUnderline"/>
          <w:highlight w:val="cyan"/>
        </w:rPr>
        <w:t xml:space="preserve">that direct our attention away from politics and send us clicking through the </w:t>
      </w:r>
      <w:r w:rsidRPr="00E2167D">
        <w:rPr>
          <w:rStyle w:val="StyleUnderline"/>
        </w:rPr>
        <w:t>virtual</w:t>
      </w:r>
      <w:r w:rsidRPr="00780B33">
        <w:rPr>
          <w:rStyle w:val="StyleUnderline"/>
        </w:rPr>
        <w:t xml:space="preserve"> </w:t>
      </w:r>
      <w:r w:rsidRPr="00E1756E">
        <w:rPr>
          <w:rStyle w:val="StyleUnderline"/>
          <w:highlight w:val="cyan"/>
        </w:rPr>
        <w:t>racks of a multinational corporation</w:t>
      </w:r>
      <w:r w:rsidRPr="00780B33">
        <w:rPr>
          <w:rStyle w:val="StyleUnderline"/>
        </w:rPr>
        <w:t>.</w:t>
      </w:r>
      <w:r>
        <w:rPr>
          <w:rStyle w:val="StyleUnderline"/>
        </w:rPr>
        <w:t xml:space="preserve"> </w:t>
      </w:r>
      <w:r w:rsidRPr="00780B33">
        <w:rPr>
          <w:sz w:val="8"/>
        </w:rPr>
        <w:t xml:space="preserve">All of this political branding came to a head during the recent International Women’s Day, when feminist organizations, including leaders of the Women’s March, called for women to strike to raise awareness for women’s labor causes. On this “Day Without a Woman,” women were urged to take the day off from work, avoid shopping and to wear red in solidarity. A branding bonanza ensued. On Instagram, Morton Salt’s girl mascot exited the logo: “Changing into something red,” the caption explained. (Morton Salt is a subsidiary of K+S, a German chemical company whose top executives are all men.) The sportswear designer Tory Burch also chose the day to start her new “Embrace Ambition” campaign, a kind of “Lean In” rehash but with more celebrity endorsements and greater integration with Tory Burch products. And United Talent Agency, a news release told me, observed the day “by holding off-site events for its female employees in its offices in New York, Los Angeles and Toronto.” These days, </w:t>
      </w:r>
      <w:r w:rsidRPr="00780B33">
        <w:rPr>
          <w:rStyle w:val="StyleUnderline"/>
        </w:rPr>
        <w:t>even a labor strike can be corporatized and repurposed as P.R.</w:t>
      </w:r>
    </w:p>
    <w:p w:rsidR="008E69D0" w:rsidRDefault="008E69D0" w:rsidP="008E69D0">
      <w:pPr>
        <w:pStyle w:val="Heading3"/>
      </w:pPr>
      <w:r>
        <w:lastRenderedPageBreak/>
        <w:t>Obstruction Backfires</w:t>
      </w:r>
    </w:p>
    <w:p w:rsidR="008E69D0" w:rsidRPr="00CD3511" w:rsidRDefault="008E69D0" w:rsidP="008E69D0">
      <w:pPr>
        <w:pStyle w:val="Heading4"/>
        <w:rPr>
          <w:rStyle w:val="Style13ptBold"/>
          <w:b/>
        </w:rPr>
      </w:pPr>
      <w:r>
        <w:rPr>
          <w:rStyle w:val="Style13ptBold"/>
          <w:b/>
        </w:rPr>
        <w:t>Obstructionism destroys positive Democratic identity and will cost future elections</w:t>
      </w:r>
    </w:p>
    <w:p w:rsidR="008E69D0" w:rsidRDefault="008E69D0" w:rsidP="008E69D0">
      <w:r w:rsidRPr="00CD3511">
        <w:rPr>
          <w:rStyle w:val="Style13ptBold"/>
        </w:rPr>
        <w:t>Pittsburgh Post-Gazette 7/7</w:t>
      </w:r>
      <w:r>
        <w:t xml:space="preserve"> (The Pittsburgh Post-Gazette </w:t>
      </w:r>
      <w:r w:rsidRPr="00CD3511">
        <w:t>is the largest daily newspaper</w:t>
      </w:r>
      <w:r>
        <w:t xml:space="preserve"> serving metropolitan Pittsburgh, PA and has won six Pulitzer prizes, </w:t>
      </w:r>
      <w:r w:rsidRPr="00CD3511">
        <w:t xml:space="preserve">7-7-2017, "Agenda needed: For Democrats, obstruction is not enough," Sun-Sentinel, </w:t>
      </w:r>
      <w:hyperlink r:id="rId71" w:history="1">
        <w:r w:rsidRPr="009E7E39">
          <w:rPr>
            <w:rStyle w:val="Hyperlink"/>
          </w:rPr>
          <w:t>http://www.sun-sentinel.com/g00/opinion/fl-op-democrats-agenda-editorial-20170705-story.html?i10c.referrer</w:t>
        </w:r>
      </w:hyperlink>
      <w:r w:rsidRPr="00CD3511">
        <w:t>=</w:t>
      </w:r>
      <w:r>
        <w:t>) SJP</w:t>
      </w:r>
    </w:p>
    <w:p w:rsidR="008E69D0" w:rsidRDefault="008E69D0" w:rsidP="008E69D0">
      <w:pPr>
        <w:rPr>
          <w:rStyle w:val="StyleUnderline"/>
        </w:rPr>
      </w:pPr>
      <w:r w:rsidRPr="00E1756E">
        <w:rPr>
          <w:rStyle w:val="StyleUnderline"/>
          <w:highlight w:val="cyan"/>
        </w:rPr>
        <w:t>Pelosi is</w:t>
      </w:r>
      <w:r w:rsidRPr="00CD3511">
        <w:rPr>
          <w:rStyle w:val="StyleUnderline"/>
        </w:rPr>
        <w:t xml:space="preserve"> actually </w:t>
      </w:r>
      <w:r w:rsidRPr="00E1756E">
        <w:rPr>
          <w:rStyle w:val="StyleUnderline"/>
          <w:highlight w:val="cyan"/>
        </w:rPr>
        <w:t>a reflection of her party and where it now stands: Against Donald Trump and his agenda and not much else</w:t>
      </w:r>
      <w:r w:rsidRPr="00CD3511">
        <w:rPr>
          <w:rStyle w:val="StyleUnderline"/>
        </w:rPr>
        <w:t xml:space="preserve">. But what is </w:t>
      </w:r>
      <w:r w:rsidRPr="00E1756E">
        <w:rPr>
          <w:rStyle w:val="StyleUnderline"/>
          <w:highlight w:val="cyan"/>
        </w:rPr>
        <w:t>the Democratic</w:t>
      </w:r>
      <w:r w:rsidRPr="00CD3511">
        <w:rPr>
          <w:rStyle w:val="StyleUnderline"/>
        </w:rPr>
        <w:t xml:space="preserve"> Party for?</w:t>
      </w:r>
      <w:r w:rsidRPr="00CD3511">
        <w:rPr>
          <w:sz w:val="8"/>
        </w:rPr>
        <w:t xml:space="preserve"> Ohio Democratic Rep. Tim Ryan, who challenged Pelosi for House minority leader last fall, lamented recently that the Democrats' “</w:t>
      </w:r>
      <w:r w:rsidRPr="00E1756E">
        <w:rPr>
          <w:rStyle w:val="StyleUnderline"/>
          <w:highlight w:val="cyan"/>
        </w:rPr>
        <w:t xml:space="preserve">brand is worse than </w:t>
      </w:r>
      <w:r w:rsidRPr="00CD3511">
        <w:rPr>
          <w:rStyle w:val="StyleUnderline"/>
        </w:rPr>
        <w:t xml:space="preserve">Donald </w:t>
      </w:r>
      <w:r w:rsidRPr="00E1756E">
        <w:rPr>
          <w:rStyle w:val="StyleUnderline"/>
          <w:highlight w:val="cyan"/>
        </w:rPr>
        <w:t>Trump's</w:t>
      </w:r>
      <w:r w:rsidRPr="00CD3511">
        <w:rPr>
          <w:sz w:val="8"/>
        </w:rPr>
        <w:t xml:space="preserve">.” Pelosi is the face of that brand. But it is the entire brand that is not selling. The Democrats have maintained their power on the West Coast and in the Northeast, but they are no longer the voice of the people in the heart of America. </w:t>
      </w:r>
      <w:r w:rsidRPr="00CD3511">
        <w:rPr>
          <w:rStyle w:val="StyleUnderline"/>
        </w:rPr>
        <w:t xml:space="preserve">Since the beginning of Barack Obama's first term as president, the </w:t>
      </w:r>
      <w:r w:rsidRPr="00E1756E">
        <w:rPr>
          <w:rStyle w:val="StyleUnderline"/>
          <w:highlight w:val="cyan"/>
        </w:rPr>
        <w:t>Democrats have lost more than 1,000 state and federal legislative seats.</w:t>
      </w:r>
      <w:r w:rsidRPr="00CD3511">
        <w:rPr>
          <w:rStyle w:val="StyleUnderline"/>
        </w:rPr>
        <w:t xml:space="preserve"> The party's loss of support in Appalachia has been particularly staggering</w:t>
      </w:r>
      <w:r w:rsidRPr="00CD3511">
        <w:rPr>
          <w:sz w:val="8"/>
        </w:rPr>
        <w:t xml:space="preserve">. The problem is deeper than Pelosi. </w:t>
      </w:r>
      <w:r w:rsidRPr="00E1756E">
        <w:rPr>
          <w:rStyle w:val="StyleUnderline"/>
          <w:highlight w:val="cyan"/>
        </w:rPr>
        <w:t>Where is the party's substantive alternative</w:t>
      </w:r>
      <w:r w:rsidRPr="00CD3511">
        <w:rPr>
          <w:rStyle w:val="StyleUnderline"/>
        </w:rPr>
        <w:t xml:space="preserve"> — on taxes, on student loans, on infrastructure or on Obamacare? </w:t>
      </w:r>
      <w:r w:rsidRPr="00E1756E">
        <w:rPr>
          <w:rStyle w:val="StyleUnderline"/>
          <w:highlight w:val="cyan"/>
        </w:rPr>
        <w:t>There are many reasons to find fault with the Republicans'</w:t>
      </w:r>
      <w:r w:rsidRPr="00CD3511">
        <w:rPr>
          <w:rStyle w:val="StyleUnderline"/>
        </w:rPr>
        <w:t xml:space="preserve"> health care and Obamacare repair proposals, </w:t>
      </w:r>
      <w:r w:rsidRPr="00E1756E">
        <w:rPr>
          <w:rStyle w:val="StyleUnderline"/>
          <w:highlight w:val="cyan"/>
        </w:rPr>
        <w:t>but what are the Democratic alternatives?</w:t>
      </w:r>
      <w:r w:rsidRPr="00CD3511">
        <w:rPr>
          <w:sz w:val="8"/>
        </w:rPr>
        <w:t xml:space="preserve"> Surely Democrats cannot believe that Obamacare does not need to be fixed. What is their proposal? On trade and industry, people like Rep. Marcy Kaptur of Ohio and Mr. Ryan might lead the party back to meat and potatoes Democratic values. On wealth and taxation, Sen. Sherrod Brown, also of Ohio, might be the Democratic tribune. </w:t>
      </w:r>
      <w:r w:rsidRPr="00E1756E">
        <w:rPr>
          <w:rStyle w:val="StyleUnderline"/>
          <w:highlight w:val="cyan"/>
        </w:rPr>
        <w:t xml:space="preserve">On infrastructure repair, why shouldn't the two parties find common ground </w:t>
      </w:r>
      <w:r w:rsidRPr="00CD3511">
        <w:rPr>
          <w:rStyle w:val="StyleUnderline"/>
        </w:rPr>
        <w:t>and work together with the president?</w:t>
      </w:r>
      <w:r w:rsidRPr="00CD3511">
        <w:rPr>
          <w:sz w:val="8"/>
        </w:rPr>
        <w:t xml:space="preserve"> The Democrats need not only a new leader in the House but also a positive program. “</w:t>
      </w:r>
      <w:r w:rsidRPr="00E1756E">
        <w:rPr>
          <w:rStyle w:val="StyleUnderline"/>
          <w:highlight w:val="cyan"/>
        </w:rPr>
        <w:t>Obstruction doesn't work</w:t>
      </w:r>
      <w:r w:rsidRPr="00CD3511">
        <w:rPr>
          <w:rStyle w:val="StyleUnderline"/>
        </w:rPr>
        <w:t>,”</w:t>
      </w:r>
      <w:r w:rsidRPr="00CD3511">
        <w:rPr>
          <w:sz w:val="8"/>
        </w:rPr>
        <w:t xml:space="preserve"> Trump recently declared. Actually it works in Washington, as Senate Majority Leader Mitch McConnell proved during the Barack Obama years. That's the bias of our system. But as </w:t>
      </w:r>
      <w:r w:rsidRPr="00E1756E">
        <w:rPr>
          <w:rStyle w:val="StyleUnderline"/>
          <w:highlight w:val="cyan"/>
        </w:rPr>
        <w:t>for the voters</w:t>
      </w:r>
      <w:r w:rsidRPr="00CD3511">
        <w:rPr>
          <w:rStyle w:val="StyleUnderline"/>
        </w:rPr>
        <w:t>, they are signaling that obstruction is not enough.</w:t>
      </w:r>
    </w:p>
    <w:p w:rsidR="008E69D0" w:rsidRPr="00D23AA7" w:rsidRDefault="008E69D0" w:rsidP="008E69D0">
      <w:pPr>
        <w:pStyle w:val="Heading4"/>
        <w:rPr>
          <w:rStyle w:val="Style13ptBold"/>
          <w:b/>
        </w:rPr>
      </w:pPr>
      <w:r>
        <w:rPr>
          <w:rStyle w:val="Style13ptBold"/>
          <w:b/>
        </w:rPr>
        <w:t>Status quo resistance is going to cost the Democrats elections – Georgia proves</w:t>
      </w:r>
    </w:p>
    <w:p w:rsidR="008E69D0" w:rsidRPr="00D92C3E" w:rsidRDefault="008E69D0" w:rsidP="008E69D0">
      <w:r w:rsidRPr="00D92C3E">
        <w:rPr>
          <w:rStyle w:val="Style13ptBold"/>
        </w:rPr>
        <w:t>Harper 6/21</w:t>
      </w:r>
      <w:r>
        <w:t xml:space="preserve"> (Jennifer,</w:t>
      </w:r>
      <w:r w:rsidRPr="00D92C3E">
        <w:t xml:space="preserve"> ItB columnist for The Washington Times, DC journalist</w:t>
      </w:r>
      <w:r>
        <w:t>,</w:t>
      </w:r>
      <w:r w:rsidRPr="00D92C3E">
        <w:t xml:space="preserve"> </w:t>
      </w:r>
      <w:r>
        <w:t>6</w:t>
      </w:r>
      <w:r w:rsidRPr="00D92C3E">
        <w:t>-</w:t>
      </w:r>
      <w:r>
        <w:t>21</w:t>
      </w:r>
      <w:r w:rsidRPr="00D92C3E">
        <w:t>-</w:t>
      </w:r>
      <w:r>
        <w:t>2017</w:t>
      </w:r>
      <w:r w:rsidRPr="00D92C3E">
        <w:t xml:space="preserve">, "Inside the Beltway: ‘Obstruction and resistance’ fail the Democrats," Washington Times, </w:t>
      </w:r>
      <w:hyperlink r:id="rId72" w:history="1">
        <w:r w:rsidRPr="009E7E39">
          <w:rPr>
            <w:rStyle w:val="Hyperlink"/>
          </w:rPr>
          <w:t>http://www.washingtontimes.com/news/2017/jun/21/inside-the-beltway-obstruction-and-resistance-fail/</w:t>
        </w:r>
      </w:hyperlink>
      <w:r>
        <w:t>) SJP</w:t>
      </w:r>
    </w:p>
    <w:p w:rsidR="008E69D0" w:rsidRDefault="008E69D0" w:rsidP="008E69D0">
      <w:pPr>
        <w:rPr>
          <w:rStyle w:val="StyleUnderline"/>
        </w:rPr>
      </w:pPr>
      <w:r w:rsidRPr="00D92C3E">
        <w:rPr>
          <w:sz w:val="8"/>
        </w:rPr>
        <w:t xml:space="preserve">Democrats are still blinking in disbelief over Karen Handel’s victory over Jon Ossoff in a much ballyhooed special election in Georgia on Tuesday. </w:t>
      </w:r>
      <w:r w:rsidRPr="00E1756E">
        <w:rPr>
          <w:rStyle w:val="StyleUnderline"/>
          <w:highlight w:val="cyan"/>
        </w:rPr>
        <w:t>Republicans observers mark that victory as</w:t>
      </w:r>
      <w:r w:rsidRPr="00D92C3E">
        <w:rPr>
          <w:rStyle w:val="StyleUnderline"/>
        </w:rPr>
        <w:t xml:space="preserve"> more </w:t>
      </w:r>
      <w:r w:rsidRPr="00E1756E">
        <w:rPr>
          <w:rStyle w:val="StyleUnderline"/>
          <w:highlight w:val="cyan"/>
        </w:rPr>
        <w:t>evidence that</w:t>
      </w:r>
      <w:r w:rsidRPr="00D92C3E">
        <w:rPr>
          <w:rStyle w:val="StyleUnderline"/>
        </w:rPr>
        <w:t xml:space="preserve"> both </w:t>
      </w:r>
      <w:r w:rsidRPr="00E1756E">
        <w:rPr>
          <w:rStyle w:val="StyleUnderline"/>
          <w:highlight w:val="cyan"/>
        </w:rPr>
        <w:t>Democratic strategists and the news media continue to ignore the authentic grass-roots appeal</w:t>
      </w:r>
      <w:r w:rsidRPr="00D92C3E">
        <w:rPr>
          <w:rStyle w:val="StyleUnderline"/>
        </w:rPr>
        <w:t xml:space="preserve">, which has been </w:t>
      </w:r>
      <w:r w:rsidRPr="00E1756E">
        <w:rPr>
          <w:rStyle w:val="StyleUnderline"/>
          <w:highlight w:val="cyan"/>
        </w:rPr>
        <w:t>percolating in the G</w:t>
      </w:r>
      <w:r w:rsidRPr="00D92C3E">
        <w:rPr>
          <w:rStyle w:val="StyleUnderline"/>
        </w:rPr>
        <w:t xml:space="preserve">rand </w:t>
      </w:r>
      <w:r w:rsidRPr="00E1756E">
        <w:rPr>
          <w:rStyle w:val="StyleUnderline"/>
          <w:highlight w:val="cyan"/>
        </w:rPr>
        <w:t>O</w:t>
      </w:r>
      <w:r w:rsidRPr="00D92C3E">
        <w:rPr>
          <w:rStyle w:val="StyleUnderline"/>
        </w:rPr>
        <w:t xml:space="preserve">ld </w:t>
      </w:r>
      <w:r w:rsidRPr="00E1756E">
        <w:rPr>
          <w:rStyle w:val="StyleUnderline"/>
          <w:highlight w:val="cyan"/>
        </w:rPr>
        <w:t>P</w:t>
      </w:r>
      <w:r w:rsidRPr="00D92C3E">
        <w:rPr>
          <w:rStyle w:val="StyleUnderline"/>
        </w:rPr>
        <w:t>arty since the 2016 election.</w:t>
      </w:r>
      <w:r>
        <w:rPr>
          <w:rStyle w:val="StyleUnderline"/>
        </w:rPr>
        <w:t xml:space="preserve"> </w:t>
      </w:r>
      <w:r w:rsidRPr="00D92C3E">
        <w:rPr>
          <w:sz w:val="8"/>
        </w:rPr>
        <w:t xml:space="preserve">Applause is also due for the practical side of the GOP, which does not rely on mawkish feelings, melodrama, outrage or grandiose claims to motivate voters. Boots on the ground and clear messaging matter. Unwavering support for President Trump matters. And importantly, Republicans have steel-clad infrastructure that could carry them through the midterm elections. “In Georgia, we had a robust ground game. We had 2 million voter contacts. We were knocking doors every day. We knew our voter universe, and we are going to continue to do that,” Republican National Committee Chairwoman Ronna Romney McDaniel told Fox News in the aftermath of Mrs. Handel’s victory. “We are already building an infrastructure in these states where we think we can pick up Senate seats in 2018, and we are ready to compete in House seats across the country. What </w:t>
      </w:r>
      <w:r w:rsidRPr="00D92C3E">
        <w:rPr>
          <w:rStyle w:val="StyleUnderline"/>
        </w:rPr>
        <w:t>the media needs to recognize</w:t>
      </w:r>
      <w:r w:rsidRPr="00D92C3E">
        <w:rPr>
          <w:sz w:val="8"/>
        </w:rPr>
        <w:t xml:space="preserve"> is </w:t>
      </w:r>
      <w:r w:rsidRPr="00D92C3E">
        <w:rPr>
          <w:rStyle w:val="StyleUnderline"/>
        </w:rPr>
        <w:t xml:space="preserve">that Donald </w:t>
      </w:r>
      <w:r w:rsidRPr="00E1756E">
        <w:rPr>
          <w:rStyle w:val="StyleUnderline"/>
          <w:highlight w:val="cyan"/>
        </w:rPr>
        <w:t>Trump’s message is resonating. When he is saying, we need to improve our economy</w:t>
      </w:r>
      <w:r w:rsidRPr="00D92C3E">
        <w:rPr>
          <w:rStyle w:val="StyleUnderline"/>
        </w:rPr>
        <w:t xml:space="preserve"> and add </w:t>
      </w:r>
      <w:r w:rsidRPr="00E1756E">
        <w:rPr>
          <w:rStyle w:val="StyleUnderline"/>
          <w:highlight w:val="cyan"/>
        </w:rPr>
        <w:t>jobs</w:t>
      </w:r>
      <w:r w:rsidRPr="00D92C3E">
        <w:rPr>
          <w:rStyle w:val="StyleUnderline"/>
        </w:rPr>
        <w:t xml:space="preserve"> and </w:t>
      </w:r>
      <w:r w:rsidRPr="00E1756E">
        <w:rPr>
          <w:rStyle w:val="StyleUnderline"/>
          <w:highlight w:val="cyan"/>
        </w:rPr>
        <w:t>wages</w:t>
      </w:r>
      <w:r w:rsidRPr="00D92C3E">
        <w:rPr>
          <w:rStyle w:val="StyleUnderline"/>
        </w:rPr>
        <w:t xml:space="preserve"> and fix the </w:t>
      </w:r>
      <w:r w:rsidRPr="00E1756E">
        <w:rPr>
          <w:rStyle w:val="StyleUnderline"/>
          <w:highlight w:val="cyan"/>
        </w:rPr>
        <w:t>health care</w:t>
      </w:r>
      <w:r w:rsidRPr="00D92C3E">
        <w:rPr>
          <w:rStyle w:val="StyleUnderline"/>
        </w:rPr>
        <w:t xml:space="preserve"> system that is falling apart and crumbling every day — </w:t>
      </w:r>
      <w:r w:rsidRPr="00E1756E">
        <w:rPr>
          <w:rStyle w:val="StyleUnderline"/>
          <w:highlight w:val="cyan"/>
        </w:rPr>
        <w:t>that is what’s resonating with voters</w:t>
      </w:r>
      <w:r w:rsidRPr="00D92C3E">
        <w:rPr>
          <w:sz w:val="8"/>
        </w:rPr>
        <w:t>,” Ms. McDaniel continued. “</w:t>
      </w:r>
      <w:r w:rsidRPr="00E1756E">
        <w:rPr>
          <w:rStyle w:val="StyleUnderline"/>
          <w:highlight w:val="cyan"/>
        </w:rPr>
        <w:t>They are sending Republicans to Washington to help the president</w:t>
      </w:r>
      <w:r w:rsidRPr="00D92C3E">
        <w:rPr>
          <w:rStyle w:val="StyleUnderline"/>
        </w:rPr>
        <w:t xml:space="preserve">, and they’re going to continue to do that </w:t>
      </w:r>
      <w:r w:rsidRPr="00E1756E">
        <w:rPr>
          <w:rStyle w:val="StyleUnderline"/>
          <w:highlight w:val="cyan"/>
        </w:rPr>
        <w:t xml:space="preserve">as they see him working on behalf of the </w:t>
      </w:r>
      <w:r w:rsidRPr="00D92C3E">
        <w:rPr>
          <w:rStyle w:val="StyleUnderline"/>
        </w:rPr>
        <w:t xml:space="preserve">American </w:t>
      </w:r>
      <w:r w:rsidRPr="00E1756E">
        <w:rPr>
          <w:rStyle w:val="StyleUnderline"/>
          <w:highlight w:val="cyan"/>
        </w:rPr>
        <w:t xml:space="preserve">people. Democrats have no vision. Obstruction and resistance </w:t>
      </w:r>
      <w:r w:rsidRPr="00D92C3E">
        <w:rPr>
          <w:rStyle w:val="StyleUnderline"/>
        </w:rPr>
        <w:t xml:space="preserve">is not a vision and it’s </w:t>
      </w:r>
      <w:r w:rsidRPr="00E1756E">
        <w:rPr>
          <w:rStyle w:val="StyleUnderline"/>
          <w:highlight w:val="cyan"/>
        </w:rPr>
        <w:t xml:space="preserve">lost </w:t>
      </w:r>
      <w:r w:rsidRPr="00D92C3E">
        <w:rPr>
          <w:rStyle w:val="StyleUnderline"/>
        </w:rPr>
        <w:t xml:space="preserve">for </w:t>
      </w:r>
      <w:r w:rsidRPr="00E1756E">
        <w:rPr>
          <w:rStyle w:val="StyleUnderline"/>
          <w:highlight w:val="cyan"/>
        </w:rPr>
        <w:t>them these last four elections.”</w:t>
      </w:r>
    </w:p>
    <w:p w:rsidR="008E69D0" w:rsidRDefault="008E69D0" w:rsidP="008E69D0">
      <w:pPr>
        <w:pStyle w:val="Heading4"/>
      </w:pPr>
      <w:r>
        <w:t>Focus on T</w:t>
      </w:r>
      <w:r w:rsidRPr="003A691C">
        <w:t>rump bad backfires for Dems</w:t>
      </w:r>
    </w:p>
    <w:p w:rsidR="008E69D0" w:rsidRDefault="008E69D0" w:rsidP="008E69D0">
      <w:r w:rsidRPr="003A691C">
        <w:rPr>
          <w:rStyle w:val="Style13ptBold"/>
        </w:rPr>
        <w:t>Tobin 6/22</w:t>
      </w:r>
      <w:r>
        <w:t xml:space="preserve"> (</w:t>
      </w:r>
      <w:r w:rsidRPr="003A691C">
        <w:t>Jonathan</w:t>
      </w:r>
      <w:r>
        <w:t>,</w:t>
      </w:r>
      <w:r w:rsidRPr="003A691C">
        <w:t xml:space="preserve"> online opinion editor for The Washington Times</w:t>
      </w:r>
      <w:r>
        <w:t>,</w:t>
      </w:r>
      <w:r w:rsidRPr="003A691C">
        <w:t xml:space="preserve"> 6-22-2017, "The Democrats’ Resistance Temptation," National Review, </w:t>
      </w:r>
      <w:hyperlink r:id="rId73" w:history="1">
        <w:r w:rsidRPr="009E7E39">
          <w:rPr>
            <w:rStyle w:val="Hyperlink"/>
          </w:rPr>
          <w:t>http://www.nationalreview.com/article/448880/georgia-special-election-jon-ossoff-loss-could-push-democrats-left-2018</w:t>
        </w:r>
      </w:hyperlink>
      <w:r>
        <w:t>) SJP</w:t>
      </w:r>
    </w:p>
    <w:p w:rsidR="008E69D0" w:rsidRPr="00D56306" w:rsidRDefault="008E69D0" w:rsidP="008E69D0">
      <w:pPr>
        <w:rPr>
          <w:rStyle w:val="StyleUnderline"/>
        </w:rPr>
      </w:pPr>
      <w:r w:rsidRPr="00D56306">
        <w:rPr>
          <w:sz w:val="8"/>
        </w:rPr>
        <w:t xml:space="preserve">In retrospect, it’s clear that </w:t>
      </w:r>
      <w:r w:rsidRPr="00E1756E">
        <w:rPr>
          <w:rStyle w:val="StyleUnderline"/>
          <w:highlight w:val="cyan"/>
        </w:rPr>
        <w:t>Democrats invested too heavily in the special election</w:t>
      </w:r>
      <w:r w:rsidRPr="00D56306">
        <w:rPr>
          <w:sz w:val="8"/>
        </w:rPr>
        <w:t xml:space="preserve"> in Georgia’s sixth district. Despite an attractive centrist candidate, enough money to launch a small war, and the millstone of President Donald Trump’s White House circus to hang around the neck of the Republican candidate, they clearly faced unfavorable odds in a red state. Yet </w:t>
      </w:r>
      <w:r w:rsidRPr="00E1756E">
        <w:rPr>
          <w:rStyle w:val="StyleUnderline"/>
          <w:highlight w:val="cyan"/>
        </w:rPr>
        <w:t>encouraged by</w:t>
      </w:r>
      <w:r w:rsidRPr="00D56306">
        <w:rPr>
          <w:rStyle w:val="StyleUnderline"/>
        </w:rPr>
        <w:t xml:space="preserve"> their mainstream-</w:t>
      </w:r>
      <w:r w:rsidRPr="00E1756E">
        <w:rPr>
          <w:rStyle w:val="StyleUnderline"/>
          <w:highlight w:val="cyan"/>
        </w:rPr>
        <w:t>media</w:t>
      </w:r>
      <w:r w:rsidRPr="00D56306">
        <w:rPr>
          <w:rStyle w:val="StyleUnderline"/>
        </w:rPr>
        <w:t xml:space="preserve"> </w:t>
      </w:r>
      <w:r w:rsidRPr="00D56306">
        <w:rPr>
          <w:rStyle w:val="StyleUnderline"/>
        </w:rPr>
        <w:lastRenderedPageBreak/>
        <w:t>cheering section</w:t>
      </w:r>
      <w:r w:rsidRPr="00E1756E">
        <w:rPr>
          <w:rStyle w:val="StyleUnderline"/>
          <w:highlight w:val="cyan"/>
        </w:rPr>
        <w:t>’s desire to make the vote a referendum on Trump</w:t>
      </w:r>
      <w:r w:rsidRPr="00D56306">
        <w:rPr>
          <w:rStyle w:val="StyleUnderline"/>
        </w:rPr>
        <w:t>, they wound up boosting expectations to the point where even a narrow loss would feel devastating</w:t>
      </w:r>
      <w:r w:rsidRPr="00D56306">
        <w:rPr>
          <w:sz w:val="8"/>
        </w:rPr>
        <w:t xml:space="preserve">, rather than like a moral victory that might be a harbinger of midterm success next year. </w:t>
      </w:r>
      <w:r w:rsidRPr="00E1756E">
        <w:rPr>
          <w:rStyle w:val="StyleUnderline"/>
          <w:highlight w:val="cyan"/>
        </w:rPr>
        <w:t>The most important result</w:t>
      </w:r>
      <w:r w:rsidRPr="00D56306">
        <w:rPr>
          <w:rStyle w:val="StyleUnderline"/>
        </w:rPr>
        <w:t xml:space="preserve"> of this tactical error </w:t>
      </w:r>
      <w:r w:rsidRPr="00E1756E">
        <w:rPr>
          <w:rStyle w:val="StyleUnderline"/>
          <w:highlight w:val="cyan"/>
        </w:rPr>
        <w:t>is</w:t>
      </w:r>
      <w:r w:rsidRPr="00D56306">
        <w:rPr>
          <w:rStyle w:val="StyleUnderline"/>
        </w:rPr>
        <w:t xml:space="preserve">n’t the encouragement that Jon Ossoff’s narrow loss gives Republicans in the short term, but </w:t>
      </w:r>
      <w:r w:rsidRPr="00E1756E">
        <w:rPr>
          <w:rStyle w:val="StyleUnderline"/>
          <w:highlight w:val="cyan"/>
        </w:rPr>
        <w:t>the potential it has to reinforce the Left’s determination to make 2018 about the anti-Trump “resistance” rather than attempting to woo back the white working-class voters</w:t>
      </w:r>
      <w:r w:rsidRPr="00D56306">
        <w:rPr>
          <w:rStyle w:val="StyleUnderline"/>
        </w:rPr>
        <w:t xml:space="preserve"> who put Trump in the White House. </w:t>
      </w:r>
      <w:r w:rsidRPr="00D56306">
        <w:rPr>
          <w:sz w:val="8"/>
        </w:rPr>
        <w:t>If</w:t>
      </w:r>
      <w:r w:rsidRPr="00D56306">
        <w:rPr>
          <w:rStyle w:val="StyleUnderline"/>
        </w:rPr>
        <w:t xml:space="preserve"> </w:t>
      </w:r>
      <w:r w:rsidRPr="00E1756E">
        <w:rPr>
          <w:rStyle w:val="StyleUnderline"/>
          <w:highlight w:val="cyan"/>
        </w:rPr>
        <w:t>that</w:t>
      </w:r>
      <w:r w:rsidRPr="00D56306">
        <w:rPr>
          <w:rStyle w:val="StyleUnderline"/>
        </w:rPr>
        <w:t xml:space="preserve"> potential </w:t>
      </w:r>
      <w:r w:rsidRPr="00D56306">
        <w:rPr>
          <w:sz w:val="8"/>
        </w:rPr>
        <w:t xml:space="preserve">is fulfilled, a very respectable showing by the kind of candidate who can put a lot of competitive seats into play for the party next year </w:t>
      </w:r>
      <w:r w:rsidRPr="00E1756E">
        <w:rPr>
          <w:rStyle w:val="StyleUnderline"/>
          <w:highlight w:val="cyan"/>
        </w:rPr>
        <w:t>may ironically wind up ensuring that the Democrats</w:t>
      </w:r>
      <w:r w:rsidRPr="00D56306">
        <w:rPr>
          <w:rStyle w:val="StyleUnderline"/>
        </w:rPr>
        <w:t xml:space="preserve"> tilt farther to the left and </w:t>
      </w:r>
      <w:r w:rsidRPr="00E1756E">
        <w:rPr>
          <w:rStyle w:val="StyleUnderline"/>
          <w:highlight w:val="cyan"/>
        </w:rPr>
        <w:t>squander their chances of a midterm win.</w:t>
      </w:r>
    </w:p>
    <w:p w:rsidR="008E69D0" w:rsidRPr="00D57525" w:rsidRDefault="008E69D0" w:rsidP="008E69D0">
      <w:pPr>
        <w:pStyle w:val="Heading4"/>
      </w:pPr>
      <w:r>
        <w:t>Pure resistance is a terrible strategy – 6 huge warrants</w:t>
      </w:r>
    </w:p>
    <w:p w:rsidR="008E69D0" w:rsidRPr="00D57525" w:rsidRDefault="008E69D0" w:rsidP="008E69D0">
      <w:r w:rsidRPr="00D57525">
        <w:rPr>
          <w:rStyle w:val="Style13ptBold"/>
        </w:rPr>
        <w:t>Leopold 1/1</w:t>
      </w:r>
      <w:r>
        <w:t xml:space="preserve"> (Les</w:t>
      </w:r>
      <w:r w:rsidRPr="00D57525">
        <w:t xml:space="preserve">, </w:t>
      </w:r>
      <w:r>
        <w:t>dir.</w:t>
      </w:r>
      <w:r w:rsidRPr="00D57525">
        <w:t xml:space="preserve"> of the Labor Institute</w:t>
      </w:r>
      <w:r>
        <w:t>,</w:t>
      </w:r>
      <w:r w:rsidRPr="00D57525">
        <w:t xml:space="preserve"> working to build the infrastructure for a new anti-Wall Street movement</w:t>
      </w:r>
      <w:r>
        <w:t>,</w:t>
      </w:r>
      <w:r w:rsidRPr="00D57525">
        <w:t xml:space="preserve"> 1-1-2017, "6 Reasons Why Resisting Trump Is Not Enough: Here's How We Might Be Able to Save Our Democracy," </w:t>
      </w:r>
      <w:hyperlink r:id="rId74" w:history="1">
        <w:r w:rsidRPr="009E7E39">
          <w:rPr>
            <w:rStyle w:val="Hyperlink"/>
          </w:rPr>
          <w:t>http://www.alternet.org/election-2016/challenge-our-hands-save-democracy-lot-bigger-trump</w:t>
        </w:r>
      </w:hyperlink>
      <w:r>
        <w:t>) SJP</w:t>
      </w:r>
    </w:p>
    <w:p w:rsidR="008E69D0" w:rsidRPr="00CA291F" w:rsidRDefault="008E69D0" w:rsidP="008E69D0">
      <w:pPr>
        <w:rPr>
          <w:sz w:val="8"/>
        </w:rPr>
      </w:pPr>
      <w:r w:rsidRPr="00831C7C">
        <w:rPr>
          <w:sz w:val="8"/>
        </w:rPr>
        <w:t xml:space="preserve">Here are some of the risks of a resistance-only response. </w:t>
      </w:r>
      <w:r w:rsidRPr="00E1756E">
        <w:rPr>
          <w:rStyle w:val="StyleUnderline"/>
          <w:highlight w:val="cyan"/>
        </w:rPr>
        <w:t>1. It makes our politics Trump-centric</w:t>
      </w:r>
      <w:r w:rsidRPr="00831C7C">
        <w:rPr>
          <w:sz w:val="8"/>
        </w:rPr>
        <w:t xml:space="preserve"> or even Trump-dependent. </w:t>
      </w:r>
      <w:r w:rsidRPr="00E1756E">
        <w:rPr>
          <w:rStyle w:val="StyleUnderline"/>
          <w:highlight w:val="cyan"/>
        </w:rPr>
        <w:t>Trump thrives on being the center of attention. Attacks feed his ego,</w:t>
      </w:r>
      <w:r w:rsidRPr="00831C7C">
        <w:rPr>
          <w:rStyle w:val="StyleUnderline"/>
        </w:rPr>
        <w:t xml:space="preserve"> propel him into action </w:t>
      </w:r>
      <w:r w:rsidRPr="00E1756E">
        <w:rPr>
          <w:rStyle w:val="StyleUnderline"/>
          <w:highlight w:val="cyan"/>
        </w:rPr>
        <w:t>and energize his base</w:t>
      </w:r>
      <w:r w:rsidRPr="00831C7C">
        <w:rPr>
          <w:sz w:val="8"/>
        </w:rPr>
        <w:t xml:space="preserve">. The more he is attacked personally, the more he can command center stage in every discussion, on every news show and in every forum. </w:t>
      </w:r>
      <w:r w:rsidRPr="00E1756E">
        <w:rPr>
          <w:rStyle w:val="StyleUnderline"/>
          <w:highlight w:val="cyan"/>
        </w:rPr>
        <w:t>A resist-only strategy</w:t>
      </w:r>
      <w:r w:rsidRPr="00831C7C">
        <w:rPr>
          <w:sz w:val="8"/>
        </w:rPr>
        <w:t xml:space="preserve">, without a broader movement-building effort, </w:t>
      </w:r>
      <w:r w:rsidRPr="00E1756E">
        <w:rPr>
          <w:rStyle w:val="StyleUnderline"/>
          <w:highlight w:val="cyan"/>
        </w:rPr>
        <w:t>allows Trump to set the terms of debate</w:t>
      </w:r>
      <w:r w:rsidRPr="00831C7C">
        <w:rPr>
          <w:rStyle w:val="StyleUnderline"/>
        </w:rPr>
        <w:t xml:space="preserve"> -- he is for X, then we are against X....he is against Y, then we must be for Y.</w:t>
      </w:r>
      <w:r>
        <w:rPr>
          <w:rStyle w:val="StyleUnderline"/>
        </w:rPr>
        <w:t xml:space="preserve"> </w:t>
      </w:r>
      <w:r w:rsidRPr="00831C7C">
        <w:rPr>
          <w:sz w:val="8"/>
        </w:rPr>
        <w:t xml:space="preserve">Of course, resistance is badly needed. But </w:t>
      </w:r>
      <w:r w:rsidRPr="00831C7C">
        <w:rPr>
          <w:rStyle w:val="StyleUnderline"/>
        </w:rPr>
        <w:t>it</w:t>
      </w:r>
      <w:r w:rsidRPr="00831C7C">
        <w:rPr>
          <w:sz w:val="8"/>
        </w:rPr>
        <w:t xml:space="preserve"> also </w:t>
      </w:r>
      <w:r w:rsidRPr="00831C7C">
        <w:rPr>
          <w:rStyle w:val="StyleUnderline"/>
        </w:rPr>
        <w:t>must be part of</w:t>
      </w:r>
      <w:r w:rsidRPr="00831C7C">
        <w:rPr>
          <w:sz w:val="8"/>
        </w:rPr>
        <w:t xml:space="preserve">, and lead to, </w:t>
      </w:r>
      <w:r w:rsidRPr="00831C7C">
        <w:rPr>
          <w:rStyle w:val="StyleUnderline"/>
        </w:rPr>
        <w:t>the promotion of a pro-active positive agenda</w:t>
      </w:r>
      <w:r w:rsidRPr="00831C7C">
        <w:rPr>
          <w:sz w:val="8"/>
        </w:rPr>
        <w:t xml:space="preserve"> along the lines field-tested by the Sanders campaign. </w:t>
      </w:r>
      <w:r w:rsidRPr="00831C7C">
        <w:rPr>
          <w:rStyle w:val="StyleUnderline"/>
        </w:rPr>
        <w:t>The key items include a financial transaction tax on Wall Street, free higher education, single-payer health care, massive infrastructure spending, a halt to the off-shoring of jobs, criminal justice reform, taking money out of politics, and reducing global warming</w:t>
      </w:r>
      <w:r w:rsidRPr="00831C7C">
        <w:rPr>
          <w:sz w:val="8"/>
        </w:rPr>
        <w:t xml:space="preserve">. That's our agenda, not Trump's. The fact </w:t>
      </w:r>
      <w:r w:rsidRPr="00E1756E">
        <w:rPr>
          <w:rStyle w:val="StyleUnderline"/>
          <w:highlight w:val="cyan"/>
        </w:rPr>
        <w:t>that few</w:t>
      </w:r>
      <w:r w:rsidRPr="00831C7C">
        <w:rPr>
          <w:rStyle w:val="StyleUnderline"/>
        </w:rPr>
        <w:t xml:space="preserve"> if any of these </w:t>
      </w:r>
      <w:r w:rsidRPr="00E1756E">
        <w:rPr>
          <w:rStyle w:val="StyleUnderline"/>
          <w:highlight w:val="cyan"/>
        </w:rPr>
        <w:t>issues are being discussed today shows the weakness of a Trump-centric approach</w:t>
      </w:r>
      <w:r w:rsidRPr="00E1756E">
        <w:rPr>
          <w:sz w:val="8"/>
          <w:highlight w:val="cyan"/>
        </w:rPr>
        <w:t xml:space="preserve">. </w:t>
      </w:r>
      <w:r w:rsidRPr="00E1756E">
        <w:rPr>
          <w:rStyle w:val="StyleUnderline"/>
          <w:highlight w:val="cyan"/>
        </w:rPr>
        <w:t>2. Trump resistance can slide into defending the status quo</w:t>
      </w:r>
      <w:r w:rsidRPr="00831C7C">
        <w:rPr>
          <w:sz w:val="8"/>
        </w:rPr>
        <w:t xml:space="preserve">. The 2016 election featured a major revolt against runaway inequality and all the elite corruption that goes with it. </w:t>
      </w:r>
      <w:r w:rsidRPr="00E1756E">
        <w:rPr>
          <w:rStyle w:val="StyleUnderline"/>
          <w:highlight w:val="cyan"/>
        </w:rPr>
        <w:t>Sanders from the left and Trump from the right attacked the neoliberal order</w:t>
      </w:r>
      <w:r w:rsidRPr="00831C7C">
        <w:rPr>
          <w:rStyle w:val="StyleUnderline"/>
        </w:rPr>
        <w:t xml:space="preserve"> with considerable success. Hillary Clinton was viewed, perhaps by a majority, as an elite representative of the old order in league with Wall Street.</w:t>
      </w:r>
      <w:r>
        <w:rPr>
          <w:rStyle w:val="StyleUnderline"/>
        </w:rPr>
        <w:t xml:space="preserve"> </w:t>
      </w:r>
      <w:r w:rsidRPr="00E1756E">
        <w:rPr>
          <w:rStyle w:val="StyleUnderline"/>
          <w:highlight w:val="cyan"/>
        </w:rPr>
        <w:t>A full court Trump defense can back us into defending the established order</w:t>
      </w:r>
      <w:r w:rsidRPr="00831C7C">
        <w:rPr>
          <w:sz w:val="8"/>
        </w:rPr>
        <w:t xml:space="preserve">. The Affordable Care Act is such an example. Already progressive groups are rallying to defend it against the Trump/Republican attack. But </w:t>
      </w:r>
      <w:r w:rsidRPr="00E1756E">
        <w:rPr>
          <w:rStyle w:val="StyleUnderline"/>
          <w:highlight w:val="cyan"/>
        </w:rPr>
        <w:t>defending the A</w:t>
      </w:r>
      <w:r w:rsidRPr="00831C7C">
        <w:rPr>
          <w:rStyle w:val="StyleUnderline"/>
        </w:rPr>
        <w:t xml:space="preserve">ffordable </w:t>
      </w:r>
      <w:r w:rsidRPr="00E1756E">
        <w:rPr>
          <w:rStyle w:val="StyleUnderline"/>
          <w:highlight w:val="cyan"/>
        </w:rPr>
        <w:t>C</w:t>
      </w:r>
      <w:r w:rsidRPr="00831C7C">
        <w:rPr>
          <w:rStyle w:val="StyleUnderline"/>
        </w:rPr>
        <w:t xml:space="preserve">are </w:t>
      </w:r>
      <w:r w:rsidRPr="00E1756E">
        <w:rPr>
          <w:rStyle w:val="StyleUnderline"/>
          <w:highlight w:val="cyan"/>
        </w:rPr>
        <w:t>A</w:t>
      </w:r>
      <w:r w:rsidRPr="00831C7C">
        <w:rPr>
          <w:rStyle w:val="StyleUnderline"/>
        </w:rPr>
        <w:t xml:space="preserve">ct </w:t>
      </w:r>
      <w:r w:rsidRPr="00E1756E">
        <w:rPr>
          <w:rStyle w:val="StyleUnderline"/>
          <w:highlight w:val="cyan"/>
        </w:rPr>
        <w:t>is</w:t>
      </w:r>
      <w:r w:rsidRPr="00831C7C">
        <w:rPr>
          <w:rStyle w:val="StyleUnderline"/>
        </w:rPr>
        <w:t xml:space="preserve"> also </w:t>
      </w:r>
      <w:r w:rsidRPr="00E1756E">
        <w:rPr>
          <w:rStyle w:val="StyleUnderline"/>
          <w:highlight w:val="cyan"/>
        </w:rPr>
        <w:t>a defense of the private insurance and pharmaceutical industries</w:t>
      </w:r>
      <w:r w:rsidRPr="00831C7C">
        <w:rPr>
          <w:rStyle w:val="StyleUnderline"/>
        </w:rPr>
        <w:t xml:space="preserve">. </w:t>
      </w:r>
      <w:r w:rsidRPr="00831C7C">
        <w:rPr>
          <w:sz w:val="8"/>
        </w:rPr>
        <w:t xml:space="preserve">Our job is to fight in behalf of Medicare for All rather than defending a program that enriches the private healthcare establishment. But, if Obamacare is eliminated won't millions of low and moderate income families lose their coverage? Isn't it foolish in the era of Trump to press for single-payer? </w:t>
      </w:r>
      <w:r w:rsidRPr="00831C7C">
        <w:rPr>
          <w:rStyle w:val="StyleUnderline"/>
        </w:rPr>
        <w:t>Long-term movement building requires that we make the case for what we really believe in</w:t>
      </w:r>
      <w:r w:rsidRPr="00831C7C">
        <w:rPr>
          <w:sz w:val="8"/>
        </w:rPr>
        <w:t xml:space="preserve">. As Trump reopens the healthcare debate, we need to clearly define and promote the progressive position, rather than accept the polls of a debate that claims the only real choices are Obamacare or something worse. We should be joining forces with Labor for Single Payer and others who continue to press for a rational single-payer system that eliminates the power of the insurance and pharmaceutical industries. </w:t>
      </w:r>
      <w:r w:rsidRPr="00E1756E">
        <w:rPr>
          <w:rStyle w:val="StyleUnderline"/>
          <w:highlight w:val="cyan"/>
        </w:rPr>
        <w:t>3. Resisting Trump</w:t>
      </w:r>
      <w:r w:rsidRPr="00831C7C">
        <w:rPr>
          <w:rStyle w:val="StyleUnderline"/>
        </w:rPr>
        <w:t xml:space="preserve"> by itself </w:t>
      </w:r>
      <w:r w:rsidRPr="00E1756E">
        <w:rPr>
          <w:rStyle w:val="StyleUnderline"/>
          <w:highlight w:val="cyan"/>
        </w:rPr>
        <w:t>will not win back swing states</w:t>
      </w:r>
      <w:r w:rsidRPr="00831C7C">
        <w:rPr>
          <w:rStyle w:val="StyleUnderline"/>
        </w:rPr>
        <w:t>.</w:t>
      </w:r>
      <w:r>
        <w:rPr>
          <w:rStyle w:val="StyleUnderline"/>
        </w:rPr>
        <w:t xml:space="preserve"> </w:t>
      </w:r>
      <w:r w:rsidRPr="00831C7C">
        <w:rPr>
          <w:sz w:val="8"/>
        </w:rPr>
        <w:t xml:space="preserve">It appears that </w:t>
      </w:r>
      <w:r w:rsidRPr="00E1756E">
        <w:rPr>
          <w:rStyle w:val="StyleUnderline"/>
          <w:highlight w:val="cyan"/>
        </w:rPr>
        <w:t>the defense-only mode assumes that because Hillary won the popular vote, it's not important to win over</w:t>
      </w:r>
      <w:r w:rsidRPr="00831C7C">
        <w:rPr>
          <w:rStyle w:val="StyleUnderline"/>
        </w:rPr>
        <w:t xml:space="preserve"> marginal </w:t>
      </w:r>
      <w:r w:rsidRPr="00E1756E">
        <w:rPr>
          <w:rStyle w:val="StyleUnderline"/>
          <w:highlight w:val="cyan"/>
        </w:rPr>
        <w:t>Trump supporters</w:t>
      </w:r>
      <w:r w:rsidRPr="00831C7C">
        <w:rPr>
          <w:sz w:val="8"/>
        </w:rPr>
        <w:t xml:space="preserve"> who are seeking an alternative to the status quo. </w:t>
      </w:r>
      <w:r w:rsidRPr="00E1756E">
        <w:rPr>
          <w:rStyle w:val="StyleUnderline"/>
          <w:highlight w:val="cyan"/>
        </w:rPr>
        <w:t>We have a national majority</w:t>
      </w:r>
      <w:r w:rsidRPr="00831C7C">
        <w:rPr>
          <w:rStyle w:val="StyleUnderline"/>
        </w:rPr>
        <w:t xml:space="preserve"> so there's nothing lost by writing off Trump voters.</w:t>
      </w:r>
      <w:r>
        <w:rPr>
          <w:rStyle w:val="StyleUnderline"/>
        </w:rPr>
        <w:t xml:space="preserve"> </w:t>
      </w:r>
      <w:r w:rsidRPr="00831C7C">
        <w:rPr>
          <w:rStyle w:val="StyleUnderline"/>
        </w:rPr>
        <w:t xml:space="preserve">But </w:t>
      </w:r>
      <w:r w:rsidRPr="00E1756E">
        <w:rPr>
          <w:rStyle w:val="StyleUnderline"/>
          <w:highlight w:val="cyan"/>
        </w:rPr>
        <w:t>this is</w:t>
      </w:r>
      <w:r w:rsidRPr="00831C7C">
        <w:rPr>
          <w:rStyle w:val="StyleUnderline"/>
        </w:rPr>
        <w:t xml:space="preserve"> a very </w:t>
      </w:r>
      <w:r w:rsidRPr="00E1756E">
        <w:rPr>
          <w:rStyle w:val="StyleUnderline"/>
          <w:highlight w:val="cyan"/>
        </w:rPr>
        <w:t>risky</w:t>
      </w:r>
      <w:r w:rsidRPr="00831C7C">
        <w:rPr>
          <w:rStyle w:val="StyleUnderline"/>
        </w:rPr>
        <w:t xml:space="preserve"> assumption. </w:t>
      </w:r>
      <w:r w:rsidRPr="00E1756E">
        <w:rPr>
          <w:rStyle w:val="StyleUnderline"/>
          <w:highlight w:val="cyan"/>
        </w:rPr>
        <w:t>Key swing states may remain in Trump's column</w:t>
      </w:r>
      <w:r w:rsidRPr="00831C7C">
        <w:rPr>
          <w:rStyle w:val="StyleUnderline"/>
        </w:rPr>
        <w:t xml:space="preserve"> if all we do is resist. </w:t>
      </w:r>
      <w:r w:rsidRPr="00E1756E">
        <w:rPr>
          <w:rStyle w:val="StyleUnderline"/>
          <w:highlight w:val="cyan"/>
        </w:rPr>
        <w:t>A marginal voter could view progressive resist actions as simply disruptive</w:t>
      </w:r>
      <w:r w:rsidRPr="00831C7C">
        <w:rPr>
          <w:sz w:val="8"/>
        </w:rPr>
        <w:t xml:space="preserve"> if we don't put forth a positive agenda that frames our resistance and expands the debate. </w:t>
      </w:r>
      <w:r w:rsidRPr="00831C7C">
        <w:rPr>
          <w:rStyle w:val="StyleUnderline"/>
        </w:rPr>
        <w:t>Impeachment efforts also have a way of backfiring</w:t>
      </w:r>
      <w:r w:rsidRPr="00831C7C">
        <w:rPr>
          <w:sz w:val="8"/>
        </w:rPr>
        <w:t xml:space="preserve">. It's important to recall that the impeachment of Bill Clinton made him more popular not less so. And Hillary's barrage of anti-Trump ads had very little impact on marginal Trump voters. The future goes to whichever camp develops the most compelling vision for America. A negation of Trump is not a vision. </w:t>
      </w:r>
      <w:r w:rsidRPr="00E1756E">
        <w:rPr>
          <w:rStyle w:val="StyleUnderline"/>
          <w:highlight w:val="cyan"/>
        </w:rPr>
        <w:t>4. Resisting Trump on trade</w:t>
      </w:r>
      <w:r w:rsidRPr="00831C7C">
        <w:rPr>
          <w:rStyle w:val="StyleUnderline"/>
        </w:rPr>
        <w:t xml:space="preserve"> and the off-shoring of jobs </w:t>
      </w:r>
      <w:r w:rsidRPr="00E1756E">
        <w:rPr>
          <w:rStyle w:val="StyleUnderline"/>
          <w:highlight w:val="cyan"/>
        </w:rPr>
        <w:t>is a</w:t>
      </w:r>
      <w:r w:rsidRPr="00831C7C">
        <w:rPr>
          <w:rStyle w:val="StyleUnderline"/>
        </w:rPr>
        <w:t xml:space="preserve"> big </w:t>
      </w:r>
      <w:r w:rsidRPr="00E1756E">
        <w:rPr>
          <w:rStyle w:val="StyleUnderline"/>
          <w:highlight w:val="cyan"/>
        </w:rPr>
        <w:t>mistake</w:t>
      </w:r>
      <w:r w:rsidRPr="00831C7C">
        <w:rPr>
          <w:sz w:val="8"/>
        </w:rPr>
        <w:t xml:space="preserve">. Progressives are sneering at Trump's efforts to lure jobs back to the U.S., and using high tariffs to threaten companies that off-shore jobs to low-wage areas. But </w:t>
      </w:r>
      <w:r w:rsidRPr="00E1756E">
        <w:rPr>
          <w:rStyle w:val="StyleUnderline"/>
          <w:highlight w:val="cyan"/>
        </w:rPr>
        <w:t>attacking Trump for saving 850 jobs at Carrier</w:t>
      </w:r>
      <w:r w:rsidRPr="00831C7C">
        <w:rPr>
          <w:sz w:val="8"/>
        </w:rPr>
        <w:t xml:space="preserve">, for example, </w:t>
      </w:r>
      <w:r w:rsidRPr="00E1756E">
        <w:rPr>
          <w:rStyle w:val="StyleUnderline"/>
          <w:highlight w:val="cyan"/>
        </w:rPr>
        <w:t>is</w:t>
      </w:r>
      <w:r w:rsidRPr="00831C7C">
        <w:rPr>
          <w:rStyle w:val="StyleUnderline"/>
        </w:rPr>
        <w:t xml:space="preserve"> politically stupid, morally </w:t>
      </w:r>
      <w:r w:rsidRPr="00E1756E">
        <w:rPr>
          <w:rStyle w:val="StyleUnderline"/>
          <w:highlight w:val="cyan"/>
        </w:rPr>
        <w:t>wrong and</w:t>
      </w:r>
      <w:r w:rsidRPr="00831C7C">
        <w:rPr>
          <w:rStyle w:val="StyleUnderline"/>
        </w:rPr>
        <w:t xml:space="preserve"> factually </w:t>
      </w:r>
      <w:r w:rsidRPr="00E1756E">
        <w:rPr>
          <w:rStyle w:val="StyleUnderline"/>
          <w:highlight w:val="cyan"/>
        </w:rPr>
        <w:t>incoherent</w:t>
      </w:r>
      <w:r w:rsidRPr="00831C7C">
        <w:rPr>
          <w:rStyle w:val="StyleUnderline"/>
        </w:rPr>
        <w:t>.</w:t>
      </w:r>
      <w:r w:rsidRPr="00831C7C">
        <w:rPr>
          <w:sz w:val="8"/>
        </w:rPr>
        <w:t xml:space="preserve"> Here are the simple facts we ignore at our own peril: </w:t>
      </w:r>
      <w:r w:rsidRPr="00831C7C">
        <w:rPr>
          <w:rStyle w:val="StyleUnderline"/>
        </w:rPr>
        <w:t>Trump did indeed save those 850 jobs. There are 850 people and their families</w:t>
      </w:r>
      <w:r w:rsidRPr="00831C7C">
        <w:rPr>
          <w:sz w:val="8"/>
        </w:rPr>
        <w:t xml:space="preserve"> (half of whom are women and minorities) </w:t>
      </w:r>
      <w:r w:rsidRPr="00831C7C">
        <w:rPr>
          <w:rStyle w:val="StyleUnderline"/>
        </w:rPr>
        <w:t>who have avoided disaster</w:t>
      </w:r>
      <w:r w:rsidRPr="00831C7C">
        <w:rPr>
          <w:sz w:val="8"/>
        </w:rPr>
        <w:t xml:space="preserve">. It's a sad commentary on establishment politics that Trump is the first president who has so intervened. But </w:t>
      </w:r>
      <w:r w:rsidRPr="00E1756E">
        <w:rPr>
          <w:rStyle w:val="StyleUnderline"/>
          <w:highlight w:val="cyan"/>
        </w:rPr>
        <w:t>it's good for American working people when companies are pressured to stay in the U.S. Intervening into our supposedly sacred free-markets is not a sin</w:t>
      </w:r>
      <w:r w:rsidRPr="00831C7C">
        <w:rPr>
          <w:sz w:val="8"/>
        </w:rPr>
        <w:t xml:space="preserve">. We need to advocate for more efforts to slow down the movement of capital rather than critiquing Trump's interventions. The $7 million given to Carrier to remain in Indiana is par for the course and not a new bribe invented by Trump. Each and every day, in every state of the union, government agencies are showering companies with cash and tax forgiveness either to lure jobs into their states or keep jobs from leaving. In fact, the $7 million is a bargain compared to similar recent efforts in Connecticut and New York. The fight against off-shoring and bad trade deals should be a progressive cause as it was during the Sanders campaign. We should be rallying in support of workers </w:t>
      </w:r>
      <w:r w:rsidRPr="00831C7C">
        <w:rPr>
          <w:sz w:val="8"/>
        </w:rPr>
        <w:lastRenderedPageBreak/>
        <w:t xml:space="preserve">who are losing their jobs due to off-shoring and support the legislation Sanders is proposing to stop it. </w:t>
      </w:r>
      <w:r w:rsidRPr="00E1756E">
        <w:rPr>
          <w:rStyle w:val="StyleUnderline"/>
          <w:highlight w:val="cyan"/>
        </w:rPr>
        <w:t>5. Betting on Trump's failure is reckless</w:t>
      </w:r>
      <w:r w:rsidRPr="00831C7C">
        <w:rPr>
          <w:rStyle w:val="StyleUnderline"/>
        </w:rPr>
        <w:t>.</w:t>
      </w:r>
      <w:r>
        <w:rPr>
          <w:rStyle w:val="StyleUnderline"/>
        </w:rPr>
        <w:t xml:space="preserve"> </w:t>
      </w:r>
      <w:r w:rsidRPr="00831C7C">
        <w:rPr>
          <w:rStyle w:val="StyleUnderline"/>
        </w:rPr>
        <w:t>Progressives are hoping that Trump will self-destruct, that he will do something so stupid the country will denounce him</w:t>
      </w:r>
      <w:r w:rsidRPr="00831C7C">
        <w:rPr>
          <w:sz w:val="8"/>
        </w:rPr>
        <w:t xml:space="preserve">. At the very least, </w:t>
      </w:r>
      <w:r w:rsidRPr="00831C7C">
        <w:rPr>
          <w:rStyle w:val="StyleUnderline"/>
        </w:rPr>
        <w:t>liberal economists tell us his billionaire-centric trickle-down polices will harm his working-class base and lead to their alienation.</w:t>
      </w:r>
      <w:r>
        <w:rPr>
          <w:rStyle w:val="StyleUnderline"/>
        </w:rPr>
        <w:t xml:space="preserve"> </w:t>
      </w:r>
      <w:r w:rsidRPr="00831C7C">
        <w:rPr>
          <w:rStyle w:val="StyleUnderline"/>
        </w:rPr>
        <w:t xml:space="preserve">But </w:t>
      </w:r>
      <w:r w:rsidRPr="00E1756E">
        <w:rPr>
          <w:rStyle w:val="StyleUnderline"/>
          <w:highlight w:val="cyan"/>
        </w:rPr>
        <w:t>those are risky bets. We just witnessed Trump destroy</w:t>
      </w:r>
      <w:r w:rsidRPr="00D57525">
        <w:rPr>
          <w:rStyle w:val="StyleUnderline"/>
        </w:rPr>
        <w:t xml:space="preserve">ing </w:t>
      </w:r>
      <w:r w:rsidRPr="00E1756E">
        <w:rPr>
          <w:rStyle w:val="StyleUnderline"/>
          <w:highlight w:val="cyan"/>
        </w:rPr>
        <w:t>the Republican field</w:t>
      </w:r>
      <w:r w:rsidRPr="00831C7C">
        <w:rPr>
          <w:rStyle w:val="StyleUnderline"/>
        </w:rPr>
        <w:t xml:space="preserve"> while </w:t>
      </w:r>
      <w:r w:rsidRPr="00E1756E">
        <w:rPr>
          <w:rStyle w:val="StyleUnderline"/>
          <w:highlight w:val="cyan"/>
        </w:rPr>
        <w:t>bragging about the size of his penis</w:t>
      </w:r>
      <w:r w:rsidRPr="00831C7C">
        <w:rPr>
          <w:sz w:val="8"/>
        </w:rPr>
        <w:t xml:space="preserve">. Somehow, in the general election, he also survived the groping video along with the many insults he hurled against women, the disabled and war heroes. Doubling down on the idea that his behavior will lead to his undoing seems a bit naive at this point, don't you think? Similarly, it is not a forgone conclusion that Trump's economic policies will fail. </w:t>
      </w:r>
      <w:r w:rsidRPr="00831C7C">
        <w:rPr>
          <w:rStyle w:val="StyleUnderline"/>
        </w:rPr>
        <w:t>It is possible that his use of the bully pulpit combined with his privatized infrastructure plans might create a jobs boom large enough to reach workers in key swing states</w:t>
      </w:r>
      <w:r w:rsidRPr="00831C7C">
        <w:rPr>
          <w:sz w:val="8"/>
        </w:rPr>
        <w:t xml:space="preserve">. We don't as yet know how far he will go on the job creation front, but he seems to be taking that task seriously. So </w:t>
      </w:r>
      <w:r w:rsidRPr="00831C7C">
        <w:rPr>
          <w:rStyle w:val="StyleUnderline"/>
        </w:rPr>
        <w:t>waiting for Trump's collapse or just pushing for it, seems like an irresponsible political strategy</w:t>
      </w:r>
      <w:r w:rsidRPr="00831C7C">
        <w:rPr>
          <w:sz w:val="8"/>
        </w:rPr>
        <w:t xml:space="preserve">. Instead, we actually have to do the hard work of building something new that is independent both of Trump and the neo-liberal establishment. </w:t>
      </w:r>
      <w:r w:rsidRPr="00E1756E">
        <w:rPr>
          <w:rStyle w:val="StyleUnderline"/>
          <w:highlight w:val="cyan"/>
        </w:rPr>
        <w:t xml:space="preserve">6. </w:t>
      </w:r>
      <w:r w:rsidRPr="00D57525">
        <w:rPr>
          <w:rStyle w:val="StyleUnderline"/>
        </w:rPr>
        <w:t>Resisting Trump could turn into an excuse to stay within our issue silos</w:t>
      </w:r>
      <w:r w:rsidRPr="00831C7C">
        <w:rPr>
          <w:rStyle w:val="StyleUnderline"/>
        </w:rPr>
        <w:t>.</w:t>
      </w:r>
      <w:r>
        <w:rPr>
          <w:rStyle w:val="StyleUnderline"/>
        </w:rPr>
        <w:t xml:space="preserve"> </w:t>
      </w:r>
      <w:r w:rsidRPr="00831C7C">
        <w:rPr>
          <w:sz w:val="8"/>
        </w:rPr>
        <w:t xml:space="preserve">We have a long, long way to go before we can truly capitalize on what the Sanders campaign showed was possible. Clearly, waiting for Sanders to run again at age 78 is not realistic. Something new must be built starting now. But progressive organizations are designed poorly for this task. For the last generation each issue, each cause, each identity group has developed its own silo. Each group creates its own purpose, agenda and fund raising base to ensure its survival. Most of our groups are highly dependent on philanthropic funding, and those foundations are also segmented into specific issues areas. The net result is extreme fragmentation among progressive organizations. There is no common agenda, no common strategy, no common structure. We have enormous experience in promoting our specific agenda silos and very little practice in working together around a hard hitting common program that transcends all of our silos. At the moment, </w:t>
      </w:r>
      <w:r w:rsidRPr="00E1756E">
        <w:rPr>
          <w:rStyle w:val="StyleUnderline"/>
          <w:highlight w:val="cyan"/>
        </w:rPr>
        <w:t>resisting Trump is a proxy</w:t>
      </w:r>
      <w:r w:rsidRPr="00831C7C">
        <w:rPr>
          <w:rStyle w:val="StyleUnderline"/>
        </w:rPr>
        <w:t xml:space="preserve"> </w:t>
      </w:r>
      <w:r w:rsidRPr="00E1756E">
        <w:rPr>
          <w:rStyle w:val="StyleUnderline"/>
          <w:highlight w:val="cyan"/>
        </w:rPr>
        <w:t>for a common cause</w:t>
      </w:r>
      <w:r w:rsidRPr="00831C7C">
        <w:rPr>
          <w:sz w:val="8"/>
        </w:rPr>
        <w:t xml:space="preserve">. It could lead to a broad pro-active movement, but only if we aim it that way. It also could be another excuse to stay within our issue silos. </w:t>
      </w:r>
      <w:r w:rsidRPr="00831C7C">
        <w:rPr>
          <w:rStyle w:val="StyleUnderline"/>
        </w:rPr>
        <w:t xml:space="preserve">As </w:t>
      </w:r>
      <w:r w:rsidRPr="00E1756E">
        <w:rPr>
          <w:rStyle w:val="StyleUnderline"/>
          <w:highlight w:val="cyan"/>
        </w:rPr>
        <w:t>Trump and the Republicans</w:t>
      </w:r>
      <w:r w:rsidRPr="00831C7C">
        <w:rPr>
          <w:rStyle w:val="StyleUnderline"/>
        </w:rPr>
        <w:t xml:space="preserve"> go after social programs, they </w:t>
      </w:r>
      <w:r w:rsidRPr="00E1756E">
        <w:rPr>
          <w:rStyle w:val="StyleUnderline"/>
          <w:highlight w:val="cyan"/>
        </w:rPr>
        <w:t>will negatively impact many</w:t>
      </w:r>
      <w:r w:rsidRPr="00831C7C">
        <w:rPr>
          <w:rStyle w:val="StyleUnderline"/>
        </w:rPr>
        <w:t xml:space="preserve"> of the </w:t>
      </w:r>
      <w:r w:rsidRPr="00E1756E">
        <w:rPr>
          <w:rStyle w:val="StyleUnderline"/>
          <w:highlight w:val="cyan"/>
        </w:rPr>
        <w:t>issues</w:t>
      </w:r>
      <w:r w:rsidRPr="00831C7C">
        <w:rPr>
          <w:rStyle w:val="StyleUnderline"/>
        </w:rPr>
        <w:t xml:space="preserve"> around which progressives have organized</w:t>
      </w:r>
      <w:r>
        <w:rPr>
          <w:rStyle w:val="StyleUnderline"/>
        </w:rPr>
        <w:t xml:space="preserve"> </w:t>
      </w:r>
      <w:r w:rsidRPr="00831C7C">
        <w:rPr>
          <w:sz w:val="8"/>
        </w:rPr>
        <w:t xml:space="preserve">-- voting rights, abortion, the environment, etc. Defending what we've accomplished will seem like the first order of business while broader movement building, it will be argued, is pie in the sky during the Trump era. That is the most dangerous path of all. Of course, we need to defend the rights we have won. But overall </w:t>
      </w:r>
      <w:r w:rsidRPr="00E1756E">
        <w:rPr>
          <w:rStyle w:val="StyleUnderline"/>
          <w:highlight w:val="cyan"/>
        </w:rPr>
        <w:t>we will continue to lose ground to runaway inequality</w:t>
      </w:r>
      <w:r w:rsidRPr="00831C7C">
        <w:rPr>
          <w:rStyle w:val="StyleUnderline"/>
        </w:rPr>
        <w:t xml:space="preserve"> -- something that impacts all of our issues</w:t>
      </w:r>
      <w:r w:rsidRPr="00831C7C">
        <w:rPr>
          <w:sz w:val="8"/>
        </w:rPr>
        <w:t xml:space="preserve">. In fact we are likely to lose on our specific silo issues as well unless we build a broad-based unified movement. </w:t>
      </w:r>
    </w:p>
    <w:p w:rsidR="006E78F9" w:rsidRDefault="006E78F9" w:rsidP="00305C2C">
      <w:pPr>
        <w:pStyle w:val="Heading3"/>
      </w:pPr>
      <w:r>
        <w:lastRenderedPageBreak/>
        <w:t xml:space="preserve">AT: </w:t>
      </w:r>
      <w:r w:rsidR="00B54173">
        <w:t xml:space="preserve">Warming </w:t>
      </w:r>
      <w:r>
        <w:t xml:space="preserve">Impact </w:t>
      </w:r>
    </w:p>
    <w:p w:rsidR="006E78F9" w:rsidRPr="00BE0FC5" w:rsidRDefault="006E78F9" w:rsidP="006E78F9">
      <w:pPr>
        <w:pStyle w:val="Heading4"/>
      </w:pPr>
      <w:r w:rsidRPr="00BE0FC5">
        <w:t>No impact to warming</w:t>
      </w:r>
    </w:p>
    <w:p w:rsidR="006E78F9" w:rsidRPr="00BE0FC5" w:rsidRDefault="006E78F9" w:rsidP="006E78F9">
      <w:r w:rsidRPr="00BE0FC5">
        <w:rPr>
          <w:rStyle w:val="Style13ptBold"/>
        </w:rPr>
        <w:t>IBD 14</w:t>
      </w:r>
      <w:r w:rsidRPr="00BE0FC5">
        <w:t xml:space="preserve"> </w:t>
      </w:r>
      <w:r w:rsidRPr="006E78F9">
        <w:rPr>
          <w:sz w:val="16"/>
          <w:szCs w:val="16"/>
        </w:rPr>
        <w:t xml:space="preserve">[Investor’s Business Daily, “Obama Climate Report: Apocalypse Not,” </w:t>
      </w:r>
      <w:hyperlink r:id="rId75" w:history="1">
        <w:r w:rsidRPr="006E78F9">
          <w:rPr>
            <w:rStyle w:val="Hyperlink"/>
            <w:sz w:val="16"/>
            <w:szCs w:val="16"/>
          </w:rPr>
          <w:t>http://www.investors.com/politics/editorials/obamas-climate-change-warning-frightens-but-doesnt-enlighten/</w:t>
        </w:r>
      </w:hyperlink>
      <w:r>
        <w:rPr>
          <w:sz w:val="16"/>
          <w:szCs w:val="16"/>
        </w:rPr>
        <w:t>] MAM</w:t>
      </w:r>
      <w:r w:rsidRPr="00BE0FC5">
        <w:t xml:space="preserve"> </w:t>
      </w:r>
    </w:p>
    <w:p w:rsidR="006E78F9" w:rsidRPr="00BE0FC5" w:rsidRDefault="006E78F9" w:rsidP="006E78F9">
      <w:pPr>
        <w:ind w:right="288"/>
        <w:rPr>
          <w:sz w:val="16"/>
          <w:szCs w:val="16"/>
        </w:rPr>
      </w:pPr>
      <w:r w:rsidRPr="00BE0FC5">
        <w:rPr>
          <w:sz w:val="16"/>
          <w:szCs w:val="16"/>
        </w:rPr>
        <w:t xml:space="preserve">Climate: </w:t>
      </w:r>
      <w:r w:rsidRPr="00BE0FC5">
        <w:rPr>
          <w:rStyle w:val="StyleUnderline"/>
        </w:rPr>
        <w:t>Not since</w:t>
      </w:r>
      <w:r w:rsidRPr="00BE0FC5">
        <w:rPr>
          <w:sz w:val="16"/>
          <w:szCs w:val="16"/>
        </w:rPr>
        <w:t xml:space="preserve"> Jimmy </w:t>
      </w:r>
      <w:r w:rsidRPr="00BE0FC5">
        <w:rPr>
          <w:rStyle w:val="StyleUnderline"/>
        </w:rPr>
        <w:t>Carter falsely spooked Americans about overpopulation, the world running out of food, water and energy, and worsening pollution, has a president been so filled with doom and gloom as this one.</w:t>
      </w:r>
      <w:r w:rsidRPr="00BE0FC5">
        <w:rPr>
          <w:b/>
          <w:bCs/>
          <w:u w:val="single"/>
        </w:rPr>
        <w:t xml:space="preserve"> </w:t>
      </w:r>
      <w:r w:rsidRPr="00BE0FC5">
        <w:rPr>
          <w:rStyle w:val="StyleUnderline"/>
        </w:rPr>
        <w:t xml:space="preserve">Last week's White House report on </w:t>
      </w:r>
      <w:r w:rsidRPr="00E1756E">
        <w:rPr>
          <w:rStyle w:val="StyleUnderline"/>
          <w:highlight w:val="cyan"/>
        </w:rPr>
        <w:t>climate change was a primal scream to alarm Americans into action to save the earth from a literal meltdown</w:t>
      </w:r>
      <w:r w:rsidRPr="00BE0FC5">
        <w:rPr>
          <w:rStyle w:val="StyleUnderline"/>
        </w:rPr>
        <w:t>. Maybe we should call</w:t>
      </w:r>
      <w:r w:rsidRPr="00BE0FC5">
        <w:rPr>
          <w:sz w:val="16"/>
          <w:szCs w:val="16"/>
        </w:rPr>
        <w:t xml:space="preserve"> President </w:t>
      </w:r>
      <w:r w:rsidRPr="00BE0FC5">
        <w:rPr>
          <w:rStyle w:val="StyleUnderline"/>
        </w:rPr>
        <w:t>Obama the Fearmonger in Chief</w:t>
      </w:r>
      <w:r w:rsidRPr="00BE0FC5">
        <w:rPr>
          <w:sz w:val="16"/>
          <w:szCs w:val="16"/>
        </w:rPr>
        <w:t xml:space="preserve">. While scientists can argue until the cows come home about what will happen in the future with the planet's climate, we do have scientific records on what's already happened. Obama moans that the devastation from climate change is already here as more severe weather events threaten to imperil our very survival. But, </w:t>
      </w:r>
      <w:r w:rsidRPr="00BE0FC5">
        <w:rPr>
          <w:rStyle w:val="StyleUnderline"/>
        </w:rPr>
        <w:t>according to the government's own records</w:t>
      </w:r>
      <w:r w:rsidRPr="00BE0FC5">
        <w:rPr>
          <w:sz w:val="16"/>
          <w:szCs w:val="16"/>
        </w:rPr>
        <w:t xml:space="preserve"> — which presumably the White House can get — </w:t>
      </w:r>
      <w:r w:rsidRPr="00E1756E">
        <w:rPr>
          <w:rStyle w:val="Emphasis"/>
          <w:highlight w:val="cyan"/>
        </w:rPr>
        <w:t>severe weather events are no more likely now than they were 50 or 100 years ago</w:t>
      </w:r>
      <w:r w:rsidRPr="00BE0FC5">
        <w:rPr>
          <w:rStyle w:val="StyleUnderline"/>
        </w:rPr>
        <w:t xml:space="preserve"> and the </w:t>
      </w:r>
      <w:r w:rsidRPr="00E1756E">
        <w:rPr>
          <w:rStyle w:val="StyleUnderline"/>
          <w:highlight w:val="cyan"/>
        </w:rPr>
        <w:t>losses of lives</w:t>
      </w:r>
      <w:r w:rsidRPr="00BE0FC5">
        <w:rPr>
          <w:rStyle w:val="StyleUnderline"/>
        </w:rPr>
        <w:t xml:space="preserve"> and property </w:t>
      </w:r>
      <w:r w:rsidRPr="00E1756E">
        <w:rPr>
          <w:rStyle w:val="StyleUnderline"/>
          <w:highlight w:val="cyan"/>
        </w:rPr>
        <w:t>are much less devastati</w:t>
      </w:r>
      <w:r w:rsidRPr="00BE0FC5">
        <w:rPr>
          <w:rStyle w:val="StyleUnderline"/>
        </w:rPr>
        <w:t>ng</w:t>
      </w:r>
      <w:r w:rsidRPr="00BE0FC5">
        <w:rPr>
          <w:sz w:val="16"/>
          <w:szCs w:val="16"/>
        </w:rPr>
        <w:t xml:space="preserve">. Here is what government data reports and top scientists tell us about extreme climate conditions: • Hurricanes: </w:t>
      </w:r>
      <w:r w:rsidRPr="00BE0FC5">
        <w:rPr>
          <w:rStyle w:val="StyleUnderline"/>
        </w:rPr>
        <w:t>The century-long trend in Hurricanes is slightly down, not up.</w:t>
      </w:r>
      <w:r w:rsidRPr="00BE0FC5">
        <w:rPr>
          <w:sz w:val="16"/>
          <w:szCs w:val="16"/>
        </w:rPr>
        <w:t xml:space="preserve"> According to the National Hurricane Center, in 2013, "There were no major hurricanes in the North Atlantic Basin for the first time since 1994. And the number of hurricanes this year was the lowest since 1982." According to Dr. Ryan Maue at Weather Bell Analytics, "We are currently in the longest period since the Civil War Era without a major hurricane strike in the U.S. (i.e., category 3, 4 or 5)" • Tornadoes: Don't worry, Kansas. </w:t>
      </w:r>
      <w:r w:rsidRPr="00BE0FC5">
        <w:rPr>
          <w:rStyle w:val="Emphasis"/>
        </w:rPr>
        <w:t>The National Oceanic and Atmospheric Administration says there has been no change in severe tornado activity</w:t>
      </w:r>
      <w:r w:rsidRPr="00BE0FC5">
        <w:rPr>
          <w:sz w:val="16"/>
          <w:szCs w:val="16"/>
        </w:rPr>
        <w:t xml:space="preserve">. "There has been little trend in the frequency of the stronger tornadoes over the past 55 years." • Extreme heat and cold temperatures: NOAA's U.S. Climate Extremes Index of unusually hot or cold temperatures finds that over the last 10 years, five years have been below the historical mean and five above the mean. • Severe drought/extreme moisture: While higher than average portions of the country were subjected to extreme drought/moisture in the last few years, the 1930's, 40's and 50's were more extreme in this regard. In fact, over the last 10 years, four years have been below the average and six above the average. • Cyclones: Maue reports: "the global frequency of tropical cyclones has reached a historical low." • Floods: </w:t>
      </w:r>
      <w:r w:rsidRPr="00BE0FC5">
        <w:rPr>
          <w:rStyle w:val="StyleUnderline"/>
        </w:rPr>
        <w:t>Dr.</w:t>
      </w:r>
      <w:r w:rsidRPr="00BE0FC5">
        <w:rPr>
          <w:sz w:val="16"/>
          <w:szCs w:val="16"/>
        </w:rPr>
        <w:t xml:space="preserve"> Roger </w:t>
      </w:r>
      <w:r w:rsidRPr="00BE0FC5">
        <w:rPr>
          <w:rStyle w:val="StyleUnderline"/>
        </w:rPr>
        <w:t>Pielke</w:t>
      </w:r>
      <w:r w:rsidRPr="00BE0FC5">
        <w:rPr>
          <w:sz w:val="16"/>
          <w:szCs w:val="16"/>
        </w:rPr>
        <w:t xml:space="preserve"> Jr., </w:t>
      </w:r>
      <w:r w:rsidRPr="00BE0FC5">
        <w:rPr>
          <w:rStyle w:val="StyleUnderline"/>
        </w:rPr>
        <w:t>past chairman of the American Meteorological Society Committee on Weather Forecasting and Analysis, reports</w:t>
      </w:r>
      <w:r w:rsidRPr="00BE0FC5">
        <w:rPr>
          <w:sz w:val="16"/>
          <w:szCs w:val="16"/>
        </w:rPr>
        <w:t xml:space="preserve">, "floods have not increased in the U.S. in frequency or intensity since at least 1950. Flood losses as a percentage of U.S. GDP have dropped by about 75% since 1940." • Warming: </w:t>
      </w:r>
      <w:r w:rsidRPr="00E1756E">
        <w:rPr>
          <w:rStyle w:val="StyleUnderline"/>
          <w:highlight w:val="cyan"/>
        </w:rPr>
        <w:t>Even</w:t>
      </w:r>
      <w:r w:rsidRPr="00BE0FC5">
        <w:rPr>
          <w:rStyle w:val="StyleUnderline"/>
        </w:rPr>
        <w:t xml:space="preserve"> </w:t>
      </w:r>
      <w:r w:rsidRPr="00E1756E">
        <w:rPr>
          <w:rStyle w:val="StyleUnderline"/>
          <w:highlight w:val="cyan"/>
        </w:rPr>
        <w:t xml:space="preserve">NOAA admits a "lack of significant warming </w:t>
      </w:r>
      <w:r w:rsidRPr="00BE0FC5">
        <w:rPr>
          <w:rStyle w:val="StyleUnderline"/>
        </w:rPr>
        <w:t xml:space="preserve">at the Earth's surface </w:t>
      </w:r>
      <w:r w:rsidRPr="00E1756E">
        <w:rPr>
          <w:rStyle w:val="StyleUnderline"/>
          <w:highlight w:val="cyan"/>
        </w:rPr>
        <w:t xml:space="preserve">in the past decade" and a pause "in </w:t>
      </w:r>
      <w:r w:rsidRPr="00BE0FC5">
        <w:rPr>
          <w:rStyle w:val="StyleUnderline"/>
        </w:rPr>
        <w:t xml:space="preserve">global </w:t>
      </w:r>
      <w:r w:rsidRPr="00E1756E">
        <w:rPr>
          <w:rStyle w:val="StyleUnderline"/>
          <w:highlight w:val="cyan"/>
        </w:rPr>
        <w:t xml:space="preserve">warming </w:t>
      </w:r>
      <w:r w:rsidRPr="00BE0FC5">
        <w:rPr>
          <w:rStyle w:val="StyleUnderline"/>
        </w:rPr>
        <w:t xml:space="preserve">observed </w:t>
      </w:r>
      <w:r w:rsidRPr="00E1756E">
        <w:rPr>
          <w:rStyle w:val="StyleUnderline"/>
          <w:highlight w:val="cyan"/>
        </w:rPr>
        <w:t>since 2000."</w:t>
      </w:r>
      <w:r w:rsidRPr="00BE0FC5">
        <w:rPr>
          <w:sz w:val="16"/>
          <w:szCs w:val="16"/>
        </w:rPr>
        <w:t xml:space="preserve"> Specifically, NOAA last year stated, "since the turn of the century, however, the change in Earth's global mean surface temperature has been close to zero." Pielke sums up: </w:t>
      </w:r>
      <w:r w:rsidRPr="00BE0FC5">
        <w:rPr>
          <w:rStyle w:val="StyleUnderline"/>
        </w:rPr>
        <w:t>"</w:t>
      </w:r>
      <w:r w:rsidRPr="00E1756E">
        <w:rPr>
          <w:rStyle w:val="StyleUnderline"/>
          <w:highlight w:val="cyan"/>
        </w:rPr>
        <w:t>There is no evidence that disasters are getting worse</w:t>
      </w:r>
      <w:r w:rsidRPr="00BE0FC5">
        <w:rPr>
          <w:rStyle w:val="StyleUnderline"/>
        </w:rPr>
        <w:t xml:space="preserve"> because of climate change. </w:t>
      </w:r>
      <w:r w:rsidRPr="00E1756E">
        <w:rPr>
          <w:rStyle w:val="StyleUnderline"/>
          <w:highlight w:val="cyan"/>
        </w:rPr>
        <w:t>... It is misleading</w:t>
      </w:r>
      <w:r w:rsidRPr="00BE0FC5">
        <w:rPr>
          <w:rStyle w:val="StyleUnderline"/>
        </w:rPr>
        <w:t xml:space="preserve">, and just plain incorrect, </w:t>
      </w:r>
      <w:r w:rsidRPr="00E1756E">
        <w:rPr>
          <w:rStyle w:val="StyleUnderline"/>
          <w:highlight w:val="cyan"/>
        </w:rPr>
        <w:t xml:space="preserve">to claim that disasters </w:t>
      </w:r>
      <w:r w:rsidRPr="00BE0FC5">
        <w:rPr>
          <w:rStyle w:val="StyleUnderline"/>
        </w:rPr>
        <w:t xml:space="preserve">associated with hurricanes, tornadoes, floods or droughts </w:t>
      </w:r>
      <w:r w:rsidRPr="00E1756E">
        <w:rPr>
          <w:rStyle w:val="StyleUnderline"/>
          <w:highlight w:val="cyan"/>
        </w:rPr>
        <w:t>have increased on climate time scales</w:t>
      </w:r>
      <w:r w:rsidRPr="00BE0FC5">
        <w:rPr>
          <w:rStyle w:val="StyleUnderline"/>
        </w:rPr>
        <w:t xml:space="preserve"> either in the U.S. or globally." </w:t>
      </w:r>
      <w:r w:rsidRPr="00BE0FC5">
        <w:rPr>
          <w:sz w:val="16"/>
          <w:szCs w:val="16"/>
        </w:rPr>
        <w:t xml:space="preserve">One big change between today and 100 years ago is that humans are much more capable of dealing with hurricanes and earthquakes and other acts of God. Homes and buildings are better built to withstand severe storms and alert systems are much more accurate to warn people of the coming storms. As a result, globally, weather-related losses have actually decreased by about 25% as a proportion of GDP since 1990. The liberal hubris is that government can do anything to change the earth's climate or prevent the next big hurricane, earthquake or monsoon. These are the people in Washington who can't run a website, can't deliver the mail and can't balance a budget. But they are going to prevent droughts and forest fires. </w:t>
      </w:r>
      <w:r w:rsidRPr="00BE0FC5">
        <w:rPr>
          <w:rStyle w:val="StyleUnderline"/>
        </w:rPr>
        <w:t xml:space="preserve">The President's </w:t>
      </w:r>
      <w:r w:rsidRPr="00E1756E">
        <w:rPr>
          <w:rStyle w:val="StyleUnderline"/>
          <w:highlight w:val="cyan"/>
        </w:rPr>
        <w:t>doomsday claims</w:t>
      </w:r>
      <w:r w:rsidRPr="00BE0FC5">
        <w:rPr>
          <w:sz w:val="16"/>
          <w:szCs w:val="16"/>
        </w:rPr>
        <w:t xml:space="preserve"> last week </w:t>
      </w:r>
      <w:r w:rsidRPr="00E1756E">
        <w:rPr>
          <w:rStyle w:val="StyleUnderline"/>
          <w:highlight w:val="cyan"/>
        </w:rPr>
        <w:t>served mostly to undermine the alarmists' case for radical action on climate change.</w:t>
      </w:r>
      <w:r w:rsidRPr="00BE0FC5">
        <w:rPr>
          <w:rStyle w:val="StyleUnderline"/>
        </w:rPr>
        <w:t xml:space="preserve"> Truth always seems to be the first casualty in this debate. This is the tactic of tyrants.</w:t>
      </w:r>
      <w:r w:rsidRPr="00BE0FC5">
        <w:rPr>
          <w:sz w:val="16"/>
          <w:szCs w:val="16"/>
        </w:rPr>
        <w:t xml:space="preserve"> Americans are wise to be wary about giving up our basic freedoms and lowering our standard of living to combat an exaggerated crisis.</w:t>
      </w:r>
    </w:p>
    <w:p w:rsidR="00B54173" w:rsidRDefault="00B54173" w:rsidP="00B54173">
      <w:pPr>
        <w:pStyle w:val="Heading3"/>
      </w:pPr>
      <w:r>
        <w:lastRenderedPageBreak/>
        <w:t>Normalizing discourse=racist</w:t>
      </w:r>
    </w:p>
    <w:p w:rsidR="00B54173" w:rsidRDefault="000A715A" w:rsidP="00B54173">
      <w:pPr>
        <w:pStyle w:val="Heading4"/>
      </w:pPr>
      <w:r>
        <w:t>T</w:t>
      </w:r>
      <w:r w:rsidR="00B54173">
        <w:t>he idea of Trump as “abnormal” sustains the idea of a privileged in-group</w:t>
      </w:r>
    </w:p>
    <w:p w:rsidR="00B54173" w:rsidRPr="00561EBF" w:rsidRDefault="00B54173" w:rsidP="00B54173">
      <w:r w:rsidRPr="00D92C3E">
        <w:rPr>
          <w:rStyle w:val="Style13ptBold"/>
        </w:rPr>
        <w:t>Waldman 16</w:t>
      </w:r>
      <w:r w:rsidRPr="00561EBF">
        <w:t xml:space="preserve"> </w:t>
      </w:r>
      <w:r>
        <w:t>(</w:t>
      </w:r>
      <w:r w:rsidRPr="00561EBF">
        <w:t>Katy</w:t>
      </w:r>
      <w:r>
        <w:t>,</w:t>
      </w:r>
      <w:r w:rsidRPr="00561EBF">
        <w:t xml:space="preserve"> </w:t>
      </w:r>
      <w:r>
        <w:t>writer and assistant editor at Slate, 11</w:t>
      </w:r>
      <w:r w:rsidRPr="00561EBF">
        <w:t>-</w:t>
      </w:r>
      <w:r>
        <w:t>17</w:t>
      </w:r>
      <w:r w:rsidRPr="00561EBF">
        <w:t>-</w:t>
      </w:r>
      <w:r>
        <w:t>2016</w:t>
      </w:r>
      <w:r w:rsidRPr="00561EBF">
        <w:t xml:space="preserve">, "Why We Shouldn’t Talk About “Normalizing” Donald Trump," Slate Magazine, </w:t>
      </w:r>
      <w:hyperlink r:id="rId76" w:history="1">
        <w:r w:rsidRPr="009E7E39">
          <w:rPr>
            <w:rStyle w:val="Hyperlink"/>
          </w:rPr>
          <w:t>http://www.slate.com/blogs/lexicon_valley/2016/11/17/stop_talking_about_normalizing_donald_trump_that_s_having_the_debate_on.html</w:t>
        </w:r>
      </w:hyperlink>
      <w:r>
        <w:t>) SJP</w:t>
      </w:r>
    </w:p>
    <w:p w:rsidR="00B54173" w:rsidRDefault="00B54173" w:rsidP="00B54173">
      <w:pPr>
        <w:rPr>
          <w:rStyle w:val="StyleUnderline"/>
        </w:rPr>
      </w:pPr>
      <w:r w:rsidRPr="00E1756E">
        <w:rPr>
          <w:rStyle w:val="StyleUnderline"/>
          <w:highlight w:val="cyan"/>
        </w:rPr>
        <w:t>In conversations about social justice, normalization often exists in opposition to intolerance or bigotry</w:t>
      </w:r>
      <w:r w:rsidRPr="00561EBF">
        <w:rPr>
          <w:rStyle w:val="StyleUnderline"/>
        </w:rPr>
        <w:t>. A law or cultural product may pathologize</w:t>
      </w:r>
      <w:r w:rsidRPr="00561EBF">
        <w:rPr>
          <w:sz w:val="8"/>
        </w:rPr>
        <w:t xml:space="preserve"> (portray as sick), </w:t>
      </w:r>
      <w:r w:rsidRPr="00561EBF">
        <w:rPr>
          <w:rStyle w:val="StyleUnderline"/>
        </w:rPr>
        <w:t>demonize</w:t>
      </w:r>
      <w:r w:rsidRPr="00561EBF">
        <w:rPr>
          <w:sz w:val="8"/>
        </w:rPr>
        <w:t xml:space="preserve"> (portray as evil), </w:t>
      </w:r>
      <w:r w:rsidRPr="00561EBF">
        <w:rPr>
          <w:rStyle w:val="StyleUnderline"/>
        </w:rPr>
        <w:t>or exoticize</w:t>
      </w:r>
      <w:r w:rsidRPr="00561EBF">
        <w:rPr>
          <w:sz w:val="8"/>
        </w:rPr>
        <w:t xml:space="preserve"> (portray as alien). You can fight these othering impulses by harnessing empathy and imagination to recast difference as commonality. For instance, we can normalize transpeople by deploying gender-neutral pronouns and we can normalize those with disabilities by making sure our workplaces provide wheelchair ramps and accessible bathrooms. </w:t>
      </w:r>
      <w:r w:rsidRPr="00561EBF">
        <w:rPr>
          <w:rStyle w:val="StyleUnderline"/>
        </w:rPr>
        <w:t>When</w:t>
      </w:r>
      <w:r w:rsidRPr="00561EBF">
        <w:rPr>
          <w:sz w:val="8"/>
        </w:rPr>
        <w:t xml:space="preserve"> members of </w:t>
      </w:r>
      <w:r w:rsidRPr="00561EBF">
        <w:rPr>
          <w:rStyle w:val="StyleUnderline"/>
        </w:rPr>
        <w:t>the media cry out against “normalizing” Trump, I suspect they are tapping into a parallel tradition, one with origins in critical theory.</w:t>
      </w:r>
      <w:r w:rsidRPr="00561EBF">
        <w:rPr>
          <w:sz w:val="8"/>
        </w:rPr>
        <w:t xml:space="preserve"> From Ezra Pound exhorting poets to “make it new” to Derrida expounding on “differance” to Walter Pater promoting “the addition of strangeness to beauty,” artists have long tried to shock and move their readers through defamiliarization. Investing the ordinary with weirdness commands attention and enhances perception. It compels audiences to look closer, to think and wonder and refuse to take the world for granted. </w:t>
      </w:r>
      <w:r w:rsidRPr="00E1756E">
        <w:rPr>
          <w:rStyle w:val="StyleUnderline"/>
          <w:highlight w:val="cyan"/>
        </w:rPr>
        <w:t>But de-normalizing (what we’re supposed to do with Trump) is</w:t>
      </w:r>
      <w:r w:rsidRPr="00C133A3">
        <w:rPr>
          <w:rStyle w:val="StyleUnderline"/>
        </w:rPr>
        <w:t xml:space="preserve"> </w:t>
      </w:r>
      <w:r w:rsidRPr="00561EBF">
        <w:rPr>
          <w:sz w:val="8"/>
        </w:rPr>
        <w:t xml:space="preserve">more, well, </w:t>
      </w:r>
      <w:r w:rsidRPr="00E1756E">
        <w:rPr>
          <w:rStyle w:val="StyleUnderline"/>
          <w:highlight w:val="cyan"/>
        </w:rPr>
        <w:t>normative</w:t>
      </w:r>
      <w:r w:rsidRPr="00561EBF">
        <w:rPr>
          <w:sz w:val="8"/>
        </w:rPr>
        <w:t xml:space="preserve"> than defamiliarizing. </w:t>
      </w:r>
      <w:r w:rsidRPr="00E1756E">
        <w:rPr>
          <w:rStyle w:val="StyleUnderline"/>
          <w:highlight w:val="cyan"/>
        </w:rPr>
        <w:t xml:space="preserve">It presumes there’s an in-crowd </w:t>
      </w:r>
      <w:r w:rsidRPr="00561EBF">
        <w:rPr>
          <w:rStyle w:val="StyleUnderline"/>
        </w:rPr>
        <w:t xml:space="preserve">to be venerated </w:t>
      </w:r>
      <w:r w:rsidRPr="00E1756E">
        <w:rPr>
          <w:rStyle w:val="StyleUnderline"/>
          <w:highlight w:val="cyan"/>
        </w:rPr>
        <w:t xml:space="preserve">and an out-crowd </w:t>
      </w:r>
      <w:r w:rsidRPr="00561EBF">
        <w:rPr>
          <w:rStyle w:val="StyleUnderline"/>
        </w:rPr>
        <w:t>to be shunned.</w:t>
      </w:r>
      <w:r w:rsidRPr="00C133A3">
        <w:rPr>
          <w:rStyle w:val="StyleUnderline"/>
        </w:rPr>
        <w:t xml:space="preserve"> And </w:t>
      </w:r>
      <w:r w:rsidRPr="00E1756E">
        <w:rPr>
          <w:rStyle w:val="StyleUnderline"/>
          <w:highlight w:val="cyan"/>
        </w:rPr>
        <w:t>it makes that</w:t>
      </w:r>
      <w:r w:rsidRPr="00C133A3">
        <w:rPr>
          <w:rStyle w:val="StyleUnderline"/>
        </w:rPr>
        <w:t xml:space="preserve"> veneration and shunning </w:t>
      </w:r>
      <w:r w:rsidRPr="00E1756E">
        <w:rPr>
          <w:rStyle w:val="StyleUnderline"/>
          <w:highlight w:val="cyan"/>
        </w:rPr>
        <w:t>a matter not of principle but of consensus</w:t>
      </w:r>
      <w:r w:rsidRPr="00C133A3">
        <w:rPr>
          <w:rStyle w:val="StyleUnderline"/>
        </w:rPr>
        <w:t>.</w:t>
      </w:r>
      <w:r>
        <w:rPr>
          <w:rStyle w:val="StyleUnderline"/>
        </w:rPr>
        <w:t xml:space="preserve"> </w:t>
      </w:r>
      <w:r w:rsidRPr="00561EBF">
        <w:rPr>
          <w:sz w:val="8"/>
        </w:rPr>
        <w:t>We have excellent cause to shun Trump. He is a racist, sexist, Islamophobic liar. His many disqualifications for the office of the presidency could fill 100 copies of the “failing New York Times” and embarrass the ghost of every single founding father</w:t>
      </w:r>
      <w:r w:rsidRPr="00C133A3">
        <w:rPr>
          <w:rStyle w:val="StyleUnderline"/>
        </w:rPr>
        <w:t xml:space="preserve">. We’d like to think that Trump’s cornucopia of hatreds and incompetencies place him outside our accepted norms. But </w:t>
      </w:r>
      <w:r w:rsidRPr="00E1756E">
        <w:rPr>
          <w:rStyle w:val="StyleUnderline"/>
          <w:highlight w:val="cyan"/>
        </w:rPr>
        <w:t xml:space="preserve">railing against Trump’s “normalization” just plays into his </w:t>
      </w:r>
      <w:r w:rsidRPr="00561EBF">
        <w:rPr>
          <w:rStyle w:val="StyleUnderline"/>
        </w:rPr>
        <w:t xml:space="preserve">grubby </w:t>
      </w:r>
      <w:r w:rsidRPr="00E1756E">
        <w:rPr>
          <w:rStyle w:val="StyleUnderline"/>
          <w:highlight w:val="cyan"/>
        </w:rPr>
        <w:t>hands. Here is a man who built his case</w:t>
      </w:r>
      <w:r w:rsidRPr="00C133A3">
        <w:rPr>
          <w:rStyle w:val="StyleUnderline"/>
        </w:rPr>
        <w:t xml:space="preserve"> to the nation </w:t>
      </w:r>
      <w:r w:rsidRPr="00E1756E">
        <w:rPr>
          <w:rStyle w:val="StyleUnderline"/>
          <w:highlight w:val="cyan"/>
        </w:rPr>
        <w:t>on the idea that some human beings are “normal” and some are “other.” Yet our response</w:t>
      </w:r>
      <w:r w:rsidRPr="00C133A3">
        <w:rPr>
          <w:rStyle w:val="StyleUnderline"/>
        </w:rPr>
        <w:t xml:space="preserve"> to his political </w:t>
      </w:r>
      <w:r w:rsidRPr="00561EBF">
        <w:rPr>
          <w:rStyle w:val="StyleUnderline"/>
        </w:rPr>
        <w:t xml:space="preserve">anointment </w:t>
      </w:r>
      <w:r w:rsidRPr="00E1756E">
        <w:rPr>
          <w:rStyle w:val="StyleUnderline"/>
          <w:highlight w:val="cyan"/>
        </w:rPr>
        <w:t>is to harp on his distance from the mainstream</w:t>
      </w:r>
      <w:r w:rsidRPr="00561EBF">
        <w:rPr>
          <w:sz w:val="8"/>
        </w:rPr>
        <w:t xml:space="preserve">. When we talk about whether Trump is or isn’t normal, we’re having the debate on his terms, and doing so in a way that spit-shines his rebel brand. Worse, in framing this as an issue of “normalization,” we’re engaging in wishful thinking: We want our fellow citizens to know and understand that Donald Trump is aberrant, just as we want countries to interact peacefully, and we want transpeople to have the same rights as everyone else. But </w:t>
      </w:r>
      <w:r w:rsidRPr="00E1756E">
        <w:rPr>
          <w:rStyle w:val="StyleUnderline"/>
          <w:highlight w:val="cyan"/>
        </w:rPr>
        <w:t>we can’t dream Trump away.</w:t>
      </w:r>
      <w:r w:rsidRPr="00C133A3">
        <w:rPr>
          <w:rStyle w:val="StyleUnderline"/>
        </w:rPr>
        <w:t xml:space="preserve"> We can’t deny that the United States drank his poison. </w:t>
      </w:r>
      <w:r w:rsidRPr="00E1756E">
        <w:rPr>
          <w:rStyle w:val="StyleUnderline"/>
          <w:highlight w:val="cyan"/>
        </w:rPr>
        <w:t>The problem</w:t>
      </w:r>
      <w:r w:rsidRPr="00C133A3">
        <w:rPr>
          <w:rStyle w:val="StyleUnderline"/>
        </w:rPr>
        <w:t xml:space="preserve"> with Trump </w:t>
      </w:r>
      <w:r w:rsidRPr="00E1756E">
        <w:rPr>
          <w:rStyle w:val="StyleUnderline"/>
          <w:highlight w:val="cyan"/>
        </w:rPr>
        <w:t>isn’t that he’s abnormal. It’s that he’s abominable.</w:t>
      </w:r>
    </w:p>
    <w:p w:rsidR="00B54173" w:rsidRPr="00D34288" w:rsidRDefault="00B54173" w:rsidP="00B54173">
      <w:pPr>
        <w:pStyle w:val="Heading4"/>
      </w:pPr>
      <w:r w:rsidRPr="00D34288">
        <w:t xml:space="preserve">Specifically, descriptions of normalizing Trump </w:t>
      </w:r>
      <w:r>
        <w:t xml:space="preserve">sanitizes America’s </w:t>
      </w:r>
      <w:r w:rsidR="00FE0635">
        <w:t xml:space="preserve">bigoted </w:t>
      </w:r>
      <w:r>
        <w:t>history</w:t>
      </w:r>
    </w:p>
    <w:p w:rsidR="00B54173" w:rsidRDefault="00B54173" w:rsidP="00B54173">
      <w:r w:rsidRPr="00D34288">
        <w:rPr>
          <w:rStyle w:val="Style13ptBold"/>
        </w:rPr>
        <w:t>Hsu 16</w:t>
      </w:r>
      <w:r>
        <w:t xml:space="preserve"> (</w:t>
      </w:r>
      <w:r w:rsidRPr="00D34288">
        <w:t>Hua</w:t>
      </w:r>
      <w:r>
        <w:t xml:space="preserve">, contributing author for The New Yorker, author of </w:t>
      </w:r>
      <w:r w:rsidRPr="00D34288">
        <w:t>A Floating Chinaman: Fantasy</w:t>
      </w:r>
      <w:r>
        <w:t xml:space="preserve"> and Failure Across the Pacific,</w:t>
      </w:r>
      <w:r w:rsidRPr="00D34288">
        <w:t xml:space="preserve"> 11-13-2016, "What Normalization Means," New Yorker, </w:t>
      </w:r>
      <w:hyperlink r:id="rId77" w:history="1">
        <w:r w:rsidRPr="009E7E39">
          <w:rPr>
            <w:rStyle w:val="Hyperlink"/>
          </w:rPr>
          <w:t>http://www.newyorker.com/culture/cultural-comment/what-normalization-means</w:t>
        </w:r>
      </w:hyperlink>
      <w:r>
        <w:t>) SJP</w:t>
      </w:r>
    </w:p>
    <w:p w:rsidR="00B54173" w:rsidRPr="00D34288" w:rsidRDefault="00B54173" w:rsidP="00B54173">
      <w:pPr>
        <w:rPr>
          <w:sz w:val="8"/>
        </w:rPr>
      </w:pPr>
      <w:r w:rsidRPr="00D34288">
        <w:rPr>
          <w:sz w:val="8"/>
        </w:rPr>
        <w:t>“</w:t>
      </w:r>
      <w:r w:rsidRPr="00E1756E">
        <w:rPr>
          <w:rStyle w:val="StyleUnderline"/>
          <w:highlight w:val="cyan"/>
        </w:rPr>
        <w:t>Normal” means different things to different people</w:t>
      </w:r>
      <w:r w:rsidRPr="00D34288">
        <w:rPr>
          <w:sz w:val="8"/>
        </w:rPr>
        <w:t xml:space="preserve">. In the wake of this week’s election results, there has been a lot of talk about the ways in which dangerous things come to be viewed as just another part of everyday life. Often, this process happens in the places where you least expect political events to transpire. It’s on the late-night talk show, when the comedian giggles as he tousles Donald Trump’s hair, signalling that this madman can take a joke; it’s in the life-style magazine that works to humanize him and those around him, suggesting that people with furniture dipped in gold are just like us; it’s in the conversations where one person dampens another’s alarmism by wondering, Have you ever actually seen a Klansman? </w:t>
      </w:r>
      <w:r w:rsidRPr="00C97BF5">
        <w:rPr>
          <w:rStyle w:val="StyleUnderline"/>
        </w:rPr>
        <w:t>There’s been a lot of soul-searching this week</w:t>
      </w:r>
      <w:r w:rsidRPr="00D34288">
        <w:rPr>
          <w:sz w:val="8"/>
        </w:rPr>
        <w:t xml:space="preserve">, particularly within the media, </w:t>
      </w:r>
      <w:r w:rsidRPr="00C97BF5">
        <w:rPr>
          <w:rStyle w:val="StyleUnderline"/>
        </w:rPr>
        <w:t xml:space="preserve">about how beholden </w:t>
      </w:r>
      <w:r w:rsidRPr="00E1756E">
        <w:rPr>
          <w:rStyle w:val="StyleUnderline"/>
          <w:highlight w:val="cyan"/>
        </w:rPr>
        <w:t xml:space="preserve">we’ve all become to our preferred silos of self-identification. Implicit in this is a desire to </w:t>
      </w:r>
      <w:r w:rsidRPr="00D34288">
        <w:rPr>
          <w:rStyle w:val="StyleUnderline"/>
        </w:rPr>
        <w:t xml:space="preserve">understand and </w:t>
      </w:r>
      <w:r w:rsidRPr="00E1756E">
        <w:rPr>
          <w:rStyle w:val="StyleUnderline"/>
          <w:highlight w:val="cyan"/>
        </w:rPr>
        <w:t xml:space="preserve">reckon with the overwhelmingly white voting base that delivered </w:t>
      </w:r>
      <w:r w:rsidRPr="00D34288">
        <w:rPr>
          <w:rStyle w:val="StyleUnderline"/>
        </w:rPr>
        <w:t xml:space="preserve">the Electoral College to </w:t>
      </w:r>
      <w:r w:rsidRPr="00E1756E">
        <w:rPr>
          <w:rStyle w:val="StyleUnderline"/>
          <w:highlight w:val="cyan"/>
        </w:rPr>
        <w:t>Trump</w:t>
      </w:r>
      <w:r w:rsidRPr="00C97BF5">
        <w:rPr>
          <w:rStyle w:val="StyleUnderline"/>
        </w:rPr>
        <w:t xml:space="preserve">. </w:t>
      </w:r>
      <w:r w:rsidRPr="00D34288">
        <w:rPr>
          <w:sz w:val="8"/>
        </w:rPr>
        <w:t xml:space="preserve">Rather than disavowing those with whom we disagree, this line of reasoning goes, we must understand them, and see the humanity in their anxieties about the economy or immigration or Black Lives Matter or isis. But in the rush to be radically empathetic, and reckon with another’s disaffection, a different kind of normalization occurs: We validate an identity politics that is often rooted in denying other people’s right to the same. </w:t>
      </w:r>
      <w:r w:rsidRPr="00E1756E">
        <w:rPr>
          <w:rStyle w:val="StyleUnderline"/>
          <w:highlight w:val="cyan"/>
        </w:rPr>
        <w:t>Americanness is a sponge</w:t>
      </w:r>
      <w:r w:rsidRPr="00D34288">
        <w:rPr>
          <w:rStyle w:val="StyleUnderline"/>
        </w:rPr>
        <w:t xml:space="preserve">, not an ethnicity; </w:t>
      </w:r>
      <w:r w:rsidRPr="00E1756E">
        <w:rPr>
          <w:rStyle w:val="StyleUnderline"/>
          <w:highlight w:val="cyan"/>
        </w:rPr>
        <w:t>normalization is a key part of how it works</w:t>
      </w:r>
      <w:r w:rsidRPr="00D34288">
        <w:rPr>
          <w:rStyle w:val="StyleUnderline"/>
        </w:rPr>
        <w:t>.</w:t>
      </w:r>
      <w:r w:rsidRPr="00D34288">
        <w:rPr>
          <w:sz w:val="8"/>
        </w:rPr>
        <w:t xml:space="preserve"> It resides in the way that we speak, in the ideas that get refined and reworked and encoded in ordinary words until they seem harmless enough. </w:t>
      </w:r>
      <w:r w:rsidRPr="00E1756E">
        <w:rPr>
          <w:rStyle w:val="StyleUnderline"/>
          <w:highlight w:val="cyan"/>
        </w:rPr>
        <w:t>It’s the ability to fit things into a narrative that flatters our ability to reason.</w:t>
      </w:r>
      <w:r w:rsidRPr="00D34288">
        <w:rPr>
          <w:sz w:val="8"/>
        </w:rPr>
        <w:t xml:space="preserve"> </w:t>
      </w:r>
      <w:r w:rsidRPr="00D34288">
        <w:rPr>
          <w:rStyle w:val="StyleUnderline"/>
        </w:rPr>
        <w:t>Normalization is the process through which wisdom becomes conventional and utopian ideals slam against questions of feasibility</w:t>
      </w:r>
      <w:r w:rsidRPr="00D34288">
        <w:rPr>
          <w:sz w:val="8"/>
        </w:rPr>
        <w:t xml:space="preserve">. And so we should remain suspicious of efforts to welcome Trumpism into the fold of mainstream American ideas, particularly when </w:t>
      </w:r>
      <w:r w:rsidRPr="00E1756E">
        <w:rPr>
          <w:rStyle w:val="StyleUnderline"/>
          <w:highlight w:val="cyan"/>
        </w:rPr>
        <w:t>normalizing him suggests the privilege to pick and choose, to infer the existence of another’s decency and humanity</w:t>
      </w:r>
      <w:r w:rsidRPr="00D34288">
        <w:rPr>
          <w:sz w:val="8"/>
        </w:rPr>
        <w:t xml:space="preserve">, to laugh, and to think that, at the end of the day, we all just want the same thing. Naturally, a lot of the conversation concerning Trump’s rise has been about television. The stakes for this weekend’s “Saturday Night Live” seemed especially high, given not only the election but also the return of the occasionally incendiary comedian Dave Chappelle. And there were a few moments when the gravity of real life poked through the artifice: Kate McKinnon reprised Hillary Clinton, singing the late Leonard Cohen’s “Hallelujah,” and doing it straight, not for laughs. Chappelle recalled, at the end of his monologue, the hope that he felt just days ago, as a black man welcomed to the White House. Chris Rock burst into a skit, as if to remind us that this was all fake. It felt good to laugh; it felt normal. And yet it was also hard to forget that Trump had appeared on this same show a year ago—that “Saturday Night Live” had traded on his clownishness for ratings, and made him seem acceptable. Increasingly, our everyday lives will require us to consider these questions of complicity, the broader consequences of what we choose to consume, read, or create. What much of this debate obscures—and what Chappelle reminded us in one of the night’s best skits, about a group of friends watching the election returns—is who qualifies as “us.” Who, in newsrooms and on TV, decides what is normal? </w:t>
      </w:r>
      <w:r w:rsidRPr="00D34288">
        <w:rPr>
          <w:rStyle w:val="StyleUnderline"/>
        </w:rPr>
        <w:t xml:space="preserve">Normalization isn’t just a matter of human-interest stories and a faith in checks and balances. </w:t>
      </w:r>
      <w:r w:rsidRPr="00E1756E">
        <w:rPr>
          <w:rStyle w:val="StyleUnderline"/>
          <w:highlight w:val="cyan"/>
        </w:rPr>
        <w:t xml:space="preserve">What we </w:t>
      </w:r>
      <w:r w:rsidRPr="00E1756E">
        <w:rPr>
          <w:rStyle w:val="StyleUnderline"/>
          <w:highlight w:val="cyan"/>
        </w:rPr>
        <w:lastRenderedPageBreak/>
        <w:t>think of as normal shapes our field of vision</w:t>
      </w:r>
      <w:r w:rsidRPr="00D34288">
        <w:rPr>
          <w:rStyle w:val="StyleUnderline"/>
        </w:rPr>
        <w:t xml:space="preserve">; it tells a story of the world and its possibilities. </w:t>
      </w:r>
      <w:r w:rsidRPr="00E1756E">
        <w:rPr>
          <w:rStyle w:val="StyleUnderline"/>
          <w:highlight w:val="cyan"/>
        </w:rPr>
        <w:t>Racism, sexism, and the other hatreds and phobias lately on display didn’t become normalized this year. They’ve always been normal</w:t>
      </w:r>
      <w:r w:rsidRPr="00D34288">
        <w:rPr>
          <w:rStyle w:val="StyleUnderline"/>
        </w:rPr>
        <w:t>—</w:t>
      </w:r>
      <w:r w:rsidRPr="00E1756E">
        <w:rPr>
          <w:rStyle w:val="StyleUnderline"/>
          <w:highlight w:val="cyan"/>
        </w:rPr>
        <w:t>for some of us</w:t>
      </w:r>
      <w:r w:rsidRPr="00E1756E">
        <w:rPr>
          <w:sz w:val="8"/>
          <w:highlight w:val="cyan"/>
        </w:rPr>
        <w:t>.</w:t>
      </w:r>
      <w:r w:rsidRPr="00D34288">
        <w:rPr>
          <w:sz w:val="8"/>
        </w:rPr>
        <w:t xml:space="preserve"> For those of us who long had to get used to these things, </w:t>
      </w:r>
      <w:r w:rsidRPr="00E1756E">
        <w:rPr>
          <w:rStyle w:val="StyleUnderline"/>
          <w:highlight w:val="cyan"/>
        </w:rPr>
        <w:t>what is now being called normalization is merely</w:t>
      </w:r>
      <w:r w:rsidRPr="00D34288">
        <w:rPr>
          <w:rStyle w:val="StyleUnderline"/>
        </w:rPr>
        <w:t xml:space="preserve"> a form of the </w:t>
      </w:r>
      <w:r w:rsidRPr="00E1756E">
        <w:rPr>
          <w:rStyle w:val="StyleUnderline"/>
          <w:highlight w:val="cyan"/>
        </w:rPr>
        <w:t>resignation</w:t>
      </w:r>
      <w:r w:rsidRPr="00D34288">
        <w:rPr>
          <w:rStyle w:val="StyleUnderline"/>
        </w:rPr>
        <w:t xml:space="preserve"> that attends life and its possibilities</w:t>
      </w:r>
      <w:r w:rsidRPr="00D34288">
        <w:rPr>
          <w:sz w:val="8"/>
        </w:rPr>
        <w:t>. How can it be otherwise? Some Americans are not born into the belief that the system is for them, and do not grow up with the promise that nothing is beyond reach, that anyone can become President. Why not reckon with this version of normal, too?</w:t>
      </w:r>
    </w:p>
    <w:sectPr w:rsidR="00B54173" w:rsidRPr="00D342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Molly Martin "/>
    <w:docVar w:name="RibbonPointer" w:val="207884560"/>
    <w:docVar w:name="VerbatimVersion" w:val="5.1"/>
  </w:docVars>
  <w:rsids>
    <w:rsidRoot w:val="00EB4EB8"/>
    <w:rsid w:val="000139A3"/>
    <w:rsid w:val="000239F8"/>
    <w:rsid w:val="00033C42"/>
    <w:rsid w:val="000A715A"/>
    <w:rsid w:val="000A7B73"/>
    <w:rsid w:val="000E3058"/>
    <w:rsid w:val="000E7A6B"/>
    <w:rsid w:val="00100833"/>
    <w:rsid w:val="00104529"/>
    <w:rsid w:val="00105942"/>
    <w:rsid w:val="00107396"/>
    <w:rsid w:val="00144A4C"/>
    <w:rsid w:val="00171B35"/>
    <w:rsid w:val="00176AB0"/>
    <w:rsid w:val="00177B7D"/>
    <w:rsid w:val="0018322D"/>
    <w:rsid w:val="001B5776"/>
    <w:rsid w:val="001E527A"/>
    <w:rsid w:val="001F78CE"/>
    <w:rsid w:val="00251FC7"/>
    <w:rsid w:val="002855A7"/>
    <w:rsid w:val="002A3156"/>
    <w:rsid w:val="002B146A"/>
    <w:rsid w:val="002B4ED8"/>
    <w:rsid w:val="002B5E17"/>
    <w:rsid w:val="002F1737"/>
    <w:rsid w:val="00305C2C"/>
    <w:rsid w:val="00315690"/>
    <w:rsid w:val="00316B75"/>
    <w:rsid w:val="003224DA"/>
    <w:rsid w:val="00325646"/>
    <w:rsid w:val="00333C0C"/>
    <w:rsid w:val="003460F2"/>
    <w:rsid w:val="00361C52"/>
    <w:rsid w:val="0038158C"/>
    <w:rsid w:val="003902BA"/>
    <w:rsid w:val="003A09E2"/>
    <w:rsid w:val="003E6A91"/>
    <w:rsid w:val="00407037"/>
    <w:rsid w:val="004605D6"/>
    <w:rsid w:val="004C60E8"/>
    <w:rsid w:val="004E3579"/>
    <w:rsid w:val="004E728B"/>
    <w:rsid w:val="004F39E0"/>
    <w:rsid w:val="00537BD5"/>
    <w:rsid w:val="0057268A"/>
    <w:rsid w:val="005A6F5C"/>
    <w:rsid w:val="005D2912"/>
    <w:rsid w:val="006065BD"/>
    <w:rsid w:val="00645FA9"/>
    <w:rsid w:val="00647866"/>
    <w:rsid w:val="00665003"/>
    <w:rsid w:val="00696017"/>
    <w:rsid w:val="006A2AD0"/>
    <w:rsid w:val="006B5481"/>
    <w:rsid w:val="006C2375"/>
    <w:rsid w:val="006D4ECC"/>
    <w:rsid w:val="006E78F9"/>
    <w:rsid w:val="00721A61"/>
    <w:rsid w:val="00722258"/>
    <w:rsid w:val="007243E5"/>
    <w:rsid w:val="00766EA0"/>
    <w:rsid w:val="007A2226"/>
    <w:rsid w:val="007D65F6"/>
    <w:rsid w:val="007F5B66"/>
    <w:rsid w:val="00823A1C"/>
    <w:rsid w:val="00845B9D"/>
    <w:rsid w:val="008550F6"/>
    <w:rsid w:val="00860984"/>
    <w:rsid w:val="008B3ECB"/>
    <w:rsid w:val="008B4E85"/>
    <w:rsid w:val="008C1B2E"/>
    <w:rsid w:val="008E69D0"/>
    <w:rsid w:val="00904011"/>
    <w:rsid w:val="0091627E"/>
    <w:rsid w:val="0097032B"/>
    <w:rsid w:val="009D2EAD"/>
    <w:rsid w:val="009D54B2"/>
    <w:rsid w:val="009E1922"/>
    <w:rsid w:val="009F7ED2"/>
    <w:rsid w:val="00A42432"/>
    <w:rsid w:val="00A93661"/>
    <w:rsid w:val="00A95474"/>
    <w:rsid w:val="00A95652"/>
    <w:rsid w:val="00AC0AB8"/>
    <w:rsid w:val="00AC3B39"/>
    <w:rsid w:val="00B2395F"/>
    <w:rsid w:val="00B33C6D"/>
    <w:rsid w:val="00B4508F"/>
    <w:rsid w:val="00B54173"/>
    <w:rsid w:val="00B55AD5"/>
    <w:rsid w:val="00B8057C"/>
    <w:rsid w:val="00BD6238"/>
    <w:rsid w:val="00BF593B"/>
    <w:rsid w:val="00BF773A"/>
    <w:rsid w:val="00BF7E81"/>
    <w:rsid w:val="00C0725C"/>
    <w:rsid w:val="00C13773"/>
    <w:rsid w:val="00C17CC8"/>
    <w:rsid w:val="00C31624"/>
    <w:rsid w:val="00C44A64"/>
    <w:rsid w:val="00C768C9"/>
    <w:rsid w:val="00C83417"/>
    <w:rsid w:val="00C9604F"/>
    <w:rsid w:val="00CA19AA"/>
    <w:rsid w:val="00CA291F"/>
    <w:rsid w:val="00CC350B"/>
    <w:rsid w:val="00CC5298"/>
    <w:rsid w:val="00CD24EC"/>
    <w:rsid w:val="00CD736E"/>
    <w:rsid w:val="00CD798D"/>
    <w:rsid w:val="00CE161E"/>
    <w:rsid w:val="00CF59A8"/>
    <w:rsid w:val="00D2316C"/>
    <w:rsid w:val="00D325A9"/>
    <w:rsid w:val="00D36A8A"/>
    <w:rsid w:val="00D61409"/>
    <w:rsid w:val="00D6691E"/>
    <w:rsid w:val="00D71170"/>
    <w:rsid w:val="00DA1C92"/>
    <w:rsid w:val="00DA25D4"/>
    <w:rsid w:val="00DA6538"/>
    <w:rsid w:val="00DC151C"/>
    <w:rsid w:val="00DE7200"/>
    <w:rsid w:val="00DF560C"/>
    <w:rsid w:val="00E15E75"/>
    <w:rsid w:val="00E16347"/>
    <w:rsid w:val="00E1756E"/>
    <w:rsid w:val="00E5262C"/>
    <w:rsid w:val="00EB4EB8"/>
    <w:rsid w:val="00EC7DC4"/>
    <w:rsid w:val="00ED30CF"/>
    <w:rsid w:val="00ED4A2D"/>
    <w:rsid w:val="00EF5EB3"/>
    <w:rsid w:val="00F176EF"/>
    <w:rsid w:val="00F43A25"/>
    <w:rsid w:val="00F45E10"/>
    <w:rsid w:val="00F6364A"/>
    <w:rsid w:val="00F9113A"/>
    <w:rsid w:val="00FE0635"/>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99F7D"/>
  <w15:chartTrackingRefBased/>
  <w15:docId w15:val="{3DD8AE74-DC6C-474C-B2BB-E45496D23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8E69D0"/>
    <w:rPr>
      <w:rFonts w:ascii="Calibri" w:hAnsi="Calibri"/>
    </w:rPr>
  </w:style>
  <w:style w:type="paragraph" w:styleId="Heading1">
    <w:name w:val="heading 1"/>
    <w:aliases w:val="Pocket"/>
    <w:basedOn w:val="Normal"/>
    <w:next w:val="Normal"/>
    <w:link w:val="Heading1Char"/>
    <w:qFormat/>
    <w:rsid w:val="008E69D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E69D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E69D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Normal Tag,heading 2,Ch,Card,No Spacing1,tags,No Spacing11111,No Spacing111111,Medium Grid 21,Very Small Text,Debate Text, Ch,No Spacing211,No Spacing12,No Spacing2111,No Spacing21,small space,No Spacing4,Ta,body,TAG,t"/>
    <w:basedOn w:val="Normal"/>
    <w:next w:val="Normal"/>
    <w:link w:val="Heading4Char"/>
    <w:uiPriority w:val="3"/>
    <w:unhideWhenUsed/>
    <w:qFormat/>
    <w:rsid w:val="008E69D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E69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69D0"/>
  </w:style>
  <w:style w:type="character" w:customStyle="1" w:styleId="Heading1Char">
    <w:name w:val="Heading 1 Char"/>
    <w:aliases w:val="Pocket Char"/>
    <w:basedOn w:val="DefaultParagraphFont"/>
    <w:link w:val="Heading1"/>
    <w:rsid w:val="008E69D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E69D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E69D0"/>
    <w:rPr>
      <w:rFonts w:ascii="Calibri" w:eastAsiaTheme="majorEastAsia" w:hAnsi="Calibri" w:cstheme="majorBidi"/>
      <w:b/>
      <w:sz w:val="32"/>
      <w:szCs w:val="24"/>
      <w:u w:val="single"/>
    </w:rPr>
  </w:style>
  <w:style w:type="character" w:customStyle="1" w:styleId="Heading4Char">
    <w:name w:val="Heading 4 Char"/>
    <w:aliases w:val="Tag Char,Big card Char,small text Char,Normal Tag Char,heading 2 Char,Ch Char,Card Char,No Spacing1 Char,tags Char,No Spacing11111 Char,No Spacing111111 Char,Medium Grid 21 Char,Very Small Text Char,Debate Text Char, Ch Char,Ta Char"/>
    <w:basedOn w:val="DefaultParagraphFont"/>
    <w:link w:val="Heading4"/>
    <w:uiPriority w:val="3"/>
    <w:rsid w:val="008E69D0"/>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7"/>
    <w:qFormat/>
    <w:rsid w:val="008E69D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E69D0"/>
    <w:rPr>
      <w:b/>
      <w:bCs/>
      <w:sz w:val="26"/>
      <w:u w:val="none"/>
    </w:rPr>
  </w:style>
  <w:style w:type="character" w:customStyle="1" w:styleId="StyleUnderline">
    <w:name w:val="Style Underline"/>
    <w:aliases w:val="Underline,Bold Cite Char,Citation Char Char Char,Bo,cite,Heading 3 Char1 Char Char Char,Intense Emphasis4,Intense Emphasis5,Minimized Char,Heading 3 Char2,Block Char1,Heading 3 Char1 Char1,No Underline Char1,Intense Emphasis1111,ci,c,Style"/>
    <w:basedOn w:val="DefaultParagraphFont"/>
    <w:uiPriority w:val="6"/>
    <w:qFormat/>
    <w:rsid w:val="008E69D0"/>
    <w:rPr>
      <w:b w:val="0"/>
      <w:sz w:val="22"/>
      <w:u w:val="single"/>
    </w:rPr>
  </w:style>
  <w:style w:type="character" w:styleId="Hyperlink">
    <w:name w:val="Hyperlink"/>
    <w:aliases w:val="heading 1 (block title),Read,Important,Card Text,Internet Link,Analytic Text,Internet link"/>
    <w:basedOn w:val="DefaultParagraphFont"/>
    <w:uiPriority w:val="99"/>
    <w:unhideWhenUsed/>
    <w:rsid w:val="008E69D0"/>
    <w:rPr>
      <w:color w:val="auto"/>
      <w:u w:val="none"/>
    </w:rPr>
  </w:style>
  <w:style w:type="character" w:styleId="FollowedHyperlink">
    <w:name w:val="FollowedHyperlink"/>
    <w:basedOn w:val="DefaultParagraphFont"/>
    <w:uiPriority w:val="99"/>
    <w:semiHidden/>
    <w:unhideWhenUsed/>
    <w:rsid w:val="008E69D0"/>
    <w:rPr>
      <w:color w:val="auto"/>
      <w:u w:val="none"/>
    </w:rPr>
  </w:style>
  <w:style w:type="character" w:customStyle="1" w:styleId="UnresolvedMention1">
    <w:name w:val="Unresolved Mention1"/>
    <w:basedOn w:val="DefaultParagraphFont"/>
    <w:uiPriority w:val="99"/>
    <w:semiHidden/>
    <w:unhideWhenUsed/>
    <w:rsid w:val="00C31624"/>
    <w:rPr>
      <w:color w:val="808080"/>
      <w:shd w:val="clear" w:color="auto" w:fill="E6E6E6"/>
    </w:rPr>
  </w:style>
  <w:style w:type="paragraph" w:customStyle="1" w:styleId="textbold">
    <w:name w:val="text bold"/>
    <w:basedOn w:val="Normal"/>
    <w:link w:val="Emphasis"/>
    <w:uiPriority w:val="7"/>
    <w:qFormat/>
    <w:rsid w:val="00333C0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1240203">
      <w:bodyDiv w:val="1"/>
      <w:marLeft w:val="0"/>
      <w:marRight w:val="0"/>
      <w:marTop w:val="0"/>
      <w:marBottom w:val="0"/>
      <w:divBdr>
        <w:top w:val="none" w:sz="0" w:space="0" w:color="auto"/>
        <w:left w:val="none" w:sz="0" w:space="0" w:color="auto"/>
        <w:bottom w:val="none" w:sz="0" w:space="0" w:color="auto"/>
        <w:right w:val="none" w:sz="0" w:space="0" w:color="auto"/>
      </w:divBdr>
      <w:divsChild>
        <w:div w:id="850804499">
          <w:marLeft w:val="75"/>
          <w:marRight w:val="75"/>
          <w:marTop w:val="75"/>
          <w:marBottom w:val="75"/>
          <w:divBdr>
            <w:top w:val="none" w:sz="0" w:space="0" w:color="auto"/>
            <w:left w:val="none" w:sz="0" w:space="0" w:color="auto"/>
            <w:bottom w:val="none" w:sz="0" w:space="0" w:color="auto"/>
            <w:right w:val="none" w:sz="0" w:space="0" w:color="auto"/>
          </w:divBdr>
          <w:divsChild>
            <w:div w:id="1710571602">
              <w:marLeft w:val="0"/>
              <w:marRight w:val="0"/>
              <w:marTop w:val="0"/>
              <w:marBottom w:val="0"/>
              <w:divBdr>
                <w:top w:val="none" w:sz="0" w:space="0" w:color="auto"/>
                <w:left w:val="none" w:sz="0" w:space="0" w:color="auto"/>
                <w:bottom w:val="none" w:sz="0" w:space="0" w:color="auto"/>
                <w:right w:val="none" w:sz="0" w:space="0" w:color="auto"/>
              </w:divBdr>
            </w:div>
          </w:divsChild>
        </w:div>
        <w:div w:id="736124080">
          <w:marLeft w:val="0"/>
          <w:marRight w:val="0"/>
          <w:marTop w:val="0"/>
          <w:marBottom w:val="0"/>
          <w:divBdr>
            <w:top w:val="none" w:sz="0" w:space="0" w:color="auto"/>
            <w:left w:val="none" w:sz="0" w:space="0" w:color="auto"/>
            <w:bottom w:val="none" w:sz="0" w:space="0" w:color="auto"/>
            <w:right w:val="none" w:sz="0" w:space="0" w:color="auto"/>
          </w:divBdr>
          <w:divsChild>
            <w:div w:id="713581526">
              <w:marLeft w:val="0"/>
              <w:marRight w:val="0"/>
              <w:marTop w:val="0"/>
              <w:marBottom w:val="0"/>
              <w:divBdr>
                <w:top w:val="none" w:sz="0" w:space="0" w:color="auto"/>
                <w:left w:val="none" w:sz="0" w:space="0" w:color="auto"/>
                <w:bottom w:val="none" w:sz="0" w:space="0" w:color="auto"/>
                <w:right w:val="none" w:sz="0" w:space="0" w:color="auto"/>
              </w:divBdr>
              <w:divsChild>
                <w:div w:id="1176770282">
                  <w:marLeft w:val="0"/>
                  <w:marRight w:val="0"/>
                  <w:marTop w:val="0"/>
                  <w:marBottom w:val="0"/>
                  <w:divBdr>
                    <w:top w:val="none" w:sz="0" w:space="0" w:color="auto"/>
                    <w:left w:val="none" w:sz="0" w:space="0" w:color="auto"/>
                    <w:bottom w:val="none" w:sz="0" w:space="0" w:color="auto"/>
                    <w:right w:val="none" w:sz="0" w:space="0" w:color="auto"/>
                  </w:divBdr>
                  <w:divsChild>
                    <w:div w:id="2034529667">
                      <w:marLeft w:val="0"/>
                      <w:marRight w:val="0"/>
                      <w:marTop w:val="0"/>
                      <w:marBottom w:val="0"/>
                      <w:divBdr>
                        <w:top w:val="none" w:sz="0" w:space="0" w:color="auto"/>
                        <w:left w:val="none" w:sz="0" w:space="0" w:color="auto"/>
                        <w:bottom w:val="none" w:sz="0" w:space="0" w:color="auto"/>
                        <w:right w:val="none" w:sz="0" w:space="0" w:color="auto"/>
                      </w:divBdr>
                      <w:divsChild>
                        <w:div w:id="879781838">
                          <w:marLeft w:val="0"/>
                          <w:marRight w:val="0"/>
                          <w:marTop w:val="0"/>
                          <w:marBottom w:val="0"/>
                          <w:divBdr>
                            <w:top w:val="none" w:sz="0" w:space="0" w:color="auto"/>
                            <w:left w:val="none" w:sz="0" w:space="0" w:color="auto"/>
                            <w:bottom w:val="none" w:sz="0" w:space="0" w:color="auto"/>
                            <w:right w:val="none" w:sz="0" w:space="0" w:color="auto"/>
                          </w:divBdr>
                          <w:divsChild>
                            <w:div w:id="200974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ydailynews.com/newswires/news/national/house-speaker-trump-aides-vow-tax-reform-2017-article-1.3261766" TargetMode="External"/><Relationship Id="rId18" Type="http://schemas.openxmlformats.org/officeDocument/2006/relationships/hyperlink" Target="https://www.irishtimes.com/news/world/us/special-election-delivers-trump-the-win-he-desperately-needs-1.3127640" TargetMode="External"/><Relationship Id="rId26" Type="http://schemas.openxmlformats.org/officeDocument/2006/relationships/hyperlink" Target="http://www.msnbc.com/rachel-maddow-show/trumps-sole-infrastructure-idea-already-flop" TargetMode="External"/><Relationship Id="rId39" Type="http://schemas.openxmlformats.org/officeDocument/2006/relationships/hyperlink" Target="http://www.nbcnews.com/card/polls-trump-approval-comey-firing-show-divided-nation-n779016" TargetMode="External"/><Relationship Id="rId21" Type="http://schemas.openxmlformats.org/officeDocument/2006/relationships/hyperlink" Target="https://origin-nyi.thehill.com/homenews/administration/340598-americans-say-partisan-tensions-worse-under-trump-poll" TargetMode="External"/><Relationship Id="rId34" Type="http://schemas.openxmlformats.org/officeDocument/2006/relationships/hyperlink" Target="http://nymag.com/daily/intelligencer/2017/06/gop-senators-question-health-bills-tax-cuts-for-the-rich.html" TargetMode="External"/><Relationship Id="rId42" Type="http://schemas.openxmlformats.org/officeDocument/2006/relationships/hyperlink" Target="http://forward.com/opinion/politics/373373/al-franken-interview-first-jewish-president/" TargetMode="External"/><Relationship Id="rId47" Type="http://schemas.openxmlformats.org/officeDocument/2006/relationships/hyperlink" Target="https://www.washingtonpost.com/news/posteverything/wp/2017/07/05/how-president-trump-could-tweet-his-way-into-nuclear-war-with-north-korea/?utm_term=.2ca1c8a1865f" TargetMode="External"/><Relationship Id="rId50" Type="http://schemas.openxmlformats.org/officeDocument/2006/relationships/hyperlink" Target="http://www.newsweek.com/donald-trumps-approval-rating-nearing-record-low-favorite-poll-632954" TargetMode="External"/><Relationship Id="rId55" Type="http://schemas.openxmlformats.org/officeDocument/2006/relationships/hyperlink" Target="http://www.opposingviews.com/i/society/trump%E2%80%99s-shifts-policy-go-against-what-most-americans-want" TargetMode="External"/><Relationship Id="rId63" Type="http://schemas.openxmlformats.org/officeDocument/2006/relationships/hyperlink" Target="http://m.washingtontimes.com/news/2017/jun/24/dems-gnash-teeth-weep-wail-wont-change/" TargetMode="External"/><Relationship Id="rId68" Type="http://schemas.openxmlformats.org/officeDocument/2006/relationships/hyperlink" Target="http://www.japantimes.co.jp/news/2017/04/01/world/politics-diplomacy-world/trump-learning-hard-way-power-limited-congress-courts/" TargetMode="External"/><Relationship Id="rId76" Type="http://schemas.openxmlformats.org/officeDocument/2006/relationships/hyperlink" Target="http://www.slate.com/blogs/lexicon_valley/2016/11/17/stop_talking_about_normalizing_donald_trump_that_s_having_the_debate_on.html" TargetMode="External"/><Relationship Id="rId7" Type="http://schemas.openxmlformats.org/officeDocument/2006/relationships/hyperlink" Target="https://fivethirtyeight.com/features/why-republicans-might-be-forced-to-oppose-tax-cuts/" TargetMode="External"/><Relationship Id="rId71" Type="http://schemas.openxmlformats.org/officeDocument/2006/relationships/hyperlink" Target="http://www.sun-sentinel.com/g00/opinion/fl-op-democrats-agenda-editorial-20170705-story.html?i10c.referrer" TargetMode="External"/><Relationship Id="rId2" Type="http://schemas.openxmlformats.org/officeDocument/2006/relationships/numbering" Target="numbering.xml"/><Relationship Id="rId16" Type="http://schemas.openxmlformats.org/officeDocument/2006/relationships/hyperlink" Target="http://www.cnbc.com/2017/06/26/supreme-court-travel-ban-ruling-a-huge-win-for-trump-commentary.html" TargetMode="External"/><Relationship Id="rId29" Type="http://schemas.openxmlformats.org/officeDocument/2006/relationships/hyperlink" Target="https://newrepublic.com/minutes/142870/its-possible-trump-wont-get-major-legislation-passed-2018" TargetMode="External"/><Relationship Id="rId11" Type="http://schemas.openxmlformats.org/officeDocument/2006/relationships/hyperlink" Target="https://www.brookings.edu/blog/brown-center-chalkboard/2016/09/21/major-democratic-constituencies-diverge-on-education-policy-create-tough-choices-for-clinton/" TargetMode="External"/><Relationship Id="rId24" Type="http://schemas.openxmlformats.org/officeDocument/2006/relationships/hyperlink" Target="https://mobile.nytimes.com/2017/06/28/us/politics/as-affordable-care-act-repeal-teeters-prospects-for-bipartisanship-build.html?referer=https://www.google.com/" TargetMode="External"/><Relationship Id="rId32" Type="http://schemas.openxmlformats.org/officeDocument/2006/relationships/hyperlink" Target="http://denver.cbslocal.com/2017/07/04/ken-buck-congress-recess/" TargetMode="External"/><Relationship Id="rId37" Type="http://schemas.openxmlformats.org/officeDocument/2006/relationships/hyperlink" Target="http://www.cbsnews.com/news/trump-disapproval-rating-nears-60-percent-in-new-polls/" TargetMode="External"/><Relationship Id="rId40" Type="http://schemas.openxmlformats.org/officeDocument/2006/relationships/hyperlink" Target="http://www.ibtimes.com/trump-approval-ratings-low-support-amid-controversial-tweets-senate-delaying-2560249" TargetMode="External"/><Relationship Id="rId45" Type="http://schemas.openxmlformats.org/officeDocument/2006/relationships/hyperlink" Target="https://www.theatlantic.com/international/archive/2017/06/trump-diversionary-foreign-policy/530079/" TargetMode="External"/><Relationship Id="rId53" Type="http://schemas.openxmlformats.org/officeDocument/2006/relationships/hyperlink" Target="http://www.newsweek.com/whenever-trump-tweets-his-popularity-plummets-626274" TargetMode="External"/><Relationship Id="rId58" Type="http://schemas.openxmlformats.org/officeDocument/2006/relationships/hyperlink" Target="http://thehill.com/homenews/administration/331275-trump-dems-have-become-party-of-obstruction" TargetMode="External"/><Relationship Id="rId66" Type="http://schemas.openxmlformats.org/officeDocument/2006/relationships/hyperlink" Target="https://www.washingtonpost.com/powerpost/republicans-thought-they-could-force-2018-democrats-to-cut-deals-but-trump-keeps-sliding-in-polls/2017/07/08/283ea444-6350-11e7-a4f7-af34fc1d9d39_story.html?utm_term=.3c0408f0ddba" TargetMode="External"/><Relationship Id="rId74" Type="http://schemas.openxmlformats.org/officeDocument/2006/relationships/hyperlink" Target="http://www.alternet.org/election-2016/challenge-our-hands-save-democracy-lot-bigger-trump"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commonwealmagazine.org/%E2%80%98global-suicide-pact%E2%80%990" TargetMode="External"/><Relationship Id="rId10" Type="http://schemas.openxmlformats.org/officeDocument/2006/relationships/hyperlink" Target="https://www.nytimes.com/2017/07/05/us/politics/republicans-congress-trump.html" TargetMode="External"/><Relationship Id="rId19" Type="http://schemas.openxmlformats.org/officeDocument/2006/relationships/hyperlink" Target="http://www.washingtonexaminer.com/trumps-coming-immigration-battle-with-senate-democrats/article/2627723" TargetMode="External"/><Relationship Id="rId31" Type="http://schemas.openxmlformats.org/officeDocument/2006/relationships/hyperlink" Target="https://www.nytimes.com/2017/07/05/us/politics/republicans-congress-trump.html" TargetMode="External"/><Relationship Id="rId44" Type="http://schemas.openxmlformats.org/officeDocument/2006/relationships/hyperlink" Target="http://foreignpolicy.com/2017/06/20/why-trumps-foreign-policy-cant-be-stopped/" TargetMode="External"/><Relationship Id="rId52" Type="http://schemas.openxmlformats.org/officeDocument/2006/relationships/hyperlink" Target="https://www.theatlantic.com/science/archive/2017/04/will-trump-ever-take-the-blame/521769/" TargetMode="External"/><Relationship Id="rId60" Type="http://schemas.openxmlformats.org/officeDocument/2006/relationships/hyperlink" Target="https://thinkprogress.org/media-normalizes-climate-science-denial-of-trump-33613b8449fe" TargetMode="External"/><Relationship Id="rId65" Type="http://schemas.openxmlformats.org/officeDocument/2006/relationships/hyperlink" Target="http://www.politico.com/story/2017/07/02/manchin-democrats-trump-health-care-240177" TargetMode="External"/><Relationship Id="rId73" Type="http://schemas.openxmlformats.org/officeDocument/2006/relationships/hyperlink" Target="http://www.nationalreview.com/article/448880/georgia-special-election-jon-ossoff-loss-could-push-democrats-left-2018"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lubbockonline.com/opinion/opinion-columnists/2017-07-04/cal-thomas-trump-needs-stop-tweeting-start-doing-some-winning" TargetMode="External"/><Relationship Id="rId14" Type="http://schemas.openxmlformats.org/officeDocument/2006/relationships/hyperlink" Target="https://www.nytimes.com/aponline/2017/06/26/us/ap-us-koch-donors.html" TargetMode="External"/><Relationship Id="rId22" Type="http://schemas.openxmlformats.org/officeDocument/2006/relationships/hyperlink" Target="https://www.brookings.edu/blog/brown-center-chalkboard/2016/09/21/major-democratic-constituencies-diverge-on-education-policy-create-tough-choices-for-clinton/" TargetMode="External"/><Relationship Id="rId27" Type="http://schemas.openxmlformats.org/officeDocument/2006/relationships/hyperlink" Target="http://www.cnn.com/2017/07/01/politics/congress-trump-war-power/index.html" TargetMode="External"/><Relationship Id="rId30" Type="http://schemas.openxmlformats.org/officeDocument/2006/relationships/hyperlink" Target="http://wtop.com/government/2017/06/summer-looms-with-gop-stuck-on-health-care-budget-taxes/" TargetMode="External"/><Relationship Id="rId35" Type="http://schemas.openxmlformats.org/officeDocument/2006/relationships/hyperlink" Target="http://finance-commerce.com/2017/06/health-care-stall-also-stopping-tax-overhaul/" TargetMode="External"/><Relationship Id="rId43" Type="http://schemas.openxmlformats.org/officeDocument/2006/relationships/hyperlink" Target="http://original.antiwar.com/justin/2017/07/04/anti-interventionist-voters-elected-trump/" TargetMode="External"/><Relationship Id="rId48" Type="http://schemas.openxmlformats.org/officeDocument/2006/relationships/hyperlink" Target="https://www.axios.com/exclusive-astonishing-poll-about-trump-and-media-2453120782.html" TargetMode="External"/><Relationship Id="rId56" Type="http://schemas.openxmlformats.org/officeDocument/2006/relationships/hyperlink" Target="http://www.opposingviews.com/i/society/trump%E2%80%99s-shifts-policy-go-against-what-most-americans-want" TargetMode="External"/><Relationship Id="rId64" Type="http://schemas.openxmlformats.org/officeDocument/2006/relationships/hyperlink" Target="https://mobile.nytimes.com/2017/06/28/us/politics/as-affordable-care-act-repeal-teeters-prospects-for-bipartisanship-build.html?referer=https://www.google.com/" TargetMode="External"/><Relationship Id="rId69" Type="http://schemas.openxmlformats.org/officeDocument/2006/relationships/hyperlink" Target="http://www.nationalreview.com/corner/446129/trump-bipartisan-option-democrats" TargetMode="External"/><Relationship Id="rId77" Type="http://schemas.openxmlformats.org/officeDocument/2006/relationships/hyperlink" Target="http://www.newyorker.com/culture/cultural-comment/what-normalization-means" TargetMode="External"/><Relationship Id="rId8" Type="http://schemas.openxmlformats.org/officeDocument/2006/relationships/hyperlink" Target="http://www.cnbc.com/2017/07/03/gary-cohn-is-the-canary-for-trumps-tax-reform.html" TargetMode="External"/><Relationship Id="rId51" Type="http://schemas.openxmlformats.org/officeDocument/2006/relationships/hyperlink" Target="https://newrepublic.com/minutes/143667/desperate-shore-base-trump-preparing-global-trade-war" TargetMode="External"/><Relationship Id="rId72" Type="http://schemas.openxmlformats.org/officeDocument/2006/relationships/hyperlink" Target="http://www.washingtontimes.com/news/2017/jun/21/inside-the-beltway-obstruction-and-resistance-fail/" TargetMode="External"/><Relationship Id="rId3" Type="http://schemas.openxmlformats.org/officeDocument/2006/relationships/styles" Target="styles.xml"/><Relationship Id="rId12" Type="http://schemas.openxmlformats.org/officeDocument/2006/relationships/hyperlink" Target="http://www.businessinsider.com/trump-cuts-to-anti-poverty-programs-hurt-kids-2017-7?r=UK&amp;amp;IR=T" TargetMode="External"/><Relationship Id="rId17" Type="http://schemas.openxmlformats.org/officeDocument/2006/relationships/hyperlink" Target="https://www.usnews.com/opinion/thomas-jefferson-street/articles/2017-06-30/president-donald-trump-is-winning-more-than-he-is-losing" TargetMode="External"/><Relationship Id="rId25" Type="http://schemas.openxmlformats.org/officeDocument/2006/relationships/hyperlink" Target="http://www.politico.com/story/2017/07/02/manchin-democrats-trump-health-care-240177" TargetMode="External"/><Relationship Id="rId33" Type="http://schemas.openxmlformats.org/officeDocument/2006/relationships/hyperlink" Target="https://www.bloomberg.com/news/articles/2017-06-28/key-republicans-want-to-scrap-health-bill-s-tax-cuts-for-wealthy" TargetMode="External"/><Relationship Id="rId38" Type="http://schemas.openxmlformats.org/officeDocument/2006/relationships/hyperlink" Target="http://www.npr.org/2017/06/28/534602973/trump-fails-to-reach-beyond-base-as-independents-disapproval-grows" TargetMode="External"/><Relationship Id="rId46" Type="http://schemas.openxmlformats.org/officeDocument/2006/relationships/hyperlink" Target="https://www.bostonglobe.com/opinion/2017/06/23/why-need-four-years-trump/mRm0mMoAzjG42yHzQ0AV2N/story.html" TargetMode="External"/><Relationship Id="rId59" Type="http://schemas.openxmlformats.org/officeDocument/2006/relationships/hyperlink" Target="https://www.washingtonpost.com/posteverything/wp/2017/01/27/democrats-in-congress-can-block-trumps-agenda-if-they-want-to-heres-how/?utm_term=.bd7c31f9d790" TargetMode="External"/><Relationship Id="rId67" Type="http://schemas.openxmlformats.org/officeDocument/2006/relationships/hyperlink" Target="https://www.washingtonpost.com/powerpost/republicans-thought-they-could-force-2018-democrats-to-cut-deals-but-trump-keeps-sliding-in-polls/2017/07/08/283ea444-6350-11e7-a4f7-af34fc1d9d39_story.html?utm_term=.3c0408f0ddba" TargetMode="External"/><Relationship Id="rId20" Type="http://schemas.openxmlformats.org/officeDocument/2006/relationships/hyperlink" Target="https://www.bloomberg.com/view/articles/2017-06-29/bipartisanship-dies-on-the-hill-of-obamacare" TargetMode="External"/><Relationship Id="rId41" Type="http://schemas.openxmlformats.org/officeDocument/2006/relationships/hyperlink" Target="http://foreignpolicy.com/2017/06/20/why-trumps-foreign-policy-cant-be-stopped/" TargetMode="External"/><Relationship Id="rId54" Type="http://schemas.openxmlformats.org/officeDocument/2006/relationships/hyperlink" Target="http://www.newsweek.com/new-us-cuba-policy-unpopular-just-president-trump-627867" TargetMode="External"/><Relationship Id="rId62" Type="http://schemas.openxmlformats.org/officeDocument/2006/relationships/hyperlink" Target="https://newrepublic.com/minutes/138720/insidious-psychology-normalizing-donald-trump" TargetMode="External"/><Relationship Id="rId70" Type="http://schemas.openxmlformats.org/officeDocument/2006/relationships/hyperlink" Target="https://www.theguardian.com/commentisfree/2017/may/02/donald-trump-authoritarian-look-actions-not-words" TargetMode="External"/><Relationship Id="rId75" Type="http://schemas.openxmlformats.org/officeDocument/2006/relationships/hyperlink" Target="http://www.investors.com/politics/editorials/obamas-climate-change-warning-frightens-but-doesnt-enlighten/" TargetMode="External"/><Relationship Id="rId1" Type="http://schemas.openxmlformats.org/officeDocument/2006/relationships/customXml" Target="../customXml/item1.xml"/><Relationship Id="rId6" Type="http://schemas.openxmlformats.org/officeDocument/2006/relationships/hyperlink" Target="http://www.gallup.com/opinion/polling-matters/213239/taxes-may-certain-tax-reform-not.aspx" TargetMode="External"/><Relationship Id="rId15" Type="http://schemas.openxmlformats.org/officeDocument/2006/relationships/hyperlink" Target="http://www.washingtontimes.com/news/2017/jun/27/donald-trump-winning-as-president-not-as-deal-make/" TargetMode="External"/><Relationship Id="rId23" Type="http://schemas.openxmlformats.org/officeDocument/2006/relationships/hyperlink" Target="http://www.newyorker.com/news/ryan-lizza/the-entire-trump-agenda-is-at-a-tipping-point" TargetMode="External"/><Relationship Id="rId28" Type="http://schemas.openxmlformats.org/officeDocument/2006/relationships/hyperlink" Target="https://www.usnews.com/news/the-report/articles/2017-07-07/whos-afraid-of-donald-trump" TargetMode="External"/><Relationship Id="rId36" Type="http://schemas.openxmlformats.org/officeDocument/2006/relationships/hyperlink" Target="http://www.myajc.com/news/opinion/tax-cuts-for-rich-just-more-liberal-hogwash/Eqk6ZpP2DgwjlBDlXnrzwL/" TargetMode="External"/><Relationship Id="rId49" Type="http://schemas.openxmlformats.org/officeDocument/2006/relationships/hyperlink" Target="https://www.washingtonpost.com/news/politics/wp/2017/06/28/storm-clouds-independents-turn-away-from-trump-while-his-base-turns-inward/?utm_term=.3795a14af5a6" TargetMode="External"/><Relationship Id="rId57" Type="http://schemas.openxmlformats.org/officeDocument/2006/relationships/hyperlink" Target="http://www.opposingviews.com/i/society/trump%E2%80%99s-shifts-policy-go-against-what-most-americans-wa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14143-D60F-42AB-B70E-58612E752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217</TotalTime>
  <Pages>68</Pages>
  <Words>34296</Words>
  <Characters>195493</Characters>
  <Application>Microsoft Office Word</Application>
  <DocSecurity>0</DocSecurity>
  <Lines>1629</Lines>
  <Paragraphs>458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molly martin</dc:creator>
  <cp:keywords>5.1.1</cp:keywords>
  <dc:description/>
  <cp:lastModifiedBy>Jason</cp:lastModifiedBy>
  <cp:revision>27</cp:revision>
  <dcterms:created xsi:type="dcterms:W3CDTF">2017-07-08T21:53:00Z</dcterms:created>
  <dcterms:modified xsi:type="dcterms:W3CDTF">2017-07-09T06:20:00Z</dcterms:modified>
</cp:coreProperties>
</file>